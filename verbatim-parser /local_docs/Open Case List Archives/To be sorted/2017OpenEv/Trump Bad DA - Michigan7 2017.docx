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5C39" w:rsidRPr="004B735B" w:rsidRDefault="00935C39" w:rsidP="00935C39">
      <w:pPr>
        <w:pStyle w:val="Heading1"/>
        <w:rPr>
          <w:rFonts w:asciiTheme="minorHAnsi" w:hAnsiTheme="minorHAnsi" w:cstheme="minorHAnsi"/>
        </w:rPr>
      </w:pPr>
      <w:bookmarkStart w:id="0" w:name="_GoBack"/>
      <w:bookmarkEnd w:id="0"/>
      <w:r w:rsidRPr="004B735B">
        <w:rPr>
          <w:rFonts w:asciiTheme="minorHAnsi" w:hAnsiTheme="minorHAnsi" w:cstheme="minorHAnsi"/>
        </w:rPr>
        <w:t xml:space="preserve">Trump Bad Politics – </w:t>
      </w:r>
      <w:r w:rsidR="00C37B37" w:rsidRPr="004B735B">
        <w:rPr>
          <w:rFonts w:asciiTheme="minorHAnsi" w:hAnsiTheme="minorHAnsi" w:cstheme="minorHAnsi"/>
        </w:rPr>
        <w:t>FFRSV</w:t>
      </w:r>
      <w:r w:rsidRPr="004B735B">
        <w:rPr>
          <w:rFonts w:asciiTheme="minorHAnsi" w:hAnsiTheme="minorHAnsi" w:cstheme="minorHAnsi"/>
        </w:rPr>
        <w:t xml:space="preserve"> 2017</w:t>
      </w:r>
    </w:p>
    <w:p w:rsidR="000468E9" w:rsidRPr="004B735B" w:rsidRDefault="00B65039" w:rsidP="000468E9">
      <w:pPr>
        <w:pStyle w:val="Heading3"/>
        <w:rPr>
          <w:rFonts w:asciiTheme="minorHAnsi" w:hAnsiTheme="minorHAnsi" w:cstheme="minorHAnsi"/>
        </w:rPr>
      </w:pPr>
      <w:r w:rsidRPr="004B735B">
        <w:rPr>
          <w:rFonts w:asciiTheme="minorHAnsi" w:hAnsiTheme="minorHAnsi" w:cstheme="minorHAnsi"/>
        </w:rPr>
        <w:t>Props</w:t>
      </w:r>
    </w:p>
    <w:p w:rsidR="000468E9" w:rsidRPr="004B735B" w:rsidRDefault="000468E9" w:rsidP="000468E9">
      <w:pPr>
        <w:rPr>
          <w:rFonts w:asciiTheme="minorHAnsi" w:hAnsiTheme="minorHAnsi" w:cstheme="minorHAnsi"/>
        </w:rPr>
      </w:pPr>
    </w:p>
    <w:p w:rsidR="000468E9" w:rsidRPr="004B735B" w:rsidRDefault="000468E9" w:rsidP="000468E9">
      <w:pPr>
        <w:pStyle w:val="Heading4"/>
        <w:rPr>
          <w:rFonts w:asciiTheme="minorHAnsi" w:hAnsiTheme="minorHAnsi" w:cstheme="minorHAnsi"/>
        </w:rPr>
      </w:pPr>
      <w:r w:rsidRPr="004B735B">
        <w:rPr>
          <w:rFonts w:asciiTheme="minorHAnsi" w:hAnsiTheme="minorHAnsi" w:cstheme="minorHAnsi"/>
        </w:rPr>
        <w:t>The students of Fifelski/Foley/R</w:t>
      </w:r>
      <w:r w:rsidR="00DD61BD" w:rsidRPr="004B735B">
        <w:rPr>
          <w:rFonts w:asciiTheme="minorHAnsi" w:hAnsiTheme="minorHAnsi" w:cstheme="minorHAnsi"/>
        </w:rPr>
        <w:t>ubaie/Stidham/Vitolo-Haddad</w:t>
      </w:r>
      <w:r w:rsidR="00B65039" w:rsidRPr="004B735B">
        <w:rPr>
          <w:rFonts w:asciiTheme="minorHAnsi" w:hAnsiTheme="minorHAnsi" w:cstheme="minorHAnsi"/>
        </w:rPr>
        <w:t xml:space="preserve"> </w:t>
      </w:r>
      <w:r w:rsidR="00AE3B6D" w:rsidRPr="004B735B">
        <w:rPr>
          <w:rFonts w:asciiTheme="minorHAnsi" w:hAnsiTheme="minorHAnsi" w:cstheme="minorHAnsi"/>
        </w:rPr>
        <w:t xml:space="preserve">(FFRSV) </w:t>
      </w:r>
      <w:r w:rsidR="00B65039" w:rsidRPr="004B735B">
        <w:rPr>
          <w:rFonts w:asciiTheme="minorHAnsi" w:hAnsiTheme="minorHAnsi" w:cstheme="minorHAnsi"/>
        </w:rPr>
        <w:t>did</w:t>
      </w:r>
      <w:r w:rsidR="00DD61BD" w:rsidRPr="004B735B">
        <w:rPr>
          <w:rFonts w:asciiTheme="minorHAnsi" w:hAnsiTheme="minorHAnsi" w:cstheme="minorHAnsi"/>
        </w:rPr>
        <w:t xml:space="preserve"> </w:t>
      </w:r>
      <w:r w:rsidR="00B65039" w:rsidRPr="004B735B">
        <w:rPr>
          <w:rFonts w:asciiTheme="minorHAnsi" w:hAnsiTheme="minorHAnsi" w:cstheme="minorHAnsi"/>
        </w:rPr>
        <w:t>a lot of</w:t>
      </w:r>
      <w:r w:rsidR="00DD61BD" w:rsidRPr="004B735B">
        <w:rPr>
          <w:rFonts w:asciiTheme="minorHAnsi" w:hAnsiTheme="minorHAnsi" w:cstheme="minorHAnsi"/>
        </w:rPr>
        <w:t xml:space="preserve"> heavy lifting on this file </w:t>
      </w:r>
      <w:r w:rsidR="00B65039" w:rsidRPr="004B735B">
        <w:rPr>
          <w:rFonts w:asciiTheme="minorHAnsi" w:hAnsiTheme="minorHAnsi" w:cstheme="minorHAnsi"/>
        </w:rPr>
        <w:t>to make it happen in less than a week. Impressive on its own, even moreso</w:t>
      </w:r>
      <w:r w:rsidR="00DD61BD" w:rsidRPr="004B735B">
        <w:rPr>
          <w:rFonts w:asciiTheme="minorHAnsi" w:hAnsiTheme="minorHAnsi" w:cstheme="minorHAnsi"/>
        </w:rPr>
        <w:t xml:space="preserve"> </w:t>
      </w:r>
      <w:r w:rsidR="00B65039" w:rsidRPr="004B735B">
        <w:rPr>
          <w:rFonts w:asciiTheme="minorHAnsi" w:hAnsiTheme="minorHAnsi" w:cstheme="minorHAnsi"/>
        </w:rPr>
        <w:t>given</w:t>
      </w:r>
      <w:r w:rsidR="00DD61BD" w:rsidRPr="004B735B">
        <w:rPr>
          <w:rFonts w:asciiTheme="minorHAnsi" w:hAnsiTheme="minorHAnsi" w:cstheme="minorHAnsi"/>
        </w:rPr>
        <w:t xml:space="preserve"> all of Rubaie’s confusing e-mails</w:t>
      </w:r>
      <w:r w:rsidR="00B65039" w:rsidRPr="004B735B">
        <w:rPr>
          <w:rFonts w:asciiTheme="minorHAnsi" w:hAnsiTheme="minorHAnsi" w:cstheme="minorHAnsi"/>
        </w:rPr>
        <w:t xml:space="preserve"> and bad ideas. </w:t>
      </w:r>
    </w:p>
    <w:p w:rsidR="00DD61BD" w:rsidRPr="004B735B" w:rsidRDefault="00DD61BD" w:rsidP="00DD61BD">
      <w:pPr>
        <w:rPr>
          <w:rFonts w:asciiTheme="minorHAnsi" w:hAnsiTheme="minorHAnsi" w:cstheme="minorHAnsi"/>
        </w:rPr>
      </w:pPr>
    </w:p>
    <w:p w:rsidR="00DD61BD" w:rsidRPr="004B735B" w:rsidRDefault="00DD61BD" w:rsidP="00DD61BD">
      <w:pPr>
        <w:pStyle w:val="Heading4"/>
        <w:rPr>
          <w:rFonts w:asciiTheme="minorHAnsi" w:hAnsiTheme="minorHAnsi" w:cstheme="minorHAnsi"/>
        </w:rPr>
      </w:pPr>
      <w:r w:rsidRPr="004B735B">
        <w:rPr>
          <w:rFonts w:asciiTheme="minorHAnsi" w:hAnsiTheme="minorHAnsi" w:cstheme="minorHAnsi"/>
        </w:rPr>
        <w:t>Thank you to these 10 students from 8 states that span just about every region of the country, i.e. our own electoral college;</w:t>
      </w:r>
    </w:p>
    <w:p w:rsidR="00DD61BD" w:rsidRPr="004B735B" w:rsidRDefault="00DD61BD" w:rsidP="00DD61BD">
      <w:pPr>
        <w:rPr>
          <w:rFonts w:asciiTheme="minorHAnsi" w:hAnsiTheme="minorHAnsi" w:cstheme="minorHAnsi"/>
        </w:rPr>
      </w:pPr>
    </w:p>
    <w:p w:rsidR="00DD61BD" w:rsidRPr="004B735B" w:rsidRDefault="00DD61BD" w:rsidP="00DD61BD">
      <w:pPr>
        <w:rPr>
          <w:rFonts w:asciiTheme="minorHAnsi" w:hAnsiTheme="minorHAnsi" w:cstheme="minorHAnsi"/>
        </w:rPr>
      </w:pPr>
      <w:r w:rsidRPr="004B735B">
        <w:rPr>
          <w:rFonts w:asciiTheme="minorHAnsi" w:hAnsiTheme="minorHAnsi" w:cstheme="minorHAnsi"/>
        </w:rPr>
        <w:t xml:space="preserve">Eugenia Giampetruzzi from Gulliver Prep (FL) </w:t>
      </w:r>
    </w:p>
    <w:p w:rsidR="00DD61BD" w:rsidRPr="004B735B" w:rsidRDefault="00DD61BD" w:rsidP="00DD61BD">
      <w:pPr>
        <w:rPr>
          <w:rFonts w:asciiTheme="minorHAnsi" w:hAnsiTheme="minorHAnsi" w:cstheme="minorHAnsi"/>
        </w:rPr>
      </w:pPr>
      <w:r w:rsidRPr="004B735B">
        <w:rPr>
          <w:rFonts w:asciiTheme="minorHAnsi" w:hAnsiTheme="minorHAnsi" w:cstheme="minorHAnsi"/>
        </w:rPr>
        <w:t xml:space="preserve">Anish Kulkarni from Wayzata (MN) </w:t>
      </w:r>
    </w:p>
    <w:p w:rsidR="00DD61BD" w:rsidRPr="004B735B" w:rsidRDefault="00DD61BD" w:rsidP="00DD61BD">
      <w:pPr>
        <w:rPr>
          <w:rFonts w:asciiTheme="minorHAnsi" w:hAnsiTheme="minorHAnsi" w:cstheme="minorHAnsi"/>
        </w:rPr>
      </w:pPr>
      <w:r w:rsidRPr="004B735B">
        <w:rPr>
          <w:rFonts w:asciiTheme="minorHAnsi" w:hAnsiTheme="minorHAnsi" w:cstheme="minorHAnsi"/>
        </w:rPr>
        <w:t xml:space="preserve">Paul Lee from Montgomery Bell Academy (TN) </w:t>
      </w:r>
    </w:p>
    <w:p w:rsidR="00DD61BD" w:rsidRPr="004B735B" w:rsidRDefault="00DD61BD" w:rsidP="00DD61BD">
      <w:pPr>
        <w:rPr>
          <w:rFonts w:asciiTheme="minorHAnsi" w:hAnsiTheme="minorHAnsi" w:cstheme="minorHAnsi"/>
        </w:rPr>
      </w:pPr>
      <w:r w:rsidRPr="004B735B">
        <w:rPr>
          <w:rFonts w:asciiTheme="minorHAnsi" w:hAnsiTheme="minorHAnsi" w:cstheme="minorHAnsi"/>
        </w:rPr>
        <w:t xml:space="preserve">Amanda Li from Fairview (CO) </w:t>
      </w:r>
    </w:p>
    <w:p w:rsidR="00DD61BD" w:rsidRPr="004B735B" w:rsidRDefault="00DD61BD" w:rsidP="00DD61BD">
      <w:pPr>
        <w:rPr>
          <w:rFonts w:asciiTheme="minorHAnsi" w:hAnsiTheme="minorHAnsi" w:cstheme="minorHAnsi"/>
        </w:rPr>
      </w:pPr>
      <w:r w:rsidRPr="004B735B">
        <w:rPr>
          <w:rFonts w:asciiTheme="minorHAnsi" w:hAnsiTheme="minorHAnsi" w:cstheme="minorHAnsi"/>
        </w:rPr>
        <w:t xml:space="preserve">Annabelle Long from CK McClatchy (CA) </w:t>
      </w:r>
    </w:p>
    <w:p w:rsidR="00DD61BD" w:rsidRPr="004B735B" w:rsidRDefault="00DD61BD" w:rsidP="00DD61BD">
      <w:pPr>
        <w:rPr>
          <w:rFonts w:asciiTheme="minorHAnsi" w:hAnsiTheme="minorHAnsi" w:cstheme="minorHAnsi"/>
        </w:rPr>
      </w:pPr>
      <w:r w:rsidRPr="004B735B">
        <w:rPr>
          <w:rFonts w:asciiTheme="minorHAnsi" w:hAnsiTheme="minorHAnsi" w:cstheme="minorHAnsi"/>
        </w:rPr>
        <w:t xml:space="preserve">Michael Stefanko from Rosemount (MN) </w:t>
      </w:r>
    </w:p>
    <w:p w:rsidR="00DD61BD" w:rsidRPr="004B735B" w:rsidRDefault="00DD61BD" w:rsidP="00DD61BD">
      <w:pPr>
        <w:rPr>
          <w:rFonts w:asciiTheme="minorHAnsi" w:hAnsiTheme="minorHAnsi" w:cstheme="minorHAnsi"/>
        </w:rPr>
      </w:pPr>
      <w:r w:rsidRPr="004B735B">
        <w:rPr>
          <w:rFonts w:asciiTheme="minorHAnsi" w:hAnsiTheme="minorHAnsi" w:cstheme="minorHAnsi"/>
        </w:rPr>
        <w:t xml:space="preserve">Dhruv Sudesh/Devansh Taori from Bellarmine Prep (CA) </w:t>
      </w:r>
    </w:p>
    <w:p w:rsidR="00DD61BD" w:rsidRPr="004B735B" w:rsidRDefault="00DD61BD" w:rsidP="00DD61BD">
      <w:pPr>
        <w:rPr>
          <w:rFonts w:asciiTheme="minorHAnsi" w:hAnsiTheme="minorHAnsi" w:cstheme="minorHAnsi"/>
        </w:rPr>
      </w:pPr>
      <w:r w:rsidRPr="004B735B">
        <w:rPr>
          <w:rFonts w:asciiTheme="minorHAnsi" w:hAnsiTheme="minorHAnsi" w:cstheme="minorHAnsi"/>
        </w:rPr>
        <w:t xml:space="preserve">Richard Xie from Chattahoochee (GA) </w:t>
      </w:r>
    </w:p>
    <w:p w:rsidR="00DD61BD" w:rsidRPr="004B735B" w:rsidRDefault="00DD61BD" w:rsidP="00DD61BD">
      <w:pPr>
        <w:rPr>
          <w:rFonts w:asciiTheme="minorHAnsi" w:hAnsiTheme="minorHAnsi" w:cstheme="minorHAnsi"/>
        </w:rPr>
      </w:pPr>
      <w:r w:rsidRPr="004B735B">
        <w:rPr>
          <w:rFonts w:asciiTheme="minorHAnsi" w:hAnsiTheme="minorHAnsi" w:cstheme="minorHAnsi"/>
        </w:rPr>
        <w:t xml:space="preserve">Ryan Zlotsky from Greenhill School (TX) </w:t>
      </w:r>
    </w:p>
    <w:p w:rsidR="00B65039" w:rsidRPr="004B735B" w:rsidRDefault="00B65039" w:rsidP="00DD61BD">
      <w:pPr>
        <w:rPr>
          <w:rFonts w:asciiTheme="minorHAnsi" w:hAnsiTheme="minorHAnsi" w:cstheme="minorHAnsi"/>
        </w:rPr>
      </w:pPr>
    </w:p>
    <w:p w:rsidR="00B65039" w:rsidRPr="004B735B" w:rsidRDefault="00B65039" w:rsidP="00B65039">
      <w:pPr>
        <w:pStyle w:val="Heading4"/>
        <w:rPr>
          <w:rFonts w:asciiTheme="minorHAnsi" w:hAnsiTheme="minorHAnsi" w:cstheme="minorHAnsi"/>
        </w:rPr>
      </w:pPr>
      <w:r w:rsidRPr="004B735B">
        <w:rPr>
          <w:rFonts w:asciiTheme="minorHAnsi" w:hAnsiTheme="minorHAnsi" w:cstheme="minorHAnsi"/>
        </w:rPr>
        <w:t xml:space="preserve">Thank you to the person who wakes up every morning to work hard, hit Twitter, and make sure that the Aff UQ for this DA is pretty durable…you’re going above and beyond, we appreciate you. You loyal, you smart? </w:t>
      </w:r>
    </w:p>
    <w:p w:rsidR="00B65039" w:rsidRPr="004B735B" w:rsidRDefault="00B65039" w:rsidP="00B65039">
      <w:pPr>
        <w:rPr>
          <w:rFonts w:asciiTheme="minorHAnsi" w:hAnsiTheme="minorHAnsi" w:cstheme="minorHAnsi"/>
        </w:rPr>
      </w:pPr>
    </w:p>
    <w:p w:rsidR="000468E9" w:rsidRPr="004B735B" w:rsidRDefault="000468E9" w:rsidP="000468E9">
      <w:pPr>
        <w:rPr>
          <w:rFonts w:asciiTheme="minorHAnsi" w:hAnsiTheme="minorHAnsi" w:cstheme="minorHAnsi"/>
        </w:rPr>
      </w:pPr>
    </w:p>
    <w:p w:rsidR="000468E9" w:rsidRPr="004B735B" w:rsidRDefault="000468E9" w:rsidP="000468E9">
      <w:pPr>
        <w:pStyle w:val="Heading3"/>
        <w:rPr>
          <w:rFonts w:asciiTheme="minorHAnsi" w:hAnsiTheme="minorHAnsi" w:cstheme="minorHAnsi"/>
        </w:rPr>
      </w:pPr>
      <w:r w:rsidRPr="004B735B">
        <w:rPr>
          <w:rFonts w:asciiTheme="minorHAnsi" w:hAnsiTheme="minorHAnsi" w:cstheme="minorHAnsi"/>
        </w:rPr>
        <w:t>Guide to making a 1nc</w:t>
      </w:r>
    </w:p>
    <w:p w:rsidR="000468E9" w:rsidRPr="004B735B" w:rsidRDefault="000468E9" w:rsidP="000468E9">
      <w:pPr>
        <w:rPr>
          <w:rFonts w:asciiTheme="minorHAnsi" w:hAnsiTheme="minorHAnsi" w:cstheme="minorHAnsi"/>
        </w:rPr>
      </w:pPr>
    </w:p>
    <w:p w:rsidR="000468E9" w:rsidRPr="004B735B" w:rsidRDefault="000468E9" w:rsidP="000468E9">
      <w:pPr>
        <w:pStyle w:val="Heading4"/>
        <w:rPr>
          <w:rFonts w:asciiTheme="minorHAnsi" w:hAnsiTheme="minorHAnsi" w:cstheme="minorHAnsi"/>
        </w:rPr>
      </w:pPr>
      <w:r w:rsidRPr="004B735B">
        <w:rPr>
          <w:rFonts w:asciiTheme="minorHAnsi" w:hAnsiTheme="minorHAnsi" w:cstheme="minorHAnsi"/>
        </w:rPr>
        <w:t xml:space="preserve">1. Copy/paste “1nc—Top” </w:t>
      </w:r>
    </w:p>
    <w:p w:rsidR="000468E9" w:rsidRPr="004B735B" w:rsidRDefault="000468E9" w:rsidP="000468E9">
      <w:pPr>
        <w:pStyle w:val="Heading4"/>
        <w:rPr>
          <w:rFonts w:asciiTheme="minorHAnsi" w:hAnsiTheme="minorHAnsi" w:cstheme="minorHAnsi"/>
        </w:rPr>
      </w:pPr>
      <w:r w:rsidRPr="004B735B">
        <w:rPr>
          <w:rFonts w:asciiTheme="minorHAnsi" w:hAnsiTheme="minorHAnsi" w:cstheme="minorHAnsi"/>
        </w:rPr>
        <w:t>2. Copy/paste one of the three impact modules (INF, Racism, Tax Reform Bad)</w:t>
      </w:r>
    </w:p>
    <w:p w:rsidR="000468E9" w:rsidRPr="004B735B" w:rsidRDefault="000468E9" w:rsidP="000468E9">
      <w:pPr>
        <w:pStyle w:val="Heading4"/>
        <w:rPr>
          <w:rFonts w:asciiTheme="minorHAnsi" w:hAnsiTheme="minorHAnsi" w:cstheme="minorHAnsi"/>
        </w:rPr>
      </w:pPr>
      <w:r w:rsidRPr="004B735B">
        <w:rPr>
          <w:rFonts w:asciiTheme="minorHAnsi" w:hAnsiTheme="minorHAnsi" w:cstheme="minorHAnsi"/>
        </w:rPr>
        <w:t>3. How do you choose which of those three? A simple way to think of it:</w:t>
      </w:r>
    </w:p>
    <w:p w:rsidR="000468E9" w:rsidRPr="004B735B" w:rsidRDefault="000468E9" w:rsidP="000468E9">
      <w:pPr>
        <w:pStyle w:val="Heading4"/>
        <w:numPr>
          <w:ilvl w:val="0"/>
          <w:numId w:val="14"/>
        </w:numPr>
        <w:rPr>
          <w:rFonts w:asciiTheme="minorHAnsi" w:hAnsiTheme="minorHAnsi" w:cstheme="minorHAnsi"/>
          <w:b w:val="0"/>
          <w:sz w:val="20"/>
          <w:szCs w:val="20"/>
        </w:rPr>
      </w:pPr>
      <w:r w:rsidRPr="004B735B">
        <w:rPr>
          <w:rFonts w:asciiTheme="minorHAnsi" w:hAnsiTheme="minorHAnsi" w:cstheme="minorHAnsi"/>
          <w:b w:val="0"/>
          <w:sz w:val="20"/>
          <w:szCs w:val="20"/>
          <w:u w:val="single"/>
        </w:rPr>
        <w:t>INF</w:t>
      </w:r>
      <w:r w:rsidRPr="004B735B">
        <w:rPr>
          <w:rFonts w:asciiTheme="minorHAnsi" w:hAnsiTheme="minorHAnsi" w:cstheme="minorHAnsi"/>
          <w:b w:val="0"/>
          <w:sz w:val="20"/>
          <w:szCs w:val="20"/>
        </w:rPr>
        <w:t xml:space="preserve"> – very big impact, more questionable internal. Best versus: big stick affs and 2As who don’t press the internal/rely on blocks. </w:t>
      </w:r>
    </w:p>
    <w:p w:rsidR="000468E9" w:rsidRPr="004B735B" w:rsidRDefault="000468E9" w:rsidP="000468E9">
      <w:pPr>
        <w:pStyle w:val="Heading4"/>
        <w:numPr>
          <w:ilvl w:val="0"/>
          <w:numId w:val="14"/>
        </w:numPr>
        <w:rPr>
          <w:rFonts w:asciiTheme="minorHAnsi" w:hAnsiTheme="minorHAnsi" w:cstheme="minorHAnsi"/>
          <w:b w:val="0"/>
          <w:sz w:val="20"/>
          <w:szCs w:val="20"/>
        </w:rPr>
      </w:pPr>
      <w:r w:rsidRPr="004B735B">
        <w:rPr>
          <w:rFonts w:asciiTheme="minorHAnsi" w:hAnsiTheme="minorHAnsi" w:cstheme="minorHAnsi"/>
          <w:b w:val="0"/>
          <w:sz w:val="20"/>
          <w:szCs w:val="20"/>
          <w:u w:val="single"/>
        </w:rPr>
        <w:t>Racism</w:t>
      </w:r>
      <w:r w:rsidRPr="004B735B">
        <w:rPr>
          <w:rFonts w:asciiTheme="minorHAnsi" w:hAnsiTheme="minorHAnsi" w:cstheme="minorHAnsi"/>
          <w:b w:val="0"/>
          <w:sz w:val="20"/>
          <w:szCs w:val="20"/>
        </w:rPr>
        <w:t xml:space="preserve"> – best internal link, effective on its own with easy plug and play impact framing from your other affs (i.e. “racism &gt;” kinda framing. Best versus: any soft left aff that defends the USFG. </w:t>
      </w:r>
    </w:p>
    <w:p w:rsidR="000468E9" w:rsidRPr="004B735B" w:rsidRDefault="000468E9" w:rsidP="000468E9">
      <w:pPr>
        <w:pStyle w:val="Heading4"/>
        <w:numPr>
          <w:ilvl w:val="0"/>
          <w:numId w:val="14"/>
        </w:numPr>
        <w:rPr>
          <w:rFonts w:asciiTheme="minorHAnsi" w:hAnsiTheme="minorHAnsi" w:cstheme="minorHAnsi"/>
          <w:b w:val="0"/>
          <w:sz w:val="20"/>
          <w:szCs w:val="20"/>
        </w:rPr>
      </w:pPr>
      <w:r w:rsidRPr="004B735B">
        <w:rPr>
          <w:rFonts w:asciiTheme="minorHAnsi" w:hAnsiTheme="minorHAnsi" w:cstheme="minorHAnsi"/>
          <w:b w:val="0"/>
          <w:sz w:val="20"/>
          <w:szCs w:val="20"/>
          <w:u w:val="single"/>
        </w:rPr>
        <w:t>Tax reform bad</w:t>
      </w:r>
      <w:r w:rsidRPr="004B735B">
        <w:rPr>
          <w:rFonts w:asciiTheme="minorHAnsi" w:hAnsiTheme="minorHAnsi" w:cstheme="minorHAnsi"/>
          <w:b w:val="0"/>
          <w:sz w:val="20"/>
          <w:szCs w:val="20"/>
        </w:rPr>
        <w:t xml:space="preserve"> – truest </w:t>
      </w:r>
      <w:r w:rsidRPr="004B735B">
        <w:rPr>
          <w:rFonts w:asciiTheme="minorHAnsi" w:hAnsiTheme="minorHAnsi" w:cstheme="minorHAnsi"/>
          <w:b w:val="0"/>
          <w:i/>
          <w:sz w:val="20"/>
          <w:szCs w:val="20"/>
        </w:rPr>
        <w:t>agenda</w:t>
      </w:r>
      <w:r w:rsidRPr="004B735B">
        <w:rPr>
          <w:rFonts w:asciiTheme="minorHAnsi" w:hAnsiTheme="minorHAnsi" w:cstheme="minorHAnsi"/>
          <w:b w:val="0"/>
          <w:sz w:val="20"/>
          <w:szCs w:val="20"/>
        </w:rPr>
        <w:t xml:space="preserve"> internal link (Trump way more likely to push tax reform than withdraw from INF), you’re probably </w:t>
      </w:r>
      <w:r w:rsidRPr="004B735B">
        <w:rPr>
          <w:rFonts w:asciiTheme="minorHAnsi" w:hAnsiTheme="minorHAnsi" w:cstheme="minorHAnsi"/>
          <w:b w:val="0"/>
          <w:i/>
          <w:sz w:val="20"/>
          <w:szCs w:val="20"/>
        </w:rPr>
        <w:t>right</w:t>
      </w:r>
      <w:r w:rsidRPr="004B735B">
        <w:rPr>
          <w:rFonts w:asciiTheme="minorHAnsi" w:hAnsiTheme="minorHAnsi" w:cstheme="minorHAnsi"/>
          <w:b w:val="0"/>
          <w:sz w:val="20"/>
          <w:szCs w:val="20"/>
        </w:rPr>
        <w:t xml:space="preserve"> on the impact turn debate. Best versus: any 2A that is prepared to press heavily on a thumper/good at making analytical arguments. </w:t>
      </w:r>
    </w:p>
    <w:p w:rsidR="000468E9" w:rsidRPr="004B735B" w:rsidRDefault="000468E9" w:rsidP="00AA687E">
      <w:pPr>
        <w:rPr>
          <w:rFonts w:asciiTheme="minorHAnsi" w:hAnsiTheme="minorHAnsi" w:cstheme="minorHAnsi"/>
        </w:rPr>
      </w:pPr>
    </w:p>
    <w:p w:rsidR="000468E9" w:rsidRPr="004B735B" w:rsidRDefault="000468E9" w:rsidP="000468E9">
      <w:pPr>
        <w:pStyle w:val="Heading3"/>
        <w:rPr>
          <w:rFonts w:asciiTheme="minorHAnsi" w:hAnsiTheme="minorHAnsi" w:cstheme="minorHAnsi"/>
        </w:rPr>
      </w:pPr>
      <w:r w:rsidRPr="004B735B">
        <w:rPr>
          <w:rFonts w:asciiTheme="minorHAnsi" w:hAnsiTheme="minorHAnsi" w:cstheme="minorHAnsi"/>
        </w:rPr>
        <w:t>Guide to this file</w:t>
      </w:r>
    </w:p>
    <w:p w:rsidR="000468E9" w:rsidRDefault="000468E9" w:rsidP="000468E9">
      <w:pPr>
        <w:rPr>
          <w:rFonts w:asciiTheme="minorHAnsi" w:hAnsiTheme="minorHAnsi" w:cstheme="minorHAnsi"/>
        </w:rPr>
      </w:pPr>
    </w:p>
    <w:p w:rsidR="004B735B" w:rsidRDefault="004B735B" w:rsidP="004B735B">
      <w:pPr>
        <w:pStyle w:val="Heading4"/>
      </w:pPr>
      <w:r>
        <w:t xml:space="preserve">1nc stuff is immediately above ^^ </w:t>
      </w:r>
    </w:p>
    <w:p w:rsidR="004B735B" w:rsidRPr="004B735B" w:rsidRDefault="004B735B" w:rsidP="000468E9">
      <w:pPr>
        <w:rPr>
          <w:rFonts w:asciiTheme="minorHAnsi" w:hAnsiTheme="minorHAnsi" w:cstheme="minorHAnsi"/>
        </w:rPr>
      </w:pPr>
    </w:p>
    <w:p w:rsidR="00AA687E" w:rsidRPr="004B735B" w:rsidRDefault="004B735B" w:rsidP="000468E9">
      <w:pPr>
        <w:pStyle w:val="Heading4"/>
        <w:rPr>
          <w:rFonts w:asciiTheme="minorHAnsi" w:hAnsiTheme="minorHAnsi" w:cstheme="minorHAnsi"/>
        </w:rPr>
      </w:pPr>
      <w:r>
        <w:rPr>
          <w:rFonts w:asciiTheme="minorHAnsi" w:hAnsiTheme="minorHAnsi" w:cstheme="minorHAnsi"/>
        </w:rPr>
        <w:t>The rest is</w:t>
      </w:r>
      <w:r w:rsidR="000468E9" w:rsidRPr="004B735B">
        <w:rPr>
          <w:rFonts w:asciiTheme="minorHAnsi" w:hAnsiTheme="minorHAnsi" w:cstheme="minorHAnsi"/>
        </w:rPr>
        <w:t xml:space="preserve"> kinda linear. Uniqueness/Thumper stuff is all up top. </w:t>
      </w:r>
    </w:p>
    <w:p w:rsidR="00AA687E" w:rsidRPr="004B735B" w:rsidRDefault="00AA687E" w:rsidP="000468E9">
      <w:pPr>
        <w:pStyle w:val="Heading4"/>
        <w:rPr>
          <w:rFonts w:asciiTheme="minorHAnsi" w:hAnsiTheme="minorHAnsi" w:cstheme="minorHAnsi"/>
        </w:rPr>
      </w:pPr>
    </w:p>
    <w:p w:rsidR="00AA687E" w:rsidRPr="004B735B" w:rsidRDefault="00AA687E" w:rsidP="00AA687E">
      <w:pPr>
        <w:pStyle w:val="Heading4"/>
        <w:rPr>
          <w:rFonts w:asciiTheme="minorHAnsi" w:hAnsiTheme="minorHAnsi" w:cstheme="minorHAnsi"/>
        </w:rPr>
      </w:pPr>
      <w:r w:rsidRPr="004B735B">
        <w:rPr>
          <w:rFonts w:asciiTheme="minorHAnsi" w:hAnsiTheme="minorHAnsi" w:cstheme="minorHAnsi"/>
        </w:rPr>
        <w:t xml:space="preserve">2nc UQ overview is the extension and our single best UQ card. The 2nc UQ wall is a set of comparative ev if someone reads a lot of UQ/presses on thumpers. </w:t>
      </w:r>
    </w:p>
    <w:p w:rsidR="00AA687E" w:rsidRPr="004B735B" w:rsidRDefault="00AA687E" w:rsidP="00AA687E">
      <w:pPr>
        <w:rPr>
          <w:rFonts w:asciiTheme="minorHAnsi" w:hAnsiTheme="minorHAnsi" w:cstheme="minorHAnsi"/>
        </w:rPr>
      </w:pPr>
    </w:p>
    <w:p w:rsidR="00AA687E" w:rsidRPr="004B735B" w:rsidRDefault="00AA687E" w:rsidP="00AA687E">
      <w:pPr>
        <w:pStyle w:val="Heading4"/>
        <w:rPr>
          <w:rFonts w:asciiTheme="minorHAnsi" w:hAnsiTheme="minorHAnsi" w:cstheme="minorHAnsi"/>
        </w:rPr>
      </w:pPr>
      <w:r w:rsidRPr="004B735B">
        <w:rPr>
          <w:rFonts w:asciiTheme="minorHAnsi" w:hAnsiTheme="minorHAnsi" w:cstheme="minorHAnsi"/>
        </w:rPr>
        <w:t xml:space="preserve">2nc AT: Thumpers (top) contains the general answers you would make to answer a thumper. Let’s say the 2ac reads two thumpers, and says “Trump is winning now – A. Travel Ban, B. Kate’s Law.” You could say “Thumper debate, at the top…” (then you would read the 2nc AT: Thumpers (top) stuff). After that, you would ideally want to read answers or evidence to each specific thumper below. </w:t>
      </w:r>
    </w:p>
    <w:p w:rsidR="00AA687E" w:rsidRPr="004B735B" w:rsidRDefault="00AA687E" w:rsidP="000468E9">
      <w:pPr>
        <w:pStyle w:val="Heading4"/>
        <w:rPr>
          <w:rFonts w:asciiTheme="minorHAnsi" w:hAnsiTheme="minorHAnsi" w:cstheme="minorHAnsi"/>
        </w:rPr>
      </w:pPr>
    </w:p>
    <w:p w:rsidR="000468E9" w:rsidRPr="004B735B" w:rsidRDefault="000468E9" w:rsidP="000468E9">
      <w:pPr>
        <w:pStyle w:val="Heading4"/>
        <w:rPr>
          <w:rFonts w:asciiTheme="minorHAnsi" w:hAnsiTheme="minorHAnsi" w:cstheme="minorHAnsi"/>
        </w:rPr>
      </w:pPr>
      <w:r w:rsidRPr="004B735B">
        <w:rPr>
          <w:rFonts w:asciiTheme="minorHAnsi" w:hAnsiTheme="minorHAnsi" w:cstheme="minorHAnsi"/>
        </w:rPr>
        <w:t xml:space="preserve">Link debate is broken down into “Link XT—Top” (the best 2nc cards), “AT: Link Turns,” generic education links, then specific education links. </w:t>
      </w:r>
    </w:p>
    <w:p w:rsidR="000C3A12" w:rsidRPr="004B735B" w:rsidRDefault="000C3A12" w:rsidP="000C3A12">
      <w:pPr>
        <w:rPr>
          <w:rFonts w:asciiTheme="minorHAnsi" w:hAnsiTheme="minorHAnsi" w:cstheme="minorHAnsi"/>
        </w:rPr>
      </w:pPr>
    </w:p>
    <w:p w:rsidR="000C3A12" w:rsidRPr="004B735B" w:rsidRDefault="000C3A12" w:rsidP="000C3A12">
      <w:pPr>
        <w:pStyle w:val="Heading4"/>
        <w:rPr>
          <w:rFonts w:asciiTheme="minorHAnsi" w:hAnsiTheme="minorHAnsi" w:cstheme="minorHAnsi"/>
        </w:rPr>
      </w:pPr>
      <w:r w:rsidRPr="004B735B">
        <w:rPr>
          <w:rFonts w:asciiTheme="minorHAnsi" w:hAnsiTheme="minorHAnsi" w:cstheme="minorHAnsi"/>
        </w:rPr>
        <w:t>**MAJOR KEY ALERT** -- SOME OF THE BEST LINK CARDS ARE IN THE AT: LINK TURNS SECTION – TAKE THE TIME TO READ/COMPILE/DEVELOP A LINK CORE. YOU’LL NEED IT THIS YEAR, YOU CAN FINISH IT BY MID-JULY – THIS EV IS HOTTER THAN KHALED’S NEW ALBUM, WE GOT YOU**</w:t>
      </w:r>
    </w:p>
    <w:p w:rsidR="000468E9" w:rsidRPr="004B735B" w:rsidRDefault="000468E9" w:rsidP="000468E9">
      <w:pPr>
        <w:rPr>
          <w:rFonts w:asciiTheme="minorHAnsi" w:hAnsiTheme="minorHAnsi" w:cstheme="minorHAnsi"/>
        </w:rPr>
      </w:pPr>
    </w:p>
    <w:p w:rsidR="000468E9" w:rsidRPr="004B735B" w:rsidRDefault="000468E9" w:rsidP="000468E9">
      <w:pPr>
        <w:pStyle w:val="Heading4"/>
        <w:rPr>
          <w:rFonts w:asciiTheme="minorHAnsi" w:hAnsiTheme="minorHAnsi" w:cstheme="minorHAnsi"/>
        </w:rPr>
      </w:pPr>
      <w:r w:rsidRPr="004B735B">
        <w:rPr>
          <w:rFonts w:asciiTheme="minorHAnsi" w:hAnsiTheme="minorHAnsi" w:cstheme="minorHAnsi"/>
        </w:rPr>
        <w:t xml:space="preserve">Impact stuff is next. Turns case has its own section, then extensions of each 1nc scenario, then stuff vs. K affs, then extra stuff for the “diversionary war” scenario from the wave 1 version of this file. </w:t>
      </w:r>
    </w:p>
    <w:p w:rsidR="000468E9" w:rsidRPr="004B735B" w:rsidRDefault="000468E9" w:rsidP="000468E9">
      <w:pPr>
        <w:rPr>
          <w:rFonts w:asciiTheme="minorHAnsi" w:hAnsiTheme="minorHAnsi" w:cstheme="minorHAnsi"/>
        </w:rPr>
      </w:pPr>
    </w:p>
    <w:p w:rsidR="000468E9" w:rsidRPr="004B735B" w:rsidRDefault="000468E9" w:rsidP="000468E9">
      <w:pPr>
        <w:pStyle w:val="Heading4"/>
        <w:rPr>
          <w:rFonts w:asciiTheme="minorHAnsi" w:hAnsiTheme="minorHAnsi" w:cstheme="minorHAnsi"/>
        </w:rPr>
      </w:pPr>
      <w:r w:rsidRPr="004B735B">
        <w:rPr>
          <w:rFonts w:asciiTheme="minorHAnsi" w:hAnsiTheme="minorHAnsi" w:cstheme="minorHAnsi"/>
        </w:rPr>
        <w:t xml:space="preserve">Aff stuff closes out the file. We tried our best to go deep and make this a focus of the file given the proliferation of wave 1 politics DAs. There are answers to each scenario. If we missed anything, we genuinely apologize, but on the flip side…you’ve got more than enough stuff to beat the politics DA lol. </w:t>
      </w:r>
    </w:p>
    <w:p w:rsidR="000468E9" w:rsidRPr="004B735B" w:rsidRDefault="000468E9" w:rsidP="000468E9">
      <w:pPr>
        <w:rPr>
          <w:rFonts w:asciiTheme="minorHAnsi" w:hAnsiTheme="minorHAnsi" w:cstheme="minorHAnsi"/>
        </w:rPr>
      </w:pPr>
    </w:p>
    <w:p w:rsidR="000C3A12" w:rsidRPr="004B735B" w:rsidRDefault="000C3A12" w:rsidP="000C3A12">
      <w:pPr>
        <w:pStyle w:val="Heading4"/>
        <w:rPr>
          <w:rFonts w:asciiTheme="minorHAnsi" w:hAnsiTheme="minorHAnsi" w:cstheme="minorHAnsi"/>
        </w:rPr>
      </w:pPr>
      <w:r w:rsidRPr="004B735B">
        <w:rPr>
          <w:rFonts w:asciiTheme="minorHAnsi" w:hAnsiTheme="minorHAnsi" w:cstheme="minorHAnsi"/>
        </w:rPr>
        <w:t xml:space="preserve">Aff teams: press the internal link. Teams describe Trump using traditional political terms, and whatever you think of 45…the dude is not a traditional political actor. </w:t>
      </w:r>
    </w:p>
    <w:p w:rsidR="000468E9" w:rsidRPr="004B735B" w:rsidRDefault="000468E9" w:rsidP="000468E9">
      <w:pPr>
        <w:rPr>
          <w:rFonts w:asciiTheme="minorHAnsi" w:hAnsiTheme="minorHAnsi" w:cstheme="minorHAnsi"/>
        </w:rPr>
      </w:pPr>
    </w:p>
    <w:p w:rsidR="000468E9" w:rsidRPr="004B735B" w:rsidRDefault="000468E9" w:rsidP="000468E9">
      <w:pPr>
        <w:rPr>
          <w:rFonts w:asciiTheme="minorHAnsi" w:hAnsiTheme="minorHAnsi" w:cstheme="minorHAnsi"/>
        </w:rPr>
      </w:pPr>
    </w:p>
    <w:p w:rsidR="000468E9" w:rsidRPr="004B735B" w:rsidRDefault="000468E9" w:rsidP="000468E9">
      <w:pPr>
        <w:rPr>
          <w:rFonts w:asciiTheme="minorHAnsi" w:hAnsiTheme="minorHAnsi" w:cstheme="minorHAnsi"/>
        </w:rPr>
      </w:pPr>
    </w:p>
    <w:p w:rsidR="00935C39" w:rsidRPr="004B735B" w:rsidRDefault="00935C39" w:rsidP="00935C39">
      <w:pPr>
        <w:pStyle w:val="Heading2"/>
        <w:rPr>
          <w:rFonts w:asciiTheme="minorHAnsi" w:hAnsiTheme="minorHAnsi" w:cstheme="minorHAnsi"/>
        </w:rPr>
      </w:pPr>
      <w:r w:rsidRPr="004B735B">
        <w:rPr>
          <w:rFonts w:asciiTheme="minorHAnsi" w:hAnsiTheme="minorHAnsi" w:cstheme="minorHAnsi"/>
        </w:rPr>
        <w:t>1NC</w:t>
      </w:r>
    </w:p>
    <w:p w:rsidR="000468E9" w:rsidRPr="004B735B" w:rsidRDefault="00935C39" w:rsidP="00935C39">
      <w:pPr>
        <w:pStyle w:val="Heading3"/>
        <w:rPr>
          <w:rFonts w:asciiTheme="minorHAnsi" w:hAnsiTheme="minorHAnsi" w:cstheme="minorHAnsi"/>
        </w:rPr>
      </w:pPr>
      <w:r w:rsidRPr="004B735B">
        <w:rPr>
          <w:rFonts w:asciiTheme="minorHAnsi" w:hAnsiTheme="minorHAnsi" w:cstheme="minorHAnsi"/>
        </w:rPr>
        <w:t>1nc—</w:t>
      </w:r>
      <w:r w:rsidR="000468E9" w:rsidRPr="004B735B">
        <w:rPr>
          <w:rFonts w:asciiTheme="minorHAnsi" w:hAnsiTheme="minorHAnsi" w:cstheme="minorHAnsi"/>
        </w:rPr>
        <w:t>Top</w:t>
      </w:r>
    </w:p>
    <w:p w:rsidR="00935C39" w:rsidRPr="004B735B" w:rsidRDefault="00935C39" w:rsidP="000468E9">
      <w:pPr>
        <w:rPr>
          <w:rFonts w:asciiTheme="minorHAnsi" w:hAnsiTheme="minorHAnsi" w:cstheme="minorHAnsi"/>
        </w:rPr>
      </w:pPr>
      <w:r w:rsidRPr="004B735B">
        <w:rPr>
          <w:rFonts w:asciiTheme="minorHAnsi" w:hAnsiTheme="minorHAnsi" w:cstheme="minorHAnsi"/>
        </w:rPr>
        <w:t xml:space="preserve"> </w:t>
      </w:r>
    </w:p>
    <w:p w:rsidR="00935C39" w:rsidRPr="004B735B" w:rsidRDefault="00935C39" w:rsidP="00935C39">
      <w:pPr>
        <w:pStyle w:val="Heading4"/>
        <w:rPr>
          <w:rFonts w:asciiTheme="minorHAnsi" w:hAnsiTheme="minorHAnsi" w:cstheme="minorHAnsi"/>
        </w:rPr>
      </w:pPr>
      <w:bookmarkStart w:id="1" w:name="_Hlk486596830"/>
      <w:r w:rsidRPr="004B735B">
        <w:rPr>
          <w:rFonts w:asciiTheme="minorHAnsi" w:hAnsiTheme="minorHAnsi" w:cstheme="minorHAnsi"/>
        </w:rPr>
        <w:t xml:space="preserve">Trump is drowning with no life raft – the plan invigorates his agenda by solidifying the base </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Parker and Rucker, 6-19</w:t>
      </w:r>
      <w:r w:rsidRPr="004B735B">
        <w:rPr>
          <w:rFonts w:asciiTheme="minorHAnsi" w:hAnsiTheme="minorHAnsi" w:cstheme="minorHAnsi"/>
        </w:rPr>
        <w:t xml:space="preserve">-2017, Ashley and Phil, Washington Post, "Trump is struggling to stay calm on Russia, one morning call at a time," </w:t>
      </w:r>
      <w:hyperlink r:id="rId6" w:history="1">
        <w:r w:rsidRPr="004B735B">
          <w:rPr>
            <w:rStyle w:val="Hyperlink"/>
            <w:rFonts w:asciiTheme="minorHAnsi" w:hAnsiTheme="minorHAnsi" w:cstheme="minorHAnsi"/>
          </w:rPr>
          <w:t>https://www.washingtonpost.com/politics/trump-is-struggling-to-stay-calm-on-russia-one-morning-call-at-a-time/2017/06/22/1da3385a-5762-11e7-b38e-35fd8e0c288f_story.html?utm_term=.a4abfbc87d20</w:t>
        </w:r>
      </w:hyperlink>
      <w:r w:rsidRPr="004B735B">
        <w:rPr>
          <w:rFonts w:asciiTheme="minorHAnsi" w:hAnsiTheme="minorHAnsi" w:cstheme="minorHAnsi"/>
        </w:rPr>
        <w:t xml:space="preserve"> –br </w:t>
      </w:r>
    </w:p>
    <w:p w:rsidR="00935C39" w:rsidRPr="004B735B" w:rsidRDefault="00935C39" w:rsidP="00935C39">
      <w:pPr>
        <w:rPr>
          <w:rFonts w:asciiTheme="minorHAnsi" w:hAnsiTheme="minorHAnsi" w:cstheme="minorHAnsi"/>
        </w:rPr>
      </w:pPr>
      <w:r w:rsidRPr="004B735B">
        <w:rPr>
          <w:rFonts w:asciiTheme="minorHAnsi" w:hAnsiTheme="minorHAnsi" w:cstheme="minorHAnsi"/>
        </w:rPr>
        <w:t xml:space="preserve">The morning calls reflect another way that </w:t>
      </w:r>
      <w:r w:rsidRPr="004B735B">
        <w:rPr>
          <w:rStyle w:val="StyleUnderline"/>
          <w:rFonts w:asciiTheme="minorHAnsi" w:hAnsiTheme="minorHAnsi" w:cstheme="minorHAnsi"/>
          <w:highlight w:val="yellow"/>
        </w:rPr>
        <w:t>Trump’s tumultuous administration is</w:t>
      </w:r>
      <w:r w:rsidRPr="004B735B">
        <w:rPr>
          <w:rStyle w:val="StyleUnderline"/>
          <w:rFonts w:asciiTheme="minorHAnsi" w:hAnsiTheme="minorHAnsi" w:cstheme="minorHAnsi"/>
        </w:rPr>
        <w:t xml:space="preserve"> adapting to </w:t>
      </w:r>
      <w:r w:rsidRPr="004B735B">
        <w:rPr>
          <w:rStyle w:val="StyleUnderline"/>
          <w:rFonts w:asciiTheme="minorHAnsi" w:hAnsiTheme="minorHAnsi" w:cstheme="minorHAnsi"/>
          <w:highlight w:val="yellow"/>
        </w:rPr>
        <w:t xml:space="preserve">an </w:t>
      </w:r>
      <w:r w:rsidRPr="004B735B">
        <w:rPr>
          <w:rStyle w:val="Emphasis"/>
          <w:rFonts w:asciiTheme="minorHAnsi" w:hAnsiTheme="minorHAnsi" w:cstheme="minorHAnsi"/>
          <w:highlight w:val="yellow"/>
        </w:rPr>
        <w:t>unremitting</w:t>
      </w:r>
      <w:r w:rsidRPr="004B735B">
        <w:rPr>
          <w:rStyle w:val="StyleUnderline"/>
          <w:rFonts w:asciiTheme="minorHAnsi" w:hAnsiTheme="minorHAnsi" w:cstheme="minorHAnsi"/>
          <w:highlight w:val="yellow"/>
        </w:rPr>
        <w:t xml:space="preserve"> season of investigations</w:t>
      </w:r>
      <w:r w:rsidRPr="004B735B">
        <w:rPr>
          <w:rStyle w:val="StyleUnderline"/>
          <w:rFonts w:asciiTheme="minorHAnsi" w:hAnsiTheme="minorHAnsi" w:cstheme="minorHAnsi"/>
        </w:rPr>
        <w:t xml:space="preserve"> and to the president’s seemingly uncontrollable reactions to them.</w:t>
      </w:r>
      <w:r w:rsidRPr="004B735B">
        <w:rPr>
          <w:rFonts w:asciiTheme="minorHAnsi" w:hAnsiTheme="minorHAnsi" w:cstheme="minorHAnsi"/>
        </w:rPr>
        <w:t xml:space="preserve"> </w:t>
      </w:r>
      <w:r w:rsidRPr="004B735B">
        <w:rPr>
          <w:rStyle w:val="StyleUnderline"/>
          <w:rFonts w:asciiTheme="minorHAnsi" w:hAnsiTheme="minorHAnsi" w:cstheme="minorHAnsi"/>
        </w:rPr>
        <w:t xml:space="preserve">Interviews with 22 </w:t>
      </w:r>
      <w:r w:rsidRPr="004B735B">
        <w:rPr>
          <w:rStyle w:val="StyleUnderline"/>
          <w:rFonts w:asciiTheme="minorHAnsi" w:hAnsiTheme="minorHAnsi" w:cstheme="minorHAnsi"/>
          <w:highlight w:val="yellow"/>
        </w:rPr>
        <w:t>senior</w:t>
      </w:r>
      <w:r w:rsidRPr="004B735B">
        <w:rPr>
          <w:rStyle w:val="StyleUnderline"/>
          <w:rFonts w:asciiTheme="minorHAnsi" w:hAnsiTheme="minorHAnsi" w:cstheme="minorHAnsi"/>
        </w:rPr>
        <w:t xml:space="preserve"> administration </w:t>
      </w:r>
      <w:r w:rsidRPr="004B735B">
        <w:rPr>
          <w:rStyle w:val="StyleUnderline"/>
          <w:rFonts w:asciiTheme="minorHAnsi" w:hAnsiTheme="minorHAnsi" w:cstheme="minorHAnsi"/>
          <w:highlight w:val="yellow"/>
        </w:rPr>
        <w:t>officials</w:t>
      </w:r>
      <w:r w:rsidRPr="004B735B">
        <w:rPr>
          <w:rStyle w:val="StyleUnderline"/>
          <w:rFonts w:asciiTheme="minorHAnsi" w:hAnsiTheme="minorHAnsi" w:cstheme="minorHAnsi"/>
        </w:rPr>
        <w:t xml:space="preserve">, outside </w:t>
      </w:r>
      <w:r w:rsidRPr="004B735B">
        <w:rPr>
          <w:rStyle w:val="StyleUnderline"/>
          <w:rFonts w:asciiTheme="minorHAnsi" w:hAnsiTheme="minorHAnsi" w:cstheme="minorHAnsi"/>
          <w:highlight w:val="yellow"/>
        </w:rPr>
        <w:t>advisers, and Trump confidants</w:t>
      </w:r>
      <w:r w:rsidRPr="004B735B">
        <w:rPr>
          <w:rStyle w:val="StyleUnderline"/>
          <w:rFonts w:asciiTheme="minorHAnsi" w:hAnsiTheme="minorHAnsi" w:cstheme="minorHAnsi"/>
        </w:rPr>
        <w:t xml:space="preserve"> and allies </w:t>
      </w:r>
      <w:r w:rsidRPr="004B735B">
        <w:rPr>
          <w:rStyle w:val="StyleUnderline"/>
          <w:rFonts w:asciiTheme="minorHAnsi" w:hAnsiTheme="minorHAnsi" w:cstheme="minorHAnsi"/>
          <w:highlight w:val="yellow"/>
        </w:rPr>
        <w:t xml:space="preserve">reveal a White House still </w:t>
      </w:r>
      <w:r w:rsidRPr="004B735B">
        <w:rPr>
          <w:rStyle w:val="Emphasis"/>
          <w:rFonts w:asciiTheme="minorHAnsi" w:hAnsiTheme="minorHAnsi" w:cstheme="minorHAnsi"/>
          <w:highlight w:val="yellow"/>
        </w:rPr>
        <w:t>trying</w:t>
      </w:r>
      <w:r w:rsidRPr="004B735B">
        <w:rPr>
          <w:rStyle w:val="StyleUnderline"/>
          <w:rFonts w:asciiTheme="minorHAnsi" w:hAnsiTheme="minorHAnsi" w:cstheme="minorHAnsi"/>
        </w:rPr>
        <w:t xml:space="preserve">, after five months of halting progress, </w:t>
      </w:r>
      <w:r w:rsidRPr="004B735B">
        <w:rPr>
          <w:rStyle w:val="Emphasis"/>
          <w:rFonts w:asciiTheme="minorHAnsi" w:hAnsiTheme="minorHAnsi" w:cstheme="minorHAnsi"/>
          <w:highlight w:val="yellow"/>
        </w:rPr>
        <w:t>to establish a steady rhythm of governance</w:t>
      </w:r>
      <w:r w:rsidRPr="004B735B">
        <w:rPr>
          <w:rStyle w:val="StyleUnderline"/>
          <w:rFonts w:asciiTheme="minorHAnsi" w:hAnsiTheme="minorHAnsi" w:cstheme="minorHAnsi"/>
        </w:rPr>
        <w:t xml:space="preserve"> while also indulging and managing Trump’s combative and sometimes self-destructive impulses. </w:t>
      </w:r>
      <w:r w:rsidRPr="004B735B">
        <w:rPr>
          <w:rStyle w:val="StyleUnderline"/>
          <w:rFonts w:asciiTheme="minorHAnsi" w:hAnsiTheme="minorHAnsi" w:cstheme="minorHAnsi"/>
          <w:highlight w:val="yellow"/>
        </w:rPr>
        <w:t>The White House is laboring to prevent</w:t>
      </w:r>
      <w:r w:rsidRPr="004B735B">
        <w:rPr>
          <w:rStyle w:val="StyleUnderline"/>
          <w:rFonts w:asciiTheme="minorHAnsi" w:hAnsiTheme="minorHAnsi" w:cstheme="minorHAnsi"/>
        </w:rPr>
        <w:t xml:space="preserve"> the </w:t>
      </w:r>
      <w:r w:rsidRPr="004B735B">
        <w:rPr>
          <w:rStyle w:val="StyleUnderline"/>
          <w:rFonts w:asciiTheme="minorHAnsi" w:hAnsiTheme="minorHAnsi" w:cstheme="minorHAnsi"/>
          <w:highlight w:val="yellow"/>
        </w:rPr>
        <w:t>Russia</w:t>
      </w:r>
      <w:r w:rsidRPr="004B735B">
        <w:rPr>
          <w:rStyle w:val="StyleUnderline"/>
          <w:rFonts w:asciiTheme="minorHAnsi" w:hAnsiTheme="minorHAnsi" w:cstheme="minorHAnsi"/>
        </w:rPr>
        <w:t xml:space="preserve"> matter </w:t>
      </w:r>
      <w:r w:rsidRPr="004B735B">
        <w:rPr>
          <w:rStyle w:val="StyleUnderline"/>
          <w:rFonts w:asciiTheme="minorHAnsi" w:hAnsiTheme="minorHAnsi" w:cstheme="minorHAnsi"/>
          <w:highlight w:val="yellow"/>
        </w:rPr>
        <w:t xml:space="preserve">from </w:t>
      </w:r>
      <w:r w:rsidRPr="004B735B">
        <w:rPr>
          <w:rStyle w:val="Emphasis"/>
          <w:rFonts w:asciiTheme="minorHAnsi" w:hAnsiTheme="minorHAnsi" w:cstheme="minorHAnsi"/>
          <w:highlight w:val="yellow"/>
        </w:rPr>
        <w:t>overtaking its broader agenda</w:t>
      </w:r>
      <w:r w:rsidRPr="004B735B">
        <w:rPr>
          <w:rStyle w:val="StyleUnderline"/>
          <w:rFonts w:asciiTheme="minorHAnsi" w:hAnsiTheme="minorHAnsi" w:cstheme="minorHAnsi"/>
        </w:rPr>
        <w:t>, diligently rolling out a series of theme weeks, focusing on topics including infrastructure and workforce development. West Wing aides are working to keep the president on schedule, trotting him around the country in front of the supportive crowds that energize him</w:t>
      </w:r>
      <w:r w:rsidRPr="004B735B">
        <w:rPr>
          <w:rFonts w:asciiTheme="minorHAnsi" w:hAnsiTheme="minorHAnsi" w:cstheme="minorHAnsi"/>
        </w:rPr>
        <w:t>. Trump is also planning several big announcements on trade in the coming weeks, before jetting off to Poland and Germany in early July. “</w:t>
      </w:r>
      <w:r w:rsidRPr="004B735B">
        <w:rPr>
          <w:rStyle w:val="Emphasis"/>
          <w:rFonts w:asciiTheme="minorHAnsi" w:hAnsiTheme="minorHAnsi" w:cstheme="minorHAnsi"/>
          <w:highlight w:val="yellow"/>
        </w:rPr>
        <w:t>This is not astrophysics</w:t>
      </w:r>
      <w:r w:rsidRPr="004B735B">
        <w:rPr>
          <w:rFonts w:asciiTheme="minorHAnsi" w:hAnsiTheme="minorHAnsi" w:cstheme="minorHAnsi"/>
        </w:rPr>
        <w:t>,” chief strategist Stephen K. Bannon said. “</w:t>
      </w:r>
      <w:r w:rsidRPr="004B735B">
        <w:rPr>
          <w:rStyle w:val="Emphasis"/>
          <w:rFonts w:asciiTheme="minorHAnsi" w:hAnsiTheme="minorHAnsi" w:cstheme="minorHAnsi"/>
          <w:highlight w:val="yellow"/>
        </w:rPr>
        <w:t>You</w:t>
      </w:r>
      <w:r w:rsidRPr="004B735B">
        <w:rPr>
          <w:rStyle w:val="StyleUnderline"/>
          <w:rFonts w:asciiTheme="minorHAnsi" w:hAnsiTheme="minorHAnsi" w:cstheme="minorHAnsi"/>
          <w:highlight w:val="yellow"/>
        </w:rPr>
        <w:t xml:space="preserve"> </w:t>
      </w:r>
      <w:r w:rsidRPr="004B735B">
        <w:rPr>
          <w:rStyle w:val="Emphasis"/>
          <w:rFonts w:asciiTheme="minorHAnsi" w:hAnsiTheme="minorHAnsi" w:cstheme="minorHAnsi"/>
          <w:highlight w:val="yellow"/>
        </w:rPr>
        <w:t>solidify</w:t>
      </w:r>
      <w:r w:rsidRPr="004B735B">
        <w:rPr>
          <w:rStyle w:val="StyleUnderline"/>
          <w:rFonts w:asciiTheme="minorHAnsi" w:hAnsiTheme="minorHAnsi" w:cstheme="minorHAnsi"/>
        </w:rPr>
        <w:t xml:space="preserve"> your base </w:t>
      </w:r>
      <w:r w:rsidRPr="004B735B">
        <w:rPr>
          <w:rStyle w:val="Emphasis"/>
          <w:rFonts w:asciiTheme="minorHAnsi" w:hAnsiTheme="minorHAnsi" w:cstheme="minorHAnsi"/>
          <w:highlight w:val="yellow"/>
        </w:rPr>
        <w:t>and</w:t>
      </w:r>
      <w:r w:rsidRPr="004B735B">
        <w:rPr>
          <w:rStyle w:val="StyleUnderline"/>
          <w:rFonts w:asciiTheme="minorHAnsi" w:hAnsiTheme="minorHAnsi" w:cstheme="minorHAnsi"/>
        </w:rPr>
        <w:t xml:space="preserve"> you </w:t>
      </w:r>
      <w:r w:rsidRPr="004B735B">
        <w:rPr>
          <w:rStyle w:val="Emphasis"/>
          <w:rFonts w:asciiTheme="minorHAnsi" w:hAnsiTheme="minorHAnsi" w:cstheme="minorHAnsi"/>
          <w:highlight w:val="yellow"/>
        </w:rPr>
        <w:t>grow</w:t>
      </w:r>
      <w:r w:rsidRPr="004B735B">
        <w:rPr>
          <w:rStyle w:val="StyleUnderline"/>
          <w:rFonts w:asciiTheme="minorHAnsi" w:hAnsiTheme="minorHAnsi" w:cstheme="minorHAnsi"/>
          <w:highlight w:val="yellow"/>
        </w:rPr>
        <w:t xml:space="preserve"> </w:t>
      </w:r>
      <w:r w:rsidRPr="004B735B">
        <w:rPr>
          <w:rStyle w:val="Emphasis"/>
          <w:rFonts w:asciiTheme="minorHAnsi" w:hAnsiTheme="minorHAnsi" w:cstheme="minorHAnsi"/>
          <w:highlight w:val="yellow"/>
        </w:rPr>
        <w:t>your base by getting things done</w:t>
      </w:r>
      <w:r w:rsidRPr="004B735B">
        <w:rPr>
          <w:rStyle w:val="StyleUnderline"/>
          <w:rFonts w:asciiTheme="minorHAnsi" w:hAnsiTheme="minorHAnsi" w:cstheme="minorHAnsi"/>
          <w:highlight w:val="yellow"/>
        </w:rPr>
        <w:t>. That’s what people want to see</w:t>
      </w:r>
      <w:r w:rsidRPr="004B735B">
        <w:rPr>
          <w:rFonts w:asciiTheme="minorHAnsi" w:hAnsiTheme="minorHAnsi" w:cstheme="minorHAnsi"/>
        </w:rPr>
        <w:t xml:space="preserve">.” Senior officials have also been devising an overhaul of the White House communications operation to better meet the offensive and defensive demands of the president they serve, as well as the 24-hour cycle of tweet-size news. “As his detractors suffer from this never-ending ‘Russian concussion,’ the president has been tending to business as usual — bilateral meetings, progress on health care, tax and infrastructure reform, and job creation,” said Kellyanne Conway, counselor to the president. “Conjecture about the mood and momentum of the West Wing is inaccurate and overwrought. The pace is breakneck, the trajectory upward.” Inside and outside the White House, advisers and friends are also engaging in quiet, informal conversations about when it makes sense for embattled Chief of Staff Reince Priebus to step aside — and who his replacement should be. Some of Priebus’s most senior colleagues speak ill of his leadership abilities, with one tagging him “the most imperiled person here,” although others insist Priebus is in solid standing with the president. Some in the White House fret over what they view as the president’s fits of rage, and </w:t>
      </w:r>
      <w:r w:rsidRPr="004B735B">
        <w:rPr>
          <w:rStyle w:val="StyleUnderline"/>
          <w:rFonts w:asciiTheme="minorHAnsi" w:hAnsiTheme="minorHAnsi" w:cstheme="minorHAnsi"/>
          <w:highlight w:val="yellow"/>
        </w:rPr>
        <w:t>Trump’s</w:t>
      </w:r>
      <w:r w:rsidRPr="004B735B">
        <w:rPr>
          <w:rStyle w:val="StyleUnderline"/>
          <w:rFonts w:asciiTheme="minorHAnsi" w:hAnsiTheme="minorHAnsi" w:cstheme="minorHAnsi"/>
        </w:rPr>
        <w:t xml:space="preserve"> longtime </w:t>
      </w:r>
      <w:r w:rsidRPr="004B735B">
        <w:rPr>
          <w:rStyle w:val="StyleUnderline"/>
          <w:rFonts w:asciiTheme="minorHAnsi" w:hAnsiTheme="minorHAnsi" w:cstheme="minorHAnsi"/>
          <w:highlight w:val="yellow"/>
        </w:rPr>
        <w:t>friends say his mood has been more sour than at any point since they have known him</w:t>
      </w:r>
      <w:r w:rsidRPr="004B735B">
        <w:rPr>
          <w:rFonts w:asciiTheme="minorHAnsi" w:hAnsiTheme="minorHAnsi" w:cstheme="minorHAnsi"/>
        </w:rPr>
        <w:t xml:space="preserve">. They privately worry about his health, noting that he appears to have gained weight in recent months and that the darkness around his eyes reveals his stress. </w:t>
      </w:r>
    </w:p>
    <w:bookmarkEnd w:id="1"/>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Pro-education policies are a </w:t>
      </w:r>
      <w:r w:rsidRPr="004B735B">
        <w:rPr>
          <w:rFonts w:asciiTheme="minorHAnsi" w:hAnsiTheme="minorHAnsi" w:cstheme="minorHAnsi"/>
          <w:u w:val="single"/>
        </w:rPr>
        <w:t>win</w:t>
      </w:r>
      <w:r w:rsidRPr="004B735B">
        <w:rPr>
          <w:rFonts w:asciiTheme="minorHAnsi" w:hAnsiTheme="minorHAnsi" w:cstheme="minorHAnsi"/>
        </w:rPr>
        <w:t xml:space="preserve"> and </w:t>
      </w:r>
      <w:r w:rsidRPr="004B735B">
        <w:rPr>
          <w:rFonts w:asciiTheme="minorHAnsi" w:hAnsiTheme="minorHAnsi" w:cstheme="minorHAnsi"/>
          <w:u w:val="single"/>
        </w:rPr>
        <w:t>boost Trump’s popularity</w:t>
      </w:r>
      <w:r w:rsidRPr="004B735B">
        <w:rPr>
          <w:rFonts w:asciiTheme="minorHAnsi" w:hAnsiTheme="minorHAnsi" w:cstheme="minorHAnsi"/>
        </w:rPr>
        <w:t xml:space="preserve"> – focus is </w:t>
      </w:r>
      <w:r w:rsidRPr="004B735B">
        <w:rPr>
          <w:rFonts w:asciiTheme="minorHAnsi" w:hAnsiTheme="minorHAnsi" w:cstheme="minorHAnsi"/>
          <w:u w:val="single"/>
        </w:rPr>
        <w:t>centered</w:t>
      </w:r>
      <w:r w:rsidRPr="004B735B">
        <w:rPr>
          <w:rFonts w:asciiTheme="minorHAnsi" w:hAnsiTheme="minorHAnsi" w:cstheme="minorHAnsi"/>
        </w:rPr>
        <w:t xml:space="preserve"> on education and it </w:t>
      </w:r>
      <w:r w:rsidRPr="004B735B">
        <w:rPr>
          <w:rFonts w:asciiTheme="minorHAnsi" w:hAnsiTheme="minorHAnsi" w:cstheme="minorHAnsi"/>
          <w:u w:val="single"/>
        </w:rPr>
        <w:t>determines</w:t>
      </w:r>
      <w:r w:rsidRPr="004B735B">
        <w:rPr>
          <w:rFonts w:asciiTheme="minorHAnsi" w:hAnsiTheme="minorHAnsi" w:cstheme="minorHAnsi"/>
        </w:rPr>
        <w:t xml:space="preserve"> agenda success. </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Hansen ’17</w:t>
      </w:r>
      <w:r w:rsidRPr="004B735B">
        <w:rPr>
          <w:rFonts w:asciiTheme="minorHAnsi" w:hAnsiTheme="minorHAnsi" w:cstheme="minorHAnsi"/>
        </w:rPr>
        <w:t xml:space="preserve"> </w:t>
      </w:r>
      <w:r w:rsidRPr="004B735B">
        <w:rPr>
          <w:rFonts w:asciiTheme="minorHAnsi" w:hAnsiTheme="minorHAnsi" w:cstheme="minorHAnsi"/>
          <w:sz w:val="16"/>
          <w:szCs w:val="16"/>
        </w:rPr>
        <w:t xml:space="preserve">(Michael, Elizabeth Mann, and John Valant; 5/2/2017; PhD in economics and senior fellow at the Brookings Institution and the director of the Brown Center on Education Policy, PhD in political science from the University of Michigan and Fellow in the Brown Center on Education Policy at Brookings, PhD in education from Stanford University and Fellow in the Brown Center on Education Policy at the Brookings Institution; “Reflecting on education policy during Trump’s first 100 days–and predicting what’s next,” </w:t>
      </w:r>
      <w:hyperlink r:id="rId7" w:history="1">
        <w:r w:rsidRPr="004B735B">
          <w:rPr>
            <w:rStyle w:val="Hyperlink"/>
            <w:rFonts w:asciiTheme="minorHAnsi" w:hAnsiTheme="minorHAnsi" w:cstheme="minorHAnsi"/>
            <w:sz w:val="16"/>
            <w:szCs w:val="16"/>
          </w:rPr>
          <w:t>https://www.brookings.edu/blog/brown-center-chalkboard/2017/05/02/reflecting-on-education-policy-during-trumps-first-100-days-and-predicting-whats-next/</w:t>
        </w:r>
      </w:hyperlink>
      <w:r w:rsidRPr="004B735B">
        <w:rPr>
          <w:rFonts w:asciiTheme="minorHAnsi" w:hAnsiTheme="minorHAnsi" w:cstheme="minorHAnsi"/>
          <w:sz w:val="16"/>
          <w:szCs w:val="16"/>
        </w:rPr>
        <w:t>; Date Accessed: 6/24/2017; DS)</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u w:val="single"/>
        </w:rPr>
        <w:t xml:space="preserve">The </w:t>
      </w:r>
      <w:r w:rsidRPr="004B735B">
        <w:rPr>
          <w:rFonts w:asciiTheme="minorHAnsi" w:hAnsiTheme="minorHAnsi" w:cstheme="minorHAnsi"/>
          <w:highlight w:val="yellow"/>
          <w:u w:val="single"/>
        </w:rPr>
        <w:t>Trump</w:t>
      </w:r>
      <w:r w:rsidRPr="004B735B">
        <w:rPr>
          <w:rFonts w:asciiTheme="minorHAnsi" w:hAnsiTheme="minorHAnsi" w:cstheme="minorHAnsi"/>
          <w:u w:val="single"/>
        </w:rPr>
        <w:t xml:space="preserve"> administration’s first </w:t>
      </w:r>
      <w:r w:rsidRPr="004B735B">
        <w:rPr>
          <w:rFonts w:asciiTheme="minorHAnsi" w:hAnsiTheme="minorHAnsi" w:cstheme="minorHAnsi"/>
          <w:highlight w:val="yellow"/>
          <w:u w:val="single"/>
        </w:rPr>
        <w:t>100 days</w:t>
      </w:r>
      <w:r w:rsidRPr="004B735B">
        <w:rPr>
          <w:rFonts w:asciiTheme="minorHAnsi" w:hAnsiTheme="minorHAnsi" w:cstheme="minorHAnsi"/>
          <w:u w:val="single"/>
        </w:rPr>
        <w:t xml:space="preserve"> have </w:t>
      </w:r>
      <w:r w:rsidRPr="004B735B">
        <w:rPr>
          <w:rFonts w:asciiTheme="minorHAnsi" w:hAnsiTheme="minorHAnsi" w:cstheme="minorHAnsi"/>
          <w:highlight w:val="yellow"/>
          <w:u w:val="single"/>
        </w:rPr>
        <w:t xml:space="preserve">featured </w:t>
      </w:r>
      <w:r w:rsidRPr="004B735B">
        <w:rPr>
          <w:rFonts w:asciiTheme="minorHAnsi" w:hAnsiTheme="minorHAnsi" w:cstheme="minorHAnsi"/>
          <w:b/>
          <w:highlight w:val="yellow"/>
          <w:u w:val="single"/>
        </w:rPr>
        <w:t>more bark</w:t>
      </w:r>
      <w:r w:rsidRPr="004B735B">
        <w:rPr>
          <w:rFonts w:asciiTheme="minorHAnsi" w:hAnsiTheme="minorHAnsi" w:cstheme="minorHAnsi"/>
          <w:u w:val="single"/>
        </w:rPr>
        <w:t xml:space="preserve"> (in rhetoric) </w:t>
      </w:r>
      <w:r w:rsidRPr="004B735B">
        <w:rPr>
          <w:rFonts w:asciiTheme="minorHAnsi" w:hAnsiTheme="minorHAnsi" w:cstheme="minorHAnsi"/>
          <w:highlight w:val="yellow"/>
          <w:u w:val="single"/>
        </w:rPr>
        <w:t>than bite</w:t>
      </w:r>
      <w:r w:rsidRPr="004B735B">
        <w:rPr>
          <w:rFonts w:asciiTheme="minorHAnsi" w:hAnsiTheme="minorHAnsi" w:cstheme="minorHAnsi"/>
          <w:u w:val="single"/>
        </w:rPr>
        <w:t xml:space="preserve"> (in tangible policy).</w:t>
      </w:r>
      <w:r w:rsidRPr="004B735B">
        <w:rPr>
          <w:rFonts w:asciiTheme="minorHAnsi" w:hAnsiTheme="minorHAnsi" w:cstheme="minorHAnsi"/>
          <w:sz w:val="16"/>
        </w:rPr>
        <w:t xml:space="preserve"> To some extent, this might be by design, as </w:t>
      </w:r>
      <w:r w:rsidRPr="004B735B">
        <w:rPr>
          <w:rFonts w:asciiTheme="minorHAnsi" w:hAnsiTheme="minorHAnsi" w:cstheme="minorHAnsi"/>
          <w:highlight w:val="yellow"/>
          <w:u w:val="single"/>
        </w:rPr>
        <w:t>it</w:t>
      </w:r>
      <w:r w:rsidRPr="004B735B">
        <w:rPr>
          <w:rFonts w:asciiTheme="minorHAnsi" w:hAnsiTheme="minorHAnsi" w:cstheme="minorHAnsi"/>
          <w:u w:val="single"/>
        </w:rPr>
        <w:t xml:space="preserve"> actively </w:t>
      </w:r>
      <w:r w:rsidRPr="004B735B">
        <w:rPr>
          <w:rFonts w:asciiTheme="minorHAnsi" w:hAnsiTheme="minorHAnsi" w:cstheme="minorHAnsi"/>
          <w:b/>
          <w:highlight w:val="yellow"/>
          <w:u w:val="single"/>
        </w:rPr>
        <w:t>seeks to scale back</w:t>
      </w:r>
      <w:r w:rsidRPr="004B735B">
        <w:rPr>
          <w:rFonts w:asciiTheme="minorHAnsi" w:hAnsiTheme="minorHAnsi" w:cstheme="minorHAnsi"/>
          <w:highlight w:val="yellow"/>
          <w:u w:val="single"/>
        </w:rPr>
        <w:t xml:space="preserve"> the federal government</w:t>
      </w:r>
      <w:r w:rsidRPr="004B735B">
        <w:rPr>
          <w:rFonts w:asciiTheme="minorHAnsi" w:hAnsiTheme="minorHAnsi" w:cstheme="minorHAnsi"/>
          <w:u w:val="single"/>
        </w:rPr>
        <w:t xml:space="preserve">’s role </w:t>
      </w:r>
      <w:r w:rsidRPr="004B735B">
        <w:rPr>
          <w:rFonts w:asciiTheme="minorHAnsi" w:hAnsiTheme="minorHAnsi" w:cstheme="minorHAnsi"/>
          <w:highlight w:val="yellow"/>
          <w:u w:val="single"/>
        </w:rPr>
        <w:t>in education</w:t>
      </w:r>
      <w:r w:rsidRPr="004B735B">
        <w:rPr>
          <w:rFonts w:asciiTheme="minorHAnsi" w:hAnsiTheme="minorHAnsi" w:cstheme="minorHAnsi"/>
          <w:sz w:val="16"/>
        </w:rPr>
        <w:t xml:space="preserve">. It may also be the product of a slow start in filling key roles in the Department of Education. Perhaps </w:t>
      </w:r>
      <w:r w:rsidRPr="004B735B">
        <w:rPr>
          <w:rFonts w:asciiTheme="minorHAnsi" w:hAnsiTheme="minorHAnsi" w:cstheme="minorHAnsi"/>
          <w:u w:val="single"/>
        </w:rPr>
        <w:t xml:space="preserve">the most notable </w:t>
      </w:r>
      <w:r w:rsidRPr="004B735B">
        <w:rPr>
          <w:rFonts w:asciiTheme="minorHAnsi" w:hAnsiTheme="minorHAnsi" w:cstheme="minorHAnsi"/>
          <w:highlight w:val="yellow"/>
          <w:u w:val="single"/>
        </w:rPr>
        <w:t>takeaway</w:t>
      </w:r>
      <w:r w:rsidRPr="004B735B">
        <w:rPr>
          <w:rFonts w:asciiTheme="minorHAnsi" w:hAnsiTheme="minorHAnsi" w:cstheme="minorHAnsi"/>
          <w:sz w:val="16"/>
        </w:rPr>
        <w:t xml:space="preserve"> from the first 100 days of Trump and DeVos’s leadership, however, has not been any particular policy or staffing decision. Rather, </w:t>
      </w:r>
      <w:r w:rsidRPr="004B735B">
        <w:rPr>
          <w:rFonts w:asciiTheme="minorHAnsi" w:hAnsiTheme="minorHAnsi" w:cstheme="minorHAnsi"/>
          <w:u w:val="single"/>
        </w:rPr>
        <w:t xml:space="preserve">it </w:t>
      </w:r>
      <w:r w:rsidRPr="004B735B">
        <w:rPr>
          <w:rFonts w:asciiTheme="minorHAnsi" w:hAnsiTheme="minorHAnsi" w:cstheme="minorHAnsi"/>
          <w:highlight w:val="yellow"/>
          <w:u w:val="single"/>
        </w:rPr>
        <w:t>has been the</w:t>
      </w:r>
      <w:r w:rsidRPr="004B735B">
        <w:rPr>
          <w:rFonts w:asciiTheme="minorHAnsi" w:hAnsiTheme="minorHAnsi" w:cstheme="minorHAnsi"/>
          <w:u w:val="single"/>
        </w:rPr>
        <w:t xml:space="preserve"> </w:t>
      </w:r>
      <w:r w:rsidRPr="004B735B">
        <w:rPr>
          <w:rFonts w:asciiTheme="minorHAnsi" w:hAnsiTheme="minorHAnsi" w:cstheme="minorHAnsi"/>
          <w:b/>
          <w:u w:val="single"/>
        </w:rPr>
        <w:t xml:space="preserve">extraordinary </w:t>
      </w:r>
      <w:r w:rsidRPr="004B735B">
        <w:rPr>
          <w:rFonts w:asciiTheme="minorHAnsi" w:hAnsiTheme="minorHAnsi" w:cstheme="minorHAnsi"/>
          <w:b/>
          <w:highlight w:val="yellow"/>
          <w:u w:val="single"/>
        </w:rPr>
        <w:t>controversy</w:t>
      </w:r>
      <w:r w:rsidRPr="004B735B">
        <w:rPr>
          <w:rFonts w:asciiTheme="minorHAnsi" w:hAnsiTheme="minorHAnsi" w:cstheme="minorHAnsi"/>
          <w:u w:val="single"/>
        </w:rPr>
        <w:t xml:space="preserve"> </w:t>
      </w:r>
      <w:r w:rsidRPr="004B735B">
        <w:rPr>
          <w:rFonts w:asciiTheme="minorHAnsi" w:hAnsiTheme="minorHAnsi" w:cstheme="minorHAnsi"/>
          <w:highlight w:val="yellow"/>
          <w:u w:val="single"/>
        </w:rPr>
        <w:t>surrounding</w:t>
      </w:r>
      <w:r w:rsidRPr="004B735B">
        <w:rPr>
          <w:rFonts w:asciiTheme="minorHAnsi" w:hAnsiTheme="minorHAnsi" w:cstheme="minorHAnsi"/>
          <w:u w:val="single"/>
        </w:rPr>
        <w:t xml:space="preserve"> the Department of Education. </w:t>
      </w:r>
      <w:r w:rsidRPr="004B735B">
        <w:rPr>
          <w:rFonts w:asciiTheme="minorHAnsi" w:hAnsiTheme="minorHAnsi" w:cstheme="minorHAnsi"/>
          <w:highlight w:val="yellow"/>
          <w:u w:val="single"/>
        </w:rPr>
        <w:t>DeVos</w:t>
      </w:r>
      <w:r w:rsidRPr="004B735B">
        <w:rPr>
          <w:rFonts w:asciiTheme="minorHAnsi" w:hAnsiTheme="minorHAnsi" w:cstheme="minorHAnsi"/>
          <w:u w:val="single"/>
        </w:rPr>
        <w:t xml:space="preserve">’s confirmation hearings attracted unprecedented attention for an education secretary, </w:t>
      </w:r>
      <w:r w:rsidRPr="004B735B">
        <w:rPr>
          <w:rFonts w:asciiTheme="minorHAnsi" w:hAnsiTheme="minorHAnsi" w:cstheme="minorHAnsi"/>
          <w:highlight w:val="yellow"/>
          <w:u w:val="single"/>
        </w:rPr>
        <w:t>and</w:t>
      </w:r>
      <w:r w:rsidRPr="004B735B">
        <w:rPr>
          <w:rFonts w:asciiTheme="minorHAnsi" w:hAnsiTheme="minorHAnsi" w:cstheme="minorHAnsi"/>
          <w:u w:val="single"/>
        </w:rPr>
        <w:t xml:space="preserve"> that </w:t>
      </w:r>
      <w:r w:rsidRPr="004B735B">
        <w:rPr>
          <w:rFonts w:asciiTheme="minorHAnsi" w:hAnsiTheme="minorHAnsi" w:cstheme="minorHAnsi"/>
          <w:b/>
          <w:highlight w:val="yellow"/>
          <w:u w:val="single"/>
        </w:rPr>
        <w:t>negative attention</w:t>
      </w:r>
      <w:r w:rsidRPr="004B735B">
        <w:rPr>
          <w:rFonts w:asciiTheme="minorHAnsi" w:hAnsiTheme="minorHAnsi" w:cstheme="minorHAnsi"/>
          <w:u w:val="single"/>
        </w:rPr>
        <w:t xml:space="preserve"> has </w:t>
      </w:r>
      <w:r w:rsidRPr="004B735B">
        <w:rPr>
          <w:rFonts w:asciiTheme="minorHAnsi" w:hAnsiTheme="minorHAnsi" w:cstheme="minorHAnsi"/>
          <w:highlight w:val="yellow"/>
          <w:u w:val="single"/>
        </w:rPr>
        <w:t>persisted</w:t>
      </w:r>
      <w:r w:rsidRPr="004B735B">
        <w:rPr>
          <w:rFonts w:asciiTheme="minorHAnsi" w:hAnsiTheme="minorHAnsi" w:cstheme="minorHAnsi"/>
          <w:u w:val="single"/>
        </w:rPr>
        <w:t xml:space="preserve">, following her </w:t>
      </w:r>
      <w:r w:rsidRPr="004B735B">
        <w:rPr>
          <w:rFonts w:asciiTheme="minorHAnsi" w:hAnsiTheme="minorHAnsi" w:cstheme="minorHAnsi"/>
          <w:highlight w:val="yellow"/>
          <w:u w:val="single"/>
        </w:rPr>
        <w:t>at</w:t>
      </w:r>
      <w:r w:rsidRPr="004B735B">
        <w:rPr>
          <w:rFonts w:asciiTheme="minorHAnsi" w:hAnsiTheme="minorHAnsi" w:cstheme="minorHAnsi"/>
          <w:u w:val="single"/>
        </w:rPr>
        <w:t xml:space="preserve"> public </w:t>
      </w:r>
      <w:r w:rsidRPr="004B735B">
        <w:rPr>
          <w:rFonts w:asciiTheme="minorHAnsi" w:hAnsiTheme="minorHAnsi" w:cstheme="minorHAnsi"/>
          <w:highlight w:val="yellow"/>
          <w:u w:val="single"/>
        </w:rPr>
        <w:t>events</w:t>
      </w:r>
      <w:r w:rsidRPr="004B735B">
        <w:rPr>
          <w:rFonts w:asciiTheme="minorHAnsi" w:hAnsiTheme="minorHAnsi" w:cstheme="minorHAnsi"/>
          <w:sz w:val="16"/>
        </w:rPr>
        <w:t xml:space="preserve">. This seems likely to continue, as </w:t>
      </w:r>
      <w:r w:rsidRPr="004B735B">
        <w:rPr>
          <w:rFonts w:asciiTheme="minorHAnsi" w:hAnsiTheme="minorHAnsi" w:cstheme="minorHAnsi"/>
          <w:u w:val="single"/>
        </w:rPr>
        <w:t xml:space="preserve">many continue to perceive this administration as antagonistic to public education. </w:t>
      </w:r>
      <w:r w:rsidRPr="004B735B">
        <w:rPr>
          <w:rFonts w:asciiTheme="minorHAnsi" w:hAnsiTheme="minorHAnsi" w:cstheme="minorHAnsi"/>
          <w:highlight w:val="yellow"/>
          <w:u w:val="single"/>
        </w:rPr>
        <w:t>Politics and policymaking</w:t>
      </w:r>
      <w:r w:rsidRPr="004B735B">
        <w:rPr>
          <w:rFonts w:asciiTheme="minorHAnsi" w:hAnsiTheme="minorHAnsi" w:cstheme="minorHAnsi"/>
          <w:u w:val="single"/>
        </w:rPr>
        <w:t xml:space="preserve">, of course, </w:t>
      </w:r>
      <w:r w:rsidRPr="004B735B">
        <w:rPr>
          <w:rFonts w:asciiTheme="minorHAnsi" w:hAnsiTheme="minorHAnsi" w:cstheme="minorHAnsi"/>
          <w:highlight w:val="yellow"/>
          <w:u w:val="single"/>
        </w:rPr>
        <w:t>are</w:t>
      </w:r>
      <w:r w:rsidRPr="004B735B">
        <w:rPr>
          <w:rFonts w:asciiTheme="minorHAnsi" w:hAnsiTheme="minorHAnsi" w:cstheme="minorHAnsi"/>
          <w:u w:val="single"/>
        </w:rPr>
        <w:t xml:space="preserve"> </w:t>
      </w:r>
      <w:r w:rsidRPr="004B735B">
        <w:rPr>
          <w:rFonts w:asciiTheme="minorHAnsi" w:hAnsiTheme="minorHAnsi" w:cstheme="minorHAnsi"/>
          <w:b/>
          <w:u w:val="single"/>
        </w:rPr>
        <w:t xml:space="preserve">closely </w:t>
      </w:r>
      <w:r w:rsidRPr="004B735B">
        <w:rPr>
          <w:rFonts w:asciiTheme="minorHAnsi" w:hAnsiTheme="minorHAnsi" w:cstheme="minorHAnsi"/>
          <w:b/>
          <w:highlight w:val="yellow"/>
          <w:u w:val="single"/>
        </w:rPr>
        <w:t>intertwined</w:t>
      </w:r>
      <w:r w:rsidRPr="004B735B">
        <w:rPr>
          <w:rFonts w:asciiTheme="minorHAnsi" w:hAnsiTheme="minorHAnsi" w:cstheme="minorHAnsi"/>
          <w:u w:val="single"/>
        </w:rPr>
        <w:t xml:space="preserve">. Federal </w:t>
      </w:r>
      <w:r w:rsidRPr="004B735B">
        <w:rPr>
          <w:rFonts w:asciiTheme="minorHAnsi" w:hAnsiTheme="minorHAnsi" w:cstheme="minorHAnsi"/>
          <w:highlight w:val="yellow"/>
          <w:u w:val="single"/>
        </w:rPr>
        <w:t>policymakers</w:t>
      </w:r>
      <w:r w:rsidRPr="004B735B">
        <w:rPr>
          <w:rFonts w:asciiTheme="minorHAnsi" w:hAnsiTheme="minorHAnsi" w:cstheme="minorHAnsi"/>
          <w:u w:val="single"/>
        </w:rPr>
        <w:t xml:space="preserve"> may </w:t>
      </w:r>
      <w:r w:rsidRPr="004B735B">
        <w:rPr>
          <w:rFonts w:asciiTheme="minorHAnsi" w:hAnsiTheme="minorHAnsi" w:cstheme="minorHAnsi"/>
          <w:highlight w:val="yellow"/>
          <w:u w:val="single"/>
        </w:rPr>
        <w:t>find</w:t>
      </w:r>
      <w:r w:rsidRPr="004B735B">
        <w:rPr>
          <w:rFonts w:asciiTheme="minorHAnsi" w:hAnsiTheme="minorHAnsi" w:cstheme="minorHAnsi"/>
          <w:u w:val="single"/>
        </w:rPr>
        <w:t xml:space="preserve"> that </w:t>
      </w:r>
      <w:r w:rsidRPr="004B735B">
        <w:rPr>
          <w:rFonts w:asciiTheme="minorHAnsi" w:hAnsiTheme="minorHAnsi" w:cstheme="minorHAnsi"/>
          <w:b/>
          <w:highlight w:val="yellow"/>
          <w:u w:val="single"/>
        </w:rPr>
        <w:t>heightened scrutiny</w:t>
      </w:r>
      <w:r w:rsidRPr="004B735B">
        <w:rPr>
          <w:rFonts w:asciiTheme="minorHAnsi" w:hAnsiTheme="minorHAnsi" w:cstheme="minorHAnsi"/>
          <w:highlight w:val="yellow"/>
          <w:u w:val="single"/>
        </w:rPr>
        <w:t xml:space="preserve"> of the</w:t>
      </w:r>
      <w:r w:rsidRPr="004B735B">
        <w:rPr>
          <w:rFonts w:asciiTheme="minorHAnsi" w:hAnsiTheme="minorHAnsi" w:cstheme="minorHAnsi"/>
          <w:u w:val="single"/>
        </w:rPr>
        <w:t xml:space="preserve"> </w:t>
      </w:r>
      <w:r w:rsidRPr="004B735B">
        <w:rPr>
          <w:rFonts w:asciiTheme="minorHAnsi" w:hAnsiTheme="minorHAnsi" w:cstheme="minorHAnsi"/>
          <w:highlight w:val="yellow"/>
          <w:u w:val="single"/>
        </w:rPr>
        <w:t>D</w:t>
      </w:r>
      <w:r w:rsidRPr="004B735B">
        <w:rPr>
          <w:rFonts w:asciiTheme="minorHAnsi" w:hAnsiTheme="minorHAnsi" w:cstheme="minorHAnsi"/>
          <w:u w:val="single"/>
        </w:rPr>
        <w:t xml:space="preserve">epartment </w:t>
      </w:r>
      <w:r w:rsidRPr="004B735B">
        <w:rPr>
          <w:rFonts w:asciiTheme="minorHAnsi" w:hAnsiTheme="minorHAnsi" w:cstheme="minorHAnsi"/>
          <w:highlight w:val="yellow"/>
          <w:u w:val="single"/>
        </w:rPr>
        <w:t>o</w:t>
      </w:r>
      <w:r w:rsidRPr="004B735B">
        <w:rPr>
          <w:rFonts w:asciiTheme="minorHAnsi" w:hAnsiTheme="minorHAnsi" w:cstheme="minorHAnsi"/>
          <w:u w:val="single"/>
        </w:rPr>
        <w:t xml:space="preserve">f </w:t>
      </w:r>
      <w:r w:rsidRPr="004B735B">
        <w:rPr>
          <w:rFonts w:asciiTheme="minorHAnsi" w:hAnsiTheme="minorHAnsi" w:cstheme="minorHAnsi"/>
          <w:highlight w:val="yellow"/>
          <w:u w:val="single"/>
        </w:rPr>
        <w:t>E</w:t>
      </w:r>
      <w:r w:rsidRPr="004B735B">
        <w:rPr>
          <w:rFonts w:asciiTheme="minorHAnsi" w:hAnsiTheme="minorHAnsi" w:cstheme="minorHAnsi"/>
          <w:u w:val="single"/>
        </w:rPr>
        <w:t xml:space="preserve">ducation </w:t>
      </w:r>
      <w:r w:rsidRPr="004B735B">
        <w:rPr>
          <w:rFonts w:asciiTheme="minorHAnsi" w:hAnsiTheme="minorHAnsi" w:cstheme="minorHAnsi"/>
          <w:b/>
          <w:highlight w:val="yellow"/>
          <w:u w:val="single"/>
        </w:rPr>
        <w:t>shapes which of the priorities</w:t>
      </w:r>
      <w:r w:rsidRPr="004B735B">
        <w:rPr>
          <w:rFonts w:asciiTheme="minorHAnsi" w:hAnsiTheme="minorHAnsi" w:cstheme="minorHAnsi"/>
          <w:u w:val="single"/>
        </w:rPr>
        <w:t xml:space="preserve"> described above </w:t>
      </w:r>
      <w:r w:rsidRPr="004B735B">
        <w:rPr>
          <w:rFonts w:asciiTheme="minorHAnsi" w:hAnsiTheme="minorHAnsi" w:cstheme="minorHAnsi"/>
          <w:highlight w:val="yellow"/>
          <w:u w:val="single"/>
        </w:rPr>
        <w:t>they</w:t>
      </w:r>
      <w:r w:rsidRPr="004B735B">
        <w:rPr>
          <w:rFonts w:asciiTheme="minorHAnsi" w:hAnsiTheme="minorHAnsi" w:cstheme="minorHAnsi"/>
          <w:u w:val="single"/>
        </w:rPr>
        <w:t xml:space="preserve"> can—and cannot—</w:t>
      </w:r>
      <w:r w:rsidRPr="004B735B">
        <w:rPr>
          <w:rFonts w:asciiTheme="minorHAnsi" w:hAnsiTheme="minorHAnsi" w:cstheme="minorHAnsi"/>
          <w:highlight w:val="yellow"/>
          <w:u w:val="single"/>
        </w:rPr>
        <w:t>pursue</w:t>
      </w:r>
      <w:r w:rsidRPr="004B735B">
        <w:rPr>
          <w:rFonts w:asciiTheme="minorHAnsi" w:hAnsiTheme="minorHAnsi" w:cstheme="minorHAnsi"/>
          <w:sz w:val="16"/>
        </w:rPr>
        <w:t>. Perhaps more than ever, federal policymaking in education will happen under the watchful eye of the American public.</w:t>
      </w:r>
    </w:p>
    <w:p w:rsidR="000468E9" w:rsidRPr="004B735B" w:rsidRDefault="000468E9" w:rsidP="000468E9">
      <w:pPr>
        <w:pStyle w:val="Heading4"/>
        <w:rPr>
          <w:rFonts w:asciiTheme="minorHAnsi" w:hAnsiTheme="minorHAnsi" w:cstheme="minorHAnsi"/>
        </w:rPr>
      </w:pPr>
      <w:r w:rsidRPr="004B735B">
        <w:rPr>
          <w:rFonts w:asciiTheme="minorHAnsi" w:hAnsiTheme="minorHAnsi" w:cstheme="minorHAnsi"/>
        </w:rPr>
        <w:t xml:space="preserve">&gt;Insert </w:t>
      </w:r>
    </w:p>
    <w:p w:rsidR="000468E9" w:rsidRPr="004B735B" w:rsidRDefault="000468E9" w:rsidP="00935C39">
      <w:pPr>
        <w:rPr>
          <w:rFonts w:asciiTheme="minorHAnsi" w:hAnsiTheme="minorHAnsi" w:cstheme="minorHAnsi"/>
          <w:sz w:val="16"/>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—INF Treaty Withdrawal</w:t>
      </w:r>
    </w:p>
    <w:p w:rsidR="00935C39" w:rsidRPr="004B735B" w:rsidRDefault="00935C39" w:rsidP="00935C39">
      <w:pPr>
        <w:rPr>
          <w:rFonts w:asciiTheme="minorHAnsi" w:hAnsiTheme="minorHAnsi" w:cstheme="minorHAnsi"/>
        </w:rPr>
      </w:pP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An empowered Trump will withdraw from the INF Treaty – that causes a destabilizing arms races, total treaty collapse, and new conflicts that end the world in 15 minutes </w:t>
      </w:r>
    </w:p>
    <w:p w:rsidR="00935C39" w:rsidRPr="004B735B" w:rsidRDefault="00935C39" w:rsidP="00935C39">
      <w:pPr>
        <w:rPr>
          <w:rFonts w:asciiTheme="minorHAnsi" w:hAnsiTheme="minorHAnsi" w:cstheme="minorHAnsi"/>
        </w:rPr>
      </w:pPr>
      <w:r w:rsidRPr="004B735B">
        <w:rPr>
          <w:rFonts w:asciiTheme="minorHAnsi" w:hAnsiTheme="minorHAnsi" w:cstheme="minorHAnsi"/>
        </w:rPr>
        <w:t xml:space="preserve">Gregory </w:t>
      </w:r>
      <w:r w:rsidRPr="004B735B">
        <w:rPr>
          <w:rStyle w:val="Style13ptBold"/>
          <w:rFonts w:asciiTheme="minorHAnsi" w:hAnsiTheme="minorHAnsi" w:cstheme="minorHAnsi"/>
        </w:rPr>
        <w:t>Hellman and</w:t>
      </w:r>
      <w:r w:rsidRPr="004B735B">
        <w:rPr>
          <w:rFonts w:asciiTheme="minorHAnsi" w:hAnsiTheme="minorHAnsi" w:cstheme="minorHAnsi"/>
        </w:rPr>
        <w:t xml:space="preserve"> Bryan </w:t>
      </w:r>
      <w:r w:rsidRPr="004B735B">
        <w:rPr>
          <w:rStyle w:val="Style13ptBold"/>
          <w:rFonts w:asciiTheme="minorHAnsi" w:hAnsiTheme="minorHAnsi" w:cstheme="minorHAnsi"/>
        </w:rPr>
        <w:t>Bender, 6-24</w:t>
      </w:r>
      <w:r w:rsidRPr="004B735B">
        <w:rPr>
          <w:rFonts w:asciiTheme="minorHAnsi" w:hAnsiTheme="minorHAnsi" w:cstheme="minorHAnsi"/>
        </w:rPr>
        <w:t>-2017, citing; *</w:t>
      </w:r>
      <w:r w:rsidRPr="004B735B">
        <w:rPr>
          <w:rStyle w:val="StyleUnderline"/>
          <w:rFonts w:asciiTheme="minorHAnsi" w:hAnsiTheme="minorHAnsi" w:cstheme="minorHAnsi"/>
        </w:rPr>
        <w:t>William Perry</w:t>
      </w:r>
      <w:r w:rsidRPr="004B735B">
        <w:rPr>
          <w:rFonts w:asciiTheme="minorHAnsi" w:hAnsiTheme="minorHAnsi" w:cstheme="minorHAnsi"/>
        </w:rPr>
        <w:t>, on the Pentagon’s high-level Defense Policy Board and former Secretary of Defense, and *</w:t>
      </w:r>
      <w:r w:rsidRPr="004B735B">
        <w:rPr>
          <w:rStyle w:val="StyleUnderline"/>
          <w:rFonts w:asciiTheme="minorHAnsi" w:hAnsiTheme="minorHAnsi" w:cstheme="minorHAnsi"/>
        </w:rPr>
        <w:t>Alexandra Bell</w:t>
      </w:r>
      <w:r w:rsidRPr="004B735B">
        <w:rPr>
          <w:rFonts w:asciiTheme="minorHAnsi" w:hAnsiTheme="minorHAnsi" w:cstheme="minorHAnsi"/>
        </w:rPr>
        <w:t>, a former State Department official who is senior policy director for the Center for Arms Control and Non-Proliferation, and *</w:t>
      </w:r>
      <w:r w:rsidRPr="004B735B">
        <w:rPr>
          <w:rStyle w:val="StyleUnderline"/>
          <w:rFonts w:asciiTheme="minorHAnsi" w:hAnsiTheme="minorHAnsi" w:cstheme="minorHAnsi"/>
        </w:rPr>
        <w:t>Tom Countryman</w:t>
      </w:r>
      <w:r w:rsidRPr="004B735B">
        <w:rPr>
          <w:rFonts w:asciiTheme="minorHAnsi" w:hAnsiTheme="minorHAnsi" w:cstheme="minorHAnsi"/>
        </w:rPr>
        <w:t>, former assistant secretary of State for international security and nonproliferation, and *</w:t>
      </w:r>
      <w:r w:rsidRPr="004B735B">
        <w:rPr>
          <w:rStyle w:val="StyleUnderline"/>
          <w:rFonts w:asciiTheme="minorHAnsi" w:hAnsiTheme="minorHAnsi" w:cstheme="minorHAnsi"/>
        </w:rPr>
        <w:t>Joe Cirincione</w:t>
      </w:r>
      <w:r w:rsidRPr="004B735B">
        <w:rPr>
          <w:rFonts w:asciiTheme="minorHAnsi" w:hAnsiTheme="minorHAnsi" w:cstheme="minorHAnsi"/>
        </w:rPr>
        <w:t xml:space="preserve">, president of the Ploughshares Fund. "The other treaty on the chopping block," POLITICO, </w:t>
      </w:r>
      <w:hyperlink r:id="rId8" w:history="1">
        <w:r w:rsidRPr="004B735B">
          <w:rPr>
            <w:rStyle w:val="Hyperlink"/>
            <w:rFonts w:asciiTheme="minorHAnsi" w:hAnsiTheme="minorHAnsi" w:cstheme="minorHAnsi"/>
          </w:rPr>
          <w:t>http://www.politico.com/story/2017/06/24/nuclear-arms-treaty-russia-trump-239923</w:t>
        </w:r>
      </w:hyperlink>
      <w:r w:rsidRPr="004B735B">
        <w:rPr>
          <w:rFonts w:asciiTheme="minorHAnsi" w:hAnsiTheme="minorHAnsi" w:cstheme="minorHAnsi"/>
        </w:rPr>
        <w:t xml:space="preserve"> --br </w:t>
      </w:r>
    </w:p>
    <w:p w:rsidR="00935C39" w:rsidRPr="004B735B" w:rsidRDefault="00935C39" w:rsidP="00935C39">
      <w:pPr>
        <w:rPr>
          <w:rFonts w:asciiTheme="minorHAnsi" w:hAnsiTheme="minorHAnsi" w:cstheme="minorHAnsi"/>
          <w:sz w:val="16"/>
        </w:rPr>
      </w:pPr>
      <w:r w:rsidRPr="004B735B">
        <w:rPr>
          <w:rStyle w:val="StyleUnderline"/>
          <w:rFonts w:asciiTheme="minorHAnsi" w:hAnsiTheme="minorHAnsi" w:cstheme="minorHAnsi"/>
          <w:highlight w:val="yellow"/>
        </w:rPr>
        <w:t>A fierce debate is brewing</w:t>
      </w:r>
      <w:r w:rsidRPr="004B735B">
        <w:rPr>
          <w:rFonts w:asciiTheme="minorHAnsi" w:hAnsiTheme="minorHAnsi" w:cstheme="minorHAnsi"/>
          <w:sz w:val="16"/>
        </w:rPr>
        <w:t xml:space="preserve"> inside the Trump administration </w:t>
      </w:r>
      <w:r w:rsidRPr="004B735B">
        <w:rPr>
          <w:rStyle w:val="StyleUnderline"/>
          <w:rFonts w:asciiTheme="minorHAnsi" w:hAnsiTheme="minorHAnsi" w:cstheme="minorHAnsi"/>
          <w:highlight w:val="yellow"/>
        </w:rPr>
        <w:t>over whether to withdraw from</w:t>
      </w:r>
      <w:r w:rsidRPr="004B735B">
        <w:rPr>
          <w:rStyle w:val="StyleUnderline"/>
          <w:rFonts w:asciiTheme="minorHAnsi" w:hAnsiTheme="minorHAnsi" w:cstheme="minorHAnsi"/>
        </w:rPr>
        <w:t xml:space="preserve"> another international treaty — this one </w:t>
      </w:r>
      <w:r w:rsidRPr="004B735B">
        <w:rPr>
          <w:rStyle w:val="StyleUnderline"/>
          <w:rFonts w:asciiTheme="minorHAnsi" w:hAnsiTheme="minorHAnsi" w:cstheme="minorHAnsi"/>
          <w:highlight w:val="yellow"/>
        </w:rPr>
        <w:t>a cornerstone disarm</w:t>
      </w:r>
      <w:r w:rsidRPr="004B735B">
        <w:rPr>
          <w:rStyle w:val="StyleUnderline"/>
          <w:rFonts w:asciiTheme="minorHAnsi" w:hAnsiTheme="minorHAnsi" w:cstheme="minorHAnsi"/>
        </w:rPr>
        <w:t xml:space="preserve">ament </w:t>
      </w:r>
      <w:r w:rsidRPr="004B735B">
        <w:rPr>
          <w:rStyle w:val="StyleUnderline"/>
          <w:rFonts w:asciiTheme="minorHAnsi" w:hAnsiTheme="minorHAnsi" w:cstheme="minorHAnsi"/>
          <w:highlight w:val="yellow"/>
        </w:rPr>
        <w:t>pact</w:t>
      </w:r>
      <w:r w:rsidRPr="004B735B">
        <w:rPr>
          <w:rStyle w:val="StyleUnderline"/>
          <w:rFonts w:asciiTheme="minorHAnsi" w:hAnsiTheme="minorHAnsi" w:cstheme="minorHAnsi"/>
        </w:rPr>
        <w:t xml:space="preserve"> with Russia banning an entire class of nuclear missiles. The Russian military in February was accused yet again of violating the 1987 Intermediate Range Forces Treaty, which eliminated U.S. and Soviet missiles with ranges of 500 to 5,500 kilometers</w:t>
      </w:r>
      <w:r w:rsidRPr="004B735B">
        <w:rPr>
          <w:rFonts w:asciiTheme="minorHAnsi" w:hAnsiTheme="minorHAnsi" w:cstheme="minorHAnsi"/>
          <w:sz w:val="16"/>
        </w:rPr>
        <w:t xml:space="preserve">, by deploying a battalion of banned weapons on Europe’s periphery. </w:t>
      </w:r>
      <w:r w:rsidRPr="004B735B">
        <w:rPr>
          <w:rStyle w:val="StyleUnderline"/>
          <w:rFonts w:asciiTheme="minorHAnsi" w:hAnsiTheme="minorHAnsi" w:cstheme="minorHAnsi"/>
        </w:rPr>
        <w:t xml:space="preserve">The Obama administration first reported in 2014 Russia had tested the banned missile. </w:t>
      </w:r>
      <w:r w:rsidRPr="004B735B">
        <w:rPr>
          <w:rStyle w:val="StyleUnderline"/>
          <w:rFonts w:asciiTheme="minorHAnsi" w:hAnsiTheme="minorHAnsi" w:cstheme="minorHAnsi"/>
          <w:highlight w:val="yellow"/>
        </w:rPr>
        <w:t xml:space="preserve">Leading Republican hawks </w:t>
      </w:r>
      <w:r w:rsidRPr="004B735B">
        <w:rPr>
          <w:rStyle w:val="Emphasis"/>
          <w:rFonts w:asciiTheme="minorHAnsi" w:hAnsiTheme="minorHAnsi" w:cstheme="minorHAnsi"/>
          <w:highlight w:val="yellow"/>
        </w:rPr>
        <w:t xml:space="preserve">are pushing legislation to compel Trump </w:t>
      </w:r>
      <w:r w:rsidRPr="004B735B">
        <w:rPr>
          <w:rStyle w:val="StyleUnderline"/>
          <w:rFonts w:asciiTheme="minorHAnsi" w:hAnsiTheme="minorHAnsi" w:cstheme="minorHAnsi"/>
          <w:highlight w:val="yellow"/>
        </w:rPr>
        <w:t>to</w:t>
      </w:r>
      <w:r w:rsidRPr="004B735B">
        <w:rPr>
          <w:rStyle w:val="StyleUnderline"/>
          <w:rFonts w:asciiTheme="minorHAnsi" w:hAnsiTheme="minorHAnsi" w:cstheme="minorHAnsi"/>
        </w:rPr>
        <w:t xml:space="preserve"> take steps to develop new missiles in response — the first steps to </w:t>
      </w:r>
      <w:r w:rsidRPr="004B735B">
        <w:rPr>
          <w:rStyle w:val="StyleUnderline"/>
          <w:rFonts w:asciiTheme="minorHAnsi" w:hAnsiTheme="minorHAnsi" w:cstheme="minorHAnsi"/>
          <w:highlight w:val="yellow"/>
        </w:rPr>
        <w:t>jettison</w:t>
      </w:r>
      <w:r w:rsidRPr="004B735B">
        <w:rPr>
          <w:rStyle w:val="StyleUnderline"/>
          <w:rFonts w:asciiTheme="minorHAnsi" w:hAnsiTheme="minorHAnsi" w:cstheme="minorHAnsi"/>
        </w:rPr>
        <w:t xml:space="preserve">ing what is known as </w:t>
      </w:r>
      <w:r w:rsidRPr="004B735B">
        <w:rPr>
          <w:rStyle w:val="StyleUnderline"/>
          <w:rFonts w:asciiTheme="minorHAnsi" w:hAnsiTheme="minorHAnsi" w:cstheme="minorHAnsi"/>
          <w:highlight w:val="yellow"/>
        </w:rPr>
        <w:t>the INF</w:t>
      </w:r>
      <w:r w:rsidRPr="004B735B">
        <w:rPr>
          <w:rStyle w:val="StyleUnderline"/>
          <w:rFonts w:asciiTheme="minorHAnsi" w:hAnsiTheme="minorHAnsi" w:cstheme="minorHAnsi"/>
        </w:rPr>
        <w:t xml:space="preserve"> treaty</w:t>
      </w:r>
      <w:r w:rsidRPr="004B735B">
        <w:rPr>
          <w:rFonts w:asciiTheme="minorHAnsi" w:hAnsiTheme="minorHAnsi" w:cstheme="minorHAnsi"/>
          <w:sz w:val="16"/>
        </w:rPr>
        <w:t xml:space="preserve">, signed by President Ronald Reagan and Soviet leader Mihkail Gorbachev. Rep. Mike Rogers of Alabama, who chairs a key oversight panel on nuclear weapons, told POLITICO he thinks it is “irresponsible for us to continue to adhere to a treaty when the only other participant has long moved on from it.” </w:t>
      </w:r>
      <w:r w:rsidRPr="004B735B">
        <w:rPr>
          <w:rStyle w:val="StyleUnderline"/>
          <w:rFonts w:asciiTheme="minorHAnsi" w:hAnsiTheme="minorHAnsi" w:cstheme="minorHAnsi"/>
        </w:rPr>
        <w:t xml:space="preserve">But there are serious questions inside the Pentagon, State Department and the White House National Security Council — and loud warnings from the architects of the pact — about the consequences of such a move, which some say could spark a </w:t>
      </w:r>
      <w:r w:rsidRPr="004B735B">
        <w:rPr>
          <w:rStyle w:val="Emphasis"/>
          <w:rFonts w:asciiTheme="minorHAnsi" w:hAnsiTheme="minorHAnsi" w:cstheme="minorHAnsi"/>
        </w:rPr>
        <w:t>full-blown arms race</w:t>
      </w:r>
      <w:r w:rsidRPr="004B735B">
        <w:rPr>
          <w:rStyle w:val="StyleUnderline"/>
          <w:rFonts w:asciiTheme="minorHAnsi" w:hAnsiTheme="minorHAnsi" w:cstheme="minorHAnsi"/>
        </w:rPr>
        <w:t xml:space="preserve">. </w:t>
      </w:r>
      <w:r w:rsidRPr="004B735B">
        <w:rPr>
          <w:rFonts w:asciiTheme="minorHAnsi" w:hAnsiTheme="minorHAnsi" w:cstheme="minorHAnsi"/>
          <w:sz w:val="16"/>
        </w:rPr>
        <w:t xml:space="preserve">Spokespeople for the Defense and State Departments told POLITICO </w:t>
      </w:r>
      <w:r w:rsidRPr="004B735B">
        <w:rPr>
          <w:rStyle w:val="StyleUnderline"/>
          <w:rFonts w:asciiTheme="minorHAnsi" w:hAnsiTheme="minorHAnsi" w:cstheme="minorHAnsi"/>
        </w:rPr>
        <w:t xml:space="preserve">the INF Treaty remains "in the national security interest of the United States" and called on Russia to return to full compliance. The Pentagon, in a previously unpublished report to Congress last year, explicitly cautions against pulling out of the treaty, saying Russia's compliance "remains the preferable outcome, which argues against unilateral U.S. withdrawal from or abrogation of the INF Treaty at this time." </w:t>
      </w:r>
      <w:r w:rsidRPr="004B735B">
        <w:rPr>
          <w:rFonts w:asciiTheme="minorHAnsi" w:hAnsiTheme="minorHAnsi" w:cstheme="minorHAnsi"/>
          <w:sz w:val="16"/>
        </w:rPr>
        <w:t xml:space="preserve">But </w:t>
      </w:r>
      <w:r w:rsidRPr="004B735B">
        <w:rPr>
          <w:rStyle w:val="StyleUnderline"/>
          <w:rFonts w:asciiTheme="minorHAnsi" w:hAnsiTheme="minorHAnsi" w:cstheme="minorHAnsi"/>
        </w:rPr>
        <w:t>as the Trump administration undertakes a review of the entire American nuclear posture, one focus is whether the U.S. should remain in the treaty. “There’s a growing concrete threat that’s being presented to us, to our forces, to our allies and friends … by this new system,</w:t>
      </w:r>
      <w:r w:rsidRPr="004B735B">
        <w:rPr>
          <w:rFonts w:asciiTheme="minorHAnsi" w:hAnsiTheme="minorHAnsi" w:cstheme="minorHAnsi"/>
          <w:sz w:val="16"/>
        </w:rPr>
        <w:t xml:space="preserve">” Christopher Ford, senior director for weapons of mass destruction and counter-proliferation on the National Security Council, recently told the Carnegie Endowment for International Peace, referring to the prohibited Russian missiles. “We need to do more to ensure … that Russia doesn’t obtain a military advantage from its violation.” However, many leading arms control advocates from both parties say that </w:t>
      </w:r>
      <w:r w:rsidRPr="004B735B">
        <w:rPr>
          <w:rStyle w:val="StyleUnderline"/>
          <w:rFonts w:asciiTheme="minorHAnsi" w:hAnsiTheme="minorHAnsi" w:cstheme="minorHAnsi"/>
        </w:rPr>
        <w:t xml:space="preserve">responding in kind could have even more dire consequences. </w:t>
      </w:r>
      <w:r w:rsidRPr="004B735B">
        <w:rPr>
          <w:rFonts w:asciiTheme="minorHAnsi" w:hAnsiTheme="minorHAnsi" w:cstheme="minorHAnsi"/>
          <w:sz w:val="16"/>
        </w:rPr>
        <w:t>“</w:t>
      </w:r>
      <w:r w:rsidRPr="004B735B">
        <w:rPr>
          <w:rStyle w:val="StyleUnderline"/>
          <w:rFonts w:asciiTheme="minorHAnsi" w:hAnsiTheme="minorHAnsi" w:cstheme="minorHAnsi"/>
          <w:highlight w:val="yellow"/>
        </w:rPr>
        <w:t xml:space="preserve">It can </w:t>
      </w:r>
      <w:r w:rsidRPr="004B735B">
        <w:rPr>
          <w:rStyle w:val="Emphasis"/>
          <w:rFonts w:asciiTheme="minorHAnsi" w:hAnsiTheme="minorHAnsi" w:cstheme="minorHAnsi"/>
          <w:highlight w:val="yellow"/>
        </w:rPr>
        <w:t>only</w:t>
      </w:r>
      <w:r w:rsidRPr="004B735B">
        <w:rPr>
          <w:rStyle w:val="StyleUnderline"/>
          <w:rFonts w:asciiTheme="minorHAnsi" w:hAnsiTheme="minorHAnsi" w:cstheme="minorHAnsi"/>
          <w:highlight w:val="yellow"/>
        </w:rPr>
        <w:t xml:space="preserve"> lead to greater danger</w:t>
      </w:r>
      <w:r w:rsidRPr="004B735B">
        <w:rPr>
          <w:rStyle w:val="StyleUnderline"/>
          <w:rFonts w:asciiTheme="minorHAnsi" w:hAnsiTheme="minorHAnsi" w:cstheme="minorHAnsi"/>
        </w:rPr>
        <w:t xml:space="preserve">,” former Secretary of Defense William Perry, who is a member of the Pentagon’s high-level Defense Policy Board, told POLITICO, noting that the type of weapon the treaty outlawed was considered </w:t>
      </w:r>
      <w:r w:rsidRPr="004B735B">
        <w:rPr>
          <w:rStyle w:val="Emphasis"/>
          <w:rFonts w:asciiTheme="minorHAnsi" w:hAnsiTheme="minorHAnsi" w:cstheme="minorHAnsi"/>
        </w:rPr>
        <w:t>particularly destabilizing</w:t>
      </w:r>
      <w:r w:rsidRPr="004B735B">
        <w:rPr>
          <w:rStyle w:val="StyleUnderline"/>
          <w:rFonts w:asciiTheme="minorHAnsi" w:hAnsiTheme="minorHAnsi" w:cstheme="minorHAnsi"/>
        </w:rPr>
        <w:t xml:space="preserve">. </w:t>
      </w:r>
      <w:r w:rsidRPr="004B735B">
        <w:rPr>
          <w:rFonts w:asciiTheme="minorHAnsi" w:hAnsiTheme="minorHAnsi" w:cstheme="minorHAnsi"/>
          <w:sz w:val="16"/>
        </w:rPr>
        <w:t>“</w:t>
      </w:r>
      <w:r w:rsidRPr="004B735B">
        <w:rPr>
          <w:rStyle w:val="Emphasis"/>
          <w:rFonts w:asciiTheme="minorHAnsi" w:hAnsiTheme="minorHAnsi" w:cstheme="minorHAnsi"/>
          <w:highlight w:val="yellow"/>
        </w:rPr>
        <w:t>The chance of blundering into a nuclear conflict is greater</w:t>
      </w:r>
      <w:r w:rsidRPr="004B735B">
        <w:rPr>
          <w:rFonts w:asciiTheme="minorHAnsi" w:hAnsiTheme="minorHAnsi" w:cstheme="minorHAnsi"/>
          <w:sz w:val="16"/>
        </w:rPr>
        <w:t xml:space="preserve"> [with such missiles] </w:t>
      </w:r>
      <w:r w:rsidRPr="004B735B">
        <w:rPr>
          <w:rStyle w:val="StyleUnderline"/>
          <w:rFonts w:asciiTheme="minorHAnsi" w:hAnsiTheme="minorHAnsi" w:cstheme="minorHAnsi"/>
        </w:rPr>
        <w:t>than with long- range missiles because they are not based on our shores,” said Perry, who now runs an educational campaign on nuclear dangers in partnership with Stanford University’s Hoover Institution</w:t>
      </w:r>
      <w:r w:rsidRPr="004B735B">
        <w:rPr>
          <w:rFonts w:asciiTheme="minorHAnsi" w:hAnsiTheme="minorHAnsi" w:cstheme="minorHAnsi"/>
          <w:sz w:val="16"/>
        </w:rPr>
        <w:t xml:space="preserve">. </w:t>
      </w:r>
      <w:r w:rsidRPr="004B735B">
        <w:rPr>
          <w:rStyle w:val="StyleUnderline"/>
          <w:rFonts w:asciiTheme="minorHAnsi" w:hAnsiTheme="minorHAnsi" w:cstheme="minorHAnsi"/>
        </w:rPr>
        <w:t xml:space="preserve">More broadly, Perry said </w:t>
      </w:r>
      <w:r w:rsidRPr="004B735B">
        <w:rPr>
          <w:rStyle w:val="StyleUnderline"/>
          <w:rFonts w:asciiTheme="minorHAnsi" w:hAnsiTheme="minorHAnsi" w:cstheme="minorHAnsi"/>
          <w:highlight w:val="yellow"/>
        </w:rPr>
        <w:t>a U.S. move to pull out</w:t>
      </w:r>
      <w:r w:rsidRPr="004B735B">
        <w:rPr>
          <w:rStyle w:val="StyleUnderline"/>
          <w:rFonts w:asciiTheme="minorHAnsi" w:hAnsiTheme="minorHAnsi" w:cstheme="minorHAnsi"/>
        </w:rPr>
        <w:t xml:space="preserve"> of the pact — </w:t>
      </w:r>
      <w:r w:rsidRPr="004B735B">
        <w:rPr>
          <w:rStyle w:val="Emphasis"/>
          <w:rFonts w:asciiTheme="minorHAnsi" w:hAnsiTheme="minorHAnsi" w:cstheme="minorHAnsi"/>
        </w:rPr>
        <w:t>even if</w:t>
      </w:r>
      <w:r w:rsidRPr="004B735B">
        <w:rPr>
          <w:rStyle w:val="StyleUnderline"/>
          <w:rFonts w:asciiTheme="minorHAnsi" w:hAnsiTheme="minorHAnsi" w:cstheme="minorHAnsi"/>
        </w:rPr>
        <w:t xml:space="preserve"> it was not followed by a decision to match the Russian weapons — “</w:t>
      </w:r>
      <w:r w:rsidRPr="004B735B">
        <w:rPr>
          <w:rStyle w:val="StyleUnderline"/>
          <w:rFonts w:asciiTheme="minorHAnsi" w:hAnsiTheme="minorHAnsi" w:cstheme="minorHAnsi"/>
          <w:highlight w:val="yellow"/>
        </w:rPr>
        <w:t xml:space="preserve">means we are </w:t>
      </w:r>
      <w:r w:rsidRPr="004B735B">
        <w:rPr>
          <w:rStyle w:val="Emphasis"/>
          <w:rFonts w:asciiTheme="minorHAnsi" w:hAnsiTheme="minorHAnsi" w:cstheme="minorHAnsi"/>
          <w:highlight w:val="yellow"/>
        </w:rPr>
        <w:t>giving up on treaties</w:t>
      </w:r>
      <w:r w:rsidRPr="004B735B">
        <w:rPr>
          <w:rStyle w:val="StyleUnderline"/>
          <w:rFonts w:asciiTheme="minorHAnsi" w:hAnsiTheme="minorHAnsi" w:cstheme="minorHAnsi"/>
        </w:rPr>
        <w:t xml:space="preserve">.” </w:t>
      </w:r>
      <w:r w:rsidRPr="004B735B">
        <w:rPr>
          <w:rFonts w:asciiTheme="minorHAnsi" w:hAnsiTheme="minorHAnsi" w:cstheme="minorHAnsi"/>
          <w:sz w:val="16"/>
        </w:rPr>
        <w:t xml:space="preserve">It is a worry shared by veterans of Republican administrations as well. </w:t>
      </w:r>
      <w:r w:rsidRPr="004B735B">
        <w:rPr>
          <w:rStyle w:val="StyleUnderline"/>
          <w:rFonts w:asciiTheme="minorHAnsi" w:hAnsiTheme="minorHAnsi" w:cstheme="minorHAnsi"/>
        </w:rPr>
        <w:t>“We are at an inflection point</w:t>
      </w:r>
      <w:r w:rsidRPr="004B735B">
        <w:rPr>
          <w:rFonts w:asciiTheme="minorHAnsi" w:hAnsiTheme="minorHAnsi" w:cstheme="minorHAnsi"/>
          <w:sz w:val="16"/>
        </w:rPr>
        <w:t>,” said Ambassador Richard Burt, who served as the lead arms control negotiator during the administration of President George H.W. Bush and oversaw the deployment of the now-retired Pershing missile, the last intermediate-range nuclear launch system in the American arsenal, when he worked for Reagan. “</w:t>
      </w:r>
      <w:r w:rsidRPr="004B735B">
        <w:rPr>
          <w:rStyle w:val="StyleUnderline"/>
          <w:rFonts w:asciiTheme="minorHAnsi" w:hAnsiTheme="minorHAnsi" w:cstheme="minorHAnsi"/>
        </w:rPr>
        <w:t xml:space="preserve">The </w:t>
      </w:r>
      <w:r w:rsidRPr="004B735B">
        <w:rPr>
          <w:rStyle w:val="Emphasis"/>
          <w:rFonts w:asciiTheme="minorHAnsi" w:hAnsiTheme="minorHAnsi" w:cstheme="minorHAnsi"/>
        </w:rPr>
        <w:t>whole structure</w:t>
      </w:r>
      <w:r w:rsidRPr="004B735B">
        <w:rPr>
          <w:rStyle w:val="StyleUnderline"/>
          <w:rFonts w:asciiTheme="minorHAnsi" w:hAnsiTheme="minorHAnsi" w:cstheme="minorHAnsi"/>
        </w:rPr>
        <w:t xml:space="preserve"> of the arms control regime is in danger of fa</w:t>
      </w:r>
      <w:r w:rsidRPr="004B735B">
        <w:rPr>
          <w:rStyle w:val="Emphasis"/>
          <w:rFonts w:asciiTheme="minorHAnsi" w:hAnsiTheme="minorHAnsi" w:cstheme="minorHAnsi"/>
        </w:rPr>
        <w:t xml:space="preserve">lling apart </w:t>
      </w:r>
      <w:r w:rsidRPr="004B735B">
        <w:rPr>
          <w:rStyle w:val="StyleUnderline"/>
          <w:rFonts w:asciiTheme="minorHAnsi" w:hAnsiTheme="minorHAnsi" w:cstheme="minorHAnsi"/>
        </w:rPr>
        <w:t xml:space="preserve">and </w:t>
      </w:r>
      <w:r w:rsidRPr="004B735B">
        <w:rPr>
          <w:rStyle w:val="StyleUnderline"/>
          <w:rFonts w:asciiTheme="minorHAnsi" w:hAnsiTheme="minorHAnsi" w:cstheme="minorHAnsi"/>
          <w:highlight w:val="yellow"/>
        </w:rPr>
        <w:t>we are going to find ourselves in a nuclear arms race</w:t>
      </w:r>
      <w:r w:rsidRPr="004B735B">
        <w:rPr>
          <w:rStyle w:val="StyleUnderline"/>
          <w:rFonts w:asciiTheme="minorHAnsi" w:hAnsiTheme="minorHAnsi" w:cstheme="minorHAnsi"/>
        </w:rPr>
        <w:t xml:space="preserve">. Before pulling out of the INF Treaty we need to take a deep breath.” </w:t>
      </w:r>
      <w:r w:rsidRPr="004B735B">
        <w:rPr>
          <w:rStyle w:val="StyleUnderline"/>
          <w:rFonts w:asciiTheme="minorHAnsi" w:hAnsiTheme="minorHAnsi" w:cstheme="minorHAnsi"/>
          <w:highlight w:val="yellow"/>
        </w:rPr>
        <w:t>The INF Treaty stands as a landmark</w:t>
      </w:r>
      <w:r w:rsidRPr="004B735B">
        <w:rPr>
          <w:rStyle w:val="StyleUnderline"/>
          <w:rFonts w:asciiTheme="minorHAnsi" w:hAnsiTheme="minorHAnsi" w:cstheme="minorHAnsi"/>
        </w:rPr>
        <w:t xml:space="preserve"> in arms control not just </w:t>
      </w:r>
      <w:r w:rsidRPr="004B735B">
        <w:rPr>
          <w:rStyle w:val="StyleUnderline"/>
          <w:rFonts w:asciiTheme="minorHAnsi" w:hAnsiTheme="minorHAnsi" w:cstheme="minorHAnsi"/>
          <w:highlight w:val="yellow"/>
        </w:rPr>
        <w:t>because</w:t>
      </w:r>
      <w:r w:rsidRPr="004B735B">
        <w:rPr>
          <w:rStyle w:val="StyleUnderline"/>
          <w:rFonts w:asciiTheme="minorHAnsi" w:hAnsiTheme="minorHAnsi" w:cstheme="minorHAnsi"/>
        </w:rPr>
        <w:t xml:space="preserve"> of the reductions it achieved — removing thousands of nuclear weapons from the European continent — but also because </w:t>
      </w:r>
      <w:r w:rsidRPr="004B735B">
        <w:rPr>
          <w:rStyle w:val="StyleUnderline"/>
          <w:rFonts w:asciiTheme="minorHAnsi" w:hAnsiTheme="minorHAnsi" w:cstheme="minorHAnsi"/>
          <w:highlight w:val="yellow"/>
        </w:rPr>
        <w:t>it</w:t>
      </w:r>
      <w:r w:rsidRPr="004B735B">
        <w:rPr>
          <w:rStyle w:val="StyleUnderline"/>
          <w:rFonts w:asciiTheme="minorHAnsi" w:hAnsiTheme="minorHAnsi" w:cstheme="minorHAnsi"/>
        </w:rPr>
        <w:t xml:space="preserve"> for the first time </w:t>
      </w:r>
      <w:r w:rsidRPr="004B735B">
        <w:rPr>
          <w:rStyle w:val="Emphasis"/>
          <w:rFonts w:asciiTheme="minorHAnsi" w:hAnsiTheme="minorHAnsi" w:cstheme="minorHAnsi"/>
          <w:highlight w:val="yellow"/>
        </w:rPr>
        <w:t>eliminated a whole category of nuclear weapons</w:t>
      </w:r>
      <w:r w:rsidRPr="004B735B">
        <w:rPr>
          <w:rStyle w:val="StyleUnderline"/>
          <w:rFonts w:asciiTheme="minorHAnsi" w:hAnsiTheme="minorHAnsi" w:cstheme="minorHAnsi"/>
        </w:rPr>
        <w:t xml:space="preserve">. “To some the zero option was impossibly visionary and unrealistic; to others merely a propaganda ploy,” Reagan said at the treaty’s signing. “Well, with patience, determination, and commitment, we've made this impossible vision a reality.” </w:t>
      </w:r>
      <w:r w:rsidRPr="004B735B">
        <w:rPr>
          <w:rFonts w:asciiTheme="minorHAnsi" w:hAnsiTheme="minorHAnsi" w:cstheme="minorHAnsi"/>
          <w:sz w:val="16"/>
        </w:rPr>
        <w:t xml:space="preserve">Russia has denied violating the treaty. In February, a spokesman for Russian President Vladimir Putin said Russia “remains committed to its international obligations, including under the INF Treaty.” But senior U.S. military and intelligence officials strongly disagree. Director of National Intelligence Dan Coats told the Senate Armed Services Committee last month that Russia likely developed the banned cruise missile in part because the INF Treaty does not prohibit U.S. allies from possessing such weapons. “Moscow probably believes that the new [ground-launched cruise missile] provides sufficient military advantages that make it worth risking the political repercussions of violating the INF Treaty,” Coats said. Now </w:t>
      </w:r>
      <w:r w:rsidRPr="004B735B">
        <w:rPr>
          <w:rStyle w:val="StyleUnderline"/>
          <w:rFonts w:asciiTheme="minorHAnsi" w:hAnsiTheme="minorHAnsi" w:cstheme="minorHAnsi"/>
          <w:highlight w:val="yellow"/>
        </w:rPr>
        <w:t xml:space="preserve">a </w:t>
      </w:r>
      <w:r w:rsidRPr="004B735B">
        <w:rPr>
          <w:rStyle w:val="Emphasis"/>
          <w:rFonts w:asciiTheme="minorHAnsi" w:hAnsiTheme="minorHAnsi" w:cstheme="minorHAnsi"/>
          <w:highlight w:val="yellow"/>
        </w:rPr>
        <w:t>growing number</w:t>
      </w:r>
      <w:r w:rsidRPr="004B735B">
        <w:rPr>
          <w:rStyle w:val="StyleUnderline"/>
          <w:rFonts w:asciiTheme="minorHAnsi" w:hAnsiTheme="minorHAnsi" w:cstheme="minorHAnsi"/>
          <w:highlight w:val="yellow"/>
        </w:rPr>
        <w:t xml:space="preserve"> of Republican lawmakers</w:t>
      </w:r>
      <w:r w:rsidRPr="004B735B">
        <w:rPr>
          <w:rStyle w:val="StyleUnderline"/>
          <w:rFonts w:asciiTheme="minorHAnsi" w:hAnsiTheme="minorHAnsi" w:cstheme="minorHAnsi"/>
        </w:rPr>
        <w:t xml:space="preserve"> and national security specialists </w:t>
      </w:r>
      <w:r w:rsidRPr="004B735B">
        <w:rPr>
          <w:rStyle w:val="StyleUnderline"/>
          <w:rFonts w:asciiTheme="minorHAnsi" w:hAnsiTheme="minorHAnsi" w:cstheme="minorHAnsi"/>
          <w:highlight w:val="yellow"/>
        </w:rPr>
        <w:t>are calling</w:t>
      </w:r>
      <w:r w:rsidRPr="004B735B">
        <w:rPr>
          <w:rStyle w:val="StyleUnderline"/>
          <w:rFonts w:asciiTheme="minorHAnsi" w:hAnsiTheme="minorHAnsi" w:cstheme="minorHAnsi"/>
        </w:rPr>
        <w:t xml:space="preserve"> for the U.S. </w:t>
      </w:r>
      <w:r w:rsidRPr="004B735B">
        <w:rPr>
          <w:rStyle w:val="StyleUnderline"/>
          <w:rFonts w:asciiTheme="minorHAnsi" w:hAnsiTheme="minorHAnsi" w:cstheme="minorHAnsi"/>
          <w:highlight w:val="yellow"/>
        </w:rPr>
        <w:t>to</w:t>
      </w:r>
      <w:r w:rsidRPr="004B735B">
        <w:rPr>
          <w:rStyle w:val="StyleUnderline"/>
          <w:rFonts w:asciiTheme="minorHAnsi" w:hAnsiTheme="minorHAnsi" w:cstheme="minorHAnsi"/>
        </w:rPr>
        <w:t xml:space="preserve"> deploy intermediate-range missiles in response — and </w:t>
      </w:r>
      <w:r w:rsidRPr="004B735B">
        <w:rPr>
          <w:rStyle w:val="StyleUnderline"/>
          <w:rFonts w:asciiTheme="minorHAnsi" w:hAnsiTheme="minorHAnsi" w:cstheme="minorHAnsi"/>
          <w:highlight w:val="yellow"/>
        </w:rPr>
        <w:t>tear up the treaty</w:t>
      </w:r>
      <w:r w:rsidRPr="004B735B">
        <w:rPr>
          <w:rFonts w:asciiTheme="minorHAnsi" w:hAnsiTheme="minorHAnsi" w:cstheme="minorHAnsi"/>
          <w:sz w:val="16"/>
          <w:highlight w:val="yellow"/>
        </w:rPr>
        <w:t>.</w:t>
      </w:r>
      <w:r w:rsidRPr="004B735B">
        <w:rPr>
          <w:rFonts w:asciiTheme="minorHAnsi" w:hAnsiTheme="minorHAnsi" w:cstheme="minorHAnsi"/>
          <w:sz w:val="16"/>
        </w:rPr>
        <w:t xml:space="preserve"> Sen. Tom Cotton (R-Ark.) introduced a bill this year that would declare Russia in material breach of the treaty — the first step to withdrawing. “Declaring Russia in material breach of the treaty is an option the President should absolutely consider,” a spokesperson for Cotton told POLITICO. “In the meantime, the United States needs to begin researching and developing similar systems.” The bill would also authorize transferring intermediate-range systems to allied countries, establish a new program for ground-launched missiles within the banned ranges, and provide $500 million to fund countervailing-strike options. Those provisions are carefully designed to stay within the limits of the treaty but send a strong signal to Russia that it should come back into compliance, according to Tom Karako, the director of the Center for Strategic and International Studies’ Missile Defense Project. “Rules are being broken,” Karako said. “It's way too late to still be twiddling our thumbs." President Ronald Reagan shakes hands with Soviet leader Mikhail Gorbachev after the two leaders signed the Intermediate Range Nuclear Forces Treaty in December 1987. President Ronald Reagan shakes hands with Soviet leader Mikhail Gorbachev after the two leaders signed the Intermediate Range Nuclear Forces Treaty in December 1987. | AP Photo "Withdrawing sends a strong signal to the Russian Federation that there will be consequences for violating international agreements," added Michaela Dodge, a senior policy analyst for the Heritage Foundation. "I think that signal is very important." House Armed Services Strategic Forces Chairman Mike Rogers (R-Ala.) has introduced a companion measure — but his would fund the development of new missiles by slashing money for nonproliferation programs. But </w:t>
      </w:r>
      <w:r w:rsidRPr="004B735B">
        <w:rPr>
          <w:rStyle w:val="StyleUnderline"/>
          <w:rFonts w:asciiTheme="minorHAnsi" w:hAnsiTheme="minorHAnsi" w:cstheme="minorHAnsi"/>
        </w:rPr>
        <w:t>while many</w:t>
      </w:r>
      <w:r w:rsidRPr="004B735B">
        <w:rPr>
          <w:rFonts w:asciiTheme="minorHAnsi" w:hAnsiTheme="minorHAnsi" w:cstheme="minorHAnsi"/>
          <w:sz w:val="16"/>
        </w:rPr>
        <w:t xml:space="preserve"> others </w:t>
      </w:r>
      <w:r w:rsidRPr="004B735B">
        <w:rPr>
          <w:rStyle w:val="StyleUnderline"/>
          <w:rFonts w:asciiTheme="minorHAnsi" w:hAnsiTheme="minorHAnsi" w:cstheme="minorHAnsi"/>
        </w:rPr>
        <w:t xml:space="preserve">agree that the Russia violations are deeply troubling and require more forceful action, they blasted calls for the U.S. to withdraw from the treaty and develop its own banned missiles, concerned it could spark a new arms race in Europe. </w:t>
      </w:r>
      <w:r w:rsidRPr="004B735B">
        <w:rPr>
          <w:rFonts w:asciiTheme="minorHAnsi" w:hAnsiTheme="minorHAnsi" w:cstheme="minorHAnsi"/>
          <w:sz w:val="16"/>
        </w:rPr>
        <w:t>“</w:t>
      </w:r>
      <w:r w:rsidRPr="004B735B">
        <w:rPr>
          <w:rStyle w:val="Emphasis"/>
          <w:rFonts w:asciiTheme="minorHAnsi" w:hAnsiTheme="minorHAnsi" w:cstheme="minorHAnsi"/>
          <w:highlight w:val="yellow"/>
        </w:rPr>
        <w:t>These missiles are highly destabilizing</w:t>
      </w:r>
      <w:r w:rsidRPr="004B735B">
        <w:rPr>
          <w:rFonts w:asciiTheme="minorHAnsi" w:hAnsiTheme="minorHAnsi" w:cstheme="minorHAnsi"/>
          <w:sz w:val="16"/>
        </w:rPr>
        <w:t xml:space="preserve">, they’re </w:t>
      </w:r>
      <w:r w:rsidRPr="004B735B">
        <w:rPr>
          <w:rStyle w:val="Emphasis"/>
          <w:rFonts w:asciiTheme="minorHAnsi" w:hAnsiTheme="minorHAnsi" w:cstheme="minorHAnsi"/>
          <w:highlight w:val="yellow"/>
        </w:rPr>
        <w:t>capable of reaching Moscow within 15 minutes,</w:t>
      </w:r>
      <w:r w:rsidRPr="004B735B">
        <w:rPr>
          <w:rFonts w:asciiTheme="minorHAnsi" w:hAnsiTheme="minorHAnsi" w:cstheme="minorHAnsi"/>
          <w:sz w:val="16"/>
        </w:rPr>
        <w:t>” Alexandra Bell, a former State Department official who is senior policy director for the Center for Arms Control and Non-Proliferation, said. “W</w:t>
      </w:r>
      <w:r w:rsidRPr="004B735B">
        <w:rPr>
          <w:rStyle w:val="StyleUnderline"/>
          <w:rFonts w:asciiTheme="minorHAnsi" w:hAnsiTheme="minorHAnsi" w:cstheme="minorHAnsi"/>
        </w:rPr>
        <w:t>ithdrawing from the INF Treaty would be a terrible mistake.” Instead, the U.S. should first pursue all possible diplomatic measures to bring the Russians back into compliance, beginning with providing the Russians with evidence of the violation, opponents of jettisoning the treaty say</w:t>
      </w:r>
      <w:r w:rsidRPr="004B735B">
        <w:rPr>
          <w:rFonts w:asciiTheme="minorHAnsi" w:hAnsiTheme="minorHAnsi" w:cstheme="minorHAnsi"/>
          <w:sz w:val="16"/>
        </w:rPr>
        <w:t xml:space="preserve">. </w:t>
      </w:r>
      <w:r w:rsidRPr="004B735B">
        <w:rPr>
          <w:rStyle w:val="StyleUnderline"/>
          <w:rFonts w:asciiTheme="minorHAnsi" w:hAnsiTheme="minorHAnsi" w:cstheme="minorHAnsi"/>
        </w:rPr>
        <w:t xml:space="preserve">Tom Countryman, who stepped down in January as assistant secretary of State for international security and nonproliferation predicts </w:t>
      </w:r>
      <w:r w:rsidRPr="004B735B">
        <w:rPr>
          <w:rStyle w:val="StyleUnderline"/>
          <w:rFonts w:asciiTheme="minorHAnsi" w:hAnsiTheme="minorHAnsi" w:cstheme="minorHAnsi"/>
          <w:highlight w:val="yellow"/>
        </w:rPr>
        <w:t xml:space="preserve">such a move would send a </w:t>
      </w:r>
      <w:r w:rsidRPr="004B735B">
        <w:rPr>
          <w:rStyle w:val="Emphasis"/>
          <w:rFonts w:asciiTheme="minorHAnsi" w:hAnsiTheme="minorHAnsi" w:cstheme="minorHAnsi"/>
          <w:highlight w:val="yellow"/>
        </w:rPr>
        <w:t>dangerous signal</w:t>
      </w:r>
      <w:r w:rsidRPr="004B735B">
        <w:rPr>
          <w:rStyle w:val="StyleUnderline"/>
          <w:rFonts w:asciiTheme="minorHAnsi" w:hAnsiTheme="minorHAnsi" w:cstheme="minorHAnsi"/>
          <w:highlight w:val="yellow"/>
        </w:rPr>
        <w:t xml:space="preserve">, </w:t>
      </w:r>
      <w:r w:rsidRPr="004B735B">
        <w:rPr>
          <w:rStyle w:val="Emphasis"/>
          <w:rFonts w:asciiTheme="minorHAnsi" w:hAnsiTheme="minorHAnsi" w:cstheme="minorHAnsi"/>
          <w:highlight w:val="yellow"/>
        </w:rPr>
        <w:t>especially</w:t>
      </w:r>
      <w:r w:rsidRPr="004B735B">
        <w:rPr>
          <w:rStyle w:val="StyleUnderline"/>
          <w:rFonts w:asciiTheme="minorHAnsi" w:hAnsiTheme="minorHAnsi" w:cstheme="minorHAnsi"/>
          <w:highlight w:val="yellow"/>
        </w:rPr>
        <w:t xml:space="preserve"> in the wake of</w:t>
      </w:r>
      <w:r w:rsidRPr="004B735B">
        <w:rPr>
          <w:rStyle w:val="StyleUnderline"/>
          <w:rFonts w:asciiTheme="minorHAnsi" w:hAnsiTheme="minorHAnsi" w:cstheme="minorHAnsi"/>
        </w:rPr>
        <w:t xml:space="preserve"> President Donald Trump’s announcement that the United States will exit the </w:t>
      </w:r>
      <w:r w:rsidRPr="004B735B">
        <w:rPr>
          <w:rStyle w:val="StyleUnderline"/>
          <w:rFonts w:asciiTheme="minorHAnsi" w:hAnsiTheme="minorHAnsi" w:cstheme="minorHAnsi"/>
          <w:highlight w:val="yellow"/>
        </w:rPr>
        <w:t>Paris</w:t>
      </w:r>
      <w:r w:rsidRPr="004B735B">
        <w:rPr>
          <w:rStyle w:val="StyleUnderline"/>
          <w:rFonts w:asciiTheme="minorHAnsi" w:hAnsiTheme="minorHAnsi" w:cstheme="minorHAnsi"/>
        </w:rPr>
        <w:t xml:space="preserve"> climate deal — </w:t>
      </w:r>
      <w:r w:rsidRPr="004B735B">
        <w:rPr>
          <w:rStyle w:val="StyleUnderline"/>
          <w:rFonts w:asciiTheme="minorHAnsi" w:hAnsiTheme="minorHAnsi" w:cstheme="minorHAnsi"/>
          <w:highlight w:val="yellow"/>
        </w:rPr>
        <w:t>and</w:t>
      </w:r>
      <w:r w:rsidRPr="004B735B">
        <w:rPr>
          <w:rStyle w:val="StyleUnderline"/>
          <w:rFonts w:asciiTheme="minorHAnsi" w:hAnsiTheme="minorHAnsi" w:cstheme="minorHAnsi"/>
        </w:rPr>
        <w:t xml:space="preserve"> his reluctance to voice support for </w:t>
      </w:r>
      <w:r w:rsidRPr="004B735B">
        <w:rPr>
          <w:rStyle w:val="StyleUnderline"/>
          <w:rFonts w:asciiTheme="minorHAnsi" w:hAnsiTheme="minorHAnsi" w:cstheme="minorHAnsi"/>
          <w:highlight w:val="yellow"/>
        </w:rPr>
        <w:t>NATO</w:t>
      </w:r>
      <w:r w:rsidRPr="004B735B">
        <w:rPr>
          <w:rStyle w:val="StyleUnderline"/>
          <w:rFonts w:asciiTheme="minorHAnsi" w:hAnsiTheme="minorHAnsi" w:cstheme="minorHAnsi"/>
        </w:rPr>
        <w:t>’s principle of collective security.</w:t>
      </w:r>
      <w:r w:rsidRPr="004B735B">
        <w:rPr>
          <w:rFonts w:asciiTheme="minorHAnsi" w:hAnsiTheme="minorHAnsi" w:cstheme="minorHAnsi"/>
          <w:sz w:val="16"/>
        </w:rPr>
        <w:t xml:space="preserve"> “</w:t>
      </w:r>
      <w:r w:rsidRPr="004B735B">
        <w:rPr>
          <w:rStyle w:val="StyleUnderline"/>
          <w:rFonts w:asciiTheme="minorHAnsi" w:hAnsiTheme="minorHAnsi" w:cstheme="minorHAnsi"/>
          <w:highlight w:val="yellow"/>
        </w:rPr>
        <w:t xml:space="preserve">It would undermine our </w:t>
      </w:r>
      <w:r w:rsidRPr="004B735B">
        <w:rPr>
          <w:rStyle w:val="Emphasis"/>
          <w:rFonts w:asciiTheme="minorHAnsi" w:hAnsiTheme="minorHAnsi" w:cstheme="minorHAnsi"/>
          <w:highlight w:val="yellow"/>
        </w:rPr>
        <w:t>perception</w:t>
      </w:r>
      <w:r w:rsidRPr="004B735B">
        <w:rPr>
          <w:rStyle w:val="StyleUnderline"/>
          <w:rFonts w:asciiTheme="minorHAnsi" w:hAnsiTheme="minorHAnsi" w:cstheme="minorHAnsi"/>
          <w:highlight w:val="yellow"/>
        </w:rPr>
        <w:t xml:space="preserve"> in the world that the U.S. honors its obligations,</w:t>
      </w:r>
      <w:r w:rsidRPr="004B735B">
        <w:rPr>
          <w:rStyle w:val="StyleUnderline"/>
          <w:rFonts w:asciiTheme="minorHAnsi" w:hAnsiTheme="minorHAnsi" w:cstheme="minorHAnsi"/>
        </w:rPr>
        <w:t>” he said. “</w:t>
      </w:r>
      <w:r w:rsidRPr="004B735B">
        <w:rPr>
          <w:rStyle w:val="Emphasis"/>
          <w:rFonts w:asciiTheme="minorHAnsi" w:hAnsiTheme="minorHAnsi" w:cstheme="minorHAnsi"/>
          <w:highlight w:val="yellow"/>
        </w:rPr>
        <w:t>We’re already under suspicion</w:t>
      </w:r>
      <w:r w:rsidRPr="004B735B">
        <w:rPr>
          <w:rStyle w:val="StyleUnderline"/>
          <w:rFonts w:asciiTheme="minorHAnsi" w:hAnsiTheme="minorHAnsi" w:cstheme="minorHAnsi"/>
        </w:rPr>
        <w:t xml:space="preserve"> because of NATO and the climate agreement.” Furthermore, withdrawing from the treaty could give Russia cover for deploying even more missiles in violation of the treaty. It also could spark a backlash from European allies within reach of the banned weapons, argues Joe Cirincione, president of the Ploughshares Fund, a leading disarmament group. “It would be insane for the United States to withdraw from a treaty that eliminated thousands of nuclear weapons that threatened us and our allies</w:t>
      </w:r>
      <w:r w:rsidRPr="004B735B">
        <w:rPr>
          <w:rFonts w:asciiTheme="minorHAnsi" w:hAnsiTheme="minorHAnsi" w:cstheme="minorHAnsi"/>
          <w:sz w:val="16"/>
        </w:rPr>
        <w:t>,” Cirincione said. “</w:t>
      </w:r>
      <w:r w:rsidRPr="004B735B">
        <w:rPr>
          <w:rStyle w:val="StyleUnderline"/>
          <w:rFonts w:asciiTheme="minorHAnsi" w:hAnsiTheme="minorHAnsi" w:cstheme="minorHAnsi"/>
        </w:rPr>
        <w:t>If you think relations between the Europeans and the U.S. are bad now, just start deploying nuclear weapons and see what happens</w:t>
      </w:r>
      <w:r w:rsidRPr="004B735B">
        <w:rPr>
          <w:rFonts w:asciiTheme="minorHAnsi" w:hAnsiTheme="minorHAnsi" w:cstheme="minorHAnsi"/>
          <w:sz w:val="16"/>
        </w:rPr>
        <w:t xml:space="preserve">.” And even with the new missile deployed by Russia, the U.S. does not have a compelling security reason to redeploy its own version, stressed Burt, who is now is co-chair of the Nuclear Crisis Group at the non-artisan advocacy group Global Zero. “Our requirement for an intermediate-range capability is much less than theirs,” he said, pointing out that Russia “is stuck in the middle of Eurasia with nuclear powers surrounding them” — in Europe, China and the Indian subcontinent. “We are not worried about the Canadians or the Brazilians.” Perry says </w:t>
      </w:r>
      <w:r w:rsidRPr="004B735B">
        <w:rPr>
          <w:rStyle w:val="StyleUnderline"/>
          <w:rFonts w:asciiTheme="minorHAnsi" w:hAnsiTheme="minorHAnsi" w:cstheme="minorHAnsi"/>
        </w:rPr>
        <w:t xml:space="preserve">the risk is bigger than just one class of atomic arms. </w:t>
      </w:r>
      <w:r w:rsidRPr="004B735B">
        <w:rPr>
          <w:rStyle w:val="StyleUnderline"/>
          <w:rFonts w:asciiTheme="minorHAnsi" w:hAnsiTheme="minorHAnsi" w:cstheme="minorHAnsi"/>
          <w:highlight w:val="yellow"/>
        </w:rPr>
        <w:t xml:space="preserve">On the line may be the </w:t>
      </w:r>
      <w:r w:rsidRPr="004B735B">
        <w:rPr>
          <w:rStyle w:val="Emphasis"/>
          <w:rFonts w:asciiTheme="minorHAnsi" w:hAnsiTheme="minorHAnsi" w:cstheme="minorHAnsi"/>
          <w:highlight w:val="yellow"/>
        </w:rPr>
        <w:t>entire nuclear arms control regime</w:t>
      </w:r>
      <w:r w:rsidRPr="004B735B">
        <w:rPr>
          <w:rStyle w:val="StyleUnderline"/>
          <w:rFonts w:asciiTheme="minorHAnsi" w:hAnsiTheme="minorHAnsi" w:cstheme="minorHAnsi"/>
          <w:highlight w:val="yellow"/>
        </w:rPr>
        <w:t>, including</w:t>
      </w:r>
      <w:r w:rsidRPr="004B735B">
        <w:rPr>
          <w:rStyle w:val="StyleUnderline"/>
          <w:rFonts w:asciiTheme="minorHAnsi" w:hAnsiTheme="minorHAnsi" w:cstheme="minorHAnsi"/>
        </w:rPr>
        <w:t xml:space="preserve"> the 2012 </w:t>
      </w:r>
      <w:r w:rsidRPr="004B735B">
        <w:rPr>
          <w:rStyle w:val="StyleUnderline"/>
          <w:rFonts w:asciiTheme="minorHAnsi" w:hAnsiTheme="minorHAnsi" w:cstheme="minorHAnsi"/>
          <w:highlight w:val="yellow"/>
        </w:rPr>
        <w:t>New START</w:t>
      </w:r>
      <w:r w:rsidRPr="004B735B">
        <w:rPr>
          <w:rStyle w:val="StyleUnderline"/>
          <w:rFonts w:asciiTheme="minorHAnsi" w:hAnsiTheme="minorHAnsi" w:cstheme="minorHAnsi"/>
        </w:rPr>
        <w:t xml:space="preserve"> Treaty that mandates deep cuts in both side's deployed nuclear missiles </w:t>
      </w:r>
      <w:r w:rsidRPr="004B735B">
        <w:rPr>
          <w:rFonts w:asciiTheme="minorHAnsi" w:hAnsiTheme="minorHAnsi" w:cstheme="minorHAnsi"/>
          <w:sz w:val="16"/>
        </w:rPr>
        <w:t>“</w:t>
      </w:r>
      <w:r w:rsidRPr="004B735B">
        <w:rPr>
          <w:rStyle w:val="StyleUnderline"/>
          <w:rFonts w:asciiTheme="minorHAnsi" w:hAnsiTheme="minorHAnsi" w:cstheme="minorHAnsi"/>
        </w:rPr>
        <w:t>It is hard to see a how we could negotiate a follow on to the New START Treaty if we just pulled out of the INF treaty</w:t>
      </w:r>
      <w:r w:rsidRPr="004B735B">
        <w:rPr>
          <w:rFonts w:asciiTheme="minorHAnsi" w:hAnsiTheme="minorHAnsi" w:cstheme="minorHAnsi"/>
          <w:sz w:val="16"/>
        </w:rPr>
        <w:t>,” he said. “It is pretty hard to ignore those [Russian] violations but I’d find a way not to pull out.”</w:t>
      </w:r>
    </w:p>
    <w:p w:rsidR="00935C39" w:rsidRPr="004B735B" w:rsidRDefault="00935C39" w:rsidP="00935C39">
      <w:pPr>
        <w:rPr>
          <w:rFonts w:asciiTheme="minorHAnsi" w:hAnsiTheme="minorHAnsi" w:cstheme="minorHAnsi"/>
          <w:sz w:val="16"/>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w:t>
      </w:r>
      <w:r w:rsidR="000468E9" w:rsidRPr="004B735B">
        <w:rPr>
          <w:rFonts w:asciiTheme="minorHAnsi" w:hAnsiTheme="minorHAnsi" w:cstheme="minorHAnsi"/>
        </w:rPr>
        <w:t>Racism/DACA</w:t>
      </w:r>
    </w:p>
    <w:p w:rsidR="00935C39" w:rsidRPr="004B735B" w:rsidRDefault="00935C39" w:rsidP="00935C39">
      <w:pPr>
        <w:pStyle w:val="Heading4"/>
        <w:rPr>
          <w:rFonts w:asciiTheme="minorHAnsi" w:hAnsiTheme="minorHAnsi" w:cstheme="minorHAnsi"/>
        </w:rPr>
      </w:pP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Trump is drowning with no life raft – the plan invigorates his agenda by solidifying the base </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Parker and Rucker, 6-19</w:t>
      </w:r>
      <w:r w:rsidRPr="004B735B">
        <w:rPr>
          <w:rFonts w:asciiTheme="minorHAnsi" w:hAnsiTheme="minorHAnsi" w:cstheme="minorHAnsi"/>
        </w:rPr>
        <w:t xml:space="preserve">-2017, Ashley and Phil, Washington Post, "Trump is struggling to stay calm on Russia, one morning call at a time," </w:t>
      </w:r>
      <w:hyperlink r:id="rId9" w:history="1">
        <w:r w:rsidRPr="004B735B">
          <w:rPr>
            <w:rStyle w:val="Hyperlink"/>
            <w:rFonts w:asciiTheme="minorHAnsi" w:hAnsiTheme="minorHAnsi" w:cstheme="minorHAnsi"/>
          </w:rPr>
          <w:t>https://www.washingtonpost.com/politics/trump-is-struggling-to-stay-calm-on-russia-one-morning-call-at-a-time/2017/06/22/1da3385a-5762-11e7-b38e-35fd8e0c288f_story.html?utm_term=.a4abfbc87d20</w:t>
        </w:r>
      </w:hyperlink>
      <w:r w:rsidRPr="004B735B">
        <w:rPr>
          <w:rFonts w:asciiTheme="minorHAnsi" w:hAnsiTheme="minorHAnsi" w:cstheme="minorHAnsi"/>
        </w:rPr>
        <w:t xml:space="preserve"> –br </w:t>
      </w:r>
    </w:p>
    <w:p w:rsidR="00935C39" w:rsidRPr="004B735B" w:rsidRDefault="00935C39" w:rsidP="00935C39">
      <w:pPr>
        <w:rPr>
          <w:rFonts w:asciiTheme="minorHAnsi" w:hAnsiTheme="minorHAnsi" w:cstheme="minorHAnsi"/>
        </w:rPr>
      </w:pPr>
      <w:r w:rsidRPr="004B735B">
        <w:rPr>
          <w:rFonts w:asciiTheme="minorHAnsi" w:hAnsiTheme="minorHAnsi" w:cstheme="minorHAnsi"/>
        </w:rPr>
        <w:t xml:space="preserve">The morning calls reflect another way that </w:t>
      </w:r>
      <w:r w:rsidRPr="004B735B">
        <w:rPr>
          <w:rStyle w:val="StyleUnderline"/>
          <w:rFonts w:asciiTheme="minorHAnsi" w:hAnsiTheme="minorHAnsi" w:cstheme="minorHAnsi"/>
          <w:highlight w:val="yellow"/>
        </w:rPr>
        <w:t>Trump’s tumultuous administration is</w:t>
      </w:r>
      <w:r w:rsidRPr="004B735B">
        <w:rPr>
          <w:rStyle w:val="StyleUnderline"/>
          <w:rFonts w:asciiTheme="minorHAnsi" w:hAnsiTheme="minorHAnsi" w:cstheme="minorHAnsi"/>
        </w:rPr>
        <w:t xml:space="preserve"> adapting to </w:t>
      </w:r>
      <w:r w:rsidRPr="004B735B">
        <w:rPr>
          <w:rStyle w:val="StyleUnderline"/>
          <w:rFonts w:asciiTheme="minorHAnsi" w:hAnsiTheme="minorHAnsi" w:cstheme="minorHAnsi"/>
          <w:highlight w:val="yellow"/>
        </w:rPr>
        <w:t xml:space="preserve">an </w:t>
      </w:r>
      <w:r w:rsidRPr="004B735B">
        <w:rPr>
          <w:rStyle w:val="Emphasis"/>
          <w:rFonts w:asciiTheme="minorHAnsi" w:hAnsiTheme="minorHAnsi" w:cstheme="minorHAnsi"/>
          <w:highlight w:val="yellow"/>
        </w:rPr>
        <w:t>unremitting</w:t>
      </w:r>
      <w:r w:rsidRPr="004B735B">
        <w:rPr>
          <w:rStyle w:val="StyleUnderline"/>
          <w:rFonts w:asciiTheme="minorHAnsi" w:hAnsiTheme="minorHAnsi" w:cstheme="minorHAnsi"/>
          <w:highlight w:val="yellow"/>
        </w:rPr>
        <w:t xml:space="preserve"> season of investigations</w:t>
      </w:r>
      <w:r w:rsidRPr="004B735B">
        <w:rPr>
          <w:rStyle w:val="StyleUnderline"/>
          <w:rFonts w:asciiTheme="minorHAnsi" w:hAnsiTheme="minorHAnsi" w:cstheme="minorHAnsi"/>
        </w:rPr>
        <w:t xml:space="preserve"> and to the president’s seemingly uncontrollable reactions to them.</w:t>
      </w:r>
      <w:r w:rsidRPr="004B735B">
        <w:rPr>
          <w:rFonts w:asciiTheme="minorHAnsi" w:hAnsiTheme="minorHAnsi" w:cstheme="minorHAnsi"/>
        </w:rPr>
        <w:t xml:space="preserve"> </w:t>
      </w:r>
      <w:r w:rsidRPr="004B735B">
        <w:rPr>
          <w:rStyle w:val="StyleUnderline"/>
          <w:rFonts w:asciiTheme="minorHAnsi" w:hAnsiTheme="minorHAnsi" w:cstheme="minorHAnsi"/>
        </w:rPr>
        <w:t xml:space="preserve">Interviews with 22 </w:t>
      </w:r>
      <w:r w:rsidRPr="004B735B">
        <w:rPr>
          <w:rStyle w:val="StyleUnderline"/>
          <w:rFonts w:asciiTheme="minorHAnsi" w:hAnsiTheme="minorHAnsi" w:cstheme="minorHAnsi"/>
          <w:highlight w:val="yellow"/>
        </w:rPr>
        <w:t>senior</w:t>
      </w:r>
      <w:r w:rsidRPr="004B735B">
        <w:rPr>
          <w:rStyle w:val="StyleUnderline"/>
          <w:rFonts w:asciiTheme="minorHAnsi" w:hAnsiTheme="minorHAnsi" w:cstheme="minorHAnsi"/>
        </w:rPr>
        <w:t xml:space="preserve"> administration </w:t>
      </w:r>
      <w:r w:rsidRPr="004B735B">
        <w:rPr>
          <w:rStyle w:val="StyleUnderline"/>
          <w:rFonts w:asciiTheme="minorHAnsi" w:hAnsiTheme="minorHAnsi" w:cstheme="minorHAnsi"/>
          <w:highlight w:val="yellow"/>
        </w:rPr>
        <w:t>officials</w:t>
      </w:r>
      <w:r w:rsidRPr="004B735B">
        <w:rPr>
          <w:rStyle w:val="StyleUnderline"/>
          <w:rFonts w:asciiTheme="minorHAnsi" w:hAnsiTheme="minorHAnsi" w:cstheme="minorHAnsi"/>
        </w:rPr>
        <w:t xml:space="preserve">, outside </w:t>
      </w:r>
      <w:r w:rsidRPr="004B735B">
        <w:rPr>
          <w:rStyle w:val="StyleUnderline"/>
          <w:rFonts w:asciiTheme="minorHAnsi" w:hAnsiTheme="minorHAnsi" w:cstheme="minorHAnsi"/>
          <w:highlight w:val="yellow"/>
        </w:rPr>
        <w:t>advisers, and Trump confidants</w:t>
      </w:r>
      <w:r w:rsidRPr="004B735B">
        <w:rPr>
          <w:rStyle w:val="StyleUnderline"/>
          <w:rFonts w:asciiTheme="minorHAnsi" w:hAnsiTheme="minorHAnsi" w:cstheme="minorHAnsi"/>
        </w:rPr>
        <w:t xml:space="preserve"> and allies </w:t>
      </w:r>
      <w:r w:rsidRPr="004B735B">
        <w:rPr>
          <w:rStyle w:val="StyleUnderline"/>
          <w:rFonts w:asciiTheme="minorHAnsi" w:hAnsiTheme="minorHAnsi" w:cstheme="minorHAnsi"/>
          <w:highlight w:val="yellow"/>
        </w:rPr>
        <w:t xml:space="preserve">reveal a White House still </w:t>
      </w:r>
      <w:r w:rsidRPr="004B735B">
        <w:rPr>
          <w:rStyle w:val="Emphasis"/>
          <w:rFonts w:asciiTheme="minorHAnsi" w:hAnsiTheme="minorHAnsi" w:cstheme="minorHAnsi"/>
          <w:highlight w:val="yellow"/>
        </w:rPr>
        <w:t>trying</w:t>
      </w:r>
      <w:r w:rsidRPr="004B735B">
        <w:rPr>
          <w:rStyle w:val="StyleUnderline"/>
          <w:rFonts w:asciiTheme="minorHAnsi" w:hAnsiTheme="minorHAnsi" w:cstheme="minorHAnsi"/>
        </w:rPr>
        <w:t xml:space="preserve">, after five months of halting progress, </w:t>
      </w:r>
      <w:r w:rsidRPr="004B735B">
        <w:rPr>
          <w:rStyle w:val="Emphasis"/>
          <w:rFonts w:asciiTheme="minorHAnsi" w:hAnsiTheme="minorHAnsi" w:cstheme="minorHAnsi"/>
          <w:highlight w:val="yellow"/>
        </w:rPr>
        <w:t>to establish a steady rhythm of governance</w:t>
      </w:r>
      <w:r w:rsidRPr="004B735B">
        <w:rPr>
          <w:rStyle w:val="StyleUnderline"/>
          <w:rFonts w:asciiTheme="minorHAnsi" w:hAnsiTheme="minorHAnsi" w:cstheme="minorHAnsi"/>
        </w:rPr>
        <w:t xml:space="preserve"> while also indulging and managing Trump’s combative and sometimes self-destructive impulses. </w:t>
      </w:r>
      <w:r w:rsidRPr="004B735B">
        <w:rPr>
          <w:rStyle w:val="StyleUnderline"/>
          <w:rFonts w:asciiTheme="minorHAnsi" w:hAnsiTheme="minorHAnsi" w:cstheme="minorHAnsi"/>
          <w:highlight w:val="yellow"/>
        </w:rPr>
        <w:t>The White House is laboring to prevent</w:t>
      </w:r>
      <w:r w:rsidRPr="004B735B">
        <w:rPr>
          <w:rStyle w:val="StyleUnderline"/>
          <w:rFonts w:asciiTheme="minorHAnsi" w:hAnsiTheme="minorHAnsi" w:cstheme="minorHAnsi"/>
        </w:rPr>
        <w:t xml:space="preserve"> the </w:t>
      </w:r>
      <w:r w:rsidRPr="004B735B">
        <w:rPr>
          <w:rStyle w:val="StyleUnderline"/>
          <w:rFonts w:asciiTheme="minorHAnsi" w:hAnsiTheme="minorHAnsi" w:cstheme="minorHAnsi"/>
          <w:highlight w:val="yellow"/>
        </w:rPr>
        <w:t>Russia</w:t>
      </w:r>
      <w:r w:rsidRPr="004B735B">
        <w:rPr>
          <w:rStyle w:val="StyleUnderline"/>
          <w:rFonts w:asciiTheme="minorHAnsi" w:hAnsiTheme="minorHAnsi" w:cstheme="minorHAnsi"/>
        </w:rPr>
        <w:t xml:space="preserve"> matter </w:t>
      </w:r>
      <w:r w:rsidRPr="004B735B">
        <w:rPr>
          <w:rStyle w:val="StyleUnderline"/>
          <w:rFonts w:asciiTheme="minorHAnsi" w:hAnsiTheme="minorHAnsi" w:cstheme="minorHAnsi"/>
          <w:highlight w:val="yellow"/>
        </w:rPr>
        <w:t xml:space="preserve">from </w:t>
      </w:r>
      <w:r w:rsidRPr="004B735B">
        <w:rPr>
          <w:rStyle w:val="Emphasis"/>
          <w:rFonts w:asciiTheme="minorHAnsi" w:hAnsiTheme="minorHAnsi" w:cstheme="minorHAnsi"/>
          <w:highlight w:val="yellow"/>
        </w:rPr>
        <w:t>overtaking its broader agenda</w:t>
      </w:r>
      <w:r w:rsidRPr="004B735B">
        <w:rPr>
          <w:rStyle w:val="StyleUnderline"/>
          <w:rFonts w:asciiTheme="minorHAnsi" w:hAnsiTheme="minorHAnsi" w:cstheme="minorHAnsi"/>
        </w:rPr>
        <w:t>, diligently rolling out a series of theme weeks, focusing on topics including infrastructure and workforce development. West Wing aides are working to keep the president on schedule, trotting him around the country in front of the supportive crowds that energize him</w:t>
      </w:r>
      <w:r w:rsidRPr="004B735B">
        <w:rPr>
          <w:rFonts w:asciiTheme="minorHAnsi" w:hAnsiTheme="minorHAnsi" w:cstheme="minorHAnsi"/>
        </w:rPr>
        <w:t>. Trump is also planning several big announcements on trade in the coming weeks, before jetting off to Poland and Germany in early July. “</w:t>
      </w:r>
      <w:r w:rsidRPr="004B735B">
        <w:rPr>
          <w:rStyle w:val="Emphasis"/>
          <w:rFonts w:asciiTheme="minorHAnsi" w:hAnsiTheme="minorHAnsi" w:cstheme="minorHAnsi"/>
          <w:highlight w:val="yellow"/>
        </w:rPr>
        <w:t>This is not astrophysics</w:t>
      </w:r>
      <w:r w:rsidRPr="004B735B">
        <w:rPr>
          <w:rFonts w:asciiTheme="minorHAnsi" w:hAnsiTheme="minorHAnsi" w:cstheme="minorHAnsi"/>
        </w:rPr>
        <w:t>,” chief strategist Stephen K. Bannon said. “</w:t>
      </w:r>
      <w:r w:rsidRPr="004B735B">
        <w:rPr>
          <w:rStyle w:val="Emphasis"/>
          <w:rFonts w:asciiTheme="minorHAnsi" w:hAnsiTheme="minorHAnsi" w:cstheme="minorHAnsi"/>
          <w:highlight w:val="yellow"/>
        </w:rPr>
        <w:t>You</w:t>
      </w:r>
      <w:r w:rsidRPr="004B735B">
        <w:rPr>
          <w:rStyle w:val="StyleUnderline"/>
          <w:rFonts w:asciiTheme="minorHAnsi" w:hAnsiTheme="minorHAnsi" w:cstheme="minorHAnsi"/>
          <w:highlight w:val="yellow"/>
        </w:rPr>
        <w:t xml:space="preserve"> </w:t>
      </w:r>
      <w:r w:rsidRPr="004B735B">
        <w:rPr>
          <w:rStyle w:val="Emphasis"/>
          <w:rFonts w:asciiTheme="minorHAnsi" w:hAnsiTheme="minorHAnsi" w:cstheme="minorHAnsi"/>
          <w:highlight w:val="yellow"/>
        </w:rPr>
        <w:t>solidify</w:t>
      </w:r>
      <w:r w:rsidRPr="004B735B">
        <w:rPr>
          <w:rStyle w:val="StyleUnderline"/>
          <w:rFonts w:asciiTheme="minorHAnsi" w:hAnsiTheme="minorHAnsi" w:cstheme="minorHAnsi"/>
        </w:rPr>
        <w:t xml:space="preserve"> your base </w:t>
      </w:r>
      <w:r w:rsidRPr="004B735B">
        <w:rPr>
          <w:rStyle w:val="Emphasis"/>
          <w:rFonts w:asciiTheme="minorHAnsi" w:hAnsiTheme="minorHAnsi" w:cstheme="minorHAnsi"/>
          <w:highlight w:val="yellow"/>
        </w:rPr>
        <w:t>and</w:t>
      </w:r>
      <w:r w:rsidRPr="004B735B">
        <w:rPr>
          <w:rStyle w:val="StyleUnderline"/>
          <w:rFonts w:asciiTheme="minorHAnsi" w:hAnsiTheme="minorHAnsi" w:cstheme="minorHAnsi"/>
        </w:rPr>
        <w:t xml:space="preserve"> you </w:t>
      </w:r>
      <w:r w:rsidRPr="004B735B">
        <w:rPr>
          <w:rStyle w:val="Emphasis"/>
          <w:rFonts w:asciiTheme="minorHAnsi" w:hAnsiTheme="minorHAnsi" w:cstheme="minorHAnsi"/>
          <w:highlight w:val="yellow"/>
        </w:rPr>
        <w:t>grow</w:t>
      </w:r>
      <w:r w:rsidRPr="004B735B">
        <w:rPr>
          <w:rStyle w:val="StyleUnderline"/>
          <w:rFonts w:asciiTheme="minorHAnsi" w:hAnsiTheme="minorHAnsi" w:cstheme="minorHAnsi"/>
          <w:highlight w:val="yellow"/>
        </w:rPr>
        <w:t xml:space="preserve"> </w:t>
      </w:r>
      <w:r w:rsidRPr="004B735B">
        <w:rPr>
          <w:rStyle w:val="Emphasis"/>
          <w:rFonts w:asciiTheme="minorHAnsi" w:hAnsiTheme="minorHAnsi" w:cstheme="minorHAnsi"/>
          <w:highlight w:val="yellow"/>
        </w:rPr>
        <w:t>your base by getting things done</w:t>
      </w:r>
      <w:r w:rsidRPr="004B735B">
        <w:rPr>
          <w:rStyle w:val="StyleUnderline"/>
          <w:rFonts w:asciiTheme="minorHAnsi" w:hAnsiTheme="minorHAnsi" w:cstheme="minorHAnsi"/>
          <w:highlight w:val="yellow"/>
        </w:rPr>
        <w:t>. That’s what people want to see</w:t>
      </w:r>
      <w:r w:rsidRPr="004B735B">
        <w:rPr>
          <w:rFonts w:asciiTheme="minorHAnsi" w:hAnsiTheme="minorHAnsi" w:cstheme="minorHAnsi"/>
        </w:rPr>
        <w:t xml:space="preserve">.” Senior officials have also been devising an overhaul of the White House communications operation to better meet the offensive and defensive demands of the president they serve, as well as the 24-hour cycle of tweet-size news. “As his detractors suffer from this never-ending ‘Russian concussion,’ the president has been tending to business as usual — bilateral meetings, progress on health care, tax and infrastructure reform, and job creation,” said Kellyanne Conway, counselor to the president. “Conjecture about the mood and momentum of the West Wing is inaccurate and overwrought. The pace is breakneck, the trajectory upward.” Inside and outside the White House, advisers and friends are also engaging in quiet, informal conversations about when it makes sense for embattled Chief of Staff Reince Priebus to step aside — and who his replacement should be. Some of Priebus’s most senior colleagues speak ill of his leadership abilities, with one tagging him “the most imperiled person here,” although others insist Priebus is in solid standing with the president. Some in the White House fret over what they view as the president’s fits of rage, and </w:t>
      </w:r>
      <w:r w:rsidRPr="004B735B">
        <w:rPr>
          <w:rStyle w:val="StyleUnderline"/>
          <w:rFonts w:asciiTheme="minorHAnsi" w:hAnsiTheme="minorHAnsi" w:cstheme="minorHAnsi"/>
          <w:highlight w:val="yellow"/>
        </w:rPr>
        <w:t>Trump’s</w:t>
      </w:r>
      <w:r w:rsidRPr="004B735B">
        <w:rPr>
          <w:rStyle w:val="StyleUnderline"/>
          <w:rFonts w:asciiTheme="minorHAnsi" w:hAnsiTheme="minorHAnsi" w:cstheme="minorHAnsi"/>
        </w:rPr>
        <w:t xml:space="preserve"> longtime </w:t>
      </w:r>
      <w:r w:rsidRPr="004B735B">
        <w:rPr>
          <w:rStyle w:val="StyleUnderline"/>
          <w:rFonts w:asciiTheme="minorHAnsi" w:hAnsiTheme="minorHAnsi" w:cstheme="minorHAnsi"/>
          <w:highlight w:val="yellow"/>
        </w:rPr>
        <w:t>friends say his mood has been more sour than at any point since they have known him</w:t>
      </w:r>
      <w:r w:rsidRPr="004B735B">
        <w:rPr>
          <w:rFonts w:asciiTheme="minorHAnsi" w:hAnsiTheme="minorHAnsi" w:cstheme="minorHAnsi"/>
        </w:rPr>
        <w:t xml:space="preserve">. They privately worry about his health, noting that he appears to have gained weight in recent months and that the darkness around his eyes reveals his stress. </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Education reform is </w:t>
      </w:r>
      <w:r w:rsidRPr="004B735B">
        <w:rPr>
          <w:rFonts w:asciiTheme="minorHAnsi" w:hAnsiTheme="minorHAnsi" w:cstheme="minorHAnsi"/>
          <w:u w:val="single"/>
        </w:rPr>
        <w:t>massively popular</w:t>
      </w:r>
      <w:r w:rsidRPr="004B735B">
        <w:rPr>
          <w:rFonts w:asciiTheme="minorHAnsi" w:hAnsiTheme="minorHAnsi" w:cstheme="minorHAnsi"/>
        </w:rPr>
        <w:t xml:space="preserve"> with progressive reformers that carry a </w:t>
      </w:r>
      <w:r w:rsidRPr="004B735B">
        <w:rPr>
          <w:rFonts w:asciiTheme="minorHAnsi" w:hAnsiTheme="minorHAnsi" w:cstheme="minorHAnsi"/>
          <w:u w:val="single"/>
        </w:rPr>
        <w:t>huge sway</w:t>
      </w:r>
      <w:r w:rsidRPr="004B735B">
        <w:rPr>
          <w:rFonts w:asciiTheme="minorHAnsi" w:hAnsiTheme="minorHAnsi" w:cstheme="minorHAnsi"/>
        </w:rPr>
        <w:t xml:space="preserve"> with Congress – this link </w:t>
      </w:r>
      <w:r w:rsidRPr="004B735B">
        <w:rPr>
          <w:rFonts w:asciiTheme="minorHAnsi" w:hAnsiTheme="minorHAnsi" w:cstheme="minorHAnsi"/>
          <w:u w:val="single"/>
        </w:rPr>
        <w:t>independently turns case</w:t>
      </w:r>
      <w:r w:rsidRPr="004B735B">
        <w:rPr>
          <w:rFonts w:asciiTheme="minorHAnsi" w:hAnsiTheme="minorHAnsi" w:cstheme="minorHAnsi"/>
        </w:rPr>
        <w:t xml:space="preserve"> – it legitimizes Trump’</w:t>
      </w:r>
      <w:r w:rsidR="002F025A" w:rsidRPr="004B735B">
        <w:rPr>
          <w:rFonts w:asciiTheme="minorHAnsi" w:hAnsiTheme="minorHAnsi" w:cstheme="minorHAnsi"/>
        </w:rPr>
        <w:t xml:space="preserve">s xenophobic immigration agenda and authors widespread islamophobia </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Williams ’17</w:t>
      </w:r>
      <w:r w:rsidRPr="004B735B">
        <w:rPr>
          <w:rFonts w:asciiTheme="minorHAnsi" w:hAnsiTheme="minorHAnsi" w:cstheme="minorHAnsi"/>
        </w:rPr>
        <w:t xml:space="preserve"> </w:t>
      </w:r>
      <w:r w:rsidRPr="004B735B">
        <w:rPr>
          <w:rFonts w:asciiTheme="minorHAnsi" w:hAnsiTheme="minorHAnsi" w:cstheme="minorHAnsi"/>
          <w:sz w:val="16"/>
          <w:szCs w:val="16"/>
        </w:rPr>
        <w:t>(Conor P. Williams is a senior researcher in New America’s Education Policy Program and founder of its Dual Language Learners National Work Group. Williams is a former first-grade teacher who holds a Ph.D. in government from Georgetown University, a master’s in science for teachers from Pace University and a B.A. in government and Spanish from Bowdoin College. “Williams: The Temptation to Compromise With Trump on Schools — and Why It Might Kill Education Reform.” January 18, 2017. https://www.the74million.org/article/williams-the-temptation-to-compromise-with-trump-on-schools-and-why-it-might-kill-education-reform)</w:t>
      </w:r>
      <w:r w:rsidRPr="004B735B">
        <w:rPr>
          <w:rFonts w:asciiTheme="minorHAnsi" w:hAnsiTheme="minorHAnsi" w:cstheme="minorHAnsi"/>
        </w:rPr>
        <w:t xml:space="preserve"> </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 xml:space="preserve">As the prospect of unified GOP control of the federal government roars into view, some of those </w:t>
      </w:r>
      <w:r w:rsidRPr="004B735B">
        <w:rPr>
          <w:rFonts w:asciiTheme="minorHAnsi" w:hAnsiTheme="minorHAnsi" w:cstheme="minorHAnsi"/>
          <w:highlight w:val="yellow"/>
          <w:u w:val="single"/>
        </w:rPr>
        <w:t>Republicans are discovering that</w:t>
      </w:r>
      <w:r w:rsidRPr="004B735B">
        <w:rPr>
          <w:rFonts w:asciiTheme="minorHAnsi" w:hAnsiTheme="minorHAnsi" w:cstheme="minorHAnsi"/>
          <w:sz w:val="16"/>
        </w:rPr>
        <w:t xml:space="preserve">, hey, </w:t>
      </w:r>
      <w:r w:rsidRPr="004B735B">
        <w:rPr>
          <w:rFonts w:asciiTheme="minorHAnsi" w:hAnsiTheme="minorHAnsi" w:cstheme="minorHAnsi"/>
          <w:highlight w:val="yellow"/>
          <w:u w:val="single"/>
        </w:rPr>
        <w:t xml:space="preserve">the orange guy might just </w:t>
      </w:r>
      <w:r w:rsidRPr="004B735B">
        <w:rPr>
          <w:rFonts w:asciiTheme="minorHAnsi" w:hAnsiTheme="minorHAnsi" w:cstheme="minorHAnsi"/>
          <w:b/>
          <w:highlight w:val="yellow"/>
          <w:u w:val="single"/>
        </w:rPr>
        <w:t>have the juice they need</w:t>
      </w:r>
      <w:r w:rsidRPr="004B735B">
        <w:rPr>
          <w:rFonts w:asciiTheme="minorHAnsi" w:hAnsiTheme="minorHAnsi" w:cstheme="minorHAnsi"/>
          <w:highlight w:val="yellow"/>
          <w:u w:val="single"/>
        </w:rPr>
        <w:t xml:space="preserve"> </w:t>
      </w:r>
      <w:r w:rsidRPr="004B735B">
        <w:rPr>
          <w:rFonts w:asciiTheme="minorHAnsi" w:hAnsiTheme="minorHAnsi" w:cstheme="minorHAnsi"/>
          <w:b/>
          <w:highlight w:val="yellow"/>
          <w:u w:val="single"/>
        </w:rPr>
        <w:t>to push through a reform priority</w:t>
      </w:r>
      <w:r w:rsidRPr="004B735B">
        <w:rPr>
          <w:rFonts w:asciiTheme="minorHAnsi" w:hAnsiTheme="minorHAnsi" w:cstheme="minorHAnsi"/>
          <w:sz w:val="16"/>
        </w:rPr>
        <w:t xml:space="preserve"> or two. As my New America colleague Kevin Carey has put it, conservatives and Republicans in Washington, D.C., who, after eight years out of power and for reasons that range from wishful thinking to much worse, are busily convincing themselves that Donald Trump is redeemable. He is not. His bigotry is bone-deep. Indeed, après le deluge de Trump, some </w:t>
      </w:r>
      <w:r w:rsidRPr="004B735B">
        <w:rPr>
          <w:rFonts w:asciiTheme="minorHAnsi" w:hAnsiTheme="minorHAnsi" w:cstheme="minorHAnsi"/>
          <w:highlight w:val="yellow"/>
          <w:u w:val="single"/>
        </w:rPr>
        <w:t>conservative</w:t>
      </w:r>
      <w:r w:rsidRPr="004B735B">
        <w:rPr>
          <w:rFonts w:asciiTheme="minorHAnsi" w:hAnsiTheme="minorHAnsi" w:cstheme="minorHAnsi"/>
          <w:u w:val="single"/>
        </w:rPr>
        <w:t xml:space="preserve"> education </w:t>
      </w:r>
      <w:r w:rsidRPr="004B735B">
        <w:rPr>
          <w:rFonts w:asciiTheme="minorHAnsi" w:hAnsiTheme="minorHAnsi" w:cstheme="minorHAnsi"/>
          <w:highlight w:val="yellow"/>
          <w:u w:val="single"/>
        </w:rPr>
        <w:t>reformers</w:t>
      </w:r>
      <w:r w:rsidRPr="004B735B">
        <w:rPr>
          <w:rFonts w:asciiTheme="minorHAnsi" w:hAnsiTheme="minorHAnsi" w:cstheme="minorHAnsi"/>
          <w:u w:val="single"/>
        </w:rPr>
        <w:t xml:space="preserve"> have started</w:t>
      </w:r>
      <w:r w:rsidRPr="004B735B">
        <w:rPr>
          <w:rFonts w:asciiTheme="minorHAnsi" w:hAnsiTheme="minorHAnsi" w:cstheme="minorHAnsi"/>
          <w:sz w:val="16"/>
        </w:rPr>
        <w:t xml:space="preserve"> feeling out the center and left of what remains of the education reform movement </w:t>
      </w:r>
      <w:r w:rsidRPr="004B735B">
        <w:rPr>
          <w:rFonts w:asciiTheme="minorHAnsi" w:hAnsiTheme="minorHAnsi" w:cstheme="minorHAnsi"/>
          <w:u w:val="single"/>
        </w:rPr>
        <w:t xml:space="preserve">to </w:t>
      </w:r>
      <w:r w:rsidRPr="004B735B">
        <w:rPr>
          <w:rFonts w:asciiTheme="minorHAnsi" w:hAnsiTheme="minorHAnsi" w:cstheme="minorHAnsi"/>
          <w:highlight w:val="yellow"/>
          <w:u w:val="single"/>
        </w:rPr>
        <w:t>ask us to</w:t>
      </w:r>
      <w:r w:rsidRPr="004B735B">
        <w:rPr>
          <w:rFonts w:asciiTheme="minorHAnsi" w:hAnsiTheme="minorHAnsi" w:cstheme="minorHAnsi"/>
          <w:sz w:val="16"/>
        </w:rPr>
        <w:t xml:space="preserve"> swallow our concerns and </w:t>
      </w:r>
      <w:r w:rsidRPr="004B735B">
        <w:rPr>
          <w:rFonts w:asciiTheme="minorHAnsi" w:hAnsiTheme="minorHAnsi" w:cstheme="minorHAnsi"/>
          <w:b/>
          <w:highlight w:val="yellow"/>
          <w:u w:val="single"/>
        </w:rPr>
        <w:t>work with the incoming administration</w:t>
      </w:r>
      <w:r w:rsidRPr="004B735B">
        <w:rPr>
          <w:rFonts w:asciiTheme="minorHAnsi" w:hAnsiTheme="minorHAnsi" w:cstheme="minorHAnsi"/>
          <w:highlight w:val="yellow"/>
          <w:u w:val="single"/>
        </w:rPr>
        <w:t xml:space="preserve"> “for the kids</w:t>
      </w:r>
      <w:r w:rsidRPr="004B735B">
        <w:rPr>
          <w:rFonts w:asciiTheme="minorHAnsi" w:hAnsiTheme="minorHAnsi" w:cstheme="minorHAnsi"/>
          <w:u w:val="single"/>
        </w:rPr>
        <w:t>.”</w:t>
      </w:r>
      <w:r w:rsidRPr="004B735B">
        <w:rPr>
          <w:rFonts w:asciiTheme="minorHAnsi" w:hAnsiTheme="minorHAnsi" w:cstheme="minorHAnsi"/>
          <w:sz w:val="16"/>
        </w:rPr>
        <w:t xml:space="preserve"> I asked Shavar Jeffries, president of the Democrats for Education Reform (a key progressive reform organization) about the dynamics of this situation. He explained them this way: “We think that </w:t>
      </w:r>
      <w:r w:rsidRPr="004B735B">
        <w:rPr>
          <w:rFonts w:asciiTheme="minorHAnsi" w:hAnsiTheme="minorHAnsi" w:cstheme="minorHAnsi"/>
          <w:highlight w:val="yellow"/>
          <w:u w:val="single"/>
        </w:rPr>
        <w:t>just because we strongly disagree</w:t>
      </w:r>
      <w:r w:rsidRPr="004B735B">
        <w:rPr>
          <w:rFonts w:asciiTheme="minorHAnsi" w:hAnsiTheme="minorHAnsi" w:cstheme="minorHAnsi"/>
          <w:u w:val="single"/>
        </w:rPr>
        <w:t xml:space="preserve"> with the president</w:t>
      </w:r>
      <w:r w:rsidRPr="004B735B">
        <w:rPr>
          <w:rFonts w:asciiTheme="minorHAnsi" w:hAnsiTheme="minorHAnsi" w:cstheme="minorHAnsi"/>
          <w:sz w:val="16"/>
        </w:rPr>
        <w:t xml:space="preserve">-elect </w:t>
      </w:r>
      <w:r w:rsidRPr="004B735B">
        <w:rPr>
          <w:rFonts w:asciiTheme="minorHAnsi" w:hAnsiTheme="minorHAnsi" w:cstheme="minorHAnsi"/>
          <w:u w:val="single"/>
        </w:rPr>
        <w:t>on</w:t>
      </w:r>
      <w:r w:rsidRPr="004B735B">
        <w:rPr>
          <w:rFonts w:asciiTheme="minorHAnsi" w:hAnsiTheme="minorHAnsi" w:cstheme="minorHAnsi"/>
          <w:sz w:val="16"/>
        </w:rPr>
        <w:t xml:space="preserve"> a variety of </w:t>
      </w:r>
      <w:r w:rsidRPr="004B735B">
        <w:rPr>
          <w:rFonts w:asciiTheme="minorHAnsi" w:hAnsiTheme="minorHAnsi" w:cstheme="minorHAnsi"/>
          <w:u w:val="single"/>
        </w:rPr>
        <w:t>different policies</w:t>
      </w:r>
      <w:r w:rsidRPr="004B735B">
        <w:rPr>
          <w:rFonts w:asciiTheme="minorHAnsi" w:hAnsiTheme="minorHAnsi" w:cstheme="minorHAnsi"/>
          <w:sz w:val="16"/>
        </w:rPr>
        <w:t xml:space="preserve"> and the rhetoric undergirding those policies, that </w:t>
      </w:r>
      <w:r w:rsidRPr="004B735B">
        <w:rPr>
          <w:rFonts w:asciiTheme="minorHAnsi" w:hAnsiTheme="minorHAnsi" w:cstheme="minorHAnsi"/>
          <w:b/>
          <w:highlight w:val="yellow"/>
          <w:u w:val="single"/>
        </w:rPr>
        <w:t>doesn’t mean</w:t>
      </w:r>
      <w:r w:rsidRPr="004B735B">
        <w:rPr>
          <w:rFonts w:asciiTheme="minorHAnsi" w:hAnsiTheme="minorHAnsi" w:cstheme="minorHAnsi"/>
          <w:sz w:val="16"/>
        </w:rPr>
        <w:t xml:space="preserve"> that </w:t>
      </w:r>
      <w:r w:rsidRPr="004B735B">
        <w:rPr>
          <w:rFonts w:asciiTheme="minorHAnsi" w:hAnsiTheme="minorHAnsi" w:cstheme="minorHAnsi"/>
          <w:highlight w:val="yellow"/>
          <w:u w:val="single"/>
        </w:rPr>
        <w:t>there aren’t</w:t>
      </w:r>
      <w:r w:rsidRPr="004B735B">
        <w:rPr>
          <w:rFonts w:asciiTheme="minorHAnsi" w:hAnsiTheme="minorHAnsi" w:cstheme="minorHAnsi"/>
          <w:sz w:val="16"/>
        </w:rPr>
        <w:t xml:space="preserve"> a number of </w:t>
      </w:r>
      <w:r w:rsidRPr="004B735B">
        <w:rPr>
          <w:rFonts w:asciiTheme="minorHAnsi" w:hAnsiTheme="minorHAnsi" w:cstheme="minorHAnsi"/>
          <w:highlight w:val="yellow"/>
          <w:u w:val="single"/>
        </w:rPr>
        <w:t>policies</w:t>
      </w:r>
      <w:r w:rsidRPr="004B735B">
        <w:rPr>
          <w:rFonts w:asciiTheme="minorHAnsi" w:hAnsiTheme="minorHAnsi" w:cstheme="minorHAnsi"/>
          <w:u w:val="single"/>
        </w:rPr>
        <w:t xml:space="preserve"> that </w:t>
      </w:r>
      <w:r w:rsidRPr="004B735B">
        <w:rPr>
          <w:rFonts w:asciiTheme="minorHAnsi" w:hAnsiTheme="minorHAnsi" w:cstheme="minorHAnsi"/>
          <w:highlight w:val="yellow"/>
          <w:u w:val="single"/>
        </w:rPr>
        <w:t xml:space="preserve">we agree with and </w:t>
      </w:r>
      <w:r w:rsidRPr="004B735B">
        <w:rPr>
          <w:rFonts w:asciiTheme="minorHAnsi" w:hAnsiTheme="minorHAnsi" w:cstheme="minorHAnsi"/>
          <w:b/>
          <w:highlight w:val="yellow"/>
          <w:u w:val="single"/>
        </w:rPr>
        <w:t>would benefit</w:t>
      </w:r>
      <w:r w:rsidRPr="004B735B">
        <w:rPr>
          <w:rFonts w:asciiTheme="minorHAnsi" w:hAnsiTheme="minorHAnsi" w:cstheme="minorHAnsi"/>
          <w:sz w:val="16"/>
        </w:rPr>
        <w:t xml:space="preserve"> the </w:t>
      </w:r>
      <w:r w:rsidRPr="004B735B">
        <w:rPr>
          <w:rFonts w:asciiTheme="minorHAnsi" w:hAnsiTheme="minorHAnsi" w:cstheme="minorHAnsi"/>
          <w:b/>
          <w:highlight w:val="yellow"/>
          <w:u w:val="single"/>
        </w:rPr>
        <w:t>families</w:t>
      </w:r>
      <w:r w:rsidRPr="004B735B">
        <w:rPr>
          <w:rFonts w:asciiTheme="minorHAnsi" w:hAnsiTheme="minorHAnsi" w:cstheme="minorHAnsi"/>
          <w:sz w:val="16"/>
        </w:rPr>
        <w:t xml:space="preserve"> that we advocate for...</w:t>
      </w:r>
      <w:r w:rsidRPr="004B735B">
        <w:rPr>
          <w:rFonts w:asciiTheme="minorHAnsi" w:hAnsiTheme="minorHAnsi" w:cstheme="minorHAnsi"/>
          <w:b/>
          <w:highlight w:val="yellow"/>
          <w:u w:val="single"/>
        </w:rPr>
        <w:t>even if it’s one issue</w:t>
      </w:r>
      <w:r w:rsidRPr="004B735B">
        <w:rPr>
          <w:rFonts w:asciiTheme="minorHAnsi" w:hAnsiTheme="minorHAnsi" w:cstheme="minorHAnsi"/>
          <w:u w:val="single"/>
        </w:rPr>
        <w:t xml:space="preserve">, even if it’s one out of a hundred, we’re gonna work to ensure that </w:t>
      </w:r>
      <w:r w:rsidRPr="004B735B">
        <w:rPr>
          <w:rFonts w:asciiTheme="minorHAnsi" w:hAnsiTheme="minorHAnsi" w:cstheme="minorHAnsi"/>
          <w:b/>
          <w:highlight w:val="yellow"/>
          <w:u w:val="single"/>
        </w:rPr>
        <w:t>it’s positive going forward</w:t>
      </w:r>
      <w:r w:rsidRPr="004B735B">
        <w:rPr>
          <w:rFonts w:asciiTheme="minorHAnsi" w:hAnsiTheme="minorHAnsi" w:cstheme="minorHAnsi"/>
          <w:sz w:val="16"/>
        </w:rPr>
        <w:t xml:space="preserve">.” Other </w:t>
      </w:r>
      <w:r w:rsidRPr="004B735B">
        <w:rPr>
          <w:rFonts w:asciiTheme="minorHAnsi" w:hAnsiTheme="minorHAnsi" w:cstheme="minorHAnsi"/>
          <w:b/>
          <w:highlight w:val="yellow"/>
          <w:u w:val="single"/>
        </w:rPr>
        <w:t>progressive reformers agree</w:t>
      </w:r>
      <w:r w:rsidRPr="004B735B">
        <w:rPr>
          <w:rFonts w:asciiTheme="minorHAnsi" w:hAnsiTheme="minorHAnsi" w:cstheme="minorHAnsi"/>
          <w:sz w:val="16"/>
        </w:rPr>
        <w:t>. Ned Stanley, deputy director of the New York Campaign for Achievement Now, emailed me, “</w:t>
      </w:r>
      <w:r w:rsidRPr="004B735B">
        <w:rPr>
          <w:rFonts w:asciiTheme="minorHAnsi" w:hAnsiTheme="minorHAnsi" w:cstheme="minorHAnsi"/>
          <w:u w:val="single"/>
        </w:rPr>
        <w:t>For</w:t>
      </w:r>
      <w:r w:rsidRPr="004B735B">
        <w:rPr>
          <w:rFonts w:asciiTheme="minorHAnsi" w:hAnsiTheme="minorHAnsi" w:cstheme="minorHAnsi"/>
          <w:sz w:val="16"/>
        </w:rPr>
        <w:t xml:space="preserve"> the </w:t>
      </w:r>
      <w:r w:rsidRPr="004B735B">
        <w:rPr>
          <w:rFonts w:asciiTheme="minorHAnsi" w:hAnsiTheme="minorHAnsi" w:cstheme="minorHAnsi"/>
          <w:u w:val="single"/>
        </w:rPr>
        <w:t>reformers</w:t>
      </w:r>
      <w:r w:rsidRPr="004B735B">
        <w:rPr>
          <w:rFonts w:asciiTheme="minorHAnsi" w:hAnsiTheme="minorHAnsi" w:cstheme="minorHAnsi"/>
          <w:sz w:val="16"/>
        </w:rPr>
        <w:t xml:space="preserve"> I know, their </w:t>
      </w:r>
      <w:r w:rsidRPr="004B735B">
        <w:rPr>
          <w:rFonts w:asciiTheme="minorHAnsi" w:hAnsiTheme="minorHAnsi" w:cstheme="minorHAnsi"/>
          <w:u w:val="single"/>
        </w:rPr>
        <w:t xml:space="preserve">focus in education has </w:t>
      </w:r>
      <w:r w:rsidRPr="004B735B">
        <w:rPr>
          <w:rFonts w:asciiTheme="minorHAnsi" w:hAnsiTheme="minorHAnsi" w:cstheme="minorHAnsi"/>
          <w:b/>
          <w:u w:val="single"/>
        </w:rPr>
        <w:t>little to do with</w:t>
      </w:r>
      <w:r w:rsidRPr="004B735B">
        <w:rPr>
          <w:rFonts w:asciiTheme="minorHAnsi" w:hAnsiTheme="minorHAnsi" w:cstheme="minorHAnsi"/>
          <w:sz w:val="16"/>
        </w:rPr>
        <w:t xml:space="preserve"> conservatism or progressivism and the policies they advocate for can’t be cleanly placed into </w:t>
      </w:r>
      <w:r w:rsidRPr="004B735B">
        <w:rPr>
          <w:rFonts w:asciiTheme="minorHAnsi" w:hAnsiTheme="minorHAnsi" w:cstheme="minorHAnsi"/>
          <w:u w:val="single"/>
        </w:rPr>
        <w:t>Democratic or Republican thought silos</w:t>
      </w:r>
      <w:r w:rsidRPr="004B735B">
        <w:rPr>
          <w:rFonts w:asciiTheme="minorHAnsi" w:hAnsiTheme="minorHAnsi" w:cstheme="minorHAnsi"/>
          <w:sz w:val="16"/>
        </w:rPr>
        <w:t xml:space="preserve"> ... Which is to say, </w:t>
      </w:r>
      <w:r w:rsidRPr="004B735B">
        <w:rPr>
          <w:rFonts w:asciiTheme="minorHAnsi" w:hAnsiTheme="minorHAnsi" w:cstheme="minorHAnsi"/>
          <w:u w:val="single"/>
        </w:rPr>
        <w:t>the question we’re asking is how a dramatically larger number of students can have access to</w:t>
      </w:r>
      <w:r w:rsidRPr="004B735B">
        <w:rPr>
          <w:rFonts w:asciiTheme="minorHAnsi" w:hAnsiTheme="minorHAnsi" w:cstheme="minorHAnsi"/>
          <w:sz w:val="16"/>
        </w:rPr>
        <w:t xml:space="preserve"> significantly </w:t>
      </w:r>
      <w:r w:rsidRPr="004B735B">
        <w:rPr>
          <w:rFonts w:asciiTheme="minorHAnsi" w:hAnsiTheme="minorHAnsi" w:cstheme="minorHAnsi"/>
          <w:u w:val="single"/>
        </w:rPr>
        <w:t>greater</w:t>
      </w:r>
      <w:r w:rsidRPr="004B735B">
        <w:rPr>
          <w:rFonts w:asciiTheme="minorHAnsi" w:hAnsiTheme="minorHAnsi" w:cstheme="minorHAnsi"/>
          <w:sz w:val="16"/>
        </w:rPr>
        <w:t xml:space="preserve"> options and </w:t>
      </w:r>
      <w:r w:rsidRPr="004B735B">
        <w:rPr>
          <w:rFonts w:asciiTheme="minorHAnsi" w:hAnsiTheme="minorHAnsi" w:cstheme="minorHAnsi"/>
          <w:u w:val="single"/>
        </w:rPr>
        <w:t xml:space="preserve">opportunity in their lives. That’s a moral question, but </w:t>
      </w:r>
      <w:r w:rsidRPr="004B735B">
        <w:rPr>
          <w:rFonts w:asciiTheme="minorHAnsi" w:hAnsiTheme="minorHAnsi" w:cstheme="minorHAnsi"/>
          <w:b/>
          <w:u w:val="single"/>
        </w:rPr>
        <w:t>not</w:t>
      </w:r>
      <w:r w:rsidRPr="004B735B">
        <w:rPr>
          <w:rFonts w:asciiTheme="minorHAnsi" w:hAnsiTheme="minorHAnsi" w:cstheme="minorHAnsi"/>
          <w:sz w:val="16"/>
        </w:rPr>
        <w:t xml:space="preserve"> necessarily </w:t>
      </w:r>
      <w:r w:rsidRPr="004B735B">
        <w:rPr>
          <w:rFonts w:asciiTheme="minorHAnsi" w:hAnsiTheme="minorHAnsi" w:cstheme="minorHAnsi"/>
          <w:b/>
          <w:u w:val="single"/>
        </w:rPr>
        <w:t>a political one</w:t>
      </w:r>
      <w:r w:rsidRPr="004B735B">
        <w:rPr>
          <w:rFonts w:asciiTheme="minorHAnsi" w:hAnsiTheme="minorHAnsi" w:cstheme="minorHAnsi"/>
          <w:sz w:val="16"/>
        </w:rPr>
        <w:t xml:space="preserve">.” And </w:t>
      </w:r>
      <w:r w:rsidRPr="004B735B">
        <w:rPr>
          <w:rFonts w:asciiTheme="minorHAnsi" w:hAnsiTheme="minorHAnsi" w:cstheme="minorHAnsi"/>
          <w:u w:val="single"/>
        </w:rPr>
        <w:t xml:space="preserve">the political question behind that moral one is </w:t>
      </w:r>
      <w:r w:rsidRPr="004B735B">
        <w:rPr>
          <w:rFonts w:asciiTheme="minorHAnsi" w:hAnsiTheme="minorHAnsi" w:cstheme="minorHAnsi"/>
          <w:b/>
          <w:u w:val="single"/>
        </w:rPr>
        <w:t>relatively manageable</w:t>
      </w:r>
      <w:r w:rsidRPr="004B735B">
        <w:rPr>
          <w:rFonts w:asciiTheme="minorHAnsi" w:hAnsiTheme="minorHAnsi" w:cstheme="minorHAnsi"/>
          <w:u w:val="single"/>
        </w:rPr>
        <w:t xml:space="preserve">: </w:t>
      </w:r>
      <w:r w:rsidRPr="004B735B">
        <w:rPr>
          <w:rFonts w:asciiTheme="minorHAnsi" w:hAnsiTheme="minorHAnsi" w:cstheme="minorHAnsi"/>
          <w:highlight w:val="yellow"/>
          <w:u w:val="single"/>
        </w:rPr>
        <w:t>Why shouldn’t progressives</w:t>
      </w:r>
      <w:r w:rsidRPr="004B735B">
        <w:rPr>
          <w:rFonts w:asciiTheme="minorHAnsi" w:hAnsiTheme="minorHAnsi" w:cstheme="minorHAnsi"/>
          <w:u w:val="single"/>
        </w:rPr>
        <w:t xml:space="preserve"> who believe in school choice</w:t>
      </w:r>
      <w:r w:rsidRPr="004B735B">
        <w:rPr>
          <w:rFonts w:asciiTheme="minorHAnsi" w:hAnsiTheme="minorHAnsi" w:cstheme="minorHAnsi"/>
          <w:sz w:val="16"/>
        </w:rPr>
        <w:t xml:space="preserve"> sign up to </w:t>
      </w:r>
      <w:r w:rsidRPr="004B735B">
        <w:rPr>
          <w:rFonts w:asciiTheme="minorHAnsi" w:hAnsiTheme="minorHAnsi" w:cstheme="minorHAnsi"/>
          <w:b/>
          <w:highlight w:val="yellow"/>
          <w:u w:val="single"/>
        </w:rPr>
        <w:t>back</w:t>
      </w:r>
      <w:r w:rsidRPr="004B735B">
        <w:rPr>
          <w:rFonts w:asciiTheme="minorHAnsi" w:hAnsiTheme="minorHAnsi" w:cstheme="minorHAnsi"/>
          <w:u w:val="single"/>
        </w:rPr>
        <w:t xml:space="preserve"> a </w:t>
      </w:r>
      <w:r w:rsidRPr="004B735B">
        <w:rPr>
          <w:rFonts w:asciiTheme="minorHAnsi" w:hAnsiTheme="minorHAnsi" w:cstheme="minorHAnsi"/>
          <w:sz w:val="16"/>
        </w:rPr>
        <w:t xml:space="preserve">hypothetical </w:t>
      </w:r>
      <w:r w:rsidRPr="004B735B">
        <w:rPr>
          <w:rFonts w:asciiTheme="minorHAnsi" w:hAnsiTheme="minorHAnsi" w:cstheme="minorHAnsi"/>
          <w:b/>
          <w:highlight w:val="yellow"/>
          <w:u w:val="single"/>
        </w:rPr>
        <w:t>Trump</w:t>
      </w:r>
      <w:r w:rsidRPr="004B735B">
        <w:rPr>
          <w:rFonts w:asciiTheme="minorHAnsi" w:hAnsiTheme="minorHAnsi" w:cstheme="minorHAnsi"/>
          <w:sz w:val="16"/>
        </w:rPr>
        <w:t xml:space="preserve"> administration </w:t>
      </w:r>
      <w:r w:rsidRPr="004B735B">
        <w:rPr>
          <w:rFonts w:asciiTheme="minorHAnsi" w:hAnsiTheme="minorHAnsi" w:cstheme="minorHAnsi"/>
          <w:b/>
          <w:u w:val="single"/>
        </w:rPr>
        <w:t>proposal to dramatically expand it</w:t>
      </w:r>
      <w:r w:rsidRPr="004B735B">
        <w:rPr>
          <w:rFonts w:asciiTheme="minorHAnsi" w:hAnsiTheme="minorHAnsi" w:cstheme="minorHAnsi"/>
          <w:sz w:val="16"/>
        </w:rPr>
        <w:t xml:space="preserve">? Well, “do it for the kids” is a much more complicated ask than it seems. First of all, most of the old </w:t>
      </w:r>
      <w:r w:rsidRPr="004B735B">
        <w:rPr>
          <w:rFonts w:asciiTheme="minorHAnsi" w:hAnsiTheme="minorHAnsi" w:cstheme="minorHAnsi"/>
          <w:highlight w:val="yellow"/>
          <w:u w:val="single"/>
        </w:rPr>
        <w:t>education reform priorities</w:t>
      </w:r>
      <w:r w:rsidRPr="004B735B">
        <w:rPr>
          <w:rFonts w:asciiTheme="minorHAnsi" w:hAnsiTheme="minorHAnsi" w:cstheme="minorHAnsi"/>
          <w:sz w:val="16"/>
        </w:rPr>
        <w:t xml:space="preserve"> that </w:t>
      </w:r>
      <w:r w:rsidRPr="004B735B">
        <w:rPr>
          <w:rFonts w:asciiTheme="minorHAnsi" w:hAnsiTheme="minorHAnsi" w:cstheme="minorHAnsi"/>
          <w:highlight w:val="yellow"/>
          <w:u w:val="single"/>
        </w:rPr>
        <w:t>command</w:t>
      </w:r>
      <w:r w:rsidRPr="004B735B">
        <w:rPr>
          <w:rFonts w:asciiTheme="minorHAnsi" w:hAnsiTheme="minorHAnsi" w:cstheme="minorHAnsi"/>
          <w:sz w:val="16"/>
        </w:rPr>
        <w:t xml:space="preserve">ed </w:t>
      </w:r>
      <w:r w:rsidRPr="004B735B">
        <w:rPr>
          <w:rFonts w:asciiTheme="minorHAnsi" w:hAnsiTheme="minorHAnsi" w:cstheme="minorHAnsi"/>
          <w:b/>
          <w:highlight w:val="yellow"/>
          <w:u w:val="single"/>
        </w:rPr>
        <w:t>bipartisan support</w:t>
      </w:r>
      <w:r w:rsidRPr="004B735B">
        <w:rPr>
          <w:rFonts w:asciiTheme="minorHAnsi" w:hAnsiTheme="minorHAnsi" w:cstheme="minorHAnsi"/>
          <w:sz w:val="16"/>
        </w:rPr>
        <w:t xml:space="preserve"> are big, hairy ideas that spark disagreements in the details. For instance, school choice is not a panacea. </w:t>
      </w:r>
      <w:r w:rsidRPr="004B735B">
        <w:rPr>
          <w:rFonts w:asciiTheme="minorHAnsi" w:hAnsiTheme="minorHAnsi" w:cstheme="minorHAnsi"/>
          <w:u w:val="single"/>
        </w:rPr>
        <w:t xml:space="preserve">Well-crafted choice programs can open doors of opportunity for underserved </w:t>
      </w:r>
      <w:r w:rsidRPr="004B735B">
        <w:rPr>
          <w:rStyle w:val="StyleUnderline"/>
          <w:rFonts w:asciiTheme="minorHAnsi" w:hAnsiTheme="minorHAnsi" w:cstheme="minorHAnsi"/>
        </w:rPr>
        <w:t>children. But</w:t>
      </w:r>
      <w:r w:rsidRPr="004B735B">
        <w:rPr>
          <w:rFonts w:asciiTheme="minorHAnsi" w:hAnsiTheme="minorHAnsi" w:cstheme="minorHAnsi"/>
          <w:sz w:val="16"/>
        </w:rPr>
        <w:t xml:space="preserve"> these are hardly inevitable. Badly designed choice programs with limited oversight generally do nothing for the students they serve. Though it’s a fool’s errand to predict Trump’s plans, it’s fair to say that his team has given no signals that it’s interested in building oversight and accountability into its school choice proposals. Sure, that’s a garden-variety challenge of working across party lines. </w:t>
      </w:r>
      <w:r w:rsidRPr="004B735B">
        <w:rPr>
          <w:rFonts w:asciiTheme="minorHAnsi" w:hAnsiTheme="minorHAnsi" w:cstheme="minorHAnsi"/>
          <w:u w:val="single"/>
        </w:rPr>
        <w:t xml:space="preserve">In Washington, policy wins </w:t>
      </w:r>
      <w:r w:rsidRPr="004B735B">
        <w:rPr>
          <w:rFonts w:asciiTheme="minorHAnsi" w:hAnsiTheme="minorHAnsi" w:cstheme="minorHAnsi"/>
          <w:b/>
          <w:u w:val="single"/>
        </w:rPr>
        <w:t>come at the price of ideological priorities</w:t>
      </w:r>
      <w:r w:rsidRPr="004B735B">
        <w:rPr>
          <w:rFonts w:asciiTheme="minorHAnsi" w:hAnsiTheme="minorHAnsi" w:cstheme="minorHAnsi"/>
          <w:sz w:val="16"/>
        </w:rPr>
        <w:t xml:space="preserve">. For instance, in order to secure conservative support for Obama’s signature health care reform law, progressives needed to adopt long-standing conservative policy ideas — like the individual mandate. OK, bad example. But you get the drift — even if the Trump administration’s approach to school choice (or school accountability, or teacher evaluations, or etc.) isn’t ideal, progressive reformers will have to weigh any possible benefits against those costs. At present, there’s little evidence to suggest that Trump-branded reform proposals will be even vaguely tempting to progressive reformers animated by equity and accountability. Of course, standard-issue bipartisan trade-offs aren’t the only challenge. Trump poses a second challenge for progressive reformers who believe in the promise of charter schools but also work on issues proximate to immigration or civil rights. </w:t>
      </w:r>
      <w:r w:rsidRPr="004B735B">
        <w:rPr>
          <w:rStyle w:val="Emphasis"/>
          <w:rFonts w:asciiTheme="minorHAnsi" w:hAnsiTheme="minorHAnsi" w:cstheme="minorHAnsi"/>
          <w:highlight w:val="yellow"/>
        </w:rPr>
        <w:t>Consider this</w:t>
      </w:r>
      <w:r w:rsidRPr="004B735B">
        <w:rPr>
          <w:rFonts w:asciiTheme="minorHAnsi" w:hAnsiTheme="minorHAnsi" w:cstheme="minorHAnsi"/>
          <w:sz w:val="16"/>
        </w:rPr>
        <w:t xml:space="preserve"> relatively </w:t>
      </w:r>
      <w:r w:rsidRPr="004B735B">
        <w:rPr>
          <w:rFonts w:asciiTheme="minorHAnsi" w:hAnsiTheme="minorHAnsi" w:cstheme="minorHAnsi"/>
          <w:u w:val="single"/>
        </w:rPr>
        <w:t>likely scenario</w:t>
      </w:r>
      <w:r w:rsidRPr="004B735B">
        <w:rPr>
          <w:rFonts w:asciiTheme="minorHAnsi" w:hAnsiTheme="minorHAnsi" w:cstheme="minorHAnsi"/>
          <w:sz w:val="16"/>
        </w:rPr>
        <w:t xml:space="preserve">: the </w:t>
      </w:r>
      <w:r w:rsidRPr="004B735B">
        <w:rPr>
          <w:rStyle w:val="Emphasis"/>
          <w:rFonts w:asciiTheme="minorHAnsi" w:hAnsiTheme="minorHAnsi" w:cstheme="minorHAnsi"/>
          <w:highlight w:val="yellow"/>
        </w:rPr>
        <w:t>Trump</w:t>
      </w:r>
      <w:r w:rsidRPr="004B735B">
        <w:rPr>
          <w:rFonts w:asciiTheme="minorHAnsi" w:hAnsiTheme="minorHAnsi" w:cstheme="minorHAnsi"/>
          <w:sz w:val="16"/>
        </w:rPr>
        <w:t xml:space="preserve"> administration </w:t>
      </w:r>
      <w:r w:rsidRPr="004B735B">
        <w:rPr>
          <w:rFonts w:asciiTheme="minorHAnsi" w:hAnsiTheme="minorHAnsi" w:cstheme="minorHAnsi"/>
          <w:u w:val="single"/>
        </w:rPr>
        <w:t>moves forward with its regularly</w:t>
      </w:r>
      <w:r w:rsidRPr="004B735B">
        <w:rPr>
          <w:rFonts w:asciiTheme="minorHAnsi" w:hAnsiTheme="minorHAnsi" w:cstheme="minorHAnsi"/>
          <w:sz w:val="16"/>
        </w:rPr>
        <w:t xml:space="preserve"> reiterated </w:t>
      </w:r>
      <w:r w:rsidRPr="004B735B">
        <w:rPr>
          <w:rFonts w:asciiTheme="minorHAnsi" w:hAnsiTheme="minorHAnsi" w:cstheme="minorHAnsi"/>
          <w:highlight w:val="yellow"/>
          <w:u w:val="single"/>
        </w:rPr>
        <w:t xml:space="preserve">plans to </w:t>
      </w:r>
      <w:r w:rsidRPr="004B735B">
        <w:rPr>
          <w:rFonts w:asciiTheme="minorHAnsi" w:hAnsiTheme="minorHAnsi" w:cstheme="minorHAnsi"/>
          <w:b/>
          <w:highlight w:val="yellow"/>
          <w:u w:val="single"/>
        </w:rPr>
        <w:t>deport millions</w:t>
      </w:r>
      <w:r w:rsidRPr="004B735B">
        <w:rPr>
          <w:rFonts w:asciiTheme="minorHAnsi" w:hAnsiTheme="minorHAnsi" w:cstheme="minorHAnsi"/>
          <w:b/>
          <w:u w:val="single"/>
        </w:rPr>
        <w:t xml:space="preserve"> of undocumented immigrants</w:t>
      </w:r>
      <w:r w:rsidRPr="004B735B">
        <w:rPr>
          <w:rFonts w:asciiTheme="minorHAnsi" w:hAnsiTheme="minorHAnsi" w:cstheme="minorHAnsi"/>
          <w:u w:val="single"/>
        </w:rPr>
        <w:t xml:space="preserve"> </w:t>
      </w:r>
      <w:r w:rsidRPr="004B735B">
        <w:rPr>
          <w:rFonts w:asciiTheme="minorHAnsi" w:hAnsiTheme="minorHAnsi" w:cstheme="minorHAnsi"/>
          <w:highlight w:val="yellow"/>
          <w:u w:val="single"/>
        </w:rPr>
        <w:t xml:space="preserve">and begins proceedings to </w:t>
      </w:r>
      <w:r w:rsidRPr="004B735B">
        <w:rPr>
          <w:rFonts w:asciiTheme="minorHAnsi" w:hAnsiTheme="minorHAnsi" w:cstheme="minorHAnsi"/>
          <w:b/>
          <w:highlight w:val="yellow"/>
          <w:u w:val="single"/>
        </w:rPr>
        <w:t>close the border to Muslims</w:t>
      </w:r>
      <w:r w:rsidRPr="004B735B">
        <w:rPr>
          <w:rFonts w:asciiTheme="minorHAnsi" w:hAnsiTheme="minorHAnsi" w:cstheme="minorHAnsi"/>
          <w:sz w:val="16"/>
        </w:rPr>
        <w:t xml:space="preserve">. Meanwhile, </w:t>
      </w:r>
      <w:r w:rsidRPr="004B735B">
        <w:rPr>
          <w:rFonts w:asciiTheme="minorHAnsi" w:hAnsiTheme="minorHAnsi" w:cstheme="minorHAnsi"/>
          <w:u w:val="single"/>
        </w:rPr>
        <w:t>his D</w:t>
      </w:r>
      <w:r w:rsidRPr="004B735B">
        <w:rPr>
          <w:rFonts w:asciiTheme="minorHAnsi" w:hAnsiTheme="minorHAnsi" w:cstheme="minorHAnsi"/>
          <w:sz w:val="16"/>
        </w:rPr>
        <w:t xml:space="preserve">epartment </w:t>
      </w:r>
      <w:r w:rsidRPr="004B735B">
        <w:rPr>
          <w:rFonts w:asciiTheme="minorHAnsi" w:hAnsiTheme="minorHAnsi" w:cstheme="minorHAnsi"/>
          <w:u w:val="single"/>
        </w:rPr>
        <w:t>o</w:t>
      </w:r>
      <w:r w:rsidRPr="004B735B">
        <w:rPr>
          <w:rFonts w:asciiTheme="minorHAnsi" w:hAnsiTheme="minorHAnsi" w:cstheme="minorHAnsi"/>
          <w:sz w:val="16"/>
        </w:rPr>
        <w:t xml:space="preserve">f </w:t>
      </w:r>
      <w:r w:rsidRPr="004B735B">
        <w:rPr>
          <w:rFonts w:asciiTheme="minorHAnsi" w:hAnsiTheme="minorHAnsi" w:cstheme="minorHAnsi"/>
          <w:u w:val="single"/>
        </w:rPr>
        <w:t>E</w:t>
      </w:r>
      <w:r w:rsidRPr="004B735B">
        <w:rPr>
          <w:rFonts w:asciiTheme="minorHAnsi" w:hAnsiTheme="minorHAnsi" w:cstheme="minorHAnsi"/>
          <w:sz w:val="16"/>
        </w:rPr>
        <w:t xml:space="preserve">ducation </w:t>
      </w:r>
      <w:r w:rsidRPr="004B735B">
        <w:rPr>
          <w:rFonts w:asciiTheme="minorHAnsi" w:hAnsiTheme="minorHAnsi" w:cstheme="minorHAnsi"/>
          <w:u w:val="single"/>
        </w:rPr>
        <w:t>announces plans to establish</w:t>
      </w:r>
      <w:r w:rsidRPr="004B735B">
        <w:rPr>
          <w:rFonts w:asciiTheme="minorHAnsi" w:hAnsiTheme="minorHAnsi" w:cstheme="minorHAnsi"/>
          <w:sz w:val="16"/>
        </w:rPr>
        <w:t xml:space="preserve"> a large </w:t>
      </w:r>
      <w:r w:rsidRPr="004B735B">
        <w:rPr>
          <w:rFonts w:asciiTheme="minorHAnsi" w:hAnsiTheme="minorHAnsi" w:cstheme="minorHAnsi"/>
          <w:u w:val="single"/>
        </w:rPr>
        <w:t>federal grants</w:t>
      </w:r>
      <w:r w:rsidRPr="004B735B">
        <w:rPr>
          <w:rFonts w:asciiTheme="minorHAnsi" w:hAnsiTheme="minorHAnsi" w:cstheme="minorHAnsi"/>
          <w:sz w:val="16"/>
        </w:rPr>
        <w:t xml:space="preserve"> competition </w:t>
      </w:r>
      <w:r w:rsidRPr="004B735B">
        <w:rPr>
          <w:rFonts w:asciiTheme="minorHAnsi" w:hAnsiTheme="minorHAnsi" w:cstheme="minorHAnsi"/>
          <w:u w:val="single"/>
        </w:rPr>
        <w:t>with billions</w:t>
      </w:r>
      <w:r w:rsidRPr="004B735B">
        <w:rPr>
          <w:rFonts w:asciiTheme="minorHAnsi" w:hAnsiTheme="minorHAnsi" w:cstheme="minorHAnsi"/>
          <w:sz w:val="16"/>
        </w:rPr>
        <w:t xml:space="preserve"> of dollars </w:t>
      </w:r>
      <w:r w:rsidRPr="004B735B">
        <w:rPr>
          <w:rFonts w:asciiTheme="minorHAnsi" w:hAnsiTheme="minorHAnsi" w:cstheme="minorHAnsi"/>
          <w:u w:val="single"/>
        </w:rPr>
        <w:t>available to states who expand their charter school sectors</w:t>
      </w:r>
      <w:r w:rsidRPr="004B735B">
        <w:rPr>
          <w:rFonts w:asciiTheme="minorHAnsi" w:hAnsiTheme="minorHAnsi" w:cstheme="minorHAnsi"/>
          <w:sz w:val="16"/>
        </w:rPr>
        <w:t xml:space="preserve">. For the purposes of argument, however unlikely it might be, </w:t>
      </w:r>
      <w:r w:rsidRPr="004B735B">
        <w:rPr>
          <w:rFonts w:asciiTheme="minorHAnsi" w:hAnsiTheme="minorHAnsi" w:cstheme="minorHAnsi"/>
          <w:u w:val="single"/>
        </w:rPr>
        <w:t>let’s assume</w:t>
      </w:r>
      <w:r w:rsidRPr="004B735B">
        <w:rPr>
          <w:rFonts w:asciiTheme="minorHAnsi" w:hAnsiTheme="minorHAnsi" w:cstheme="minorHAnsi"/>
          <w:sz w:val="16"/>
        </w:rPr>
        <w:t xml:space="preserve"> that </w:t>
      </w:r>
      <w:r w:rsidRPr="004B735B">
        <w:rPr>
          <w:rFonts w:asciiTheme="minorHAnsi" w:hAnsiTheme="minorHAnsi" w:cstheme="minorHAnsi"/>
          <w:u w:val="single"/>
        </w:rPr>
        <w:t>the grants</w:t>
      </w:r>
      <w:r w:rsidRPr="004B735B">
        <w:rPr>
          <w:rFonts w:asciiTheme="minorHAnsi" w:hAnsiTheme="minorHAnsi" w:cstheme="minorHAnsi"/>
          <w:sz w:val="16"/>
        </w:rPr>
        <w:t xml:space="preserve"> competition </w:t>
      </w:r>
      <w:r w:rsidRPr="004B735B">
        <w:rPr>
          <w:rFonts w:asciiTheme="minorHAnsi" w:hAnsiTheme="minorHAnsi" w:cstheme="minorHAnsi"/>
          <w:u w:val="single"/>
        </w:rPr>
        <w:t>includes</w:t>
      </w:r>
      <w:r w:rsidRPr="004B735B">
        <w:rPr>
          <w:rFonts w:asciiTheme="minorHAnsi" w:hAnsiTheme="minorHAnsi" w:cstheme="minorHAnsi"/>
          <w:sz w:val="16"/>
        </w:rPr>
        <w:t xml:space="preserve"> significant </w:t>
      </w:r>
      <w:r w:rsidRPr="004B735B">
        <w:rPr>
          <w:rFonts w:asciiTheme="minorHAnsi" w:hAnsiTheme="minorHAnsi" w:cstheme="minorHAnsi"/>
          <w:u w:val="single"/>
        </w:rPr>
        <w:t>accountability measures that</w:t>
      </w:r>
      <w:r w:rsidRPr="004B735B">
        <w:rPr>
          <w:rFonts w:asciiTheme="minorHAnsi" w:hAnsiTheme="minorHAnsi" w:cstheme="minorHAnsi"/>
          <w:sz w:val="16"/>
        </w:rPr>
        <w:t xml:space="preserve"> would </w:t>
      </w:r>
      <w:r w:rsidRPr="004B735B">
        <w:rPr>
          <w:rFonts w:asciiTheme="minorHAnsi" w:hAnsiTheme="minorHAnsi" w:cstheme="minorHAnsi"/>
          <w:u w:val="single"/>
        </w:rPr>
        <w:t>increase the chance that the program helps underserved children</w:t>
      </w:r>
      <w:r w:rsidRPr="004B735B">
        <w:rPr>
          <w:rFonts w:asciiTheme="minorHAnsi" w:hAnsiTheme="minorHAnsi" w:cstheme="minorHAnsi"/>
          <w:sz w:val="16"/>
        </w:rPr>
        <w:t xml:space="preserve">. Progressive </w:t>
      </w:r>
      <w:r w:rsidRPr="004B735B">
        <w:rPr>
          <w:rStyle w:val="Emphasis"/>
          <w:rFonts w:asciiTheme="minorHAnsi" w:hAnsiTheme="minorHAnsi" w:cstheme="minorHAnsi"/>
          <w:highlight w:val="yellow"/>
        </w:rPr>
        <w:t>education reformers</w:t>
      </w:r>
      <w:r w:rsidRPr="004B735B">
        <w:rPr>
          <w:rStyle w:val="Emphasis"/>
          <w:rFonts w:asciiTheme="minorHAnsi" w:hAnsiTheme="minorHAnsi" w:cstheme="minorHAnsi"/>
        </w:rPr>
        <w:t xml:space="preserve"> </w:t>
      </w:r>
      <w:r w:rsidRPr="004B735B">
        <w:rPr>
          <w:rFonts w:asciiTheme="minorHAnsi" w:hAnsiTheme="minorHAnsi" w:cstheme="minorHAnsi"/>
          <w:u w:val="single"/>
        </w:rPr>
        <w:t>eager to have more high-quality school options</w:t>
      </w:r>
      <w:r w:rsidRPr="004B735B">
        <w:rPr>
          <w:rFonts w:asciiTheme="minorHAnsi" w:hAnsiTheme="minorHAnsi" w:cstheme="minorHAnsi"/>
          <w:sz w:val="16"/>
        </w:rPr>
        <w:t xml:space="preserve"> available for these kids </w:t>
      </w:r>
      <w:r w:rsidRPr="004B735B">
        <w:rPr>
          <w:rStyle w:val="Emphasis"/>
          <w:rFonts w:asciiTheme="minorHAnsi" w:hAnsiTheme="minorHAnsi" w:cstheme="minorHAnsi"/>
          <w:highlight w:val="yellow"/>
        </w:rPr>
        <w:t>would clearly be tempted</w:t>
      </w:r>
      <w:r w:rsidRPr="004B735B">
        <w:rPr>
          <w:rFonts w:asciiTheme="minorHAnsi" w:hAnsiTheme="minorHAnsi" w:cstheme="minorHAnsi"/>
          <w:b/>
          <w:u w:val="single"/>
        </w:rPr>
        <w:t xml:space="preserve"> to support</w:t>
      </w:r>
      <w:r w:rsidRPr="004B735B">
        <w:rPr>
          <w:rFonts w:asciiTheme="minorHAnsi" w:hAnsiTheme="minorHAnsi" w:cstheme="minorHAnsi"/>
          <w:u w:val="single"/>
        </w:rPr>
        <w:t xml:space="preserve"> such a proposal</w:t>
      </w:r>
      <w:r w:rsidRPr="004B735B">
        <w:rPr>
          <w:rFonts w:asciiTheme="minorHAnsi" w:hAnsiTheme="minorHAnsi" w:cstheme="minorHAnsi"/>
          <w:sz w:val="16"/>
        </w:rPr>
        <w:t xml:space="preserve">. And yet, </w:t>
      </w:r>
      <w:r w:rsidRPr="004B735B">
        <w:rPr>
          <w:rStyle w:val="Emphasis"/>
          <w:rFonts w:asciiTheme="minorHAnsi" w:hAnsiTheme="minorHAnsi" w:cstheme="minorHAnsi"/>
          <w:highlight w:val="yellow"/>
        </w:rPr>
        <w:t>any</w:t>
      </w:r>
      <w:r w:rsidRPr="004B735B">
        <w:rPr>
          <w:rFonts w:asciiTheme="minorHAnsi" w:hAnsiTheme="minorHAnsi" w:cstheme="minorHAnsi"/>
          <w:highlight w:val="yellow"/>
          <w:u w:val="single"/>
        </w:rPr>
        <w:t xml:space="preserve"> engagement on </w:t>
      </w:r>
      <w:r w:rsidRPr="004B735B">
        <w:rPr>
          <w:rStyle w:val="Emphasis"/>
          <w:rFonts w:asciiTheme="minorHAnsi" w:hAnsiTheme="minorHAnsi" w:cstheme="minorHAnsi"/>
          <w:highlight w:val="yellow"/>
        </w:rPr>
        <w:t>this</w:t>
      </w:r>
      <w:r w:rsidRPr="004B735B">
        <w:rPr>
          <w:rFonts w:asciiTheme="minorHAnsi" w:hAnsiTheme="minorHAnsi" w:cstheme="minorHAnsi"/>
          <w:highlight w:val="yellow"/>
          <w:u w:val="single"/>
        </w:rPr>
        <w:t xml:space="preserve"> would</w:t>
      </w:r>
      <w:r w:rsidRPr="004B735B">
        <w:rPr>
          <w:rFonts w:asciiTheme="minorHAnsi" w:hAnsiTheme="minorHAnsi" w:cstheme="minorHAnsi"/>
          <w:sz w:val="16"/>
        </w:rPr>
        <w:t xml:space="preserve"> also </w:t>
      </w:r>
      <w:r w:rsidRPr="004B735B">
        <w:rPr>
          <w:rFonts w:asciiTheme="minorHAnsi" w:hAnsiTheme="minorHAnsi" w:cstheme="minorHAnsi"/>
          <w:highlight w:val="yellow"/>
          <w:u w:val="single"/>
        </w:rPr>
        <w:t xml:space="preserve">be a </w:t>
      </w:r>
      <w:r w:rsidRPr="004B735B">
        <w:rPr>
          <w:rFonts w:asciiTheme="minorHAnsi" w:hAnsiTheme="minorHAnsi" w:cstheme="minorHAnsi"/>
          <w:b/>
          <w:highlight w:val="yellow"/>
          <w:u w:val="single"/>
        </w:rPr>
        <w:t>tacit normalization of</w:t>
      </w:r>
      <w:r w:rsidRPr="004B735B">
        <w:rPr>
          <w:rFonts w:asciiTheme="minorHAnsi" w:hAnsiTheme="minorHAnsi" w:cstheme="minorHAnsi"/>
          <w:sz w:val="16"/>
        </w:rPr>
        <w:t xml:space="preserve"> the extraordinary damage that </w:t>
      </w:r>
      <w:r w:rsidRPr="004B735B">
        <w:rPr>
          <w:rFonts w:asciiTheme="minorHAnsi" w:hAnsiTheme="minorHAnsi" w:cstheme="minorHAnsi"/>
          <w:b/>
          <w:highlight w:val="yellow"/>
          <w:u w:val="single"/>
        </w:rPr>
        <w:t>Trump’s immigration proposals</w:t>
      </w:r>
      <w:r w:rsidRPr="004B735B">
        <w:rPr>
          <w:rFonts w:asciiTheme="minorHAnsi" w:hAnsiTheme="minorHAnsi" w:cstheme="minorHAnsi"/>
          <w:sz w:val="16"/>
        </w:rPr>
        <w:t xml:space="preserve"> are likely to do to U.S. politics, governance and civil society. </w:t>
      </w:r>
      <w:r w:rsidRPr="004B735B">
        <w:rPr>
          <w:rFonts w:asciiTheme="minorHAnsi" w:hAnsiTheme="minorHAnsi" w:cstheme="minorHAnsi"/>
          <w:highlight w:val="yellow"/>
          <w:u w:val="single"/>
        </w:rPr>
        <w:t>Civil rights organizations</w:t>
      </w:r>
      <w:r w:rsidRPr="004B735B">
        <w:rPr>
          <w:rFonts w:asciiTheme="minorHAnsi" w:hAnsiTheme="minorHAnsi" w:cstheme="minorHAnsi"/>
          <w:u w:val="single"/>
        </w:rPr>
        <w:t xml:space="preserve"> sympathetic to education reform </w:t>
      </w:r>
      <w:r w:rsidRPr="004B735B">
        <w:rPr>
          <w:rFonts w:asciiTheme="minorHAnsi" w:hAnsiTheme="minorHAnsi" w:cstheme="minorHAnsi"/>
          <w:highlight w:val="yellow"/>
          <w:u w:val="single"/>
        </w:rPr>
        <w:t>would be</w:t>
      </w:r>
      <w:r w:rsidRPr="004B735B">
        <w:rPr>
          <w:rFonts w:asciiTheme="minorHAnsi" w:hAnsiTheme="minorHAnsi" w:cstheme="minorHAnsi"/>
          <w:sz w:val="16"/>
        </w:rPr>
        <w:t xml:space="preserve"> understandably </w:t>
      </w:r>
      <w:r w:rsidRPr="004B735B">
        <w:rPr>
          <w:rFonts w:asciiTheme="minorHAnsi" w:hAnsiTheme="minorHAnsi" w:cstheme="minorHAnsi"/>
          <w:highlight w:val="yellow"/>
          <w:u w:val="single"/>
        </w:rPr>
        <w:t>confused to find</w:t>
      </w:r>
      <w:r w:rsidRPr="004B735B">
        <w:rPr>
          <w:rFonts w:asciiTheme="minorHAnsi" w:hAnsiTheme="minorHAnsi" w:cstheme="minorHAnsi"/>
          <w:sz w:val="16"/>
        </w:rPr>
        <w:t xml:space="preserve"> progressive </w:t>
      </w:r>
      <w:r w:rsidRPr="004B735B">
        <w:rPr>
          <w:rFonts w:asciiTheme="minorHAnsi" w:hAnsiTheme="minorHAnsi" w:cstheme="minorHAnsi"/>
          <w:highlight w:val="yellow"/>
          <w:u w:val="single"/>
        </w:rPr>
        <w:t>allies</w:t>
      </w:r>
      <w:r w:rsidRPr="004B735B">
        <w:rPr>
          <w:rFonts w:asciiTheme="minorHAnsi" w:hAnsiTheme="minorHAnsi" w:cstheme="minorHAnsi"/>
          <w:u w:val="single"/>
        </w:rPr>
        <w:t xml:space="preserve"> denouncing Trump’s</w:t>
      </w:r>
      <w:r w:rsidRPr="004B735B">
        <w:rPr>
          <w:rFonts w:asciiTheme="minorHAnsi" w:hAnsiTheme="minorHAnsi" w:cstheme="minorHAnsi"/>
          <w:sz w:val="16"/>
        </w:rPr>
        <w:t xml:space="preserve"> radical </w:t>
      </w:r>
      <w:r w:rsidRPr="004B735B">
        <w:rPr>
          <w:rFonts w:asciiTheme="minorHAnsi" w:hAnsiTheme="minorHAnsi" w:cstheme="minorHAnsi"/>
          <w:u w:val="single"/>
        </w:rPr>
        <w:t>immigration policies while assisting his administration’s work on education</w:t>
      </w:r>
      <w:r w:rsidRPr="004B735B">
        <w:rPr>
          <w:rFonts w:asciiTheme="minorHAnsi" w:hAnsiTheme="minorHAnsi" w:cstheme="minorHAnsi"/>
          <w:sz w:val="16"/>
        </w:rPr>
        <w:t xml:space="preserve">. </w:t>
      </w:r>
      <w:r w:rsidRPr="004B735B">
        <w:rPr>
          <w:rStyle w:val="Emphasis"/>
          <w:rFonts w:asciiTheme="minorHAnsi" w:hAnsiTheme="minorHAnsi" w:cstheme="minorHAnsi"/>
          <w:highlight w:val="yellow"/>
        </w:rPr>
        <w:t>Is it worth it to move a few education reform priorities if those efforts permanently cost progressive reformers their existing networks of allies and supporters</w:t>
      </w:r>
      <w:r w:rsidRPr="004B735B">
        <w:rPr>
          <w:rFonts w:asciiTheme="minorHAnsi" w:hAnsiTheme="minorHAnsi" w:cstheme="minorHAnsi"/>
          <w:sz w:val="16"/>
        </w:rPr>
        <w:t>? Are short-term reform goals worth that sort of long-term detonation of political capital? “</w:t>
      </w:r>
      <w:r w:rsidRPr="004B735B">
        <w:rPr>
          <w:rFonts w:asciiTheme="minorHAnsi" w:hAnsiTheme="minorHAnsi" w:cstheme="minorHAnsi"/>
          <w:highlight w:val="yellow"/>
          <w:u w:val="single"/>
        </w:rPr>
        <w:t>Trump has acted in</w:t>
      </w:r>
      <w:r w:rsidRPr="004B735B">
        <w:rPr>
          <w:rFonts w:asciiTheme="minorHAnsi" w:hAnsiTheme="minorHAnsi" w:cstheme="minorHAnsi"/>
          <w:sz w:val="16"/>
        </w:rPr>
        <w:t xml:space="preserve"> a whole variety of </w:t>
      </w:r>
      <w:r w:rsidRPr="004B735B">
        <w:rPr>
          <w:rFonts w:asciiTheme="minorHAnsi" w:hAnsiTheme="minorHAnsi" w:cstheme="minorHAnsi"/>
          <w:u w:val="single"/>
        </w:rPr>
        <w:t>bigoted ways</w:t>
      </w:r>
      <w:r w:rsidRPr="004B735B">
        <w:rPr>
          <w:rFonts w:asciiTheme="minorHAnsi" w:hAnsiTheme="minorHAnsi" w:cstheme="minorHAnsi"/>
          <w:sz w:val="16"/>
        </w:rPr>
        <w:t xml:space="preserve">,” says Jeffries. “It makes it much harder for people to work with him. A great many of </w:t>
      </w:r>
      <w:r w:rsidRPr="004B735B">
        <w:rPr>
          <w:rFonts w:asciiTheme="minorHAnsi" w:hAnsiTheme="minorHAnsi" w:cstheme="minorHAnsi"/>
          <w:u w:val="single"/>
        </w:rPr>
        <w:t xml:space="preserve">his </w:t>
      </w:r>
      <w:r w:rsidRPr="004B735B">
        <w:rPr>
          <w:rFonts w:asciiTheme="minorHAnsi" w:hAnsiTheme="minorHAnsi" w:cstheme="minorHAnsi"/>
          <w:highlight w:val="yellow"/>
          <w:u w:val="single"/>
        </w:rPr>
        <w:t>policies</w:t>
      </w:r>
      <w:r w:rsidRPr="004B735B">
        <w:rPr>
          <w:rFonts w:asciiTheme="minorHAnsi" w:hAnsiTheme="minorHAnsi" w:cstheme="minorHAnsi"/>
          <w:sz w:val="16"/>
        </w:rPr>
        <w:t xml:space="preserve"> — not only his rhetoric — </w:t>
      </w:r>
      <w:r w:rsidRPr="004B735B">
        <w:rPr>
          <w:rFonts w:asciiTheme="minorHAnsi" w:hAnsiTheme="minorHAnsi" w:cstheme="minorHAnsi"/>
          <w:highlight w:val="yellow"/>
          <w:u w:val="single"/>
        </w:rPr>
        <w:t>are</w:t>
      </w:r>
      <w:r w:rsidRPr="004B735B">
        <w:rPr>
          <w:rFonts w:asciiTheme="minorHAnsi" w:hAnsiTheme="minorHAnsi" w:cstheme="minorHAnsi"/>
          <w:u w:val="single"/>
        </w:rPr>
        <w:t xml:space="preserve"> </w:t>
      </w:r>
      <w:r w:rsidRPr="004B735B">
        <w:rPr>
          <w:rFonts w:asciiTheme="minorHAnsi" w:hAnsiTheme="minorHAnsi" w:cstheme="minorHAnsi"/>
          <w:b/>
          <w:highlight w:val="yellow"/>
          <w:u w:val="single"/>
        </w:rPr>
        <w:t>xenophobic</w:t>
      </w:r>
      <w:r w:rsidRPr="004B735B">
        <w:rPr>
          <w:rFonts w:asciiTheme="minorHAnsi" w:hAnsiTheme="minorHAnsi" w:cstheme="minorHAnsi"/>
          <w:u w:val="single"/>
        </w:rPr>
        <w:t xml:space="preserve">, are </w:t>
      </w:r>
      <w:r w:rsidRPr="004B735B">
        <w:rPr>
          <w:rFonts w:asciiTheme="minorHAnsi" w:hAnsiTheme="minorHAnsi" w:cstheme="minorHAnsi"/>
          <w:b/>
          <w:highlight w:val="yellow"/>
          <w:u w:val="single"/>
        </w:rPr>
        <w:t>Islamophobic</w:t>
      </w:r>
      <w:r w:rsidRPr="004B735B">
        <w:rPr>
          <w:rFonts w:asciiTheme="minorHAnsi" w:hAnsiTheme="minorHAnsi" w:cstheme="minorHAnsi"/>
          <w:sz w:val="16"/>
        </w:rPr>
        <w:t xml:space="preserve"> ... he’s said things that are </w:t>
      </w:r>
      <w:r w:rsidRPr="004B735B">
        <w:rPr>
          <w:rFonts w:asciiTheme="minorHAnsi" w:hAnsiTheme="minorHAnsi" w:cstheme="minorHAnsi"/>
          <w:b/>
          <w:highlight w:val="yellow"/>
          <w:u w:val="single"/>
        </w:rPr>
        <w:t>misogynistic</w:t>
      </w:r>
      <w:r w:rsidRPr="004B735B">
        <w:rPr>
          <w:rFonts w:asciiTheme="minorHAnsi" w:hAnsiTheme="minorHAnsi" w:cstheme="minorHAnsi"/>
          <w:sz w:val="16"/>
        </w:rPr>
        <w:t xml:space="preserve">, that are </w:t>
      </w:r>
      <w:r w:rsidRPr="004B735B">
        <w:rPr>
          <w:rFonts w:asciiTheme="minorHAnsi" w:hAnsiTheme="minorHAnsi" w:cstheme="minorHAnsi"/>
          <w:b/>
          <w:highlight w:val="yellow"/>
          <w:u w:val="single"/>
        </w:rPr>
        <w:t>racially insensitive</w:t>
      </w:r>
      <w:r w:rsidRPr="004B735B">
        <w:rPr>
          <w:rFonts w:asciiTheme="minorHAnsi" w:hAnsiTheme="minorHAnsi" w:cstheme="minorHAnsi"/>
          <w:sz w:val="16"/>
        </w:rPr>
        <w:t>, and that makes it hard to work with him.” Or, to put it another way — this wouldn’t really be garden-variety bipartisan policymaking. Trump is different from the usual, as most of D.C.’s conservative education reformers admitted when they proclaimed themselves #NeverTrump fellow-travelers. They shouldn’t be surprised if progressive reformers balk at helping Trump’s abhorrent behavior soak into American politics and governance.</w:t>
      </w:r>
    </w:p>
    <w:p w:rsidR="006752DF" w:rsidRPr="004B735B" w:rsidRDefault="006752DF" w:rsidP="006752DF">
      <w:pPr>
        <w:pStyle w:val="Heading4"/>
        <w:rPr>
          <w:rFonts w:asciiTheme="minorHAnsi" w:hAnsiTheme="minorHAnsi" w:cstheme="minorHAnsi"/>
        </w:rPr>
      </w:pPr>
      <w:r w:rsidRPr="004B735B">
        <w:rPr>
          <w:rFonts w:asciiTheme="minorHAnsi" w:hAnsiTheme="minorHAnsi" w:cstheme="minorHAnsi"/>
        </w:rPr>
        <w:t xml:space="preserve">Trump is under widespread pressure to repeal DACA – he’s waffling now but he’s under pressure to act quickly </w:t>
      </w:r>
    </w:p>
    <w:p w:rsidR="006752DF" w:rsidRPr="004B735B" w:rsidRDefault="006752DF" w:rsidP="006752DF">
      <w:pPr>
        <w:rPr>
          <w:rFonts w:asciiTheme="minorHAnsi" w:hAnsiTheme="minorHAnsi" w:cstheme="minorHAnsi"/>
        </w:rPr>
      </w:pPr>
      <w:r w:rsidRPr="004B735B">
        <w:rPr>
          <w:rStyle w:val="Style13ptBold"/>
          <w:rFonts w:asciiTheme="minorHAnsi" w:hAnsiTheme="minorHAnsi" w:cstheme="minorHAnsi"/>
        </w:rPr>
        <w:t>Kopan 7/1</w:t>
      </w:r>
      <w:r w:rsidRPr="004B735B">
        <w:rPr>
          <w:rFonts w:asciiTheme="minorHAnsi" w:hAnsiTheme="minorHAnsi" w:cstheme="minorHAnsi"/>
        </w:rPr>
        <w:t>- Tal Kopan is a political reporter for CNN Politics, where she covers immigration and cybersecurity, and has previously worked for Politico. Kopan graduated with honors from the University of Chicago with a bachelor's in law, letters and society. July 1, 2017. (</w:t>
      </w:r>
      <w:hyperlink r:id="rId10" w:history="1">
        <w:r w:rsidRPr="004B735B">
          <w:rPr>
            <w:rStyle w:val="Hyperlink"/>
            <w:rFonts w:asciiTheme="minorHAnsi" w:hAnsiTheme="minorHAnsi" w:cstheme="minorHAnsi"/>
          </w:rPr>
          <w:t>http://www.cnn.com/2017/06/30/politics/trump-daca-bind/index.html</w:t>
        </w:r>
      </w:hyperlink>
      <w:r w:rsidRPr="004B735B">
        <w:rPr>
          <w:rFonts w:asciiTheme="minorHAnsi" w:hAnsiTheme="minorHAnsi" w:cstheme="minorHAnsi"/>
        </w:rPr>
        <w:t xml:space="preserve">) EG. </w:t>
      </w:r>
    </w:p>
    <w:p w:rsidR="006752DF" w:rsidRPr="004B735B" w:rsidRDefault="006752DF" w:rsidP="00935C39">
      <w:pPr>
        <w:rPr>
          <w:rFonts w:asciiTheme="minorHAnsi" w:hAnsiTheme="minorHAnsi" w:cstheme="minorHAnsi"/>
          <w:u w:val="single"/>
        </w:rPr>
      </w:pPr>
      <w:r w:rsidRPr="004B735B">
        <w:rPr>
          <w:rFonts w:asciiTheme="minorHAnsi" w:hAnsiTheme="minorHAnsi" w:cstheme="minorHAnsi"/>
          <w:sz w:val="16"/>
        </w:rPr>
        <w:t>Washington (CNN)</w:t>
      </w:r>
      <w:r w:rsidRPr="004B735B">
        <w:rPr>
          <w:rStyle w:val="StyleUnderline"/>
          <w:rFonts w:asciiTheme="minorHAnsi" w:hAnsiTheme="minorHAnsi" w:cstheme="minorHAnsi"/>
        </w:rPr>
        <w:t xml:space="preserve">President Donald </w:t>
      </w:r>
      <w:r w:rsidRPr="004B735B">
        <w:rPr>
          <w:rStyle w:val="StyleUnderline"/>
          <w:rFonts w:asciiTheme="minorHAnsi" w:hAnsiTheme="minorHAnsi" w:cstheme="minorHAnsi"/>
          <w:highlight w:val="yellow"/>
        </w:rPr>
        <w:t>Trump has let a controversial Obama</w:t>
      </w:r>
      <w:r w:rsidRPr="004B735B">
        <w:rPr>
          <w:rStyle w:val="StyleUnderline"/>
          <w:rFonts w:asciiTheme="minorHAnsi" w:hAnsiTheme="minorHAnsi" w:cstheme="minorHAnsi"/>
        </w:rPr>
        <w:t xml:space="preserve">-era </w:t>
      </w:r>
      <w:r w:rsidRPr="004B735B">
        <w:rPr>
          <w:rStyle w:val="StyleUnderline"/>
          <w:rFonts w:asciiTheme="minorHAnsi" w:hAnsiTheme="minorHAnsi" w:cstheme="minorHAnsi"/>
          <w:highlight w:val="yellow"/>
        </w:rPr>
        <w:t>immigration policy continue -- and conservative states are running out of patience</w:t>
      </w:r>
      <w:r w:rsidRPr="004B735B">
        <w:rPr>
          <w:rStyle w:val="StyleUnderline"/>
          <w:rFonts w:asciiTheme="minorHAnsi" w:hAnsiTheme="minorHAnsi" w:cstheme="minorHAnsi"/>
        </w:rPr>
        <w:t>.</w:t>
      </w:r>
      <w:r w:rsidRPr="004B735B">
        <w:rPr>
          <w:rFonts w:asciiTheme="minorHAnsi" w:hAnsiTheme="minorHAnsi" w:cstheme="minorHAnsi"/>
          <w:sz w:val="16"/>
        </w:rPr>
        <w:t xml:space="preserve"> Texas Attorney General Ken Paxton was joined by his counterparts in nine other states in a letter Thursday warning Attorney General Jeff Sessions that if the Trump administration does not move to end Deferred Action for Childhood Arrivals, they will file a court challenge to the program. </w:t>
      </w:r>
      <w:r w:rsidRPr="004B735B">
        <w:rPr>
          <w:rStyle w:val="StyleUnderline"/>
          <w:rFonts w:asciiTheme="minorHAnsi" w:hAnsiTheme="minorHAnsi" w:cstheme="minorHAnsi"/>
          <w:highlight w:val="yellow"/>
        </w:rPr>
        <w:t>At the heart of the threat is</w:t>
      </w:r>
      <w:r w:rsidRPr="004B735B">
        <w:rPr>
          <w:rStyle w:val="StyleUnderline"/>
          <w:rFonts w:asciiTheme="minorHAnsi" w:hAnsiTheme="minorHAnsi" w:cstheme="minorHAnsi"/>
        </w:rPr>
        <w:t xml:space="preserve"> ongoing litigation over a related program -- giving the attorneys general an opening to squeeze the administration on </w:t>
      </w:r>
      <w:r w:rsidRPr="004B735B">
        <w:rPr>
          <w:rStyle w:val="StyleUnderline"/>
          <w:rFonts w:asciiTheme="minorHAnsi" w:hAnsiTheme="minorHAnsi" w:cstheme="minorHAnsi"/>
          <w:highlight w:val="yellow"/>
        </w:rPr>
        <w:t>DACA</w:t>
      </w:r>
      <w:r w:rsidRPr="004B735B">
        <w:rPr>
          <w:rStyle w:val="StyleUnderline"/>
          <w:rFonts w:asciiTheme="minorHAnsi" w:hAnsiTheme="minorHAnsi" w:cstheme="minorHAnsi"/>
        </w:rPr>
        <w:t xml:space="preserve">. Despite explicitly pledging during the campaign to "immediately" rescind DACA, a program that gives undocumented immigrants brought to the US as children protection from deportation and the ability to work and study in the US, the Trump administration has continued to honor the program and issue new permits under it. </w:t>
      </w:r>
      <w:r w:rsidRPr="004B735B">
        <w:rPr>
          <w:rFonts w:asciiTheme="minorHAnsi" w:hAnsiTheme="minorHAnsi" w:cstheme="minorHAnsi"/>
          <w:sz w:val="16"/>
        </w:rPr>
        <w:t xml:space="preserve">With its efforts, the administration appears to want to have it both ways, continuing the program and pledging to protect its participants while saying the situation isn't necessarily permanent and arresting those who officials say have lost their DACA status. But that position has angered activists on both sides of the issue, who in a rare moment of agreement have expressed similar frustrations that the administration won't clearly articulate its long-term plans for DACA. </w:t>
      </w:r>
      <w:r w:rsidRPr="004B735B">
        <w:rPr>
          <w:rStyle w:val="StyleUnderline"/>
          <w:rFonts w:asciiTheme="minorHAnsi" w:hAnsiTheme="minorHAnsi" w:cstheme="minorHAnsi"/>
          <w:highlight w:val="yellow"/>
        </w:rPr>
        <w:t>At issue is pending litigation in Texas</w:t>
      </w:r>
      <w:r w:rsidRPr="004B735B">
        <w:rPr>
          <w:rStyle w:val="StyleUnderline"/>
          <w:rFonts w:asciiTheme="minorHAnsi" w:hAnsiTheme="minorHAnsi" w:cstheme="minorHAnsi"/>
        </w:rPr>
        <w:t xml:space="preserve"> that has challenged an Obama administration program that's similar to DACA but geared toward parents of childhood arrivals as well as an extension of the childhood arrivals program, both of which were never allowed to go into effect by the courts. Trump administration reverses DAPA</w:t>
      </w:r>
      <w:r w:rsidRPr="004B735B">
        <w:rPr>
          <w:rFonts w:asciiTheme="minorHAnsi" w:hAnsiTheme="minorHAnsi" w:cstheme="minorHAnsi"/>
          <w:sz w:val="16"/>
        </w:rPr>
        <w:t xml:space="preserve"> in &amp;#39;house cleaning&amp;#39; Trump administration reverses DAPA in 'house cleaning' The Trump administration formally abandoned the Deferred Action for Parents of Americans and Lawful Permanent Residents program, known as DAPA, earlier this month to avoid having to defend it in court. But it left DACA on the books despite similar criticism of that program -- namely that both programs were an overreach of executive authority</w:t>
      </w:r>
      <w:r w:rsidRPr="004B735B">
        <w:rPr>
          <w:rStyle w:val="StyleUnderline"/>
          <w:rFonts w:asciiTheme="minorHAnsi" w:hAnsiTheme="minorHAnsi" w:cstheme="minorHAnsi"/>
        </w:rPr>
        <w:t xml:space="preserve">. Asked by CNN about that decision, Homeland Security Secretary John Kelly at the time called it "house cleaning," saying the program for parents was blocked by the courts while the one for those who came to the US was children wasn't. But Paxton wrote that </w:t>
      </w:r>
      <w:r w:rsidRPr="004B735B">
        <w:rPr>
          <w:rStyle w:val="StyleUnderline"/>
          <w:rFonts w:asciiTheme="minorHAnsi" w:hAnsiTheme="minorHAnsi" w:cstheme="minorHAnsi"/>
          <w:highlight w:val="yellow"/>
        </w:rPr>
        <w:t>if the administration doesn't end DACA by September 5, Texas will amend its complaint in the case to include that program</w:t>
      </w:r>
      <w:r w:rsidRPr="004B735B">
        <w:rPr>
          <w:rStyle w:val="StyleUnderline"/>
          <w:rFonts w:asciiTheme="minorHAnsi" w:hAnsiTheme="minorHAnsi" w:cstheme="minorHAnsi"/>
        </w:rPr>
        <w:t xml:space="preserve"> -- which would force the administration to defend the program in litigation or abandon it. "We respectfully request that the Secretary of Homeland Security phase out the DACA program," Paxton wrote in the ultimatum. "Otherwise, the complaint in that case will be amended to challenge both the DACA program and the remaining Expanded DACA permits." The Department of Justice and DHS did not respond to a request for comment on the letter.</w:t>
      </w:r>
      <w:r w:rsidRPr="004B735B">
        <w:rPr>
          <w:rFonts w:asciiTheme="minorHAnsi" w:hAnsiTheme="minorHAnsi" w:cstheme="minorHAnsi"/>
          <w:sz w:val="16"/>
        </w:rPr>
        <w:t xml:space="preserve"> Sessions was asked about it on "Fox and Friends" on Friday and seemingly praised the states. "The DAPA law has already been withdrawn," Sessions said when asked what changes could be coming. "That was a big victory, and we'll be looking at that. But I've got to tell you, I like it that our states and localities are holding the federal government to account, expecting us to do what is our responsibility to the state and locals, and that's to enforce the law." Despite railing against DACA during the campaign, Trump showed a more sympathetic side side after his election. "We're going to show great heart," Trump said in a news conference in February. "DACA is a very, very difficult subject for me, I will tell you." But he also spoke of possible abuses of the program. "To me, it's one of the most difficult subjects I have because you have these incredible kids, in many cases, not in all cases. And some of the cases, having DACA and they're gang members and they're drug dealers, too. But you have some absolutely incredible kids, I would say mostly." </w:t>
      </w:r>
      <w:r w:rsidRPr="004B735B">
        <w:rPr>
          <w:rStyle w:val="StyleUnderline"/>
          <w:rFonts w:asciiTheme="minorHAnsi" w:hAnsiTheme="minorHAnsi" w:cstheme="minorHAnsi"/>
          <w:highlight w:val="yellow"/>
        </w:rPr>
        <w:t>This man's deportation is testing Trump's murky stance on DACA</w:t>
      </w:r>
      <w:r w:rsidRPr="004B735B">
        <w:rPr>
          <w:rStyle w:val="StyleUnderline"/>
          <w:rFonts w:asciiTheme="minorHAnsi" w:hAnsiTheme="minorHAnsi" w:cstheme="minorHAnsi"/>
        </w:rPr>
        <w:t xml:space="preserve"> Immigration advocates, on the other hand, decried the move by the states and called on Congress and the administration to commit to DACA. "Everyone who has seen DACA ... should really be appalled by this legal low blow on the part of Texas. It's nothing sort of shameful, it's nothing short of repugnant,"</w:t>
      </w:r>
      <w:r w:rsidRPr="004B735B">
        <w:rPr>
          <w:rFonts w:asciiTheme="minorHAnsi" w:hAnsiTheme="minorHAnsi" w:cstheme="minorHAnsi"/>
          <w:sz w:val="16"/>
        </w:rPr>
        <w:t xml:space="preserve"> said Kamal Essaheb, director of policy and advocacy at the National Immigration Law Center, on a call with reporters Friday. Essaheb also blamed Trump for the whole episode, saying he protected DACA while going after its participants' communities. "</w:t>
      </w:r>
      <w:r w:rsidRPr="004B735B">
        <w:rPr>
          <w:rStyle w:val="StyleUnderline"/>
          <w:rFonts w:asciiTheme="minorHAnsi" w:hAnsiTheme="minorHAnsi" w:cstheme="minorHAnsi"/>
        </w:rPr>
        <w:t>These mixed messages have caused the situation that even allows Texas to consider what it did," Essaheb said. "The Trump administration can and should shut this down." Members of Congress have introduced a handful of bipartisan proposals to make DACA permanent by law, thus nullifying the court challenge, but none have received a vote. Thursday's letter was signed by Paxton and the attorneys general of Alabama, Arkansas, Idaho, Kansas, Louisiana, Nebraska, South Carolina, Tennessee and West Virginia and the governor of Idaho.</w:t>
      </w:r>
    </w:p>
    <w:p w:rsidR="00935C39" w:rsidRPr="004B735B" w:rsidRDefault="00935C39" w:rsidP="00935C39">
      <w:pPr>
        <w:rPr>
          <w:rFonts w:asciiTheme="minorHAnsi" w:hAnsiTheme="minorHAnsi" w:cstheme="minorHAnsi"/>
        </w:rPr>
      </w:pPr>
    </w:p>
    <w:p w:rsidR="000468E9" w:rsidRPr="004B735B" w:rsidRDefault="000468E9" w:rsidP="000468E9">
      <w:pPr>
        <w:pStyle w:val="Heading3"/>
        <w:rPr>
          <w:rFonts w:asciiTheme="minorHAnsi" w:hAnsiTheme="minorHAnsi" w:cstheme="minorHAnsi"/>
        </w:rPr>
      </w:pPr>
      <w:r w:rsidRPr="004B735B">
        <w:rPr>
          <w:rFonts w:asciiTheme="minorHAnsi" w:hAnsiTheme="minorHAnsi" w:cstheme="minorHAnsi"/>
        </w:rPr>
        <w:t xml:space="preserve">—Tax Reform </w:t>
      </w:r>
    </w:p>
    <w:p w:rsidR="000468E9" w:rsidRPr="004B735B" w:rsidRDefault="000468E9" w:rsidP="000468E9">
      <w:pPr>
        <w:rPr>
          <w:rFonts w:asciiTheme="minorHAnsi" w:hAnsiTheme="minorHAnsi" w:cstheme="minorHAnsi"/>
        </w:rPr>
      </w:pPr>
    </w:p>
    <w:p w:rsidR="000468E9" w:rsidRPr="004B735B" w:rsidRDefault="000468E9" w:rsidP="000468E9">
      <w:pPr>
        <w:pStyle w:val="Heading4"/>
        <w:rPr>
          <w:rFonts w:asciiTheme="minorHAnsi" w:hAnsiTheme="minorHAnsi" w:cstheme="minorHAnsi"/>
          <w:shd w:val="clear" w:color="auto" w:fill="FFFFFF"/>
        </w:rPr>
      </w:pPr>
      <w:r w:rsidRPr="004B735B">
        <w:rPr>
          <w:rFonts w:asciiTheme="minorHAnsi" w:hAnsiTheme="minorHAnsi" w:cstheme="minorHAnsi"/>
          <w:shd w:val="clear" w:color="auto" w:fill="FFFFFF"/>
        </w:rPr>
        <w:t xml:space="preserve">Trump’s economic agenda will </w:t>
      </w:r>
      <w:r w:rsidRPr="004B735B">
        <w:rPr>
          <w:rFonts w:asciiTheme="minorHAnsi" w:hAnsiTheme="minorHAnsi" w:cstheme="minorHAnsi"/>
          <w:u w:val="single"/>
          <w:shd w:val="clear" w:color="auto" w:fill="FFFFFF"/>
        </w:rPr>
        <w:t>wreck</w:t>
      </w:r>
      <w:r w:rsidRPr="004B735B">
        <w:rPr>
          <w:rFonts w:asciiTheme="minorHAnsi" w:hAnsiTheme="minorHAnsi" w:cstheme="minorHAnsi"/>
          <w:shd w:val="clear" w:color="auto" w:fill="FFFFFF"/>
        </w:rPr>
        <w:t xml:space="preserve"> growth and cause an immediate and prolonged recession </w:t>
      </w:r>
    </w:p>
    <w:p w:rsidR="000468E9" w:rsidRPr="004B735B" w:rsidRDefault="000468E9" w:rsidP="000468E9">
      <w:pPr>
        <w:rPr>
          <w:rFonts w:asciiTheme="minorHAnsi" w:hAnsiTheme="minorHAnsi" w:cstheme="minorHAnsi"/>
          <w:shd w:val="clear" w:color="auto" w:fill="FFFFFF"/>
        </w:rPr>
      </w:pPr>
      <w:r w:rsidRPr="004B735B">
        <w:rPr>
          <w:rFonts w:asciiTheme="minorHAnsi" w:hAnsiTheme="minorHAnsi" w:cstheme="minorHAnsi"/>
          <w:shd w:val="clear" w:color="auto" w:fill="FFFFFF"/>
        </w:rPr>
        <w:t>raises the debt by trillions and cuts key government programs.</w:t>
      </w:r>
    </w:p>
    <w:p w:rsidR="000468E9" w:rsidRPr="004B735B" w:rsidRDefault="000468E9" w:rsidP="000468E9">
      <w:pPr>
        <w:rPr>
          <w:rFonts w:asciiTheme="minorHAnsi" w:hAnsiTheme="minorHAnsi" w:cstheme="minorHAnsi"/>
        </w:rPr>
      </w:pPr>
      <w:r w:rsidRPr="004B735B">
        <w:rPr>
          <w:rStyle w:val="Style13ptBold"/>
          <w:rFonts w:asciiTheme="minorHAnsi" w:hAnsiTheme="minorHAnsi" w:cstheme="minorHAnsi"/>
        </w:rPr>
        <w:t>Cary ’16</w:t>
      </w:r>
      <w:r w:rsidRPr="004B735B">
        <w:rPr>
          <w:rFonts w:asciiTheme="minorHAnsi" w:hAnsiTheme="minorHAnsi" w:cstheme="minorHAnsi"/>
        </w:rPr>
        <w:t xml:space="preserve"> </w:t>
      </w:r>
      <w:r w:rsidRPr="004B735B">
        <w:rPr>
          <w:rFonts w:asciiTheme="minorHAnsi" w:hAnsiTheme="minorHAnsi" w:cstheme="minorHAnsi"/>
          <w:sz w:val="16"/>
          <w:szCs w:val="16"/>
        </w:rPr>
        <w:t xml:space="preserve">[Mary Kate Cary, Contributing Editor @ US News &amp; World Report, 3-11-2016, Trump Will Cost Us, US News &amp; World Report, </w:t>
      </w:r>
      <w:hyperlink r:id="rId11" w:history="1">
        <w:r w:rsidRPr="004B735B">
          <w:rPr>
            <w:rFonts w:asciiTheme="minorHAnsi" w:hAnsiTheme="minorHAnsi" w:cstheme="minorHAnsi"/>
            <w:sz w:val="16"/>
            <w:szCs w:val="16"/>
          </w:rPr>
          <w:t>http://www.usnews.com/news/the-report/articles/2016-03-11/donald-trumps-economic-policies-will-cost-americans//</w:t>
        </w:r>
      </w:hyperlink>
      <w:r w:rsidRPr="004B735B">
        <w:rPr>
          <w:rFonts w:asciiTheme="minorHAnsi" w:hAnsiTheme="minorHAnsi" w:cstheme="minorHAnsi"/>
          <w:sz w:val="16"/>
          <w:szCs w:val="16"/>
        </w:rPr>
        <w:t>]</w:t>
      </w:r>
    </w:p>
    <w:p w:rsidR="000468E9" w:rsidRPr="004B735B" w:rsidRDefault="000468E9" w:rsidP="000468E9">
      <w:pPr>
        <w:rPr>
          <w:rFonts w:asciiTheme="minorHAnsi" w:hAnsiTheme="minorHAnsi" w:cstheme="minorHAnsi"/>
          <w:sz w:val="16"/>
          <w:shd w:val="clear" w:color="auto" w:fill="FFFFFF"/>
        </w:rPr>
      </w:pPr>
      <w:r w:rsidRPr="004B735B">
        <w:rPr>
          <w:rFonts w:asciiTheme="minorHAnsi" w:hAnsiTheme="minorHAnsi" w:cstheme="minorHAnsi"/>
          <w:sz w:val="16"/>
          <w:shd w:val="clear" w:color="auto" w:fill="FFFFFF"/>
        </w:rPr>
        <w:t xml:space="preserve">I was listening to a radio interview of a Donald Trump supporter this week, a former local Republican elected official in North Carolina. Asked why he supports the New York real estate developer, the man replied that Trump will solve the three biggest challenges facing our country: immigration, jobs and the national debt. We all know what Trump will do to end illegal immigration, and while he won't be specific on how he'll create jobs, he says in a 38-second video on his website he'll be the "greatest jobs-producing president that God ever created." If you want more details on how he'll create "millions" of jobs, the only place to find them on the site is under "U.S.-China Trade Reform," because "Jobs" isn't on his list of six major policy areas. </w:t>
      </w:r>
      <w:r w:rsidRPr="004B735B">
        <w:rPr>
          <w:rStyle w:val="StyleUnderline"/>
          <w:rFonts w:asciiTheme="minorHAnsi" w:hAnsiTheme="minorHAnsi" w:cstheme="minorHAnsi"/>
          <w:highlight w:val="yellow"/>
        </w:rPr>
        <w:t>Trump</w:t>
      </w:r>
      <w:r w:rsidRPr="004B735B">
        <w:rPr>
          <w:rStyle w:val="StyleUnderline"/>
          <w:rFonts w:asciiTheme="minorHAnsi" w:hAnsiTheme="minorHAnsi" w:cstheme="minorHAnsi"/>
        </w:rPr>
        <w:t xml:space="preserve"> says he </w:t>
      </w:r>
      <w:r w:rsidRPr="004B735B">
        <w:rPr>
          <w:rStyle w:val="StyleUnderline"/>
          <w:rFonts w:asciiTheme="minorHAnsi" w:hAnsiTheme="minorHAnsi" w:cstheme="minorHAnsi"/>
          <w:highlight w:val="yellow"/>
        </w:rPr>
        <w:t>will</w:t>
      </w:r>
      <w:r w:rsidRPr="004B735B">
        <w:rPr>
          <w:rStyle w:val="StyleUnderline"/>
          <w:rFonts w:asciiTheme="minorHAnsi" w:hAnsiTheme="minorHAnsi" w:cstheme="minorHAnsi"/>
        </w:rPr>
        <w:t xml:space="preserve"> reclaim millions of American jobs and revive American manufacturing by putting an end to what he calls China's illegal export subsidies and lax labor and environmental standards. One way he wants to stop American companies from moving jobs overseas is to slap a 35 percent tax on goods coming into the U.S. produced by American companies who have moved offshore</w:t>
      </w:r>
      <w:r w:rsidRPr="004B735B">
        <w:rPr>
          <w:rFonts w:asciiTheme="minorHAnsi" w:hAnsiTheme="minorHAnsi" w:cstheme="minorHAnsi"/>
          <w:sz w:val="16"/>
          <w:shd w:val="clear" w:color="auto" w:fill="FFFFFF"/>
        </w:rPr>
        <w:t xml:space="preserve">. What Trump doesn't say is that </w:t>
      </w:r>
      <w:r w:rsidRPr="004B735B">
        <w:rPr>
          <w:rStyle w:val="StyleUnderline"/>
          <w:rFonts w:asciiTheme="minorHAnsi" w:hAnsiTheme="minorHAnsi" w:cstheme="minorHAnsi"/>
        </w:rPr>
        <w:t xml:space="preserve">raising tariffs on goods coming into America will raise not only the prices of those goods, but many other prices as well – </w:t>
      </w:r>
      <w:r w:rsidRPr="004B735B">
        <w:rPr>
          <w:rStyle w:val="Emphasis"/>
          <w:rFonts w:asciiTheme="minorHAnsi" w:hAnsiTheme="minorHAnsi" w:cstheme="minorHAnsi"/>
        </w:rPr>
        <w:t xml:space="preserve">and </w:t>
      </w:r>
      <w:r w:rsidRPr="004B735B">
        <w:rPr>
          <w:rStyle w:val="Emphasis"/>
          <w:rFonts w:asciiTheme="minorHAnsi" w:hAnsiTheme="minorHAnsi" w:cstheme="minorHAnsi"/>
          <w:highlight w:val="yellow"/>
        </w:rPr>
        <w:t>stop what little economic growth we have. "If</w:t>
      </w:r>
      <w:r w:rsidRPr="004B735B">
        <w:rPr>
          <w:rStyle w:val="StyleUnderline"/>
          <w:rFonts w:asciiTheme="minorHAnsi" w:hAnsiTheme="minorHAnsi" w:cstheme="minorHAnsi"/>
        </w:rPr>
        <w:t xml:space="preserve"> Donald </w:t>
      </w:r>
      <w:r w:rsidRPr="004B735B">
        <w:rPr>
          <w:rStyle w:val="Emphasis"/>
          <w:rFonts w:asciiTheme="minorHAnsi" w:hAnsiTheme="minorHAnsi" w:cstheme="minorHAnsi"/>
          <w:highlight w:val="yellow"/>
        </w:rPr>
        <w:t>Trump's plans were ever implemented, the country would sink into a prolonged recession,</w:t>
      </w:r>
      <w:r w:rsidRPr="004B735B">
        <w:rPr>
          <w:rFonts w:asciiTheme="minorHAnsi" w:hAnsiTheme="minorHAnsi" w:cstheme="minorHAnsi"/>
          <w:sz w:val="16"/>
          <w:shd w:val="clear" w:color="auto" w:fill="FFFFFF"/>
        </w:rPr>
        <w:t xml:space="preserve">" former GOP nominee Mitt Romney said last week. He's right. </w:t>
      </w:r>
      <w:r w:rsidRPr="004B735B">
        <w:rPr>
          <w:rStyle w:val="StyleUnderline"/>
          <w:rFonts w:asciiTheme="minorHAnsi" w:hAnsiTheme="minorHAnsi" w:cstheme="minorHAnsi"/>
          <w:highlight w:val="yellow"/>
        </w:rPr>
        <w:t xml:space="preserve">Higher </w:t>
      </w:r>
      <w:r w:rsidRPr="004B735B">
        <w:rPr>
          <w:rStyle w:val="Emphasis"/>
          <w:rFonts w:asciiTheme="minorHAnsi" w:hAnsiTheme="minorHAnsi" w:cstheme="minorHAnsi"/>
          <w:highlight w:val="yellow"/>
        </w:rPr>
        <w:t>prices</w:t>
      </w:r>
      <w:r w:rsidRPr="004B735B">
        <w:rPr>
          <w:rStyle w:val="StyleUnderline"/>
          <w:rFonts w:asciiTheme="minorHAnsi" w:hAnsiTheme="minorHAnsi" w:cstheme="minorHAnsi"/>
          <w:highlight w:val="yellow"/>
        </w:rPr>
        <w:t xml:space="preserve">, </w:t>
      </w:r>
      <w:r w:rsidRPr="004B735B">
        <w:rPr>
          <w:rStyle w:val="Emphasis"/>
          <w:rFonts w:asciiTheme="minorHAnsi" w:hAnsiTheme="minorHAnsi" w:cstheme="minorHAnsi"/>
          <w:highlight w:val="yellow"/>
        </w:rPr>
        <w:t>inflation</w:t>
      </w:r>
      <w:r w:rsidRPr="004B735B">
        <w:rPr>
          <w:rStyle w:val="StyleUnderline"/>
          <w:rFonts w:asciiTheme="minorHAnsi" w:hAnsiTheme="minorHAnsi" w:cstheme="minorHAnsi"/>
          <w:highlight w:val="yellow"/>
        </w:rPr>
        <w:t xml:space="preserve"> and rising </w:t>
      </w:r>
      <w:r w:rsidRPr="004B735B">
        <w:rPr>
          <w:rStyle w:val="Emphasis"/>
          <w:rFonts w:asciiTheme="minorHAnsi" w:hAnsiTheme="minorHAnsi" w:cstheme="minorHAnsi"/>
          <w:highlight w:val="yellow"/>
        </w:rPr>
        <w:t>unemployment</w:t>
      </w:r>
      <w:r w:rsidRPr="004B735B">
        <w:rPr>
          <w:rStyle w:val="StyleUnderline"/>
          <w:rFonts w:asciiTheme="minorHAnsi" w:hAnsiTheme="minorHAnsi" w:cstheme="minorHAnsi"/>
          <w:highlight w:val="yellow"/>
        </w:rPr>
        <w:t xml:space="preserve"> would </w:t>
      </w:r>
      <w:r w:rsidRPr="004B735B">
        <w:rPr>
          <w:rStyle w:val="Emphasis"/>
          <w:rFonts w:asciiTheme="minorHAnsi" w:hAnsiTheme="minorHAnsi" w:cstheme="minorHAnsi"/>
          <w:highlight w:val="yellow"/>
        </w:rPr>
        <w:t>inevitably</w:t>
      </w:r>
      <w:r w:rsidRPr="004B735B">
        <w:rPr>
          <w:rStyle w:val="StyleUnderline"/>
          <w:rFonts w:asciiTheme="minorHAnsi" w:hAnsiTheme="minorHAnsi" w:cstheme="minorHAnsi"/>
          <w:highlight w:val="yellow"/>
        </w:rPr>
        <w:t xml:space="preserve"> result</w:t>
      </w:r>
      <w:r w:rsidRPr="004B735B">
        <w:rPr>
          <w:rStyle w:val="StyleUnderline"/>
          <w:rFonts w:asciiTheme="minorHAnsi" w:hAnsiTheme="minorHAnsi" w:cstheme="minorHAnsi"/>
        </w:rPr>
        <w:t>, hurting poor and working class consumers the most</w:t>
      </w:r>
      <w:r w:rsidRPr="004B735B">
        <w:rPr>
          <w:rFonts w:asciiTheme="minorHAnsi" w:hAnsiTheme="minorHAnsi" w:cstheme="minorHAnsi"/>
          <w:sz w:val="16"/>
          <w:shd w:val="clear" w:color="auto" w:fill="FFFFFF"/>
        </w:rPr>
        <w:t>. And here's what Trump says he's going to do about the national debt: "</w:t>
      </w:r>
      <w:r w:rsidRPr="004B735B">
        <w:rPr>
          <w:rStyle w:val="StyleUnderline"/>
          <w:rFonts w:asciiTheme="minorHAnsi" w:hAnsiTheme="minorHAnsi" w:cstheme="minorHAnsi"/>
        </w:rPr>
        <w:t>One of the things I'm going to do – and largely with our great tax plan where everybody's taxes is [sic] going down – we're going to grow our economy. We have to get rid of the $19 trillion in debt</w:t>
      </w:r>
      <w:r w:rsidRPr="004B735B">
        <w:rPr>
          <w:rFonts w:asciiTheme="minorHAnsi" w:hAnsiTheme="minorHAnsi" w:cstheme="minorHAnsi"/>
          <w:sz w:val="16"/>
          <w:shd w:val="clear" w:color="auto" w:fill="FFFFFF"/>
        </w:rPr>
        <w:t xml:space="preserve">. So unfair. So totally unfair to our young people. We are not going to leave you with that burden." That's it, 26 seconds long on video. That doesn't sound like a detailed plan for reducing the national debt to me. </w:t>
      </w:r>
      <w:r w:rsidRPr="004B735B">
        <w:rPr>
          <w:rStyle w:val="StyleUnderline"/>
          <w:rFonts w:asciiTheme="minorHAnsi" w:hAnsiTheme="minorHAnsi" w:cstheme="minorHAnsi"/>
        </w:rPr>
        <w:t>Unfortunately, like "Jobs," you won't find "National Debt" listed at all among the six major policy areas listed on Trump's campaign website</w:t>
      </w:r>
      <w:r w:rsidRPr="004B735B">
        <w:rPr>
          <w:rFonts w:asciiTheme="minorHAnsi" w:hAnsiTheme="minorHAnsi" w:cstheme="minorHAnsi"/>
          <w:sz w:val="16"/>
          <w:shd w:val="clear" w:color="auto" w:fill="FFFFFF"/>
        </w:rPr>
        <w:t xml:space="preserve">, but if you go to the "Tax Reform" section, you'll </w:t>
      </w:r>
      <w:r w:rsidRPr="004B735B">
        <w:rPr>
          <w:rStyle w:val="StyleUnderline"/>
          <w:rFonts w:asciiTheme="minorHAnsi" w:hAnsiTheme="minorHAnsi" w:cstheme="minorHAnsi"/>
        </w:rPr>
        <w:t>see he says his plan to reform our tax code is revenue neutral, and therefore doesn't add to the debt and deficit</w:t>
      </w:r>
      <w:r w:rsidRPr="004B735B">
        <w:rPr>
          <w:rFonts w:asciiTheme="minorHAnsi" w:hAnsiTheme="minorHAnsi" w:cstheme="minorHAnsi"/>
          <w:sz w:val="16"/>
          <w:shd w:val="clear" w:color="auto" w:fill="FFFFFF"/>
        </w:rPr>
        <w:t xml:space="preserve">. While his tax reform plan simplifies the tax code and reduces tax rates for individuals, Trump argues his across-the-board tax cuts "are fully paid for" by eliminating loopholes on the very rich, enacting a one-time 10 percent corporate tax rate for repatriated overseas cash and reducing corporate loopholes and the deductibility of business interest expenses. </w:t>
      </w:r>
      <w:r w:rsidRPr="004B735B">
        <w:rPr>
          <w:rStyle w:val="StyleUnderline"/>
          <w:rFonts w:asciiTheme="minorHAnsi" w:hAnsiTheme="minorHAnsi" w:cstheme="minorHAnsi"/>
        </w:rPr>
        <w:t xml:space="preserve">But according to the nonpartisan Tax Policy Center, </w:t>
      </w:r>
      <w:r w:rsidRPr="004B735B">
        <w:rPr>
          <w:rStyle w:val="StyleUnderline"/>
          <w:rFonts w:asciiTheme="minorHAnsi" w:hAnsiTheme="minorHAnsi" w:cstheme="minorHAnsi"/>
          <w:highlight w:val="yellow"/>
        </w:rPr>
        <w:t>Trump's plan would increase</w:t>
      </w:r>
      <w:r w:rsidRPr="004B735B">
        <w:rPr>
          <w:rStyle w:val="StyleUnderline"/>
          <w:rFonts w:asciiTheme="minorHAnsi" w:hAnsiTheme="minorHAnsi" w:cstheme="minorHAnsi"/>
        </w:rPr>
        <w:t xml:space="preserve"> our already massive </w:t>
      </w:r>
      <w:r w:rsidRPr="004B735B">
        <w:rPr>
          <w:rStyle w:val="StyleUnderline"/>
          <w:rFonts w:asciiTheme="minorHAnsi" w:hAnsiTheme="minorHAnsi" w:cstheme="minorHAnsi"/>
          <w:highlight w:val="yellow"/>
        </w:rPr>
        <w:t>national debt by $</w:t>
      </w:r>
      <w:r w:rsidRPr="004B735B">
        <w:rPr>
          <w:rStyle w:val="Emphasis"/>
          <w:rFonts w:asciiTheme="minorHAnsi" w:hAnsiTheme="minorHAnsi" w:cstheme="minorHAnsi"/>
          <w:highlight w:val="yellow"/>
        </w:rPr>
        <w:t>11 trillion by 2026</w:t>
      </w:r>
      <w:r w:rsidRPr="004B735B">
        <w:rPr>
          <w:rStyle w:val="StyleUnderline"/>
          <w:rFonts w:asciiTheme="minorHAnsi" w:hAnsiTheme="minorHAnsi" w:cstheme="minorHAnsi"/>
        </w:rPr>
        <w:t>, and increase it by 80 percent of GDP in the following decade. The Tax Foundation reaches a similar conclusion. What Trump supporters need to know is that as the national debt climbs higher and higher, so will interest payments for the debt. According to the Simpson-Bowles Commission</w:t>
      </w:r>
      <w:r w:rsidRPr="004B735B">
        <w:rPr>
          <w:rFonts w:asciiTheme="minorHAnsi" w:hAnsiTheme="minorHAnsi" w:cstheme="minorHAnsi"/>
          <w:sz w:val="16"/>
          <w:shd w:val="clear" w:color="auto" w:fill="FFFFFF"/>
        </w:rPr>
        <w:t xml:space="preserve"> (a.k.a. The National Commission on Fiscal Responsibility and Reform), </w:t>
      </w:r>
      <w:r w:rsidRPr="004B735B">
        <w:rPr>
          <w:rStyle w:val="StyleUnderline"/>
          <w:rFonts w:asciiTheme="minorHAnsi" w:hAnsiTheme="minorHAnsi" w:cstheme="minorHAnsi"/>
          <w:highlight w:val="yellow"/>
        </w:rPr>
        <w:t xml:space="preserve">this will result in higher interest rates for </w:t>
      </w:r>
      <w:r w:rsidRPr="004B735B">
        <w:rPr>
          <w:rStyle w:val="Emphasis"/>
          <w:rFonts w:asciiTheme="minorHAnsi" w:hAnsiTheme="minorHAnsi" w:cstheme="minorHAnsi"/>
          <w:highlight w:val="yellow"/>
        </w:rPr>
        <w:t>all borrowers</w:t>
      </w:r>
      <w:r w:rsidRPr="004B735B">
        <w:rPr>
          <w:rStyle w:val="StyleUnderline"/>
          <w:rFonts w:asciiTheme="minorHAnsi" w:hAnsiTheme="minorHAnsi" w:cstheme="minorHAnsi"/>
          <w:highlight w:val="yellow"/>
        </w:rPr>
        <w:t>, both individuals and businesses</w:t>
      </w:r>
      <w:r w:rsidRPr="004B735B">
        <w:rPr>
          <w:rStyle w:val="StyleUnderline"/>
          <w:rFonts w:asciiTheme="minorHAnsi" w:hAnsiTheme="minorHAnsi" w:cstheme="minorHAnsi"/>
        </w:rPr>
        <w:t>. Anyone holding a mortgage or credit card debt or student loans will be affected, which will be millions of Americans</w:t>
      </w:r>
      <w:r w:rsidRPr="004B735B">
        <w:rPr>
          <w:rFonts w:asciiTheme="minorHAnsi" w:hAnsiTheme="minorHAnsi" w:cstheme="minorHAnsi"/>
          <w:sz w:val="16"/>
          <w:shd w:val="clear" w:color="auto" w:fill="FFFFFF"/>
        </w:rPr>
        <w:t xml:space="preserve">. </w:t>
      </w:r>
      <w:r w:rsidRPr="004B735B">
        <w:rPr>
          <w:rStyle w:val="StyleUnderline"/>
          <w:rFonts w:asciiTheme="minorHAnsi" w:hAnsiTheme="minorHAnsi" w:cstheme="minorHAnsi"/>
        </w:rPr>
        <w:t>Private investment will be crowded out because it will be more expensive for entrepreneurs and businesses to raise capital and most importantly, create jobs.</w:t>
      </w:r>
      <w:r w:rsidRPr="004B735B">
        <w:rPr>
          <w:rFonts w:asciiTheme="minorHAnsi" w:hAnsiTheme="minorHAnsi" w:cstheme="minorHAnsi"/>
          <w:sz w:val="16"/>
          <w:shd w:val="clear" w:color="auto" w:fill="FFFFFF"/>
        </w:rPr>
        <w:t xml:space="preserve"> It's hard to see how Trump could create "millions and millions" of jobs under such a scenario. Working-class voters who like that Trump sticks it to the "elites" might want to know that his across-the-board tax cuts benefit high-income taxpayers the most. In fact, the Tax Policy Center reports that middle-class households would receive an average tax cut of $2,700, or 4.9 percent of after-tax income; the highest 0.1 percent of taxpayers (those with incomes over $3.7 million) would get an average tax cut of more than $1.3 million in 2017, or nearly 19 percent of their after-tax income. </w:t>
      </w:r>
      <w:r w:rsidRPr="004B735B">
        <w:rPr>
          <w:rStyle w:val="StyleUnderline"/>
          <w:rFonts w:asciiTheme="minorHAnsi" w:hAnsiTheme="minorHAnsi" w:cstheme="minorHAnsi"/>
        </w:rPr>
        <w:t>The biggest problem with Trump's plan is that while he says he's in favor of a balanced budget amendment, there's not a single mention of any federal spending cuts</w:t>
      </w:r>
      <w:r w:rsidRPr="004B735B">
        <w:rPr>
          <w:rFonts w:asciiTheme="minorHAnsi" w:hAnsiTheme="minorHAnsi" w:cstheme="minorHAnsi"/>
          <w:sz w:val="16"/>
          <w:shd w:val="clear" w:color="auto" w:fill="FFFFFF"/>
        </w:rPr>
        <w:t xml:space="preserve"> – or even any spending restraint. No mention of reforming Medicare or Social Security, the two biggest drivers of federal spending. Keep in mind that when Franklin D. Roosevelt established Social Security, the average life expectancy was 63 years and Social Security payments began at age 65. Today the average life expectancy is 70, and Social Security payments can start as early as age 62. As a result, both Social Security and Medicare are quickly running out of money. </w:t>
      </w:r>
      <w:r w:rsidRPr="004B735B">
        <w:rPr>
          <w:rStyle w:val="StyleUnderline"/>
          <w:rFonts w:asciiTheme="minorHAnsi" w:hAnsiTheme="minorHAnsi" w:cstheme="minorHAnsi"/>
          <w:highlight w:val="yellow"/>
        </w:rPr>
        <w:t>As baby boomers retire</w:t>
      </w:r>
      <w:r w:rsidRPr="004B735B">
        <w:rPr>
          <w:rStyle w:val="StyleUnderline"/>
          <w:rFonts w:asciiTheme="minorHAnsi" w:hAnsiTheme="minorHAnsi" w:cstheme="minorHAnsi"/>
        </w:rPr>
        <w:t xml:space="preserve"> and spend more on health care costs, the </w:t>
      </w:r>
      <w:r w:rsidRPr="004B735B">
        <w:rPr>
          <w:rStyle w:val="Emphasis"/>
          <w:rFonts w:asciiTheme="minorHAnsi" w:hAnsiTheme="minorHAnsi" w:cstheme="minorHAnsi"/>
          <w:highlight w:val="yellow"/>
        </w:rPr>
        <w:t>debt will cause even more problems</w:t>
      </w:r>
      <w:r w:rsidRPr="004B735B">
        <w:rPr>
          <w:rFonts w:asciiTheme="minorHAnsi" w:hAnsiTheme="minorHAnsi" w:cstheme="minorHAnsi"/>
          <w:sz w:val="16"/>
          <w:shd w:val="clear" w:color="auto" w:fill="FFFFFF"/>
        </w:rPr>
        <w:t xml:space="preserve">. According to the Simpson-Bowles Commission's projections under current law – </w:t>
      </w:r>
      <w:r w:rsidRPr="004B735B">
        <w:rPr>
          <w:rStyle w:val="StyleUnderline"/>
          <w:rFonts w:asciiTheme="minorHAnsi" w:hAnsiTheme="minorHAnsi" w:cstheme="minorHAnsi"/>
        </w:rPr>
        <w:t>not even under Trump's plan, which would make it far worse – interest on the debt could rise to nearly $1 trillion by 2020, only four years from now. Those mandatory interest payments will squeeze out funding for all other government programs</w:t>
      </w:r>
      <w:r w:rsidRPr="004B735B">
        <w:rPr>
          <w:rFonts w:asciiTheme="minorHAnsi" w:hAnsiTheme="minorHAnsi" w:cstheme="minorHAnsi"/>
          <w:sz w:val="16"/>
          <w:shd w:val="clear" w:color="auto" w:fill="FFFFFF"/>
        </w:rPr>
        <w:t xml:space="preserve">. In fact, </w:t>
      </w:r>
      <w:r w:rsidRPr="004B735B">
        <w:rPr>
          <w:rStyle w:val="StyleUnderline"/>
          <w:rFonts w:asciiTheme="minorHAnsi" w:hAnsiTheme="minorHAnsi" w:cstheme="minorHAnsi"/>
        </w:rPr>
        <w:t>by 2025 tax revenue will cover only interest payments on the debt, Medicare, Medicaid and Social Security. All other government programs – education, transportation, infrastructure, even national defense, veterans benefits and homeland security – will have to be cut or paid for with even more borrowed money and higher taxes</w:t>
      </w:r>
      <w:r w:rsidRPr="004B735B">
        <w:rPr>
          <w:rFonts w:asciiTheme="minorHAnsi" w:hAnsiTheme="minorHAnsi" w:cstheme="minorHAnsi"/>
          <w:sz w:val="16"/>
          <w:shd w:val="clear" w:color="auto" w:fill="FFFFFF"/>
        </w:rPr>
        <w:t xml:space="preserve">. Given all that, it's hard to see how Trump will be able to create "millions" of jobs and "get rid of" $19 trillion in debt. Instead, </w:t>
      </w:r>
      <w:r w:rsidRPr="004B735B">
        <w:rPr>
          <w:rStyle w:val="StyleUnderline"/>
          <w:rFonts w:asciiTheme="minorHAnsi" w:hAnsiTheme="minorHAnsi" w:cstheme="minorHAnsi"/>
        </w:rPr>
        <w:t xml:space="preserve">his proposals will have real economic consequences </w:t>
      </w:r>
      <w:r w:rsidRPr="004B735B">
        <w:rPr>
          <w:rFonts w:asciiTheme="minorHAnsi" w:hAnsiTheme="minorHAnsi" w:cstheme="minorHAnsi"/>
          <w:sz w:val="16"/>
          <w:shd w:val="clear" w:color="auto" w:fill="FFFFFF"/>
        </w:rPr>
        <w:t xml:space="preserve">for the very people who support him the most – and those consequences will cost those voters real money. </w:t>
      </w:r>
      <w:r w:rsidRPr="004B735B">
        <w:rPr>
          <w:rStyle w:val="StyleUnderline"/>
          <w:rFonts w:asciiTheme="minorHAnsi" w:hAnsiTheme="minorHAnsi" w:cstheme="minorHAnsi"/>
        </w:rPr>
        <w:t>They'll see higher interest rates, more taxes and drastically reduced government services</w:t>
      </w:r>
      <w:r w:rsidRPr="004B735B">
        <w:rPr>
          <w:rFonts w:asciiTheme="minorHAnsi" w:hAnsiTheme="minorHAnsi" w:cstheme="minorHAnsi"/>
          <w:sz w:val="16"/>
          <w:shd w:val="clear" w:color="auto" w:fill="FFFFFF"/>
        </w:rPr>
        <w:t>. Sounds awful. Someone needs to tell that man in North Carolina that Trump's plan isn't going to make America great again.</w:t>
      </w:r>
    </w:p>
    <w:p w:rsidR="000468E9" w:rsidRPr="004B735B" w:rsidRDefault="000468E9" w:rsidP="000468E9">
      <w:pPr>
        <w:pStyle w:val="Heading4"/>
        <w:rPr>
          <w:rFonts w:asciiTheme="minorHAnsi" w:hAnsiTheme="minorHAnsi" w:cstheme="minorHAnsi"/>
        </w:rPr>
      </w:pPr>
      <w:r w:rsidRPr="004B735B">
        <w:rPr>
          <w:rFonts w:asciiTheme="minorHAnsi" w:hAnsiTheme="minorHAnsi" w:cstheme="minorHAnsi"/>
        </w:rPr>
        <w:t xml:space="preserve">Growth promotes interdependence and checks great power war by destroying deterrence and causing diversionary war </w:t>
      </w:r>
    </w:p>
    <w:p w:rsidR="000468E9" w:rsidRPr="004B735B" w:rsidRDefault="000468E9" w:rsidP="000468E9">
      <w:pPr>
        <w:rPr>
          <w:rFonts w:asciiTheme="minorHAnsi" w:hAnsiTheme="minorHAnsi" w:cstheme="minorHAnsi"/>
        </w:rPr>
      </w:pPr>
      <w:r w:rsidRPr="004B735B">
        <w:rPr>
          <w:rStyle w:val="Style13ptBold"/>
          <w:rFonts w:asciiTheme="minorHAnsi" w:hAnsiTheme="minorHAnsi" w:cstheme="minorHAnsi"/>
        </w:rPr>
        <w:t>Tønnesson ’15</w:t>
      </w:r>
      <w:r w:rsidRPr="004B735B">
        <w:rPr>
          <w:rFonts w:asciiTheme="minorHAnsi" w:hAnsiTheme="minorHAnsi" w:cstheme="minorHAnsi"/>
        </w:rPr>
        <w:t xml:space="preserve"> </w:t>
      </w:r>
      <w:r w:rsidRPr="004B735B">
        <w:rPr>
          <w:rFonts w:asciiTheme="minorHAnsi" w:hAnsiTheme="minorHAnsi" w:cstheme="minorHAnsi"/>
          <w:sz w:val="16"/>
          <w:szCs w:val="16"/>
        </w:rPr>
        <w:t>- Stein Tønnesson 15, Research Professor, Peace Research Institute Oslo; Leader of East Asia Peace program, Uppsala University, 2015, “Deterrence, interdependence and Sino–US peace,” International Area Studies Review, Vol. 18, No. 3, p. 297-311</w:t>
      </w:r>
    </w:p>
    <w:p w:rsidR="000468E9" w:rsidRPr="004B735B" w:rsidRDefault="000468E9" w:rsidP="000468E9">
      <w:pPr>
        <w:rPr>
          <w:rFonts w:asciiTheme="minorHAnsi" w:hAnsiTheme="minorHAnsi" w:cstheme="minorHAnsi"/>
          <w:sz w:val="16"/>
        </w:rPr>
      </w:pPr>
      <w:r w:rsidRPr="004B735B">
        <w:rPr>
          <w:rFonts w:asciiTheme="minorHAnsi" w:hAnsiTheme="minorHAnsi" w:cstheme="minorHAnsi"/>
          <w:sz w:val="16"/>
        </w:rPr>
        <w:t xml:space="preserve">Several recent </w:t>
      </w:r>
      <w:r w:rsidRPr="004B735B">
        <w:rPr>
          <w:rStyle w:val="StyleUnderline"/>
          <w:rFonts w:asciiTheme="minorHAnsi" w:hAnsiTheme="minorHAnsi" w:cstheme="minorHAnsi"/>
        </w:rPr>
        <w:t>works on China and Sino–US relations</w:t>
      </w:r>
      <w:r w:rsidRPr="004B735B">
        <w:rPr>
          <w:rFonts w:asciiTheme="minorHAnsi" w:hAnsiTheme="minorHAnsi" w:cstheme="minorHAnsi"/>
          <w:sz w:val="16"/>
        </w:rPr>
        <w:t xml:space="preserve"> have </w:t>
      </w:r>
      <w:r w:rsidRPr="004B735B">
        <w:rPr>
          <w:rStyle w:val="StyleUnderline"/>
          <w:rFonts w:asciiTheme="minorHAnsi" w:hAnsiTheme="minorHAnsi" w:cstheme="minorHAnsi"/>
        </w:rPr>
        <w:t>made substantial contributions to</w:t>
      </w:r>
      <w:r w:rsidRPr="004B735B">
        <w:rPr>
          <w:rFonts w:asciiTheme="minorHAnsi" w:hAnsiTheme="minorHAnsi" w:cstheme="minorHAnsi"/>
          <w:sz w:val="16"/>
        </w:rPr>
        <w:t xml:space="preserve"> the current understanding of how and </w:t>
      </w:r>
      <w:r w:rsidRPr="004B735B">
        <w:rPr>
          <w:rStyle w:val="StyleUnderline"/>
          <w:rFonts w:asciiTheme="minorHAnsi" w:hAnsiTheme="minorHAnsi" w:cstheme="minorHAnsi"/>
        </w:rPr>
        <w:t xml:space="preserve">under what circumstances a combination </w:t>
      </w:r>
      <w:r w:rsidRPr="004B735B">
        <w:rPr>
          <w:rFonts w:asciiTheme="minorHAnsi" w:hAnsiTheme="minorHAnsi" w:cstheme="minorHAnsi"/>
          <w:sz w:val="16"/>
        </w:rPr>
        <w:t xml:space="preserve">of nuclear deterrence and </w:t>
      </w:r>
      <w:r w:rsidRPr="004B735B">
        <w:rPr>
          <w:rStyle w:val="StyleUnderline"/>
          <w:rFonts w:asciiTheme="minorHAnsi" w:hAnsiTheme="minorHAnsi" w:cstheme="minorHAnsi"/>
        </w:rPr>
        <w:t>economic interdependence may reduce the risk of war between major powers</w:t>
      </w:r>
      <w:r w:rsidRPr="004B735B">
        <w:rPr>
          <w:rFonts w:asciiTheme="minorHAnsi" w:hAnsiTheme="minorHAnsi" w:cstheme="minorHAnsi"/>
          <w:sz w:val="16"/>
        </w:rPr>
        <w:t xml:space="preserve">. At least four conclusions can be drawn from the review above: first, those who say that interdependence may both inhibit and drive conflict are right. </w:t>
      </w:r>
      <w:r w:rsidRPr="004B735B">
        <w:rPr>
          <w:rStyle w:val="StyleUnderline"/>
          <w:rFonts w:asciiTheme="minorHAnsi" w:hAnsiTheme="minorHAnsi" w:cstheme="minorHAnsi"/>
          <w:highlight w:val="yellow"/>
        </w:rPr>
        <w:t xml:space="preserve">Interdependence raises the cost of conflict for all sides but asymmetrical or unbalanced dependencies and </w:t>
      </w:r>
      <w:r w:rsidRPr="004B735B">
        <w:rPr>
          <w:rStyle w:val="Emphasis"/>
          <w:rFonts w:asciiTheme="minorHAnsi" w:hAnsiTheme="minorHAnsi" w:cstheme="minorHAnsi"/>
          <w:highlight w:val="yellow"/>
        </w:rPr>
        <w:t>negative trade expectations</w:t>
      </w:r>
      <w:r w:rsidRPr="004B735B">
        <w:rPr>
          <w:rStyle w:val="StyleUnderline"/>
          <w:rFonts w:asciiTheme="minorHAnsi" w:hAnsiTheme="minorHAnsi" w:cstheme="minorHAnsi"/>
          <w:highlight w:val="yellow"/>
        </w:rPr>
        <w:t xml:space="preserve"> may </w:t>
      </w:r>
      <w:r w:rsidRPr="004B735B">
        <w:rPr>
          <w:rStyle w:val="Emphasis"/>
          <w:rFonts w:asciiTheme="minorHAnsi" w:hAnsiTheme="minorHAnsi" w:cstheme="minorHAnsi"/>
          <w:highlight w:val="yellow"/>
        </w:rPr>
        <w:t>generate tensions</w:t>
      </w:r>
      <w:r w:rsidRPr="004B735B">
        <w:rPr>
          <w:rStyle w:val="StyleUnderline"/>
          <w:rFonts w:asciiTheme="minorHAnsi" w:hAnsiTheme="minorHAnsi" w:cstheme="minorHAnsi"/>
          <w:highlight w:val="yellow"/>
        </w:rPr>
        <w:t xml:space="preserve"> leading</w:t>
      </w:r>
      <w:r w:rsidRPr="004B735B">
        <w:rPr>
          <w:rStyle w:val="StyleUnderline"/>
          <w:rFonts w:asciiTheme="minorHAnsi" w:hAnsiTheme="minorHAnsi" w:cstheme="minorHAnsi"/>
        </w:rPr>
        <w:t xml:space="preserve"> to trade </w:t>
      </w:r>
      <w:r w:rsidRPr="004B735B">
        <w:rPr>
          <w:rStyle w:val="StyleUnderline"/>
          <w:rFonts w:asciiTheme="minorHAnsi" w:hAnsiTheme="minorHAnsi" w:cstheme="minorHAnsi"/>
          <w:highlight w:val="yellow"/>
        </w:rPr>
        <w:t>wars among inter-dependent states that in turn increase the risk of military conflict</w:t>
      </w:r>
      <w:r w:rsidRPr="004B735B">
        <w:rPr>
          <w:rFonts w:asciiTheme="minorHAnsi" w:hAnsiTheme="minorHAnsi" w:cstheme="minorHAnsi"/>
          <w:sz w:val="16"/>
        </w:rPr>
        <w:t xml:space="preserve"> (Copeland, 2015: 1, 14, 437; Roach, 2014). The risk may increase if one of the interdependent countries is governed by an inward-looking socio-economic coalition (Solingen, 2015); second, </w:t>
      </w:r>
      <w:r w:rsidRPr="004B735B">
        <w:rPr>
          <w:rStyle w:val="StyleUnderline"/>
          <w:rFonts w:asciiTheme="minorHAnsi" w:hAnsiTheme="minorHAnsi" w:cstheme="minorHAnsi"/>
        </w:rPr>
        <w:t>the risk of war between China and the US should not just be analysed bilaterally but include their allies and partners. Third party countries could drag China or the US into confrontation</w:t>
      </w:r>
      <w:r w:rsidRPr="004B735B">
        <w:rPr>
          <w:rFonts w:asciiTheme="minorHAnsi" w:hAnsiTheme="minorHAnsi" w:cstheme="minorHAnsi"/>
          <w:sz w:val="16"/>
        </w:rPr>
        <w:t>; third, in this context it is of some comfort that th</w:t>
      </w:r>
      <w:r w:rsidRPr="004B735B">
        <w:rPr>
          <w:rStyle w:val="StyleUnderline"/>
          <w:rFonts w:asciiTheme="minorHAnsi" w:hAnsiTheme="minorHAnsi" w:cstheme="minorHAnsi"/>
        </w:rPr>
        <w:t>e three main economic powers in Northeast Asia (</w:t>
      </w:r>
      <w:r w:rsidRPr="004B735B">
        <w:rPr>
          <w:rFonts w:asciiTheme="minorHAnsi" w:hAnsiTheme="minorHAnsi" w:cstheme="minorHAnsi"/>
          <w:sz w:val="16"/>
        </w:rPr>
        <w:t xml:space="preserve">China, Japan and South Korea) </w:t>
      </w:r>
      <w:r w:rsidRPr="004B735B">
        <w:rPr>
          <w:rStyle w:val="StyleUnderline"/>
          <w:rFonts w:asciiTheme="minorHAnsi" w:hAnsiTheme="minorHAnsi" w:cstheme="minorHAnsi"/>
        </w:rPr>
        <w:t>are all deeply integrated economically through production networks within a global system of trade and finance</w:t>
      </w:r>
      <w:r w:rsidRPr="004B735B">
        <w:rPr>
          <w:rFonts w:asciiTheme="minorHAnsi" w:hAnsiTheme="minorHAnsi" w:cstheme="minorHAnsi"/>
          <w:sz w:val="16"/>
        </w:rPr>
        <w:t xml:space="preserve"> (Ravenhill, 2014; Yoshimatsu, 2014: 576); and fourth, </w:t>
      </w:r>
      <w:r w:rsidRPr="004B735B">
        <w:rPr>
          <w:rStyle w:val="StyleUnderline"/>
          <w:rFonts w:asciiTheme="minorHAnsi" w:hAnsiTheme="minorHAnsi" w:cstheme="minorHAnsi"/>
        </w:rPr>
        <w:t>decisions for war and peace are taken by very few people, who act on the basis of their future expectations</w:t>
      </w:r>
      <w:r w:rsidRPr="004B735B">
        <w:rPr>
          <w:rFonts w:asciiTheme="minorHAnsi" w:hAnsiTheme="minorHAnsi" w:cstheme="minorHAnsi"/>
          <w:sz w:val="16"/>
        </w:rPr>
        <w:t xml:space="preserve">. International relations theory must be supplemented by foreign policy analysis in order to assess the value attributed by national decision-makers to economic development and their assessments of risks and opportunities. </w:t>
      </w:r>
      <w:r w:rsidRPr="004B735B">
        <w:rPr>
          <w:rStyle w:val="StyleUnderline"/>
          <w:rFonts w:asciiTheme="minorHAnsi" w:hAnsiTheme="minorHAnsi" w:cstheme="minorHAnsi"/>
          <w:highlight w:val="yellow"/>
        </w:rPr>
        <w:t xml:space="preserve">If leaders on either side of the Atlantic begin to seriously fear or anticipate their own nation’s decline then they may blame this on </w:t>
      </w:r>
      <w:r w:rsidRPr="004B735B">
        <w:rPr>
          <w:rStyle w:val="Emphasis"/>
          <w:rFonts w:asciiTheme="minorHAnsi" w:hAnsiTheme="minorHAnsi" w:cstheme="minorHAnsi"/>
          <w:highlight w:val="yellow"/>
        </w:rPr>
        <w:t>external dependence</w:t>
      </w:r>
      <w:r w:rsidRPr="004B735B">
        <w:rPr>
          <w:rStyle w:val="StyleUnderline"/>
          <w:rFonts w:asciiTheme="minorHAnsi" w:hAnsiTheme="minorHAnsi" w:cstheme="minorHAnsi"/>
          <w:highlight w:val="yellow"/>
        </w:rPr>
        <w:t xml:space="preserve">, </w:t>
      </w:r>
      <w:r w:rsidRPr="004B735B">
        <w:rPr>
          <w:rStyle w:val="Emphasis"/>
          <w:rFonts w:asciiTheme="minorHAnsi" w:hAnsiTheme="minorHAnsi" w:cstheme="minorHAnsi"/>
          <w:highlight w:val="yellow"/>
        </w:rPr>
        <w:t>appeal to anti-foreign sentiments</w:t>
      </w:r>
      <w:r w:rsidRPr="004B735B">
        <w:rPr>
          <w:rStyle w:val="StyleUnderline"/>
          <w:rFonts w:asciiTheme="minorHAnsi" w:hAnsiTheme="minorHAnsi" w:cstheme="minorHAnsi"/>
          <w:highlight w:val="yellow"/>
        </w:rPr>
        <w:t xml:space="preserve">, </w:t>
      </w:r>
      <w:r w:rsidRPr="004B735B">
        <w:rPr>
          <w:rStyle w:val="Emphasis"/>
          <w:rFonts w:asciiTheme="minorHAnsi" w:hAnsiTheme="minorHAnsi" w:cstheme="minorHAnsi"/>
          <w:highlight w:val="yellow"/>
        </w:rPr>
        <w:t>contemplate the use of force to gain respect or credibility</w:t>
      </w:r>
      <w:r w:rsidRPr="004B735B">
        <w:rPr>
          <w:rStyle w:val="StyleUnderline"/>
          <w:rFonts w:asciiTheme="minorHAnsi" w:hAnsiTheme="minorHAnsi" w:cstheme="minorHAnsi"/>
          <w:highlight w:val="yellow"/>
        </w:rPr>
        <w:t xml:space="preserve">, </w:t>
      </w:r>
      <w:r w:rsidRPr="004B735B">
        <w:rPr>
          <w:rStyle w:val="Emphasis"/>
          <w:rFonts w:asciiTheme="minorHAnsi" w:hAnsiTheme="minorHAnsi" w:cstheme="minorHAnsi"/>
          <w:highlight w:val="yellow"/>
        </w:rPr>
        <w:t>adopt protectionist policies</w:t>
      </w:r>
      <w:r w:rsidRPr="004B735B">
        <w:rPr>
          <w:rStyle w:val="StyleUnderline"/>
          <w:rFonts w:asciiTheme="minorHAnsi" w:hAnsiTheme="minorHAnsi" w:cstheme="minorHAnsi"/>
          <w:highlight w:val="yellow"/>
        </w:rPr>
        <w:t xml:space="preserve">, and ultimately </w:t>
      </w:r>
      <w:r w:rsidRPr="004B735B">
        <w:rPr>
          <w:rStyle w:val="Emphasis"/>
          <w:rFonts w:asciiTheme="minorHAnsi" w:hAnsiTheme="minorHAnsi" w:cstheme="minorHAnsi"/>
          <w:highlight w:val="yellow"/>
        </w:rPr>
        <w:t>refuse to be deterred</w:t>
      </w:r>
      <w:r w:rsidRPr="004B735B">
        <w:rPr>
          <w:rStyle w:val="StyleUnderline"/>
          <w:rFonts w:asciiTheme="minorHAnsi" w:hAnsiTheme="minorHAnsi" w:cstheme="minorHAnsi"/>
        </w:rPr>
        <w:t xml:space="preserve"> by either nuclear arms or prospects of socioeconomic calamities</w:t>
      </w:r>
      <w:r w:rsidRPr="004B735B">
        <w:rPr>
          <w:rFonts w:asciiTheme="minorHAnsi" w:hAnsiTheme="minorHAnsi" w:cstheme="minorHAnsi"/>
          <w:sz w:val="16"/>
        </w:rPr>
        <w:t xml:space="preserve">. Such a dangerous shift could happen abruptly, i.e. under the instigation of actions by a third party – or against a third party. Yet </w:t>
      </w:r>
      <w:r w:rsidRPr="004B735B">
        <w:rPr>
          <w:rStyle w:val="StyleUnderline"/>
          <w:rFonts w:asciiTheme="minorHAnsi" w:hAnsiTheme="minorHAnsi" w:cstheme="minorHAnsi"/>
        </w:rPr>
        <w:t>as long as there is</w:t>
      </w:r>
      <w:r w:rsidRPr="004B735B">
        <w:rPr>
          <w:rFonts w:asciiTheme="minorHAnsi" w:hAnsiTheme="minorHAnsi" w:cstheme="minorHAnsi"/>
          <w:sz w:val="16"/>
        </w:rPr>
        <w:t xml:space="preserve"> both nuclear deterrence and </w:t>
      </w:r>
      <w:r w:rsidRPr="004B735B">
        <w:rPr>
          <w:rStyle w:val="StyleUnderline"/>
          <w:rFonts w:asciiTheme="minorHAnsi" w:hAnsiTheme="minorHAnsi" w:cstheme="minorHAnsi"/>
        </w:rPr>
        <w:t>interdependence</w:t>
      </w:r>
      <w:r w:rsidRPr="004B735B">
        <w:rPr>
          <w:rFonts w:asciiTheme="minorHAnsi" w:hAnsiTheme="minorHAnsi" w:cstheme="minorHAnsi"/>
          <w:sz w:val="16"/>
        </w:rPr>
        <w:t xml:space="preserve">, the </w:t>
      </w:r>
      <w:r w:rsidRPr="004B735B">
        <w:rPr>
          <w:rStyle w:val="StyleUnderline"/>
          <w:rFonts w:asciiTheme="minorHAnsi" w:hAnsiTheme="minorHAnsi" w:cstheme="minorHAnsi"/>
        </w:rPr>
        <w:t>tensions</w:t>
      </w:r>
      <w:r w:rsidRPr="004B735B">
        <w:rPr>
          <w:rFonts w:asciiTheme="minorHAnsi" w:hAnsiTheme="minorHAnsi" w:cstheme="minorHAnsi"/>
          <w:sz w:val="16"/>
        </w:rPr>
        <w:t xml:space="preserve"> in East Asia </w:t>
      </w:r>
      <w:r w:rsidRPr="004B735B">
        <w:rPr>
          <w:rStyle w:val="StyleUnderline"/>
          <w:rFonts w:asciiTheme="minorHAnsi" w:hAnsiTheme="minorHAnsi" w:cstheme="minorHAnsi"/>
        </w:rPr>
        <w:t>are unlikely to escalate to war</w:t>
      </w:r>
      <w:r w:rsidRPr="004B735B">
        <w:rPr>
          <w:rFonts w:asciiTheme="minorHAnsi" w:hAnsiTheme="minorHAnsi" w:cstheme="minorHAnsi"/>
          <w:sz w:val="16"/>
        </w:rPr>
        <w:t xml:space="preserve">. As Chan (2013) says, all states in the region are aware that they cannot count on support from either China or the US if they make provocative moves. </w:t>
      </w:r>
      <w:r w:rsidRPr="004B735B">
        <w:rPr>
          <w:rStyle w:val="StyleUnderline"/>
          <w:rFonts w:asciiTheme="minorHAnsi" w:hAnsiTheme="minorHAnsi" w:cstheme="minorHAnsi"/>
          <w:highlight w:val="yellow"/>
        </w:rPr>
        <w:t xml:space="preserve">The greatest risk is not that a territorial dispute leads to war under present circumstances but that </w:t>
      </w:r>
      <w:r w:rsidRPr="004B735B">
        <w:rPr>
          <w:rStyle w:val="Emphasis"/>
          <w:rFonts w:asciiTheme="minorHAnsi" w:hAnsiTheme="minorHAnsi" w:cstheme="minorHAnsi"/>
          <w:highlight w:val="yellow"/>
        </w:rPr>
        <w:t>changes in the world economy alter those circumstances</w:t>
      </w:r>
      <w:r w:rsidRPr="004B735B">
        <w:rPr>
          <w:rStyle w:val="StyleUnderline"/>
          <w:rFonts w:asciiTheme="minorHAnsi" w:hAnsiTheme="minorHAnsi" w:cstheme="minorHAnsi"/>
        </w:rPr>
        <w:t xml:space="preserve"> in ways that render inter-state peace more precarious</w:t>
      </w:r>
      <w:r w:rsidRPr="004B735B">
        <w:rPr>
          <w:rFonts w:asciiTheme="minorHAnsi" w:hAnsiTheme="minorHAnsi" w:cstheme="minorHAnsi"/>
          <w:sz w:val="16"/>
        </w:rPr>
        <w:t xml:space="preserve">. </w:t>
      </w:r>
      <w:r w:rsidRPr="004B735B">
        <w:rPr>
          <w:rStyle w:val="StyleUnderline"/>
          <w:rFonts w:asciiTheme="minorHAnsi" w:hAnsiTheme="minorHAnsi" w:cstheme="minorHAnsi"/>
        </w:rPr>
        <w:t>If China and the US fail to rebalance their financial and trading relations</w:t>
      </w:r>
      <w:r w:rsidRPr="004B735B">
        <w:rPr>
          <w:rFonts w:asciiTheme="minorHAnsi" w:hAnsiTheme="minorHAnsi" w:cstheme="minorHAnsi"/>
          <w:sz w:val="16"/>
        </w:rPr>
        <w:t xml:space="preserve"> (Roach, 2014) then </w:t>
      </w:r>
      <w:r w:rsidRPr="004B735B">
        <w:rPr>
          <w:rStyle w:val="Emphasis"/>
          <w:rFonts w:asciiTheme="minorHAnsi" w:hAnsiTheme="minorHAnsi" w:cstheme="minorHAnsi"/>
        </w:rPr>
        <w:t>a trade war could result</w:t>
      </w:r>
      <w:r w:rsidRPr="004B735B">
        <w:rPr>
          <w:rStyle w:val="StyleUnderline"/>
          <w:rFonts w:asciiTheme="minorHAnsi" w:hAnsiTheme="minorHAnsi" w:cstheme="minorHAnsi"/>
        </w:rPr>
        <w:t>, interrupting transnational production networks, provoking social distress, and exacerbating nationalist emotions</w:t>
      </w:r>
      <w:r w:rsidRPr="004B735B">
        <w:rPr>
          <w:rFonts w:asciiTheme="minorHAnsi" w:hAnsiTheme="minorHAnsi" w:cstheme="minorHAnsi"/>
          <w:sz w:val="16"/>
        </w:rPr>
        <w:t xml:space="preserve">. This could have unforeseen consequences in the field of security, with nuclear deterrence remaining the only factor to protect the world from Armageddon, and unreliably so. </w:t>
      </w:r>
      <w:r w:rsidRPr="004B735B">
        <w:rPr>
          <w:rStyle w:val="Emphasis"/>
          <w:rFonts w:asciiTheme="minorHAnsi" w:hAnsiTheme="minorHAnsi" w:cstheme="minorHAnsi"/>
          <w:highlight w:val="yellow"/>
        </w:rPr>
        <w:t>Deterrence could lose its credibility</w:t>
      </w:r>
      <w:r w:rsidRPr="004B735B">
        <w:rPr>
          <w:rStyle w:val="StyleUnderline"/>
          <w:rFonts w:asciiTheme="minorHAnsi" w:hAnsiTheme="minorHAnsi" w:cstheme="minorHAnsi"/>
        </w:rPr>
        <w:t>: one of the two great powers might gamble that the other yield in a cyber-war or conventional limited war, or third party countries might engage in conflict with each other, with a view to obliging Washington or Beijing to intervene</w:t>
      </w:r>
      <w:r w:rsidRPr="004B735B">
        <w:rPr>
          <w:rFonts w:asciiTheme="minorHAnsi" w:hAnsiTheme="minorHAnsi" w:cstheme="minorHAnsi"/>
          <w:sz w:val="16"/>
        </w:rPr>
        <w:t>.</w:t>
      </w:r>
    </w:p>
    <w:p w:rsidR="000468E9" w:rsidRPr="004B735B" w:rsidRDefault="000468E9" w:rsidP="000468E9">
      <w:pPr>
        <w:pStyle w:val="Heading4"/>
        <w:rPr>
          <w:rStyle w:val="Style13ptBold"/>
          <w:rFonts w:asciiTheme="minorHAnsi" w:hAnsiTheme="minorHAnsi" w:cstheme="minorHAnsi"/>
          <w:b/>
        </w:rPr>
      </w:pPr>
      <w:r w:rsidRPr="004B735B">
        <w:rPr>
          <w:rStyle w:val="Style13ptBold"/>
          <w:rFonts w:asciiTheme="minorHAnsi" w:hAnsiTheme="minorHAnsi" w:cstheme="minorHAnsi"/>
          <w:b/>
        </w:rPr>
        <w:t xml:space="preserve">Diversionary conflict is uniquely likely for Trump and immediately escalates to uncontrollable nuclear war </w:t>
      </w:r>
    </w:p>
    <w:p w:rsidR="000468E9" w:rsidRPr="004B735B" w:rsidRDefault="000468E9" w:rsidP="000468E9">
      <w:pPr>
        <w:rPr>
          <w:rFonts w:asciiTheme="minorHAnsi" w:hAnsiTheme="minorHAnsi" w:cstheme="minorHAnsi"/>
        </w:rPr>
      </w:pPr>
      <w:r w:rsidRPr="004B735B">
        <w:rPr>
          <w:rStyle w:val="Style13ptBold"/>
          <w:rFonts w:asciiTheme="minorHAnsi" w:hAnsiTheme="minorHAnsi" w:cstheme="minorHAnsi"/>
        </w:rPr>
        <w:t>Glanton, 17</w:t>
      </w:r>
      <w:r w:rsidRPr="004B735B">
        <w:rPr>
          <w:rFonts w:asciiTheme="minorHAnsi" w:hAnsiTheme="minorHAnsi" w:cstheme="minorHAnsi"/>
        </w:rPr>
        <w:t xml:space="preserve">, Dahleen columnist for the Chicago Tribune, "Only a war can boost President Trump's low approval ratings," Chicago Tribune, </w:t>
      </w:r>
      <w:hyperlink r:id="rId12" w:history="1">
        <w:r w:rsidRPr="004B735B">
          <w:rPr>
            <w:rStyle w:val="Hyperlink"/>
            <w:rFonts w:asciiTheme="minorHAnsi" w:hAnsiTheme="minorHAnsi" w:cstheme="minorHAnsi"/>
          </w:rPr>
          <w:t>http://www.chicagotribune.com/news/columnists/glanton/ct-trump-war-glanton-20170227-story.html</w:t>
        </w:r>
      </w:hyperlink>
      <w:r w:rsidRPr="004B735B">
        <w:rPr>
          <w:rFonts w:asciiTheme="minorHAnsi" w:hAnsiTheme="minorHAnsi" w:cstheme="minorHAnsi"/>
        </w:rPr>
        <w:t xml:space="preserve"> --br </w:t>
      </w:r>
    </w:p>
    <w:p w:rsidR="000468E9" w:rsidRPr="004B735B" w:rsidRDefault="000468E9" w:rsidP="000468E9">
      <w:pPr>
        <w:rPr>
          <w:rFonts w:asciiTheme="minorHAnsi" w:hAnsiTheme="minorHAnsi" w:cstheme="minorHAnsi"/>
          <w:u w:val="single"/>
        </w:rPr>
      </w:pPr>
      <w:r w:rsidRPr="004B735B">
        <w:rPr>
          <w:rFonts w:asciiTheme="minorHAnsi" w:hAnsiTheme="minorHAnsi" w:cstheme="minorHAnsi"/>
        </w:rPr>
        <w:t xml:space="preserve">The majority of Americans don't like the way President Donald Trump is running the country. That's probably an understatement. Trump has a 43.7 percent approval rating, according to an average of polls compiled by Real Clear Politics. It's the lowest of any U.S. president this early in his administration since 1953. And it keeps going lower. </w:t>
      </w:r>
      <w:r w:rsidRPr="004B735B">
        <w:rPr>
          <w:rStyle w:val="Emphasis"/>
          <w:rFonts w:asciiTheme="minorHAnsi" w:hAnsiTheme="minorHAnsi" w:cstheme="minorHAnsi"/>
        </w:rPr>
        <w:t>The only thing</w:t>
      </w:r>
      <w:r w:rsidRPr="004B735B">
        <w:rPr>
          <w:rStyle w:val="StyleUnderline"/>
          <w:rFonts w:asciiTheme="minorHAnsi" w:hAnsiTheme="minorHAnsi" w:cstheme="minorHAnsi"/>
        </w:rPr>
        <w:t xml:space="preserve"> that could get Trump out of this slump is a war.</w:t>
      </w:r>
      <w:r w:rsidRPr="004B735B">
        <w:rPr>
          <w:rFonts w:asciiTheme="minorHAnsi" w:hAnsiTheme="minorHAnsi" w:cstheme="minorHAnsi"/>
        </w:rPr>
        <w:t xml:space="preserve"> I'm not saying that's what the president wants, but I fear it could be where we're headed. </w:t>
      </w:r>
      <w:r w:rsidRPr="004B735B">
        <w:rPr>
          <w:rStyle w:val="StyleUnderline"/>
          <w:rFonts w:asciiTheme="minorHAnsi" w:hAnsiTheme="minorHAnsi" w:cstheme="minorHAnsi"/>
        </w:rPr>
        <w:t>Wars have a way of pulling the country together, with everyone scrambling to line up behind our leader. Take former President George W. Bush, for example. His overall job approval rating skyrocketed 13 points to 71 percent after launching the Iraq War in 2003, according to Gallup polls. The same thing happened with his dad. President George H.W. Bush saw his job approval rating jump to 18 points to 82 percent after the start of the Persian Gulf war in 1991</w:t>
      </w:r>
      <w:r w:rsidRPr="004B735B">
        <w:rPr>
          <w:rFonts w:asciiTheme="minorHAnsi" w:hAnsiTheme="minorHAnsi" w:cstheme="minorHAnsi"/>
        </w:rPr>
        <w:t xml:space="preserve">, Gallup found. There have been plenty of presidents with whom I disagreed on their policies. But Trump is another matter. </w:t>
      </w:r>
      <w:r w:rsidRPr="004B735B">
        <w:rPr>
          <w:rStyle w:val="StyleUnderline"/>
          <w:rFonts w:asciiTheme="minorHAnsi" w:hAnsiTheme="minorHAnsi" w:cstheme="minorHAnsi"/>
        </w:rPr>
        <w:t xml:space="preserve">Many Americans, including myself, are afraid of the man. This week, we learned that Trump plans to ask for a $54 billion increase in defense spending. It begs the questions, why so much and why now? Does the president have something up his sleeve that the American people don't know about? Is there an imminent threat that he's keeping from us? </w:t>
      </w:r>
      <w:r w:rsidRPr="004B735B">
        <w:rPr>
          <w:rStyle w:val="Emphasis"/>
          <w:rFonts w:asciiTheme="minorHAnsi" w:hAnsiTheme="minorHAnsi" w:cstheme="minorHAnsi"/>
          <w:highlight w:val="yellow"/>
        </w:rPr>
        <w:t>Trump doesn't have the patience to avert a nuclear war</w:t>
      </w:r>
      <w:r w:rsidRPr="004B735B">
        <w:rPr>
          <w:rStyle w:val="StyleUnderline"/>
          <w:rFonts w:asciiTheme="minorHAnsi" w:hAnsiTheme="minorHAnsi" w:cstheme="minorHAnsi"/>
          <w:highlight w:val="yellow"/>
        </w:rPr>
        <w:t xml:space="preserve"> like</w:t>
      </w:r>
      <w:r w:rsidRPr="004B735B">
        <w:rPr>
          <w:rStyle w:val="StyleUnderline"/>
          <w:rFonts w:asciiTheme="minorHAnsi" w:hAnsiTheme="minorHAnsi" w:cstheme="minorHAnsi"/>
        </w:rPr>
        <w:t xml:space="preserve"> President John F. </w:t>
      </w:r>
      <w:r w:rsidRPr="004B735B">
        <w:rPr>
          <w:rStyle w:val="StyleUnderline"/>
          <w:rFonts w:asciiTheme="minorHAnsi" w:hAnsiTheme="minorHAnsi" w:cstheme="minorHAnsi"/>
          <w:highlight w:val="yellow"/>
        </w:rPr>
        <w:t>Kennedy</w:t>
      </w:r>
      <w:r w:rsidRPr="004B735B">
        <w:rPr>
          <w:rStyle w:val="StyleUnderline"/>
          <w:rFonts w:asciiTheme="minorHAnsi" w:hAnsiTheme="minorHAnsi" w:cstheme="minorHAnsi"/>
        </w:rPr>
        <w:t xml:space="preserve"> did during the Cuban missile crisis in 1962. </w:t>
      </w:r>
      <w:r w:rsidRPr="004B735B">
        <w:rPr>
          <w:rStyle w:val="StyleUnderline"/>
          <w:rFonts w:asciiTheme="minorHAnsi" w:hAnsiTheme="minorHAnsi" w:cstheme="minorHAnsi"/>
          <w:highlight w:val="yellow"/>
        </w:rPr>
        <w:t>He certainly does not have the diplomacy of</w:t>
      </w:r>
      <w:r w:rsidRPr="004B735B">
        <w:rPr>
          <w:rStyle w:val="StyleUnderline"/>
          <w:rFonts w:asciiTheme="minorHAnsi" w:hAnsiTheme="minorHAnsi" w:cstheme="minorHAnsi"/>
        </w:rPr>
        <w:t xml:space="preserve"> former President Jimmy </w:t>
      </w:r>
      <w:r w:rsidRPr="004B735B">
        <w:rPr>
          <w:rStyle w:val="StyleUnderline"/>
          <w:rFonts w:asciiTheme="minorHAnsi" w:hAnsiTheme="minorHAnsi" w:cstheme="minorHAnsi"/>
          <w:highlight w:val="yellow"/>
        </w:rPr>
        <w:t>Carter</w:t>
      </w:r>
      <w:r w:rsidRPr="004B735B">
        <w:rPr>
          <w:rStyle w:val="StyleUnderline"/>
          <w:rFonts w:asciiTheme="minorHAnsi" w:hAnsiTheme="minorHAnsi" w:cstheme="minorHAnsi"/>
        </w:rPr>
        <w:t xml:space="preserve">, who took it upon himself to step in and avert a crisis between the U.S. and North Korea over nuclear arms in 1994. While most Americans don't follow the government's day-to-day dealings with foreign countries, we do pay attention to Trump's Twitter account. And we know childish bullying when we see it. </w:t>
      </w:r>
      <w:r w:rsidRPr="004B735B">
        <w:rPr>
          <w:rFonts w:asciiTheme="minorHAnsi" w:hAnsiTheme="minorHAnsi" w:cstheme="minorHAnsi"/>
        </w:rPr>
        <w:t xml:space="preserve">If anything, Trump has done more to provoke these volatile countries than try to improve our fragile relationships with them. His careless declarations regarding Iran, North Korea, China or any other country he doesn't respect put Americans in danger and make our allies uneasy. While Trump insists that the Iran nuclear deal is "really, really bad," he seems to have sensibly backed off his campaign promise to tear it up, at least for now. But his constant taunting of the Middle Eastern nation on Twitter, including a tweet describing Iran as "#1 in terror" and another claiming that "Iran is playing with fire," is another way of saying, "I dare you!" In January, when North Korea's Kim Jong Un announced that his country was in the final stage of test-launching a ballistic missile that could be capable of reaching the U.S. West Coast, Trump tweeted, "It won't happen." Well, guess what? A month later, North Korea test-launched a ballistic missile. But it was also a test of our new president, the way children sometimes test their parents. Trump's response was like an inexperienced mother saying to a defiant child, "Just wait until your father gets home!" Obviously, tough talk isn't enough when dealing with dictators or terrorists, for that matter. </w:t>
      </w:r>
      <w:r w:rsidRPr="004B735B">
        <w:rPr>
          <w:rStyle w:val="StyleUnderline"/>
          <w:rFonts w:asciiTheme="minorHAnsi" w:hAnsiTheme="minorHAnsi" w:cstheme="minorHAnsi"/>
        </w:rPr>
        <w:t xml:space="preserve">We are sadly mistaken if we don't think our adversaries aren't taking notes. They are always looking for an opening to slip in and bring our country to its knees. </w:t>
      </w:r>
      <w:r w:rsidRPr="004B735B">
        <w:rPr>
          <w:rFonts w:asciiTheme="minorHAnsi" w:hAnsiTheme="minorHAnsi" w:cstheme="minorHAnsi"/>
        </w:rPr>
        <w:t xml:space="preserve">We can't trust Iran or North Korea to do the right thing, but </w:t>
      </w:r>
      <w:r w:rsidRPr="004B735B">
        <w:rPr>
          <w:rStyle w:val="StyleUnderline"/>
          <w:rFonts w:asciiTheme="minorHAnsi" w:hAnsiTheme="minorHAnsi" w:cstheme="minorHAnsi"/>
        </w:rPr>
        <w:t xml:space="preserve">the world is doomed if the U.S. president doesn't know how to be the adult in the room. If President Trump doesn't stay off Twitter, </w:t>
      </w:r>
      <w:r w:rsidRPr="004B735B">
        <w:rPr>
          <w:rStyle w:val="Emphasis"/>
          <w:rFonts w:asciiTheme="minorHAnsi" w:hAnsiTheme="minorHAnsi" w:cstheme="minorHAnsi"/>
          <w:highlight w:val="yellow"/>
        </w:rPr>
        <w:t>we could end up in a nuclear war.</w:t>
      </w:r>
      <w:r w:rsidRPr="004B735B">
        <w:rPr>
          <w:rStyle w:val="StyleUnderline"/>
          <w:rFonts w:asciiTheme="minorHAnsi" w:hAnsiTheme="minorHAnsi" w:cstheme="minorHAnsi"/>
          <w:highlight w:val="yellow"/>
        </w:rPr>
        <w:t xml:space="preserve"> And</w:t>
      </w:r>
      <w:r w:rsidRPr="004B735B">
        <w:rPr>
          <w:rStyle w:val="StyleUnderline"/>
          <w:rFonts w:asciiTheme="minorHAnsi" w:hAnsiTheme="minorHAnsi" w:cstheme="minorHAnsi"/>
        </w:rPr>
        <w:t xml:space="preserve"> if that happens, </w:t>
      </w:r>
      <w:r w:rsidRPr="004B735B">
        <w:rPr>
          <w:rStyle w:val="Emphasis"/>
          <w:rFonts w:asciiTheme="minorHAnsi" w:hAnsiTheme="minorHAnsi" w:cstheme="minorHAnsi"/>
          <w:highlight w:val="yellow"/>
        </w:rPr>
        <w:t>no amount of money</w:t>
      </w:r>
      <w:r w:rsidRPr="004B735B">
        <w:rPr>
          <w:rStyle w:val="StyleUnderline"/>
          <w:rFonts w:asciiTheme="minorHAnsi" w:hAnsiTheme="minorHAnsi" w:cstheme="minorHAnsi"/>
          <w:highlight w:val="yellow"/>
        </w:rPr>
        <w:t xml:space="preserve"> poured into our military would be enough to save us.</w:t>
      </w:r>
    </w:p>
    <w:p w:rsidR="000468E9" w:rsidRPr="004B735B" w:rsidRDefault="000468E9" w:rsidP="000468E9">
      <w:pPr>
        <w:rPr>
          <w:rFonts w:asciiTheme="minorHAnsi" w:hAnsiTheme="minorHAnsi" w:cstheme="minorHAnsi"/>
        </w:rPr>
      </w:pPr>
    </w:p>
    <w:p w:rsidR="000468E9" w:rsidRPr="004B735B" w:rsidRDefault="000468E9" w:rsidP="00935C39">
      <w:pPr>
        <w:rPr>
          <w:rFonts w:asciiTheme="minorHAnsi" w:hAnsiTheme="minorHAnsi" w:cstheme="minorHAnsi"/>
        </w:rPr>
      </w:pPr>
    </w:p>
    <w:p w:rsidR="00935C39" w:rsidRPr="004B735B" w:rsidRDefault="00935C39" w:rsidP="00935C39">
      <w:pPr>
        <w:rPr>
          <w:rFonts w:asciiTheme="minorHAnsi" w:hAnsiTheme="minorHAnsi" w:cstheme="minorHAnsi"/>
          <w:sz w:val="16"/>
        </w:rPr>
      </w:pPr>
    </w:p>
    <w:p w:rsidR="00935C39" w:rsidRPr="004B735B" w:rsidRDefault="00935C39" w:rsidP="00935C39">
      <w:pPr>
        <w:pStyle w:val="Heading1"/>
        <w:rPr>
          <w:rFonts w:asciiTheme="minorHAnsi" w:hAnsiTheme="minorHAnsi" w:cstheme="minorHAnsi"/>
        </w:rPr>
      </w:pPr>
      <w:r w:rsidRPr="004B735B">
        <w:rPr>
          <w:rFonts w:asciiTheme="minorHAnsi" w:hAnsiTheme="minorHAnsi" w:cstheme="minorHAnsi"/>
        </w:rPr>
        <w:t>UQ/THUMPERS</w:t>
      </w:r>
    </w:p>
    <w:p w:rsidR="00935C39" w:rsidRPr="004B735B" w:rsidRDefault="00935C39" w:rsidP="00935C39">
      <w:pPr>
        <w:pStyle w:val="Heading2"/>
        <w:rPr>
          <w:rFonts w:asciiTheme="minorHAnsi" w:hAnsiTheme="minorHAnsi" w:cstheme="minorHAnsi"/>
        </w:rPr>
      </w:pPr>
      <w:r w:rsidRPr="004B735B">
        <w:rPr>
          <w:rFonts w:asciiTheme="minorHAnsi" w:hAnsiTheme="minorHAnsi" w:cstheme="minorHAnsi"/>
        </w:rPr>
        <w:t xml:space="preserve">UQ—Top </w:t>
      </w:r>
    </w:p>
    <w:p w:rsidR="00935C39" w:rsidRPr="004B735B" w:rsidRDefault="00935C39" w:rsidP="00935C39">
      <w:pPr>
        <w:rPr>
          <w:rFonts w:asciiTheme="minorHAnsi" w:hAnsiTheme="minorHAnsi" w:cstheme="minorHAnsi"/>
        </w:rPr>
      </w:pPr>
    </w:p>
    <w:p w:rsidR="00AA687E" w:rsidRPr="004B735B" w:rsidRDefault="00AA687E" w:rsidP="00935C39">
      <w:pPr>
        <w:pStyle w:val="Heading3"/>
        <w:rPr>
          <w:rFonts w:asciiTheme="minorHAnsi" w:hAnsiTheme="minorHAnsi" w:cstheme="minorHAnsi"/>
        </w:rPr>
      </w:pPr>
      <w:r w:rsidRPr="004B735B">
        <w:rPr>
          <w:rFonts w:asciiTheme="minorHAnsi" w:hAnsiTheme="minorHAnsi" w:cstheme="minorHAnsi"/>
        </w:rPr>
        <w:t xml:space="preserve">2nc UQ Overview </w:t>
      </w:r>
    </w:p>
    <w:p w:rsidR="00AA687E" w:rsidRPr="004B735B" w:rsidRDefault="00AA687E" w:rsidP="00AA687E">
      <w:pPr>
        <w:rPr>
          <w:rFonts w:asciiTheme="minorHAnsi" w:hAnsiTheme="minorHAnsi" w:cstheme="minorHAnsi"/>
        </w:rPr>
      </w:pPr>
    </w:p>
    <w:p w:rsidR="00326607" w:rsidRPr="004B735B" w:rsidRDefault="00326607" w:rsidP="00326607">
      <w:pPr>
        <w:pStyle w:val="Heading4"/>
        <w:rPr>
          <w:rFonts w:asciiTheme="minorHAnsi" w:hAnsiTheme="minorHAnsi" w:cstheme="minorHAnsi"/>
        </w:rPr>
      </w:pPr>
      <w:r w:rsidRPr="004B735B">
        <w:rPr>
          <w:rFonts w:asciiTheme="minorHAnsi" w:hAnsiTheme="minorHAnsi" w:cstheme="minorHAnsi"/>
        </w:rPr>
        <w:t xml:space="preserve">Extend the Parker and Rucker evidence – Trump and his agenda are </w:t>
      </w:r>
      <w:r w:rsidRPr="004B735B">
        <w:rPr>
          <w:rFonts w:asciiTheme="minorHAnsi" w:hAnsiTheme="minorHAnsi" w:cstheme="minorHAnsi"/>
          <w:u w:val="single"/>
        </w:rPr>
        <w:t>floundering</w:t>
      </w:r>
      <w:r w:rsidRPr="004B735B">
        <w:rPr>
          <w:rFonts w:asciiTheme="minorHAnsi" w:hAnsiTheme="minorHAnsi" w:cstheme="minorHAnsi"/>
        </w:rPr>
        <w:t xml:space="preserve"> and </w:t>
      </w:r>
      <w:r w:rsidRPr="004B735B">
        <w:rPr>
          <w:rFonts w:asciiTheme="minorHAnsi" w:hAnsiTheme="minorHAnsi" w:cstheme="minorHAnsi"/>
          <w:u w:val="single"/>
        </w:rPr>
        <w:t>failing</w:t>
      </w:r>
      <w:r w:rsidRPr="004B735B">
        <w:rPr>
          <w:rFonts w:asciiTheme="minorHAnsi" w:hAnsiTheme="minorHAnsi" w:cstheme="minorHAnsi"/>
        </w:rPr>
        <w:t xml:space="preserve"> to get any media attention or momentum – the media is </w:t>
      </w:r>
      <w:r w:rsidRPr="004B735B">
        <w:rPr>
          <w:rFonts w:asciiTheme="minorHAnsi" w:hAnsiTheme="minorHAnsi" w:cstheme="minorHAnsi"/>
          <w:u w:val="single"/>
        </w:rPr>
        <w:t>oversaturated</w:t>
      </w:r>
      <w:r w:rsidRPr="004B735B">
        <w:rPr>
          <w:rFonts w:asciiTheme="minorHAnsi" w:hAnsiTheme="minorHAnsi" w:cstheme="minorHAnsi"/>
        </w:rPr>
        <w:t xml:space="preserve"> with news about Russia – Trump is trying to rebuild his base, but it’s </w:t>
      </w:r>
      <w:r w:rsidRPr="004B735B">
        <w:rPr>
          <w:rFonts w:asciiTheme="minorHAnsi" w:hAnsiTheme="minorHAnsi" w:cstheme="minorHAnsi"/>
          <w:u w:val="single"/>
        </w:rPr>
        <w:t>fragmented</w:t>
      </w:r>
      <w:r w:rsidRPr="004B735B">
        <w:rPr>
          <w:rFonts w:asciiTheme="minorHAnsi" w:hAnsiTheme="minorHAnsi" w:cstheme="minorHAnsi"/>
        </w:rPr>
        <w:t xml:space="preserve"> because he has nothing to show for his presidency – the plan </w:t>
      </w:r>
      <w:r w:rsidRPr="004B735B">
        <w:rPr>
          <w:rFonts w:asciiTheme="minorHAnsi" w:hAnsiTheme="minorHAnsi" w:cstheme="minorHAnsi"/>
          <w:u w:val="single"/>
        </w:rPr>
        <w:t>solidifies</w:t>
      </w:r>
      <w:r w:rsidRPr="004B735B">
        <w:rPr>
          <w:rFonts w:asciiTheme="minorHAnsi" w:hAnsiTheme="minorHAnsi" w:cstheme="minorHAnsi"/>
        </w:rPr>
        <w:t xml:space="preserve"> his base and gives them something to get behind – the perception of a win feeds the image of Trump as a </w:t>
      </w:r>
      <w:r w:rsidRPr="004B735B">
        <w:rPr>
          <w:rFonts w:asciiTheme="minorHAnsi" w:hAnsiTheme="minorHAnsi" w:cstheme="minorHAnsi"/>
          <w:u w:val="single"/>
        </w:rPr>
        <w:t>fighter</w:t>
      </w:r>
      <w:r w:rsidRPr="004B735B">
        <w:rPr>
          <w:rFonts w:asciiTheme="minorHAnsi" w:hAnsiTheme="minorHAnsi" w:cstheme="minorHAnsi"/>
        </w:rPr>
        <w:t xml:space="preserve"> and </w:t>
      </w:r>
      <w:r w:rsidRPr="004B735B">
        <w:rPr>
          <w:rFonts w:asciiTheme="minorHAnsi" w:hAnsiTheme="minorHAnsi" w:cstheme="minorHAnsi"/>
          <w:u w:val="single"/>
        </w:rPr>
        <w:t>stronger</w:t>
      </w:r>
      <w:r w:rsidRPr="004B735B">
        <w:rPr>
          <w:rFonts w:asciiTheme="minorHAnsi" w:hAnsiTheme="minorHAnsi" w:cstheme="minorHAnsi"/>
        </w:rPr>
        <w:t xml:space="preserve"> than congressional gridlock and political opposition</w:t>
      </w:r>
    </w:p>
    <w:p w:rsidR="00326607" w:rsidRPr="004B735B" w:rsidRDefault="00326607" w:rsidP="00326607">
      <w:pPr>
        <w:rPr>
          <w:rFonts w:asciiTheme="minorHAnsi" w:hAnsiTheme="minorHAnsi" w:cstheme="minorHAnsi"/>
        </w:rPr>
      </w:pPr>
    </w:p>
    <w:p w:rsidR="00326607" w:rsidRPr="004B735B" w:rsidRDefault="00326607" w:rsidP="00326607">
      <w:pPr>
        <w:pStyle w:val="Heading4"/>
        <w:rPr>
          <w:rFonts w:asciiTheme="minorHAnsi" w:hAnsiTheme="minorHAnsi" w:cstheme="minorHAnsi"/>
        </w:rPr>
      </w:pPr>
      <w:r w:rsidRPr="004B735B">
        <w:rPr>
          <w:rFonts w:asciiTheme="minorHAnsi" w:hAnsiTheme="minorHAnsi" w:cstheme="minorHAnsi"/>
        </w:rPr>
        <w:t xml:space="preserve">Trump’s tweet was political </w:t>
      </w:r>
      <w:r w:rsidRPr="004B735B">
        <w:rPr>
          <w:rFonts w:asciiTheme="minorHAnsi" w:hAnsiTheme="minorHAnsi" w:cstheme="minorHAnsi"/>
          <w:u w:val="single"/>
        </w:rPr>
        <w:t>self-sabotage</w:t>
      </w:r>
      <w:r w:rsidRPr="004B735B">
        <w:rPr>
          <w:rFonts w:asciiTheme="minorHAnsi" w:hAnsiTheme="minorHAnsi" w:cstheme="minorHAnsi"/>
        </w:rPr>
        <w:t xml:space="preserve"> – zaps backing for agenda</w:t>
      </w:r>
    </w:p>
    <w:p w:rsidR="00326607" w:rsidRPr="004B735B" w:rsidRDefault="00326607" w:rsidP="00326607">
      <w:pPr>
        <w:rPr>
          <w:rFonts w:asciiTheme="minorHAnsi" w:hAnsiTheme="minorHAnsi" w:cstheme="minorHAnsi"/>
        </w:rPr>
      </w:pPr>
      <w:r w:rsidRPr="004B735B">
        <w:rPr>
          <w:rFonts w:asciiTheme="minorHAnsi" w:hAnsiTheme="minorHAnsi" w:cstheme="minorHAnsi"/>
        </w:rPr>
        <w:t xml:space="preserve">no one wants to back a president that so overtly insults women </w:t>
      </w:r>
    </w:p>
    <w:p w:rsidR="00326607" w:rsidRPr="004B735B" w:rsidRDefault="00326607" w:rsidP="00326607">
      <w:pPr>
        <w:rPr>
          <w:rStyle w:val="Style13ptBold"/>
          <w:rFonts w:asciiTheme="minorHAnsi" w:hAnsiTheme="minorHAnsi" w:cstheme="minorHAnsi"/>
        </w:rPr>
      </w:pPr>
      <w:r w:rsidRPr="004B735B">
        <w:rPr>
          <w:rStyle w:val="Style13ptBold"/>
          <w:rFonts w:asciiTheme="minorHAnsi" w:hAnsiTheme="minorHAnsi" w:cstheme="minorHAnsi"/>
        </w:rPr>
        <w:t>Sherman et al 6/29</w:t>
      </w:r>
      <w:r w:rsidRPr="004B735B">
        <w:rPr>
          <w:rStyle w:val="Style13ptBold"/>
          <w:rFonts w:asciiTheme="minorHAnsi" w:hAnsiTheme="minorHAnsi" w:cstheme="minorHAnsi"/>
          <w:b w:val="0"/>
        </w:rPr>
        <w:t xml:space="preserve"> </w:t>
      </w:r>
      <w:r w:rsidRPr="004B735B">
        <w:rPr>
          <w:rStyle w:val="Style13ptBold"/>
          <w:rFonts w:asciiTheme="minorHAnsi" w:hAnsiTheme="minorHAnsi" w:cstheme="minorHAnsi"/>
          <w:b w:val="0"/>
          <w:sz w:val="18"/>
          <w:szCs w:val="18"/>
        </w:rPr>
        <w:t xml:space="preserve">(Jake Sherman, </w:t>
      </w:r>
      <w:r w:rsidRPr="004B735B">
        <w:rPr>
          <w:rFonts w:asciiTheme="minorHAnsi" w:hAnsiTheme="minorHAnsi" w:cstheme="minorHAnsi"/>
          <w:bCs/>
          <w:sz w:val="18"/>
          <w:szCs w:val="18"/>
        </w:rPr>
        <w:t>Anna Palmer, David Lippman, Zach Montellaro, senior writers for POLITICO and co-authors of </w:t>
      </w:r>
      <w:hyperlink r:id="rId13" w:tgtFrame="_blank" w:history="1">
        <w:r w:rsidRPr="004B735B">
          <w:rPr>
            <w:rStyle w:val="Hyperlink"/>
            <w:rFonts w:asciiTheme="minorHAnsi" w:hAnsiTheme="minorHAnsi" w:cstheme="minorHAnsi"/>
            <w:sz w:val="18"/>
            <w:szCs w:val="18"/>
          </w:rPr>
          <w:t>POLITICO’s Playbook</w:t>
        </w:r>
      </w:hyperlink>
      <w:r w:rsidRPr="004B735B">
        <w:rPr>
          <w:rFonts w:asciiTheme="minorHAnsi" w:hAnsiTheme="minorHAnsi" w:cstheme="minorHAnsi"/>
          <w:bCs/>
          <w:sz w:val="18"/>
          <w:szCs w:val="18"/>
        </w:rPr>
        <w:t xml:space="preserve">, 6/29/17, POLITICO, “TRUMP attacks Mika, faces widespread blowback -- Senate Republicans move closer to a deal on health care -- PENCE to replace top aide -- DANIEL’S Aspen Ideas Festival dispatch”, </w:t>
      </w:r>
      <w:hyperlink r:id="rId14" w:history="1">
        <w:r w:rsidRPr="004B735B">
          <w:rPr>
            <w:rStyle w:val="Hyperlink"/>
            <w:rFonts w:asciiTheme="minorHAnsi" w:hAnsiTheme="minorHAnsi" w:cstheme="minorHAnsi"/>
            <w:sz w:val="18"/>
            <w:szCs w:val="18"/>
          </w:rPr>
          <w:t>http://www.politico.com/tipsheets/playbook-power-briefing/2017/06/29/trump-attacks-mika-faces-widespread-blowback-senate-republicans-move-closer-to-a-deal-on-health-care-daniels-aspen-ideas-festival-dispatch-221116</w:t>
        </w:r>
      </w:hyperlink>
      <w:r w:rsidRPr="004B735B">
        <w:rPr>
          <w:rFonts w:asciiTheme="minorHAnsi" w:hAnsiTheme="minorHAnsi" w:cstheme="minorHAnsi"/>
          <w:bCs/>
          <w:sz w:val="18"/>
          <w:szCs w:val="18"/>
        </w:rPr>
        <w:t>, akl)</w:t>
      </w:r>
    </w:p>
    <w:p w:rsidR="00326607" w:rsidRPr="004B735B" w:rsidRDefault="00326607" w:rsidP="00326607">
      <w:pPr>
        <w:rPr>
          <w:rFonts w:asciiTheme="minorHAnsi" w:hAnsiTheme="minorHAnsi" w:cstheme="minorHAnsi"/>
          <w:sz w:val="14"/>
        </w:rPr>
      </w:pPr>
      <w:r w:rsidRPr="004B735B">
        <w:rPr>
          <w:rFonts w:asciiTheme="minorHAnsi" w:hAnsiTheme="minorHAnsi" w:cstheme="minorHAnsi"/>
          <w:sz w:val="14"/>
        </w:rPr>
        <w:t xml:space="preserve">REMEMBER … WHEN STEVE SCALISE WAS SHOT, the president said he thought it was a moment that brought the country together. Capitol Hill was essentially unified in its desire to tone down the rhetoric. Now </w:t>
      </w:r>
      <w:r w:rsidRPr="004B735B">
        <w:rPr>
          <w:rStyle w:val="StyleUnderline"/>
          <w:rFonts w:asciiTheme="minorHAnsi" w:hAnsiTheme="minorHAnsi" w:cstheme="minorHAnsi"/>
        </w:rPr>
        <w:t>the president has remarked on Mika Brzezinski’s looks because he didn’t like something said on “Morning Joe.” This is a significant uptick in the rhetoric, to say the least</w:t>
      </w:r>
      <w:r w:rsidRPr="004B735B">
        <w:rPr>
          <w:rFonts w:asciiTheme="minorHAnsi" w:hAnsiTheme="minorHAnsi" w:cstheme="minorHAnsi"/>
          <w:sz w:val="14"/>
        </w:rPr>
        <w:t xml:space="preserve">. LET’S BE CLEAR: We spend all day around elected officials and none of them say anything approaching this. On, or off the record. BY THE WAY … </w:t>
      </w:r>
      <w:r w:rsidRPr="004B735B">
        <w:rPr>
          <w:rStyle w:val="StyleUnderline"/>
          <w:rFonts w:asciiTheme="minorHAnsi" w:hAnsiTheme="minorHAnsi" w:cstheme="minorHAnsi"/>
          <w:highlight w:val="yellow"/>
        </w:rPr>
        <w:t>We know there isn’t really a strategy</w:t>
      </w:r>
      <w:r w:rsidRPr="004B735B">
        <w:rPr>
          <w:rStyle w:val="StyleUnderline"/>
          <w:rFonts w:asciiTheme="minorHAnsi" w:hAnsiTheme="minorHAnsi" w:cstheme="minorHAnsi"/>
        </w:rPr>
        <w:t xml:space="preserve"> behind this, </w:t>
      </w:r>
      <w:r w:rsidRPr="004B735B">
        <w:rPr>
          <w:rStyle w:val="StyleUnderline"/>
          <w:rFonts w:asciiTheme="minorHAnsi" w:hAnsiTheme="minorHAnsi" w:cstheme="minorHAnsi"/>
          <w:highlight w:val="yellow"/>
        </w:rPr>
        <w:t>but Trump’s presumed goal is getting bills passed</w:t>
      </w:r>
      <w:r w:rsidRPr="004B735B">
        <w:rPr>
          <w:rFonts w:asciiTheme="minorHAnsi" w:hAnsiTheme="minorHAnsi" w:cstheme="minorHAnsi"/>
          <w:sz w:val="14"/>
        </w:rPr>
        <w:t xml:space="preserve">. We know we sound like a broken record here, but </w:t>
      </w:r>
      <w:r w:rsidRPr="004B735B">
        <w:rPr>
          <w:rStyle w:val="Emphasis"/>
          <w:rFonts w:asciiTheme="minorHAnsi" w:hAnsiTheme="minorHAnsi" w:cstheme="minorHAnsi"/>
          <w:highlight w:val="yellow"/>
        </w:rPr>
        <w:t>how many lawmakers</w:t>
      </w:r>
      <w:r w:rsidRPr="004B735B">
        <w:rPr>
          <w:rStyle w:val="Emphasis"/>
          <w:rFonts w:asciiTheme="minorHAnsi" w:hAnsiTheme="minorHAnsi" w:cstheme="minorHAnsi"/>
        </w:rPr>
        <w:t xml:space="preserve"> -- men or women -- </w:t>
      </w:r>
      <w:r w:rsidRPr="004B735B">
        <w:rPr>
          <w:rStyle w:val="Emphasis"/>
          <w:rFonts w:asciiTheme="minorHAnsi" w:hAnsiTheme="minorHAnsi" w:cstheme="minorHAnsi"/>
          <w:highlight w:val="yellow"/>
        </w:rPr>
        <w:t>are going to want to side with a president who says stuff like this?</w:t>
      </w:r>
      <w:r w:rsidRPr="004B735B">
        <w:rPr>
          <w:rStyle w:val="StyleUnderline"/>
          <w:rFonts w:asciiTheme="minorHAnsi" w:hAnsiTheme="minorHAnsi" w:cstheme="minorHAnsi"/>
        </w:rPr>
        <w:t xml:space="preserve"> Broadly speaking, </w:t>
      </w:r>
      <w:r w:rsidRPr="004B735B">
        <w:rPr>
          <w:rStyle w:val="StyleUnderline"/>
          <w:rFonts w:asciiTheme="minorHAnsi" w:hAnsiTheme="minorHAnsi" w:cstheme="minorHAnsi"/>
          <w:highlight w:val="yellow"/>
        </w:rPr>
        <w:t>Republicans were feeling confident</w:t>
      </w:r>
      <w:r w:rsidRPr="004B735B">
        <w:rPr>
          <w:rStyle w:val="StyleUnderline"/>
          <w:rFonts w:asciiTheme="minorHAnsi" w:hAnsiTheme="minorHAnsi" w:cstheme="minorHAnsi"/>
        </w:rPr>
        <w:t xml:space="preserve">. They just won a few special elections despite Trump’s low approval ratings. </w:t>
      </w:r>
      <w:r w:rsidRPr="004B735B">
        <w:rPr>
          <w:rStyle w:val="Emphasis"/>
          <w:rFonts w:asciiTheme="minorHAnsi" w:hAnsiTheme="minorHAnsi" w:cstheme="minorHAnsi"/>
          <w:highlight w:val="yellow"/>
        </w:rPr>
        <w:t>The reaction here in the Capitol today: Ugh, not again</w:t>
      </w:r>
      <w:r w:rsidRPr="004B735B">
        <w:rPr>
          <w:rStyle w:val="StyleUnderline"/>
          <w:rFonts w:asciiTheme="minorHAnsi" w:hAnsiTheme="minorHAnsi" w:cstheme="minorHAnsi"/>
        </w:rPr>
        <w:t xml:space="preserve">. </w:t>
      </w:r>
      <w:r w:rsidRPr="004B735B">
        <w:rPr>
          <w:rFonts w:asciiTheme="minorHAnsi" w:hAnsiTheme="minorHAnsi" w:cstheme="minorHAnsi"/>
          <w:sz w:val="14"/>
        </w:rPr>
        <w:t xml:space="preserve">WHERE ARE JARED AND IVANKA right now? -- SPEAKER PAUL </w:t>
      </w:r>
      <w:r w:rsidRPr="004B735B">
        <w:rPr>
          <w:rStyle w:val="StyleUnderline"/>
          <w:rFonts w:asciiTheme="minorHAnsi" w:hAnsiTheme="minorHAnsi" w:cstheme="minorHAnsi"/>
        </w:rPr>
        <w:t>RYAN criticized the comment</w:t>
      </w:r>
      <w:r w:rsidRPr="004B735B">
        <w:rPr>
          <w:rFonts w:asciiTheme="minorHAnsi" w:hAnsiTheme="minorHAnsi" w:cstheme="minorHAnsi"/>
          <w:sz w:val="14"/>
        </w:rPr>
        <w:t>, saying “Obviously, I don’t see that as an appropriate comment. What we’re trying to do around here is improve the tone and civility of the debate and this obviously doesn’t help do that.”</w:t>
      </w:r>
    </w:p>
    <w:p w:rsidR="00326607" w:rsidRPr="004B735B" w:rsidRDefault="00326607" w:rsidP="00326607">
      <w:pPr>
        <w:pStyle w:val="Heading4"/>
        <w:rPr>
          <w:rStyle w:val="Style13ptBold"/>
          <w:rFonts w:asciiTheme="minorHAnsi" w:hAnsiTheme="minorHAnsi" w:cstheme="minorHAnsi"/>
          <w:b/>
        </w:rPr>
      </w:pPr>
      <w:r w:rsidRPr="004B735B">
        <w:rPr>
          <w:rStyle w:val="Style13ptBold"/>
          <w:rFonts w:asciiTheme="minorHAnsi" w:hAnsiTheme="minorHAnsi" w:cstheme="minorHAnsi"/>
          <w:b/>
        </w:rPr>
        <w:t xml:space="preserve">Even his base is off-board after the tweet – he </w:t>
      </w:r>
      <w:r w:rsidRPr="004B735B">
        <w:rPr>
          <w:rStyle w:val="Style13ptBold"/>
          <w:rFonts w:asciiTheme="minorHAnsi" w:hAnsiTheme="minorHAnsi" w:cstheme="minorHAnsi"/>
          <w:b/>
          <w:u w:val="single"/>
        </w:rPr>
        <w:t>can’t push his agenda</w:t>
      </w:r>
      <w:r w:rsidRPr="004B735B">
        <w:rPr>
          <w:rStyle w:val="Style13ptBold"/>
          <w:rFonts w:asciiTheme="minorHAnsi" w:hAnsiTheme="minorHAnsi" w:cstheme="minorHAnsi"/>
          <w:b/>
        </w:rPr>
        <w:t xml:space="preserve"> </w:t>
      </w:r>
    </w:p>
    <w:p w:rsidR="00326607" w:rsidRPr="004B735B" w:rsidRDefault="00326607" w:rsidP="00326607">
      <w:pPr>
        <w:rPr>
          <w:rStyle w:val="Style13ptBold"/>
          <w:rFonts w:asciiTheme="minorHAnsi" w:hAnsiTheme="minorHAnsi" w:cstheme="minorHAnsi"/>
        </w:rPr>
      </w:pPr>
      <w:r w:rsidRPr="004B735B">
        <w:rPr>
          <w:rStyle w:val="Style13ptBold"/>
          <w:rFonts w:asciiTheme="minorHAnsi" w:hAnsiTheme="minorHAnsi" w:cstheme="minorHAnsi"/>
        </w:rPr>
        <w:t>Johnson and Phillip 6/29</w:t>
      </w:r>
      <w:r w:rsidRPr="004B735B">
        <w:rPr>
          <w:rStyle w:val="Style13ptBold"/>
          <w:rFonts w:asciiTheme="minorHAnsi" w:hAnsiTheme="minorHAnsi" w:cstheme="minorHAnsi"/>
          <w:b w:val="0"/>
        </w:rPr>
        <w:t xml:space="preserve"> </w:t>
      </w:r>
      <w:r w:rsidRPr="004B735B">
        <w:rPr>
          <w:rStyle w:val="Style13ptBold"/>
          <w:rFonts w:asciiTheme="minorHAnsi" w:hAnsiTheme="minorHAnsi" w:cstheme="minorHAnsi"/>
          <w:b w:val="0"/>
          <w:sz w:val="18"/>
          <w:szCs w:val="18"/>
        </w:rPr>
        <w:t xml:space="preserve">(Jenna Johnson, </w:t>
      </w:r>
      <w:r w:rsidRPr="004B735B">
        <w:rPr>
          <w:rFonts w:asciiTheme="minorHAnsi" w:hAnsiTheme="minorHAnsi" w:cstheme="minorHAnsi"/>
          <w:bCs/>
          <w:sz w:val="18"/>
          <w:szCs w:val="18"/>
        </w:rPr>
        <w:t>a political reporter who covers the White House. She spent more than a year writing about Donald Trump's presidential campaign, traveling to 35 states to attend more than 170 political rallies and interview hundreds of Trump supporters, Abby Phillip, national political reporter covering the White House for The Washington Post, 6/29/17, The Washington Post, “</w:t>
      </w:r>
      <w:r w:rsidRPr="004B735B">
        <w:rPr>
          <w:rFonts w:asciiTheme="minorHAnsi" w:hAnsiTheme="minorHAnsi" w:cstheme="minorHAnsi"/>
          <w:b/>
          <w:bCs/>
          <w:sz w:val="18"/>
          <w:szCs w:val="18"/>
        </w:rPr>
        <w:t>‘</w:t>
      </w:r>
      <w:r w:rsidRPr="004B735B">
        <w:rPr>
          <w:rFonts w:asciiTheme="minorHAnsi" w:hAnsiTheme="minorHAnsi" w:cstheme="minorHAnsi"/>
          <w:bCs/>
          <w:sz w:val="18"/>
          <w:szCs w:val="18"/>
        </w:rPr>
        <w:t xml:space="preserve">It is really not normal’: Both sides condemn Trump for vulgar tweet about TV host”, </w:t>
      </w:r>
      <w:hyperlink r:id="rId15" w:history="1">
        <w:r w:rsidRPr="004B735B">
          <w:rPr>
            <w:rStyle w:val="Hyperlink"/>
            <w:rFonts w:asciiTheme="minorHAnsi" w:hAnsiTheme="minorHAnsi" w:cstheme="minorHAnsi"/>
            <w:sz w:val="18"/>
            <w:szCs w:val="18"/>
          </w:rPr>
          <w:t>https://www.washingtonpost.com/politics/it-is-really-not-normal-both-sides-condemn-trump-for-vulgar-tweet-about-tv-host/2017/06/29/ce1030e4-5ce4-11e7-9b7d-14576dc0f39d_story.html?utm_term=.5a9363034212</w:t>
        </w:r>
      </w:hyperlink>
      <w:r w:rsidRPr="004B735B">
        <w:rPr>
          <w:rFonts w:asciiTheme="minorHAnsi" w:hAnsiTheme="minorHAnsi" w:cstheme="minorHAnsi"/>
          <w:bCs/>
          <w:sz w:val="18"/>
          <w:szCs w:val="18"/>
        </w:rPr>
        <w:t>, akl)</w:t>
      </w:r>
      <w:r w:rsidRPr="004B735B">
        <w:rPr>
          <w:rFonts w:asciiTheme="minorHAnsi" w:hAnsiTheme="minorHAnsi" w:cstheme="minorHAnsi"/>
          <w:bCs/>
        </w:rPr>
        <w:t xml:space="preserve"> </w:t>
      </w:r>
    </w:p>
    <w:p w:rsidR="00326607" w:rsidRPr="004B735B" w:rsidRDefault="00326607" w:rsidP="00326607">
      <w:pPr>
        <w:rPr>
          <w:rFonts w:asciiTheme="minorHAnsi" w:hAnsiTheme="minorHAnsi" w:cstheme="minorHAnsi"/>
          <w:sz w:val="14"/>
        </w:rPr>
      </w:pPr>
      <w:r w:rsidRPr="004B735B">
        <w:rPr>
          <w:rFonts w:asciiTheme="minorHAnsi" w:hAnsiTheme="minorHAnsi" w:cstheme="minorHAnsi"/>
          <w:sz w:val="14"/>
        </w:rPr>
        <w:t xml:space="preserve">The first tweet contained the typical name-calling fare from President Trump, the kind of attacks that no longer surprise most people — labeling MSNBC’s “Morning Joe” as “poorly rated” and calling its hosts “low I.Q. Crazy Mika” and “Psycho Joe.” But the second tweet, landing about six minutes later, caused an immediate and sustained uproar, as it contained a deeply personal and vulgar attack on Mika Brzezinski. “She was bleeding badly from a face-lift,” the president tweeted Thursday morning, claiming that months earlier, Brzezinski and co-host Joe Scarborough tried to spend time with him at his private club in Florida. “I said no!” Those words amounted to perhaps the most caustic insult that Trump has publicly hurled at another American since taking office, going beyond his usual name-calling and flame-throwing. </w:t>
      </w:r>
      <w:r w:rsidRPr="004B735B">
        <w:rPr>
          <w:rStyle w:val="StyleUnderline"/>
          <w:rFonts w:asciiTheme="minorHAnsi" w:hAnsiTheme="minorHAnsi" w:cstheme="minorHAnsi"/>
        </w:rPr>
        <w:t xml:space="preserve">More than three dozen </w:t>
      </w:r>
      <w:r w:rsidRPr="004B735B">
        <w:rPr>
          <w:rStyle w:val="StyleUnderline"/>
          <w:rFonts w:asciiTheme="minorHAnsi" w:hAnsiTheme="minorHAnsi" w:cstheme="minorHAnsi"/>
          <w:highlight w:val="yellow"/>
        </w:rPr>
        <w:t>Republicans and Democrats in Congress issued tweets</w:t>
      </w:r>
      <w:r w:rsidRPr="004B735B">
        <w:rPr>
          <w:rStyle w:val="StyleUnderline"/>
          <w:rFonts w:asciiTheme="minorHAnsi" w:hAnsiTheme="minorHAnsi" w:cstheme="minorHAnsi"/>
        </w:rPr>
        <w:t xml:space="preserve"> of their own expressing disgust, </w:t>
      </w:r>
      <w:r w:rsidRPr="004B735B">
        <w:rPr>
          <w:rStyle w:val="StyleUnderline"/>
          <w:rFonts w:asciiTheme="minorHAnsi" w:hAnsiTheme="minorHAnsi" w:cstheme="minorHAnsi"/>
          <w:highlight w:val="yellow"/>
        </w:rPr>
        <w:t>calling the remark</w:t>
      </w:r>
      <w:r w:rsidRPr="004B735B">
        <w:rPr>
          <w:rStyle w:val="StyleUnderline"/>
          <w:rFonts w:asciiTheme="minorHAnsi" w:hAnsiTheme="minorHAnsi" w:cstheme="minorHAnsi"/>
        </w:rPr>
        <w:t xml:space="preserve"> “unpresidential,” “vile, sexist and unbecoming of an American leader,” “divisive,” “unhinged and </w:t>
      </w:r>
      <w:r w:rsidRPr="004B735B">
        <w:rPr>
          <w:rStyle w:val="StyleUnderline"/>
          <w:rFonts w:asciiTheme="minorHAnsi" w:hAnsiTheme="minorHAnsi" w:cstheme="minorHAnsi"/>
          <w:highlight w:val="yellow"/>
        </w:rPr>
        <w:t>shameful</w:t>
      </w:r>
      <w:r w:rsidRPr="004B735B">
        <w:rPr>
          <w:rStyle w:val="StyleUnderline"/>
          <w:rFonts w:asciiTheme="minorHAnsi" w:hAnsiTheme="minorHAnsi" w:cstheme="minorHAnsi"/>
        </w:rPr>
        <w:t xml:space="preserve">” and “amazingly graceless.” </w:t>
      </w:r>
      <w:r w:rsidRPr="004B735B">
        <w:rPr>
          <w:rStyle w:val="StyleUnderline"/>
          <w:rFonts w:asciiTheme="minorHAnsi" w:hAnsiTheme="minorHAnsi" w:cstheme="minorHAnsi"/>
          <w:highlight w:val="yellow"/>
        </w:rPr>
        <w:t>Even</w:t>
      </w:r>
      <w:r w:rsidRPr="004B735B">
        <w:rPr>
          <w:rStyle w:val="StyleUnderline"/>
          <w:rFonts w:asciiTheme="minorHAnsi" w:hAnsiTheme="minorHAnsi" w:cstheme="minorHAnsi"/>
        </w:rPr>
        <w:t xml:space="preserve"> some of </w:t>
      </w:r>
      <w:r w:rsidRPr="004B735B">
        <w:rPr>
          <w:rStyle w:val="Emphasis"/>
          <w:rFonts w:asciiTheme="minorHAnsi" w:hAnsiTheme="minorHAnsi" w:cstheme="minorHAnsi"/>
          <w:highlight w:val="yellow"/>
        </w:rPr>
        <w:t>the president’s</w:t>
      </w:r>
      <w:r w:rsidRPr="004B735B">
        <w:rPr>
          <w:rStyle w:val="Emphasis"/>
          <w:rFonts w:asciiTheme="minorHAnsi" w:hAnsiTheme="minorHAnsi" w:cstheme="minorHAnsi"/>
        </w:rPr>
        <w:t xml:space="preserve"> </w:t>
      </w:r>
      <w:r w:rsidRPr="004B735B">
        <w:rPr>
          <w:rStyle w:val="Emphasis"/>
          <w:rFonts w:asciiTheme="minorHAnsi" w:hAnsiTheme="minorHAnsi" w:cstheme="minorHAnsi"/>
          <w:highlight w:val="yellow"/>
        </w:rPr>
        <w:t>close allies</w:t>
      </w:r>
      <w:r w:rsidRPr="004B735B">
        <w:rPr>
          <w:rStyle w:val="StyleUnderline"/>
          <w:rFonts w:asciiTheme="minorHAnsi" w:hAnsiTheme="minorHAnsi" w:cstheme="minorHAnsi"/>
          <w:highlight w:val="yellow"/>
        </w:rPr>
        <w:t xml:space="preserve"> warned that he needed to act like a president and stop getting into distracting fights</w:t>
      </w:r>
      <w:r w:rsidRPr="004B735B">
        <w:rPr>
          <w:rStyle w:val="StyleUnderline"/>
          <w:rFonts w:asciiTheme="minorHAnsi" w:hAnsiTheme="minorHAnsi" w:cstheme="minorHAnsi"/>
        </w:rPr>
        <w:t xml:space="preserve">. And by going after a powerful female journalist’s appearance and mental health, </w:t>
      </w:r>
      <w:r w:rsidRPr="004B735B">
        <w:rPr>
          <w:rStyle w:val="Emphasis"/>
          <w:rFonts w:asciiTheme="minorHAnsi" w:hAnsiTheme="minorHAnsi" w:cstheme="minorHAnsi"/>
          <w:highlight w:val="yellow"/>
        </w:rPr>
        <w:t xml:space="preserve">Trump </w:t>
      </w:r>
      <w:r w:rsidRPr="004B735B">
        <w:rPr>
          <w:rStyle w:val="Emphasis"/>
          <w:rFonts w:asciiTheme="minorHAnsi" w:hAnsiTheme="minorHAnsi" w:cstheme="minorHAnsi"/>
        </w:rPr>
        <w:t xml:space="preserve">not only </w:t>
      </w:r>
      <w:r w:rsidRPr="004B735B">
        <w:rPr>
          <w:rStyle w:val="Emphasis"/>
          <w:rFonts w:asciiTheme="minorHAnsi" w:hAnsiTheme="minorHAnsi" w:cstheme="minorHAnsi"/>
          <w:highlight w:val="yellow"/>
        </w:rPr>
        <w:t>distracted the country from his legislative agenda for a full news cycle</w:t>
      </w:r>
      <w:r w:rsidRPr="004B735B">
        <w:rPr>
          <w:rStyle w:val="StyleUnderline"/>
          <w:rFonts w:asciiTheme="minorHAnsi" w:hAnsiTheme="minorHAnsi" w:cstheme="minorHAnsi"/>
        </w:rPr>
        <w:t xml:space="preserve">, but also added yet another data point to the argument that he treats women differently from men. </w:t>
      </w:r>
      <w:r w:rsidRPr="004B735B">
        <w:rPr>
          <w:rFonts w:asciiTheme="minorHAnsi" w:hAnsiTheme="minorHAnsi" w:cstheme="minorHAnsi"/>
          <w:sz w:val="14"/>
        </w:rPr>
        <w:t xml:space="preserve">“It is really not normal that the president of the United States and the commander in chief would be tweeting about somebody’s face,” said Liz Mair, a longtime Republican strategist and critic of the president. “It does not conform with the norms that we expect and we treat as pretty set in stone in this country, but it’s also just strange.” Trump’s staff quickly came to his defense, saying that Brzezinski and Scarborough have said far worse things about the president and his staff. “Look, I don’t think you can expect someone to be personally attacked day after day, minute by minute, and sit back,” deputy press secretary Sarah Huckabee Sanders told reporters at the White House. “Look, the American people elected a fighter. . . . They knew what they were getting when they voted for Donald Trump.” Trump once had a chummy relationship with “Morning Joe,” regularly calling in for lengthy interviews, referring to Brzezinski and Scarborough as “supporters” and offering to officiate at their wedding. But the hosts have become increasingly critical. For months, Brzezinski has raised questions about the president’s psychological health, calling him “possibly unfit mentally” and saying that he is “such a narcissist, it’s possible that he is mentally ill in a way.” On Thursday morning, Brzezinski said that if someone took over NBC and acted as Trump has — “tweeting wildly about people’s appearances, bullying people, talking about people in the competition, lying every day, undermining his managers” — that “there would be concern that perhaps the person who runs the company is out of his mind.” Sanders pointed to such rhetoric in her defense of Trump. “The things that this show has called him — and not just him, but numerous members of his staff, including myself and many others,” Sanders said. “It’s kind of like we’re living in the Twilight Zone. They do this day after day after day, and then the president responds and defends himself, and everybody is appalled and blown away.” Later in the day, Sanders’s father, former Arkansas governor Mike Huckabee, said in a Fox News Channel interview that the president “makes my daughter’s job very difficult with tweets like that.” Less than half an hour after Trump fired off the tweet, Brzezinski responded by tweeting a photo of a Cheerios cereal box including the caption: “Made for Little Hands.” The message seemed to be aimed at mocking the size of the president’s hands — a </w:t>
      </w:r>
      <w:hyperlink r:id="rId16" w:tooltip="www.washingtonpost.com" w:history="1">
        <w:r w:rsidRPr="004B735B">
          <w:rPr>
            <w:rStyle w:val="Hyperlink"/>
            <w:rFonts w:asciiTheme="minorHAnsi" w:hAnsiTheme="minorHAnsi" w:cstheme="minorHAnsi"/>
            <w:sz w:val="14"/>
          </w:rPr>
          <w:t>sensitive topic</w:t>
        </w:r>
      </w:hyperlink>
      <w:r w:rsidRPr="004B735B">
        <w:rPr>
          <w:rFonts w:asciiTheme="minorHAnsi" w:hAnsiTheme="minorHAnsi" w:cstheme="minorHAnsi"/>
          <w:sz w:val="14"/>
        </w:rPr>
        <w:t xml:space="preserve"> for Trump that has dogged him for decades and even came up during a GOP presidential debate. Mark Kornblau, the NBCUniversal News Group’s senior vice president for communications, tweeted: “Never imagined a day when I would think to myself, ‘it is beneath my dignity to respond to the President of the United States.’ ” The company later released a statement saying: “</w:t>
      </w:r>
      <w:r w:rsidRPr="004B735B">
        <w:rPr>
          <w:rStyle w:val="StyleUnderline"/>
          <w:rFonts w:asciiTheme="minorHAnsi" w:hAnsiTheme="minorHAnsi" w:cstheme="minorHAnsi"/>
        </w:rPr>
        <w:t>It’s a sad day for America when the president spends his time bullying, lying and spewing petty personal attacks instead of doing his job</w:t>
      </w:r>
      <w:r w:rsidRPr="004B735B">
        <w:rPr>
          <w:rFonts w:asciiTheme="minorHAnsi" w:hAnsiTheme="minorHAnsi" w:cstheme="minorHAnsi"/>
          <w:sz w:val="14"/>
        </w:rPr>
        <w:t xml:space="preserve">.” The tweet marked a new low in presidential history, said Douglas Brinkley, a presidential historian at Rice University. “We make a big deal that Harry Truman told off a newspaper critic for writing a bad review of his daughter’s music concert,” he said. “How G-rated is that compared to what Donald Trump has done?” Dozens of lawmakers from both parties, activists, political pundits and others rushed to condemn the president’s comments. Sen. Susan Collins (R-Maine) tweeted: “This has to stop — we all have a job — 3 branches of gov’t and media. We don’t have to get along, but we must show respect and civility.” The tweets also came up in news conferences and interviews on Capitol Hill, where most lawmakers would have much rather discussed immigration and health-care legislation. </w:t>
      </w:r>
      <w:r w:rsidRPr="004B735B">
        <w:rPr>
          <w:rStyle w:val="StyleUnderline"/>
          <w:rFonts w:asciiTheme="minorHAnsi" w:hAnsiTheme="minorHAnsi" w:cstheme="minorHAnsi"/>
        </w:rPr>
        <w:t xml:space="preserve">“Obviously, I don’t see that as an appropriate comment,” House Speaker Paul D. Ryan (R-Wis.) said during a news conference. “What we’re trying to do around here is improve the civility and tone of the debate, and this obviously does not do that.” </w:t>
      </w:r>
      <w:r w:rsidRPr="004B735B">
        <w:rPr>
          <w:rFonts w:asciiTheme="minorHAnsi" w:hAnsiTheme="minorHAnsi" w:cstheme="minorHAnsi"/>
          <w:sz w:val="14"/>
        </w:rPr>
        <w:t xml:space="preserve">Nicolle Wallace, an MSNBC host who was George W. Bush’s communications chief, used her Thursday afternoon show to urge women working in the White House to “go on the record and condemn your boss’s comments.” She challenged the women who are defending Trump and asked how mothers can raise their sons to be “good men if the most powerful man in the world gets away with this.” “As someone who once proudly called myself a Republican, the party will be permanently associated with misogyny if leaders don’t step up and demand a retraction,” Wallace said. Laura Ingraham, the conservative commentator who has considered working in Trump’s administration, tweeted: “MESSAGE DISCIPLINE!” She added that the White House should have spent Thursday focused on two immigration-related bills that passed in the House and “not cable TV hosts.” Bill O’Reilly, a former Fox News personality and a longtime friend of Trump, said on Ingraham’s radio show that the president is undermining his own message. “It’s kind of discouraging for Americans who want important things to get done to be sidetracked by something like this,” he said. The president claimed in his tweets that Brzezinski and Scarborough tried to spend time with him at his Mar-a-Lago resort in Palm Beach, Fla., over three days around New Year’s Eve. The two were spotted by journalists at Trump’s New Year’s Eve party at the private club, and Scarborough said at the time that they were there to set up an interview with the president-elect. A routine-looking photo of Brzezinski from that night circulated on Twitter on Thursday showing her smiling broadly. The president’s tweet was reminiscent of other comments that he made about women on the campaign trail — including his rival, Democratic nominee Hillary Clinton, whom he accused of not looking presidential and lacking the “stamina” needed for the job. He made fun of GOP rival Carly Fiorina’s face; tweeted a side-by-side comparison of his wife and the wife of then-rival Sen. Ted Cruz (R-Tex.); and lashed out at Megyn Kelly of Fox News, saying that she had “blood coming out of her whatever” as she questioned him about comments he had made about women during a debate. Since becoming president, Trump has also continued to call Sen. Elizabeth Warren (D-Mass.) “Pocahontas” in mocking a controversy over her ancestry. Although Trump has boasted about the level of support he has received from female voters, he is much more popular among men. Many of the protests during his presidency have been led by women, including hundreds of thousands who rallied in cities around the world the day after his inauguration for the Women’s March. For Republicans who opposed Trump during the campaign, the episode has felt like a sickening moment of “I told you so,” Mair said. </w:t>
      </w:r>
      <w:r w:rsidRPr="004B735B">
        <w:rPr>
          <w:rStyle w:val="StyleUnderline"/>
          <w:rFonts w:asciiTheme="minorHAnsi" w:hAnsiTheme="minorHAnsi" w:cstheme="minorHAnsi"/>
        </w:rPr>
        <w:t xml:space="preserve">“Personally, that’s a pretty demoralizing feeling,” Mair said. “A lot of people hoped that things would be different once he got into the office, but the guy’s been on this earth for seven decades. You can’t really change his behavior after all that.” </w:t>
      </w:r>
      <w:r w:rsidRPr="004B735B">
        <w:rPr>
          <w:rFonts w:asciiTheme="minorHAnsi" w:hAnsiTheme="minorHAnsi" w:cstheme="minorHAnsi"/>
          <w:sz w:val="14"/>
        </w:rPr>
        <w:t>As of Thursday evening, Trump’s wife and daughters had not publicly reacted.</w:t>
      </w:r>
    </w:p>
    <w:p w:rsidR="00AA687E" w:rsidRPr="004B735B" w:rsidRDefault="00AA687E" w:rsidP="00AA687E">
      <w:pPr>
        <w:rPr>
          <w:rFonts w:asciiTheme="minorHAnsi" w:hAnsiTheme="minorHAnsi" w:cstheme="minorHAnsi"/>
        </w:rPr>
      </w:pPr>
    </w:p>
    <w:p w:rsidR="00AA687E" w:rsidRPr="004B735B" w:rsidRDefault="00AA687E" w:rsidP="00AA687E">
      <w:pPr>
        <w:rPr>
          <w:rFonts w:asciiTheme="minorHAnsi" w:hAnsiTheme="minorHAnsi" w:cstheme="minorHAnsi"/>
        </w:rPr>
      </w:pPr>
    </w:p>
    <w:p w:rsidR="00AE3B6D" w:rsidRPr="004B735B" w:rsidRDefault="00AE3B6D" w:rsidP="00935C39">
      <w:pPr>
        <w:pStyle w:val="Heading3"/>
        <w:rPr>
          <w:rFonts w:asciiTheme="minorHAnsi" w:hAnsiTheme="minorHAnsi" w:cstheme="minorHAnsi"/>
        </w:rPr>
      </w:pPr>
      <w:r w:rsidRPr="004B735B">
        <w:rPr>
          <w:rFonts w:asciiTheme="minorHAnsi" w:hAnsiTheme="minorHAnsi" w:cstheme="minorHAnsi"/>
        </w:rPr>
        <w:t xml:space="preserve">2nc UQ </w:t>
      </w:r>
      <w:r w:rsidR="00EC5242" w:rsidRPr="004B735B">
        <w:rPr>
          <w:rFonts w:asciiTheme="minorHAnsi" w:hAnsiTheme="minorHAnsi" w:cstheme="minorHAnsi"/>
        </w:rPr>
        <w:t>Wall</w:t>
      </w:r>
    </w:p>
    <w:p w:rsidR="00AE3B6D" w:rsidRPr="004B735B" w:rsidRDefault="00AE3B6D" w:rsidP="00AE3B6D">
      <w:pPr>
        <w:rPr>
          <w:rFonts w:asciiTheme="minorHAnsi" w:hAnsiTheme="minorHAnsi" w:cstheme="minorHAnsi"/>
        </w:rPr>
      </w:pPr>
    </w:p>
    <w:p w:rsidR="00AE3B6D" w:rsidRPr="004B735B" w:rsidRDefault="00AE3B6D" w:rsidP="00AE3B6D">
      <w:pPr>
        <w:pStyle w:val="Heading4"/>
        <w:rPr>
          <w:rFonts w:asciiTheme="minorHAnsi" w:hAnsiTheme="minorHAnsi" w:cstheme="minorHAnsi"/>
        </w:rPr>
      </w:pPr>
      <w:r w:rsidRPr="004B735B">
        <w:rPr>
          <w:rFonts w:asciiTheme="minorHAnsi" w:hAnsiTheme="minorHAnsi" w:cstheme="minorHAnsi"/>
        </w:rPr>
        <w:t xml:space="preserve">A – Threshold – Trump doesn’t have a </w:t>
      </w:r>
      <w:r w:rsidRPr="004B735B">
        <w:rPr>
          <w:rFonts w:asciiTheme="minorHAnsi" w:hAnsiTheme="minorHAnsi" w:cstheme="minorHAnsi"/>
          <w:u w:val="single"/>
        </w:rPr>
        <w:t>single meaningful legislative win</w:t>
      </w:r>
      <w:r w:rsidRPr="004B735B">
        <w:rPr>
          <w:rFonts w:asciiTheme="minorHAnsi" w:hAnsiTheme="minorHAnsi" w:cstheme="minorHAnsi"/>
        </w:rPr>
        <w:t xml:space="preserve">  </w:t>
      </w:r>
    </w:p>
    <w:p w:rsidR="00AE3B6D" w:rsidRPr="004B735B" w:rsidRDefault="00AE3B6D" w:rsidP="00AE3B6D">
      <w:pPr>
        <w:rPr>
          <w:rFonts w:asciiTheme="minorHAnsi" w:hAnsiTheme="minorHAnsi" w:cstheme="minorHAnsi"/>
        </w:rPr>
      </w:pPr>
      <w:r w:rsidRPr="004B735B">
        <w:rPr>
          <w:rStyle w:val="Style13ptBold"/>
          <w:rFonts w:asciiTheme="minorHAnsi" w:hAnsiTheme="minorHAnsi" w:cstheme="minorHAnsi"/>
        </w:rPr>
        <w:t>Nilsen, 6-24</w:t>
      </w:r>
      <w:r w:rsidRPr="004B735B">
        <w:rPr>
          <w:rFonts w:asciiTheme="minorHAnsi" w:hAnsiTheme="minorHAnsi" w:cstheme="minorHAnsi"/>
        </w:rPr>
        <w:t xml:space="preserve">-2017, Ella, "Trump thinks he’s signed a "Nice!" amount of legislation. Here’s what he’s really done," Vox, </w:t>
      </w:r>
      <w:hyperlink r:id="rId17" w:history="1">
        <w:r w:rsidRPr="004B735B">
          <w:rPr>
            <w:rStyle w:val="Hyperlink"/>
            <w:rFonts w:asciiTheme="minorHAnsi" w:hAnsiTheme="minorHAnsi" w:cstheme="minorHAnsi"/>
          </w:rPr>
          <w:t>https://www.vox.com/policy-and-politics/2017/6/24/15862072/trump-new-legislation</w:t>
        </w:r>
      </w:hyperlink>
      <w:r w:rsidRPr="004B735B">
        <w:rPr>
          <w:rFonts w:asciiTheme="minorHAnsi" w:hAnsiTheme="minorHAnsi" w:cstheme="minorHAnsi"/>
        </w:rPr>
        <w:t xml:space="preserve"> --br </w:t>
      </w:r>
    </w:p>
    <w:p w:rsidR="00AE3B6D" w:rsidRPr="004B735B" w:rsidRDefault="00AE3B6D" w:rsidP="00AE3B6D">
      <w:pPr>
        <w:rPr>
          <w:rFonts w:asciiTheme="minorHAnsi" w:hAnsiTheme="minorHAnsi" w:cstheme="minorHAnsi"/>
        </w:rPr>
      </w:pPr>
      <w:r w:rsidRPr="004B735B">
        <w:rPr>
          <w:rFonts w:asciiTheme="minorHAnsi" w:hAnsiTheme="minorHAnsi" w:cstheme="minorHAnsi"/>
        </w:rPr>
        <w:t xml:space="preserve">On the heels of two major revelations — the contents of Senate Republicans’ health care bill, and the reality that he does not have tapes of his and former FBI Director James Comey’s conversations — President </w:t>
      </w:r>
      <w:r w:rsidRPr="004B735B">
        <w:rPr>
          <w:rStyle w:val="StyleUnderline"/>
          <w:rFonts w:asciiTheme="minorHAnsi" w:hAnsiTheme="minorHAnsi" w:cstheme="minorHAnsi"/>
          <w:highlight w:val="yellow"/>
        </w:rPr>
        <w:t>Trump decided to tweet about</w:t>
      </w:r>
      <w:r w:rsidRPr="004B735B">
        <w:rPr>
          <w:rFonts w:asciiTheme="minorHAnsi" w:hAnsiTheme="minorHAnsi" w:cstheme="minorHAnsi"/>
        </w:rPr>
        <w:t xml:space="preserve"> some of his </w:t>
      </w:r>
      <w:r w:rsidRPr="004B735B">
        <w:rPr>
          <w:rStyle w:val="StyleUnderline"/>
          <w:rFonts w:asciiTheme="minorHAnsi" w:hAnsiTheme="minorHAnsi" w:cstheme="minorHAnsi"/>
          <w:highlight w:val="yellow"/>
        </w:rPr>
        <w:t>legislative accomplishments</w:t>
      </w:r>
      <w:r w:rsidRPr="004B735B">
        <w:rPr>
          <w:rFonts w:asciiTheme="minorHAnsi" w:hAnsiTheme="minorHAnsi" w:cstheme="minorHAnsi"/>
        </w:rPr>
        <w:t xml:space="preserve">. @realDonaldTrump </w:t>
      </w:r>
      <w:r w:rsidRPr="004B735B">
        <w:rPr>
          <w:rStyle w:val="StyleUnderline"/>
          <w:rFonts w:asciiTheme="minorHAnsi" w:hAnsiTheme="minorHAnsi" w:cstheme="minorHAnsi"/>
        </w:rPr>
        <w:t>I've helped pass and signed 38 Legislative Bills</w:t>
      </w:r>
      <w:r w:rsidRPr="004B735B">
        <w:rPr>
          <w:rFonts w:asciiTheme="minorHAnsi" w:hAnsiTheme="minorHAnsi" w:cstheme="minorHAnsi"/>
        </w:rPr>
        <w:t xml:space="preserve">, mostly with no Democratic support, and gotten rid of massive amounts of regulations. Nice! </w:t>
      </w:r>
      <w:r w:rsidRPr="004B735B">
        <w:rPr>
          <w:rStyle w:val="StyleUnderline"/>
          <w:rFonts w:asciiTheme="minorHAnsi" w:hAnsiTheme="minorHAnsi" w:cstheme="minorHAnsi"/>
        </w:rPr>
        <w:t>It’s true that Trump has signed more pieces of legislation five months into his presidency than the past two presidents. He was actually selling himself a bit short in his tweet; he’s signed 40 bills so far, including one Friday morning</w:t>
      </w:r>
      <w:r w:rsidRPr="004B735B">
        <w:rPr>
          <w:rFonts w:asciiTheme="minorHAnsi" w:hAnsiTheme="minorHAnsi" w:cstheme="minorHAnsi"/>
        </w:rPr>
        <w:t xml:space="preserve">. </w:t>
      </w:r>
      <w:r w:rsidRPr="004B735B">
        <w:rPr>
          <w:rStyle w:val="StyleUnderline"/>
          <w:rFonts w:asciiTheme="minorHAnsi" w:hAnsiTheme="minorHAnsi" w:cstheme="minorHAnsi"/>
        </w:rPr>
        <w:t xml:space="preserve">But Trump is lagging behind modern-day presidents including Jimmy Carter, George H.W. Bush, and Bill Clinton, who had all signed more bills into law at this point in their presidencies, according to NPR. Franklin Delano Roosevelt and Harry Truman leave everyone in the dust, with Roosevelt signing 76 bills into law in his first 100 days and Truman signing 55. </w:t>
      </w:r>
      <w:r w:rsidRPr="004B735B">
        <w:rPr>
          <w:rFonts w:asciiTheme="minorHAnsi" w:hAnsiTheme="minorHAnsi" w:cstheme="minorHAnsi"/>
        </w:rPr>
        <w:t xml:space="preserve">However, </w:t>
      </w:r>
      <w:r w:rsidRPr="004B735B">
        <w:rPr>
          <w:rStyle w:val="Emphasis"/>
          <w:rFonts w:asciiTheme="minorHAnsi" w:hAnsiTheme="minorHAnsi" w:cstheme="minorHAnsi"/>
          <w:highlight w:val="yellow"/>
        </w:rPr>
        <w:t>not all bills are created equal</w:t>
      </w:r>
      <w:r w:rsidRPr="004B735B">
        <w:rPr>
          <w:rStyle w:val="StyleUnderline"/>
          <w:rFonts w:asciiTheme="minorHAnsi" w:hAnsiTheme="minorHAnsi" w:cstheme="minorHAnsi"/>
        </w:rPr>
        <w:t>. While Barack Obama only signed 14 bills into office in his first 100 days, they included the $831 billion stimulus package to pull the country out of recession, as well as the Lilly Ledbetter Fair Pay Act and the Children's Health Insurance Reauthorization Act of 2009, which expanded health insurance to 4 million children in the US.</w:t>
      </w:r>
      <w:r w:rsidRPr="004B735B">
        <w:rPr>
          <w:rFonts w:asciiTheme="minorHAnsi" w:hAnsiTheme="minorHAnsi" w:cstheme="minorHAnsi"/>
        </w:rPr>
        <w:t xml:space="preserve"> </w:t>
      </w:r>
      <w:r w:rsidRPr="004B735B">
        <w:rPr>
          <w:rStyle w:val="StyleUnderline"/>
          <w:rFonts w:asciiTheme="minorHAnsi" w:hAnsiTheme="minorHAnsi" w:cstheme="minorHAnsi"/>
        </w:rPr>
        <w:t xml:space="preserve">Where </w:t>
      </w:r>
      <w:r w:rsidRPr="004B735B">
        <w:rPr>
          <w:rStyle w:val="StyleUnderline"/>
          <w:rFonts w:asciiTheme="minorHAnsi" w:hAnsiTheme="minorHAnsi" w:cstheme="minorHAnsi"/>
          <w:highlight w:val="yellow"/>
        </w:rPr>
        <w:t>Trump</w:t>
      </w:r>
      <w:r w:rsidRPr="004B735B">
        <w:rPr>
          <w:rStyle w:val="StyleUnderline"/>
          <w:rFonts w:asciiTheme="minorHAnsi" w:hAnsiTheme="minorHAnsi" w:cstheme="minorHAnsi"/>
        </w:rPr>
        <w:t xml:space="preserve"> has </w:t>
      </w:r>
      <w:r w:rsidRPr="004B735B">
        <w:rPr>
          <w:rStyle w:val="StyleUnderline"/>
          <w:rFonts w:asciiTheme="minorHAnsi" w:hAnsiTheme="minorHAnsi" w:cstheme="minorHAnsi"/>
          <w:highlight w:val="yellow"/>
        </w:rPr>
        <w:t>made his biggest mark</w:t>
      </w:r>
      <w:r w:rsidRPr="004B735B">
        <w:rPr>
          <w:rStyle w:val="StyleUnderline"/>
          <w:rFonts w:asciiTheme="minorHAnsi" w:hAnsiTheme="minorHAnsi" w:cstheme="minorHAnsi"/>
        </w:rPr>
        <w:t xml:space="preserve"> is in </w:t>
      </w:r>
      <w:r w:rsidRPr="004B735B">
        <w:rPr>
          <w:rStyle w:val="StyleUnderline"/>
          <w:rFonts w:asciiTheme="minorHAnsi" w:hAnsiTheme="minorHAnsi" w:cstheme="minorHAnsi"/>
          <w:highlight w:val="yellow"/>
        </w:rPr>
        <w:t>rolling back</w:t>
      </w:r>
      <w:r w:rsidRPr="004B735B">
        <w:rPr>
          <w:rStyle w:val="StyleUnderline"/>
          <w:rFonts w:asciiTheme="minorHAnsi" w:hAnsiTheme="minorHAnsi" w:cstheme="minorHAnsi"/>
        </w:rPr>
        <w:t xml:space="preserve"> 14 Obama-era </w:t>
      </w:r>
      <w:r w:rsidRPr="004B735B">
        <w:rPr>
          <w:rStyle w:val="StyleUnderline"/>
          <w:rFonts w:asciiTheme="minorHAnsi" w:hAnsiTheme="minorHAnsi" w:cstheme="minorHAnsi"/>
          <w:highlight w:val="yellow"/>
        </w:rPr>
        <w:t>regulations</w:t>
      </w:r>
      <w:r w:rsidRPr="004B735B">
        <w:rPr>
          <w:rFonts w:asciiTheme="minorHAnsi" w:hAnsiTheme="minorHAnsi" w:cstheme="minorHAnsi"/>
        </w:rPr>
        <w:t xml:space="preserve">, including federal firearm background checks for the mentally ill, environmental protections for streams from coal waste, and Federal Communications Commission privacy rules that prohibited telecommunications giants from selling their customers’ browsing data. </w:t>
      </w:r>
      <w:r w:rsidRPr="004B735B">
        <w:rPr>
          <w:rStyle w:val="StyleUnderline"/>
          <w:rFonts w:asciiTheme="minorHAnsi" w:hAnsiTheme="minorHAnsi" w:cstheme="minorHAnsi"/>
          <w:highlight w:val="yellow"/>
        </w:rPr>
        <w:t>Trump</w:t>
      </w:r>
      <w:r w:rsidRPr="004B735B">
        <w:rPr>
          <w:rStyle w:val="StyleUnderline"/>
          <w:rFonts w:asciiTheme="minorHAnsi" w:hAnsiTheme="minorHAnsi" w:cstheme="minorHAnsi"/>
        </w:rPr>
        <w:t xml:space="preserve"> and the Republican-led Congress have </w:t>
      </w:r>
      <w:r w:rsidRPr="004B735B">
        <w:rPr>
          <w:rStyle w:val="StyleUnderline"/>
          <w:rFonts w:asciiTheme="minorHAnsi" w:hAnsiTheme="minorHAnsi" w:cstheme="minorHAnsi"/>
          <w:highlight w:val="yellow"/>
        </w:rPr>
        <w:t>managed to fast-track</w:t>
      </w:r>
      <w:r w:rsidRPr="004B735B">
        <w:rPr>
          <w:rStyle w:val="StyleUnderline"/>
          <w:rFonts w:asciiTheme="minorHAnsi" w:hAnsiTheme="minorHAnsi" w:cstheme="minorHAnsi"/>
        </w:rPr>
        <w:t xml:space="preserve"> these </w:t>
      </w:r>
      <w:r w:rsidRPr="004B735B">
        <w:rPr>
          <w:rStyle w:val="StyleUnderline"/>
          <w:rFonts w:asciiTheme="minorHAnsi" w:hAnsiTheme="minorHAnsi" w:cstheme="minorHAnsi"/>
          <w:highlight w:val="yellow"/>
        </w:rPr>
        <w:t>rollbacks with</w:t>
      </w:r>
      <w:r w:rsidRPr="004B735B">
        <w:rPr>
          <w:rFonts w:asciiTheme="minorHAnsi" w:hAnsiTheme="minorHAnsi" w:cstheme="minorHAnsi"/>
        </w:rPr>
        <w:t xml:space="preserve"> something </w:t>
      </w:r>
      <w:r w:rsidRPr="004B735B">
        <w:rPr>
          <w:rStyle w:val="StyleUnderline"/>
          <w:rFonts w:asciiTheme="minorHAnsi" w:hAnsiTheme="minorHAnsi" w:cstheme="minorHAnsi"/>
        </w:rPr>
        <w:t xml:space="preserve">called </w:t>
      </w:r>
      <w:r w:rsidRPr="004B735B">
        <w:rPr>
          <w:rStyle w:val="StyleUnderline"/>
          <w:rFonts w:asciiTheme="minorHAnsi" w:hAnsiTheme="minorHAnsi" w:cstheme="minorHAnsi"/>
          <w:highlight w:val="yellow"/>
        </w:rPr>
        <w:t>the</w:t>
      </w:r>
      <w:r w:rsidRPr="004B735B">
        <w:rPr>
          <w:rStyle w:val="StyleUnderline"/>
          <w:rFonts w:asciiTheme="minorHAnsi" w:hAnsiTheme="minorHAnsi" w:cstheme="minorHAnsi"/>
        </w:rPr>
        <w:t xml:space="preserve"> Congressional Review Act (</w:t>
      </w:r>
      <w:r w:rsidRPr="004B735B">
        <w:rPr>
          <w:rStyle w:val="StyleUnderline"/>
          <w:rFonts w:asciiTheme="minorHAnsi" w:hAnsiTheme="minorHAnsi" w:cstheme="minorHAnsi"/>
          <w:highlight w:val="yellow"/>
        </w:rPr>
        <w:t>CRA), which requires a simple majority</w:t>
      </w:r>
      <w:r w:rsidRPr="004B735B">
        <w:rPr>
          <w:rStyle w:val="StyleUnderline"/>
          <w:rFonts w:asciiTheme="minorHAnsi" w:hAnsiTheme="minorHAnsi" w:cstheme="minorHAnsi"/>
        </w:rPr>
        <w:t xml:space="preserve"> in both the House and Senate to pass a joint resolution of disproval.</w:t>
      </w:r>
      <w:r w:rsidRPr="004B735B">
        <w:rPr>
          <w:rFonts w:asciiTheme="minorHAnsi" w:hAnsiTheme="minorHAnsi" w:cstheme="minorHAnsi"/>
        </w:rPr>
        <w:t xml:space="preserve"> Once that’s done, it heads to the president’s desk. </w:t>
      </w:r>
      <w:r w:rsidRPr="004B735B">
        <w:rPr>
          <w:rStyle w:val="StyleUnderline"/>
          <w:rFonts w:asciiTheme="minorHAnsi" w:hAnsiTheme="minorHAnsi" w:cstheme="minorHAnsi"/>
        </w:rPr>
        <w:t xml:space="preserve">Besides those, </w:t>
      </w:r>
      <w:r w:rsidRPr="004B735B">
        <w:rPr>
          <w:rStyle w:val="StyleUnderline"/>
          <w:rFonts w:asciiTheme="minorHAnsi" w:hAnsiTheme="minorHAnsi" w:cstheme="minorHAnsi"/>
          <w:highlight w:val="yellow"/>
        </w:rPr>
        <w:t>there have been a lot of symbolic or procedural changes</w:t>
      </w:r>
      <w:r w:rsidRPr="004B735B">
        <w:rPr>
          <w:rStyle w:val="StyleUnderline"/>
          <w:rFonts w:asciiTheme="minorHAnsi" w:hAnsiTheme="minorHAnsi" w:cstheme="minorHAnsi"/>
        </w:rPr>
        <w:t xml:space="preserve"> in Trump’s bills, including three people getting named to the board of the Smithsonian, four federal buildings being renamed, and a bill called “US Wants to Compete for a World Expo Act,” which, as the name implies, would let the country set up a world fair. Looking at the </w:t>
      </w:r>
      <w:r w:rsidRPr="004B735B">
        <w:rPr>
          <w:rStyle w:val="Emphasis"/>
          <w:rFonts w:asciiTheme="minorHAnsi" w:hAnsiTheme="minorHAnsi" w:cstheme="minorHAnsi"/>
          <w:highlight w:val="yellow"/>
        </w:rPr>
        <w:t>big picture, Trump has gotten next to nothing done on his legislative agenda</w:t>
      </w:r>
      <w:r w:rsidRPr="004B735B">
        <w:rPr>
          <w:rStyle w:val="StyleUnderline"/>
          <w:rFonts w:asciiTheme="minorHAnsi" w:hAnsiTheme="minorHAnsi" w:cstheme="minorHAnsi"/>
          <w:highlight w:val="yellow"/>
        </w:rPr>
        <w:t xml:space="preserve">. He promised his supporters </w:t>
      </w:r>
      <w:r w:rsidRPr="004B735B">
        <w:rPr>
          <w:rStyle w:val="Emphasis"/>
          <w:rFonts w:asciiTheme="minorHAnsi" w:hAnsiTheme="minorHAnsi" w:cstheme="minorHAnsi"/>
          <w:highlight w:val="yellow"/>
        </w:rPr>
        <w:t>big and immediate legislative wins</w:t>
      </w:r>
      <w:r w:rsidRPr="004B735B">
        <w:rPr>
          <w:rFonts w:asciiTheme="minorHAnsi" w:hAnsiTheme="minorHAnsi" w:cstheme="minorHAnsi"/>
        </w:rPr>
        <w:t xml:space="preserve"> on repealing Obamacare, passing tax cuts, getting started on a border wall, and advancing a $1 trillion infrastructure reform package. At this point, health care is the closest to being checked off the list, but there’s no guarantee that the latest effort from the Senate will make it to Trump’s desk for him to sign.</w:t>
      </w:r>
    </w:p>
    <w:p w:rsidR="00AE3B6D" w:rsidRPr="004B735B" w:rsidRDefault="00AE3B6D" w:rsidP="00AE3B6D">
      <w:pPr>
        <w:pStyle w:val="Heading4"/>
        <w:rPr>
          <w:rStyle w:val="Style13ptBold"/>
          <w:rFonts w:asciiTheme="minorHAnsi" w:hAnsiTheme="minorHAnsi" w:cstheme="minorHAnsi"/>
          <w:b/>
        </w:rPr>
      </w:pPr>
      <w:r w:rsidRPr="004B735B">
        <w:rPr>
          <w:rStyle w:val="Style13ptBold"/>
          <w:rFonts w:asciiTheme="minorHAnsi" w:hAnsiTheme="minorHAnsi" w:cstheme="minorHAnsi"/>
          <w:b/>
        </w:rPr>
        <w:t>B – Predictive – Trump’s agenda will stall because of the IMF and Russia scandal – no agenda coming now</w:t>
      </w:r>
    </w:p>
    <w:p w:rsidR="00AE3B6D" w:rsidRPr="004B735B" w:rsidRDefault="00AE3B6D" w:rsidP="00AE3B6D">
      <w:pPr>
        <w:rPr>
          <w:rFonts w:asciiTheme="minorHAnsi" w:hAnsiTheme="minorHAnsi" w:cstheme="minorHAnsi"/>
          <w:sz w:val="16"/>
          <w:szCs w:val="16"/>
        </w:rPr>
      </w:pPr>
      <w:r w:rsidRPr="004B735B">
        <w:rPr>
          <w:rStyle w:val="Style13ptBold"/>
          <w:rFonts w:asciiTheme="minorHAnsi" w:hAnsiTheme="minorHAnsi" w:cstheme="minorHAnsi"/>
        </w:rPr>
        <w:t>da Costa ‘6/27</w:t>
      </w:r>
      <w:r w:rsidRPr="004B735B">
        <w:rPr>
          <w:rFonts w:asciiTheme="minorHAnsi" w:hAnsiTheme="minorHAnsi" w:cstheme="minorHAnsi"/>
        </w:rPr>
        <w:t xml:space="preserve"> </w:t>
      </w:r>
      <w:r w:rsidRPr="004B735B">
        <w:rPr>
          <w:rFonts w:asciiTheme="minorHAnsi" w:hAnsiTheme="minorHAnsi" w:cstheme="minorHAnsi"/>
          <w:sz w:val="16"/>
          <w:szCs w:val="16"/>
        </w:rPr>
        <w:t xml:space="preserve">(Pedro Nicolaci; 6/27/2017; senior correspondent at Business Insider, writes commentary and analysis on economics, the Federal Reserve and other topics; </w:t>
      </w:r>
    </w:p>
    <w:p w:rsidR="00AE3B6D" w:rsidRPr="004B735B" w:rsidRDefault="00AE3B6D" w:rsidP="00AE3B6D">
      <w:pPr>
        <w:rPr>
          <w:rFonts w:asciiTheme="minorHAnsi" w:hAnsiTheme="minorHAnsi" w:cstheme="minorHAnsi"/>
        </w:rPr>
      </w:pPr>
      <w:r w:rsidRPr="004B735B">
        <w:rPr>
          <w:rFonts w:asciiTheme="minorHAnsi" w:hAnsiTheme="minorHAnsi" w:cstheme="minorHAnsi"/>
          <w:sz w:val="16"/>
          <w:szCs w:val="16"/>
        </w:rPr>
        <w:t>“</w:t>
      </w:r>
      <w:r w:rsidRPr="004B735B">
        <w:rPr>
          <w:rStyle w:val="Emphasis"/>
          <w:rFonts w:asciiTheme="minorHAnsi" w:hAnsiTheme="minorHAnsi" w:cstheme="minorHAnsi"/>
          <w:highlight w:val="yellow"/>
        </w:rPr>
        <w:t>A damning new IMF report pours cold water on the entire Trump agenda</w:t>
      </w:r>
      <w:r w:rsidRPr="004B735B">
        <w:rPr>
          <w:rFonts w:asciiTheme="minorHAnsi" w:hAnsiTheme="minorHAnsi" w:cstheme="minorHAnsi"/>
          <w:sz w:val="16"/>
          <w:szCs w:val="16"/>
        </w:rPr>
        <w:t xml:space="preserve">,” </w:t>
      </w:r>
      <w:hyperlink r:id="rId18" w:history="1">
        <w:r w:rsidRPr="004B735B">
          <w:rPr>
            <w:rStyle w:val="Hyperlink"/>
            <w:rFonts w:asciiTheme="minorHAnsi" w:hAnsiTheme="minorHAnsi" w:cstheme="minorHAnsi"/>
            <w:sz w:val="16"/>
            <w:szCs w:val="16"/>
          </w:rPr>
          <w:t>http://www.businessinsider.com/imf-sows-doubts-on-trump-agenda-us-growth-prospects-2017-6</w:t>
        </w:r>
      </w:hyperlink>
      <w:r w:rsidRPr="004B735B">
        <w:rPr>
          <w:rFonts w:asciiTheme="minorHAnsi" w:hAnsiTheme="minorHAnsi" w:cstheme="minorHAnsi"/>
          <w:sz w:val="16"/>
          <w:szCs w:val="16"/>
        </w:rPr>
        <w:t>; Date Accessed: 6/28/2017; DS)</w:t>
      </w:r>
    </w:p>
    <w:p w:rsidR="00AE3B6D" w:rsidRPr="004B735B" w:rsidRDefault="00AE3B6D" w:rsidP="00AE3B6D">
      <w:pPr>
        <w:rPr>
          <w:rFonts w:asciiTheme="minorHAnsi" w:hAnsiTheme="minorHAnsi" w:cstheme="minorHAnsi"/>
          <w:u w:val="single"/>
        </w:rPr>
      </w:pPr>
      <w:r w:rsidRPr="004B735B">
        <w:rPr>
          <w:rFonts w:asciiTheme="minorHAnsi" w:hAnsiTheme="minorHAnsi" w:cstheme="minorHAnsi"/>
          <w:sz w:val="16"/>
        </w:rPr>
        <w:t xml:space="preserve">The International Monetary Fund released on Tuesday what amounts to an updated assessment of Donald Trump's economic agenda, and it's not a pretty picture. Instructively, </w:t>
      </w:r>
      <w:r w:rsidRPr="004B735B">
        <w:rPr>
          <w:rFonts w:asciiTheme="minorHAnsi" w:hAnsiTheme="minorHAnsi" w:cstheme="minorHAnsi"/>
          <w:u w:val="single"/>
        </w:rPr>
        <w:t xml:space="preserve">the IMF is now giving the United States the sort of social-policy advice it </w:t>
      </w:r>
      <w:r w:rsidRPr="004B735B">
        <w:rPr>
          <w:rFonts w:asciiTheme="minorHAnsi" w:hAnsiTheme="minorHAnsi" w:cstheme="minorHAnsi"/>
          <w:b/>
          <w:u w:val="single"/>
        </w:rPr>
        <w:t>once reserved</w:t>
      </w:r>
      <w:r w:rsidRPr="004B735B">
        <w:rPr>
          <w:rFonts w:asciiTheme="minorHAnsi" w:hAnsiTheme="minorHAnsi" w:cstheme="minorHAnsi"/>
          <w:u w:val="single"/>
        </w:rPr>
        <w:t xml:space="preserve"> for emerging-market economies. </w:t>
      </w:r>
      <w:r w:rsidRPr="004B735B">
        <w:rPr>
          <w:rFonts w:asciiTheme="minorHAnsi" w:hAnsiTheme="minorHAnsi" w:cstheme="minorHAnsi"/>
          <w:highlight w:val="yellow"/>
          <w:u w:val="single"/>
        </w:rPr>
        <w:t xml:space="preserve">The IMF has </w:t>
      </w:r>
      <w:r w:rsidRPr="004B735B">
        <w:rPr>
          <w:rFonts w:asciiTheme="minorHAnsi" w:hAnsiTheme="minorHAnsi" w:cstheme="minorHAnsi"/>
          <w:b/>
          <w:highlight w:val="yellow"/>
          <w:u w:val="single"/>
        </w:rPr>
        <w:t>downgraded US growth forecasts</w:t>
      </w:r>
      <w:r w:rsidRPr="004B735B">
        <w:rPr>
          <w:rFonts w:asciiTheme="minorHAnsi" w:hAnsiTheme="minorHAnsi" w:cstheme="minorHAnsi"/>
          <w:u w:val="single"/>
        </w:rPr>
        <w:t xml:space="preserve"> for this year and next</w:t>
      </w:r>
      <w:r w:rsidRPr="004B735B">
        <w:rPr>
          <w:rFonts w:asciiTheme="minorHAnsi" w:hAnsiTheme="minorHAnsi" w:cstheme="minorHAnsi"/>
          <w:sz w:val="16"/>
        </w:rPr>
        <w:t>: to 2.1% from 2.3% for 2017, and to 2.1% from 2.5% in 2018. But that's just one of the IMF's many red flags. "</w:t>
      </w:r>
      <w:r w:rsidRPr="004B735B">
        <w:rPr>
          <w:rFonts w:asciiTheme="minorHAnsi" w:hAnsiTheme="minorHAnsi" w:cstheme="minorHAnsi"/>
          <w:u w:val="single"/>
        </w:rPr>
        <w:t>There are constraints being put on this economy by income polarization and high levels of poverty</w:t>
      </w:r>
      <w:r w:rsidRPr="004B735B">
        <w:rPr>
          <w:rFonts w:asciiTheme="minorHAnsi" w:hAnsiTheme="minorHAnsi" w:cstheme="minorHAnsi"/>
          <w:sz w:val="16"/>
        </w:rPr>
        <w:t xml:space="preserve">," Nigel Chalk, the US mission chief for the IMF, said during a press conference in Washington. The IMF's report said there was "significant scope to upgrade federal and state-level social programs to better help the most vulnerable," and that "the cost and availability of childcare is a constraint to labor force participation. It is also of concern that one-in-four single parent households are living in poverty." </w:t>
      </w:r>
      <w:r w:rsidRPr="004B735B">
        <w:rPr>
          <w:rFonts w:asciiTheme="minorHAnsi" w:hAnsiTheme="minorHAnsi" w:cstheme="minorHAnsi"/>
          <w:u w:val="single"/>
        </w:rPr>
        <w:t xml:space="preserve">Echoing the ongoing debate about the death of the American dream of improving living standards, the IMF said that "prospects for upward mobility are waning, and the poverty rate (at 13.5%) is </w:t>
      </w:r>
      <w:r w:rsidRPr="004B735B">
        <w:rPr>
          <w:rFonts w:asciiTheme="minorHAnsi" w:hAnsiTheme="minorHAnsi" w:cstheme="minorHAnsi"/>
          <w:b/>
          <w:u w:val="single"/>
        </w:rPr>
        <w:t>one of the highest</w:t>
      </w:r>
      <w:r w:rsidRPr="004B735B">
        <w:rPr>
          <w:rFonts w:asciiTheme="minorHAnsi" w:hAnsiTheme="minorHAnsi" w:cstheme="minorHAnsi"/>
          <w:u w:val="single"/>
        </w:rPr>
        <w:t xml:space="preserve"> among advanced economies." </w:t>
      </w:r>
      <w:r w:rsidRPr="004B735B">
        <w:rPr>
          <w:rFonts w:asciiTheme="minorHAnsi" w:hAnsiTheme="minorHAnsi" w:cstheme="minorHAnsi"/>
          <w:highlight w:val="yellow"/>
          <w:u w:val="single"/>
        </w:rPr>
        <w:t>The IMF</w:t>
      </w:r>
      <w:r w:rsidRPr="004B735B">
        <w:rPr>
          <w:rFonts w:asciiTheme="minorHAnsi" w:hAnsiTheme="minorHAnsi" w:cstheme="minorHAnsi"/>
          <w:sz w:val="16"/>
        </w:rPr>
        <w:t xml:space="preserve"> also </w:t>
      </w:r>
      <w:r w:rsidRPr="004B735B">
        <w:rPr>
          <w:rFonts w:asciiTheme="minorHAnsi" w:hAnsiTheme="minorHAnsi" w:cstheme="minorHAnsi"/>
          <w:u w:val="single"/>
        </w:rPr>
        <w:t xml:space="preserve">quietly </w:t>
      </w:r>
      <w:r w:rsidRPr="004B735B">
        <w:rPr>
          <w:rFonts w:asciiTheme="minorHAnsi" w:hAnsiTheme="minorHAnsi" w:cstheme="minorHAnsi"/>
          <w:b/>
          <w:highlight w:val="yellow"/>
          <w:u w:val="single"/>
        </w:rPr>
        <w:t>excoriated Trump</w:t>
      </w:r>
      <w:r w:rsidRPr="004B735B">
        <w:rPr>
          <w:rFonts w:asciiTheme="minorHAnsi" w:hAnsiTheme="minorHAnsi" w:cstheme="minorHAnsi"/>
          <w:highlight w:val="yellow"/>
          <w:u w:val="single"/>
        </w:rPr>
        <w:t xml:space="preserve"> and Republican proposals</w:t>
      </w:r>
      <w:r w:rsidRPr="004B735B">
        <w:rPr>
          <w:rFonts w:asciiTheme="minorHAnsi" w:hAnsiTheme="minorHAnsi" w:cstheme="minorHAnsi"/>
          <w:u w:val="single"/>
        </w:rPr>
        <w:t xml:space="preserve"> to make sharp cuts to Medicaid that could strip millions of health insurance coverage</w:t>
      </w:r>
      <w:r w:rsidRPr="004B735B">
        <w:rPr>
          <w:rFonts w:asciiTheme="minorHAnsi" w:hAnsiTheme="minorHAnsi" w:cstheme="minorHAnsi"/>
          <w:sz w:val="16"/>
        </w:rPr>
        <w:t xml:space="preserve"> — and warned about the dangers of financial deregulation. "Health care policies should protect those gains in coverage that have been achieved since the financial crisis (particularly for those at the lower end of the income distribution)," the IMF said. On financial rules, the report said that "the current approach to regulation, supervision and resolution should be preserved." More broadly, </w:t>
      </w:r>
      <w:r w:rsidRPr="004B735B">
        <w:rPr>
          <w:rFonts w:asciiTheme="minorHAnsi" w:hAnsiTheme="minorHAnsi" w:cstheme="minorHAnsi"/>
          <w:highlight w:val="yellow"/>
          <w:u w:val="single"/>
        </w:rPr>
        <w:t xml:space="preserve">the IMF's assessment suggests </w:t>
      </w:r>
      <w:r w:rsidRPr="004B735B">
        <w:rPr>
          <w:rStyle w:val="Emphasis"/>
          <w:rFonts w:asciiTheme="minorHAnsi" w:hAnsiTheme="minorHAnsi" w:cstheme="minorHAnsi"/>
          <w:highlight w:val="yellow"/>
        </w:rPr>
        <w:t>Trump's</w:t>
      </w:r>
      <w:r w:rsidRPr="004B735B">
        <w:rPr>
          <w:rFonts w:asciiTheme="minorHAnsi" w:hAnsiTheme="minorHAnsi" w:cstheme="minorHAnsi"/>
          <w:u w:val="single"/>
        </w:rPr>
        <w:t xml:space="preserve"> economic </w:t>
      </w:r>
      <w:r w:rsidRPr="004B735B">
        <w:rPr>
          <w:rStyle w:val="Emphasis"/>
          <w:rFonts w:asciiTheme="minorHAnsi" w:hAnsiTheme="minorHAnsi" w:cstheme="minorHAnsi"/>
          <w:highlight w:val="yellow"/>
        </w:rPr>
        <w:t>agenda is being derailed</w:t>
      </w:r>
      <w:r w:rsidRPr="004B735B">
        <w:rPr>
          <w:rFonts w:asciiTheme="minorHAnsi" w:hAnsiTheme="minorHAnsi" w:cstheme="minorHAnsi"/>
          <w:b/>
          <w:highlight w:val="yellow"/>
          <w:u w:val="single"/>
        </w:rPr>
        <w:t xml:space="preserve"> by the political chaos</w:t>
      </w:r>
      <w:r w:rsidRPr="004B735B">
        <w:rPr>
          <w:rFonts w:asciiTheme="minorHAnsi" w:hAnsiTheme="minorHAnsi" w:cstheme="minorHAnsi"/>
          <w:highlight w:val="yellow"/>
          <w:u w:val="single"/>
        </w:rPr>
        <w:t xml:space="preserve"> surrounding healthcare</w:t>
      </w:r>
      <w:r w:rsidRPr="004B735B">
        <w:rPr>
          <w:rFonts w:asciiTheme="minorHAnsi" w:hAnsiTheme="minorHAnsi" w:cstheme="minorHAnsi"/>
          <w:u w:val="single"/>
        </w:rPr>
        <w:t xml:space="preserve"> reform </w:t>
      </w:r>
      <w:r w:rsidRPr="004B735B">
        <w:rPr>
          <w:rFonts w:asciiTheme="minorHAnsi" w:hAnsiTheme="minorHAnsi" w:cstheme="minorHAnsi"/>
          <w:highlight w:val="yellow"/>
          <w:u w:val="single"/>
        </w:rPr>
        <w:t>and</w:t>
      </w:r>
      <w:r w:rsidRPr="004B735B">
        <w:rPr>
          <w:rFonts w:asciiTheme="minorHAnsi" w:hAnsiTheme="minorHAnsi" w:cstheme="minorHAnsi"/>
          <w:u w:val="single"/>
        </w:rPr>
        <w:t xml:space="preserve"> the </w:t>
      </w:r>
      <w:r w:rsidRPr="004B735B">
        <w:rPr>
          <w:rFonts w:asciiTheme="minorHAnsi" w:hAnsiTheme="minorHAnsi" w:cstheme="minorHAnsi"/>
          <w:highlight w:val="yellow"/>
          <w:u w:val="single"/>
        </w:rPr>
        <w:t>Russia</w:t>
      </w:r>
      <w:r w:rsidRPr="004B735B">
        <w:rPr>
          <w:rFonts w:asciiTheme="minorHAnsi" w:hAnsiTheme="minorHAnsi" w:cstheme="minorHAnsi"/>
          <w:u w:val="single"/>
        </w:rPr>
        <w:t xml:space="preserve"> investigation</w:t>
      </w:r>
      <w:r w:rsidRPr="004B735B">
        <w:rPr>
          <w:rFonts w:asciiTheme="minorHAnsi" w:hAnsiTheme="minorHAnsi" w:cstheme="minorHAnsi"/>
          <w:sz w:val="16"/>
        </w:rPr>
        <w:t xml:space="preserve">. "The administration's budget proposes to reduce the fiscal deficit and debt, to reprioritize public spending, and to revamp the tax system," the IMF said. "However, during the Article IV consultation, it became evident that many details about these plans are still undecided. Given these policy uncertainties, the IMF's macroeconomic forecast uses a baseline assumption of unchanged policies." In other words, </w:t>
      </w:r>
      <w:r w:rsidRPr="004B735B">
        <w:rPr>
          <w:rFonts w:asciiTheme="minorHAnsi" w:hAnsiTheme="minorHAnsi" w:cstheme="minorHAnsi"/>
          <w:b/>
          <w:highlight w:val="yellow"/>
          <w:u w:val="single"/>
        </w:rPr>
        <w:t>don't expect</w:t>
      </w:r>
      <w:r w:rsidRPr="004B735B">
        <w:rPr>
          <w:rFonts w:asciiTheme="minorHAnsi" w:hAnsiTheme="minorHAnsi" w:cstheme="minorHAnsi"/>
          <w:highlight w:val="yellow"/>
          <w:u w:val="single"/>
        </w:rPr>
        <w:t xml:space="preserve"> tax reform, infrastructure spending, or regulatory overhauls anytime soon</w:t>
      </w:r>
      <w:r w:rsidRPr="004B735B">
        <w:rPr>
          <w:rFonts w:asciiTheme="minorHAnsi" w:hAnsiTheme="minorHAnsi" w:cstheme="minorHAnsi"/>
          <w:u w:val="single"/>
        </w:rPr>
        <w:t>.</w:t>
      </w:r>
    </w:p>
    <w:p w:rsidR="00AE3B6D" w:rsidRPr="004B735B" w:rsidRDefault="00AE3B6D" w:rsidP="00935C39">
      <w:pPr>
        <w:pStyle w:val="Heading4"/>
        <w:rPr>
          <w:rFonts w:asciiTheme="minorHAnsi" w:hAnsiTheme="minorHAnsi" w:cstheme="minorHAnsi"/>
        </w:rPr>
      </w:pPr>
      <w:r w:rsidRPr="004B735B">
        <w:rPr>
          <w:rFonts w:asciiTheme="minorHAnsi" w:hAnsiTheme="minorHAnsi" w:cstheme="minorHAnsi"/>
        </w:rPr>
        <w:t xml:space="preserve">C – </w:t>
      </w:r>
      <w:r w:rsidR="00EC5242" w:rsidRPr="004B735B">
        <w:rPr>
          <w:rFonts w:asciiTheme="minorHAnsi" w:hAnsiTheme="minorHAnsi" w:cstheme="minorHAnsi"/>
        </w:rPr>
        <w:t xml:space="preserve">Comparative and predictive data prove Trump won’t make any inroads now </w:t>
      </w:r>
    </w:p>
    <w:p w:rsidR="00935C39" w:rsidRPr="004B735B" w:rsidRDefault="00AE3B6D" w:rsidP="00AE3B6D">
      <w:pPr>
        <w:rPr>
          <w:rFonts w:asciiTheme="minorHAnsi" w:hAnsiTheme="minorHAnsi" w:cstheme="minorHAnsi"/>
        </w:rPr>
      </w:pPr>
      <w:r w:rsidRPr="004B735B">
        <w:rPr>
          <w:rFonts w:asciiTheme="minorHAnsi" w:hAnsiTheme="minorHAnsi" w:cstheme="minorHAnsi"/>
        </w:rPr>
        <w:t>Tired of winning?</w:t>
      </w:r>
      <w:r w:rsidR="00935C39" w:rsidRPr="004B735B">
        <w:rPr>
          <w:rFonts w:asciiTheme="minorHAnsi" w:hAnsiTheme="minorHAnsi" w:cstheme="minorHAnsi"/>
        </w:rPr>
        <w:t xml:space="preserve"> </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Marist Poll 6/29</w:t>
      </w:r>
      <w:r w:rsidRPr="004B735B">
        <w:rPr>
          <w:rFonts w:asciiTheme="minorHAnsi" w:hAnsiTheme="minorHAnsi" w:cstheme="minorHAnsi"/>
        </w:rPr>
        <w:t xml:space="preserve"> - The Marist College Institute for Public Opinion, home of The Marist Poll, is a survey research center at Marist College in Poughkeepsie, New York which regularly measures public opinion at the local, state, and national level. 6/29/17 “President Trump’s Approval Rating at 37% … GOP Faces Dissatisfaction in Handling of Health Care - President Donald Trump has yet to make inroads with the American public beyond his party’s faithful.” (</w:t>
      </w:r>
      <w:hyperlink r:id="rId19" w:history="1">
        <w:r w:rsidRPr="004B735B">
          <w:rPr>
            <w:rStyle w:val="Hyperlink"/>
            <w:rFonts w:asciiTheme="minorHAnsi" w:hAnsiTheme="minorHAnsi" w:cstheme="minorHAnsi"/>
          </w:rPr>
          <w:t>http://maristpoll.marist.edu/629-president-trumps-approval-rating-at-37-gop-faces-dissatisfaction-in-handling-of-health-care/</w:t>
        </w:r>
      </w:hyperlink>
      <w:r w:rsidRPr="004B735B">
        <w:rPr>
          <w:rFonts w:asciiTheme="minorHAnsi" w:hAnsiTheme="minorHAnsi" w:cstheme="minorHAnsi"/>
        </w:rPr>
        <w:t>) EG</w:t>
      </w:r>
    </w:p>
    <w:p w:rsidR="00935C39" w:rsidRPr="004B735B" w:rsidRDefault="00935C39" w:rsidP="00935C39">
      <w:pPr>
        <w:rPr>
          <w:rStyle w:val="StyleUnderline"/>
          <w:rFonts w:asciiTheme="minorHAnsi" w:hAnsiTheme="minorHAnsi" w:cstheme="minorHAnsi"/>
        </w:rPr>
      </w:pPr>
      <w:r w:rsidRPr="004B735B">
        <w:rPr>
          <w:rStyle w:val="StyleUnderline"/>
          <w:rFonts w:asciiTheme="minorHAnsi" w:hAnsiTheme="minorHAnsi" w:cstheme="minorHAnsi"/>
        </w:rPr>
        <w:t xml:space="preserve">President Donald </w:t>
      </w:r>
      <w:r w:rsidRPr="004B735B">
        <w:rPr>
          <w:rStyle w:val="Emphasis"/>
          <w:rFonts w:asciiTheme="minorHAnsi" w:hAnsiTheme="minorHAnsi" w:cstheme="minorHAnsi"/>
          <w:highlight w:val="yellow"/>
        </w:rPr>
        <w:t>Trump has yet to make inroads with the American public</w:t>
      </w:r>
      <w:r w:rsidRPr="004B735B">
        <w:rPr>
          <w:rStyle w:val="Emphasis"/>
          <w:rFonts w:asciiTheme="minorHAnsi" w:hAnsiTheme="minorHAnsi" w:cstheme="minorHAnsi"/>
        </w:rPr>
        <w:t xml:space="preserve"> beyond his party’s faithful</w:t>
      </w:r>
      <w:r w:rsidRPr="004B735B">
        <w:rPr>
          <w:rStyle w:val="StyleUnderline"/>
          <w:rFonts w:asciiTheme="minorHAnsi" w:hAnsiTheme="minorHAnsi" w:cstheme="minorHAnsi"/>
        </w:rPr>
        <w:t xml:space="preserve">. </w:t>
      </w:r>
      <w:r w:rsidRPr="004B735B">
        <w:rPr>
          <w:rStyle w:val="StyleUnderline"/>
          <w:rFonts w:asciiTheme="minorHAnsi" w:hAnsiTheme="minorHAnsi" w:cstheme="minorHAnsi"/>
          <w:highlight w:val="yellow"/>
        </w:rPr>
        <w:t xml:space="preserve">Trump’s approval rating remains </w:t>
      </w:r>
      <w:r w:rsidRPr="004B735B">
        <w:rPr>
          <w:rStyle w:val="Emphasis"/>
          <w:rFonts w:asciiTheme="minorHAnsi" w:hAnsiTheme="minorHAnsi" w:cstheme="minorHAnsi"/>
          <w:highlight w:val="yellow"/>
        </w:rPr>
        <w:t>upside down</w:t>
      </w:r>
      <w:r w:rsidRPr="004B735B">
        <w:rPr>
          <w:rStyle w:val="StyleUnderline"/>
          <w:rFonts w:asciiTheme="minorHAnsi" w:hAnsiTheme="minorHAnsi" w:cstheme="minorHAnsi"/>
          <w:highlight w:val="yellow"/>
        </w:rPr>
        <w:t xml:space="preserve"> with only 37%</w:t>
      </w:r>
      <w:r w:rsidRPr="004B735B">
        <w:rPr>
          <w:rStyle w:val="StyleUnderline"/>
          <w:rFonts w:asciiTheme="minorHAnsi" w:hAnsiTheme="minorHAnsi" w:cstheme="minorHAnsi"/>
        </w:rPr>
        <w:t xml:space="preserve"> of U.S. residents </w:t>
      </w:r>
      <w:r w:rsidRPr="004B735B">
        <w:rPr>
          <w:rStyle w:val="StyleUnderline"/>
          <w:rFonts w:asciiTheme="minorHAnsi" w:hAnsiTheme="minorHAnsi" w:cstheme="minorHAnsi"/>
          <w:highlight w:val="yellow"/>
        </w:rPr>
        <w:t>saying they approve</w:t>
      </w:r>
      <w:r w:rsidRPr="004B735B">
        <w:rPr>
          <w:rStyle w:val="StyleUnderline"/>
          <w:rFonts w:asciiTheme="minorHAnsi" w:hAnsiTheme="minorHAnsi" w:cstheme="minorHAnsi"/>
        </w:rPr>
        <w:t xml:space="preserve"> of the job he is doing in office and 51% disapprove. In fact, </w:t>
      </w:r>
      <w:r w:rsidRPr="004B735B">
        <w:rPr>
          <w:rStyle w:val="Emphasis"/>
          <w:rFonts w:asciiTheme="minorHAnsi" w:hAnsiTheme="minorHAnsi" w:cstheme="minorHAnsi"/>
          <w:highlight w:val="yellow"/>
        </w:rPr>
        <w:t>twice the number of Americans</w:t>
      </w:r>
      <w:r w:rsidRPr="004B735B">
        <w:rPr>
          <w:rStyle w:val="StyleUnderline"/>
          <w:rFonts w:asciiTheme="minorHAnsi" w:hAnsiTheme="minorHAnsi" w:cstheme="minorHAnsi"/>
        </w:rPr>
        <w:t xml:space="preserve">, 40%, say they </w:t>
      </w:r>
      <w:r w:rsidRPr="004B735B">
        <w:rPr>
          <w:rStyle w:val="Emphasis"/>
          <w:rFonts w:asciiTheme="minorHAnsi" w:hAnsiTheme="minorHAnsi" w:cstheme="minorHAnsi"/>
          <w:highlight w:val="yellow"/>
        </w:rPr>
        <w:t>strongly disapprove</w:t>
      </w:r>
      <w:r w:rsidRPr="004B735B">
        <w:rPr>
          <w:rStyle w:val="StyleUnderline"/>
          <w:rFonts w:asciiTheme="minorHAnsi" w:hAnsiTheme="minorHAnsi" w:cstheme="minorHAnsi"/>
        </w:rPr>
        <w:t xml:space="preserve"> of his performance as president </w:t>
      </w:r>
      <w:r w:rsidRPr="004B735B">
        <w:rPr>
          <w:rStyle w:val="StyleUnderline"/>
          <w:rFonts w:asciiTheme="minorHAnsi" w:hAnsiTheme="minorHAnsi" w:cstheme="minorHAnsi"/>
          <w:highlight w:val="yellow"/>
        </w:rPr>
        <w:t>than strongly approve</w:t>
      </w:r>
      <w:r w:rsidRPr="004B735B">
        <w:rPr>
          <w:rStyle w:val="StyleUnderline"/>
          <w:rFonts w:asciiTheme="minorHAnsi" w:hAnsiTheme="minorHAnsi" w:cstheme="minorHAnsi"/>
        </w:rPr>
        <w:t>, 20%. When this question was last asked in April, 39% of U.S. residents approved, 48% disapproved. In addition, a majority of Americans, 56%, do not see the president in a favorable light.</w:t>
      </w:r>
      <w:r w:rsidRPr="004B735B">
        <w:rPr>
          <w:rFonts w:asciiTheme="minorHAnsi" w:hAnsiTheme="minorHAnsi" w:cstheme="minorHAnsi"/>
          <w:sz w:val="16"/>
        </w:rPr>
        <w:t xml:space="preserve"> “The problem facing President Trump is two-fold,” says Dr. Lee M. Miringoff, Director of The Marist College Institute for Public Opinion. </w:t>
      </w:r>
      <w:r w:rsidRPr="004B735B">
        <w:rPr>
          <w:rStyle w:val="StyleUnderline"/>
          <w:rFonts w:asciiTheme="minorHAnsi" w:hAnsiTheme="minorHAnsi" w:cstheme="minorHAnsi"/>
        </w:rPr>
        <w:t>“</w:t>
      </w:r>
      <w:r w:rsidRPr="004B735B">
        <w:rPr>
          <w:rStyle w:val="Emphasis"/>
          <w:rFonts w:asciiTheme="minorHAnsi" w:hAnsiTheme="minorHAnsi" w:cstheme="minorHAnsi"/>
          <w:highlight w:val="yellow"/>
        </w:rPr>
        <w:t>Not only is his job performance rating low, but there are troublesome signs for him in the future</w:t>
      </w:r>
      <w:r w:rsidRPr="004B735B">
        <w:rPr>
          <w:rStyle w:val="StyleUnderline"/>
          <w:rFonts w:asciiTheme="minorHAnsi" w:hAnsiTheme="minorHAnsi" w:cstheme="minorHAnsi"/>
        </w:rPr>
        <w:t xml:space="preserve">. An increasing number of independents think the nation is headed in the wrong direction, believe his decisions have weakened the economy, and his actions have diminished the role of the U.S. on the world stage.” </w:t>
      </w:r>
      <w:r w:rsidRPr="004B735B">
        <w:rPr>
          <w:rStyle w:val="Emphasis"/>
          <w:rFonts w:asciiTheme="minorHAnsi" w:hAnsiTheme="minorHAnsi" w:cstheme="minorHAnsi"/>
          <w:highlight w:val="yellow"/>
        </w:rPr>
        <w:t>More than six in ten Americans are pessimistic about the direction of the nation</w:t>
      </w:r>
      <w:r w:rsidRPr="004B735B">
        <w:rPr>
          <w:rStyle w:val="Emphasis"/>
          <w:rFonts w:asciiTheme="minorHAnsi" w:hAnsiTheme="minorHAnsi" w:cstheme="minorHAnsi"/>
        </w:rPr>
        <w:t>.</w:t>
      </w:r>
      <w:r w:rsidRPr="004B735B">
        <w:rPr>
          <w:rStyle w:val="StyleUnderline"/>
          <w:rFonts w:asciiTheme="minorHAnsi" w:hAnsiTheme="minorHAnsi" w:cstheme="minorHAnsi"/>
        </w:rPr>
        <w:t xml:space="preserve"> </w:t>
      </w:r>
      <w:r w:rsidRPr="004B735B">
        <w:rPr>
          <w:rFonts w:asciiTheme="minorHAnsi" w:hAnsiTheme="minorHAnsi" w:cstheme="minorHAnsi"/>
          <w:sz w:val="16"/>
        </w:rPr>
        <w:t>61%, up from 57%, say it is moving in the wrong direction while 31%, down slightly from 35%, say it is moving in the right one. Independents drive the change. 71% of independents, up from 59% in April, believe the nation is moving in the wrong direction, and 23% describe it as on the right track, down from 30% in April. On the economic front, more Americans now think Trump’s decisions have weakened, 42%, rather than strengthened, 39%, the U.S. economy. Trump has lost ground since March when 44% of Americans believed he was having a positive economic impact, and 39% did not. The change is most pronounced among independents. Currently, 31% of independents have confidence in Trump’s ability to bolster the economy, and 49% have doubts. This is in contrast to a similar poll in March when 44% of independents had a positive outlook on Trump’s economic decisions, and 38% did not. A plurality of Americans, 40%, report that they feel worse off since Trump has assumed the presidency. 34% say they are better off, and 20% think they are neither better nor worse off. Not surprisingly, a partisan difference exists. 67% of Democrats say they are worse off while 73% of Republicans report they are better off. A plurality of independents, 44%, think they are worse off since Trump took office</w:t>
      </w:r>
      <w:r w:rsidRPr="004B735B">
        <w:rPr>
          <w:rStyle w:val="StyleUnderline"/>
          <w:rFonts w:asciiTheme="minorHAnsi" w:hAnsiTheme="minorHAnsi" w:cstheme="minorHAnsi"/>
        </w:rPr>
        <w:t>. Nearly six in ten Americans, 58% up from 49% in April, think Trump’s decisions as president have weakened the United States’ position on the world stage. 34%, down from 40%, believe it has been strengthened. More than three in four Republicans, 76%, comparable to 79% in the spring, assert that Trump has bolstered America’s global position. 87% of Democrats, up from 81%, consider the position of the United States globally to have been diminished. Among independents, 64%, an increase from 52%, also say the United States’ position has been weakened since Trump assumed office.</w:t>
      </w:r>
    </w:p>
    <w:p w:rsidR="00935C39" w:rsidRPr="004B735B" w:rsidRDefault="00935C39" w:rsidP="00935C39">
      <w:pPr>
        <w:rPr>
          <w:rFonts w:asciiTheme="minorHAnsi" w:hAnsiTheme="minorHAnsi" w:cstheme="minorHAnsi"/>
        </w:rPr>
      </w:pPr>
    </w:p>
    <w:p w:rsidR="00935C39" w:rsidRPr="004B735B" w:rsidRDefault="00935C39" w:rsidP="00935C39">
      <w:pPr>
        <w:rPr>
          <w:rFonts w:asciiTheme="minorHAnsi" w:hAnsiTheme="minorHAnsi" w:cstheme="minorHAnsi"/>
        </w:rPr>
      </w:pPr>
    </w:p>
    <w:p w:rsidR="00EC5242" w:rsidRPr="004B735B" w:rsidRDefault="00EC5242" w:rsidP="00EC5242">
      <w:pPr>
        <w:pStyle w:val="Heading3"/>
        <w:rPr>
          <w:rFonts w:asciiTheme="minorHAnsi" w:hAnsiTheme="minorHAnsi" w:cstheme="minorHAnsi"/>
        </w:rPr>
      </w:pPr>
      <w:r w:rsidRPr="004B735B">
        <w:rPr>
          <w:rFonts w:asciiTheme="minorHAnsi" w:hAnsiTheme="minorHAnsi" w:cstheme="minorHAnsi"/>
        </w:rPr>
        <w:t>AT – Approval High/ Rasmussen</w:t>
      </w:r>
    </w:p>
    <w:p w:rsidR="00EC5242" w:rsidRPr="004B735B" w:rsidRDefault="00EC5242" w:rsidP="00EC5242">
      <w:pPr>
        <w:pStyle w:val="Heading4"/>
        <w:rPr>
          <w:rFonts w:asciiTheme="minorHAnsi" w:hAnsiTheme="minorHAnsi" w:cstheme="minorHAnsi"/>
        </w:rPr>
      </w:pPr>
      <w:r w:rsidRPr="004B735B">
        <w:rPr>
          <w:rFonts w:asciiTheme="minorHAnsi" w:hAnsiTheme="minorHAnsi" w:cstheme="minorHAnsi"/>
        </w:rPr>
        <w:t xml:space="preserve">Rasmussen is </w:t>
      </w:r>
      <w:r w:rsidRPr="004B735B">
        <w:rPr>
          <w:rFonts w:asciiTheme="minorHAnsi" w:hAnsiTheme="minorHAnsi" w:cstheme="minorHAnsi"/>
          <w:u w:val="single"/>
        </w:rPr>
        <w:t>skewed</w:t>
      </w:r>
      <w:r w:rsidRPr="004B735B">
        <w:rPr>
          <w:rFonts w:asciiTheme="minorHAnsi" w:hAnsiTheme="minorHAnsi" w:cstheme="minorHAnsi"/>
        </w:rPr>
        <w:t xml:space="preserve"> – approval ratings are down.</w:t>
      </w:r>
    </w:p>
    <w:p w:rsidR="00EC5242" w:rsidRPr="004B735B" w:rsidRDefault="00EC5242" w:rsidP="00EC5242">
      <w:pPr>
        <w:rPr>
          <w:rFonts w:asciiTheme="minorHAnsi" w:hAnsiTheme="minorHAnsi" w:cstheme="minorHAnsi"/>
          <w:sz w:val="16"/>
          <w:szCs w:val="16"/>
        </w:rPr>
      </w:pPr>
      <w:r w:rsidRPr="004B735B">
        <w:rPr>
          <w:rStyle w:val="Style13ptBold"/>
          <w:rFonts w:asciiTheme="minorHAnsi" w:hAnsiTheme="minorHAnsi" w:cstheme="minorHAnsi"/>
        </w:rPr>
        <w:t>Wigglesworth ‘6/25</w:t>
      </w:r>
      <w:r w:rsidRPr="004B735B">
        <w:rPr>
          <w:rFonts w:asciiTheme="minorHAnsi" w:hAnsiTheme="minorHAnsi" w:cstheme="minorHAnsi"/>
        </w:rPr>
        <w:t xml:space="preserve"> </w:t>
      </w:r>
      <w:r w:rsidRPr="004B735B">
        <w:rPr>
          <w:rFonts w:asciiTheme="minorHAnsi" w:hAnsiTheme="minorHAnsi" w:cstheme="minorHAnsi"/>
          <w:sz w:val="16"/>
          <w:szCs w:val="16"/>
        </w:rPr>
        <w:t xml:space="preserve">(Alex; 6/25/2017; digital editor at the Los Angeles Times; “Trump claims his approval rating is higher than Obama's. Numbers suggest otherwise,” </w:t>
      </w:r>
      <w:hyperlink r:id="rId20" w:history="1">
        <w:r w:rsidRPr="004B735B">
          <w:rPr>
            <w:rStyle w:val="Hyperlink"/>
            <w:rFonts w:asciiTheme="minorHAnsi" w:hAnsiTheme="minorHAnsi" w:cstheme="minorHAnsi"/>
            <w:sz w:val="16"/>
            <w:szCs w:val="16"/>
          </w:rPr>
          <w:t>http://www.latimes.com/politics/la-pol-updates-everything-president-1497822841-htmlstory.html</w:t>
        </w:r>
      </w:hyperlink>
      <w:r w:rsidRPr="004B735B">
        <w:rPr>
          <w:rFonts w:asciiTheme="minorHAnsi" w:hAnsiTheme="minorHAnsi" w:cstheme="minorHAnsi"/>
          <w:sz w:val="16"/>
          <w:szCs w:val="16"/>
        </w:rPr>
        <w:t>; Date Accessed: 6/25/2017; DS)</w:t>
      </w:r>
    </w:p>
    <w:p w:rsidR="00EC5242" w:rsidRPr="004B735B" w:rsidRDefault="00EC5242" w:rsidP="00EC5242">
      <w:pPr>
        <w:rPr>
          <w:rFonts w:asciiTheme="minorHAnsi" w:hAnsiTheme="minorHAnsi" w:cstheme="minorHAnsi"/>
          <w:u w:val="single"/>
        </w:rPr>
      </w:pPr>
      <w:r w:rsidRPr="004B735B">
        <w:rPr>
          <w:rFonts w:asciiTheme="minorHAnsi" w:hAnsiTheme="minorHAnsi" w:cstheme="minorHAnsi"/>
          <w:sz w:val="16"/>
        </w:rPr>
        <w:t xml:space="preserve">For the second time in as many days, President </w:t>
      </w:r>
      <w:r w:rsidRPr="004B735B">
        <w:rPr>
          <w:rFonts w:asciiTheme="minorHAnsi" w:hAnsiTheme="minorHAnsi" w:cstheme="minorHAnsi"/>
          <w:u w:val="single"/>
        </w:rPr>
        <w:t>Trump touted the results of a Rasmussen Reports poll that put his approval rating at 50%.</w:t>
      </w:r>
      <w:r w:rsidRPr="004B735B">
        <w:rPr>
          <w:rFonts w:asciiTheme="minorHAnsi" w:hAnsiTheme="minorHAnsi" w:cstheme="minorHAnsi"/>
          <w:sz w:val="16"/>
        </w:rPr>
        <w:t xml:space="preserve"> Trump suggested that his approval rating was higher than that of his predecessor, Barack Obama. </w:t>
      </w:r>
      <w:r w:rsidRPr="004B735B">
        <w:rPr>
          <w:rFonts w:asciiTheme="minorHAnsi" w:hAnsiTheme="minorHAnsi" w:cstheme="minorHAnsi"/>
          <w:u w:val="single"/>
        </w:rPr>
        <w:t xml:space="preserve">That </w:t>
      </w:r>
      <w:r w:rsidRPr="004B735B">
        <w:rPr>
          <w:rFonts w:asciiTheme="minorHAnsi" w:hAnsiTheme="minorHAnsi" w:cstheme="minorHAnsi"/>
          <w:b/>
          <w:u w:val="single"/>
        </w:rPr>
        <w:t>does not appear</w:t>
      </w:r>
      <w:r w:rsidRPr="004B735B">
        <w:rPr>
          <w:rFonts w:asciiTheme="minorHAnsi" w:hAnsiTheme="minorHAnsi" w:cstheme="minorHAnsi"/>
          <w:u w:val="single"/>
        </w:rPr>
        <w:t xml:space="preserve"> to be the case</w:t>
      </w:r>
      <w:r w:rsidRPr="004B735B">
        <w:rPr>
          <w:rFonts w:asciiTheme="minorHAnsi" w:hAnsiTheme="minorHAnsi" w:cstheme="minorHAnsi"/>
          <w:sz w:val="16"/>
        </w:rPr>
        <w:t xml:space="preserve"> – at least not when comparing statistics from similar stages of the two men’s presidencies. Rasmussen poll results released about five months into Obama's first term – on June 16, 2009 – had his approval rating at 56%. An average of the major national polls compiled by Real Clear Politics put Obama's approval rating on June 16, 2009, at 59.6%. </w:t>
      </w:r>
      <w:r w:rsidRPr="004B735B">
        <w:rPr>
          <w:rFonts w:asciiTheme="minorHAnsi" w:hAnsiTheme="minorHAnsi" w:cstheme="minorHAnsi"/>
          <w:u w:val="single"/>
        </w:rPr>
        <w:t>Trump also celebrated the results of the Rasmussen Reports poll on Friday, tweeting that the 50% approval rating was “great news</w:t>
      </w:r>
      <w:r w:rsidRPr="004B735B">
        <w:rPr>
          <w:rFonts w:asciiTheme="minorHAnsi" w:hAnsiTheme="minorHAnsi" w:cstheme="minorHAnsi"/>
          <w:sz w:val="16"/>
        </w:rPr>
        <w:t xml:space="preserve">.” Still, </w:t>
      </w:r>
      <w:r w:rsidRPr="004B735B">
        <w:rPr>
          <w:rFonts w:asciiTheme="minorHAnsi" w:hAnsiTheme="minorHAnsi" w:cstheme="minorHAnsi"/>
          <w:u w:val="single"/>
        </w:rPr>
        <w:t xml:space="preserve">most other major polls conducted during the </w:t>
      </w:r>
      <w:r w:rsidRPr="004B735B">
        <w:rPr>
          <w:rFonts w:asciiTheme="minorHAnsi" w:hAnsiTheme="minorHAnsi" w:cstheme="minorHAnsi"/>
          <w:b/>
          <w:u w:val="single"/>
        </w:rPr>
        <w:t>same time frame</w:t>
      </w:r>
      <w:r w:rsidRPr="004B735B">
        <w:rPr>
          <w:rFonts w:asciiTheme="minorHAnsi" w:hAnsiTheme="minorHAnsi" w:cstheme="minorHAnsi"/>
          <w:u w:val="single"/>
        </w:rPr>
        <w:t xml:space="preserve"> yielded </w:t>
      </w:r>
      <w:r w:rsidRPr="004B735B">
        <w:rPr>
          <w:rFonts w:asciiTheme="minorHAnsi" w:hAnsiTheme="minorHAnsi" w:cstheme="minorHAnsi"/>
          <w:b/>
          <w:u w:val="single"/>
        </w:rPr>
        <w:t>lower numbers</w:t>
      </w:r>
      <w:r w:rsidRPr="004B735B">
        <w:rPr>
          <w:rFonts w:asciiTheme="minorHAnsi" w:hAnsiTheme="minorHAnsi" w:cstheme="minorHAnsi"/>
          <w:u w:val="single"/>
        </w:rPr>
        <w:t>. The Real Clear Politics average estimated Trump's approval rating on Friday, June 16, to be just 40%.</w:t>
      </w:r>
    </w:p>
    <w:p w:rsidR="00EC5242" w:rsidRPr="004B735B" w:rsidRDefault="00EC5242" w:rsidP="00EC5242">
      <w:pPr>
        <w:pStyle w:val="Heading3"/>
        <w:rPr>
          <w:rFonts w:asciiTheme="minorHAnsi" w:hAnsiTheme="minorHAnsi" w:cstheme="minorHAnsi"/>
        </w:rPr>
      </w:pPr>
      <w:r w:rsidRPr="004B735B">
        <w:rPr>
          <w:rFonts w:asciiTheme="minorHAnsi" w:hAnsiTheme="minorHAnsi" w:cstheme="minorHAnsi"/>
        </w:rPr>
        <w:t>AT – Base Support Inev</w:t>
      </w:r>
    </w:p>
    <w:p w:rsidR="00EC5242" w:rsidRPr="004B735B" w:rsidRDefault="00EC5242" w:rsidP="00EC5242">
      <w:pPr>
        <w:pStyle w:val="Heading4"/>
        <w:rPr>
          <w:rFonts w:asciiTheme="minorHAnsi" w:hAnsiTheme="minorHAnsi" w:cstheme="minorHAnsi"/>
        </w:rPr>
      </w:pPr>
      <w:r w:rsidRPr="004B735B">
        <w:rPr>
          <w:rFonts w:asciiTheme="minorHAnsi" w:hAnsiTheme="minorHAnsi" w:cstheme="minorHAnsi"/>
        </w:rPr>
        <w:t xml:space="preserve">Support is </w:t>
      </w:r>
      <w:r w:rsidRPr="004B735B">
        <w:rPr>
          <w:rFonts w:asciiTheme="minorHAnsi" w:hAnsiTheme="minorHAnsi" w:cstheme="minorHAnsi"/>
          <w:u w:val="single"/>
        </w:rPr>
        <w:t>wavering</w:t>
      </w:r>
      <w:r w:rsidRPr="004B735B">
        <w:rPr>
          <w:rFonts w:asciiTheme="minorHAnsi" w:hAnsiTheme="minorHAnsi" w:cstheme="minorHAnsi"/>
        </w:rPr>
        <w:t xml:space="preserve"> – reassuring policy is key to distract from </w:t>
      </w:r>
      <w:r w:rsidRPr="004B735B">
        <w:rPr>
          <w:rFonts w:asciiTheme="minorHAnsi" w:hAnsiTheme="minorHAnsi" w:cstheme="minorHAnsi"/>
          <w:u w:val="single"/>
        </w:rPr>
        <w:t>Russia</w:t>
      </w:r>
      <w:r w:rsidRPr="004B735B">
        <w:rPr>
          <w:rFonts w:asciiTheme="minorHAnsi" w:hAnsiTheme="minorHAnsi" w:cstheme="minorHAnsi"/>
        </w:rPr>
        <w:t xml:space="preserve"> and </w:t>
      </w:r>
      <w:r w:rsidRPr="004B735B">
        <w:rPr>
          <w:rFonts w:asciiTheme="minorHAnsi" w:hAnsiTheme="minorHAnsi" w:cstheme="minorHAnsi"/>
          <w:u w:val="single"/>
        </w:rPr>
        <w:t>Comey</w:t>
      </w:r>
      <w:r w:rsidRPr="004B735B">
        <w:rPr>
          <w:rFonts w:asciiTheme="minorHAnsi" w:hAnsiTheme="minorHAnsi" w:cstheme="minorHAnsi"/>
        </w:rPr>
        <w:t xml:space="preserve">. Prefer </w:t>
      </w:r>
      <w:r w:rsidRPr="004B735B">
        <w:rPr>
          <w:rFonts w:asciiTheme="minorHAnsi" w:hAnsiTheme="minorHAnsi" w:cstheme="minorHAnsi"/>
          <w:u w:val="single"/>
        </w:rPr>
        <w:t>predictive</w:t>
      </w:r>
      <w:r w:rsidRPr="004B735B">
        <w:rPr>
          <w:rFonts w:asciiTheme="minorHAnsi" w:hAnsiTheme="minorHAnsi" w:cstheme="minorHAnsi"/>
        </w:rPr>
        <w:t xml:space="preserve">, </w:t>
      </w:r>
      <w:r w:rsidRPr="004B735B">
        <w:rPr>
          <w:rFonts w:asciiTheme="minorHAnsi" w:hAnsiTheme="minorHAnsi" w:cstheme="minorHAnsi"/>
          <w:u w:val="single"/>
        </w:rPr>
        <w:t>larger</w:t>
      </w:r>
      <w:r w:rsidRPr="004B735B">
        <w:rPr>
          <w:rFonts w:asciiTheme="minorHAnsi" w:hAnsiTheme="minorHAnsi" w:cstheme="minorHAnsi"/>
        </w:rPr>
        <w:t xml:space="preserve"> trends over individual polls. We’ll insert the graph in this card.</w:t>
      </w:r>
    </w:p>
    <w:p w:rsidR="00EC5242" w:rsidRPr="004B735B" w:rsidRDefault="00EC5242" w:rsidP="00EC5242">
      <w:pPr>
        <w:rPr>
          <w:rFonts w:asciiTheme="minorHAnsi" w:hAnsiTheme="minorHAnsi" w:cstheme="minorHAnsi"/>
        </w:rPr>
      </w:pPr>
      <w:r w:rsidRPr="004B735B">
        <w:rPr>
          <w:rStyle w:val="Style13ptBold"/>
          <w:rFonts w:asciiTheme="minorHAnsi" w:hAnsiTheme="minorHAnsi" w:cstheme="minorHAnsi"/>
        </w:rPr>
        <w:t>Bump ‘6/7</w:t>
      </w:r>
      <w:r w:rsidRPr="004B735B">
        <w:rPr>
          <w:rFonts w:asciiTheme="minorHAnsi" w:hAnsiTheme="minorHAnsi" w:cstheme="minorHAnsi"/>
        </w:rPr>
        <w:t xml:space="preserve"> </w:t>
      </w:r>
      <w:r w:rsidRPr="004B735B">
        <w:rPr>
          <w:rFonts w:asciiTheme="minorHAnsi" w:hAnsiTheme="minorHAnsi" w:cstheme="minorHAnsi"/>
          <w:sz w:val="16"/>
          <w:szCs w:val="16"/>
        </w:rPr>
        <w:t xml:space="preserve">(Phillip; 6/7/2017; New York national correspondent for the Washington Post; “Strong approval of Trump is fading across a number of demographics,” </w:t>
      </w:r>
      <w:hyperlink r:id="rId21" w:history="1">
        <w:r w:rsidRPr="004B735B">
          <w:rPr>
            <w:rStyle w:val="Hyperlink"/>
            <w:rFonts w:asciiTheme="minorHAnsi" w:hAnsiTheme="minorHAnsi" w:cstheme="minorHAnsi"/>
            <w:sz w:val="16"/>
            <w:szCs w:val="16"/>
          </w:rPr>
          <w:t>https://www.washingtonpost.com/news/politics/wp/2017/06/07/strong-approval-of-trump-is-fading-across-a-number-of-demographics/?utm_term=.e6426b4372a9</w:t>
        </w:r>
      </w:hyperlink>
      <w:r w:rsidRPr="004B735B">
        <w:rPr>
          <w:rFonts w:asciiTheme="minorHAnsi" w:hAnsiTheme="minorHAnsi" w:cstheme="minorHAnsi"/>
          <w:sz w:val="16"/>
          <w:szCs w:val="16"/>
        </w:rPr>
        <w:t>; Date Accessed: 6/25/2017; DS)</w:t>
      </w:r>
    </w:p>
    <w:p w:rsidR="00EC5242" w:rsidRPr="004B735B" w:rsidRDefault="00EC5242" w:rsidP="00EC5242">
      <w:pPr>
        <w:rPr>
          <w:rFonts w:asciiTheme="minorHAnsi" w:hAnsiTheme="minorHAnsi" w:cstheme="minorHAnsi"/>
          <w:u w:val="single"/>
        </w:rPr>
      </w:pPr>
      <w:r w:rsidRPr="004B735B">
        <w:rPr>
          <w:rFonts w:asciiTheme="minorHAnsi" w:hAnsiTheme="minorHAnsi" w:cstheme="minorHAnsi"/>
          <w:sz w:val="16"/>
        </w:rPr>
        <w:t xml:space="preserve">FiveThirtyEight’s Nate Silver noticed something interesting in approval-rating polling for President Trump. While support for Trump has remained consistently high among Republicans and Trump’s base of non-college-educated white voters, </w:t>
      </w:r>
      <w:r w:rsidRPr="004B735B">
        <w:rPr>
          <w:rFonts w:asciiTheme="minorHAnsi" w:hAnsiTheme="minorHAnsi" w:cstheme="minorHAnsi"/>
          <w:u w:val="single"/>
        </w:rPr>
        <w:t xml:space="preserve">the percentage of those who support Trump </w:t>
      </w:r>
      <w:r w:rsidRPr="004B735B">
        <w:rPr>
          <w:rFonts w:asciiTheme="minorHAnsi" w:hAnsiTheme="minorHAnsi" w:cstheme="minorHAnsi"/>
          <w:b/>
          <w:u w:val="single"/>
        </w:rPr>
        <w:t>strongly has faded</w:t>
      </w:r>
      <w:r w:rsidRPr="004B735B">
        <w:rPr>
          <w:rFonts w:asciiTheme="minorHAnsi" w:hAnsiTheme="minorHAnsi" w:cstheme="minorHAnsi"/>
          <w:sz w:val="16"/>
        </w:rPr>
        <w:t xml:space="preserve">. In other words, </w:t>
      </w:r>
      <w:r w:rsidRPr="004B735B">
        <w:rPr>
          <w:rFonts w:asciiTheme="minorHAnsi" w:hAnsiTheme="minorHAnsi" w:cstheme="minorHAnsi"/>
          <w:u w:val="single"/>
        </w:rPr>
        <w:t xml:space="preserve">while Trump voters still like him, fewer of them love him, which could indicate </w:t>
      </w:r>
      <w:r w:rsidRPr="004B735B">
        <w:rPr>
          <w:rFonts w:asciiTheme="minorHAnsi" w:hAnsiTheme="minorHAnsi" w:cstheme="minorHAnsi"/>
          <w:b/>
          <w:u w:val="single"/>
        </w:rPr>
        <w:t>political storm clouds</w:t>
      </w:r>
      <w:r w:rsidRPr="004B735B">
        <w:rPr>
          <w:rFonts w:asciiTheme="minorHAnsi" w:hAnsiTheme="minorHAnsi" w:cstheme="minorHAnsi"/>
          <w:u w:val="single"/>
        </w:rPr>
        <w:t xml:space="preserve"> on the horizon</w:t>
      </w:r>
      <w:r w:rsidRPr="004B735B">
        <w:rPr>
          <w:rFonts w:asciiTheme="minorHAnsi" w:hAnsiTheme="minorHAnsi" w:cstheme="minorHAnsi"/>
          <w:sz w:val="16"/>
        </w:rPr>
        <w:t xml:space="preserve">. A poll released by Quinnipiac University on Wednesday allows us to validate Silver’s observation. If you look at the trend in Quinnipiac’s polling since January, </w:t>
      </w:r>
      <w:r w:rsidRPr="004B735B">
        <w:rPr>
          <w:rFonts w:asciiTheme="minorHAnsi" w:hAnsiTheme="minorHAnsi" w:cstheme="minorHAnsi"/>
          <w:u w:val="single"/>
        </w:rPr>
        <w:t xml:space="preserve">strong approval of the president’s job performance </w:t>
      </w:r>
      <w:r w:rsidRPr="004B735B">
        <w:rPr>
          <w:rFonts w:asciiTheme="minorHAnsi" w:hAnsiTheme="minorHAnsi" w:cstheme="minorHAnsi"/>
          <w:b/>
          <w:u w:val="single"/>
        </w:rPr>
        <w:t>has faded</w:t>
      </w:r>
      <w:r w:rsidRPr="004B735B">
        <w:rPr>
          <w:rFonts w:asciiTheme="minorHAnsi" w:hAnsiTheme="minorHAnsi" w:cstheme="minorHAnsi"/>
          <w:u w:val="single"/>
        </w:rPr>
        <w:t xml:space="preserve"> in a number of constituencies — including Republicans and whites without college degrees.</w:t>
      </w:r>
    </w:p>
    <w:p w:rsidR="00EC5242" w:rsidRPr="004B735B" w:rsidRDefault="00EC5242" w:rsidP="00EC5242">
      <w:pPr>
        <w:rPr>
          <w:rFonts w:asciiTheme="minorHAnsi" w:hAnsiTheme="minorHAnsi" w:cstheme="minorHAnsi"/>
        </w:rPr>
      </w:pPr>
      <w:r w:rsidRPr="004B735B">
        <w:rPr>
          <w:rFonts w:asciiTheme="minorHAnsi" w:hAnsiTheme="minorHAnsi" w:cstheme="minorHAnsi"/>
          <w:noProof/>
        </w:rPr>
        <w:drawing>
          <wp:inline distT="0" distB="0" distL="0" distR="0" wp14:anchorId="6FF5DCAA" wp14:editId="461F5746">
            <wp:extent cx="5594946" cy="4351282"/>
            <wp:effectExtent l="0" t="0" r="0" b="0"/>
            <wp:docPr id="2" name="Picture 2" descr="/Users/dhruv.sudesh/Desktop/Screen Shot 2017-06-25 at 7.55.3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s/dhruv.sudesh/Desktop/Screen Shot 2017-06-25 at 7.55.38 PM.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00833" cy="4355860"/>
                    </a:xfrm>
                    <a:prstGeom prst="rect">
                      <a:avLst/>
                    </a:prstGeom>
                    <a:noFill/>
                    <a:ln>
                      <a:noFill/>
                    </a:ln>
                  </pic:spPr>
                </pic:pic>
              </a:graphicData>
            </a:graphic>
          </wp:inline>
        </w:drawing>
      </w:r>
    </w:p>
    <w:p w:rsidR="00EC5242" w:rsidRPr="004B735B" w:rsidRDefault="00EC5242" w:rsidP="00EC5242">
      <w:pPr>
        <w:rPr>
          <w:rFonts w:asciiTheme="minorHAnsi" w:hAnsiTheme="minorHAnsi" w:cstheme="minorHAnsi"/>
        </w:rPr>
      </w:pPr>
      <w:r w:rsidRPr="004B735B">
        <w:rPr>
          <w:rFonts w:asciiTheme="minorHAnsi" w:hAnsiTheme="minorHAnsi" w:cstheme="minorHAnsi"/>
          <w:noProof/>
        </w:rPr>
        <w:drawing>
          <wp:inline distT="0" distB="0" distL="0" distR="0" wp14:anchorId="3B63F976" wp14:editId="05660654">
            <wp:extent cx="5594790" cy="3862552"/>
            <wp:effectExtent l="0" t="0" r="0" b="0"/>
            <wp:docPr id="3" name="Picture 3" descr="/Users/dhruv.sudesh/Desktop/Screen Shot 2017-06-25 at 7.56.00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dhruv.sudesh/Desktop/Screen Shot 2017-06-25 at 7.56.00 PM.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10814" cy="3873614"/>
                    </a:xfrm>
                    <a:prstGeom prst="rect">
                      <a:avLst/>
                    </a:prstGeom>
                    <a:noFill/>
                    <a:ln>
                      <a:noFill/>
                    </a:ln>
                  </pic:spPr>
                </pic:pic>
              </a:graphicData>
            </a:graphic>
          </wp:inline>
        </w:drawing>
      </w:r>
    </w:p>
    <w:p w:rsidR="00EC5242" w:rsidRPr="004B735B" w:rsidRDefault="00EC5242" w:rsidP="00EC5242">
      <w:pPr>
        <w:rPr>
          <w:rFonts w:asciiTheme="minorHAnsi" w:hAnsiTheme="minorHAnsi" w:cstheme="minorHAnsi"/>
        </w:rPr>
      </w:pPr>
      <w:r w:rsidRPr="004B735B">
        <w:rPr>
          <w:rFonts w:asciiTheme="minorHAnsi" w:hAnsiTheme="minorHAnsi" w:cstheme="minorHAnsi"/>
          <w:noProof/>
        </w:rPr>
        <w:drawing>
          <wp:inline distT="0" distB="0" distL="0" distR="0" wp14:anchorId="360D6B8E" wp14:editId="3BE3F26A">
            <wp:extent cx="5574257" cy="3799490"/>
            <wp:effectExtent l="0" t="0" r="0" b="10795"/>
            <wp:docPr id="4" name="Picture 4" descr="/Users/dhruv.sudesh/Desktop/Screen Shot 2017-06-25 at 7.56.05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dhruv.sudesh/Desktop/Screen Shot 2017-06-25 at 7.56.05 PM.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92408" cy="3811862"/>
                    </a:xfrm>
                    <a:prstGeom prst="rect">
                      <a:avLst/>
                    </a:prstGeom>
                    <a:noFill/>
                    <a:ln>
                      <a:noFill/>
                    </a:ln>
                  </pic:spPr>
                </pic:pic>
              </a:graphicData>
            </a:graphic>
          </wp:inline>
        </w:drawing>
      </w:r>
    </w:p>
    <w:p w:rsidR="00EC5242" w:rsidRPr="004B735B" w:rsidRDefault="00EC5242" w:rsidP="00EC5242">
      <w:pPr>
        <w:rPr>
          <w:rFonts w:asciiTheme="minorHAnsi" w:hAnsiTheme="minorHAnsi" w:cstheme="minorHAnsi"/>
        </w:rPr>
      </w:pPr>
      <w:r w:rsidRPr="004B735B">
        <w:rPr>
          <w:rFonts w:asciiTheme="minorHAnsi" w:hAnsiTheme="minorHAnsi" w:cstheme="minorHAnsi"/>
          <w:noProof/>
        </w:rPr>
        <w:drawing>
          <wp:inline distT="0" distB="0" distL="0" distR="0" wp14:anchorId="32D79F74" wp14:editId="150D01E8">
            <wp:extent cx="5577179" cy="3862552"/>
            <wp:effectExtent l="0" t="0" r="11430" b="0"/>
            <wp:docPr id="5" name="Picture 5" descr="/Users/dhruv.sudesh/Desktop/Screen Shot 2017-06-25 at 7.56.0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sers/dhruv.sudesh/Desktop/Screen Shot 2017-06-25 at 7.56.08 PM.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2633" cy="3887106"/>
                    </a:xfrm>
                    <a:prstGeom prst="rect">
                      <a:avLst/>
                    </a:prstGeom>
                    <a:noFill/>
                    <a:ln>
                      <a:noFill/>
                    </a:ln>
                  </pic:spPr>
                </pic:pic>
              </a:graphicData>
            </a:graphic>
          </wp:inline>
        </w:drawing>
      </w:r>
    </w:p>
    <w:p w:rsidR="00EC5242" w:rsidRPr="004B735B" w:rsidRDefault="00EC5242" w:rsidP="00EC5242">
      <w:pPr>
        <w:rPr>
          <w:rFonts w:asciiTheme="minorHAnsi" w:hAnsiTheme="minorHAnsi" w:cstheme="minorHAnsi"/>
        </w:rPr>
      </w:pPr>
    </w:p>
    <w:p w:rsidR="00EC5242" w:rsidRPr="004B735B" w:rsidRDefault="00EC5242" w:rsidP="00EC5242">
      <w:pPr>
        <w:rPr>
          <w:rFonts w:asciiTheme="minorHAnsi" w:hAnsiTheme="minorHAnsi" w:cstheme="minorHAnsi"/>
          <w:sz w:val="16"/>
        </w:rPr>
      </w:pPr>
      <w:r w:rsidRPr="004B735B">
        <w:rPr>
          <w:rFonts w:asciiTheme="minorHAnsi" w:hAnsiTheme="minorHAnsi" w:cstheme="minorHAnsi"/>
          <w:u w:val="single"/>
        </w:rPr>
        <w:t xml:space="preserve">The trend among Republicans is a decline of about </w:t>
      </w:r>
      <w:r w:rsidRPr="004B735B">
        <w:rPr>
          <w:rFonts w:asciiTheme="minorHAnsi" w:hAnsiTheme="minorHAnsi" w:cstheme="minorHAnsi"/>
          <w:b/>
          <w:u w:val="single"/>
        </w:rPr>
        <w:t>7 points</w:t>
      </w:r>
      <w:r w:rsidRPr="004B735B">
        <w:rPr>
          <w:rFonts w:asciiTheme="minorHAnsi" w:hAnsiTheme="minorHAnsi" w:cstheme="minorHAnsi"/>
          <w:u w:val="single"/>
        </w:rPr>
        <w:t>. Among whites without a college degree, about 10</w:t>
      </w:r>
      <w:r w:rsidRPr="004B735B">
        <w:rPr>
          <w:rFonts w:asciiTheme="minorHAnsi" w:hAnsiTheme="minorHAnsi" w:cstheme="minorHAnsi"/>
          <w:sz w:val="16"/>
        </w:rPr>
        <w:t xml:space="preserve">. It’s rare that opinions of people flip 180 degrees in politics. For example, when people are changing their minds about who they’ll vote for, there’s often a way-station at “undecided” before their candidate choice flips. Similarly, </w:t>
      </w:r>
      <w:r w:rsidRPr="004B735B">
        <w:rPr>
          <w:rFonts w:asciiTheme="minorHAnsi" w:hAnsiTheme="minorHAnsi" w:cstheme="minorHAnsi"/>
          <w:u w:val="single"/>
        </w:rPr>
        <w:t xml:space="preserve">people are less likely to go from strong approval of what Trump’s doing to </w:t>
      </w:r>
      <w:r w:rsidRPr="004B735B">
        <w:rPr>
          <w:rFonts w:asciiTheme="minorHAnsi" w:hAnsiTheme="minorHAnsi" w:cstheme="minorHAnsi"/>
          <w:b/>
          <w:u w:val="single"/>
        </w:rPr>
        <w:t>outright rejection</w:t>
      </w:r>
      <w:r w:rsidRPr="004B735B">
        <w:rPr>
          <w:rFonts w:asciiTheme="minorHAnsi" w:hAnsiTheme="minorHAnsi" w:cstheme="minorHAnsi"/>
          <w:u w:val="single"/>
        </w:rPr>
        <w:t xml:space="preserve"> of it; instead, their approval would likely fade a bit first.</w:t>
      </w:r>
      <w:r w:rsidRPr="004B735B">
        <w:rPr>
          <w:rFonts w:asciiTheme="minorHAnsi" w:hAnsiTheme="minorHAnsi" w:cstheme="minorHAnsi"/>
          <w:sz w:val="16"/>
        </w:rPr>
        <w:t xml:space="preserve"> By the same token, if people are turning against Trump, that would suggest that those who viewed his job performance skeptically in the first place might come to strong disapproval of him. That trend appears, too. Among white women in particular, views of Trump in Quinnipiac polling are hardening. At the moment, </w:t>
      </w:r>
      <w:r w:rsidRPr="004B735B">
        <w:rPr>
          <w:rFonts w:asciiTheme="minorHAnsi" w:hAnsiTheme="minorHAnsi" w:cstheme="minorHAnsi"/>
          <w:u w:val="single"/>
        </w:rPr>
        <w:t xml:space="preserve">Trump needs </w:t>
      </w:r>
      <w:r w:rsidRPr="004B735B">
        <w:rPr>
          <w:rFonts w:asciiTheme="minorHAnsi" w:hAnsiTheme="minorHAnsi" w:cstheme="minorHAnsi"/>
          <w:b/>
          <w:u w:val="single"/>
        </w:rPr>
        <w:t>all of the support he can get</w:t>
      </w:r>
      <w:r w:rsidRPr="004B735B">
        <w:rPr>
          <w:rFonts w:asciiTheme="minorHAnsi" w:hAnsiTheme="minorHAnsi" w:cstheme="minorHAnsi"/>
          <w:u w:val="single"/>
        </w:rPr>
        <w:t xml:space="preserve"> from his base, given the </w:t>
      </w:r>
      <w:r w:rsidRPr="004B735B">
        <w:rPr>
          <w:rFonts w:asciiTheme="minorHAnsi" w:hAnsiTheme="minorHAnsi" w:cstheme="minorHAnsi"/>
          <w:b/>
          <w:u w:val="single"/>
        </w:rPr>
        <w:t>increasing questions</w:t>
      </w:r>
      <w:r w:rsidRPr="004B735B">
        <w:rPr>
          <w:rFonts w:asciiTheme="minorHAnsi" w:hAnsiTheme="minorHAnsi" w:cstheme="minorHAnsi"/>
          <w:u w:val="single"/>
        </w:rPr>
        <w:t xml:space="preserve"> about his handling of the investigation into Russian meddling in the 2016 election. If Republicans on Capitol Hill think his core base of support is wavering, that might make Trump’s next few months </w:t>
      </w:r>
      <w:r w:rsidRPr="004B735B">
        <w:rPr>
          <w:rFonts w:asciiTheme="minorHAnsi" w:hAnsiTheme="minorHAnsi" w:cstheme="minorHAnsi"/>
          <w:b/>
          <w:u w:val="single"/>
        </w:rPr>
        <w:t>even less comfortable</w:t>
      </w:r>
      <w:r w:rsidRPr="004B735B">
        <w:rPr>
          <w:rFonts w:asciiTheme="minorHAnsi" w:hAnsiTheme="minorHAnsi" w:cstheme="minorHAnsi"/>
          <w:u w:val="single"/>
        </w:rPr>
        <w:t xml:space="preserve"> than they might otherwise have been</w:t>
      </w:r>
      <w:r w:rsidRPr="004B735B">
        <w:rPr>
          <w:rFonts w:asciiTheme="minorHAnsi" w:hAnsiTheme="minorHAnsi" w:cstheme="minorHAnsi"/>
          <w:sz w:val="16"/>
        </w:rPr>
        <w:t>.</w:t>
      </w:r>
    </w:p>
    <w:p w:rsidR="00935C39" w:rsidRPr="004B735B" w:rsidRDefault="00935C39" w:rsidP="00935C39">
      <w:pPr>
        <w:pStyle w:val="Heading2"/>
        <w:rPr>
          <w:rFonts w:asciiTheme="minorHAnsi" w:hAnsiTheme="minorHAnsi" w:cstheme="minorHAnsi"/>
        </w:rPr>
      </w:pPr>
      <w:r w:rsidRPr="004B735B">
        <w:rPr>
          <w:rFonts w:asciiTheme="minorHAnsi" w:hAnsiTheme="minorHAnsi" w:cstheme="minorHAnsi"/>
        </w:rPr>
        <w:t xml:space="preserve">THUMPERS </w:t>
      </w: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2nc—AT: Thumpers (Top)</w:t>
      </w:r>
    </w:p>
    <w:p w:rsidR="00935C39" w:rsidRPr="004B735B" w:rsidRDefault="00935C39" w:rsidP="00935C39">
      <w:pPr>
        <w:rPr>
          <w:rFonts w:asciiTheme="minorHAnsi" w:hAnsiTheme="minorHAnsi" w:cstheme="minorHAnsi"/>
        </w:rPr>
      </w:pPr>
      <w:bookmarkStart w:id="2" w:name="_Hlk486597271"/>
    </w:p>
    <w:p w:rsidR="00EC5242" w:rsidRPr="004B735B" w:rsidRDefault="00EC5242" w:rsidP="00EC5242">
      <w:pPr>
        <w:rPr>
          <w:rFonts w:asciiTheme="minorHAnsi" w:hAnsiTheme="minorHAnsi" w:cstheme="minorHAnsi"/>
        </w:rPr>
      </w:pPr>
    </w:p>
    <w:p w:rsidR="00EC5242" w:rsidRPr="004B735B" w:rsidRDefault="00EC5242" w:rsidP="00EC5242">
      <w:pPr>
        <w:pStyle w:val="Heading3"/>
        <w:rPr>
          <w:rFonts w:asciiTheme="minorHAnsi" w:hAnsiTheme="minorHAnsi" w:cstheme="minorHAnsi"/>
        </w:rPr>
      </w:pPr>
      <w:r w:rsidRPr="004B735B">
        <w:rPr>
          <w:rFonts w:asciiTheme="minorHAnsi" w:hAnsiTheme="minorHAnsi" w:cstheme="minorHAnsi"/>
        </w:rPr>
        <w:t>AT – Wins Now (Special Elections)</w:t>
      </w:r>
    </w:p>
    <w:p w:rsidR="00EC5242" w:rsidRPr="004B735B" w:rsidRDefault="00EC5242" w:rsidP="00EC5242">
      <w:pPr>
        <w:pStyle w:val="Heading4"/>
        <w:rPr>
          <w:rFonts w:asciiTheme="minorHAnsi" w:hAnsiTheme="minorHAnsi" w:cstheme="minorHAnsi"/>
        </w:rPr>
      </w:pPr>
      <w:r w:rsidRPr="004B735B">
        <w:rPr>
          <w:rFonts w:asciiTheme="minorHAnsi" w:hAnsiTheme="minorHAnsi" w:cstheme="minorHAnsi"/>
        </w:rPr>
        <w:t xml:space="preserve">Handel’s victory was </w:t>
      </w:r>
      <w:r w:rsidRPr="004B735B">
        <w:rPr>
          <w:rFonts w:asciiTheme="minorHAnsi" w:hAnsiTheme="minorHAnsi" w:cstheme="minorHAnsi"/>
          <w:u w:val="single"/>
        </w:rPr>
        <w:t>not</w:t>
      </w:r>
      <w:r w:rsidRPr="004B735B">
        <w:rPr>
          <w:rFonts w:asciiTheme="minorHAnsi" w:hAnsiTheme="minorHAnsi" w:cstheme="minorHAnsi"/>
        </w:rPr>
        <w:t xml:space="preserve"> a win </w:t>
      </w:r>
      <w:r w:rsidRPr="004B735B">
        <w:rPr>
          <w:rFonts w:asciiTheme="minorHAnsi" w:hAnsiTheme="minorHAnsi" w:cstheme="minorHAnsi"/>
          <w:u w:val="single"/>
        </w:rPr>
        <w:t>or</w:t>
      </w:r>
      <w:r w:rsidRPr="004B735B">
        <w:rPr>
          <w:rFonts w:asciiTheme="minorHAnsi" w:hAnsiTheme="minorHAnsi" w:cstheme="minorHAnsi"/>
        </w:rPr>
        <w:t xml:space="preserve"> a referendum on his popularity.</w:t>
      </w:r>
    </w:p>
    <w:p w:rsidR="00EC5242" w:rsidRPr="004B735B" w:rsidRDefault="00EC5242" w:rsidP="00EC5242">
      <w:pPr>
        <w:rPr>
          <w:rFonts w:asciiTheme="minorHAnsi" w:hAnsiTheme="minorHAnsi" w:cstheme="minorHAnsi"/>
        </w:rPr>
      </w:pPr>
      <w:r w:rsidRPr="004B735B">
        <w:rPr>
          <w:rStyle w:val="Style13ptBold"/>
          <w:rFonts w:asciiTheme="minorHAnsi" w:hAnsiTheme="minorHAnsi" w:cstheme="minorHAnsi"/>
        </w:rPr>
        <w:t>Davis ‘6/22</w:t>
      </w:r>
      <w:r w:rsidRPr="004B735B">
        <w:rPr>
          <w:rFonts w:asciiTheme="minorHAnsi" w:hAnsiTheme="minorHAnsi" w:cstheme="minorHAnsi"/>
        </w:rPr>
        <w:t xml:space="preserve"> </w:t>
      </w:r>
      <w:r w:rsidRPr="004B735B">
        <w:rPr>
          <w:rFonts w:asciiTheme="minorHAnsi" w:hAnsiTheme="minorHAnsi" w:cstheme="minorHAnsi"/>
          <w:sz w:val="16"/>
          <w:szCs w:val="16"/>
        </w:rPr>
        <w:t xml:space="preserve">(Mark; 6/22/2017; online reporter and journalist for Dallas News, primarily covering the administration and politics; “GOP win in Georgia doesn't guarantee smooth sailing for Trump,” </w:t>
      </w:r>
      <w:hyperlink r:id="rId26" w:history="1">
        <w:r w:rsidRPr="004B735B">
          <w:rPr>
            <w:rStyle w:val="Hyperlink"/>
            <w:rFonts w:asciiTheme="minorHAnsi" w:hAnsiTheme="minorHAnsi" w:cstheme="minorHAnsi"/>
            <w:sz w:val="16"/>
            <w:szCs w:val="16"/>
          </w:rPr>
          <w:t>https://www.dallasnews.com/opinion/commentary/2017/06/22/trump-supporters-take-comfort-outcome-georgia-election</w:t>
        </w:r>
      </w:hyperlink>
      <w:r w:rsidRPr="004B735B">
        <w:rPr>
          <w:rFonts w:asciiTheme="minorHAnsi" w:hAnsiTheme="minorHAnsi" w:cstheme="minorHAnsi"/>
          <w:sz w:val="16"/>
          <w:szCs w:val="16"/>
        </w:rPr>
        <w:t>; Date Accessed: 6/24/2017; DS) **edited for language</w:t>
      </w:r>
    </w:p>
    <w:p w:rsidR="00EC5242" w:rsidRPr="004B735B" w:rsidRDefault="00EC5242" w:rsidP="00EC5242">
      <w:pPr>
        <w:rPr>
          <w:rFonts w:asciiTheme="minorHAnsi" w:hAnsiTheme="minorHAnsi" w:cstheme="minorHAnsi"/>
          <w:u w:val="single"/>
        </w:rPr>
      </w:pPr>
      <w:r w:rsidRPr="004B735B">
        <w:rPr>
          <w:rFonts w:asciiTheme="minorHAnsi" w:hAnsiTheme="minorHAnsi" w:cstheme="minorHAnsi"/>
          <w:sz w:val="16"/>
        </w:rPr>
        <w:t xml:space="preserve">Republicans and Democrats are clinging to the supposed lessons of the Karen Handel victory over John Ossoff in Georgia's 6th Congressional District. The first thing both sides should realize is we are in a season when </w:t>
      </w:r>
      <w:r w:rsidRPr="004B735B">
        <w:rPr>
          <w:rFonts w:asciiTheme="minorHAnsi" w:hAnsiTheme="minorHAnsi" w:cstheme="minorHAnsi"/>
          <w:u w:val="single"/>
        </w:rPr>
        <w:t>lessons have a short life</w:t>
      </w:r>
      <w:r w:rsidRPr="004B735B">
        <w:rPr>
          <w:rFonts w:asciiTheme="minorHAnsi" w:hAnsiTheme="minorHAnsi" w:cstheme="minorHAnsi"/>
          <w:sz w:val="16"/>
        </w:rPr>
        <w:t xml:space="preserve">. So if it is wise to know what we do not know, let's measure the burst of reaction to this election against some broader possibilities. First, </w:t>
      </w:r>
      <w:r w:rsidRPr="004B735B">
        <w:rPr>
          <w:rFonts w:asciiTheme="minorHAnsi" w:hAnsiTheme="minorHAnsi" w:cstheme="minorHAnsi"/>
          <w:u w:val="single"/>
        </w:rPr>
        <w:t xml:space="preserve">Republicans are </w:t>
      </w:r>
      <w:r w:rsidRPr="004B735B">
        <w:rPr>
          <w:rFonts w:asciiTheme="minorHAnsi" w:hAnsiTheme="minorHAnsi" w:cstheme="minorHAnsi"/>
          <w:b/>
          <w:u w:val="single"/>
        </w:rPr>
        <w:t>suddenly happy</w:t>
      </w:r>
      <w:r w:rsidRPr="004B735B">
        <w:rPr>
          <w:rFonts w:asciiTheme="minorHAnsi" w:hAnsiTheme="minorHAnsi" w:cstheme="minorHAnsi"/>
          <w:u w:val="single"/>
        </w:rPr>
        <w:t xml:space="preserve"> to say the vote was indeed a referendum on Donald Trump, a prospect they would have rejected if Handel had lost</w:t>
      </w:r>
      <w:r w:rsidRPr="004B735B">
        <w:rPr>
          <w:rFonts w:asciiTheme="minorHAnsi" w:hAnsiTheme="minorHAnsi" w:cstheme="minorHAnsi"/>
          <w:sz w:val="16"/>
        </w:rPr>
        <w:t xml:space="preserve">. But </w:t>
      </w:r>
      <w:r w:rsidRPr="004B735B">
        <w:rPr>
          <w:rFonts w:asciiTheme="minorHAnsi" w:hAnsiTheme="minorHAnsi" w:cstheme="minorHAnsi"/>
          <w:u w:val="single"/>
        </w:rPr>
        <w:t xml:space="preserve">it is a </w:t>
      </w:r>
      <w:r w:rsidRPr="004B735B">
        <w:rPr>
          <w:rFonts w:asciiTheme="minorHAnsi" w:hAnsiTheme="minorHAnsi" w:cstheme="minorHAnsi"/>
          <w:b/>
          <w:u w:val="single"/>
        </w:rPr>
        <w:t>large leap</w:t>
      </w:r>
      <w:r w:rsidRPr="004B735B">
        <w:rPr>
          <w:rFonts w:asciiTheme="minorHAnsi" w:hAnsiTheme="minorHAnsi" w:cstheme="minorHAnsi"/>
          <w:u w:val="single"/>
        </w:rPr>
        <w:t xml:space="preserve"> to conclude that her 52 percent vote total equals a 52 percent approval for Trump district-wide</w:t>
      </w:r>
      <w:r w:rsidRPr="004B735B">
        <w:rPr>
          <w:rFonts w:asciiTheme="minorHAnsi" w:hAnsiTheme="minorHAnsi" w:cstheme="minorHAnsi"/>
          <w:sz w:val="16"/>
        </w:rPr>
        <w:t xml:space="preserve">. It's probably also true that </w:t>
      </w:r>
      <w:r w:rsidRPr="004B735B">
        <w:rPr>
          <w:rFonts w:asciiTheme="minorHAnsi" w:hAnsiTheme="minorHAnsi" w:cstheme="minorHAnsi"/>
          <w:u w:val="single"/>
        </w:rPr>
        <w:t>more than half of voters did not wish to send a Democrat to Congress who would have joined the quixotic Nancy Pelosi quest to cobble together an impeachment effort</w:t>
      </w:r>
      <w:r w:rsidRPr="004B735B">
        <w:rPr>
          <w:rFonts w:asciiTheme="minorHAnsi" w:hAnsiTheme="minorHAnsi" w:cstheme="minorHAnsi"/>
          <w:sz w:val="16"/>
        </w:rPr>
        <w:t xml:space="preserve">. And in many districts in the 2018 elections, that may be all Trump needs — voters who might not love his policies or his style, but are sufficiently tolerant of him to fend off the dog-and-pony show that would surely begin if Democrats were to regain the majority. Because make no mistake, today's Democrat power structure is not driven to merely oppose Trump on immigration, taxes, national security and climate policies; it lives to destroy him, presidentially and personally. The American left wants regime change, and it doesn't want to wait for the 2021 inauguration. Is that seething hatred for Trump a winning strategy for winning seats in Congress? The Ossoff case offers no clue. As Democrats go, he was uncommonly restrained in his criticism of the president, offering policy positions that suggested a moderate stance designed to win over affluent, educated suburban voters. It didn't work. </w:t>
      </w:r>
      <w:r w:rsidRPr="004B735B">
        <w:rPr>
          <w:rFonts w:asciiTheme="minorHAnsi" w:hAnsiTheme="minorHAnsi" w:cstheme="minorHAnsi"/>
          <w:u w:val="single"/>
        </w:rPr>
        <w:t xml:space="preserve">Democrat strategists are wondering if they might have had better success with a sharper attack on Trump and a more liberal candidate, creating </w:t>
      </w:r>
      <w:r w:rsidRPr="004B735B">
        <w:rPr>
          <w:rFonts w:asciiTheme="minorHAnsi" w:hAnsiTheme="minorHAnsi" w:cstheme="minorHAnsi"/>
          <w:b/>
          <w:u w:val="single"/>
        </w:rPr>
        <w:t>sharper lines</w:t>
      </w:r>
      <w:r w:rsidRPr="004B735B">
        <w:rPr>
          <w:rFonts w:asciiTheme="minorHAnsi" w:hAnsiTheme="minorHAnsi" w:cstheme="minorHAnsi"/>
          <w:u w:val="single"/>
        </w:rPr>
        <w:t xml:space="preserve"> of distinction. They might have</w:t>
      </w:r>
      <w:r w:rsidRPr="004B735B">
        <w:rPr>
          <w:rFonts w:asciiTheme="minorHAnsi" w:hAnsiTheme="minorHAnsi" w:cstheme="minorHAnsi"/>
          <w:sz w:val="16"/>
        </w:rPr>
        <w:t xml:space="preserve">. The buzz is that one of Ossoff's big obstacles was his failure to be sufficiently scompelling. The centrist vote tends to lean Republican in Republican districts, especially the ones that have handed out GOP victories since the Jimmy Carter presidency. </w:t>
      </w:r>
      <w:r w:rsidRPr="004B735B">
        <w:rPr>
          <w:rFonts w:asciiTheme="minorHAnsi" w:hAnsiTheme="minorHAnsi" w:cstheme="minorHAnsi"/>
          <w:iCs/>
          <w:sz w:val="16"/>
        </w:rPr>
        <w:t>Atlanta Journal-Constitution</w:t>
      </w:r>
      <w:r w:rsidRPr="004B735B">
        <w:rPr>
          <w:rFonts w:asciiTheme="minorHAnsi" w:hAnsiTheme="minorHAnsi" w:cstheme="minorHAnsi"/>
          <w:sz w:val="16"/>
        </w:rPr>
        <w:t xml:space="preserve"> political writer Greg Bluestein says he thinks Ossoff will challenge the incumbent Handel in a campaign that would have to gear up very soon for primaries less than a year away. </w:t>
      </w:r>
      <w:r w:rsidRPr="004B735B">
        <w:rPr>
          <w:rFonts w:asciiTheme="minorHAnsi" w:hAnsiTheme="minorHAnsi" w:cstheme="minorHAnsi"/>
          <w:sz w:val="16"/>
          <w:lang w:val="en"/>
        </w:rPr>
        <w:t xml:space="preserve">Don't bet on it. If he couldn't crack an open seat, it is unlikely he will bring the skill set to defeat an incumbent. He may even face skepticism among Democrats, who will apply the eternally unforgiving test question common to all politics: What happened in your last race? Bitter memories will be fresh. Democrats have a larger problem. If Handel's win was a referendum on Trump, Ossoff's loss was surely a referendum on House Minority Leader Nancy Pelosi. Handel supporters deftly placed Pelosi around Ossoff's neck in a barrage of ads designed to stain him with her stratospheric negatives among Republicans. Democrat hopefuls cannot be looking forward to the same fate across hundreds of districts next November. So yes, the Georgia vote was a dodged bullet for Republicans and a gut-punch for Democrats. But many news cycles lie between this week's instant analysis and the midterms. By then, will Trump free himself from the annoying and presently empty Russia scandals, perhaps even putting some points on the board in terms of legislative accomplishments? Or </w:t>
      </w:r>
      <w:r w:rsidRPr="004B735B">
        <w:rPr>
          <w:rFonts w:asciiTheme="minorHAnsi" w:hAnsiTheme="minorHAnsi" w:cstheme="minorHAnsi"/>
          <w:u w:val="single"/>
          <w:lang w:val="en"/>
        </w:rPr>
        <w:t xml:space="preserve">will the Russia fantasies sprout actual evidence, [stopping] </w:t>
      </w:r>
      <w:r w:rsidRPr="004B735B">
        <w:rPr>
          <w:rFonts w:asciiTheme="minorHAnsi" w:hAnsiTheme="minorHAnsi" w:cstheme="minorHAnsi"/>
          <w:strike/>
          <w:u w:val="single"/>
          <w:lang w:val="en"/>
        </w:rPr>
        <w:t>paralyzing</w:t>
      </w:r>
      <w:r w:rsidRPr="004B735B">
        <w:rPr>
          <w:rFonts w:asciiTheme="minorHAnsi" w:hAnsiTheme="minorHAnsi" w:cstheme="minorHAnsi"/>
          <w:u w:val="single"/>
          <w:lang w:val="en"/>
        </w:rPr>
        <w:t xml:space="preserve"> his </w:t>
      </w:r>
      <w:r w:rsidRPr="004B735B">
        <w:rPr>
          <w:rFonts w:asciiTheme="minorHAnsi" w:hAnsiTheme="minorHAnsi" w:cstheme="minorHAnsi"/>
          <w:b/>
          <w:u w:val="single"/>
          <w:lang w:val="en"/>
        </w:rPr>
        <w:t>entire agenda</w:t>
      </w:r>
      <w:r w:rsidRPr="004B735B">
        <w:rPr>
          <w:rFonts w:asciiTheme="minorHAnsi" w:hAnsiTheme="minorHAnsi" w:cstheme="minorHAnsi"/>
          <w:u w:val="single"/>
          <w:lang w:val="en"/>
        </w:rPr>
        <w:t xml:space="preserve">? That question will matter </w:t>
      </w:r>
      <w:r w:rsidRPr="004B735B">
        <w:rPr>
          <w:rFonts w:asciiTheme="minorHAnsi" w:hAnsiTheme="minorHAnsi" w:cstheme="minorHAnsi"/>
          <w:b/>
          <w:u w:val="single"/>
          <w:lang w:val="en"/>
        </w:rPr>
        <w:t>far more</w:t>
      </w:r>
      <w:r w:rsidRPr="004B735B">
        <w:rPr>
          <w:rFonts w:asciiTheme="minorHAnsi" w:hAnsiTheme="minorHAnsi" w:cstheme="minorHAnsi"/>
          <w:u w:val="single"/>
          <w:lang w:val="en"/>
        </w:rPr>
        <w:t xml:space="preserve"> next year than any </w:t>
      </w:r>
      <w:r w:rsidRPr="004B735B">
        <w:rPr>
          <w:rFonts w:asciiTheme="minorHAnsi" w:hAnsiTheme="minorHAnsi" w:cstheme="minorHAnsi"/>
          <w:b/>
          <w:u w:val="single"/>
          <w:lang w:val="en"/>
        </w:rPr>
        <w:t>microanalysis</w:t>
      </w:r>
      <w:r w:rsidRPr="004B735B">
        <w:rPr>
          <w:rFonts w:asciiTheme="minorHAnsi" w:hAnsiTheme="minorHAnsi" w:cstheme="minorHAnsi"/>
          <w:u w:val="single"/>
          <w:lang w:val="en"/>
        </w:rPr>
        <w:t xml:space="preserve"> of the Georgia result.</w:t>
      </w:r>
      <w:r w:rsidRPr="004B735B">
        <w:rPr>
          <w:rFonts w:asciiTheme="minorHAnsi" w:hAnsiTheme="minorHAnsi" w:cstheme="minorHAnsi"/>
          <w:u w:val="single"/>
        </w:rPr>
        <w:t xml:space="preserve"> </w:t>
      </w:r>
    </w:p>
    <w:p w:rsidR="00EC5242" w:rsidRPr="004B735B" w:rsidRDefault="00EC5242" w:rsidP="00EC5242">
      <w:pPr>
        <w:pStyle w:val="Heading3"/>
        <w:rPr>
          <w:rFonts w:asciiTheme="minorHAnsi" w:hAnsiTheme="minorHAnsi" w:cstheme="minorHAnsi"/>
          <w:lang w:val="en"/>
        </w:rPr>
      </w:pPr>
      <w:r w:rsidRPr="004B735B">
        <w:rPr>
          <w:rFonts w:asciiTheme="minorHAnsi" w:hAnsiTheme="minorHAnsi" w:cstheme="minorHAnsi"/>
          <w:lang w:val="en"/>
        </w:rPr>
        <w:t>AT – Wins Now (Travel Ban)</w:t>
      </w:r>
    </w:p>
    <w:p w:rsidR="00EC5242" w:rsidRPr="004B735B" w:rsidRDefault="00EC5242" w:rsidP="00EC5242">
      <w:pPr>
        <w:pStyle w:val="Heading4"/>
        <w:rPr>
          <w:rFonts w:asciiTheme="minorHAnsi" w:hAnsiTheme="minorHAnsi" w:cstheme="minorHAnsi"/>
          <w:lang w:val="en"/>
        </w:rPr>
      </w:pPr>
      <w:r w:rsidRPr="004B735B">
        <w:rPr>
          <w:rFonts w:asciiTheme="minorHAnsi" w:hAnsiTheme="minorHAnsi" w:cstheme="minorHAnsi"/>
          <w:lang w:val="en"/>
        </w:rPr>
        <w:t>RIP travel ban thumper.</w:t>
      </w:r>
    </w:p>
    <w:p w:rsidR="00EC5242" w:rsidRPr="004B735B" w:rsidRDefault="00EC5242" w:rsidP="00EC5242">
      <w:pPr>
        <w:rPr>
          <w:rFonts w:asciiTheme="minorHAnsi" w:hAnsiTheme="minorHAnsi" w:cstheme="minorHAnsi"/>
          <w:lang w:val="en"/>
        </w:rPr>
      </w:pPr>
      <w:r w:rsidRPr="004B735B">
        <w:rPr>
          <w:rStyle w:val="Style13ptBold"/>
          <w:rFonts w:asciiTheme="minorHAnsi" w:hAnsiTheme="minorHAnsi" w:cstheme="minorHAnsi"/>
        </w:rPr>
        <w:t>Blake ‘6/26</w:t>
      </w:r>
      <w:r w:rsidRPr="004B735B">
        <w:rPr>
          <w:rFonts w:asciiTheme="minorHAnsi" w:hAnsiTheme="minorHAnsi" w:cstheme="minorHAnsi"/>
          <w:lang w:val="en"/>
        </w:rPr>
        <w:t xml:space="preserve"> </w:t>
      </w:r>
      <w:r w:rsidRPr="004B735B">
        <w:rPr>
          <w:rFonts w:asciiTheme="minorHAnsi" w:hAnsiTheme="minorHAnsi" w:cstheme="minorHAnsi"/>
          <w:sz w:val="16"/>
          <w:szCs w:val="16"/>
          <w:lang w:val="en"/>
        </w:rPr>
        <w:t xml:space="preserve">(Aaron; 6/26/2017; Washington DC based politics reporter for the Washington Post; “Trump’s big travel ban win? Let’s not get carried away.,” </w:t>
      </w:r>
      <w:hyperlink r:id="rId27" w:history="1">
        <w:r w:rsidRPr="004B735B">
          <w:rPr>
            <w:rStyle w:val="Hyperlink"/>
            <w:rFonts w:asciiTheme="minorHAnsi" w:hAnsiTheme="minorHAnsi" w:cstheme="minorHAnsi"/>
            <w:sz w:val="16"/>
            <w:szCs w:val="16"/>
            <w:lang w:val="en"/>
          </w:rPr>
          <w:t>https://www.washingtonpost.com/news/the-fix/wp/2017/06/26/trumps-big-travel-ban-win-lets-not-get-carried-away/?utm_term=.79b5da69f711</w:t>
        </w:r>
      </w:hyperlink>
      <w:r w:rsidRPr="004B735B">
        <w:rPr>
          <w:rFonts w:asciiTheme="minorHAnsi" w:hAnsiTheme="minorHAnsi" w:cstheme="minorHAnsi"/>
          <w:sz w:val="16"/>
          <w:szCs w:val="16"/>
          <w:lang w:val="en"/>
        </w:rPr>
        <w:t>; Date Accessed: 6/26/2017; DS)</w:t>
      </w:r>
    </w:p>
    <w:p w:rsidR="00EC5242" w:rsidRPr="004B735B" w:rsidRDefault="00EC5242" w:rsidP="00EC5242">
      <w:pPr>
        <w:rPr>
          <w:rFonts w:asciiTheme="minorHAnsi" w:hAnsiTheme="minorHAnsi" w:cstheme="minorHAnsi"/>
          <w:sz w:val="16"/>
          <w:lang w:val="en"/>
        </w:rPr>
      </w:pPr>
      <w:r w:rsidRPr="004B735B">
        <w:rPr>
          <w:rFonts w:asciiTheme="minorHAnsi" w:hAnsiTheme="minorHAnsi" w:cstheme="minorHAnsi"/>
          <w:u w:val="single"/>
          <w:lang w:val="en"/>
        </w:rPr>
        <w:t xml:space="preserve">Winning in politics is as much about </w:t>
      </w:r>
      <w:r w:rsidRPr="004B735B">
        <w:rPr>
          <w:rFonts w:asciiTheme="minorHAnsi" w:hAnsiTheme="minorHAnsi" w:cstheme="minorHAnsi"/>
          <w:b/>
          <w:u w:val="single"/>
          <w:lang w:val="en"/>
        </w:rPr>
        <w:t>beating expectations</w:t>
      </w:r>
      <w:r w:rsidRPr="004B735B">
        <w:rPr>
          <w:rFonts w:asciiTheme="minorHAnsi" w:hAnsiTheme="minorHAnsi" w:cstheme="minorHAnsi"/>
          <w:u w:val="single"/>
          <w:lang w:val="en"/>
        </w:rPr>
        <w:t xml:space="preserve"> as anything else</w:t>
      </w:r>
      <w:r w:rsidRPr="004B735B">
        <w:rPr>
          <w:rFonts w:asciiTheme="minorHAnsi" w:hAnsiTheme="minorHAnsi" w:cstheme="minorHAnsi"/>
          <w:sz w:val="16"/>
          <w:lang w:val="en"/>
        </w:rPr>
        <w:t xml:space="preserve">. Democrats' loss in the special election in a conservative Georgia district wasn't particularly devastating in and of itself, but the fact that they really went for it made it look like a massive failure, with nothing but doom and gloom ahead. With that in mind, </w:t>
      </w:r>
      <w:r w:rsidRPr="004B735B">
        <w:rPr>
          <w:rFonts w:asciiTheme="minorHAnsi" w:hAnsiTheme="minorHAnsi" w:cstheme="minorHAnsi"/>
          <w:u w:val="single"/>
          <w:lang w:val="en"/>
        </w:rPr>
        <w:t xml:space="preserve">I present the White House's gloating after the Supreme Court </w:t>
      </w:r>
      <w:r w:rsidRPr="004B735B">
        <w:rPr>
          <w:rFonts w:asciiTheme="minorHAnsi" w:hAnsiTheme="minorHAnsi" w:cstheme="minorHAnsi"/>
          <w:b/>
          <w:u w:val="single"/>
          <w:lang w:val="en"/>
        </w:rPr>
        <w:t>partially reinstated</w:t>
      </w:r>
      <w:r w:rsidRPr="004B735B">
        <w:rPr>
          <w:rFonts w:asciiTheme="minorHAnsi" w:hAnsiTheme="minorHAnsi" w:cstheme="minorHAnsi"/>
          <w:u w:val="single"/>
          <w:lang w:val="en"/>
        </w:rPr>
        <w:t xml:space="preserve"> its travel ban on Monday.</w:t>
      </w:r>
      <w:r w:rsidRPr="004B735B">
        <w:rPr>
          <w:rFonts w:asciiTheme="minorHAnsi" w:hAnsiTheme="minorHAnsi" w:cstheme="minorHAnsi"/>
          <w:u w:val="single"/>
        </w:rPr>
        <w:t xml:space="preserve"> </w:t>
      </w:r>
      <w:r w:rsidRPr="004B735B">
        <w:rPr>
          <w:rFonts w:asciiTheme="minorHAnsi" w:hAnsiTheme="minorHAnsi" w:cstheme="minorHAnsi"/>
          <w:u w:val="single"/>
          <w:lang w:val="en"/>
        </w:rPr>
        <w:t>“It’s a huge win for the president and the executive order,</w:t>
      </w:r>
      <w:r w:rsidRPr="004B735B">
        <w:rPr>
          <w:rFonts w:asciiTheme="minorHAnsi" w:hAnsiTheme="minorHAnsi" w:cstheme="minorHAnsi"/>
          <w:sz w:val="16"/>
          <w:lang w:val="en"/>
        </w:rPr>
        <w:t xml:space="preserve">” Trump's lawyer, Jay Sekulow, said on Fox Business Network shortly after the ruling. </w:t>
      </w:r>
      <w:r w:rsidRPr="004B735B">
        <w:rPr>
          <w:rFonts w:asciiTheme="minorHAnsi" w:hAnsiTheme="minorHAnsi" w:cstheme="minorHAnsi"/>
          <w:u w:val="single"/>
          <w:lang w:val="en"/>
        </w:rPr>
        <w:t>Some conservative writers also hailed this as a win for Trump</w:t>
      </w:r>
      <w:r w:rsidRPr="004B735B">
        <w:rPr>
          <w:rFonts w:asciiTheme="minorHAnsi" w:hAnsiTheme="minorHAnsi" w:cstheme="minorHAnsi"/>
          <w:sz w:val="16"/>
          <w:lang w:val="en"/>
        </w:rPr>
        <w:t xml:space="preserve">. David French of the (not exactly Trump-friendly) National Review wrote: “Victory for Trump: SCOTUS Restores Vast Majority of Travel Ban.” </w:t>
      </w:r>
      <w:r w:rsidRPr="004B735B">
        <w:rPr>
          <w:rFonts w:asciiTheme="minorHAnsi" w:hAnsiTheme="minorHAnsi" w:cstheme="minorHAnsi"/>
          <w:u w:val="single"/>
          <w:lang w:val="en"/>
        </w:rPr>
        <w:t xml:space="preserve">This is what you might call the </w:t>
      </w:r>
      <w:r w:rsidRPr="004B735B">
        <w:rPr>
          <w:rFonts w:asciiTheme="minorHAnsi" w:hAnsiTheme="minorHAnsi" w:cstheme="minorHAnsi"/>
          <w:b/>
          <w:u w:val="single"/>
          <w:lang w:val="en"/>
        </w:rPr>
        <w:t>soft bigotry of low expectations</w:t>
      </w:r>
      <w:r w:rsidRPr="004B735B">
        <w:rPr>
          <w:rFonts w:asciiTheme="minorHAnsi" w:hAnsiTheme="minorHAnsi" w:cstheme="minorHAnsi"/>
          <w:sz w:val="16"/>
          <w:lang w:val="en"/>
        </w:rPr>
        <w:t xml:space="preserve">. Yes, the Supreme Court allowed for part of the White House's travel ban to go into effect after some judges had put the whole thing on hold. But </w:t>
      </w:r>
      <w:r w:rsidRPr="004B735B">
        <w:rPr>
          <w:rFonts w:asciiTheme="minorHAnsi" w:hAnsiTheme="minorHAnsi" w:cstheme="minorHAnsi"/>
          <w:u w:val="single"/>
          <w:lang w:val="en"/>
        </w:rPr>
        <w:t>if this is what passes for a big Trump win, it's going to be a long four years for him</w:t>
      </w:r>
      <w:r w:rsidRPr="004B735B">
        <w:rPr>
          <w:rFonts w:asciiTheme="minorHAnsi" w:hAnsiTheme="minorHAnsi" w:cstheme="minorHAnsi"/>
          <w:sz w:val="16"/>
          <w:lang w:val="en"/>
        </w:rPr>
        <w:t xml:space="preserve">. For a few reasons: </w:t>
      </w:r>
      <w:r w:rsidRPr="004B735B">
        <w:rPr>
          <w:rFonts w:asciiTheme="minorHAnsi" w:hAnsiTheme="minorHAnsi" w:cstheme="minorHAnsi"/>
          <w:u w:val="single"/>
          <w:lang w:val="en"/>
        </w:rPr>
        <w:t xml:space="preserve">1) This </w:t>
      </w:r>
      <w:r w:rsidRPr="004B735B">
        <w:rPr>
          <w:rFonts w:asciiTheme="minorHAnsi" w:hAnsiTheme="minorHAnsi" w:cstheme="minorHAnsi"/>
          <w:b/>
          <w:u w:val="single"/>
          <w:lang w:val="en"/>
        </w:rPr>
        <w:t>wouldn't really be seen as a “win</w:t>
      </w:r>
      <w:r w:rsidRPr="004B735B">
        <w:rPr>
          <w:rFonts w:asciiTheme="minorHAnsi" w:hAnsiTheme="minorHAnsi" w:cstheme="minorHAnsi"/>
          <w:u w:val="single"/>
          <w:lang w:val="en"/>
        </w:rPr>
        <w:t>” unless other judges hadn't halted the ban in the first place</w:t>
      </w:r>
      <w:r w:rsidRPr="004B735B">
        <w:rPr>
          <w:rFonts w:asciiTheme="minorHAnsi" w:hAnsiTheme="minorHAnsi" w:cstheme="minorHAnsi"/>
          <w:sz w:val="16"/>
          <w:lang w:val="en"/>
        </w:rPr>
        <w:t xml:space="preserve">. If the lower courts had upheld the ban and this had been appealed to the Supreme Court by the other side, the narrative today would be that the Supreme Court just put part of Trump's travel ban on hold. </w:t>
      </w:r>
      <w:r w:rsidRPr="004B735B">
        <w:rPr>
          <w:rFonts w:asciiTheme="minorHAnsi" w:hAnsiTheme="minorHAnsi" w:cstheme="minorHAnsi"/>
          <w:u w:val="single"/>
          <w:lang w:val="en"/>
        </w:rPr>
        <w:t xml:space="preserve">It's also </w:t>
      </w:r>
      <w:r w:rsidRPr="004B735B">
        <w:rPr>
          <w:rFonts w:asciiTheme="minorHAnsi" w:hAnsiTheme="minorHAnsi" w:cstheme="minorHAnsi"/>
          <w:b/>
          <w:u w:val="single"/>
          <w:lang w:val="en"/>
        </w:rPr>
        <w:t>not altogether surprising</w:t>
      </w:r>
      <w:r w:rsidRPr="004B735B">
        <w:rPr>
          <w:rFonts w:asciiTheme="minorHAnsi" w:hAnsiTheme="minorHAnsi" w:cstheme="minorHAnsi"/>
          <w:u w:val="single"/>
          <w:lang w:val="en"/>
        </w:rPr>
        <w:t xml:space="preserve"> that the more left-leaning 9th Circuit Court of Appeals would go further in halting the ban than the Supreme Court would</w:t>
      </w:r>
      <w:r w:rsidRPr="004B735B">
        <w:rPr>
          <w:rFonts w:asciiTheme="minorHAnsi" w:hAnsiTheme="minorHAnsi" w:cstheme="minorHAnsi"/>
          <w:sz w:val="16"/>
          <w:lang w:val="en"/>
        </w:rPr>
        <w:t xml:space="preserve">. And the sum total is still that </w:t>
      </w:r>
      <w:r w:rsidRPr="004B735B">
        <w:rPr>
          <w:rFonts w:asciiTheme="minorHAnsi" w:hAnsiTheme="minorHAnsi" w:cstheme="minorHAnsi"/>
          <w:u w:val="single"/>
          <w:lang w:val="en"/>
        </w:rPr>
        <w:t xml:space="preserve">part of Trump's ban remains blocked, with </w:t>
      </w:r>
      <w:r w:rsidRPr="004B735B">
        <w:rPr>
          <w:rFonts w:asciiTheme="minorHAnsi" w:hAnsiTheme="minorHAnsi" w:cstheme="minorHAnsi"/>
          <w:b/>
          <w:u w:val="single"/>
          <w:lang w:val="en"/>
        </w:rPr>
        <w:t>no ruling on the overall constitutionality</w:t>
      </w:r>
      <w:r w:rsidRPr="004B735B">
        <w:rPr>
          <w:rFonts w:asciiTheme="minorHAnsi" w:hAnsiTheme="minorHAnsi" w:cstheme="minorHAnsi"/>
          <w:u w:val="single"/>
          <w:lang w:val="en"/>
        </w:rPr>
        <w:t xml:space="preserve"> and the possibility that it gets partially struck down for good. 2) We are simply talking about whether Trump overstepped his constitutional bounds with the travel ban executive order — </w:t>
      </w:r>
      <w:r w:rsidRPr="004B735B">
        <w:rPr>
          <w:rFonts w:asciiTheme="minorHAnsi" w:hAnsiTheme="minorHAnsi" w:cstheme="minorHAnsi"/>
          <w:b/>
          <w:u w:val="single"/>
          <w:lang w:val="en"/>
        </w:rPr>
        <w:t>a very low bar</w:t>
      </w:r>
      <w:r w:rsidRPr="004B735B">
        <w:rPr>
          <w:rFonts w:asciiTheme="minorHAnsi" w:hAnsiTheme="minorHAnsi" w:cstheme="minorHAnsi"/>
          <w:u w:val="single"/>
          <w:lang w:val="en"/>
        </w:rPr>
        <w:t xml:space="preserve"> — and not whether the broader policy is successful or popular.</w:t>
      </w:r>
      <w:r w:rsidRPr="004B735B">
        <w:rPr>
          <w:rFonts w:asciiTheme="minorHAnsi" w:hAnsiTheme="minorHAnsi" w:cstheme="minorHAnsi"/>
          <w:sz w:val="16"/>
          <w:lang w:val="en"/>
        </w:rPr>
        <w:t xml:space="preserve"> And </w:t>
      </w:r>
      <w:r w:rsidRPr="004B735B">
        <w:rPr>
          <w:rFonts w:asciiTheme="minorHAnsi" w:hAnsiTheme="minorHAnsi" w:cstheme="minorHAnsi"/>
          <w:u w:val="single"/>
          <w:lang w:val="en"/>
        </w:rPr>
        <w:t xml:space="preserve">in fact, a recent poll showed Americans </w:t>
      </w:r>
      <w:r w:rsidRPr="004B735B">
        <w:rPr>
          <w:rFonts w:asciiTheme="minorHAnsi" w:hAnsiTheme="minorHAnsi" w:cstheme="minorHAnsi"/>
          <w:b/>
          <w:u w:val="single"/>
          <w:lang w:val="en"/>
        </w:rPr>
        <w:t>oppose the ban</w:t>
      </w:r>
      <w:r w:rsidRPr="004B735B">
        <w:rPr>
          <w:rFonts w:asciiTheme="minorHAnsi" w:hAnsiTheme="minorHAnsi" w:cstheme="minorHAnsi"/>
          <w:u w:val="single"/>
          <w:lang w:val="en"/>
        </w:rPr>
        <w:t xml:space="preserve"> 52-43. 3) The degree to which the ban is being reinstated is in the eye of the beholder.</w:t>
      </w:r>
      <w:r w:rsidRPr="004B735B">
        <w:rPr>
          <w:rFonts w:asciiTheme="minorHAnsi" w:hAnsiTheme="minorHAnsi" w:cstheme="minorHAnsi"/>
          <w:sz w:val="16"/>
          <w:lang w:val="en"/>
        </w:rPr>
        <w:t xml:space="preserve"> Basically, the court says the ban “may not be enforced against foreign nationals who have a credible claim of a bona fide relationship with a person or entity in the United States.” </w:t>
      </w:r>
      <w:r w:rsidRPr="004B735B">
        <w:rPr>
          <w:rFonts w:asciiTheme="minorHAnsi" w:hAnsiTheme="minorHAnsi" w:cstheme="minorHAnsi"/>
          <w:u w:val="single"/>
          <w:lang w:val="en"/>
        </w:rPr>
        <w:t xml:space="preserve">This is who actually sued over the ban in the first place, and they </w:t>
      </w:r>
      <w:r w:rsidRPr="004B735B">
        <w:rPr>
          <w:rFonts w:asciiTheme="minorHAnsi" w:hAnsiTheme="minorHAnsi" w:cstheme="minorHAnsi"/>
          <w:b/>
          <w:u w:val="single"/>
          <w:lang w:val="en"/>
        </w:rPr>
        <w:t>remain exempt</w:t>
      </w:r>
      <w:r w:rsidRPr="004B735B">
        <w:rPr>
          <w:rFonts w:asciiTheme="minorHAnsi" w:hAnsiTheme="minorHAnsi" w:cstheme="minorHAnsi"/>
          <w:u w:val="single"/>
          <w:lang w:val="en"/>
        </w:rPr>
        <w:t xml:space="preserve"> from it, for now. 4) This is the </w:t>
      </w:r>
      <w:r w:rsidRPr="004B735B">
        <w:rPr>
          <w:rFonts w:asciiTheme="minorHAnsi" w:hAnsiTheme="minorHAnsi" w:cstheme="minorHAnsi"/>
          <w:b/>
          <w:u w:val="single"/>
          <w:lang w:val="en"/>
        </w:rPr>
        <w:t>revised, scaled-back version</w:t>
      </w:r>
      <w:r w:rsidRPr="004B735B">
        <w:rPr>
          <w:rFonts w:asciiTheme="minorHAnsi" w:hAnsiTheme="minorHAnsi" w:cstheme="minorHAnsi"/>
          <w:u w:val="single"/>
          <w:lang w:val="en"/>
        </w:rPr>
        <w:t xml:space="preserve"> of Trump's initial travel ban, which was also halted by the courts. And just a few weeks ago, Trump didn't seem to be a big fan of Version 2.0, tweeting, “The Justice Dept. should have stayed with the original Travel Ban, not the watered down, </w:t>
      </w:r>
      <w:r w:rsidRPr="004B735B">
        <w:rPr>
          <w:rFonts w:asciiTheme="minorHAnsi" w:hAnsiTheme="minorHAnsi" w:cstheme="minorHAnsi"/>
          <w:b/>
          <w:u w:val="single"/>
          <w:lang w:val="en"/>
        </w:rPr>
        <w:t>politically correct version</w:t>
      </w:r>
      <w:r w:rsidRPr="004B735B">
        <w:rPr>
          <w:rFonts w:asciiTheme="minorHAnsi" w:hAnsiTheme="minorHAnsi" w:cstheme="minorHAnsi"/>
          <w:u w:val="single"/>
          <w:lang w:val="en"/>
        </w:rPr>
        <w:t xml:space="preserve"> they submitted to S.C.” We are now to believe that a ban Trump suggested was </w:t>
      </w:r>
      <w:r w:rsidRPr="004B735B">
        <w:rPr>
          <w:rFonts w:asciiTheme="minorHAnsi" w:hAnsiTheme="minorHAnsi" w:cstheme="minorHAnsi"/>
          <w:b/>
          <w:u w:val="single"/>
          <w:lang w:val="en"/>
        </w:rPr>
        <w:t>inadequate and “watered down” is some big victory</w:t>
      </w:r>
      <w:r w:rsidRPr="004B735B">
        <w:rPr>
          <w:rFonts w:asciiTheme="minorHAnsi" w:hAnsiTheme="minorHAnsi" w:cstheme="minorHAnsi"/>
          <w:u w:val="single"/>
          <w:lang w:val="en"/>
        </w:rPr>
        <w:t xml:space="preserve"> for his agenda? 5) As The Fix's Amber Phillips notes, the whole purpose of the ban is now in doubt</w:t>
      </w:r>
      <w:r w:rsidRPr="004B735B">
        <w:rPr>
          <w:rFonts w:asciiTheme="minorHAnsi" w:hAnsiTheme="minorHAnsi" w:cstheme="minorHAnsi"/>
          <w:sz w:val="16"/>
          <w:lang w:val="en"/>
        </w:rPr>
        <w:t xml:space="preserve">. The White House initially pitched this as temporary travel ban needed to address an urgent national security concern while it developed more foolproof vetting procedures. It said it needed 90 days to do that (120 days for refugees); </w:t>
      </w:r>
      <w:r w:rsidRPr="004B735B">
        <w:rPr>
          <w:rFonts w:asciiTheme="minorHAnsi" w:hAnsiTheme="minorHAnsi" w:cstheme="minorHAnsi"/>
          <w:u w:val="single"/>
          <w:lang w:val="en"/>
        </w:rPr>
        <w:t xml:space="preserve">it's now been 150 days since the first attempt at a travel ban and 102 since the second (with no attacks by immigrants or refugees), but apparently the ban is </w:t>
      </w:r>
      <w:r w:rsidRPr="004B735B">
        <w:rPr>
          <w:rFonts w:asciiTheme="minorHAnsi" w:hAnsiTheme="minorHAnsi" w:cstheme="minorHAnsi"/>
          <w:b/>
          <w:u w:val="single"/>
          <w:lang w:val="en"/>
        </w:rPr>
        <w:t>still necessary</w:t>
      </w:r>
      <w:r w:rsidRPr="004B735B">
        <w:rPr>
          <w:rFonts w:asciiTheme="minorHAnsi" w:hAnsiTheme="minorHAnsi" w:cstheme="minorHAnsi"/>
          <w:u w:val="single"/>
          <w:lang w:val="en"/>
        </w:rPr>
        <w:t xml:space="preserve">? Even in their ruling, the judges seemed to allude to the idea that </w:t>
      </w:r>
      <w:r w:rsidRPr="004B735B">
        <w:rPr>
          <w:rFonts w:asciiTheme="minorHAnsi" w:hAnsiTheme="minorHAnsi" w:cstheme="minorHAnsi"/>
          <w:b/>
          <w:u w:val="single"/>
          <w:lang w:val="en"/>
        </w:rPr>
        <w:t>their input might be moot</w:t>
      </w:r>
      <w:r w:rsidRPr="004B735B">
        <w:rPr>
          <w:rFonts w:asciiTheme="minorHAnsi" w:hAnsiTheme="minorHAnsi" w:cstheme="minorHAnsi"/>
          <w:u w:val="single"/>
          <w:lang w:val="en"/>
        </w:rPr>
        <w:t xml:space="preserve"> because that window had passed.</w:t>
      </w:r>
      <w:r w:rsidRPr="004B735B">
        <w:rPr>
          <w:rFonts w:asciiTheme="minorHAnsi" w:hAnsiTheme="minorHAnsi" w:cstheme="minorHAnsi"/>
          <w:sz w:val="16"/>
          <w:lang w:val="en"/>
        </w:rPr>
        <w:t xml:space="preserve"> Here's what the justices wrote: In addition to the issues identified in the petitions, the parties are directed to address the following question: “Whether the challenges to §2(c) became moot on June 14, 2017.” Monday's ruling is a win for Trump only insofar as it wasn't another big setback — something he's become accustomed to both legislatively and in the courts. But this is a temporary ruling that is still blocking part of a signature executive order that Trump apparently isn't a huge fan of in the first place. For a president who said we'd grow tired of winning with him, to claim this as a big victory is pretty telling.</w:t>
      </w:r>
    </w:p>
    <w:p w:rsidR="00AE3B6D" w:rsidRPr="004B735B" w:rsidRDefault="00AE3B6D" w:rsidP="00AE3B6D">
      <w:pPr>
        <w:rPr>
          <w:rFonts w:asciiTheme="minorHAnsi" w:hAnsiTheme="minorHAnsi" w:cstheme="minorHAnsi"/>
        </w:rPr>
      </w:pPr>
    </w:p>
    <w:p w:rsidR="00AE3B6D" w:rsidRPr="004B735B" w:rsidRDefault="00AE3B6D" w:rsidP="00AE3B6D">
      <w:pPr>
        <w:rPr>
          <w:rFonts w:asciiTheme="minorHAnsi" w:hAnsiTheme="minorHAnsi" w:cstheme="minorHAnsi"/>
        </w:rPr>
      </w:pPr>
    </w:p>
    <w:bookmarkEnd w:id="2"/>
    <w:p w:rsidR="00AA687E" w:rsidRPr="004B735B" w:rsidRDefault="00AA687E" w:rsidP="00AA687E">
      <w:pPr>
        <w:pStyle w:val="Heading3"/>
        <w:rPr>
          <w:rFonts w:asciiTheme="minorHAnsi" w:hAnsiTheme="minorHAnsi" w:cstheme="minorHAnsi"/>
        </w:rPr>
      </w:pPr>
      <w:r w:rsidRPr="004B735B">
        <w:rPr>
          <w:rFonts w:asciiTheme="minorHAnsi" w:hAnsiTheme="minorHAnsi" w:cstheme="minorHAnsi"/>
        </w:rPr>
        <w:t xml:space="preserve">AT </w:t>
      </w:r>
      <w:r w:rsidR="003274FA" w:rsidRPr="004B735B">
        <w:rPr>
          <w:rFonts w:asciiTheme="minorHAnsi" w:hAnsiTheme="minorHAnsi" w:cstheme="minorHAnsi"/>
        </w:rPr>
        <w:t>– Wins Now (</w:t>
      </w:r>
      <w:r w:rsidRPr="004B735B">
        <w:rPr>
          <w:rFonts w:asciiTheme="minorHAnsi" w:hAnsiTheme="minorHAnsi" w:cstheme="minorHAnsi"/>
        </w:rPr>
        <w:t>Kate’</w:t>
      </w:r>
      <w:r w:rsidR="003274FA" w:rsidRPr="004B735B">
        <w:rPr>
          <w:rFonts w:asciiTheme="minorHAnsi" w:hAnsiTheme="minorHAnsi" w:cstheme="minorHAnsi"/>
        </w:rPr>
        <w:t>s Law)</w:t>
      </w:r>
    </w:p>
    <w:p w:rsidR="00AA687E" w:rsidRPr="004B735B" w:rsidRDefault="00AA687E" w:rsidP="003274FA">
      <w:pPr>
        <w:rPr>
          <w:rFonts w:asciiTheme="minorHAnsi" w:hAnsiTheme="minorHAnsi" w:cstheme="minorHAnsi"/>
        </w:rPr>
      </w:pPr>
    </w:p>
    <w:p w:rsidR="003274FA" w:rsidRPr="004B735B" w:rsidRDefault="003274FA" w:rsidP="003274FA">
      <w:pPr>
        <w:pStyle w:val="Heading4"/>
        <w:rPr>
          <w:rFonts w:asciiTheme="minorHAnsi" w:hAnsiTheme="minorHAnsi" w:cstheme="minorHAnsi"/>
        </w:rPr>
      </w:pPr>
      <w:r w:rsidRPr="004B735B">
        <w:rPr>
          <w:rFonts w:asciiTheme="minorHAnsi" w:hAnsiTheme="minorHAnsi" w:cstheme="minorHAnsi"/>
        </w:rPr>
        <w:t xml:space="preserve">Kate’s Law is </w:t>
      </w:r>
      <w:r w:rsidRPr="004B735B">
        <w:rPr>
          <w:rFonts w:asciiTheme="minorHAnsi" w:hAnsiTheme="minorHAnsi" w:cstheme="minorHAnsi"/>
          <w:u w:val="single"/>
        </w:rPr>
        <w:t>neg</w:t>
      </w:r>
      <w:r w:rsidRPr="004B735B">
        <w:rPr>
          <w:rFonts w:asciiTheme="minorHAnsi" w:hAnsiTheme="minorHAnsi" w:cstheme="minorHAnsi"/>
        </w:rPr>
        <w:t xml:space="preserve"> UQ – it proves Democrats will </w:t>
      </w:r>
      <w:r w:rsidRPr="004B735B">
        <w:rPr>
          <w:rFonts w:asciiTheme="minorHAnsi" w:hAnsiTheme="minorHAnsi" w:cstheme="minorHAnsi"/>
          <w:u w:val="single"/>
        </w:rPr>
        <w:t>unite to shut down all of his agenda</w:t>
      </w:r>
      <w:r w:rsidRPr="004B735B">
        <w:rPr>
          <w:rFonts w:asciiTheme="minorHAnsi" w:hAnsiTheme="minorHAnsi" w:cstheme="minorHAnsi"/>
        </w:rPr>
        <w:t xml:space="preserve"> in the </w:t>
      </w:r>
      <w:r w:rsidRPr="004B735B">
        <w:rPr>
          <w:rFonts w:asciiTheme="minorHAnsi" w:hAnsiTheme="minorHAnsi" w:cstheme="minorHAnsi"/>
          <w:u w:val="single"/>
        </w:rPr>
        <w:t>Senate</w:t>
      </w:r>
      <w:r w:rsidRPr="004B735B">
        <w:rPr>
          <w:rFonts w:asciiTheme="minorHAnsi" w:hAnsiTheme="minorHAnsi" w:cstheme="minorHAnsi"/>
        </w:rPr>
        <w:t xml:space="preserve"> now – he’ll never get to </w:t>
      </w:r>
      <w:r w:rsidRPr="004B735B">
        <w:rPr>
          <w:rFonts w:asciiTheme="minorHAnsi" w:hAnsiTheme="minorHAnsi" w:cstheme="minorHAnsi"/>
          <w:u w:val="single"/>
        </w:rPr>
        <w:t>sign it into law</w:t>
      </w:r>
      <w:r w:rsidRPr="004B735B">
        <w:rPr>
          <w:rFonts w:asciiTheme="minorHAnsi" w:hAnsiTheme="minorHAnsi" w:cstheme="minorHAnsi"/>
        </w:rPr>
        <w:t xml:space="preserve">  </w:t>
      </w:r>
    </w:p>
    <w:p w:rsidR="003274FA" w:rsidRPr="004B735B" w:rsidRDefault="003274FA" w:rsidP="003274FA">
      <w:pPr>
        <w:rPr>
          <w:rFonts w:asciiTheme="minorHAnsi" w:hAnsiTheme="minorHAnsi" w:cstheme="minorHAnsi"/>
        </w:rPr>
      </w:pPr>
      <w:r w:rsidRPr="004B735B">
        <w:rPr>
          <w:rStyle w:val="Style13ptBold"/>
          <w:rFonts w:asciiTheme="minorHAnsi" w:hAnsiTheme="minorHAnsi" w:cstheme="minorHAnsi"/>
        </w:rPr>
        <w:t>Jashinsky 6/29</w:t>
      </w:r>
      <w:r w:rsidRPr="004B735B">
        <w:rPr>
          <w:rFonts w:asciiTheme="minorHAnsi" w:hAnsiTheme="minorHAnsi" w:cstheme="minorHAnsi"/>
        </w:rPr>
        <w:t xml:space="preserve">/17 (Emily, commentary writer @ the Washington Examiner “How likely is it that Kate's Law will land on Trump's desk?” </w:t>
      </w:r>
      <w:hyperlink r:id="rId28" w:history="1">
        <w:r w:rsidRPr="004B735B">
          <w:rPr>
            <w:rStyle w:val="Hyperlink"/>
            <w:rFonts w:asciiTheme="minorHAnsi" w:hAnsiTheme="minorHAnsi" w:cstheme="minorHAnsi"/>
          </w:rPr>
          <w:t>http://www.washingtonexaminer.com/how-likely-is-it-that-kates-law-will-land-on-trumps-desk/article/2627480</w:t>
        </w:r>
      </w:hyperlink>
      <w:r w:rsidRPr="004B735B">
        <w:rPr>
          <w:rFonts w:asciiTheme="minorHAnsi" w:hAnsiTheme="minorHAnsi" w:cstheme="minorHAnsi"/>
        </w:rPr>
        <w:t xml:space="preserve"> Michael Stefanko) </w:t>
      </w:r>
    </w:p>
    <w:p w:rsidR="00AA687E" w:rsidRPr="004B735B" w:rsidRDefault="003274FA" w:rsidP="00AA687E">
      <w:pPr>
        <w:rPr>
          <w:rFonts w:asciiTheme="minorHAnsi" w:hAnsiTheme="minorHAnsi" w:cstheme="minorHAnsi"/>
          <w:u w:val="single"/>
        </w:rPr>
      </w:pPr>
      <w:r w:rsidRPr="004B735B">
        <w:rPr>
          <w:rFonts w:asciiTheme="minorHAnsi" w:hAnsiTheme="minorHAnsi" w:cstheme="minorHAnsi"/>
          <w:sz w:val="10"/>
        </w:rPr>
        <w:t xml:space="preserve">by Emily Jashinsky | Jun 29, 2017, 4:05 PM Share on Twitter Share on Facebook Email this article Share on LinkedIn What will it take for the Senate to land Kate's Law on the presidentâ€™s desk for signing? (AP Photo/Evan Vucci) What will it take for the Senate to land Kate's Law on the presidentâ€™s desk for signing? (AP Photo/Evan Vucci) Recommended for You 24 House Democrats side with GOP, vote for Kate's Law Trump's tweets unnerve Republican allies Sen. Joe Donnelly fundraises off 'fighting back' against Trump — in a state Trump won by 20 points If 'face-lift' tweet about 'Morning Joe' and Mika Brzezinski tweet doesn't cross the line, does Trump have one at all? Rex Tillerson berates White House aide over blocked State Department staffing nominees: Report On Thursday, the House will vote on Kate's Law, a bill that stiffens penalties for illegal immigrants caught entering the country repeatedly. </w:t>
      </w:r>
      <w:r w:rsidRPr="004B735B">
        <w:rPr>
          <w:rFonts w:asciiTheme="minorHAnsi" w:hAnsiTheme="minorHAnsi" w:cstheme="minorHAnsi"/>
          <w:u w:val="single"/>
        </w:rPr>
        <w:t xml:space="preserve">The legislation is expected to pass, sending it over to </w:t>
      </w:r>
      <w:r w:rsidRPr="004B735B">
        <w:rPr>
          <w:rFonts w:asciiTheme="minorHAnsi" w:hAnsiTheme="minorHAnsi" w:cstheme="minorHAnsi"/>
          <w:highlight w:val="yellow"/>
          <w:u w:val="single"/>
        </w:rPr>
        <w:t>the upper chamber</w:t>
      </w:r>
      <w:r w:rsidRPr="004B735B">
        <w:rPr>
          <w:rFonts w:asciiTheme="minorHAnsi" w:hAnsiTheme="minorHAnsi" w:cstheme="minorHAnsi"/>
          <w:u w:val="single"/>
        </w:rPr>
        <w:t xml:space="preserve"> for consideration where its </w:t>
      </w:r>
      <w:r w:rsidRPr="004B735B">
        <w:rPr>
          <w:rFonts w:asciiTheme="minorHAnsi" w:hAnsiTheme="minorHAnsi" w:cstheme="minorHAnsi"/>
          <w:highlight w:val="yellow"/>
          <w:u w:val="single"/>
        </w:rPr>
        <w:t>chances</w:t>
      </w:r>
      <w:r w:rsidRPr="004B735B">
        <w:rPr>
          <w:rFonts w:asciiTheme="minorHAnsi" w:hAnsiTheme="minorHAnsi" w:cstheme="minorHAnsi"/>
          <w:u w:val="single"/>
        </w:rPr>
        <w:t xml:space="preserve"> of surviving a vote </w:t>
      </w:r>
      <w:r w:rsidRPr="004B735B">
        <w:rPr>
          <w:rStyle w:val="Emphasis"/>
          <w:rFonts w:asciiTheme="minorHAnsi" w:hAnsiTheme="minorHAnsi" w:cstheme="minorHAnsi"/>
          <w:highlight w:val="yellow"/>
        </w:rPr>
        <w:t>are much lower</w:t>
      </w:r>
      <w:r w:rsidRPr="004B735B">
        <w:rPr>
          <w:rFonts w:asciiTheme="minorHAnsi" w:hAnsiTheme="minorHAnsi" w:cstheme="minorHAnsi"/>
          <w:u w:val="single"/>
        </w:rPr>
        <w:t xml:space="preserve">. What will it take for the Senate to land Kate's Law on the president's desk for signing? </w:t>
      </w:r>
      <w:r w:rsidRPr="004B735B">
        <w:rPr>
          <w:rFonts w:asciiTheme="minorHAnsi" w:hAnsiTheme="minorHAnsi" w:cstheme="minorHAnsi"/>
          <w:highlight w:val="yellow"/>
          <w:u w:val="single"/>
        </w:rPr>
        <w:t>Republicans</w:t>
      </w:r>
      <w:r w:rsidRPr="004B735B">
        <w:rPr>
          <w:rFonts w:asciiTheme="minorHAnsi" w:hAnsiTheme="minorHAnsi" w:cstheme="minorHAnsi"/>
          <w:u w:val="single"/>
        </w:rPr>
        <w:t xml:space="preserve">, 52 of whom currently serve in the Senate, will </w:t>
      </w:r>
      <w:r w:rsidRPr="004B735B">
        <w:rPr>
          <w:rFonts w:asciiTheme="minorHAnsi" w:hAnsiTheme="minorHAnsi" w:cstheme="minorHAnsi"/>
          <w:highlight w:val="yellow"/>
          <w:u w:val="single"/>
        </w:rPr>
        <w:t>need 60 votes</w:t>
      </w:r>
      <w:r w:rsidRPr="004B735B">
        <w:rPr>
          <w:rFonts w:asciiTheme="minorHAnsi" w:hAnsiTheme="minorHAnsi" w:cstheme="minorHAnsi"/>
          <w:u w:val="single"/>
        </w:rPr>
        <w:t xml:space="preserve"> in favor of the bill, meaning the GOP have to win the support of eight Democrats. A bipartisan vote is likely, but </w:t>
      </w:r>
      <w:r w:rsidRPr="004B735B">
        <w:rPr>
          <w:rFonts w:asciiTheme="minorHAnsi" w:hAnsiTheme="minorHAnsi" w:cstheme="minorHAnsi"/>
          <w:highlight w:val="yellow"/>
          <w:u w:val="single"/>
        </w:rPr>
        <w:t>finding eight Democratic senators may be a bar too high</w:t>
      </w:r>
      <w:r w:rsidRPr="004B735B">
        <w:rPr>
          <w:rFonts w:asciiTheme="minorHAnsi" w:hAnsiTheme="minorHAnsi" w:cstheme="minorHAnsi"/>
          <w:u w:val="single"/>
        </w:rPr>
        <w:t xml:space="preserve"> to overcome. </w:t>
      </w:r>
      <w:r w:rsidRPr="004B735B">
        <w:rPr>
          <w:rFonts w:asciiTheme="minorHAnsi" w:hAnsiTheme="minorHAnsi" w:cstheme="minorHAnsi"/>
          <w:sz w:val="10"/>
        </w:rPr>
        <w:t xml:space="preserve">When the bill was considered in July 2016, three Democrats actually voted to advance it: Sens. Joe Manchin, D-W.V., Heidi Heitkamp, D-N.D., and Joe Donnelly, D-Ind. That's the same group of Senate Democrats that voted to confirm Justice Neil Gorsuch in April, signaling their willingness to compromise with Republicans in the Trump era, even amid mounting pressure from an increasingly energetic base. Still, assuming those three votes remain, Republicans will need to tack on an additional five. That's asking a lot when your president's approval rating is as low as it is. </w:t>
      </w:r>
      <w:r w:rsidRPr="004B735B">
        <w:rPr>
          <w:rFonts w:asciiTheme="minorHAnsi" w:hAnsiTheme="minorHAnsi" w:cstheme="minorHAnsi"/>
          <w:highlight w:val="yellow"/>
          <w:u w:val="single"/>
        </w:rPr>
        <w:t xml:space="preserve">Democrats are under pressure to </w:t>
      </w:r>
      <w:r w:rsidRPr="004B735B">
        <w:rPr>
          <w:rStyle w:val="Emphasis"/>
          <w:rFonts w:asciiTheme="minorHAnsi" w:hAnsiTheme="minorHAnsi" w:cstheme="minorHAnsi"/>
          <w:highlight w:val="yellow"/>
        </w:rPr>
        <w:t>distance themselves from his agenda at all costs</w:t>
      </w:r>
      <w:r w:rsidRPr="004B735B">
        <w:rPr>
          <w:rFonts w:asciiTheme="minorHAnsi" w:hAnsiTheme="minorHAnsi" w:cstheme="minorHAnsi"/>
          <w:u w:val="single"/>
        </w:rPr>
        <w:t xml:space="preserve"> or risk an onslaught of attacks from progressives unbothered by the task of slamming them for cooperating with President Trump on any policies.</w:t>
      </w:r>
      <w:r w:rsidRPr="004B735B">
        <w:rPr>
          <w:rFonts w:asciiTheme="minorHAnsi" w:hAnsiTheme="minorHAnsi" w:cstheme="minorHAnsi"/>
          <w:sz w:val="10"/>
        </w:rPr>
        <w:t xml:space="preserve"> In that environment, it makes it difficult to imagine any additional Democrats shifting to side with Republicans. At the same time, </w:t>
      </w:r>
      <w:r w:rsidRPr="004B735B">
        <w:rPr>
          <w:rFonts w:asciiTheme="minorHAnsi" w:hAnsiTheme="minorHAnsi" w:cstheme="minorHAnsi"/>
          <w:u w:val="single"/>
        </w:rPr>
        <w:t>Trump's campaign was boosted in large part by his hardline stance on immigration</w:t>
      </w:r>
      <w:r w:rsidRPr="004B735B">
        <w:rPr>
          <w:rFonts w:asciiTheme="minorHAnsi" w:hAnsiTheme="minorHAnsi" w:cstheme="minorHAnsi"/>
          <w:sz w:val="10"/>
        </w:rPr>
        <w:t xml:space="preserve"> policies, revealing the hunger for a crackdown to be more widespread than many observers understood. Speaking to reporters in the Capitol on Tuesday, House Democratic Whip Steny Hoyer, D-Md., signaled more understanding for members of his party who sided with Republicans on the law. According to The Hill: Hoyer suggested the "public's perception of allowing people to come back in, commit crimes and not have a more serious sentence" could harm vulnerable Democrats. "You talk to the families who have been adversely affected by that, it is a wrenching experience," he said Tuesday morning. "Members believe that that's pretty serious business, [and] I agree with that." A handful of Democrats representing states Trump won, in some cases by significant margins, could benefit from adding one bipartisan compromise to their records, especially on a policy that's likely popular with their constituents. Even so, when the bill gets to the Senate, it's hard to imagine vulnerable lawmakers such as Sens. Claire McCaskill, D-Mo., or Tammy Baldwin, D-Wis., ever getting behind the bill. </w:t>
      </w:r>
      <w:r w:rsidRPr="004B735B">
        <w:rPr>
          <w:rStyle w:val="Emphasis"/>
          <w:rFonts w:asciiTheme="minorHAnsi" w:hAnsiTheme="minorHAnsi" w:cstheme="minorHAnsi"/>
          <w:highlight w:val="yellow"/>
        </w:rPr>
        <w:t>It's unlikely</w:t>
      </w:r>
      <w:r w:rsidRPr="004B735B">
        <w:rPr>
          <w:rFonts w:asciiTheme="minorHAnsi" w:hAnsiTheme="minorHAnsi" w:cstheme="minorHAnsi"/>
          <w:u w:val="single"/>
        </w:rPr>
        <w:t xml:space="preserve"> that </w:t>
      </w:r>
      <w:r w:rsidRPr="004B735B">
        <w:rPr>
          <w:rStyle w:val="Emphasis"/>
          <w:rFonts w:asciiTheme="minorHAnsi" w:hAnsiTheme="minorHAnsi" w:cstheme="minorHAnsi"/>
          <w:highlight w:val="yellow"/>
        </w:rPr>
        <w:t>Kate's Law will make it to Trump's desk</w:t>
      </w:r>
      <w:r w:rsidRPr="004B735B">
        <w:rPr>
          <w:rFonts w:asciiTheme="minorHAnsi" w:hAnsiTheme="minorHAnsi" w:cstheme="minorHAnsi"/>
          <w:u w:val="single"/>
        </w:rPr>
        <w:t xml:space="preserve"> this time around. </w:t>
      </w:r>
    </w:p>
    <w:p w:rsidR="007B555C" w:rsidRPr="004B735B" w:rsidRDefault="007B555C" w:rsidP="007B555C">
      <w:pPr>
        <w:pStyle w:val="Heading4"/>
        <w:rPr>
          <w:rFonts w:asciiTheme="minorHAnsi" w:hAnsiTheme="minorHAnsi" w:cstheme="minorHAnsi"/>
        </w:rPr>
      </w:pPr>
      <w:r w:rsidRPr="004B735B">
        <w:rPr>
          <w:rFonts w:asciiTheme="minorHAnsi" w:hAnsiTheme="minorHAnsi" w:cstheme="minorHAnsi"/>
        </w:rPr>
        <w:t xml:space="preserve">Kate’s law </w:t>
      </w:r>
      <w:r w:rsidRPr="004B735B">
        <w:rPr>
          <w:rFonts w:asciiTheme="minorHAnsi" w:hAnsiTheme="minorHAnsi" w:cstheme="minorHAnsi"/>
          <w:u w:val="single"/>
        </w:rPr>
        <w:t>isn’t a win</w:t>
      </w:r>
      <w:r w:rsidRPr="004B735B">
        <w:rPr>
          <w:rFonts w:asciiTheme="minorHAnsi" w:hAnsiTheme="minorHAnsi" w:cstheme="minorHAnsi"/>
        </w:rPr>
        <w:t xml:space="preserve"> and </w:t>
      </w:r>
      <w:r w:rsidRPr="004B735B">
        <w:rPr>
          <w:rFonts w:asciiTheme="minorHAnsi" w:hAnsiTheme="minorHAnsi" w:cstheme="minorHAnsi"/>
          <w:u w:val="single"/>
        </w:rPr>
        <w:t>isn’t tied to Trump</w:t>
      </w:r>
      <w:r w:rsidRPr="004B735B">
        <w:rPr>
          <w:rFonts w:asciiTheme="minorHAnsi" w:hAnsiTheme="minorHAnsi" w:cstheme="minorHAnsi"/>
        </w:rPr>
        <w:t xml:space="preserve"> – it’s </w:t>
      </w:r>
      <w:r w:rsidRPr="004B735B">
        <w:rPr>
          <w:rFonts w:asciiTheme="minorHAnsi" w:hAnsiTheme="minorHAnsi" w:cstheme="minorHAnsi"/>
          <w:u w:val="single"/>
        </w:rPr>
        <w:t>too limited</w:t>
      </w:r>
      <w:r w:rsidRPr="004B735B">
        <w:rPr>
          <w:rFonts w:asciiTheme="minorHAnsi" w:hAnsiTheme="minorHAnsi" w:cstheme="minorHAnsi"/>
        </w:rPr>
        <w:t xml:space="preserve"> and doesn’t signal </w:t>
      </w:r>
      <w:r w:rsidRPr="004B735B">
        <w:rPr>
          <w:rFonts w:asciiTheme="minorHAnsi" w:hAnsiTheme="minorHAnsi" w:cstheme="minorHAnsi"/>
          <w:u w:val="single"/>
        </w:rPr>
        <w:t>Trump’s ability</w:t>
      </w:r>
      <w:r w:rsidRPr="004B735B">
        <w:rPr>
          <w:rFonts w:asciiTheme="minorHAnsi" w:hAnsiTheme="minorHAnsi" w:cstheme="minorHAnsi"/>
        </w:rPr>
        <w:t xml:space="preserve"> to push through Congressional gridlock.</w:t>
      </w:r>
    </w:p>
    <w:p w:rsidR="007B555C" w:rsidRPr="004B735B" w:rsidRDefault="007B555C" w:rsidP="007B555C">
      <w:pPr>
        <w:rPr>
          <w:rFonts w:asciiTheme="minorHAnsi" w:hAnsiTheme="minorHAnsi" w:cstheme="minorHAnsi"/>
        </w:rPr>
      </w:pPr>
      <w:r w:rsidRPr="004B735B">
        <w:rPr>
          <w:rStyle w:val="Style13ptBold"/>
          <w:rFonts w:asciiTheme="minorHAnsi" w:hAnsiTheme="minorHAnsi" w:cstheme="minorHAnsi"/>
        </w:rPr>
        <w:t>DeBonis &amp; Nakamura ‘6/28</w:t>
      </w:r>
      <w:r w:rsidRPr="004B735B">
        <w:rPr>
          <w:rFonts w:asciiTheme="minorHAnsi" w:hAnsiTheme="minorHAnsi" w:cstheme="minorHAnsi"/>
        </w:rPr>
        <w:t xml:space="preserve"> </w:t>
      </w:r>
      <w:r w:rsidRPr="004B735B">
        <w:rPr>
          <w:rFonts w:asciiTheme="minorHAnsi" w:hAnsiTheme="minorHAnsi" w:cstheme="minorHAnsi"/>
          <w:sz w:val="16"/>
          <w:szCs w:val="16"/>
        </w:rPr>
        <w:t xml:space="preserve">(Mike; David; 6/28/17; political analysts; The Washington Post; “Tougher immigration policies face first major legislative test of Trump era”; </w:t>
      </w:r>
      <w:hyperlink r:id="rId29" w:history="1">
        <w:r w:rsidRPr="004B735B">
          <w:rPr>
            <w:rFonts w:asciiTheme="minorHAnsi" w:hAnsiTheme="minorHAnsi" w:cstheme="minorHAnsi"/>
            <w:sz w:val="16"/>
            <w:szCs w:val="16"/>
          </w:rPr>
          <w:t>https://www.washingtonpost.com/powerpost/tougher-immigration-policies-face-first-major-legislative-test-of-trump-era/2017/06/28/20ea6090-5c3c-11e7-9b7d-14576dc0f39d_story.html?utm_term=.5427f5bb6001</w:t>
        </w:r>
      </w:hyperlink>
      <w:r w:rsidRPr="004B735B">
        <w:rPr>
          <w:rFonts w:asciiTheme="minorHAnsi" w:hAnsiTheme="minorHAnsi" w:cstheme="minorHAnsi"/>
          <w:sz w:val="16"/>
          <w:szCs w:val="16"/>
        </w:rPr>
        <w:t>; DOA: 6/1/17)</w:t>
      </w:r>
    </w:p>
    <w:p w:rsidR="007B555C" w:rsidRPr="004B735B" w:rsidRDefault="007B555C" w:rsidP="00AA687E">
      <w:pPr>
        <w:rPr>
          <w:rFonts w:asciiTheme="minorHAnsi" w:hAnsiTheme="minorHAnsi" w:cstheme="minorHAnsi"/>
          <w:sz w:val="16"/>
        </w:rPr>
      </w:pPr>
      <w:r w:rsidRPr="004B735B">
        <w:rPr>
          <w:rStyle w:val="StyleUnderline"/>
          <w:rFonts w:asciiTheme="minorHAnsi" w:hAnsiTheme="minorHAnsi" w:cstheme="minorHAnsi"/>
        </w:rPr>
        <w:t xml:space="preserve">Trump’s executive actions have had </w:t>
      </w:r>
      <w:r w:rsidRPr="004B735B">
        <w:rPr>
          <w:rStyle w:val="Emphasis"/>
          <w:rFonts w:asciiTheme="minorHAnsi" w:hAnsiTheme="minorHAnsi" w:cstheme="minorHAnsi"/>
        </w:rPr>
        <w:t>limited success</w:t>
      </w:r>
      <w:r w:rsidRPr="004B735B">
        <w:rPr>
          <w:rFonts w:asciiTheme="minorHAnsi" w:hAnsiTheme="minorHAnsi" w:cstheme="minorHAnsi"/>
          <w:sz w:val="16"/>
        </w:rPr>
        <w:t xml:space="preserve">. </w:t>
      </w:r>
      <w:r w:rsidRPr="004B735B">
        <w:rPr>
          <w:rStyle w:val="StyleUnderline"/>
          <w:rFonts w:asciiTheme="minorHAnsi" w:hAnsiTheme="minorHAnsi" w:cstheme="minorHAnsi"/>
        </w:rPr>
        <w:t>His entry ban on refugees and immigrants from</w:t>
      </w:r>
      <w:r w:rsidRPr="004B735B">
        <w:rPr>
          <w:rFonts w:asciiTheme="minorHAnsi" w:hAnsiTheme="minorHAnsi" w:cstheme="minorHAnsi"/>
          <w:sz w:val="16"/>
        </w:rPr>
        <w:t xml:space="preserve"> several </w:t>
      </w:r>
      <w:r w:rsidRPr="004B735B">
        <w:rPr>
          <w:rStyle w:val="StyleUnderline"/>
          <w:rFonts w:asciiTheme="minorHAnsi" w:hAnsiTheme="minorHAnsi" w:cstheme="minorHAnsi"/>
        </w:rPr>
        <w:t xml:space="preserve">Muslim-majority countries was </w:t>
      </w:r>
      <w:r w:rsidRPr="004B735B">
        <w:rPr>
          <w:rStyle w:val="Emphasis"/>
          <w:rFonts w:asciiTheme="minorHAnsi" w:hAnsiTheme="minorHAnsi" w:cstheme="minorHAnsi"/>
        </w:rPr>
        <w:t>held up in federal court</w:t>
      </w:r>
      <w:r w:rsidRPr="004B735B">
        <w:rPr>
          <w:rFonts w:asciiTheme="minorHAnsi" w:hAnsiTheme="minorHAnsi" w:cstheme="minorHAnsi"/>
          <w:sz w:val="16"/>
        </w:rPr>
        <w:t xml:space="preserve"> until the Supreme Court ruled this week that some of the provisions could be enacted while the Justices prepare for a hearing on the ban in the fall. Arrests of undocumented immigrants have spiked under Trump compared with the final couple of years under his predecessor, former president Barack Obama, who had sought to shield more immigrants from deportations. Illegal border crossings have fallen significantly since Trump took office, which immigrant rights advocates have said could be an effect of Trump’s harsh rhetoric about illegal immigrants. </w:t>
      </w:r>
      <w:r w:rsidRPr="004B735B">
        <w:rPr>
          <w:rStyle w:val="StyleUnderline"/>
          <w:rFonts w:asciiTheme="minorHAnsi" w:hAnsiTheme="minorHAnsi" w:cstheme="minorHAnsi"/>
        </w:rPr>
        <w:t xml:space="preserve">But on the legislative front, </w:t>
      </w:r>
      <w:r w:rsidRPr="004B735B">
        <w:rPr>
          <w:rStyle w:val="Emphasis"/>
          <w:rFonts w:asciiTheme="minorHAnsi" w:hAnsiTheme="minorHAnsi" w:cstheme="minorHAnsi"/>
        </w:rPr>
        <w:t>there has been little activity</w:t>
      </w:r>
      <w:r w:rsidRPr="004B735B">
        <w:rPr>
          <w:rFonts w:asciiTheme="minorHAnsi" w:hAnsiTheme="minorHAnsi" w:cstheme="minorHAnsi"/>
          <w:sz w:val="16"/>
        </w:rPr>
        <w:t xml:space="preserve">. </w:t>
      </w:r>
      <w:r w:rsidRPr="004B735B">
        <w:rPr>
          <w:rStyle w:val="StyleUnderline"/>
          <w:rFonts w:asciiTheme="minorHAnsi" w:hAnsiTheme="minorHAnsi" w:cstheme="minorHAnsi"/>
        </w:rPr>
        <w:t>Trump</w:t>
      </w:r>
      <w:r w:rsidRPr="004B735B">
        <w:rPr>
          <w:rFonts w:asciiTheme="minorHAnsi" w:hAnsiTheme="minorHAnsi" w:cstheme="minorHAnsi"/>
          <w:sz w:val="16"/>
        </w:rPr>
        <w:t xml:space="preserve"> had </w:t>
      </w:r>
      <w:r w:rsidRPr="004B735B">
        <w:rPr>
          <w:rStyle w:val="StyleUnderline"/>
          <w:rFonts w:asciiTheme="minorHAnsi" w:hAnsiTheme="minorHAnsi" w:cstheme="minorHAnsi"/>
        </w:rPr>
        <w:t>suggested</w:t>
      </w:r>
      <w:r w:rsidRPr="004B735B">
        <w:rPr>
          <w:rFonts w:asciiTheme="minorHAnsi" w:hAnsiTheme="minorHAnsi" w:cstheme="minorHAnsi"/>
          <w:sz w:val="16"/>
        </w:rPr>
        <w:t xml:space="preserve"> in February that </w:t>
      </w:r>
      <w:r w:rsidRPr="004B735B">
        <w:rPr>
          <w:rStyle w:val="StyleUnderline"/>
          <w:rFonts w:asciiTheme="minorHAnsi" w:hAnsiTheme="minorHAnsi" w:cstheme="minorHAnsi"/>
        </w:rPr>
        <w:t>he would be open to a comprehensive immigration bill</w:t>
      </w:r>
      <w:r w:rsidRPr="004B735B">
        <w:rPr>
          <w:rFonts w:asciiTheme="minorHAnsi" w:hAnsiTheme="minorHAnsi" w:cstheme="minorHAnsi"/>
          <w:sz w:val="16"/>
        </w:rPr>
        <w:t xml:space="preserve"> that eluded presidents George W. Bush and Obama, </w:t>
      </w:r>
      <w:r w:rsidRPr="004B735B">
        <w:rPr>
          <w:rStyle w:val="StyleUnderline"/>
          <w:rFonts w:asciiTheme="minorHAnsi" w:hAnsiTheme="minorHAnsi" w:cstheme="minorHAnsi"/>
        </w:rPr>
        <w:t>but gaining buy-in from Democrats, and even</w:t>
      </w:r>
      <w:r w:rsidRPr="004B735B">
        <w:rPr>
          <w:rFonts w:asciiTheme="minorHAnsi" w:hAnsiTheme="minorHAnsi" w:cstheme="minorHAnsi"/>
          <w:sz w:val="16"/>
        </w:rPr>
        <w:t xml:space="preserve"> some </w:t>
      </w:r>
      <w:r w:rsidRPr="004B735B">
        <w:rPr>
          <w:rStyle w:val="StyleUnderline"/>
          <w:rFonts w:asciiTheme="minorHAnsi" w:hAnsiTheme="minorHAnsi" w:cstheme="minorHAnsi"/>
        </w:rPr>
        <w:t xml:space="preserve">moderate Republicans, is </w:t>
      </w:r>
      <w:r w:rsidRPr="004B735B">
        <w:rPr>
          <w:rStyle w:val="Emphasis"/>
          <w:rFonts w:asciiTheme="minorHAnsi" w:hAnsiTheme="minorHAnsi" w:cstheme="minorHAnsi"/>
        </w:rPr>
        <w:t>seen as unlikely unless Trump is willing to compromise</w:t>
      </w:r>
      <w:r w:rsidRPr="004B735B">
        <w:rPr>
          <w:rFonts w:asciiTheme="minorHAnsi" w:hAnsiTheme="minorHAnsi" w:cstheme="minorHAnsi"/>
          <w:sz w:val="16"/>
        </w:rPr>
        <w:t xml:space="preserve"> by allowing many unauthorized immigrants to gain legal status. </w:t>
      </w:r>
      <w:r w:rsidRPr="004B735B">
        <w:rPr>
          <w:rStyle w:val="StyleUnderline"/>
          <w:rFonts w:asciiTheme="minorHAnsi" w:hAnsiTheme="minorHAnsi" w:cstheme="minorHAnsi"/>
        </w:rPr>
        <w:t xml:space="preserve">The House bills, </w:t>
      </w:r>
      <w:r w:rsidRPr="004B735B">
        <w:rPr>
          <w:rStyle w:val="Emphasis"/>
          <w:rFonts w:asciiTheme="minorHAnsi" w:hAnsiTheme="minorHAnsi" w:cstheme="minorHAnsi"/>
        </w:rPr>
        <w:t>by contrast</w:t>
      </w:r>
      <w:r w:rsidRPr="004B735B">
        <w:rPr>
          <w:rStyle w:val="StyleUnderline"/>
          <w:rFonts w:asciiTheme="minorHAnsi" w:hAnsiTheme="minorHAnsi" w:cstheme="minorHAnsi"/>
        </w:rPr>
        <w:t>, aim to enact tougher enforcement policies</w:t>
      </w:r>
      <w:r w:rsidRPr="004B735B">
        <w:rPr>
          <w:rFonts w:asciiTheme="minorHAnsi" w:hAnsiTheme="minorHAnsi" w:cstheme="minorHAnsi"/>
          <w:sz w:val="16"/>
        </w:rPr>
        <w:t>. One bill, known as “</w:t>
      </w:r>
      <w:r w:rsidRPr="004B735B">
        <w:rPr>
          <w:rStyle w:val="StyleUnderline"/>
          <w:rFonts w:asciiTheme="minorHAnsi" w:hAnsiTheme="minorHAnsi" w:cstheme="minorHAnsi"/>
        </w:rPr>
        <w:t>Kate’s Law</w:t>
      </w:r>
      <w:r w:rsidRPr="004B735B">
        <w:rPr>
          <w:rFonts w:asciiTheme="minorHAnsi" w:hAnsiTheme="minorHAnsi" w:cstheme="minorHAnsi"/>
          <w:sz w:val="16"/>
        </w:rPr>
        <w:t xml:space="preserve">,” is named after Kate Steinle, the 32-year-old woman who was shot and killed in 2015 by an illegal immigrant who had been deported five times. The bill </w:t>
      </w:r>
      <w:r w:rsidRPr="004B735B">
        <w:rPr>
          <w:rStyle w:val="StyleUnderline"/>
          <w:rFonts w:asciiTheme="minorHAnsi" w:hAnsiTheme="minorHAnsi" w:cstheme="minorHAnsi"/>
        </w:rPr>
        <w:t>enhances penalties for convicted and deported criminals who reenter the U</w:t>
      </w:r>
      <w:r w:rsidRPr="004B735B">
        <w:rPr>
          <w:rFonts w:asciiTheme="minorHAnsi" w:hAnsiTheme="minorHAnsi" w:cstheme="minorHAnsi"/>
          <w:sz w:val="16"/>
        </w:rPr>
        <w:t xml:space="preserve">nited </w:t>
      </w:r>
      <w:r w:rsidRPr="004B735B">
        <w:rPr>
          <w:rStyle w:val="StyleUnderline"/>
          <w:rFonts w:asciiTheme="minorHAnsi" w:hAnsiTheme="minorHAnsi" w:cstheme="minorHAnsi"/>
        </w:rPr>
        <w:t>S</w:t>
      </w:r>
      <w:r w:rsidRPr="004B735B">
        <w:rPr>
          <w:rFonts w:asciiTheme="minorHAnsi" w:hAnsiTheme="minorHAnsi" w:cstheme="minorHAnsi"/>
          <w:sz w:val="16"/>
        </w:rPr>
        <w:t xml:space="preserve">tates illegally. The other bill, called the No Sanctuary for Criminals Act, would bar some federal grants from so-called sanctuary cities that do not cooperate with federal immigration enforcement authorities and allow victims of crimes committed by illegal immigrants to sue those cities. “This is about protecting law-abiding citizens and getting criminals off of our streets, plain and simple,” House Speaker Paul D. Ryan (R-Wis.) said Tuesday. </w:t>
      </w:r>
      <w:r w:rsidRPr="004B735B">
        <w:rPr>
          <w:rStyle w:val="StyleUnderline"/>
          <w:rFonts w:asciiTheme="minorHAnsi" w:hAnsiTheme="minorHAnsi" w:cstheme="minorHAnsi"/>
        </w:rPr>
        <w:t>But several House conservatives</w:t>
      </w:r>
      <w:r w:rsidRPr="004B735B">
        <w:rPr>
          <w:rFonts w:asciiTheme="minorHAnsi" w:hAnsiTheme="minorHAnsi" w:cstheme="minorHAnsi"/>
          <w:sz w:val="16"/>
        </w:rPr>
        <w:t xml:space="preserve"> — </w:t>
      </w:r>
      <w:r w:rsidRPr="004B735B">
        <w:rPr>
          <w:rStyle w:val="Emphasis"/>
          <w:rFonts w:asciiTheme="minorHAnsi" w:hAnsiTheme="minorHAnsi" w:cstheme="minorHAnsi"/>
        </w:rPr>
        <w:t>already frustrated that Trump has not acted</w:t>
      </w:r>
      <w:r w:rsidRPr="004B735B">
        <w:rPr>
          <w:rFonts w:asciiTheme="minorHAnsi" w:hAnsiTheme="minorHAnsi" w:cstheme="minorHAnsi"/>
          <w:sz w:val="16"/>
        </w:rPr>
        <w:t xml:space="preserve"> more </w:t>
      </w:r>
      <w:r w:rsidRPr="004B735B">
        <w:rPr>
          <w:rStyle w:val="Emphasis"/>
          <w:rFonts w:asciiTheme="minorHAnsi" w:hAnsiTheme="minorHAnsi" w:cstheme="minorHAnsi"/>
        </w:rPr>
        <w:t>quickly</w:t>
      </w:r>
      <w:r w:rsidRPr="004B735B">
        <w:rPr>
          <w:rStyle w:val="StyleUnderline"/>
          <w:rFonts w:asciiTheme="minorHAnsi" w:hAnsiTheme="minorHAnsi" w:cstheme="minorHAnsi"/>
        </w:rPr>
        <w:t xml:space="preserve"> to undo Obama’s</w:t>
      </w:r>
      <w:r w:rsidRPr="004B735B">
        <w:rPr>
          <w:rFonts w:asciiTheme="minorHAnsi" w:hAnsiTheme="minorHAnsi" w:cstheme="minorHAnsi"/>
          <w:sz w:val="16"/>
        </w:rPr>
        <w:t xml:space="preserve"> executive </w:t>
      </w:r>
      <w:r w:rsidRPr="004B735B">
        <w:rPr>
          <w:rStyle w:val="StyleUnderline"/>
          <w:rFonts w:asciiTheme="minorHAnsi" w:hAnsiTheme="minorHAnsi" w:cstheme="minorHAnsi"/>
        </w:rPr>
        <w:t>immigration actions</w:t>
      </w:r>
      <w:r w:rsidRPr="004B735B">
        <w:rPr>
          <w:rFonts w:asciiTheme="minorHAnsi" w:hAnsiTheme="minorHAnsi" w:cstheme="minorHAnsi"/>
          <w:sz w:val="16"/>
        </w:rPr>
        <w:t xml:space="preserve"> — </w:t>
      </w:r>
      <w:r w:rsidRPr="004B735B">
        <w:rPr>
          <w:rStyle w:val="StyleUnderline"/>
          <w:rFonts w:asciiTheme="minorHAnsi" w:hAnsiTheme="minorHAnsi" w:cstheme="minorHAnsi"/>
        </w:rPr>
        <w:t xml:space="preserve">lamented that </w:t>
      </w:r>
      <w:r w:rsidRPr="004B735B">
        <w:rPr>
          <w:rStyle w:val="Emphasis"/>
          <w:rFonts w:asciiTheme="minorHAnsi" w:hAnsiTheme="minorHAnsi" w:cstheme="minorHAnsi"/>
        </w:rPr>
        <w:t>it took so long</w:t>
      </w:r>
      <w:r w:rsidRPr="004B735B">
        <w:rPr>
          <w:rStyle w:val="StyleUnderline"/>
          <w:rFonts w:asciiTheme="minorHAnsi" w:hAnsiTheme="minorHAnsi" w:cstheme="minorHAnsi"/>
        </w:rPr>
        <w:t xml:space="preserve"> into Trump’s presidency to get any immigration bills onto the House floor</w:t>
      </w:r>
      <w:r w:rsidRPr="004B735B">
        <w:rPr>
          <w:rFonts w:asciiTheme="minorHAnsi" w:hAnsiTheme="minorHAnsi" w:cstheme="minorHAnsi"/>
          <w:sz w:val="16"/>
        </w:rPr>
        <w:t xml:space="preserve">. And </w:t>
      </w:r>
      <w:r w:rsidRPr="004B735B">
        <w:rPr>
          <w:rStyle w:val="StyleUnderline"/>
          <w:rFonts w:asciiTheme="minorHAnsi" w:hAnsiTheme="minorHAnsi" w:cstheme="minorHAnsi"/>
        </w:rPr>
        <w:t>they</w:t>
      </w:r>
      <w:r w:rsidRPr="004B735B">
        <w:rPr>
          <w:rFonts w:asciiTheme="minorHAnsi" w:hAnsiTheme="minorHAnsi" w:cstheme="minorHAnsi"/>
          <w:sz w:val="16"/>
        </w:rPr>
        <w:t xml:space="preserve"> quietly </w:t>
      </w:r>
      <w:r w:rsidRPr="004B735B">
        <w:rPr>
          <w:rStyle w:val="Emphasis"/>
          <w:rFonts w:asciiTheme="minorHAnsi" w:hAnsiTheme="minorHAnsi" w:cstheme="minorHAnsi"/>
        </w:rPr>
        <w:t>questioned</w:t>
      </w:r>
      <w:r w:rsidRPr="004B735B">
        <w:rPr>
          <w:rStyle w:val="StyleUnderline"/>
          <w:rFonts w:asciiTheme="minorHAnsi" w:hAnsiTheme="minorHAnsi" w:cstheme="minorHAnsi"/>
        </w:rPr>
        <w:t xml:space="preserve"> why a more far-reaching immigration bill</w:t>
      </w:r>
      <w:r w:rsidRPr="004B735B">
        <w:rPr>
          <w:rFonts w:asciiTheme="minorHAnsi" w:hAnsiTheme="minorHAnsi" w:cstheme="minorHAnsi"/>
          <w:sz w:val="16"/>
        </w:rPr>
        <w:t xml:space="preserve"> passed by the House Judiciary Committee in March </w:t>
      </w:r>
      <w:r w:rsidRPr="004B735B">
        <w:rPr>
          <w:rStyle w:val="StyleUnderline"/>
          <w:rFonts w:asciiTheme="minorHAnsi" w:hAnsiTheme="minorHAnsi" w:cstheme="minorHAnsi"/>
        </w:rPr>
        <w:t>was not being voted on</w:t>
      </w:r>
      <w:r w:rsidRPr="004B735B">
        <w:rPr>
          <w:rFonts w:asciiTheme="minorHAnsi" w:hAnsiTheme="minorHAnsi" w:cstheme="minorHAnsi"/>
          <w:sz w:val="16"/>
        </w:rPr>
        <w:t xml:space="preserve">. Rep. Dave Brat (R-Va.), who beat the sitting House majority leader in a 2014 GOP primary after campaigning on immigration, said leaders were more interested in “a couple of the name-brand messaging pieces” than pushing for a more-thorough bill. “I won on those issues. Trump won on those issues,” Brat said. “Hello — only in D.C. can you not hear outside of the bubble.” Democrats, meanwhile, cast the bills as a mean-spirited attempt to rally Republicans around legislation that would mainly harm undocumented but otherwise law-abiding immigrants </w:t>
      </w:r>
      <w:r w:rsidRPr="004B735B">
        <w:rPr>
          <w:rStyle w:val="StyleUnderline"/>
          <w:rFonts w:asciiTheme="minorHAnsi" w:hAnsiTheme="minorHAnsi" w:cstheme="minorHAnsi"/>
        </w:rPr>
        <w:t>at a time when</w:t>
      </w:r>
      <w:r w:rsidRPr="004B735B">
        <w:rPr>
          <w:rFonts w:asciiTheme="minorHAnsi" w:hAnsiTheme="minorHAnsi" w:cstheme="minorHAnsi"/>
          <w:sz w:val="16"/>
        </w:rPr>
        <w:t xml:space="preserve"> other </w:t>
      </w:r>
      <w:r w:rsidRPr="004B735B">
        <w:rPr>
          <w:rStyle w:val="StyleUnderline"/>
          <w:rFonts w:asciiTheme="minorHAnsi" w:hAnsiTheme="minorHAnsi" w:cstheme="minorHAnsi"/>
        </w:rPr>
        <w:t xml:space="preserve">major parts of the GOP agenda are </w:t>
      </w:r>
      <w:r w:rsidRPr="004B735B">
        <w:rPr>
          <w:rStyle w:val="Emphasis"/>
          <w:rFonts w:asciiTheme="minorHAnsi" w:hAnsiTheme="minorHAnsi" w:cstheme="minorHAnsi"/>
        </w:rPr>
        <w:t>foundering</w:t>
      </w:r>
      <w:r w:rsidRPr="004B735B">
        <w:rPr>
          <w:rFonts w:asciiTheme="minorHAnsi" w:hAnsiTheme="minorHAnsi" w:cstheme="minorHAnsi"/>
          <w:sz w:val="16"/>
        </w:rPr>
        <w:t>. “</w:t>
      </w:r>
      <w:r w:rsidRPr="004B735B">
        <w:rPr>
          <w:rStyle w:val="StyleUnderline"/>
          <w:rFonts w:asciiTheme="minorHAnsi" w:hAnsiTheme="minorHAnsi" w:cstheme="minorHAnsi"/>
        </w:rPr>
        <w:t xml:space="preserve">They’re going to have a </w:t>
      </w:r>
      <w:r w:rsidRPr="004B735B">
        <w:rPr>
          <w:rStyle w:val="Emphasis"/>
          <w:rFonts w:asciiTheme="minorHAnsi" w:hAnsiTheme="minorHAnsi" w:cstheme="minorHAnsi"/>
        </w:rPr>
        <w:t>hard time figuring out the budget</w:t>
      </w:r>
      <w:r w:rsidRPr="004B735B">
        <w:rPr>
          <w:rStyle w:val="StyleUnderline"/>
          <w:rFonts w:asciiTheme="minorHAnsi" w:hAnsiTheme="minorHAnsi" w:cstheme="minorHAnsi"/>
        </w:rPr>
        <w:t xml:space="preserve">. They’re going to have a </w:t>
      </w:r>
      <w:r w:rsidRPr="004B735B">
        <w:rPr>
          <w:rStyle w:val="Emphasis"/>
          <w:rFonts w:asciiTheme="minorHAnsi" w:hAnsiTheme="minorHAnsi" w:cstheme="minorHAnsi"/>
        </w:rPr>
        <w:t>hard time figuring out</w:t>
      </w:r>
      <w:r w:rsidRPr="004B735B">
        <w:rPr>
          <w:rFonts w:asciiTheme="minorHAnsi" w:hAnsiTheme="minorHAnsi" w:cstheme="minorHAnsi"/>
          <w:sz w:val="16"/>
        </w:rPr>
        <w:t xml:space="preserve"> their </w:t>
      </w:r>
      <w:r w:rsidRPr="004B735B">
        <w:rPr>
          <w:rStyle w:val="Emphasis"/>
          <w:rFonts w:asciiTheme="minorHAnsi" w:hAnsiTheme="minorHAnsi" w:cstheme="minorHAnsi"/>
        </w:rPr>
        <w:t>tax</w:t>
      </w:r>
      <w:r w:rsidRPr="004B735B">
        <w:rPr>
          <w:rStyle w:val="StyleUnderline"/>
          <w:rFonts w:asciiTheme="minorHAnsi" w:hAnsiTheme="minorHAnsi" w:cstheme="minorHAnsi"/>
        </w:rPr>
        <w:t xml:space="preserve"> </w:t>
      </w:r>
      <w:r w:rsidRPr="004B735B">
        <w:rPr>
          <w:rStyle w:val="Emphasis"/>
          <w:rFonts w:asciiTheme="minorHAnsi" w:hAnsiTheme="minorHAnsi" w:cstheme="minorHAnsi"/>
        </w:rPr>
        <w:t>cuts</w:t>
      </w:r>
      <w:r w:rsidRPr="004B735B">
        <w:rPr>
          <w:rStyle w:val="StyleUnderline"/>
          <w:rFonts w:asciiTheme="minorHAnsi" w:hAnsiTheme="minorHAnsi" w:cstheme="minorHAnsi"/>
        </w:rPr>
        <w:t xml:space="preserve">. They’re going to have a </w:t>
      </w:r>
      <w:r w:rsidRPr="004B735B">
        <w:rPr>
          <w:rStyle w:val="Emphasis"/>
          <w:rFonts w:asciiTheme="minorHAnsi" w:hAnsiTheme="minorHAnsi" w:cstheme="minorHAnsi"/>
        </w:rPr>
        <w:t>hard time figuring out health care</w:t>
      </w:r>
      <w:r w:rsidRPr="004B735B">
        <w:rPr>
          <w:rFonts w:asciiTheme="minorHAnsi" w:hAnsiTheme="minorHAnsi" w:cstheme="minorHAnsi"/>
          <w:sz w:val="16"/>
        </w:rPr>
        <w:t xml:space="preserve">. The one thing they don’t have a hard time figuring out is being mean and nasty to immigrants,” said Rep. Luis V. Gutiérrez (D-Ill.). </w:t>
      </w:r>
      <w:r w:rsidRPr="004B735B">
        <w:rPr>
          <w:rStyle w:val="StyleUnderline"/>
          <w:rFonts w:asciiTheme="minorHAnsi" w:hAnsiTheme="minorHAnsi" w:cstheme="minorHAnsi"/>
        </w:rPr>
        <w:t xml:space="preserve">The House bills have </w:t>
      </w:r>
      <w:r w:rsidRPr="004B735B">
        <w:rPr>
          <w:rStyle w:val="Emphasis"/>
          <w:rFonts w:asciiTheme="minorHAnsi" w:hAnsiTheme="minorHAnsi" w:cstheme="minorHAnsi"/>
        </w:rPr>
        <w:t>little chance of success in the Senate</w:t>
      </w:r>
      <w:r w:rsidRPr="004B735B">
        <w:rPr>
          <w:rStyle w:val="StyleUnderline"/>
          <w:rFonts w:asciiTheme="minorHAnsi" w:hAnsiTheme="minorHAnsi" w:cstheme="minorHAnsi"/>
        </w:rPr>
        <w:t xml:space="preserve">, where Republicans have only 52 seats and </w:t>
      </w:r>
      <w:r w:rsidRPr="004B735B">
        <w:rPr>
          <w:rStyle w:val="Emphasis"/>
          <w:rFonts w:asciiTheme="minorHAnsi" w:hAnsiTheme="minorHAnsi" w:cstheme="minorHAnsi"/>
        </w:rPr>
        <w:t>need 60 votes to overcome a filibuster</w:t>
      </w:r>
      <w:r w:rsidRPr="004B735B">
        <w:rPr>
          <w:rFonts w:asciiTheme="minorHAnsi" w:hAnsiTheme="minorHAnsi" w:cstheme="minorHAnsi"/>
          <w:sz w:val="16"/>
        </w:rPr>
        <w:t xml:space="preserve">. </w:t>
      </w:r>
      <w:r w:rsidRPr="004B735B">
        <w:rPr>
          <w:rStyle w:val="StyleUnderline"/>
          <w:rFonts w:asciiTheme="minorHAnsi" w:hAnsiTheme="minorHAnsi" w:cstheme="minorHAnsi"/>
        </w:rPr>
        <w:t>A version of Kate’s Law</w:t>
      </w:r>
      <w:r w:rsidRPr="004B735B">
        <w:rPr>
          <w:rFonts w:asciiTheme="minorHAnsi" w:hAnsiTheme="minorHAnsi" w:cstheme="minorHAnsi"/>
          <w:sz w:val="16"/>
        </w:rPr>
        <w:t xml:space="preserve"> introduced last year by Sen. Ted Cruz (R-Tex.) </w:t>
      </w:r>
      <w:r w:rsidRPr="004B735B">
        <w:rPr>
          <w:rStyle w:val="Emphasis"/>
          <w:rFonts w:asciiTheme="minorHAnsi" w:hAnsiTheme="minorHAnsi" w:cstheme="minorHAnsi"/>
        </w:rPr>
        <w:t>failed on a 55-to-42 vote</w:t>
      </w:r>
      <w:r w:rsidRPr="004B735B">
        <w:rPr>
          <w:rFonts w:asciiTheme="minorHAnsi" w:hAnsiTheme="minorHAnsi" w:cstheme="minorHAnsi"/>
          <w:sz w:val="16"/>
        </w:rPr>
        <w:t xml:space="preserve">. </w:t>
      </w:r>
    </w:p>
    <w:p w:rsidR="00411A9F" w:rsidRPr="004B735B" w:rsidRDefault="00411A9F" w:rsidP="00411A9F">
      <w:pPr>
        <w:pStyle w:val="Heading4"/>
        <w:rPr>
          <w:rFonts w:asciiTheme="minorHAnsi" w:hAnsiTheme="minorHAnsi" w:cstheme="minorHAnsi"/>
        </w:rPr>
      </w:pPr>
      <w:r w:rsidRPr="004B735B">
        <w:rPr>
          <w:rFonts w:asciiTheme="minorHAnsi" w:hAnsiTheme="minorHAnsi" w:cstheme="minorHAnsi"/>
        </w:rPr>
        <w:t xml:space="preserve">It was a </w:t>
      </w:r>
      <w:r w:rsidRPr="004B735B">
        <w:rPr>
          <w:rFonts w:asciiTheme="minorHAnsi" w:hAnsiTheme="minorHAnsi" w:cstheme="minorHAnsi"/>
          <w:u w:val="single"/>
        </w:rPr>
        <w:t>loss</w:t>
      </w:r>
      <w:r w:rsidRPr="004B735B">
        <w:rPr>
          <w:rFonts w:asciiTheme="minorHAnsi" w:hAnsiTheme="minorHAnsi" w:cstheme="minorHAnsi"/>
        </w:rPr>
        <w:t xml:space="preserve"> for the base </w:t>
      </w:r>
    </w:p>
    <w:p w:rsidR="00411A9F" w:rsidRPr="004B735B" w:rsidRDefault="00411A9F" w:rsidP="00411A9F">
      <w:pPr>
        <w:rPr>
          <w:rStyle w:val="Style13ptBold"/>
          <w:rFonts w:asciiTheme="minorHAnsi" w:hAnsiTheme="minorHAnsi" w:cstheme="minorHAnsi"/>
        </w:rPr>
      </w:pPr>
      <w:r w:rsidRPr="004B735B">
        <w:rPr>
          <w:rStyle w:val="Style13ptBold"/>
          <w:rFonts w:asciiTheme="minorHAnsi" w:hAnsiTheme="minorHAnsi" w:cstheme="minorHAnsi"/>
        </w:rPr>
        <w:t>Woodruff 6/30/</w:t>
      </w:r>
      <w:r w:rsidRPr="004B735B">
        <w:rPr>
          <w:rFonts w:asciiTheme="minorHAnsi" w:hAnsiTheme="minorHAnsi" w:cstheme="minorHAnsi"/>
        </w:rPr>
        <w:t xml:space="preserve">17 (Betsy, political reporter for the Daily Beast, previously at Slate and National Review, “GOP Cuts Trump’s Favorite Part of ‘Kate’s Law’” pg online@ </w:t>
      </w:r>
      <w:hyperlink r:id="rId30" w:history="1">
        <w:r w:rsidRPr="004B735B">
          <w:rPr>
            <w:rStyle w:val="Hyperlink"/>
            <w:rFonts w:asciiTheme="minorHAnsi" w:hAnsiTheme="minorHAnsi" w:cstheme="minorHAnsi"/>
          </w:rPr>
          <w:t>http://www.thedailybeast.com/gop-cuts-trumps-favorite-part-of-kates-law</w:t>
        </w:r>
      </w:hyperlink>
      <w:r w:rsidRPr="004B735B">
        <w:rPr>
          <w:rFonts w:asciiTheme="minorHAnsi" w:hAnsiTheme="minorHAnsi" w:cstheme="minorHAnsi"/>
        </w:rPr>
        <w:t xml:space="preserve"> )-rz</w:t>
      </w:r>
    </w:p>
    <w:p w:rsidR="00411A9F" w:rsidRPr="004B735B" w:rsidRDefault="00411A9F" w:rsidP="00AA687E">
      <w:pPr>
        <w:rPr>
          <w:rFonts w:asciiTheme="minorHAnsi" w:hAnsiTheme="minorHAnsi" w:cstheme="minorHAnsi"/>
          <w:u w:val="single"/>
        </w:rPr>
      </w:pPr>
      <w:r w:rsidRPr="004B735B">
        <w:rPr>
          <w:rStyle w:val="Emphasis"/>
          <w:rFonts w:asciiTheme="minorHAnsi" w:hAnsiTheme="minorHAnsi" w:cstheme="minorHAnsi"/>
        </w:rPr>
        <w:t>A hardline immigration bill the House passed this afternoon may have disappointed its most ardent supporters</w:t>
      </w:r>
      <w:r w:rsidRPr="004B735B">
        <w:rPr>
          <w:rFonts w:asciiTheme="minorHAnsi" w:hAnsiTheme="minorHAnsi" w:cstheme="minorHAnsi"/>
        </w:rPr>
        <w:t xml:space="preserve"> </w:t>
      </w:r>
      <w:r w:rsidRPr="004B735B">
        <w:rPr>
          <w:rStyle w:val="StyleUnderline"/>
          <w:rFonts w:asciiTheme="minorHAnsi" w:hAnsiTheme="minorHAnsi" w:cstheme="minorHAnsi"/>
        </w:rPr>
        <w:t xml:space="preserve">after a provision that could have led to skyrocketing federal incarceration rates was dropped from the original version. </w:t>
      </w:r>
      <w:r w:rsidRPr="004B735B">
        <w:rPr>
          <w:rFonts w:asciiTheme="minorHAnsi" w:hAnsiTheme="minorHAnsi" w:cstheme="minorHAnsi"/>
        </w:rPr>
        <w:t xml:space="preserve">Among those supporters are former Fox News host Bill O’Reilly and the president himself, both of whom touted the version of Kate’s Law – named after Kate Steinle, a woman killed by an undocumented immigrant in San Francisco in 2015 – that included mandatory sentencing requirements for undocumented immigrants who re-enter the U.S. after being deported. O’Reilly was Kate’s Law’s loudest champion, frequently touting it on his program. His website had a petition viewers could sign calling on Republican leadership to give the bill a vote. And the mandatory sentencing requirements of at least 5 years in prison were key. “The key word is ‘mandatory’ – no wiggle room,” he said on his July 13, 2015 show. </w:t>
      </w:r>
      <w:r w:rsidRPr="004B735B">
        <w:rPr>
          <w:rStyle w:val="StyleUnderline"/>
          <w:rFonts w:asciiTheme="minorHAnsi" w:hAnsiTheme="minorHAnsi" w:cstheme="minorHAnsi"/>
        </w:rPr>
        <w:t>Kate’s Law passed House today, but it wasn’t O’Reilly’s Kate’s Law</w:t>
      </w:r>
      <w:r w:rsidRPr="004B735B">
        <w:rPr>
          <w:rFonts w:asciiTheme="minorHAnsi" w:hAnsiTheme="minorHAnsi" w:cstheme="minorHAnsi"/>
        </w:rPr>
        <w:t xml:space="preserve">. </w:t>
      </w:r>
      <w:r w:rsidRPr="004B735B">
        <w:rPr>
          <w:rStyle w:val="StyleUnderline"/>
          <w:rFonts w:asciiTheme="minorHAnsi" w:hAnsiTheme="minorHAnsi" w:cstheme="minorHAnsi"/>
        </w:rPr>
        <w:t>Instead, the legislation increased the maximum sentences judges could hand down to certain immigrant offenders. There’s wiggle room aplenty.</w:t>
      </w:r>
      <w:r w:rsidRPr="004B735B">
        <w:rPr>
          <w:rFonts w:asciiTheme="minorHAnsi" w:hAnsiTheme="minorHAnsi" w:cstheme="minorHAnsi"/>
        </w:rPr>
        <w:t xml:space="preserve"> And that means </w:t>
      </w:r>
      <w:r w:rsidRPr="004B735B">
        <w:rPr>
          <w:rStyle w:val="StyleUnderline"/>
          <w:rFonts w:asciiTheme="minorHAnsi" w:hAnsiTheme="minorHAnsi" w:cstheme="minorHAnsi"/>
        </w:rPr>
        <w:t>Donald Trump isn’t accomplishing exactly what he promised on the campaign trail.</w:t>
      </w:r>
      <w:r w:rsidRPr="004B735B">
        <w:rPr>
          <w:rFonts w:asciiTheme="minorHAnsi" w:hAnsiTheme="minorHAnsi" w:cstheme="minorHAnsi"/>
        </w:rPr>
        <w:t xml:space="preserve"> On August 31, 2016, at a rally in Phoenix, the president promised to raise mandatory minimums. “On my first day in office, I am also going to ask Congress to pass ‘Kate’s Law’ – named for Kate Steinle – to ensure that criminal aliens convicted of illegal reentry face strong mandatory minimum sentences,” he said. </w:t>
      </w:r>
      <w:r w:rsidRPr="004B735B">
        <w:rPr>
          <w:rStyle w:val="StyleUnderline"/>
          <w:rFonts w:asciiTheme="minorHAnsi" w:hAnsiTheme="minorHAnsi" w:cstheme="minorHAnsi"/>
        </w:rPr>
        <w:t>That didn’t happen on Day One, and it won’t happen with this bill either.</w:t>
      </w:r>
    </w:p>
    <w:p w:rsidR="007B555C" w:rsidRPr="004B735B" w:rsidRDefault="007B555C" w:rsidP="007B555C">
      <w:pPr>
        <w:pStyle w:val="Heading4"/>
        <w:rPr>
          <w:rFonts w:asciiTheme="minorHAnsi" w:hAnsiTheme="minorHAnsi" w:cstheme="minorHAnsi"/>
        </w:rPr>
      </w:pPr>
      <w:r w:rsidRPr="004B735B">
        <w:rPr>
          <w:rFonts w:asciiTheme="minorHAnsi" w:hAnsiTheme="minorHAnsi" w:cstheme="minorHAnsi"/>
        </w:rPr>
        <w:t>Senate won’t pass Kate’s law – overwhelming opposition – it’s not a win for Trump.</w:t>
      </w:r>
    </w:p>
    <w:p w:rsidR="007B555C" w:rsidRPr="004B735B" w:rsidRDefault="007B555C" w:rsidP="007B555C">
      <w:pPr>
        <w:rPr>
          <w:rFonts w:asciiTheme="minorHAnsi" w:hAnsiTheme="minorHAnsi" w:cstheme="minorHAnsi"/>
        </w:rPr>
      </w:pPr>
      <w:r w:rsidRPr="004B735B">
        <w:rPr>
          <w:rStyle w:val="Style13ptBold"/>
          <w:rFonts w:asciiTheme="minorHAnsi" w:hAnsiTheme="minorHAnsi" w:cstheme="minorHAnsi"/>
        </w:rPr>
        <w:t xml:space="preserve">Kirby </w:t>
      </w:r>
      <w:r w:rsidRPr="004B735B">
        <w:rPr>
          <w:rStyle w:val="Style13ptBold"/>
          <w:rFonts w:asciiTheme="minorHAnsi" w:hAnsiTheme="minorHAnsi" w:cstheme="minorHAnsi"/>
        </w:rPr>
        <w:t>6/29</w:t>
      </w:r>
      <w:r w:rsidRPr="004B735B">
        <w:rPr>
          <w:rFonts w:asciiTheme="minorHAnsi" w:hAnsiTheme="minorHAnsi" w:cstheme="minorHAnsi"/>
        </w:rPr>
        <w:t xml:space="preserve"> </w:t>
      </w:r>
      <w:r w:rsidRPr="004B735B">
        <w:rPr>
          <w:rFonts w:asciiTheme="minorHAnsi" w:hAnsiTheme="minorHAnsi" w:cstheme="minorHAnsi"/>
          <w:sz w:val="16"/>
          <w:szCs w:val="16"/>
        </w:rPr>
        <w:t xml:space="preserve">(Brendan; 6/29/17; political analyst; LifeZette; “House Passes Kate’s Law, but Fate Uncertain in Divided Senate”; </w:t>
      </w:r>
      <w:hyperlink r:id="rId31" w:history="1">
        <w:r w:rsidRPr="004B735B">
          <w:rPr>
            <w:rFonts w:asciiTheme="minorHAnsi" w:hAnsiTheme="minorHAnsi" w:cstheme="minorHAnsi"/>
            <w:sz w:val="16"/>
            <w:szCs w:val="16"/>
          </w:rPr>
          <w:t>https://www.lifezette.com/polizette/house-passes-kates-law-fate-unclear-divided-senate/</w:t>
        </w:r>
      </w:hyperlink>
      <w:r w:rsidRPr="004B735B">
        <w:rPr>
          <w:rFonts w:asciiTheme="minorHAnsi" w:hAnsiTheme="minorHAnsi" w:cstheme="minorHAnsi"/>
          <w:sz w:val="16"/>
          <w:szCs w:val="16"/>
        </w:rPr>
        <w:t>; DOA: 7/1/17)</w:t>
      </w:r>
    </w:p>
    <w:p w:rsidR="007B555C" w:rsidRPr="004B735B" w:rsidRDefault="007B555C" w:rsidP="00AA687E">
      <w:pPr>
        <w:rPr>
          <w:rFonts w:asciiTheme="minorHAnsi" w:hAnsiTheme="minorHAnsi" w:cstheme="minorHAnsi"/>
          <w:sz w:val="16"/>
        </w:rPr>
      </w:pPr>
      <w:r w:rsidRPr="004B735B">
        <w:rPr>
          <w:rFonts w:asciiTheme="minorHAnsi" w:hAnsiTheme="minorHAnsi" w:cstheme="minorHAnsi"/>
          <w:sz w:val="16"/>
        </w:rPr>
        <w:t xml:space="preserve">Named </w:t>
      </w:r>
      <w:r w:rsidRPr="004B735B">
        <w:rPr>
          <w:rStyle w:val="StyleUnderline"/>
          <w:rFonts w:asciiTheme="minorHAnsi" w:hAnsiTheme="minorHAnsi" w:cstheme="minorHAnsi"/>
        </w:rPr>
        <w:t>Kate’s Law</w:t>
      </w:r>
      <w:r w:rsidRPr="004B735B">
        <w:rPr>
          <w:rFonts w:asciiTheme="minorHAnsi" w:hAnsiTheme="minorHAnsi" w:cstheme="minorHAnsi"/>
          <w:sz w:val="16"/>
        </w:rPr>
        <w:t xml:space="preserve"> after 2015 homicide victim Kate Steinle, the bill </w:t>
      </w:r>
      <w:r w:rsidRPr="004B735B">
        <w:rPr>
          <w:rStyle w:val="StyleUnderline"/>
          <w:rFonts w:asciiTheme="minorHAnsi" w:hAnsiTheme="minorHAnsi" w:cstheme="minorHAnsi"/>
        </w:rPr>
        <w:t>sailed through the House on a largely party-line 257-167 vote</w:t>
      </w:r>
      <w:r w:rsidRPr="004B735B">
        <w:rPr>
          <w:rFonts w:asciiTheme="minorHAnsi" w:hAnsiTheme="minorHAnsi" w:cstheme="minorHAnsi"/>
          <w:sz w:val="16"/>
        </w:rPr>
        <w:t xml:space="preserve">. The margin was similar to 2015, when the House voted 241-179. </w:t>
      </w:r>
      <w:r w:rsidRPr="004B735B">
        <w:rPr>
          <w:rStyle w:val="StyleUnderline"/>
          <w:rFonts w:asciiTheme="minorHAnsi" w:hAnsiTheme="minorHAnsi" w:cstheme="minorHAnsi"/>
        </w:rPr>
        <w:t xml:space="preserve">But the Senate version of Kate’s Law </w:t>
      </w:r>
      <w:r w:rsidRPr="004B735B">
        <w:rPr>
          <w:rStyle w:val="Emphasis"/>
          <w:rFonts w:asciiTheme="minorHAnsi" w:hAnsiTheme="minorHAnsi" w:cstheme="minorHAnsi"/>
        </w:rPr>
        <w:t>failed to overcome a Democratic</w:t>
      </w:r>
      <w:r w:rsidRPr="004B735B">
        <w:rPr>
          <w:rStyle w:val="StyleUnderline"/>
          <w:rFonts w:asciiTheme="minorHAnsi" w:hAnsiTheme="minorHAnsi" w:cstheme="minorHAnsi"/>
        </w:rPr>
        <w:t xml:space="preserve"> </w:t>
      </w:r>
      <w:r w:rsidRPr="004B735B">
        <w:rPr>
          <w:rStyle w:val="Emphasis"/>
          <w:rFonts w:asciiTheme="minorHAnsi" w:hAnsiTheme="minorHAnsi" w:cstheme="minorHAnsi"/>
        </w:rPr>
        <w:t>filibuster</w:t>
      </w:r>
      <w:r w:rsidRPr="004B735B">
        <w:rPr>
          <w:rStyle w:val="StyleUnderline"/>
          <w:rFonts w:asciiTheme="minorHAnsi" w:hAnsiTheme="minorHAnsi" w:cstheme="minorHAnsi"/>
        </w:rPr>
        <w:t xml:space="preserve"> last year</w:t>
      </w:r>
      <w:r w:rsidRPr="004B735B">
        <w:rPr>
          <w:rFonts w:asciiTheme="minorHAnsi" w:hAnsiTheme="minorHAnsi" w:cstheme="minorHAnsi"/>
          <w:sz w:val="16"/>
        </w:rPr>
        <w:t xml:space="preserve">, attracting support from just three Democrats. The House bill did, however, did do better than the 2015 version. Twenty-four Democrats joined the Republican majority, while just one GOP House member defected. Ira Mehlman, a spokesman for the Federation for American Immigration Reform (FAIR), told LifeZette that </w:t>
      </w:r>
      <w:r w:rsidRPr="004B735B">
        <w:rPr>
          <w:rStyle w:val="StyleUnderline"/>
          <w:rFonts w:asciiTheme="minorHAnsi" w:hAnsiTheme="minorHAnsi" w:cstheme="minorHAnsi"/>
        </w:rPr>
        <w:t xml:space="preserve">prospects </w:t>
      </w:r>
      <w:r w:rsidRPr="004B735B">
        <w:rPr>
          <w:rStyle w:val="Emphasis"/>
          <w:rFonts w:asciiTheme="minorHAnsi" w:hAnsiTheme="minorHAnsi" w:cstheme="minorHAnsi"/>
        </w:rPr>
        <w:t>do not look any brighter</w:t>
      </w:r>
      <w:r w:rsidRPr="004B735B">
        <w:rPr>
          <w:rStyle w:val="StyleUnderline"/>
          <w:rFonts w:asciiTheme="minorHAnsi" w:hAnsiTheme="minorHAnsi" w:cstheme="minorHAnsi"/>
        </w:rPr>
        <w:t xml:space="preserve"> in the Senate this year for Kate's Law</w:t>
      </w:r>
      <w:r w:rsidRPr="004B735B">
        <w:rPr>
          <w:rFonts w:asciiTheme="minorHAnsi" w:hAnsiTheme="minorHAnsi" w:cstheme="minorHAnsi"/>
          <w:sz w:val="16"/>
        </w:rPr>
        <w:t xml:space="preserve"> or a related bill cracking down on so-called "sanctuary" jurisdictions. </w:t>
      </w:r>
      <w:r w:rsidRPr="004B735B">
        <w:rPr>
          <w:rStyle w:val="StyleUnderline"/>
          <w:rFonts w:asciiTheme="minorHAnsi" w:hAnsiTheme="minorHAnsi" w:cstheme="minorHAnsi"/>
        </w:rPr>
        <w:t>That one</w:t>
      </w:r>
      <w:r w:rsidRPr="004B735B">
        <w:rPr>
          <w:rFonts w:asciiTheme="minorHAnsi" w:hAnsiTheme="minorHAnsi" w:cstheme="minorHAnsi"/>
          <w:sz w:val="16"/>
        </w:rPr>
        <w:t xml:space="preserve"> also </w:t>
      </w:r>
      <w:r w:rsidRPr="004B735B">
        <w:rPr>
          <w:rStyle w:val="StyleUnderline"/>
          <w:rFonts w:asciiTheme="minorHAnsi" w:hAnsiTheme="minorHAnsi" w:cstheme="minorHAnsi"/>
        </w:rPr>
        <w:t xml:space="preserve">passed Thursday on a </w:t>
      </w:r>
      <w:r w:rsidRPr="004B735B">
        <w:rPr>
          <w:rStyle w:val="Emphasis"/>
          <w:rFonts w:asciiTheme="minorHAnsi" w:hAnsiTheme="minorHAnsi" w:cstheme="minorHAnsi"/>
        </w:rPr>
        <w:t>mostly party-line vote</w:t>
      </w:r>
      <w:r w:rsidRPr="004B735B">
        <w:rPr>
          <w:rFonts w:asciiTheme="minorHAnsi" w:hAnsiTheme="minorHAnsi" w:cstheme="minorHAnsi"/>
          <w:sz w:val="16"/>
        </w:rPr>
        <w:t>. "</w:t>
      </w:r>
      <w:r w:rsidRPr="004B735B">
        <w:rPr>
          <w:rStyle w:val="StyleUnderline"/>
          <w:rFonts w:asciiTheme="minorHAnsi" w:hAnsiTheme="minorHAnsi" w:cstheme="minorHAnsi"/>
        </w:rPr>
        <w:t>Not unless the Republican leadership</w:t>
      </w:r>
      <w:r w:rsidRPr="004B735B">
        <w:rPr>
          <w:rFonts w:asciiTheme="minorHAnsi" w:hAnsiTheme="minorHAnsi" w:cstheme="minorHAnsi"/>
          <w:sz w:val="16"/>
        </w:rPr>
        <w:t xml:space="preserve"> really </w:t>
      </w:r>
      <w:r w:rsidRPr="004B735B">
        <w:rPr>
          <w:rStyle w:val="StyleUnderline"/>
          <w:rFonts w:asciiTheme="minorHAnsi" w:hAnsiTheme="minorHAnsi" w:cstheme="minorHAnsi"/>
        </w:rPr>
        <w:t xml:space="preserve">goes out there and </w:t>
      </w:r>
      <w:r w:rsidRPr="004B735B">
        <w:rPr>
          <w:rStyle w:val="Emphasis"/>
          <w:rFonts w:asciiTheme="minorHAnsi" w:hAnsiTheme="minorHAnsi" w:cstheme="minorHAnsi"/>
        </w:rPr>
        <w:t>forces</w:t>
      </w:r>
      <w:r w:rsidRPr="004B735B">
        <w:rPr>
          <w:rFonts w:asciiTheme="minorHAnsi" w:hAnsiTheme="minorHAnsi" w:cstheme="minorHAnsi"/>
          <w:sz w:val="16"/>
        </w:rPr>
        <w:t xml:space="preserve"> [</w:t>
      </w:r>
      <w:r w:rsidRPr="004B735B">
        <w:rPr>
          <w:rStyle w:val="Emphasis"/>
          <w:rFonts w:asciiTheme="minorHAnsi" w:hAnsiTheme="minorHAnsi" w:cstheme="minorHAnsi"/>
        </w:rPr>
        <w:t>Senate Minority Leader</w:t>
      </w:r>
      <w:r w:rsidRPr="004B735B">
        <w:rPr>
          <w:rFonts w:asciiTheme="minorHAnsi" w:hAnsiTheme="minorHAnsi" w:cstheme="minorHAnsi"/>
          <w:sz w:val="16"/>
        </w:rPr>
        <w:t xml:space="preserve">] Chuck </w:t>
      </w:r>
      <w:r w:rsidRPr="004B735B">
        <w:rPr>
          <w:rStyle w:val="Emphasis"/>
          <w:rFonts w:asciiTheme="minorHAnsi" w:hAnsiTheme="minorHAnsi" w:cstheme="minorHAnsi"/>
        </w:rPr>
        <w:t>Schumer</w:t>
      </w:r>
      <w:r w:rsidRPr="004B735B">
        <w:rPr>
          <w:rStyle w:val="StyleUnderline"/>
          <w:rFonts w:asciiTheme="minorHAnsi" w:hAnsiTheme="minorHAnsi" w:cstheme="minorHAnsi"/>
        </w:rPr>
        <w:t xml:space="preserve"> to explain why they are blocking them</w:t>
      </w:r>
      <w:r w:rsidRPr="004B735B">
        <w:rPr>
          <w:rFonts w:asciiTheme="minorHAnsi" w:hAnsiTheme="minorHAnsi" w:cstheme="minorHAnsi"/>
          <w:sz w:val="16"/>
        </w:rPr>
        <w:t xml:space="preserve">," he said. Mehlman said FAIR would have preferred the House vote on a more comprehensive measure, known as the Davis-Oliver Act, but he added that both pieces of legislation are good. Steinle, 32, died nearly two years ago from a gunshot wound as she and her father walked along the San Francisco Pier. Outrage grew after it came to light that the alleged shooter, Juan Francisco Lopez-Sanchez, had been deported five previous times and had seven felony convictions on his record. The federal Bureau of Prisons handed Sanchez over to San Francisco, where he had an old pending drug charge. San Francisco prosecutors decided not to pursue that case, and the jail, following local policy, released him rather than turn him over to Immigration and Customs Enforcement officers. Under current law, it is a federal crime punishable by up to two years to return to the United States after having been deported. The maximum penalty increases to 10 or 20 years for certain aggravating offenses. Kate's Law would boost those penalties and expand the list of included offenses. "Kate's Law closes the loophole into which so many criminal aliens fall," the bill's sponsor, Rep. Bob Goodlatte (R-Va.), said during debate on the House floor. The bill would increase the maximum prison sentence to 10 years for illegal immigrants who return after deportation and commit a felony or three misdemeanors. And it would expand the type of misdemeanor that could trigger the charge. The maximum prison sentences would be increased to 15 years for returning illegal immigrants who have who served less than 30 months on a felony charge; and to 20 years for those previously sentenced to fewer than five years. In addition, the law would raise the maximum sentence to 25 years for those records include convictions for murder, rape, kidnapping and certain other offenses, and for those with three or more felonies of any type. "It's too late for Kate Steinle … But perhaps it's just in time for your neighbors, your communities, and yourself," Rep. Tom McClintock (R-Calif.) said during floor debate. Many </w:t>
      </w:r>
      <w:r w:rsidRPr="004B735B">
        <w:rPr>
          <w:rStyle w:val="StyleUnderline"/>
          <w:rFonts w:asciiTheme="minorHAnsi" w:hAnsiTheme="minorHAnsi" w:cstheme="minorHAnsi"/>
        </w:rPr>
        <w:t>Democrats</w:t>
      </w:r>
      <w:r w:rsidRPr="004B735B">
        <w:rPr>
          <w:rFonts w:asciiTheme="minorHAnsi" w:hAnsiTheme="minorHAnsi" w:cstheme="minorHAnsi"/>
          <w:sz w:val="16"/>
        </w:rPr>
        <w:t xml:space="preserve">, however, </w:t>
      </w:r>
      <w:r w:rsidRPr="004B735B">
        <w:rPr>
          <w:rStyle w:val="Emphasis"/>
          <w:rFonts w:asciiTheme="minorHAnsi" w:hAnsiTheme="minorHAnsi" w:cstheme="minorHAnsi"/>
        </w:rPr>
        <w:t>blasted the proposal</w:t>
      </w:r>
      <w:r w:rsidRPr="004B735B">
        <w:rPr>
          <w:rStyle w:val="StyleUnderline"/>
          <w:rFonts w:asciiTheme="minorHAnsi" w:hAnsiTheme="minorHAnsi" w:cstheme="minorHAnsi"/>
        </w:rPr>
        <w:t xml:space="preserve"> as part of </w:t>
      </w:r>
      <w:r w:rsidRPr="004B735B">
        <w:rPr>
          <w:rFonts w:asciiTheme="minorHAnsi" w:hAnsiTheme="minorHAnsi" w:cstheme="minorHAnsi"/>
          <w:sz w:val="16"/>
        </w:rPr>
        <w:t xml:space="preserve">President Donald </w:t>
      </w:r>
      <w:r w:rsidRPr="004B735B">
        <w:rPr>
          <w:rStyle w:val="StyleUnderline"/>
          <w:rFonts w:asciiTheme="minorHAnsi" w:hAnsiTheme="minorHAnsi" w:cstheme="minorHAnsi"/>
        </w:rPr>
        <w:t>Trump's "mass deportation" agenda</w:t>
      </w:r>
      <w:r w:rsidRPr="004B735B">
        <w:rPr>
          <w:rFonts w:asciiTheme="minorHAnsi" w:hAnsiTheme="minorHAnsi" w:cstheme="minorHAnsi"/>
          <w:sz w:val="16"/>
        </w:rPr>
        <w:t xml:space="preserve">. </w:t>
      </w:r>
      <w:r w:rsidRPr="004B735B">
        <w:rPr>
          <w:rStyle w:val="StyleUnderline"/>
          <w:rFonts w:asciiTheme="minorHAnsi" w:hAnsiTheme="minorHAnsi" w:cstheme="minorHAnsi"/>
        </w:rPr>
        <w:t>Rep</w:t>
      </w:r>
      <w:r w:rsidRPr="004B735B">
        <w:rPr>
          <w:rFonts w:asciiTheme="minorHAnsi" w:hAnsiTheme="minorHAnsi" w:cstheme="minorHAnsi"/>
          <w:sz w:val="16"/>
        </w:rPr>
        <w:t xml:space="preserve">. Jerrold </w:t>
      </w:r>
      <w:r w:rsidRPr="004B735B">
        <w:rPr>
          <w:rStyle w:val="StyleUnderline"/>
          <w:rFonts w:asciiTheme="minorHAnsi" w:hAnsiTheme="minorHAnsi" w:cstheme="minorHAnsi"/>
        </w:rPr>
        <w:t>Nadler</w:t>
      </w:r>
      <w:r w:rsidRPr="004B735B">
        <w:rPr>
          <w:rFonts w:asciiTheme="minorHAnsi" w:hAnsiTheme="minorHAnsi" w:cstheme="minorHAnsi"/>
          <w:sz w:val="16"/>
        </w:rPr>
        <w:t xml:space="preserve"> (D-N.Y.) </w:t>
      </w:r>
      <w:r w:rsidRPr="004B735B">
        <w:rPr>
          <w:rStyle w:val="StyleUnderline"/>
          <w:rFonts w:asciiTheme="minorHAnsi" w:hAnsiTheme="minorHAnsi" w:cstheme="minorHAnsi"/>
        </w:rPr>
        <w:t xml:space="preserve">called it </w:t>
      </w:r>
      <w:r w:rsidRPr="004B735B">
        <w:rPr>
          <w:rStyle w:val="Emphasis"/>
          <w:rFonts w:asciiTheme="minorHAnsi" w:hAnsiTheme="minorHAnsi" w:cstheme="minorHAnsi"/>
        </w:rPr>
        <w:t>"draconian"</w:t>
      </w:r>
      <w:r w:rsidRPr="004B735B">
        <w:rPr>
          <w:rStyle w:val="StyleUnderline"/>
          <w:rFonts w:asciiTheme="minorHAnsi" w:hAnsiTheme="minorHAnsi" w:cstheme="minorHAnsi"/>
        </w:rPr>
        <w:t xml:space="preserve"> and </w:t>
      </w:r>
      <w:r w:rsidRPr="004B735B">
        <w:rPr>
          <w:rStyle w:val="Emphasis"/>
          <w:rFonts w:asciiTheme="minorHAnsi" w:hAnsiTheme="minorHAnsi" w:cstheme="minorHAnsi"/>
        </w:rPr>
        <w:t>"fear-mongering."</w:t>
      </w:r>
      <w:r w:rsidRPr="004B735B">
        <w:rPr>
          <w:rStyle w:val="StyleUnderline"/>
          <w:rFonts w:asciiTheme="minorHAnsi" w:hAnsiTheme="minorHAnsi" w:cstheme="minorHAnsi"/>
        </w:rPr>
        <w:t xml:space="preserve"> They argued that the law would not</w:t>
      </w:r>
      <w:r w:rsidRPr="004B735B">
        <w:rPr>
          <w:rFonts w:asciiTheme="minorHAnsi" w:hAnsiTheme="minorHAnsi" w:cstheme="minorHAnsi"/>
          <w:sz w:val="16"/>
        </w:rPr>
        <w:t xml:space="preserve"> even </w:t>
      </w:r>
      <w:r w:rsidRPr="004B735B">
        <w:rPr>
          <w:rStyle w:val="StyleUnderline"/>
          <w:rFonts w:asciiTheme="minorHAnsi" w:hAnsiTheme="minorHAnsi" w:cstheme="minorHAnsi"/>
        </w:rPr>
        <w:t>have prevented Steinle's death because the</w:t>
      </w:r>
      <w:r w:rsidRPr="004B735B">
        <w:rPr>
          <w:rFonts w:asciiTheme="minorHAnsi" w:hAnsiTheme="minorHAnsi" w:cstheme="minorHAnsi"/>
          <w:sz w:val="16"/>
        </w:rPr>
        <w:t xml:space="preserve"> alleged </w:t>
      </w:r>
      <w:r w:rsidRPr="004B735B">
        <w:rPr>
          <w:rStyle w:val="StyleUnderline"/>
          <w:rFonts w:asciiTheme="minorHAnsi" w:hAnsiTheme="minorHAnsi" w:cstheme="minorHAnsi"/>
        </w:rPr>
        <w:t>shooter already</w:t>
      </w:r>
      <w:r w:rsidRPr="004B735B">
        <w:rPr>
          <w:rFonts w:asciiTheme="minorHAnsi" w:hAnsiTheme="minorHAnsi" w:cstheme="minorHAnsi"/>
          <w:sz w:val="16"/>
        </w:rPr>
        <w:t xml:space="preserve"> had </w:t>
      </w:r>
      <w:r w:rsidRPr="004B735B">
        <w:rPr>
          <w:rStyle w:val="StyleUnderline"/>
          <w:rFonts w:asciiTheme="minorHAnsi" w:hAnsiTheme="minorHAnsi" w:cstheme="minorHAnsi"/>
        </w:rPr>
        <w:t>served 16 years in prison and had been deported many times</w:t>
      </w:r>
      <w:r w:rsidRPr="004B735B">
        <w:rPr>
          <w:rFonts w:asciiTheme="minorHAnsi" w:hAnsiTheme="minorHAnsi" w:cstheme="minorHAnsi"/>
          <w:sz w:val="16"/>
        </w:rPr>
        <w:t xml:space="preserve">. </w:t>
      </w:r>
      <w:r w:rsidRPr="004B735B">
        <w:rPr>
          <w:rStyle w:val="StyleUnderline"/>
          <w:rFonts w:asciiTheme="minorHAnsi" w:hAnsiTheme="minorHAnsi" w:cstheme="minorHAnsi"/>
        </w:rPr>
        <w:t>Rep</w:t>
      </w:r>
      <w:r w:rsidRPr="004B735B">
        <w:rPr>
          <w:rFonts w:asciiTheme="minorHAnsi" w:hAnsiTheme="minorHAnsi" w:cstheme="minorHAnsi"/>
          <w:sz w:val="16"/>
        </w:rPr>
        <w:t xml:space="preserve">. Luis </w:t>
      </w:r>
      <w:r w:rsidRPr="004B735B">
        <w:rPr>
          <w:rStyle w:val="StyleUnderline"/>
          <w:rFonts w:asciiTheme="minorHAnsi" w:hAnsiTheme="minorHAnsi" w:cstheme="minorHAnsi"/>
        </w:rPr>
        <w:t>Gutiérrez</w:t>
      </w:r>
      <w:r w:rsidRPr="004B735B">
        <w:rPr>
          <w:rFonts w:asciiTheme="minorHAnsi" w:hAnsiTheme="minorHAnsi" w:cstheme="minorHAnsi"/>
          <w:sz w:val="16"/>
        </w:rPr>
        <w:t xml:space="preserve"> (D-Ill.) </w:t>
      </w:r>
      <w:r w:rsidRPr="004B735B">
        <w:rPr>
          <w:rStyle w:val="StyleUnderline"/>
          <w:rFonts w:asciiTheme="minorHAnsi" w:hAnsiTheme="minorHAnsi" w:cstheme="minorHAnsi"/>
        </w:rPr>
        <w:t>argued that the</w:t>
      </w:r>
      <w:r w:rsidRPr="004B735B">
        <w:rPr>
          <w:rFonts w:asciiTheme="minorHAnsi" w:hAnsiTheme="minorHAnsi" w:cstheme="minorHAnsi"/>
          <w:sz w:val="16"/>
        </w:rPr>
        <w:t xml:space="preserve"> vast majority of the </w:t>
      </w:r>
      <w:r w:rsidRPr="004B735B">
        <w:rPr>
          <w:rStyle w:val="StyleUnderline"/>
          <w:rFonts w:asciiTheme="minorHAnsi" w:hAnsiTheme="minorHAnsi" w:cstheme="minorHAnsi"/>
        </w:rPr>
        <w:t xml:space="preserve">illegal immigrants who would be impacted </w:t>
      </w:r>
      <w:r w:rsidRPr="004B735B">
        <w:rPr>
          <w:rStyle w:val="Emphasis"/>
          <w:rFonts w:asciiTheme="minorHAnsi" w:hAnsiTheme="minorHAnsi" w:cstheme="minorHAnsi"/>
        </w:rPr>
        <w:t>are not criminals</w:t>
      </w:r>
      <w:r w:rsidRPr="004B735B">
        <w:rPr>
          <w:rFonts w:asciiTheme="minorHAnsi" w:hAnsiTheme="minorHAnsi" w:cstheme="minorHAnsi"/>
          <w:sz w:val="16"/>
        </w:rPr>
        <w:t xml:space="preserve">. He claimed </w:t>
      </w:r>
      <w:r w:rsidRPr="004B735B">
        <w:rPr>
          <w:rStyle w:val="StyleUnderline"/>
          <w:rFonts w:asciiTheme="minorHAnsi" w:hAnsiTheme="minorHAnsi" w:cstheme="minorHAnsi"/>
        </w:rPr>
        <w:t xml:space="preserve">they mostly are people who </w:t>
      </w:r>
      <w:r w:rsidRPr="004B735B">
        <w:rPr>
          <w:rStyle w:val="Emphasis"/>
          <w:rFonts w:asciiTheme="minorHAnsi" w:hAnsiTheme="minorHAnsi" w:cstheme="minorHAnsi"/>
        </w:rPr>
        <w:t>want to rejoin their families</w:t>
      </w:r>
      <w:r w:rsidRPr="004B735B">
        <w:rPr>
          <w:rStyle w:val="StyleUnderline"/>
          <w:rFonts w:asciiTheme="minorHAnsi" w:hAnsiTheme="minorHAnsi" w:cstheme="minorHAnsi"/>
        </w:rPr>
        <w:t xml:space="preserve">, including </w:t>
      </w:r>
      <w:r w:rsidRPr="004B735B">
        <w:rPr>
          <w:rFonts w:asciiTheme="minorHAnsi" w:hAnsiTheme="minorHAnsi" w:cstheme="minorHAnsi"/>
          <w:sz w:val="16"/>
        </w:rPr>
        <w:t xml:space="preserve">some who are </w:t>
      </w:r>
      <w:r w:rsidRPr="004B735B">
        <w:rPr>
          <w:rStyle w:val="StyleUnderline"/>
          <w:rFonts w:asciiTheme="minorHAnsi" w:hAnsiTheme="minorHAnsi" w:cstheme="minorHAnsi"/>
        </w:rPr>
        <w:t>American citizens</w:t>
      </w:r>
      <w:r w:rsidRPr="004B735B">
        <w:rPr>
          <w:rFonts w:asciiTheme="minorHAnsi" w:hAnsiTheme="minorHAnsi" w:cstheme="minorHAnsi"/>
          <w:sz w:val="16"/>
        </w:rPr>
        <w:t xml:space="preserve">. "They'd get in line for hours to get legal if there were a line to get in," he said. </w:t>
      </w:r>
      <w:r w:rsidRPr="004B735B">
        <w:rPr>
          <w:rStyle w:val="StyleUnderline"/>
          <w:rFonts w:asciiTheme="minorHAnsi" w:hAnsiTheme="minorHAnsi" w:cstheme="minorHAnsi"/>
        </w:rPr>
        <w:t>Gutiérrez</w:t>
      </w:r>
      <w:r w:rsidRPr="004B735B">
        <w:rPr>
          <w:rFonts w:asciiTheme="minorHAnsi" w:hAnsiTheme="minorHAnsi" w:cstheme="minorHAnsi"/>
          <w:sz w:val="16"/>
        </w:rPr>
        <w:t xml:space="preserve"> also </w:t>
      </w:r>
      <w:r w:rsidRPr="004B735B">
        <w:rPr>
          <w:rStyle w:val="Emphasis"/>
          <w:rFonts w:asciiTheme="minorHAnsi" w:hAnsiTheme="minorHAnsi" w:cstheme="minorHAnsi"/>
        </w:rPr>
        <w:t>blasted Democrats who would vote for the bill</w:t>
      </w:r>
      <w:r w:rsidRPr="004B735B">
        <w:rPr>
          <w:rFonts w:asciiTheme="minorHAnsi" w:hAnsiTheme="minorHAnsi" w:cstheme="minorHAnsi"/>
          <w:sz w:val="16"/>
        </w:rPr>
        <w:t>. "</w:t>
      </w:r>
      <w:r w:rsidRPr="004B735B">
        <w:rPr>
          <w:rStyle w:val="StyleUnderline"/>
          <w:rFonts w:asciiTheme="minorHAnsi" w:hAnsiTheme="minorHAnsi" w:cstheme="minorHAnsi"/>
        </w:rPr>
        <w:t xml:space="preserve">I say to my Democratic colleagues: </w:t>
      </w:r>
      <w:r w:rsidRPr="004B735B">
        <w:rPr>
          <w:rStyle w:val="Emphasis"/>
          <w:rFonts w:asciiTheme="minorHAnsi" w:hAnsiTheme="minorHAnsi" w:cstheme="minorHAnsi"/>
        </w:rPr>
        <w:t>Stand up for social justice</w:t>
      </w:r>
      <w:r w:rsidRPr="004B735B">
        <w:rPr>
          <w:rStyle w:val="StyleUnderline"/>
          <w:rFonts w:asciiTheme="minorHAnsi" w:hAnsiTheme="minorHAnsi" w:cstheme="minorHAnsi"/>
        </w:rPr>
        <w:t xml:space="preserve"> today</w:t>
      </w:r>
      <w:r w:rsidRPr="004B735B">
        <w:rPr>
          <w:rFonts w:asciiTheme="minorHAnsi" w:hAnsiTheme="minorHAnsi" w:cstheme="minorHAnsi"/>
          <w:sz w:val="16"/>
        </w:rPr>
        <w:t xml:space="preserve">." </w:t>
      </w:r>
      <w:r w:rsidRPr="004B735B">
        <w:rPr>
          <w:rStyle w:val="StyleUnderline"/>
          <w:rFonts w:asciiTheme="minorHAnsi" w:hAnsiTheme="minorHAnsi" w:cstheme="minorHAnsi"/>
        </w:rPr>
        <w:t>Rep</w:t>
      </w:r>
      <w:r w:rsidRPr="004B735B">
        <w:rPr>
          <w:rFonts w:asciiTheme="minorHAnsi" w:hAnsiTheme="minorHAnsi" w:cstheme="minorHAnsi"/>
          <w:sz w:val="16"/>
        </w:rPr>
        <w:t xml:space="preserve">. Zoe </w:t>
      </w:r>
      <w:r w:rsidRPr="004B735B">
        <w:rPr>
          <w:rStyle w:val="StyleUnderline"/>
          <w:rFonts w:asciiTheme="minorHAnsi" w:hAnsiTheme="minorHAnsi" w:cstheme="minorHAnsi"/>
        </w:rPr>
        <w:t>Lofgren</w:t>
      </w:r>
      <w:r w:rsidRPr="004B735B">
        <w:rPr>
          <w:rFonts w:asciiTheme="minorHAnsi" w:hAnsiTheme="minorHAnsi" w:cstheme="minorHAnsi"/>
          <w:sz w:val="16"/>
        </w:rPr>
        <w:t xml:space="preserve"> (D-Calif.) </w:t>
      </w:r>
      <w:r w:rsidRPr="004B735B">
        <w:rPr>
          <w:rStyle w:val="StyleUnderline"/>
          <w:rFonts w:asciiTheme="minorHAnsi" w:hAnsiTheme="minorHAnsi" w:cstheme="minorHAnsi"/>
        </w:rPr>
        <w:t>said the bill</w:t>
      </w:r>
      <w:r w:rsidRPr="004B735B">
        <w:rPr>
          <w:rFonts w:asciiTheme="minorHAnsi" w:hAnsiTheme="minorHAnsi" w:cstheme="minorHAnsi"/>
          <w:sz w:val="16"/>
        </w:rPr>
        <w:t xml:space="preserve"> also </w:t>
      </w:r>
      <w:r w:rsidRPr="004B735B">
        <w:rPr>
          <w:rStyle w:val="StyleUnderline"/>
          <w:rFonts w:asciiTheme="minorHAnsi" w:hAnsiTheme="minorHAnsi" w:cstheme="minorHAnsi"/>
        </w:rPr>
        <w:t>would make it a crime from a previously deported person</w:t>
      </w:r>
      <w:r w:rsidRPr="004B735B">
        <w:rPr>
          <w:rFonts w:asciiTheme="minorHAnsi" w:hAnsiTheme="minorHAnsi" w:cstheme="minorHAnsi"/>
          <w:sz w:val="16"/>
        </w:rPr>
        <w:t xml:space="preserve"> even </w:t>
      </w:r>
      <w:r w:rsidRPr="004B735B">
        <w:rPr>
          <w:rStyle w:val="StyleUnderline"/>
          <w:rFonts w:asciiTheme="minorHAnsi" w:hAnsiTheme="minorHAnsi" w:cstheme="minorHAnsi"/>
        </w:rPr>
        <w:t>to go to a port</w:t>
      </w:r>
      <w:r w:rsidRPr="004B735B">
        <w:rPr>
          <w:rFonts w:asciiTheme="minorHAnsi" w:hAnsiTheme="minorHAnsi" w:cstheme="minorHAnsi"/>
          <w:sz w:val="16"/>
        </w:rPr>
        <w:t xml:space="preserve"> of entry </w:t>
      </w:r>
      <w:r w:rsidRPr="004B735B">
        <w:rPr>
          <w:rStyle w:val="StyleUnderline"/>
          <w:rFonts w:asciiTheme="minorHAnsi" w:hAnsiTheme="minorHAnsi" w:cstheme="minorHAnsi"/>
        </w:rPr>
        <w:t>and ask to be admitted lawfully</w:t>
      </w:r>
      <w:r w:rsidRPr="004B735B">
        <w:rPr>
          <w:rFonts w:asciiTheme="minorHAnsi" w:hAnsiTheme="minorHAnsi" w:cstheme="minorHAnsi"/>
          <w:sz w:val="16"/>
        </w:rPr>
        <w:t xml:space="preserve">. Goodlatte suggested </w:t>
      </w:r>
      <w:r w:rsidRPr="004B735B">
        <w:rPr>
          <w:rStyle w:val="StyleUnderline"/>
          <w:rFonts w:asciiTheme="minorHAnsi" w:hAnsiTheme="minorHAnsi" w:cstheme="minorHAnsi"/>
        </w:rPr>
        <w:t xml:space="preserve">that was a </w:t>
      </w:r>
      <w:r w:rsidRPr="004B735B">
        <w:rPr>
          <w:rStyle w:val="Emphasis"/>
          <w:rFonts w:asciiTheme="minorHAnsi" w:hAnsiTheme="minorHAnsi" w:cstheme="minorHAnsi"/>
        </w:rPr>
        <w:t>red herring</w:t>
      </w:r>
      <w:r w:rsidRPr="004B735B">
        <w:rPr>
          <w:rFonts w:asciiTheme="minorHAnsi" w:hAnsiTheme="minorHAnsi" w:cstheme="minorHAnsi"/>
          <w:sz w:val="16"/>
        </w:rPr>
        <w:t xml:space="preserve">. "Obviously, such an alien will never be prosecuted," he said. "Never has and never will." </w:t>
      </w:r>
    </w:p>
    <w:p w:rsidR="006752DF" w:rsidRPr="004B735B" w:rsidRDefault="006752DF" w:rsidP="006752DF">
      <w:pPr>
        <w:pStyle w:val="Heading4"/>
        <w:rPr>
          <w:rFonts w:asciiTheme="minorHAnsi" w:hAnsiTheme="minorHAnsi" w:cstheme="minorHAnsi"/>
        </w:rPr>
      </w:pPr>
      <w:r w:rsidRPr="004B735B">
        <w:rPr>
          <w:rFonts w:asciiTheme="minorHAnsi" w:hAnsiTheme="minorHAnsi" w:cstheme="minorHAnsi"/>
        </w:rPr>
        <w:t xml:space="preserve">Kate’s law comes with a price tag – huge loss for Trump amongst tax payers </w:t>
      </w:r>
    </w:p>
    <w:p w:rsidR="006752DF" w:rsidRPr="004B735B" w:rsidRDefault="006752DF" w:rsidP="006752DF">
      <w:pPr>
        <w:rPr>
          <w:rFonts w:asciiTheme="minorHAnsi" w:hAnsiTheme="minorHAnsi" w:cstheme="minorHAnsi"/>
        </w:rPr>
      </w:pPr>
      <w:r w:rsidRPr="004B735B">
        <w:rPr>
          <w:rStyle w:val="Style13ptBold"/>
          <w:rFonts w:asciiTheme="minorHAnsi" w:hAnsiTheme="minorHAnsi" w:cstheme="minorHAnsi"/>
        </w:rPr>
        <w:t>Blake 16</w:t>
      </w:r>
      <w:r w:rsidRPr="004B735B">
        <w:rPr>
          <w:rFonts w:asciiTheme="minorHAnsi" w:hAnsiTheme="minorHAnsi" w:cstheme="minorHAnsi"/>
        </w:rPr>
        <w:t xml:space="preserve"> - Aaron Blake is a political reporter at the Washington post. Also worked at The Hill and Minnesota Daily, attended the University of Minnesota-Twin Cities. September 1, 2016. “</w:t>
      </w:r>
      <w:r w:rsidRPr="004B735B">
        <w:rPr>
          <w:rStyle w:val="StyleUnderline"/>
          <w:rFonts w:asciiTheme="minorHAnsi" w:hAnsiTheme="minorHAnsi" w:cstheme="minorHAnsi"/>
        </w:rPr>
        <w:t>Trump’s big immigration crackdown comes with big 5-year price tag: More than $50 billion</w:t>
      </w:r>
      <w:r w:rsidRPr="004B735B">
        <w:rPr>
          <w:rFonts w:asciiTheme="minorHAnsi" w:hAnsiTheme="minorHAnsi" w:cstheme="minorHAnsi"/>
        </w:rPr>
        <w:t>” (</w:t>
      </w:r>
      <w:hyperlink r:id="rId32" w:history="1">
        <w:r w:rsidRPr="004B735B">
          <w:rPr>
            <w:rStyle w:val="Hyperlink"/>
            <w:rFonts w:asciiTheme="minorHAnsi" w:hAnsiTheme="minorHAnsi" w:cstheme="minorHAnsi"/>
          </w:rPr>
          <w:t>https://www.washingtonpost.com/news/the-fix/wp/2016/09/01/trumps-big-immigration-crackdown-comes-with-a-big-5-year-price-tag-more-than-50-billion/?utm_term=.1bf859362ce9</w:t>
        </w:r>
      </w:hyperlink>
      <w:r w:rsidRPr="004B735B">
        <w:rPr>
          <w:rFonts w:asciiTheme="minorHAnsi" w:hAnsiTheme="minorHAnsi" w:cstheme="minorHAnsi"/>
        </w:rPr>
        <w:t>) EG</w:t>
      </w:r>
    </w:p>
    <w:p w:rsidR="006752DF" w:rsidRPr="004B735B" w:rsidRDefault="006752DF" w:rsidP="00AA687E">
      <w:pPr>
        <w:rPr>
          <w:rFonts w:asciiTheme="minorHAnsi" w:hAnsiTheme="minorHAnsi" w:cstheme="minorHAnsi"/>
          <w:sz w:val="16"/>
        </w:rPr>
      </w:pPr>
      <w:r w:rsidRPr="004B735B">
        <w:rPr>
          <w:rFonts w:asciiTheme="minorHAnsi" w:hAnsiTheme="minorHAnsi" w:cstheme="minorHAnsi"/>
          <w:sz w:val="14"/>
        </w:rPr>
        <w:t xml:space="preserve">Donald Trump spent about two weeks waffling on his plans for illegal immigration, appearing to lean toward moderation on his "mass deportation" proposal. Then he spoke Wednesday night. </w:t>
      </w:r>
      <w:r w:rsidRPr="004B735B">
        <w:rPr>
          <w:rStyle w:val="StyleUnderline"/>
          <w:rFonts w:asciiTheme="minorHAnsi" w:hAnsiTheme="minorHAnsi" w:cstheme="minorHAnsi"/>
        </w:rPr>
        <w:t xml:space="preserve">The speech was a stem-winder, promising a complete crackdown, ramped up </w:t>
      </w:r>
      <w:r w:rsidRPr="004B735B">
        <w:rPr>
          <w:rStyle w:val="StyleUnderline"/>
          <w:rFonts w:asciiTheme="minorHAnsi" w:hAnsiTheme="minorHAnsi" w:cstheme="minorHAnsi"/>
          <w:highlight w:val="yellow"/>
        </w:rPr>
        <w:t>enforcement</w:t>
      </w:r>
      <w:r w:rsidRPr="004B735B">
        <w:rPr>
          <w:rStyle w:val="StyleUnderline"/>
          <w:rFonts w:asciiTheme="minorHAnsi" w:hAnsiTheme="minorHAnsi" w:cstheme="minorHAnsi"/>
        </w:rPr>
        <w:t xml:space="preserve"> across the board and assurance that any illegal immigrant in the United States will be subject to deportation. All of that </w:t>
      </w:r>
      <w:r w:rsidRPr="004B735B">
        <w:rPr>
          <w:rStyle w:val="StyleUnderline"/>
          <w:rFonts w:asciiTheme="minorHAnsi" w:hAnsiTheme="minorHAnsi" w:cstheme="minorHAnsi"/>
          <w:highlight w:val="yellow"/>
        </w:rPr>
        <w:t>comes</w:t>
      </w:r>
      <w:r w:rsidRPr="004B735B">
        <w:rPr>
          <w:rStyle w:val="StyleUnderline"/>
          <w:rFonts w:asciiTheme="minorHAnsi" w:hAnsiTheme="minorHAnsi" w:cstheme="minorHAnsi"/>
        </w:rPr>
        <w:t xml:space="preserve">, of course, </w:t>
      </w:r>
      <w:r w:rsidRPr="004B735B">
        <w:rPr>
          <w:rStyle w:val="StyleUnderline"/>
          <w:rFonts w:asciiTheme="minorHAnsi" w:hAnsiTheme="minorHAnsi" w:cstheme="minorHAnsi"/>
          <w:highlight w:val="yellow"/>
        </w:rPr>
        <w:t>with a price tag</w:t>
      </w:r>
      <w:r w:rsidRPr="004B735B">
        <w:rPr>
          <w:rStyle w:val="StyleUnderline"/>
          <w:rFonts w:asciiTheme="minorHAnsi" w:hAnsiTheme="minorHAnsi" w:cstheme="minorHAnsi"/>
        </w:rPr>
        <w:t xml:space="preserve">. A big one. </w:t>
      </w:r>
      <w:r w:rsidRPr="004B735B">
        <w:rPr>
          <w:rFonts w:asciiTheme="minorHAnsi" w:hAnsiTheme="minorHAnsi" w:cstheme="minorHAnsi"/>
          <w:sz w:val="14"/>
        </w:rPr>
        <w:t xml:space="preserve">Trump laid out policy proposals Wednesday night, and for many of them, we can provide at least a rough estimate of the cost using a variety of sources. </w:t>
      </w:r>
      <w:r w:rsidRPr="004B735B">
        <w:rPr>
          <w:rStyle w:val="StyleUnderline"/>
          <w:rFonts w:asciiTheme="minorHAnsi" w:hAnsiTheme="minorHAnsi" w:cstheme="minorHAnsi"/>
        </w:rPr>
        <w:t xml:space="preserve">There are some programs, though, for which we don't have solid details or estimates. According to the numbers we do have, </w:t>
      </w:r>
      <w:r w:rsidRPr="004B735B">
        <w:rPr>
          <w:rStyle w:val="StyleUnderline"/>
          <w:rFonts w:asciiTheme="minorHAnsi" w:hAnsiTheme="minorHAnsi" w:cstheme="minorHAnsi"/>
          <w:highlight w:val="yellow"/>
        </w:rPr>
        <w:t>Trump's plan would add $51.2 billion and $66.9 billion in immigration enforcement</w:t>
      </w:r>
      <w:r w:rsidRPr="004B735B">
        <w:rPr>
          <w:rStyle w:val="StyleUnderline"/>
          <w:rFonts w:asciiTheme="minorHAnsi" w:hAnsiTheme="minorHAnsi" w:cstheme="minorHAnsi"/>
        </w:rPr>
        <w:t xml:space="preserve"> costs</w:t>
      </w:r>
      <w:r w:rsidRPr="004B735B">
        <w:rPr>
          <w:rFonts w:asciiTheme="minorHAnsi" w:hAnsiTheme="minorHAnsi" w:cstheme="minorHAnsi"/>
          <w:sz w:val="14"/>
        </w:rPr>
        <w:t xml:space="preserve"> </w:t>
      </w:r>
      <w:r w:rsidRPr="004B735B">
        <w:rPr>
          <w:rFonts w:asciiTheme="minorHAnsi" w:hAnsiTheme="minorHAnsi" w:cstheme="minorHAnsi"/>
          <w:sz w:val="16"/>
        </w:rPr>
        <w:t>over the next five years. Below, we break it down, proposal by proposal. 1. Southern border wall — $12.6 billion to $25 billion over five years Trump has put the cost at $8 billion, but our own Glenn Kessler did some digging and found estimates ranging from as low as $15 billion — from Bernstein Research — to more than $25 billion, all told. The National Taxpayers Union, meanwhile, looked at the cost of current border fencing -- which is less expensive than building a wall -- and estimated the cost at $12.6 billion over five years. It's not clear five years would be long enough to finish the wall, but given Trump himself has said building the wall would be done quickly and easily, we'll say the range goes as high as $25 billion over five years. (Of course, Trump repeated Wednesday night that the wall would be paid for by Mexico — something Mexico's president, whom Trump met with earlier Wednesday, said wasn't going to happen. But then Trump later in his speech assured it would be done "at a reasonable cost.") 2. End "catch-and-release" — $14.4 billion over five years Trump reiterated that "anybody who illegally crosses our border will be detained" and deported — not released inside the United States. The National Taxpayers Union points to a Congressional Budget Office review of an immigration bill in the 113th Congress, which estimated that it would cost $14.4 billion over five years to provide state and local governments with grants to incarcerate illegal immigrants. 3. Triple the number of Immigration and Customs Enforcement (ICE) deportation officers — $10.8 billion over five years The same bill reviewed by the CBO in No. 2 would have added 5,000 deportation officers, 700 support staff, and 60 trial lawyers. It projected this would cost $5.4 billion over five years. Given the Trump campaign has pointed to estimates that there are about 5,000 ICE officers focused on deportation, you can double the CBO estimate to get a rough estimate of what it would mean to triple the number of deportation officers to about 15,000. The total cost would be about $10.8 billion over five years, according to this estimate. 4. Complete the biometric entry-exit visa tracking system — $6.1 billion to $9.4 billion This is a program aimed at preventing illegal immigration through people overstaying their visas by matching their arrival records to their departure records. The Department of Homeland Security estimated in 2008 that it would cost between $3.1 billion and $6.4 billion to implement the system just at land and sea ports. In 2003, it estimated that implementing the program on land would cost $3 billion. Sen. Charles E. Schumer (D-N.Y.) has put the estimate much higher, at $25 billion. We've combined the more-official DHS estimates to say the full program — land, air and sea — would be between $6.1 billion and $9.4 billion, assuming Trump wants it at all points of entry. (This could be a low estimate because of old estimates and inflation.) 5. Hire 5,000 more Border Patrol agents and expand the number of Border Patrol stations "significantly" — $4.3 billion over five years The CBO calculated in 2013 that adding 3,500 Border Patrol agents would cost $600 million annually, or about $170,000 per agent. Extrapolating from there, we can estimate it would cost about $850 million per year for 5,000 more Border Patrol agents — or $4.3 billion over five years. Trump didn't put a number on expanding the number of Border Patrol stations, but the CBO estimate included new facilities and other things these agents would need to do their jobs. 6. Restore the Secure Communities program — $1 billion over five years The Obama administration halted this program, which used data from the Justice Department and DHS to identify foreign-born people arrested by local law enforcement. It led to the removal of an estimated 375,000 people between 2008 and 2014, but was discontinued because of reservations about deportation of non-criminals and how it affected relationships between local law enforcement and foreign-born residents, according to the CBO. The administration and Congress requested as much as $184 million to fund the program annually, and you have to figure Trump would ramp up his program at a similarly high level — if not higher. So over five years, a conservative estimate would be $1 billion. 7</w:t>
      </w:r>
      <w:r w:rsidRPr="004B735B">
        <w:rPr>
          <w:rStyle w:val="StyleUnderline"/>
          <w:rFonts w:asciiTheme="minorHAnsi" w:hAnsiTheme="minorHAnsi" w:cstheme="minorHAnsi"/>
        </w:rPr>
        <w:t xml:space="preserve">. </w:t>
      </w:r>
      <w:r w:rsidRPr="004B735B">
        <w:rPr>
          <w:rStyle w:val="StyleUnderline"/>
          <w:rFonts w:asciiTheme="minorHAnsi" w:hAnsiTheme="minorHAnsi" w:cstheme="minorHAnsi"/>
          <w:highlight w:val="yellow"/>
        </w:rPr>
        <w:t>Have</w:t>
      </w:r>
      <w:r w:rsidRPr="004B735B">
        <w:rPr>
          <w:rStyle w:val="StyleUnderline"/>
          <w:rFonts w:asciiTheme="minorHAnsi" w:hAnsiTheme="minorHAnsi" w:cstheme="minorHAnsi"/>
        </w:rPr>
        <w:t xml:space="preserve"> Congress pass </w:t>
      </w:r>
      <w:r w:rsidRPr="004B735B">
        <w:rPr>
          <w:rStyle w:val="StyleUnderline"/>
          <w:rFonts w:asciiTheme="minorHAnsi" w:hAnsiTheme="minorHAnsi" w:cstheme="minorHAnsi"/>
          <w:highlight w:val="yellow"/>
        </w:rPr>
        <w:t>Kate's Law — $996 million over five years</w:t>
      </w:r>
      <w:r w:rsidRPr="004B735B">
        <w:rPr>
          <w:rStyle w:val="StyleUnderline"/>
          <w:rFonts w:asciiTheme="minorHAnsi" w:hAnsiTheme="minorHAnsi" w:cstheme="minorHAnsi"/>
        </w:rPr>
        <w:t xml:space="preserve"> This law is named after Kate Steinle, who was killed by an illegal immigrant in San Francisco who had previously been deported multiple times. It would require mandatory minimum sentences of five years for any illegal immigrant who returns to the United States after being convicted of an aggravated felony or has at least two convictions for illegal reentry, and a minimum sentence of 10 years for anyone who has been deported three times and reenters. The </w:t>
      </w:r>
      <w:r w:rsidRPr="004B735B">
        <w:rPr>
          <w:rStyle w:val="StyleUnderline"/>
          <w:rFonts w:asciiTheme="minorHAnsi" w:hAnsiTheme="minorHAnsi" w:cstheme="minorHAnsi"/>
          <w:highlight w:val="yellow"/>
        </w:rPr>
        <w:t>U.S. Sentencing Commission says this would expand the prison population by 57,000 over five years</w:t>
      </w:r>
      <w:r w:rsidRPr="004B735B">
        <w:rPr>
          <w:rStyle w:val="StyleUnderline"/>
          <w:rFonts w:asciiTheme="minorHAnsi" w:hAnsiTheme="minorHAnsi" w:cstheme="minorHAnsi"/>
        </w:rPr>
        <w:t xml:space="preserve">. The </w:t>
      </w:r>
      <w:r w:rsidRPr="004B735B">
        <w:rPr>
          <w:rStyle w:val="StyleUnderline"/>
          <w:rFonts w:asciiTheme="minorHAnsi" w:hAnsiTheme="minorHAnsi" w:cstheme="minorHAnsi"/>
          <w:highlight w:val="yellow"/>
        </w:rPr>
        <w:t>American Civil Liberties Union</w:t>
      </w:r>
      <w:r w:rsidRPr="004B735B">
        <w:rPr>
          <w:rStyle w:val="StyleUnderline"/>
          <w:rFonts w:asciiTheme="minorHAnsi" w:hAnsiTheme="minorHAnsi" w:cstheme="minorHAnsi"/>
        </w:rPr>
        <w:t xml:space="preserve">, which opposes the law, has used that estimate to </w:t>
      </w:r>
      <w:r w:rsidRPr="004B735B">
        <w:rPr>
          <w:rStyle w:val="StyleUnderline"/>
          <w:rFonts w:asciiTheme="minorHAnsi" w:hAnsiTheme="minorHAnsi" w:cstheme="minorHAnsi"/>
          <w:highlight w:val="yellow"/>
        </w:rPr>
        <w:t>calculate</w:t>
      </w:r>
      <w:r w:rsidRPr="004B735B">
        <w:rPr>
          <w:rStyle w:val="StyleUnderline"/>
          <w:rFonts w:asciiTheme="minorHAnsi" w:hAnsiTheme="minorHAnsi" w:cstheme="minorHAnsi"/>
        </w:rPr>
        <w:t xml:space="preserve"> that </w:t>
      </w:r>
      <w:r w:rsidRPr="004B735B">
        <w:rPr>
          <w:rStyle w:val="StyleUnderline"/>
          <w:rFonts w:asciiTheme="minorHAnsi" w:hAnsiTheme="minorHAnsi" w:cstheme="minorHAnsi"/>
          <w:highlight w:val="yellow"/>
        </w:rPr>
        <w:t xml:space="preserve">it would cost between $3.1 billion and $3.7 billion </w:t>
      </w:r>
      <w:r w:rsidRPr="004B735B">
        <w:rPr>
          <w:rStyle w:val="StyleUnderline"/>
          <w:rFonts w:asciiTheme="minorHAnsi" w:hAnsiTheme="minorHAnsi" w:cstheme="minorHAnsi"/>
        </w:rPr>
        <w:t xml:space="preserve">over the next decade — but with most of that coming in the second half of the decade. The latter estimate pegs it at $996 million over five years. Another group that opposes the law — </w:t>
      </w:r>
      <w:r w:rsidRPr="004B735B">
        <w:rPr>
          <w:rStyle w:val="StyleUnderline"/>
          <w:rFonts w:asciiTheme="minorHAnsi" w:hAnsiTheme="minorHAnsi" w:cstheme="minorHAnsi"/>
          <w:highlight w:val="yellow"/>
        </w:rPr>
        <w:t>Families Against Mandatory Minimums</w:t>
      </w:r>
      <w:r w:rsidRPr="004B735B">
        <w:rPr>
          <w:rStyle w:val="StyleUnderline"/>
          <w:rFonts w:asciiTheme="minorHAnsi" w:hAnsiTheme="minorHAnsi" w:cstheme="minorHAnsi"/>
        </w:rPr>
        <w:t xml:space="preserve"> — has </w:t>
      </w:r>
      <w:r w:rsidRPr="004B735B">
        <w:rPr>
          <w:rStyle w:val="StyleUnderline"/>
          <w:rFonts w:asciiTheme="minorHAnsi" w:hAnsiTheme="minorHAnsi" w:cstheme="minorHAnsi"/>
          <w:highlight w:val="yellow"/>
        </w:rPr>
        <w:t>pegged</w:t>
      </w:r>
      <w:r w:rsidRPr="004B735B">
        <w:rPr>
          <w:rStyle w:val="StyleUnderline"/>
          <w:rFonts w:asciiTheme="minorHAnsi" w:hAnsiTheme="minorHAnsi" w:cstheme="minorHAnsi"/>
        </w:rPr>
        <w:t xml:space="preserve"> the cost much higher, at </w:t>
      </w:r>
      <w:r w:rsidRPr="004B735B">
        <w:rPr>
          <w:rStyle w:val="StyleUnderline"/>
          <w:rFonts w:asciiTheme="minorHAnsi" w:hAnsiTheme="minorHAnsi" w:cstheme="minorHAnsi"/>
          <w:highlight w:val="yellow"/>
        </w:rPr>
        <w:t>$2 billion annually</w:t>
      </w:r>
      <w:r w:rsidRPr="004B735B">
        <w:rPr>
          <w:rFonts w:asciiTheme="minorHAnsi" w:hAnsiTheme="minorHAnsi" w:cstheme="minorHAnsi"/>
          <w:sz w:val="16"/>
        </w:rPr>
        <w:t>. Because these are interest groups, and we only have estimates from interest groups on this law, we'll go with the more conservative estimate.</w:t>
      </w:r>
    </w:p>
    <w:p w:rsidR="006752DF" w:rsidRPr="004B735B" w:rsidRDefault="006752DF" w:rsidP="006752DF">
      <w:pPr>
        <w:pStyle w:val="Heading4"/>
        <w:rPr>
          <w:rStyle w:val="Style13ptBold"/>
          <w:rFonts w:asciiTheme="minorHAnsi" w:hAnsiTheme="minorHAnsi" w:cstheme="minorHAnsi"/>
          <w:b/>
          <w:bCs w:val="0"/>
        </w:rPr>
      </w:pPr>
      <w:r w:rsidRPr="004B735B">
        <w:rPr>
          <w:rStyle w:val="Style13ptBold"/>
          <w:rFonts w:asciiTheme="minorHAnsi" w:hAnsiTheme="minorHAnsi" w:cstheme="minorHAnsi"/>
          <w:b/>
          <w:bCs w:val="0"/>
        </w:rPr>
        <w:t>Kates Law is far from a win – it’s an anti-immigrant policy that has fostered huge backlash from the left</w:t>
      </w:r>
    </w:p>
    <w:p w:rsidR="006752DF" w:rsidRPr="004B735B" w:rsidRDefault="006752DF" w:rsidP="006752DF">
      <w:pPr>
        <w:rPr>
          <w:rFonts w:asciiTheme="minorHAnsi" w:hAnsiTheme="minorHAnsi" w:cstheme="minorHAnsi"/>
        </w:rPr>
      </w:pPr>
      <w:r w:rsidRPr="004B735B">
        <w:rPr>
          <w:rStyle w:val="Style13ptBold"/>
          <w:rFonts w:asciiTheme="minorHAnsi" w:hAnsiTheme="minorHAnsi" w:cstheme="minorHAnsi"/>
        </w:rPr>
        <w:t>Kopan 6/29</w:t>
      </w:r>
      <w:r w:rsidRPr="004B735B">
        <w:rPr>
          <w:rFonts w:asciiTheme="minorHAnsi" w:hAnsiTheme="minorHAnsi" w:cstheme="minorHAnsi"/>
        </w:rPr>
        <w:t xml:space="preserve"> - Tal Kopan is a political reporter for CNN Politics, where she covers immigration and cybersecurity, and has previously worked for Politico. Kopan graduated with honors from the University of Chicago with a bachelor's in law, letters and society. June 29, 2017. “House passes 'Kate's Law' and bill declaring war on sanctuary cities” (</w:t>
      </w:r>
      <w:hyperlink r:id="rId33" w:history="1">
        <w:r w:rsidRPr="004B735B">
          <w:rPr>
            <w:rStyle w:val="Hyperlink"/>
            <w:rFonts w:asciiTheme="minorHAnsi" w:hAnsiTheme="minorHAnsi" w:cstheme="minorHAnsi"/>
          </w:rPr>
          <w:t>http://www.cnn.com/2017/06/29/politics/kates-law-sanctuary-cities-house-bill-immigration/index.html</w:t>
        </w:r>
      </w:hyperlink>
      <w:r w:rsidRPr="004B735B">
        <w:rPr>
          <w:rFonts w:asciiTheme="minorHAnsi" w:hAnsiTheme="minorHAnsi" w:cstheme="minorHAnsi"/>
        </w:rPr>
        <w:t>) EG</w:t>
      </w:r>
    </w:p>
    <w:p w:rsidR="006752DF" w:rsidRPr="004B735B" w:rsidRDefault="006752DF" w:rsidP="006752DF">
      <w:pPr>
        <w:rPr>
          <w:rStyle w:val="StyleUnderline"/>
          <w:rFonts w:asciiTheme="minorHAnsi" w:hAnsiTheme="minorHAnsi" w:cstheme="minorHAnsi"/>
        </w:rPr>
      </w:pPr>
      <w:r w:rsidRPr="004B735B">
        <w:rPr>
          <w:rStyle w:val="StyleUnderline"/>
          <w:rFonts w:asciiTheme="minorHAnsi" w:hAnsiTheme="minorHAnsi" w:cstheme="minorHAnsi"/>
          <w:highlight w:val="yellow"/>
        </w:rPr>
        <w:t xml:space="preserve">Democrats accused </w:t>
      </w:r>
      <w:r w:rsidRPr="004B735B">
        <w:rPr>
          <w:rStyle w:val="StyleUnderline"/>
          <w:rFonts w:asciiTheme="minorHAnsi" w:hAnsiTheme="minorHAnsi" w:cstheme="minorHAnsi"/>
        </w:rPr>
        <w:t xml:space="preserve">their </w:t>
      </w:r>
      <w:r w:rsidRPr="004B735B">
        <w:rPr>
          <w:rStyle w:val="StyleUnderline"/>
          <w:rFonts w:asciiTheme="minorHAnsi" w:hAnsiTheme="minorHAnsi" w:cstheme="minorHAnsi"/>
          <w:highlight w:val="yellow"/>
        </w:rPr>
        <w:t>colleagues of distorting the issue</w:t>
      </w:r>
      <w:r w:rsidRPr="004B735B">
        <w:rPr>
          <w:rStyle w:val="StyleUnderline"/>
          <w:rFonts w:asciiTheme="minorHAnsi" w:hAnsiTheme="minorHAnsi" w:cstheme="minorHAnsi"/>
        </w:rPr>
        <w:t xml:space="preserve">. </w:t>
      </w:r>
      <w:r w:rsidRPr="004B735B">
        <w:rPr>
          <w:rStyle w:val="StyleUnderline"/>
          <w:rFonts w:asciiTheme="minorHAnsi" w:hAnsiTheme="minorHAnsi" w:cstheme="minorHAnsi"/>
          <w:highlight w:val="yellow"/>
        </w:rPr>
        <w:t>Local</w:t>
      </w:r>
      <w:r w:rsidRPr="004B735B">
        <w:rPr>
          <w:rStyle w:val="StyleUnderline"/>
          <w:rFonts w:asciiTheme="minorHAnsi" w:hAnsiTheme="minorHAnsi" w:cstheme="minorHAnsi"/>
        </w:rPr>
        <w:t xml:space="preserve"> jurisdictions and law enforcement </w:t>
      </w:r>
      <w:r w:rsidRPr="004B735B">
        <w:rPr>
          <w:rStyle w:val="StyleUnderline"/>
          <w:rFonts w:asciiTheme="minorHAnsi" w:hAnsiTheme="minorHAnsi" w:cstheme="minorHAnsi"/>
          <w:highlight w:val="yellow"/>
        </w:rPr>
        <w:t>agencies</w:t>
      </w:r>
      <w:r w:rsidRPr="004B735B">
        <w:rPr>
          <w:rStyle w:val="StyleUnderline"/>
          <w:rFonts w:asciiTheme="minorHAnsi" w:hAnsiTheme="minorHAnsi" w:cstheme="minorHAnsi"/>
        </w:rPr>
        <w:t xml:space="preserve"> have argued that their policies are actually about making communities safer -- by building trust with local communities -- and </w:t>
      </w:r>
      <w:r w:rsidRPr="004B735B">
        <w:rPr>
          <w:rStyle w:val="StyleUnderline"/>
          <w:rFonts w:asciiTheme="minorHAnsi" w:hAnsiTheme="minorHAnsi" w:cstheme="minorHAnsi"/>
          <w:highlight w:val="yellow"/>
        </w:rPr>
        <w:t>say that</w:t>
      </w:r>
      <w:r w:rsidRPr="004B735B">
        <w:rPr>
          <w:rStyle w:val="StyleUnderline"/>
          <w:rFonts w:asciiTheme="minorHAnsi" w:hAnsiTheme="minorHAnsi" w:cstheme="minorHAnsi"/>
        </w:rPr>
        <w:t xml:space="preserve"> what </w:t>
      </w:r>
      <w:r w:rsidRPr="004B735B">
        <w:rPr>
          <w:rStyle w:val="StyleUnderline"/>
          <w:rFonts w:asciiTheme="minorHAnsi" w:hAnsiTheme="minorHAnsi" w:cstheme="minorHAnsi"/>
          <w:highlight w:val="yellow"/>
        </w:rPr>
        <w:t>the government is</w:t>
      </w:r>
      <w:r w:rsidRPr="004B735B">
        <w:rPr>
          <w:rStyle w:val="StyleUnderline"/>
          <w:rFonts w:asciiTheme="minorHAnsi" w:hAnsiTheme="minorHAnsi" w:cstheme="minorHAnsi"/>
        </w:rPr>
        <w:t xml:space="preserve"> actually trying </w:t>
      </w:r>
      <w:r w:rsidRPr="004B735B">
        <w:rPr>
          <w:rStyle w:val="StyleUnderline"/>
          <w:rFonts w:asciiTheme="minorHAnsi" w:hAnsiTheme="minorHAnsi" w:cstheme="minorHAnsi"/>
          <w:highlight w:val="yellow"/>
        </w:rPr>
        <w:t>to</w:t>
      </w:r>
      <w:r w:rsidRPr="004B735B">
        <w:rPr>
          <w:rStyle w:val="StyleUnderline"/>
          <w:rFonts w:asciiTheme="minorHAnsi" w:hAnsiTheme="minorHAnsi" w:cstheme="minorHAnsi"/>
        </w:rPr>
        <w:t xml:space="preserve"> do is </w:t>
      </w:r>
      <w:r w:rsidRPr="004B735B">
        <w:rPr>
          <w:rStyle w:val="StyleUnderline"/>
          <w:rFonts w:asciiTheme="minorHAnsi" w:hAnsiTheme="minorHAnsi" w:cstheme="minorHAnsi"/>
          <w:highlight w:val="yellow"/>
        </w:rPr>
        <w:t>co-opt</w:t>
      </w:r>
      <w:r w:rsidRPr="004B735B">
        <w:rPr>
          <w:rStyle w:val="StyleUnderline"/>
          <w:rFonts w:asciiTheme="minorHAnsi" w:hAnsiTheme="minorHAnsi" w:cstheme="minorHAnsi"/>
        </w:rPr>
        <w:t xml:space="preserve"> their precious </w:t>
      </w:r>
      <w:r w:rsidRPr="004B735B">
        <w:rPr>
          <w:rStyle w:val="StyleUnderline"/>
          <w:rFonts w:asciiTheme="minorHAnsi" w:hAnsiTheme="minorHAnsi" w:cstheme="minorHAnsi"/>
          <w:highlight w:val="yellow"/>
        </w:rPr>
        <w:t>resources</w:t>
      </w:r>
      <w:r w:rsidRPr="004B735B">
        <w:rPr>
          <w:rStyle w:val="StyleUnderline"/>
          <w:rFonts w:asciiTheme="minorHAnsi" w:hAnsiTheme="minorHAnsi" w:cstheme="minorHAnsi"/>
        </w:rPr>
        <w:t xml:space="preserve"> to carry out what should be federal officers' job. "That's just bogus," said California Rep. Zoe Lofgren when asked by CNN about Republicans' claim that sanctuary cities harbor criminals. "(Immigration and Customs Enforcement) has a job to enforce immigration laws, there's nothing that any state or locality can or should do to prevent them from enforcing immigration laws. </w:t>
      </w:r>
      <w:r w:rsidRPr="004B735B">
        <w:rPr>
          <w:rFonts w:asciiTheme="minorHAnsi" w:hAnsiTheme="minorHAnsi" w:cstheme="minorHAnsi"/>
          <w:sz w:val="14"/>
        </w:rPr>
        <w:t>What they want to do is commandeer state and locals to do their job for them, and a lot of police departments object to that because they need to build trust with communities</w:t>
      </w:r>
      <w:r w:rsidRPr="004B735B">
        <w:rPr>
          <w:rStyle w:val="StyleUnderline"/>
          <w:rFonts w:asciiTheme="minorHAnsi" w:hAnsiTheme="minorHAnsi" w:cstheme="minorHAnsi"/>
        </w:rPr>
        <w:t xml:space="preserve">." </w:t>
      </w:r>
      <w:r w:rsidRPr="004B735B">
        <w:rPr>
          <w:rStyle w:val="Emphasis"/>
          <w:rFonts w:asciiTheme="minorHAnsi" w:hAnsiTheme="minorHAnsi" w:cstheme="minorHAnsi"/>
          <w:sz w:val="24"/>
          <w:szCs w:val="24"/>
          <w:highlight w:val="yellow"/>
          <w:bdr w:val="single" w:sz="4" w:space="0" w:color="auto"/>
        </w:rPr>
        <w:t>Democrats</w:t>
      </w:r>
      <w:r w:rsidRPr="004B735B">
        <w:rPr>
          <w:rStyle w:val="Emphasis"/>
          <w:rFonts w:asciiTheme="minorHAnsi" w:hAnsiTheme="minorHAnsi" w:cstheme="minorHAnsi"/>
          <w:sz w:val="24"/>
          <w:szCs w:val="24"/>
          <w:bdr w:val="single" w:sz="4" w:space="0" w:color="auto"/>
        </w:rPr>
        <w:t xml:space="preserve"> also </w:t>
      </w:r>
      <w:r w:rsidRPr="004B735B">
        <w:rPr>
          <w:rStyle w:val="Emphasis"/>
          <w:rFonts w:asciiTheme="minorHAnsi" w:hAnsiTheme="minorHAnsi" w:cstheme="minorHAnsi"/>
          <w:sz w:val="24"/>
          <w:szCs w:val="24"/>
          <w:highlight w:val="yellow"/>
          <w:bdr w:val="single" w:sz="4" w:space="0" w:color="auto"/>
        </w:rPr>
        <w:t>slammed</w:t>
      </w:r>
      <w:r w:rsidRPr="004B735B">
        <w:rPr>
          <w:rStyle w:val="Emphasis"/>
          <w:rFonts w:asciiTheme="minorHAnsi" w:hAnsiTheme="minorHAnsi" w:cstheme="minorHAnsi"/>
          <w:sz w:val="24"/>
          <w:szCs w:val="24"/>
          <w:bdr w:val="single" w:sz="4" w:space="0" w:color="auto"/>
        </w:rPr>
        <w:t xml:space="preserve"> what they </w:t>
      </w:r>
      <w:r w:rsidRPr="004B735B">
        <w:rPr>
          <w:rStyle w:val="Emphasis"/>
          <w:rFonts w:asciiTheme="minorHAnsi" w:hAnsiTheme="minorHAnsi" w:cstheme="minorHAnsi"/>
          <w:sz w:val="24"/>
          <w:szCs w:val="24"/>
          <w:highlight w:val="yellow"/>
          <w:bdr w:val="single" w:sz="4" w:space="0" w:color="auto"/>
        </w:rPr>
        <w:t>alleged</w:t>
      </w:r>
      <w:r w:rsidRPr="004B735B">
        <w:rPr>
          <w:rStyle w:val="Emphasis"/>
          <w:rFonts w:asciiTheme="minorHAnsi" w:hAnsiTheme="minorHAnsi" w:cstheme="minorHAnsi"/>
          <w:sz w:val="24"/>
          <w:szCs w:val="24"/>
          <w:bdr w:val="single" w:sz="4" w:space="0" w:color="auto"/>
        </w:rPr>
        <w:t xml:space="preserve"> was an </w:t>
      </w:r>
      <w:r w:rsidRPr="004B735B">
        <w:rPr>
          <w:rStyle w:val="Emphasis"/>
          <w:rFonts w:asciiTheme="minorHAnsi" w:hAnsiTheme="minorHAnsi" w:cstheme="minorHAnsi"/>
          <w:sz w:val="24"/>
          <w:szCs w:val="24"/>
          <w:highlight w:val="yellow"/>
          <w:bdr w:val="single" w:sz="4" w:space="0" w:color="auto"/>
        </w:rPr>
        <w:t>effort to vilify undocumented immigrants, despite studies</w:t>
      </w:r>
      <w:r w:rsidRPr="004B735B">
        <w:rPr>
          <w:rStyle w:val="StyleUnderline"/>
          <w:rFonts w:asciiTheme="minorHAnsi" w:hAnsiTheme="minorHAnsi" w:cstheme="minorHAnsi"/>
        </w:rPr>
        <w:t xml:space="preserve"> showing they are no more likely to commit crimes than the general population. "This </w:t>
      </w:r>
      <w:r w:rsidRPr="004B735B">
        <w:rPr>
          <w:rStyle w:val="StyleUnderline"/>
          <w:rFonts w:asciiTheme="minorHAnsi" w:hAnsiTheme="minorHAnsi" w:cstheme="minorHAnsi"/>
          <w:highlight w:val="yellow"/>
        </w:rPr>
        <w:t>bill perpetuates</w:t>
      </w:r>
      <w:r w:rsidRPr="004B735B">
        <w:rPr>
          <w:rStyle w:val="StyleUnderline"/>
          <w:rFonts w:asciiTheme="minorHAnsi" w:hAnsiTheme="minorHAnsi" w:cstheme="minorHAnsi"/>
        </w:rPr>
        <w:t xml:space="preserve"> the </w:t>
      </w:r>
      <w:r w:rsidRPr="004B735B">
        <w:rPr>
          <w:rStyle w:val="StyleUnderline"/>
          <w:rFonts w:asciiTheme="minorHAnsi" w:hAnsiTheme="minorHAnsi" w:cstheme="minorHAnsi"/>
          <w:highlight w:val="yellow"/>
        </w:rPr>
        <w:t>ugly myth</w:t>
      </w:r>
      <w:r w:rsidRPr="004B735B">
        <w:rPr>
          <w:rStyle w:val="StyleUnderline"/>
          <w:rFonts w:asciiTheme="minorHAnsi" w:hAnsiTheme="minorHAnsi" w:cstheme="minorHAnsi"/>
        </w:rPr>
        <w:t xml:space="preserve"> that immigrants are more dangerous and more likely to commit crimes than native Americans," New York Rep. Jerry </w:t>
      </w:r>
      <w:r w:rsidRPr="004B735B">
        <w:rPr>
          <w:rStyle w:val="StyleUnderline"/>
          <w:rFonts w:asciiTheme="minorHAnsi" w:hAnsiTheme="minorHAnsi" w:cstheme="minorHAnsi"/>
          <w:highlight w:val="yellow"/>
        </w:rPr>
        <w:t>Nadler said</w:t>
      </w:r>
      <w:r w:rsidRPr="004B735B">
        <w:rPr>
          <w:rStyle w:val="StyleUnderline"/>
          <w:rFonts w:asciiTheme="minorHAnsi" w:hAnsiTheme="minorHAnsi" w:cstheme="minorHAnsi"/>
        </w:rPr>
        <w:t xml:space="preserve"> on the House floor. "This </w:t>
      </w:r>
      <w:r w:rsidRPr="004B735B">
        <w:rPr>
          <w:rStyle w:val="StyleUnderline"/>
          <w:rFonts w:asciiTheme="minorHAnsi" w:hAnsiTheme="minorHAnsi" w:cstheme="minorHAnsi"/>
          <w:highlight w:val="yellow"/>
        </w:rPr>
        <w:t>bill</w:t>
      </w:r>
      <w:r w:rsidRPr="004B735B">
        <w:rPr>
          <w:rStyle w:val="StyleUnderline"/>
          <w:rFonts w:asciiTheme="minorHAnsi" w:hAnsiTheme="minorHAnsi" w:cstheme="minorHAnsi"/>
        </w:rPr>
        <w:t xml:space="preserve"> </w:t>
      </w:r>
      <w:r w:rsidRPr="004B735B">
        <w:rPr>
          <w:rStyle w:val="StyleUnderline"/>
          <w:rFonts w:asciiTheme="minorHAnsi" w:hAnsiTheme="minorHAnsi" w:cstheme="minorHAnsi"/>
          <w:highlight w:val="yellow"/>
        </w:rPr>
        <w:t>demonizes immigrants</w:t>
      </w:r>
      <w:r w:rsidRPr="004B735B">
        <w:rPr>
          <w:rStyle w:val="StyleUnderline"/>
          <w:rFonts w:asciiTheme="minorHAnsi" w:hAnsiTheme="minorHAnsi" w:cstheme="minorHAnsi"/>
        </w:rPr>
        <w:t xml:space="preserve">, punishes communities that seek to build trust between immigrants and law enforcement and allows indefinite detention, ... all while </w:t>
      </w:r>
      <w:r w:rsidRPr="004B735B">
        <w:rPr>
          <w:rStyle w:val="StyleUnderline"/>
          <w:rFonts w:asciiTheme="minorHAnsi" w:hAnsiTheme="minorHAnsi" w:cstheme="minorHAnsi"/>
          <w:highlight w:val="yellow"/>
        </w:rPr>
        <w:t>making us less safe</w:t>
      </w:r>
      <w:r w:rsidRPr="004B735B">
        <w:rPr>
          <w:rStyle w:val="StyleUnderline"/>
          <w:rFonts w:asciiTheme="minorHAnsi" w:hAnsiTheme="minorHAnsi" w:cstheme="minorHAnsi"/>
        </w:rPr>
        <w:t xml:space="preserve">." </w:t>
      </w:r>
      <w:r w:rsidRPr="004B735B">
        <w:rPr>
          <w:rFonts w:asciiTheme="minorHAnsi" w:hAnsiTheme="minorHAnsi" w:cstheme="minorHAnsi"/>
          <w:sz w:val="14"/>
        </w:rPr>
        <w:t>The sponsor of the bill, Virginia Rep. Bob Goodlatte, said that sanctuary cities are making the choice themselves to ignore safety. "It is a simple principle that if you are going to receive taxpayer dollars from the federal government to keep people safe, that you have got to follow the law and keep them safe," Goodlatte told reporters Thursday. "That's the reason why we do that." But it is unlikely the bills will pass the Senate.</w:t>
      </w:r>
      <w:r w:rsidRPr="004B735B">
        <w:rPr>
          <w:rStyle w:val="StyleUnderline"/>
          <w:rFonts w:asciiTheme="minorHAnsi" w:hAnsiTheme="minorHAnsi" w:cstheme="minorHAnsi"/>
        </w:rPr>
        <w:t xml:space="preserve"> Kate's Law has been introduced before and failed to get the 60 votes needed to advance in the Senate last year</w:t>
      </w:r>
      <w:r w:rsidRPr="004B735B">
        <w:rPr>
          <w:rFonts w:asciiTheme="minorHAnsi" w:hAnsiTheme="minorHAnsi" w:cstheme="minorHAnsi"/>
          <w:sz w:val="14"/>
        </w:rPr>
        <w:t xml:space="preserve">. It did pick up three Democratic votes -- Indiana Sen. Joe Donnelly, North Dakota Sen. Heidi Heitkamp and West Virginia Sen. Joe Manchin -- but to pass the Senate, Republicans would need five more Democrats to join all Republicans in voting yes. </w:t>
      </w:r>
      <w:r w:rsidRPr="004B735B">
        <w:rPr>
          <w:rStyle w:val="StyleUnderline"/>
          <w:rFonts w:asciiTheme="minorHAnsi" w:hAnsiTheme="minorHAnsi" w:cstheme="minorHAnsi"/>
        </w:rPr>
        <w:t xml:space="preserve">Other </w:t>
      </w:r>
      <w:r w:rsidRPr="004B735B">
        <w:rPr>
          <w:rStyle w:val="StyleUnderline"/>
          <w:rFonts w:asciiTheme="minorHAnsi" w:hAnsiTheme="minorHAnsi" w:cstheme="minorHAnsi"/>
          <w:highlight w:val="yellow"/>
        </w:rPr>
        <w:t>red-state Democrats have</w:t>
      </w:r>
      <w:r w:rsidRPr="004B735B">
        <w:rPr>
          <w:rStyle w:val="StyleUnderline"/>
          <w:rFonts w:asciiTheme="minorHAnsi" w:hAnsiTheme="minorHAnsi" w:cstheme="minorHAnsi"/>
        </w:rPr>
        <w:t xml:space="preserve"> already </w:t>
      </w:r>
      <w:r w:rsidRPr="004B735B">
        <w:rPr>
          <w:rStyle w:val="StyleUnderline"/>
          <w:rFonts w:asciiTheme="minorHAnsi" w:hAnsiTheme="minorHAnsi" w:cstheme="minorHAnsi"/>
          <w:highlight w:val="yellow"/>
        </w:rPr>
        <w:t>voted against the bill</w:t>
      </w:r>
      <w:r w:rsidRPr="004B735B">
        <w:rPr>
          <w:rStyle w:val="StyleUnderline"/>
          <w:rFonts w:asciiTheme="minorHAnsi" w:hAnsiTheme="minorHAnsi" w:cstheme="minorHAnsi"/>
        </w:rPr>
        <w:t xml:space="preserve">. </w:t>
      </w:r>
      <w:r w:rsidRPr="004B735B">
        <w:rPr>
          <w:rStyle w:val="Emphasis"/>
          <w:rFonts w:asciiTheme="minorHAnsi" w:hAnsiTheme="minorHAnsi" w:cstheme="minorHAnsi"/>
          <w:sz w:val="24"/>
          <w:szCs w:val="24"/>
          <w:bdr w:val="single" w:sz="4" w:space="0" w:color="auto"/>
        </w:rPr>
        <w:t xml:space="preserve">The </w:t>
      </w:r>
      <w:r w:rsidRPr="004B735B">
        <w:rPr>
          <w:rStyle w:val="Emphasis"/>
          <w:rFonts w:asciiTheme="minorHAnsi" w:hAnsiTheme="minorHAnsi" w:cstheme="minorHAnsi"/>
          <w:sz w:val="24"/>
          <w:szCs w:val="24"/>
          <w:highlight w:val="yellow"/>
          <w:bdr w:val="single" w:sz="4" w:space="0" w:color="auto"/>
        </w:rPr>
        <w:t>sanctuary cities bill could garner even less support, as lawmakers protest the cuts in law enforcement funding</w:t>
      </w:r>
      <w:r w:rsidRPr="004B735B">
        <w:rPr>
          <w:rStyle w:val="StyleUnderline"/>
          <w:rFonts w:asciiTheme="minorHAnsi" w:hAnsiTheme="minorHAnsi" w:cstheme="minorHAnsi"/>
          <w:sz w:val="24"/>
          <w:szCs w:val="24"/>
          <w:highlight w:val="yellow"/>
          <w:bdr w:val="single" w:sz="4" w:space="0" w:color="auto"/>
        </w:rPr>
        <w:t>.</w:t>
      </w:r>
    </w:p>
    <w:p w:rsidR="006752DF" w:rsidRPr="004B735B" w:rsidRDefault="006752DF" w:rsidP="00AA687E">
      <w:pPr>
        <w:rPr>
          <w:rFonts w:asciiTheme="minorHAnsi" w:hAnsiTheme="minorHAnsi" w:cstheme="minorHAnsi"/>
        </w:rPr>
      </w:pPr>
    </w:p>
    <w:p w:rsidR="00F329C7" w:rsidRPr="004B735B" w:rsidRDefault="00F329C7" w:rsidP="00F329C7">
      <w:pPr>
        <w:pStyle w:val="Heading3"/>
        <w:rPr>
          <w:rFonts w:asciiTheme="minorHAnsi" w:hAnsiTheme="minorHAnsi" w:cstheme="minorHAnsi"/>
        </w:rPr>
      </w:pPr>
      <w:r w:rsidRPr="004B735B">
        <w:rPr>
          <w:rFonts w:asciiTheme="minorHAnsi" w:hAnsiTheme="minorHAnsi" w:cstheme="minorHAnsi"/>
        </w:rPr>
        <w:t>AT – Thumper: Debt Ceiling</w:t>
      </w:r>
    </w:p>
    <w:p w:rsidR="00F329C7" w:rsidRPr="004B735B" w:rsidRDefault="00F329C7" w:rsidP="00F329C7">
      <w:pPr>
        <w:pStyle w:val="Heading4"/>
        <w:rPr>
          <w:rFonts w:asciiTheme="minorHAnsi" w:hAnsiTheme="minorHAnsi" w:cstheme="minorHAnsi"/>
        </w:rPr>
      </w:pPr>
      <w:r w:rsidRPr="004B735B">
        <w:rPr>
          <w:rFonts w:asciiTheme="minorHAnsi" w:hAnsiTheme="minorHAnsi" w:cstheme="minorHAnsi"/>
        </w:rPr>
        <w:t>Won’t pass now – strong opposition.</w:t>
      </w:r>
    </w:p>
    <w:p w:rsidR="00F329C7" w:rsidRPr="004B735B" w:rsidRDefault="00F329C7" w:rsidP="00F329C7">
      <w:pPr>
        <w:rPr>
          <w:rStyle w:val="Style13ptBold"/>
          <w:rFonts w:asciiTheme="minorHAnsi" w:hAnsiTheme="minorHAnsi" w:cstheme="minorHAnsi"/>
          <w:b w:val="0"/>
        </w:rPr>
      </w:pPr>
      <w:r w:rsidRPr="004B735B">
        <w:rPr>
          <w:rStyle w:val="Style13ptBold"/>
          <w:rFonts w:asciiTheme="minorHAnsi" w:hAnsiTheme="minorHAnsi" w:cstheme="minorHAnsi"/>
        </w:rPr>
        <w:t xml:space="preserve">Paletta ’6/15 </w:t>
      </w:r>
      <w:r w:rsidRPr="004B735B">
        <w:rPr>
          <w:rFonts w:asciiTheme="minorHAnsi" w:hAnsiTheme="minorHAnsi" w:cstheme="minorHAnsi"/>
          <w:sz w:val="16"/>
          <w:szCs w:val="16"/>
        </w:rPr>
        <w:t xml:space="preserve">(Damian; BA in English from Boston College, MA in Journalism from the University of Missouri-Columbia, Reporter for the Washington Post; 6/15/17, Washington Post, “The Trump administration is at odds over how to keep the government from defaulting, and time is running short,” </w:t>
      </w:r>
      <w:hyperlink r:id="rId34" w:history="1">
        <w:r w:rsidRPr="004B735B">
          <w:rPr>
            <w:rStyle w:val="Hyperlink"/>
            <w:rFonts w:asciiTheme="minorHAnsi" w:hAnsiTheme="minorHAnsi" w:cstheme="minorHAnsi"/>
            <w:sz w:val="16"/>
            <w:szCs w:val="16"/>
          </w:rPr>
          <w:t>https://www.washingtonpost.com/news/wonk/wp/2017/06/15/the-trump-administration-is-fighting-over-how-to-keep-the-government-out-of-default-and-time-is-running-short/</w:t>
        </w:r>
      </w:hyperlink>
      <w:r w:rsidRPr="004B735B">
        <w:rPr>
          <w:rFonts w:asciiTheme="minorHAnsi" w:hAnsiTheme="minorHAnsi" w:cstheme="minorHAnsi"/>
          <w:sz w:val="16"/>
          <w:szCs w:val="16"/>
        </w:rPr>
        <w:t>, DOA: 6/16/17)</w:t>
      </w:r>
    </w:p>
    <w:p w:rsidR="00F329C7" w:rsidRPr="004B735B" w:rsidRDefault="00F329C7" w:rsidP="00F329C7">
      <w:pPr>
        <w:rPr>
          <w:rStyle w:val="StyleUnderline"/>
          <w:rFonts w:asciiTheme="minorHAnsi" w:hAnsiTheme="minorHAnsi" w:cstheme="minorHAnsi"/>
        </w:rPr>
      </w:pPr>
      <w:r w:rsidRPr="004B735B">
        <w:rPr>
          <w:rStyle w:val="StyleUnderline"/>
          <w:rFonts w:asciiTheme="minorHAnsi" w:hAnsiTheme="minorHAnsi" w:cstheme="minorHAnsi"/>
        </w:rPr>
        <w:t>The Trump administration is</w:t>
      </w:r>
      <w:r w:rsidRPr="004B735B">
        <w:rPr>
          <w:rFonts w:asciiTheme="minorHAnsi" w:hAnsiTheme="minorHAnsi" w:cstheme="minorHAnsi"/>
          <w:sz w:val="16"/>
        </w:rPr>
        <w:t xml:space="preserve"> still </w:t>
      </w:r>
      <w:r w:rsidRPr="004B735B">
        <w:rPr>
          <w:rStyle w:val="StyleUnderline"/>
          <w:rFonts w:asciiTheme="minorHAnsi" w:hAnsiTheme="minorHAnsi" w:cstheme="minorHAnsi"/>
        </w:rPr>
        <w:t>divided over how to raise the debt ceiling</w:t>
      </w:r>
      <w:r w:rsidRPr="004B735B">
        <w:rPr>
          <w:rFonts w:asciiTheme="minorHAnsi" w:hAnsiTheme="minorHAnsi" w:cstheme="minorHAnsi"/>
          <w:sz w:val="16"/>
        </w:rPr>
        <w:t xml:space="preserve">, White House Office of Management and Budget Director Mick Mulvaney said Thursday, as it rapidly approaches a point when </w:t>
      </w:r>
      <w:r w:rsidRPr="004B735B">
        <w:rPr>
          <w:rStyle w:val="StyleUnderline"/>
          <w:rFonts w:asciiTheme="minorHAnsi" w:hAnsiTheme="minorHAnsi" w:cstheme="minorHAnsi"/>
        </w:rPr>
        <w:t>the government will no longer be able to pay all of its bills.</w:t>
      </w:r>
      <w:r w:rsidRPr="004B735B">
        <w:rPr>
          <w:rFonts w:asciiTheme="minorHAnsi" w:hAnsiTheme="minorHAnsi" w:cstheme="minorHAnsi"/>
          <w:sz w:val="16"/>
        </w:rPr>
        <w:t xml:space="preserve"> Treasury Secretary Steven Mnuchin wants the debt ceiling to be increased with no strings attached, </w:t>
      </w:r>
      <w:r w:rsidRPr="004B735B">
        <w:rPr>
          <w:rStyle w:val="StyleUnderline"/>
          <w:rFonts w:asciiTheme="minorHAnsi" w:hAnsiTheme="minorHAnsi" w:cstheme="minorHAnsi"/>
        </w:rPr>
        <w:t>a “clean” vote that simply raises the government's borrowing limit without mandating spending cuts or other changes.</w:t>
      </w:r>
      <w:r w:rsidRPr="004B735B">
        <w:rPr>
          <w:rFonts w:asciiTheme="minorHAnsi" w:hAnsiTheme="minorHAnsi" w:cstheme="minorHAnsi"/>
          <w:sz w:val="16"/>
        </w:rPr>
        <w:t xml:space="preserve"> Such a position </w:t>
      </w:r>
      <w:r w:rsidRPr="004B735B">
        <w:rPr>
          <w:rStyle w:val="StyleUnderline"/>
          <w:rFonts w:asciiTheme="minorHAnsi" w:hAnsiTheme="minorHAnsi" w:cstheme="minorHAnsi"/>
        </w:rPr>
        <w:t>is one often favored by Democrats and would likely get their votes</w:t>
      </w:r>
      <w:r w:rsidRPr="004B735B">
        <w:rPr>
          <w:rFonts w:asciiTheme="minorHAnsi" w:hAnsiTheme="minorHAnsi" w:cstheme="minorHAnsi"/>
          <w:sz w:val="16"/>
        </w:rPr>
        <w:t xml:space="preserve">. </w:t>
      </w:r>
      <w:r w:rsidRPr="004B735B">
        <w:rPr>
          <w:rStyle w:val="StyleUnderline"/>
          <w:rFonts w:asciiTheme="minorHAnsi" w:hAnsiTheme="minorHAnsi" w:cstheme="minorHAnsi"/>
        </w:rPr>
        <w:t>Mulvaney is pushing for the debt ceiling vote to be combined with “fiscal reforms” that could include</w:t>
      </w:r>
      <w:r w:rsidRPr="004B735B">
        <w:rPr>
          <w:rFonts w:asciiTheme="minorHAnsi" w:hAnsiTheme="minorHAnsi" w:cstheme="minorHAnsi"/>
          <w:sz w:val="16"/>
        </w:rPr>
        <w:t xml:space="preserve"> changes in the budget process that set in motion </w:t>
      </w:r>
      <w:r w:rsidRPr="004B735B">
        <w:rPr>
          <w:rStyle w:val="StyleUnderline"/>
          <w:rFonts w:asciiTheme="minorHAnsi" w:hAnsiTheme="minorHAnsi" w:cstheme="minorHAnsi"/>
        </w:rPr>
        <w:t>future spending cuts</w:t>
      </w:r>
      <w:r w:rsidRPr="004B735B">
        <w:rPr>
          <w:rFonts w:asciiTheme="minorHAnsi" w:hAnsiTheme="minorHAnsi" w:cstheme="minorHAnsi"/>
          <w:sz w:val="16"/>
        </w:rPr>
        <w:t xml:space="preserve">. </w:t>
      </w:r>
      <w:r w:rsidRPr="004B735B">
        <w:rPr>
          <w:rStyle w:val="StyleUnderline"/>
          <w:rFonts w:asciiTheme="minorHAnsi" w:hAnsiTheme="minorHAnsi" w:cstheme="minorHAnsi"/>
        </w:rPr>
        <w:t>This is an approach often favored by congressional Republicans</w:t>
      </w:r>
      <w:r w:rsidRPr="004B735B">
        <w:rPr>
          <w:rFonts w:asciiTheme="minorHAnsi" w:hAnsiTheme="minorHAnsi" w:cstheme="minorHAnsi"/>
          <w:sz w:val="16"/>
        </w:rPr>
        <w:t xml:space="preserve">. “The treasury secretary is in charge of that discussion” about the debt ceiling, </w:t>
      </w:r>
      <w:r w:rsidRPr="004B735B">
        <w:rPr>
          <w:rStyle w:val="StyleUnderline"/>
          <w:rFonts w:asciiTheme="minorHAnsi" w:hAnsiTheme="minorHAnsi" w:cstheme="minorHAnsi"/>
        </w:rPr>
        <w:t>Mulvaney</w:t>
      </w:r>
      <w:r w:rsidRPr="004B735B">
        <w:rPr>
          <w:rFonts w:asciiTheme="minorHAnsi" w:hAnsiTheme="minorHAnsi" w:cstheme="minorHAnsi"/>
          <w:sz w:val="16"/>
        </w:rPr>
        <w:t xml:space="preserve"> said at a breakfast meeting with reporters. “He’s </w:t>
      </w:r>
      <w:r w:rsidRPr="004B735B">
        <w:rPr>
          <w:rStyle w:val="StyleUnderline"/>
          <w:rFonts w:asciiTheme="minorHAnsi" w:hAnsiTheme="minorHAnsi" w:cstheme="minorHAnsi"/>
        </w:rPr>
        <w:t>in charge of driving that policy debate</w:t>
      </w:r>
      <w:r w:rsidRPr="004B735B">
        <w:rPr>
          <w:rFonts w:asciiTheme="minorHAnsi" w:hAnsiTheme="minorHAnsi" w:cstheme="minorHAnsi"/>
          <w:sz w:val="16"/>
        </w:rPr>
        <w:t>, but certainly the OMB director participates in that debate</w:t>
      </w:r>
      <w:r w:rsidRPr="004B735B">
        <w:rPr>
          <w:rStyle w:val="StyleUnderline"/>
          <w:rFonts w:asciiTheme="minorHAnsi" w:hAnsiTheme="minorHAnsi" w:cstheme="minorHAnsi"/>
        </w:rPr>
        <w:t>. It is not at all unusual for a treasury secretary to want a clean debt ceiling [increase].</w:t>
      </w:r>
      <w:r w:rsidRPr="004B735B">
        <w:rPr>
          <w:rFonts w:asciiTheme="minorHAnsi" w:hAnsiTheme="minorHAnsi" w:cstheme="minorHAnsi"/>
          <w:sz w:val="16"/>
        </w:rPr>
        <w:t xml:space="preserve"> It is not at all unusual for an OMB director from any party, or whatever his or her name is, to say, ‘Well, look this might be an opportunity to get some fiscal reforms.’ ” The </w:t>
      </w:r>
      <w:r w:rsidRPr="004B735B">
        <w:rPr>
          <w:rStyle w:val="StyleUnderline"/>
          <w:rFonts w:asciiTheme="minorHAnsi" w:hAnsiTheme="minorHAnsi" w:cstheme="minorHAnsi"/>
        </w:rPr>
        <w:t>White House and Congress are running out of time to reach a consensus.</w:t>
      </w:r>
      <w:r w:rsidRPr="004B735B">
        <w:rPr>
          <w:rFonts w:asciiTheme="minorHAnsi" w:hAnsiTheme="minorHAnsi" w:cstheme="minorHAnsi"/>
          <w:sz w:val="16"/>
        </w:rPr>
        <w:t xml:space="preserve"> Mulvaney and Mnuchin have said </w:t>
      </w:r>
      <w:r w:rsidRPr="004B735B">
        <w:rPr>
          <w:rStyle w:val="StyleUnderline"/>
          <w:rFonts w:asciiTheme="minorHAnsi" w:hAnsiTheme="minorHAnsi" w:cstheme="minorHAnsi"/>
        </w:rPr>
        <w:t>the government will only be able to pay its bills into sometime in September if Congress doesn’t act because there is a legal cap on government borrowing, and Congress is planning to take a lengthy recess in the month of August</w:t>
      </w:r>
      <w:r w:rsidRPr="004B735B">
        <w:rPr>
          <w:rFonts w:asciiTheme="minorHAnsi" w:hAnsiTheme="minorHAnsi" w:cstheme="minorHAnsi"/>
          <w:sz w:val="16"/>
        </w:rPr>
        <w:t xml:space="preserve">. On Thursday, </w:t>
      </w:r>
      <w:r w:rsidRPr="004B735B">
        <w:rPr>
          <w:rStyle w:val="StyleUnderline"/>
          <w:rFonts w:asciiTheme="minorHAnsi" w:hAnsiTheme="minorHAnsi" w:cstheme="minorHAnsi"/>
        </w:rPr>
        <w:t xml:space="preserve">Mulvaney said top White House officials have had discussions about how they should approach the debt ceiling but they still haven’t reached a consensus, and it’s </w:t>
      </w:r>
      <w:r w:rsidRPr="004B735B">
        <w:rPr>
          <w:rStyle w:val="Emphasis"/>
          <w:rFonts w:asciiTheme="minorHAnsi" w:hAnsiTheme="minorHAnsi" w:cstheme="minorHAnsi"/>
        </w:rPr>
        <w:t>unclear if they will</w:t>
      </w:r>
      <w:r w:rsidRPr="004B735B">
        <w:rPr>
          <w:rFonts w:asciiTheme="minorHAnsi" w:hAnsiTheme="minorHAnsi" w:cstheme="minorHAnsi"/>
          <w:sz w:val="16"/>
        </w:rPr>
        <w:t>. “It’s fair to say we haven’t settled on a final way to address the debt ceiling any more than the Hill has,” Mulvaney said. “</w:t>
      </w:r>
      <w:r w:rsidRPr="004B735B">
        <w:rPr>
          <w:rStyle w:val="StyleUnderline"/>
          <w:rFonts w:asciiTheme="minorHAnsi" w:hAnsiTheme="minorHAnsi" w:cstheme="minorHAnsi"/>
        </w:rPr>
        <w:t>The House [of Representatives] doesn’t know how they want to address the debt ceiling. The Senate doesn’t know how they want to address the debt ceiling</w:t>
      </w:r>
      <w:r w:rsidRPr="004B735B">
        <w:rPr>
          <w:rFonts w:asciiTheme="minorHAnsi" w:hAnsiTheme="minorHAnsi" w:cstheme="minorHAnsi"/>
          <w:sz w:val="16"/>
        </w:rPr>
        <w:t xml:space="preserve">. We’re not unusual there. All that we know at this point is that we’d like to see it addressed sooner rather than later.” The government spends more money than it borrows, and the gap each year is known as the deficit. The government borrows money to cover that gap by issuing debt, but it can only issue debt up to a certain limit known as the debt ceiling. There are numerous ways to measure government debt, but one common measurement says the government now has almost $20 trillion in outstanding debt. </w:t>
      </w:r>
      <w:r w:rsidRPr="004B735B">
        <w:rPr>
          <w:rStyle w:val="StyleUnderline"/>
          <w:rFonts w:asciiTheme="minorHAnsi" w:hAnsiTheme="minorHAnsi" w:cstheme="minorHAnsi"/>
        </w:rPr>
        <w:t>In 2015, President Barack Obama and Congress agreed to suspend the debt ceiling until mid-March 2017, but that date has now passed and the Treasury Department is taking emergency steps to delay falling behind on its payments</w:t>
      </w:r>
      <w:r w:rsidRPr="004B735B">
        <w:rPr>
          <w:rFonts w:asciiTheme="minorHAnsi" w:hAnsiTheme="minorHAnsi" w:cstheme="minorHAnsi"/>
          <w:sz w:val="16"/>
        </w:rPr>
        <w:t xml:space="preserve">. </w:t>
      </w:r>
      <w:r w:rsidRPr="004B735B">
        <w:rPr>
          <w:rStyle w:val="StyleUnderline"/>
          <w:rFonts w:asciiTheme="minorHAnsi" w:hAnsiTheme="minorHAnsi" w:cstheme="minorHAnsi"/>
        </w:rPr>
        <w:t>Those emergency steps are expected to run out in September</w:t>
      </w:r>
      <w:r w:rsidRPr="004B735B">
        <w:rPr>
          <w:rFonts w:asciiTheme="minorHAnsi" w:hAnsiTheme="minorHAnsi" w:cstheme="minorHAnsi"/>
          <w:sz w:val="16"/>
        </w:rPr>
        <w:t xml:space="preserve">. Another key figure in the White House’s internal discussions on the matter is National Economic Council Director Gary Cohn. He has said </w:t>
      </w:r>
      <w:r w:rsidRPr="004B735B">
        <w:rPr>
          <w:rStyle w:val="StyleUnderline"/>
          <w:rFonts w:asciiTheme="minorHAnsi" w:hAnsiTheme="minorHAnsi" w:cstheme="minorHAnsi"/>
        </w:rPr>
        <w:t>the preference might be a debt ceiling increase with no strings attached but he has also said that this might not be politically possible, because many Republicans could object.</w:t>
      </w:r>
      <w:r w:rsidRPr="004B735B">
        <w:rPr>
          <w:rFonts w:asciiTheme="minorHAnsi" w:hAnsiTheme="minorHAnsi" w:cstheme="minorHAnsi"/>
          <w:sz w:val="16"/>
        </w:rPr>
        <w:t xml:space="preserve"> Mulvaney, a former Republican congressman from South Carolina who often opposed raising the debt ceiling, said the White House needed to better understand what lawmakers would be willing to do before deciding how to proceed on the debt ceiling</w:t>
      </w:r>
      <w:r w:rsidRPr="004B735B">
        <w:rPr>
          <w:rStyle w:val="StyleUnderline"/>
          <w:rFonts w:asciiTheme="minorHAnsi" w:hAnsiTheme="minorHAnsi" w:cstheme="minorHAnsi"/>
        </w:rPr>
        <w:t>. In 2011, the Obama administration and Republicans in Congress reached a last-minute agreement to raise the debt ceiling in exchange for future spending constraints</w:t>
      </w:r>
      <w:r w:rsidRPr="004B735B">
        <w:rPr>
          <w:rFonts w:asciiTheme="minorHAnsi" w:hAnsiTheme="minorHAnsi" w:cstheme="minorHAnsi"/>
          <w:sz w:val="16"/>
        </w:rPr>
        <w:t xml:space="preserve">. The Obama administration after that refused to negotiate spending cuts in exchange for debt ceiling increases, but </w:t>
      </w:r>
      <w:r w:rsidRPr="004B735B">
        <w:rPr>
          <w:rStyle w:val="StyleUnderline"/>
          <w:rFonts w:asciiTheme="minorHAnsi" w:hAnsiTheme="minorHAnsi" w:cstheme="minorHAnsi"/>
        </w:rPr>
        <w:t>the exercise sent a signal to lawmakers that they could use the debt ceiling for leverage in extracting budget changes</w:t>
      </w:r>
      <w:r w:rsidRPr="004B735B">
        <w:rPr>
          <w:rFonts w:asciiTheme="minorHAnsi" w:hAnsiTheme="minorHAnsi" w:cstheme="minorHAnsi"/>
          <w:sz w:val="16"/>
        </w:rPr>
        <w:t xml:space="preserve">. “It would be foolish for us to come up with a policy devoid of having talked to the Hill,” Mulvaney said. “Because we could sit there and have our policy and say we want A, B, C, and the Hill looks at us and says, 'We can’t pass that.' So what good is that? We’re talking with the House and Senate leaders on what they think they can pass.” </w:t>
      </w:r>
      <w:r w:rsidRPr="004B735B">
        <w:rPr>
          <w:rStyle w:val="StyleUnderline"/>
          <w:rFonts w:asciiTheme="minorHAnsi" w:hAnsiTheme="minorHAnsi" w:cstheme="minorHAnsi"/>
        </w:rPr>
        <w:t xml:space="preserve">Raising the debt ceiling is a </w:t>
      </w:r>
      <w:r w:rsidRPr="004B735B">
        <w:rPr>
          <w:rStyle w:val="Emphasis"/>
          <w:rFonts w:asciiTheme="minorHAnsi" w:hAnsiTheme="minorHAnsi" w:cstheme="minorHAnsi"/>
        </w:rPr>
        <w:t>difficult political vote</w:t>
      </w:r>
      <w:r w:rsidRPr="004B735B">
        <w:rPr>
          <w:rStyle w:val="StyleUnderline"/>
          <w:rFonts w:asciiTheme="minorHAnsi" w:hAnsiTheme="minorHAnsi" w:cstheme="minorHAnsi"/>
        </w:rPr>
        <w:t>, but leaders from both parties have said it is necessary to ensure that the government pays its bills on time</w:t>
      </w:r>
      <w:r w:rsidRPr="004B735B">
        <w:rPr>
          <w:rFonts w:asciiTheme="minorHAnsi" w:hAnsiTheme="minorHAnsi" w:cstheme="minorHAnsi"/>
          <w:sz w:val="16"/>
        </w:rPr>
        <w:t xml:space="preserve">. If the debt ceiling isn’t raised by Congress, Treasury officials have said it could lead to a stock market crash, a surge in interest rates, and could threaten the full faith and credit of the United States government. </w:t>
      </w:r>
      <w:r w:rsidRPr="004B735B">
        <w:rPr>
          <w:rStyle w:val="StyleUnderline"/>
          <w:rFonts w:asciiTheme="minorHAnsi" w:hAnsiTheme="minorHAnsi" w:cstheme="minorHAnsi"/>
        </w:rPr>
        <w:t xml:space="preserve">This is </w:t>
      </w:r>
      <w:r w:rsidRPr="004B735B">
        <w:rPr>
          <w:rStyle w:val="Emphasis"/>
          <w:rFonts w:asciiTheme="minorHAnsi" w:hAnsiTheme="minorHAnsi" w:cstheme="minorHAnsi"/>
        </w:rPr>
        <w:t>the first time</w:t>
      </w:r>
      <w:r w:rsidRPr="004B735B">
        <w:rPr>
          <w:rStyle w:val="StyleUnderline"/>
          <w:rFonts w:asciiTheme="minorHAnsi" w:hAnsiTheme="minorHAnsi" w:cstheme="minorHAnsi"/>
        </w:rPr>
        <w:t xml:space="preserve"> the Trump administration has had to push for an increase in the debt ceiling, and top officials — Mnuchin, Mulvaney and Cohn — </w:t>
      </w:r>
      <w:r w:rsidRPr="004B735B">
        <w:rPr>
          <w:rStyle w:val="Emphasis"/>
          <w:rFonts w:asciiTheme="minorHAnsi" w:hAnsiTheme="minorHAnsi" w:cstheme="minorHAnsi"/>
        </w:rPr>
        <w:t>don’t have experience</w:t>
      </w:r>
      <w:r w:rsidRPr="004B735B">
        <w:rPr>
          <w:rStyle w:val="StyleUnderline"/>
          <w:rFonts w:asciiTheme="minorHAnsi" w:hAnsiTheme="minorHAnsi" w:cstheme="minorHAnsi"/>
        </w:rPr>
        <w:t xml:space="preserve"> in the executive branch of government mobilizing support for the measure. </w:t>
      </w:r>
      <w:r w:rsidRPr="004B735B">
        <w:rPr>
          <w:rFonts w:asciiTheme="minorHAnsi" w:hAnsiTheme="minorHAnsi" w:cstheme="minorHAnsi"/>
          <w:sz w:val="16"/>
        </w:rPr>
        <w:t xml:space="preserve">That is one reason </w:t>
      </w:r>
      <w:r w:rsidRPr="004B735B">
        <w:rPr>
          <w:rStyle w:val="StyleUnderline"/>
          <w:rFonts w:asciiTheme="minorHAnsi" w:hAnsiTheme="minorHAnsi" w:cstheme="minorHAnsi"/>
        </w:rPr>
        <w:t>it is taking a long time for them to unify behind a specific approach, and they don’t have a timeline when they might reach an agreement</w:t>
      </w:r>
      <w:r w:rsidRPr="004B735B">
        <w:rPr>
          <w:rFonts w:asciiTheme="minorHAnsi" w:hAnsiTheme="minorHAnsi" w:cstheme="minorHAnsi"/>
          <w:sz w:val="16"/>
        </w:rPr>
        <w:t xml:space="preserve">. “Will it be a clean debt ceiling vote?” Mulvaney said. “Will it be a debt ceiling vote with some type of reforms attached to it? </w:t>
      </w:r>
      <w:r w:rsidRPr="004B735B">
        <w:rPr>
          <w:rStyle w:val="StyleUnderline"/>
          <w:rFonts w:asciiTheme="minorHAnsi" w:hAnsiTheme="minorHAnsi" w:cstheme="minorHAnsi"/>
        </w:rPr>
        <w:t>I don’t think anybody has settled on that yet.”</w:t>
      </w: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AT – Thumper: FCA</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The Financial Choice act is dead on arrival – strong opposition.</w:t>
      </w:r>
    </w:p>
    <w:p w:rsidR="00935C39" w:rsidRPr="004B735B" w:rsidRDefault="00935C39" w:rsidP="00935C39">
      <w:pPr>
        <w:rPr>
          <w:rFonts w:asciiTheme="minorHAnsi" w:hAnsiTheme="minorHAnsi" w:cstheme="minorHAnsi"/>
          <w:sz w:val="16"/>
          <w:szCs w:val="16"/>
        </w:rPr>
      </w:pPr>
      <w:r w:rsidRPr="004B735B">
        <w:rPr>
          <w:rStyle w:val="Style13ptBold"/>
          <w:rFonts w:asciiTheme="minorHAnsi" w:hAnsiTheme="minorHAnsi" w:cstheme="minorHAnsi"/>
        </w:rPr>
        <w:t>Swanson ’6/9</w:t>
      </w:r>
      <w:r w:rsidRPr="004B735B">
        <w:rPr>
          <w:rFonts w:asciiTheme="minorHAnsi" w:hAnsiTheme="minorHAnsi" w:cstheme="minorHAnsi"/>
        </w:rPr>
        <w:t xml:space="preserve"> </w:t>
      </w:r>
      <w:r w:rsidRPr="004B735B">
        <w:rPr>
          <w:rFonts w:asciiTheme="minorHAnsi" w:hAnsiTheme="minorHAnsi" w:cstheme="minorHAnsi"/>
          <w:sz w:val="16"/>
          <w:szCs w:val="16"/>
        </w:rPr>
        <w:t xml:space="preserve">(Brena; BA in communication from Evangel; 6/9/17, Housing Wire, “Is the Financial CHOICE Act DOA in the Senate?,” </w:t>
      </w:r>
      <w:hyperlink r:id="rId35" w:history="1">
        <w:r w:rsidRPr="004B735B">
          <w:rPr>
            <w:rStyle w:val="Hyperlink"/>
            <w:rFonts w:asciiTheme="minorHAnsi" w:hAnsiTheme="minorHAnsi" w:cstheme="minorHAnsi"/>
            <w:sz w:val="16"/>
            <w:szCs w:val="16"/>
          </w:rPr>
          <w:t>https://www.housingwire.com/articles/40390-is-the-financial-choice-act-dead-on-arrival-in-the-senate</w:t>
        </w:r>
      </w:hyperlink>
      <w:r w:rsidRPr="004B735B">
        <w:rPr>
          <w:rFonts w:asciiTheme="minorHAnsi" w:hAnsiTheme="minorHAnsi" w:cstheme="minorHAnsi"/>
          <w:sz w:val="16"/>
          <w:szCs w:val="16"/>
        </w:rPr>
        <w:t>, DOA: 6/18/17)</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 xml:space="preserve">House Financial Services Committee Chairman Jeb Hensarling’s, R-Texas, </w:t>
      </w:r>
      <w:r w:rsidRPr="004B735B">
        <w:rPr>
          <w:rStyle w:val="StyleUnderline"/>
          <w:rFonts w:asciiTheme="minorHAnsi" w:hAnsiTheme="minorHAnsi" w:cstheme="minorHAnsi"/>
        </w:rPr>
        <w:t>Financial CHOICE Act</w:t>
      </w:r>
      <w:r w:rsidRPr="004B735B">
        <w:rPr>
          <w:rFonts w:asciiTheme="minorHAnsi" w:hAnsiTheme="minorHAnsi" w:cstheme="minorHAnsi"/>
          <w:sz w:val="16"/>
        </w:rPr>
        <w:t xml:space="preserve">, H.R. 10, </w:t>
      </w:r>
      <w:r w:rsidRPr="004B735B">
        <w:rPr>
          <w:rStyle w:val="StyleUnderline"/>
          <w:rFonts w:asciiTheme="minorHAnsi" w:hAnsiTheme="minorHAnsi" w:cstheme="minorHAnsi"/>
        </w:rPr>
        <w:t>is</w:t>
      </w:r>
      <w:r w:rsidRPr="004B735B">
        <w:rPr>
          <w:rFonts w:asciiTheme="minorHAnsi" w:hAnsiTheme="minorHAnsi" w:cstheme="minorHAnsi"/>
          <w:sz w:val="16"/>
        </w:rPr>
        <w:t xml:space="preserve"> officially </w:t>
      </w:r>
      <w:r w:rsidRPr="004B735B">
        <w:rPr>
          <w:rStyle w:val="StyleUnderline"/>
          <w:rFonts w:asciiTheme="minorHAnsi" w:hAnsiTheme="minorHAnsi" w:cstheme="minorHAnsi"/>
        </w:rPr>
        <w:t>on its way to the Senate for a vote</w:t>
      </w:r>
      <w:r w:rsidRPr="004B735B">
        <w:rPr>
          <w:rFonts w:asciiTheme="minorHAnsi" w:hAnsiTheme="minorHAnsi" w:cstheme="minorHAnsi"/>
          <w:sz w:val="16"/>
        </w:rPr>
        <w:t xml:space="preserve">. </w:t>
      </w:r>
      <w:r w:rsidRPr="004B735B">
        <w:rPr>
          <w:rStyle w:val="StyleUnderline"/>
          <w:rFonts w:asciiTheme="minorHAnsi" w:hAnsiTheme="minorHAnsi" w:cstheme="minorHAnsi"/>
        </w:rPr>
        <w:t>But the</w:t>
      </w:r>
      <w:r w:rsidRPr="004B735B">
        <w:rPr>
          <w:rFonts w:asciiTheme="minorHAnsi" w:hAnsiTheme="minorHAnsi" w:cstheme="minorHAnsi"/>
          <w:sz w:val="16"/>
        </w:rPr>
        <w:t xml:space="preserve"> </w:t>
      </w:r>
      <w:r w:rsidRPr="004B735B">
        <w:rPr>
          <w:rStyle w:val="StyleUnderline"/>
          <w:rFonts w:asciiTheme="minorHAnsi" w:hAnsiTheme="minorHAnsi" w:cstheme="minorHAnsi"/>
        </w:rPr>
        <w:t>odds that the act will pass</w:t>
      </w:r>
      <w:r w:rsidRPr="004B735B">
        <w:rPr>
          <w:rFonts w:asciiTheme="minorHAnsi" w:hAnsiTheme="minorHAnsi" w:cstheme="minorHAnsi"/>
          <w:sz w:val="16"/>
        </w:rPr>
        <w:t xml:space="preserve"> through </w:t>
      </w:r>
      <w:r w:rsidRPr="004B735B">
        <w:rPr>
          <w:rStyle w:val="StyleUnderline"/>
          <w:rFonts w:asciiTheme="minorHAnsi" w:hAnsiTheme="minorHAnsi" w:cstheme="minorHAnsi"/>
        </w:rPr>
        <w:t>the Senate</w:t>
      </w:r>
      <w:r w:rsidRPr="004B735B">
        <w:rPr>
          <w:rFonts w:asciiTheme="minorHAnsi" w:hAnsiTheme="minorHAnsi" w:cstheme="minorHAnsi"/>
          <w:sz w:val="16"/>
        </w:rPr>
        <w:t xml:space="preserve"> in one piece </w:t>
      </w:r>
      <w:r w:rsidRPr="004B735B">
        <w:rPr>
          <w:rStyle w:val="Emphasis"/>
          <w:rFonts w:asciiTheme="minorHAnsi" w:hAnsiTheme="minorHAnsi" w:cstheme="minorHAnsi"/>
        </w:rPr>
        <w:t>are not looking good</w:t>
      </w:r>
      <w:r w:rsidRPr="004B735B">
        <w:rPr>
          <w:rFonts w:asciiTheme="minorHAnsi" w:hAnsiTheme="minorHAnsi" w:cstheme="minorHAnsi"/>
          <w:sz w:val="16"/>
        </w:rPr>
        <w:t xml:space="preserve">. For starters, </w:t>
      </w:r>
      <w:r w:rsidRPr="004B735B">
        <w:rPr>
          <w:rStyle w:val="StyleUnderline"/>
          <w:rFonts w:asciiTheme="minorHAnsi" w:hAnsiTheme="minorHAnsi" w:cstheme="minorHAnsi"/>
        </w:rPr>
        <w:t>the act has received only partisan support</w:t>
      </w:r>
      <w:r w:rsidRPr="004B735B">
        <w:rPr>
          <w:rFonts w:asciiTheme="minorHAnsi" w:hAnsiTheme="minorHAnsi" w:cstheme="minorHAnsi"/>
          <w:sz w:val="16"/>
        </w:rPr>
        <w:t xml:space="preserve">, </w:t>
      </w:r>
      <w:r w:rsidRPr="004B735B">
        <w:rPr>
          <w:rStyle w:val="StyleUnderline"/>
          <w:rFonts w:asciiTheme="minorHAnsi" w:hAnsiTheme="minorHAnsi" w:cstheme="minorHAnsi"/>
        </w:rPr>
        <w:t>passing</w:t>
      </w:r>
      <w:r w:rsidRPr="004B735B">
        <w:rPr>
          <w:rFonts w:asciiTheme="minorHAnsi" w:hAnsiTheme="minorHAnsi" w:cstheme="minorHAnsi"/>
          <w:sz w:val="16"/>
        </w:rPr>
        <w:t xml:space="preserve"> through the Financial Services Committee in May </w:t>
      </w:r>
      <w:r w:rsidRPr="004B735B">
        <w:rPr>
          <w:rStyle w:val="StyleUnderline"/>
          <w:rFonts w:asciiTheme="minorHAnsi" w:hAnsiTheme="minorHAnsi" w:cstheme="minorHAnsi"/>
        </w:rPr>
        <w:t>in a completely partisan vote</w:t>
      </w:r>
      <w:r w:rsidRPr="004B735B">
        <w:rPr>
          <w:rFonts w:asciiTheme="minorHAnsi" w:hAnsiTheme="minorHAnsi" w:cstheme="minorHAnsi"/>
          <w:sz w:val="16"/>
        </w:rPr>
        <w:t xml:space="preserve"> (34-26). </w:t>
      </w:r>
      <w:r w:rsidRPr="004B735B">
        <w:rPr>
          <w:rStyle w:val="StyleUnderline"/>
          <w:rFonts w:asciiTheme="minorHAnsi" w:hAnsiTheme="minorHAnsi" w:cstheme="minorHAnsi"/>
        </w:rPr>
        <w:t>And the full House of Representatives vote wasn’t much better</w:t>
      </w:r>
      <w:r w:rsidRPr="004B735B">
        <w:rPr>
          <w:rFonts w:asciiTheme="minorHAnsi" w:hAnsiTheme="minorHAnsi" w:cstheme="minorHAnsi"/>
          <w:sz w:val="16"/>
        </w:rPr>
        <w:t xml:space="preserve">. </w:t>
      </w:r>
      <w:r w:rsidRPr="004B735B">
        <w:rPr>
          <w:rStyle w:val="StyleUnderline"/>
          <w:rFonts w:asciiTheme="minorHAnsi" w:hAnsiTheme="minorHAnsi" w:cstheme="minorHAnsi"/>
        </w:rPr>
        <w:t xml:space="preserve">The act passed on Thursday through the House </w:t>
      </w:r>
      <w:r w:rsidRPr="004B735B">
        <w:rPr>
          <w:rFonts w:asciiTheme="minorHAnsi" w:hAnsiTheme="minorHAnsi" w:cstheme="minorHAnsi"/>
          <w:sz w:val="16"/>
        </w:rPr>
        <w:t xml:space="preserve">(233-186), </w:t>
      </w:r>
      <w:r w:rsidRPr="004B735B">
        <w:rPr>
          <w:rStyle w:val="StyleUnderline"/>
          <w:rFonts w:asciiTheme="minorHAnsi" w:hAnsiTheme="minorHAnsi" w:cstheme="minorHAnsi"/>
        </w:rPr>
        <w:t>with one Republican even voting nay on the act</w:t>
      </w:r>
      <w:r w:rsidRPr="004B735B">
        <w:rPr>
          <w:rFonts w:asciiTheme="minorHAnsi" w:hAnsiTheme="minorHAnsi" w:cstheme="minorHAnsi"/>
          <w:sz w:val="16"/>
        </w:rPr>
        <w:t xml:space="preserve">. </w:t>
      </w:r>
      <w:r w:rsidRPr="004B735B">
        <w:rPr>
          <w:rStyle w:val="StyleUnderline"/>
          <w:rFonts w:asciiTheme="minorHAnsi" w:hAnsiTheme="minorHAnsi" w:cstheme="minorHAnsi"/>
        </w:rPr>
        <w:t xml:space="preserve">Once again, the act received </w:t>
      </w:r>
      <w:r w:rsidRPr="004B735B">
        <w:rPr>
          <w:rStyle w:val="Emphasis"/>
          <w:rFonts w:asciiTheme="minorHAnsi" w:hAnsiTheme="minorHAnsi" w:cstheme="minorHAnsi"/>
        </w:rPr>
        <w:t>no support from Democratic representatives.</w:t>
      </w:r>
      <w:r w:rsidRPr="004B735B">
        <w:rPr>
          <w:rStyle w:val="StyleUnderline"/>
          <w:rFonts w:asciiTheme="minorHAnsi" w:hAnsiTheme="minorHAnsi" w:cstheme="minorHAnsi"/>
        </w:rPr>
        <w:t xml:space="preserve"> The lack of bipartisan support will make it </w:t>
      </w:r>
      <w:r w:rsidRPr="004B735B">
        <w:rPr>
          <w:rStyle w:val="Emphasis"/>
          <w:rFonts w:asciiTheme="minorHAnsi" w:hAnsiTheme="minorHAnsi" w:cstheme="minorHAnsi"/>
        </w:rPr>
        <w:t>extremely difficult</w:t>
      </w:r>
      <w:r w:rsidRPr="004B735B">
        <w:rPr>
          <w:rStyle w:val="StyleUnderline"/>
          <w:rFonts w:asciiTheme="minorHAnsi" w:hAnsiTheme="minorHAnsi" w:cstheme="minorHAnsi"/>
        </w:rPr>
        <w:t xml:space="preserve"> to pass through Senate.</w:t>
      </w:r>
      <w:r w:rsidRPr="004B735B">
        <w:rPr>
          <w:rFonts w:asciiTheme="minorHAnsi" w:hAnsiTheme="minorHAnsi" w:cstheme="minorHAnsi"/>
          <w:sz w:val="16"/>
        </w:rPr>
        <w:t xml:space="preserve"> </w:t>
      </w:r>
      <w:r w:rsidRPr="004B735B">
        <w:rPr>
          <w:rStyle w:val="StyleUnderline"/>
          <w:rFonts w:asciiTheme="minorHAnsi" w:hAnsiTheme="minorHAnsi" w:cstheme="minorHAnsi"/>
        </w:rPr>
        <w:t xml:space="preserve">A bill of this magnitude would need a </w:t>
      </w:r>
      <w:r w:rsidRPr="004B735B">
        <w:rPr>
          <w:rStyle w:val="Emphasis"/>
          <w:rFonts w:asciiTheme="minorHAnsi" w:hAnsiTheme="minorHAnsi" w:cstheme="minorHAnsi"/>
        </w:rPr>
        <w:t>filibuster-proof vote</w:t>
      </w:r>
      <w:r w:rsidRPr="004B735B">
        <w:rPr>
          <w:rStyle w:val="StyleUnderline"/>
          <w:rFonts w:asciiTheme="minorHAnsi" w:hAnsiTheme="minorHAnsi" w:cstheme="minorHAnsi"/>
        </w:rPr>
        <w:t xml:space="preserve"> in the Senate, which is 60 votes or more, meaning Senate Democrats will </w:t>
      </w:r>
      <w:r w:rsidRPr="004B735B">
        <w:rPr>
          <w:rStyle w:val="Emphasis"/>
          <w:rFonts w:asciiTheme="minorHAnsi" w:hAnsiTheme="minorHAnsi" w:cstheme="minorHAnsi"/>
        </w:rPr>
        <w:t>need to flip sides</w:t>
      </w:r>
      <w:r w:rsidRPr="004B735B">
        <w:rPr>
          <w:rStyle w:val="StyleUnderline"/>
          <w:rFonts w:asciiTheme="minorHAnsi" w:hAnsiTheme="minorHAnsi" w:cstheme="minorHAnsi"/>
        </w:rPr>
        <w:t xml:space="preserve"> and vote to support the act.</w:t>
      </w:r>
      <w:r w:rsidRPr="004B735B">
        <w:rPr>
          <w:rFonts w:asciiTheme="minorHAnsi" w:hAnsiTheme="minorHAnsi" w:cstheme="minorHAnsi"/>
          <w:sz w:val="16"/>
        </w:rPr>
        <w:t xml:space="preserve"> Of the 100 seats in the Senate, </w:t>
      </w:r>
      <w:r w:rsidRPr="004B735B">
        <w:rPr>
          <w:rStyle w:val="StyleUnderline"/>
          <w:rFonts w:asciiTheme="minorHAnsi" w:hAnsiTheme="minorHAnsi" w:cstheme="minorHAnsi"/>
        </w:rPr>
        <w:t>Republicans make up 52 seats</w:t>
      </w:r>
      <w:r w:rsidRPr="004B735B">
        <w:rPr>
          <w:rFonts w:asciiTheme="minorHAnsi" w:hAnsiTheme="minorHAnsi" w:cstheme="minorHAnsi"/>
          <w:sz w:val="16"/>
        </w:rPr>
        <w:t xml:space="preserve">, Democrats make up 46 seats and Independents make up 2 seats (both caucus with the Democrats). </w:t>
      </w:r>
      <w:r w:rsidRPr="004B735B">
        <w:rPr>
          <w:rStyle w:val="StyleUnderline"/>
          <w:rFonts w:asciiTheme="minorHAnsi" w:hAnsiTheme="minorHAnsi" w:cstheme="minorHAnsi"/>
        </w:rPr>
        <w:t>The lack of support for the act from Democrats is because the act completely abolishes the Dodd-Frank Wall Street Reform and Consumer Protection Act, which the Democrats have worked a lot to defend, especially the Consumer Financial Protection Bureau</w:t>
      </w:r>
      <w:r w:rsidRPr="004B735B">
        <w:rPr>
          <w:rFonts w:asciiTheme="minorHAnsi" w:hAnsiTheme="minorHAnsi" w:cstheme="minorHAnsi"/>
          <w:sz w:val="16"/>
        </w:rPr>
        <w:t xml:space="preserve">. Ranking Member of </w:t>
      </w:r>
      <w:r w:rsidRPr="004B735B">
        <w:rPr>
          <w:rStyle w:val="StyleUnderline"/>
          <w:rFonts w:asciiTheme="minorHAnsi" w:hAnsiTheme="minorHAnsi" w:cstheme="minorHAnsi"/>
        </w:rPr>
        <w:t>the Financial Services Committee</w:t>
      </w:r>
      <w:r w:rsidRPr="004B735B">
        <w:rPr>
          <w:rFonts w:asciiTheme="minorHAnsi" w:hAnsiTheme="minorHAnsi" w:cstheme="minorHAnsi"/>
          <w:sz w:val="16"/>
        </w:rPr>
        <w:t xml:space="preserve"> Maxine Waters, D-N.Y., </w:t>
      </w:r>
      <w:r w:rsidRPr="004B735B">
        <w:rPr>
          <w:rStyle w:val="StyleUnderline"/>
          <w:rFonts w:asciiTheme="minorHAnsi" w:hAnsiTheme="minorHAnsi" w:cstheme="minorHAnsi"/>
        </w:rPr>
        <w:t>has gone on record saying the bill is “</w:t>
      </w:r>
      <w:r w:rsidRPr="004B735B">
        <w:rPr>
          <w:rStyle w:val="Emphasis"/>
          <w:rFonts w:asciiTheme="minorHAnsi" w:hAnsiTheme="minorHAnsi" w:cstheme="minorHAnsi"/>
        </w:rPr>
        <w:t>dead on arrival</w:t>
      </w:r>
      <w:r w:rsidRPr="004B735B">
        <w:rPr>
          <w:rStyle w:val="StyleUnderline"/>
          <w:rFonts w:asciiTheme="minorHAnsi" w:hAnsiTheme="minorHAnsi" w:cstheme="minorHAnsi"/>
        </w:rPr>
        <w:t xml:space="preserve"> in the Senate and has </w:t>
      </w:r>
      <w:r w:rsidRPr="004B735B">
        <w:rPr>
          <w:rStyle w:val="Emphasis"/>
          <w:rFonts w:asciiTheme="minorHAnsi" w:hAnsiTheme="minorHAnsi" w:cstheme="minorHAnsi"/>
        </w:rPr>
        <w:t>no chance of becoming law</w:t>
      </w:r>
      <w:r w:rsidRPr="004B735B">
        <w:rPr>
          <w:rStyle w:val="StyleUnderline"/>
          <w:rFonts w:asciiTheme="minorHAnsi" w:hAnsiTheme="minorHAnsi" w:cstheme="minorHAnsi"/>
        </w:rPr>
        <w:t>.”</w:t>
      </w:r>
      <w:r w:rsidRPr="004B735B">
        <w:rPr>
          <w:rFonts w:asciiTheme="minorHAnsi" w:hAnsiTheme="minorHAnsi" w:cstheme="minorHAnsi"/>
          <w:sz w:val="16"/>
        </w:rPr>
        <w:t xml:space="preserve"> During the House debate on the Financial CHOICE Act on Thursday and before the final vote, key </w:t>
      </w:r>
      <w:r w:rsidRPr="004B735B">
        <w:rPr>
          <w:rStyle w:val="StyleUnderline"/>
          <w:rFonts w:asciiTheme="minorHAnsi" w:hAnsiTheme="minorHAnsi" w:cstheme="minorHAnsi"/>
        </w:rPr>
        <w:t>Democrats took a break to host a press conference on what they’ve dubbed the “Wrong CHOICE Act.”</w:t>
      </w:r>
      <w:r w:rsidRPr="004B735B">
        <w:rPr>
          <w:rFonts w:asciiTheme="minorHAnsi" w:hAnsiTheme="minorHAnsi" w:cstheme="minorHAnsi"/>
          <w:sz w:val="16"/>
        </w:rPr>
        <w:t xml:space="preserve"> Democratic Leader Nancy Pelosi, D-Calif., said during the press conference that </w:t>
      </w:r>
      <w:r w:rsidRPr="004B735B">
        <w:rPr>
          <w:rStyle w:val="StyleUnderline"/>
          <w:rFonts w:asciiTheme="minorHAnsi" w:hAnsiTheme="minorHAnsi" w:cstheme="minorHAnsi"/>
        </w:rPr>
        <w:t xml:space="preserve">the bill in its present form </w:t>
      </w:r>
      <w:r w:rsidRPr="004B735B">
        <w:rPr>
          <w:rStyle w:val="Emphasis"/>
          <w:rFonts w:asciiTheme="minorHAnsi" w:hAnsiTheme="minorHAnsi" w:cstheme="minorHAnsi"/>
        </w:rPr>
        <w:t>won’t pass the Senate</w:t>
      </w:r>
      <w:r w:rsidRPr="004B735B">
        <w:rPr>
          <w:rStyle w:val="StyleUnderline"/>
          <w:rFonts w:asciiTheme="minorHAnsi" w:hAnsiTheme="minorHAnsi" w:cstheme="minorHAnsi"/>
        </w:rPr>
        <w:t xml:space="preserve">, </w:t>
      </w:r>
      <w:r w:rsidRPr="004B735B">
        <w:rPr>
          <w:rFonts w:asciiTheme="minorHAnsi" w:hAnsiTheme="minorHAnsi" w:cstheme="minorHAnsi"/>
          <w:sz w:val="16"/>
        </w:rPr>
        <w:t>but there are attempts to chop it up and take it piece by piece. So while the bill in its entirety might not pass Senate, it doesn’t mean the act is completely dead. Oliver Ireland, partner at Morrison &amp; Foerster, explained in an interview that at least some portions of the CHOICE Act are unlikely to pass the Senate in this Congress and possibly thereafter. However, he added, “It is likely that other portions, and possibly other regulatory relief proposals, may pass both the House and the Senate</w:t>
      </w:r>
      <w:r w:rsidRPr="004B735B">
        <w:rPr>
          <w:rStyle w:val="StyleUnderline"/>
          <w:rFonts w:asciiTheme="minorHAnsi" w:hAnsiTheme="minorHAnsi" w:cstheme="minorHAnsi"/>
        </w:rPr>
        <w:t xml:space="preserve">. It is too early to identify what will be viable in the near term, </w:t>
      </w:r>
      <w:r w:rsidRPr="004B735B">
        <w:rPr>
          <w:rFonts w:asciiTheme="minorHAnsi" w:hAnsiTheme="minorHAnsi" w:cstheme="minorHAnsi"/>
          <w:sz w:val="16"/>
        </w:rPr>
        <w:t>what may be viable in the longer run and what has no real prospect for enactment.” Ireland stated, “</w:t>
      </w:r>
      <w:r w:rsidRPr="004B735B">
        <w:rPr>
          <w:rStyle w:val="StyleUnderline"/>
          <w:rFonts w:asciiTheme="minorHAnsi" w:hAnsiTheme="minorHAnsi" w:cstheme="minorHAnsi"/>
        </w:rPr>
        <w:t>The most likely path is for the Senate to come up with its own bill</w:t>
      </w:r>
      <w:r w:rsidRPr="004B735B">
        <w:rPr>
          <w:rFonts w:asciiTheme="minorHAnsi" w:hAnsiTheme="minorHAnsi" w:cstheme="minorHAnsi"/>
          <w:sz w:val="16"/>
        </w:rPr>
        <w:t>, which will require support from some Democrats, and to go to conference with the House and see what comes out of the conference.”</w:t>
      </w: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AT – Thumper: Healthcare</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Won’t pass – Trump needs to rally his base.</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Merica &amp; Fox ’6/20</w:t>
      </w:r>
      <w:r w:rsidRPr="004B735B">
        <w:rPr>
          <w:rFonts w:asciiTheme="minorHAnsi" w:hAnsiTheme="minorHAnsi" w:cstheme="minorHAnsi"/>
        </w:rPr>
        <w:t xml:space="preserve"> </w:t>
      </w:r>
      <w:r w:rsidRPr="004B735B">
        <w:rPr>
          <w:rFonts w:asciiTheme="minorHAnsi" w:hAnsiTheme="minorHAnsi" w:cstheme="minorHAnsi"/>
          <w:sz w:val="16"/>
          <w:szCs w:val="16"/>
        </w:rPr>
        <w:t xml:space="preserve">(Dan; ; Lauren; ; 6/20/17, CNN, “Trump calls GOP health care bill 'mean' and Democrats pounce, Republicans worry,” </w:t>
      </w:r>
      <w:hyperlink r:id="rId36" w:history="1">
        <w:r w:rsidRPr="004B735B">
          <w:rPr>
            <w:rStyle w:val="Hyperlink"/>
            <w:rFonts w:asciiTheme="minorHAnsi" w:hAnsiTheme="minorHAnsi" w:cstheme="minorHAnsi"/>
            <w:sz w:val="16"/>
            <w:szCs w:val="16"/>
          </w:rPr>
          <w:t>http://www.cnn.com/2017/06/20/politics/trump-mean-health-care/index.html</w:t>
        </w:r>
      </w:hyperlink>
      <w:r w:rsidRPr="004B735B">
        <w:rPr>
          <w:rFonts w:asciiTheme="minorHAnsi" w:hAnsiTheme="minorHAnsi" w:cstheme="minorHAnsi"/>
          <w:sz w:val="16"/>
          <w:szCs w:val="16"/>
        </w:rPr>
        <w:t>, DOA: 6/20/17)</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 xml:space="preserve">Washington (CNN)President Donald </w:t>
      </w:r>
      <w:r w:rsidRPr="004B735B">
        <w:rPr>
          <w:rStyle w:val="StyleUnderline"/>
          <w:rFonts w:asciiTheme="minorHAnsi" w:hAnsiTheme="minorHAnsi" w:cstheme="minorHAnsi"/>
        </w:rPr>
        <w:t>Trump wants to pass health care reform. But his most consequential action</w:t>
      </w:r>
      <w:r w:rsidRPr="004B735B">
        <w:rPr>
          <w:rFonts w:asciiTheme="minorHAnsi" w:hAnsiTheme="minorHAnsi" w:cstheme="minorHAnsi"/>
          <w:sz w:val="16"/>
        </w:rPr>
        <w:t xml:space="preserve"> on the issue this month -- </w:t>
      </w:r>
      <w:r w:rsidRPr="004B735B">
        <w:rPr>
          <w:rStyle w:val="StyleUnderline"/>
          <w:rFonts w:asciiTheme="minorHAnsi" w:hAnsiTheme="minorHAnsi" w:cstheme="minorHAnsi"/>
        </w:rPr>
        <w:t xml:space="preserve">calling the bill the House passed "mean" in a private meeting with Senate Republicans -- has only made things </w:t>
      </w:r>
      <w:r w:rsidRPr="004B735B">
        <w:rPr>
          <w:rStyle w:val="Emphasis"/>
          <w:rFonts w:asciiTheme="minorHAnsi" w:hAnsiTheme="minorHAnsi" w:cstheme="minorHAnsi"/>
        </w:rPr>
        <w:t>more difficult</w:t>
      </w:r>
      <w:r w:rsidRPr="004B735B">
        <w:rPr>
          <w:rStyle w:val="StyleUnderline"/>
          <w:rFonts w:asciiTheme="minorHAnsi" w:hAnsiTheme="minorHAnsi" w:cstheme="minorHAnsi"/>
        </w:rPr>
        <w:t>.</w:t>
      </w:r>
      <w:r w:rsidRPr="004B735B">
        <w:rPr>
          <w:rFonts w:asciiTheme="minorHAnsi" w:hAnsiTheme="minorHAnsi" w:cstheme="minorHAnsi"/>
          <w:sz w:val="16"/>
        </w:rPr>
        <w:t xml:space="preserve"> Trump's comment was not entirely off-the-cuff. The President, those close to him say, has read coverage about how health care reform could kick millions off health insurance and slash Medicaid spending and hike premiums for older Americans -- and has taken the implications of the bill to heart. </w:t>
      </w:r>
      <w:r w:rsidRPr="004B735B">
        <w:rPr>
          <w:rStyle w:val="StyleUnderline"/>
          <w:rFonts w:asciiTheme="minorHAnsi" w:hAnsiTheme="minorHAnsi" w:cstheme="minorHAnsi"/>
        </w:rPr>
        <w:t>Before the meeting in which he called the bill "mean," Trump publicly said the Senate should spend more to make the plan "generous, kind (and) with heart."</w:t>
      </w:r>
      <w:r w:rsidRPr="004B735B">
        <w:rPr>
          <w:rFonts w:asciiTheme="minorHAnsi" w:hAnsiTheme="minorHAnsi" w:cstheme="minorHAnsi"/>
          <w:sz w:val="16"/>
        </w:rPr>
        <w:t xml:space="preserve"> But </w:t>
      </w:r>
      <w:r w:rsidRPr="004B735B">
        <w:rPr>
          <w:rStyle w:val="StyleUnderline"/>
          <w:rFonts w:asciiTheme="minorHAnsi" w:hAnsiTheme="minorHAnsi" w:cstheme="minorHAnsi"/>
        </w:rPr>
        <w:t xml:space="preserve">by describing the House bill as "mean," Trump has both armed Democrats with a powerful tool to </w:t>
      </w:r>
      <w:r w:rsidRPr="004B735B">
        <w:rPr>
          <w:rStyle w:val="Emphasis"/>
          <w:rFonts w:asciiTheme="minorHAnsi" w:hAnsiTheme="minorHAnsi" w:cstheme="minorHAnsi"/>
        </w:rPr>
        <w:t>rally their base</w:t>
      </w:r>
      <w:r w:rsidRPr="004B735B">
        <w:rPr>
          <w:rStyle w:val="StyleUnderline"/>
          <w:rFonts w:asciiTheme="minorHAnsi" w:hAnsiTheme="minorHAnsi" w:cstheme="minorHAnsi"/>
        </w:rPr>
        <w:t xml:space="preserve"> and caused </w:t>
      </w:r>
      <w:r w:rsidRPr="004B735B">
        <w:rPr>
          <w:rStyle w:val="Emphasis"/>
          <w:rFonts w:asciiTheme="minorHAnsi" w:hAnsiTheme="minorHAnsi" w:cstheme="minorHAnsi"/>
        </w:rPr>
        <w:t>skeptical Republicans</w:t>
      </w:r>
      <w:r w:rsidRPr="004B735B">
        <w:rPr>
          <w:rFonts w:asciiTheme="minorHAnsi" w:hAnsiTheme="minorHAnsi" w:cstheme="minorHAnsi"/>
          <w:sz w:val="16"/>
        </w:rPr>
        <w:t xml:space="preserve">, </w:t>
      </w:r>
      <w:r w:rsidRPr="004B735B">
        <w:rPr>
          <w:rStyle w:val="StyleUnderline"/>
          <w:rFonts w:asciiTheme="minorHAnsi" w:hAnsiTheme="minorHAnsi" w:cstheme="minorHAnsi"/>
        </w:rPr>
        <w:t>especially those who Trump will soon ask to go out on a limb for the bill,</w:t>
      </w:r>
      <w:r w:rsidRPr="004B735B">
        <w:rPr>
          <w:rFonts w:asciiTheme="minorHAnsi" w:hAnsiTheme="minorHAnsi" w:cstheme="minorHAnsi"/>
          <w:sz w:val="16"/>
        </w:rPr>
        <w:t xml:space="preserve"> to question their loyalty to a President who hasn't been consistent on this issue. The calculation for those Republicans goes like this: </w:t>
      </w:r>
      <w:r w:rsidRPr="004B735B">
        <w:rPr>
          <w:rStyle w:val="StyleUnderline"/>
          <w:rFonts w:asciiTheme="minorHAnsi" w:hAnsiTheme="minorHAnsi" w:cstheme="minorHAnsi"/>
        </w:rPr>
        <w:t>Why endanger yourself for a unpopular bill that the President will decry it mere weeks after he celebrates it?</w:t>
      </w:r>
      <w:r w:rsidRPr="004B735B">
        <w:rPr>
          <w:rFonts w:asciiTheme="minorHAnsi" w:hAnsiTheme="minorHAnsi" w:cstheme="minorHAnsi"/>
          <w:sz w:val="16"/>
        </w:rPr>
        <w:t xml:space="preserve"> After all, </w:t>
      </w:r>
      <w:r w:rsidRPr="004B735B">
        <w:rPr>
          <w:rStyle w:val="StyleUnderline"/>
          <w:rFonts w:asciiTheme="minorHAnsi" w:hAnsiTheme="minorHAnsi" w:cstheme="minorHAnsi"/>
        </w:rPr>
        <w:t>Trump touted the House GOP health care bill when it passed last month in a celebration at the White House, where he called it "incredibly well-crafted."</w:t>
      </w:r>
      <w:r w:rsidRPr="004B735B">
        <w:rPr>
          <w:rFonts w:asciiTheme="minorHAnsi" w:hAnsiTheme="minorHAnsi" w:cstheme="minorHAnsi"/>
          <w:sz w:val="16"/>
        </w:rPr>
        <w:t xml:space="preserve"> The Senate is currently hammering out the health care deal behind closed doors, a fact Senate Democrats have slammed. White House officials have worked with the Senate on the plan -- making clear what the President wants in the negotiations -- but a White House aide bluntly said this week that they view the bill as being "in (Senate Majority Leader Mitch) McConnell's hands." "We are talking to the people we need to," this official said, "but no one knows the Senate better than Mitch McConnell." The meaning of 'mean' </w:t>
      </w:r>
      <w:r w:rsidRPr="004B735B">
        <w:rPr>
          <w:rStyle w:val="StyleUnderline"/>
          <w:rFonts w:asciiTheme="minorHAnsi" w:hAnsiTheme="minorHAnsi" w:cstheme="minorHAnsi"/>
        </w:rPr>
        <w:t xml:space="preserve">The President's "mean" comment, though, has not only </w:t>
      </w:r>
      <w:r w:rsidRPr="004B735B">
        <w:rPr>
          <w:rStyle w:val="Emphasis"/>
          <w:rFonts w:asciiTheme="minorHAnsi" w:hAnsiTheme="minorHAnsi" w:cstheme="minorHAnsi"/>
        </w:rPr>
        <w:t>undermined his negotiating</w:t>
      </w:r>
      <w:r w:rsidRPr="004B735B">
        <w:rPr>
          <w:rStyle w:val="StyleUnderline"/>
          <w:rFonts w:asciiTheme="minorHAnsi" w:hAnsiTheme="minorHAnsi" w:cstheme="minorHAnsi"/>
        </w:rPr>
        <w:t xml:space="preserve"> power in the upcoming Senate discussions, it has also left House Republicans scratching their heads about how Trump could have sold a bill that he thought was "mean." </w:t>
      </w:r>
      <w:r w:rsidRPr="004B735B">
        <w:rPr>
          <w:rFonts w:asciiTheme="minorHAnsi" w:hAnsiTheme="minorHAnsi" w:cstheme="minorHAnsi"/>
          <w:sz w:val="16"/>
        </w:rPr>
        <w:t xml:space="preserve">Trump had applauded the last-minute deal that allowed states to waive requirements that insurers cover essential health benefits, and a key protection for people with pre-existing conditions known as community rating. It was that deal that ultimately brought the House Freedom Caucus on board, and it was that deal that left moderates walking away from the legislation.But time and time again, in closed-door meetings, </w:t>
      </w:r>
      <w:r w:rsidRPr="004B735B">
        <w:rPr>
          <w:rStyle w:val="StyleUnderline"/>
          <w:rFonts w:asciiTheme="minorHAnsi" w:hAnsiTheme="minorHAnsi" w:cstheme="minorHAnsi"/>
        </w:rPr>
        <w:t>Trump tried to convince moderates that the House bill was the right way forward</w:t>
      </w:r>
      <w:r w:rsidRPr="004B735B">
        <w:rPr>
          <w:rFonts w:asciiTheme="minorHAnsi" w:hAnsiTheme="minorHAnsi" w:cstheme="minorHAnsi"/>
          <w:sz w:val="16"/>
        </w:rPr>
        <w:t xml:space="preserve">. Rep. Louie Gohmert, a Texas Republican and member of the conservative House Freedom Caucus, was flummoxed when CNN asked him what he thought of the President calling the bill "mean." "The one," he asked, "that he had us come over and celebrate?" Rep. Charlie Dent, a moderate from Pennsylvania who voted against the House health care bill, said that many members were "taken aback" when they read what the President said. "For those who voted 'yes' on the House health care bill, I suspect they will be a bit more wary on future high-profile, highly controversial matters," Dent said. "They will be more cautious. It's a fact." He added, "A lot of members in the House are unhappy about the comments particularly those who were 'yes' votes. You don't have to be very bright to figure out how to write a campaign ad off that." And Rep. Lee Zeldin, a New York Republican who voted for the health care plan, said he heard "nothing anywhere near" the kind of analysis of the bill that Trump gave privately in a recent dinner with the President. </w:t>
      </w:r>
      <w:r w:rsidRPr="004B735B">
        <w:rPr>
          <w:rStyle w:val="StyleUnderline"/>
          <w:rFonts w:asciiTheme="minorHAnsi" w:hAnsiTheme="minorHAnsi" w:cstheme="minorHAnsi"/>
        </w:rPr>
        <w:t>"There were no signs that he was anything other than full speed ahead,"</w:t>
      </w:r>
      <w:r w:rsidRPr="004B735B">
        <w:rPr>
          <w:rFonts w:asciiTheme="minorHAnsi" w:hAnsiTheme="minorHAnsi" w:cstheme="minorHAnsi"/>
          <w:sz w:val="16"/>
        </w:rPr>
        <w:t xml:space="preserve"> Zeldin said, dodging questions about whether the comment hurts the process. </w:t>
      </w:r>
      <w:r w:rsidRPr="004B735B">
        <w:rPr>
          <w:rStyle w:val="StyleUnderline"/>
          <w:rFonts w:asciiTheme="minorHAnsi" w:hAnsiTheme="minorHAnsi" w:cstheme="minorHAnsi"/>
        </w:rPr>
        <w:t>Tough crowd in Senate And Trump is up against an even tougher audience in the Senate. Unlike many House conservatives who were early and enthusiastic backers of the President during the Republican primary, moderate and conservative senators alike publicly admonished Trump during the campaign</w:t>
      </w:r>
      <w:r w:rsidRPr="004B735B">
        <w:rPr>
          <w:rFonts w:asciiTheme="minorHAnsi" w:hAnsiTheme="minorHAnsi" w:cstheme="minorHAnsi"/>
          <w:sz w:val="16"/>
        </w:rPr>
        <w:t xml:space="preserve">. If Republican senators vote for the Senate health care bill, it's likely to show Republican unity and make good on a seven-year campaign promise -- not to go out on a limb for a President they know now could throw them under the bus of public opinion on their Obamacare repeal bill slips. With that new audience before him earlier this month, Trump tried to take a different tact. "Generous, kind, with heart. That is what I am saying," Trump said during a White House meeting earlier this month with an eclectic group of senators. "And that may be adding additional money into it. We are going to come out with a real bill, not Obamacare." The White House has since tried to avoid weighing in on the "mean" comment. Press Secretary Sean Spicer avoided the question on Monday, and a White House official said after the meeting that they weren't "going to comment on rumors about private conversations that may or may not have happened." </w:t>
      </w:r>
      <w:r w:rsidRPr="004B735B">
        <w:rPr>
          <w:rStyle w:val="StyleUnderline"/>
          <w:rFonts w:asciiTheme="minorHAnsi" w:hAnsiTheme="minorHAnsi" w:cstheme="minorHAnsi"/>
        </w:rPr>
        <w:t xml:space="preserve">Senate Majority Leader Chuck Schumer and Democrats see Trump's words as </w:t>
      </w:r>
      <w:r w:rsidRPr="004B735B">
        <w:rPr>
          <w:rStyle w:val="Emphasis"/>
          <w:rFonts w:asciiTheme="minorHAnsi" w:hAnsiTheme="minorHAnsi" w:cstheme="minorHAnsi"/>
        </w:rPr>
        <w:t>an opening to undercut Republican support for the heretofore private bill</w:t>
      </w:r>
      <w:r w:rsidRPr="004B735B">
        <w:rPr>
          <w:rStyle w:val="StyleUnderline"/>
          <w:rFonts w:asciiTheme="minorHAnsi" w:hAnsiTheme="minorHAnsi" w:cstheme="minorHAnsi"/>
        </w:rPr>
        <w:t>.</w:t>
      </w:r>
      <w:r w:rsidRPr="004B735B">
        <w:rPr>
          <w:rFonts w:asciiTheme="minorHAnsi" w:hAnsiTheme="minorHAnsi" w:cstheme="minorHAnsi"/>
          <w:sz w:val="16"/>
        </w:rPr>
        <w:t xml:space="preserve"> According to multiple Democratic aides, Schumer and other </w:t>
      </w:r>
      <w:r w:rsidRPr="004B735B">
        <w:rPr>
          <w:rStyle w:val="StyleUnderline"/>
          <w:rFonts w:asciiTheme="minorHAnsi" w:hAnsiTheme="minorHAnsi" w:cstheme="minorHAnsi"/>
        </w:rPr>
        <w:t>Democrats will use Trump's remarks -- which were largely overshadowed by the shooting of a congressman and four others last week at an Alexandria baseball practice -- during Senate floor speeches</w:t>
      </w:r>
      <w:r w:rsidRPr="004B735B">
        <w:rPr>
          <w:rFonts w:asciiTheme="minorHAnsi" w:hAnsiTheme="minorHAnsi" w:cstheme="minorHAnsi"/>
          <w:sz w:val="16"/>
        </w:rPr>
        <w:t xml:space="preserve">, on social media and at press events throughout the week. </w:t>
      </w:r>
      <w:r w:rsidRPr="004B735B">
        <w:rPr>
          <w:rStyle w:val="StyleUnderline"/>
          <w:rFonts w:asciiTheme="minorHAnsi" w:hAnsiTheme="minorHAnsi" w:cstheme="minorHAnsi"/>
        </w:rPr>
        <w:t>The hope is that the attacks will not only rally Democratic support, but most importantly sow doubt among Republicans who are considering going out on a limb for Trump.</w:t>
      </w:r>
      <w:r w:rsidRPr="004B735B">
        <w:rPr>
          <w:rFonts w:asciiTheme="minorHAnsi" w:hAnsiTheme="minorHAnsi" w:cstheme="minorHAnsi"/>
          <w:sz w:val="16"/>
        </w:rPr>
        <w:t xml:space="preserve"> Schumer and Democrats will cast the bill's cuts to health care, the increase to premiums on older Americans and cutting preexisting conditions as "mean," using Trump's work against him in an effort to deny him a key legislative achievement. House Minority Leader Nancy Pelosi got in on the action on Monday too, anticipating that whatever bill passes the Senate will likely have to come back to the House. "One month ago, Republicans threw a party at the WH to celebrate their "mean" bill that would strip health care from millions. #Trumpcare," she wrote.</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Trumps healthcare plan is dead on arrival. Bipartisan opposition creates gridlock. </w:t>
      </w:r>
    </w:p>
    <w:p w:rsidR="00935C39" w:rsidRPr="004B735B" w:rsidRDefault="00935C39" w:rsidP="00935C39">
      <w:pPr>
        <w:rPr>
          <w:rFonts w:asciiTheme="minorHAnsi" w:hAnsiTheme="minorHAnsi" w:cstheme="minorHAnsi"/>
          <w:sz w:val="16"/>
          <w:szCs w:val="16"/>
        </w:rPr>
      </w:pPr>
      <w:r w:rsidRPr="004B735B">
        <w:rPr>
          <w:rStyle w:val="Style13ptBold"/>
          <w:rFonts w:asciiTheme="minorHAnsi" w:hAnsiTheme="minorHAnsi" w:cstheme="minorHAnsi"/>
        </w:rPr>
        <w:t>Raasch ’6/15</w:t>
      </w:r>
      <w:r w:rsidRPr="004B735B">
        <w:rPr>
          <w:rFonts w:asciiTheme="minorHAnsi" w:hAnsiTheme="minorHAnsi" w:cstheme="minorHAnsi"/>
        </w:rPr>
        <w:t xml:space="preserve"> </w:t>
      </w:r>
      <w:r w:rsidRPr="004B735B">
        <w:rPr>
          <w:rFonts w:asciiTheme="minorHAnsi" w:hAnsiTheme="minorHAnsi" w:cstheme="minorHAnsi"/>
          <w:sz w:val="16"/>
          <w:szCs w:val="16"/>
        </w:rPr>
        <w:t xml:space="preserve">(Chuck; BA in Political Science, Journalism and History from South Dakota State University, Fellowship in Journalism from Stanford; 6/15/17, The St. Louis Post-Dispatch, </w:t>
      </w:r>
      <w:r w:rsidRPr="004B735B">
        <w:rPr>
          <w:rFonts w:asciiTheme="minorHAnsi" w:hAnsiTheme="minorHAnsi" w:cstheme="minorHAnsi"/>
          <w:sz w:val="16"/>
          <w:szCs w:val="16"/>
        </w:rPr>
        <w:fldChar w:fldCharType="begin"/>
      </w:r>
      <w:r w:rsidRPr="004B735B">
        <w:rPr>
          <w:rFonts w:asciiTheme="minorHAnsi" w:hAnsiTheme="minorHAnsi" w:cstheme="minorHAnsi"/>
          <w:sz w:val="16"/>
          <w:szCs w:val="16"/>
        </w:rPr>
        <w:instrText xml:space="preserve"> HYPERLINK </w:instrText>
      </w:r>
      <w:r w:rsidRPr="004B735B">
        <w:rPr>
          <w:rFonts w:asciiTheme="minorHAnsi" w:hAnsiTheme="minorHAnsi" w:cstheme="minorHAnsi"/>
          <w:sz w:val="16"/>
          <w:szCs w:val="16"/>
        </w:rPr>
        <w:fldChar w:fldCharType="separate"/>
      </w:r>
      <w:r w:rsidRPr="004B735B">
        <w:rPr>
          <w:rFonts w:asciiTheme="minorHAnsi" w:hAnsiTheme="minorHAnsi" w:cstheme="minorHAnsi"/>
          <w:sz w:val="16"/>
          <w:szCs w:val="16"/>
        </w:rPr>
        <w:t>Error! Hyperlink reference not valid.</w:t>
      </w:r>
      <w:r w:rsidRPr="004B735B">
        <w:rPr>
          <w:rFonts w:asciiTheme="minorHAnsi" w:hAnsiTheme="minorHAnsi" w:cstheme="minorHAnsi"/>
          <w:sz w:val="16"/>
          <w:szCs w:val="16"/>
        </w:rPr>
        <w:fldChar w:fldCharType="end"/>
      </w:r>
      <w:r w:rsidRPr="004B735B">
        <w:rPr>
          <w:rFonts w:asciiTheme="minorHAnsi" w:hAnsiTheme="minorHAnsi" w:cstheme="minorHAnsi"/>
          <w:sz w:val="16"/>
          <w:szCs w:val="16"/>
        </w:rPr>
        <w:t>, DOA: 6/16/17)</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 xml:space="preserve">WASHINGTON • </w:t>
      </w:r>
      <w:r w:rsidRPr="004B735B">
        <w:rPr>
          <w:rStyle w:val="StyleUnderline"/>
          <w:rFonts w:asciiTheme="minorHAnsi" w:hAnsiTheme="minorHAnsi" w:cstheme="minorHAnsi"/>
        </w:rPr>
        <w:t>Senators</w:t>
      </w:r>
      <w:r w:rsidRPr="004B735B">
        <w:rPr>
          <w:rFonts w:asciiTheme="minorHAnsi" w:hAnsiTheme="minorHAnsi" w:cstheme="minorHAnsi"/>
          <w:sz w:val="16"/>
        </w:rPr>
        <w:t xml:space="preserve">, including Missouri's Roy Blunt, have essentially </w:t>
      </w:r>
      <w:r w:rsidRPr="004B735B">
        <w:rPr>
          <w:rStyle w:val="StyleUnderline"/>
          <w:rFonts w:asciiTheme="minorHAnsi" w:hAnsiTheme="minorHAnsi" w:cstheme="minorHAnsi"/>
        </w:rPr>
        <w:t xml:space="preserve">declared Trump administration proposals to significantly cut funding for some federal health programs </w:t>
      </w:r>
      <w:r w:rsidRPr="004B735B">
        <w:rPr>
          <w:rStyle w:val="Emphasis"/>
          <w:rFonts w:asciiTheme="minorHAnsi" w:hAnsiTheme="minorHAnsi" w:cstheme="minorHAnsi"/>
        </w:rPr>
        <w:t>dead on arrival</w:t>
      </w:r>
      <w:r w:rsidRPr="004B735B">
        <w:rPr>
          <w:rFonts w:asciiTheme="minorHAnsi" w:hAnsiTheme="minorHAnsi" w:cstheme="minorHAnsi"/>
          <w:sz w:val="16"/>
        </w:rPr>
        <w:t xml:space="preserve">. </w:t>
      </w:r>
      <w:r w:rsidRPr="004B735B">
        <w:rPr>
          <w:rStyle w:val="StyleUnderline"/>
          <w:rFonts w:asciiTheme="minorHAnsi" w:hAnsiTheme="minorHAnsi" w:cstheme="minorHAnsi"/>
        </w:rPr>
        <w:t>Even as they work on a repeal of Obamacare that could mirror the House-passed American Health Care Plan's proposal that includes cuts in Medicaid funding</w:t>
      </w:r>
      <w:r w:rsidRPr="004B735B">
        <w:rPr>
          <w:rFonts w:asciiTheme="minorHAnsi" w:hAnsiTheme="minorHAnsi" w:cstheme="minorHAnsi"/>
          <w:sz w:val="16"/>
        </w:rPr>
        <w:t xml:space="preserve"> while allowing states to try more cost-efficient ways of administering health care for the poor, </w:t>
      </w:r>
      <w:r w:rsidRPr="004B735B">
        <w:rPr>
          <w:rStyle w:val="StyleUnderline"/>
          <w:rFonts w:asciiTheme="minorHAnsi" w:hAnsiTheme="minorHAnsi" w:cstheme="minorHAnsi"/>
        </w:rPr>
        <w:t>Senate Republicans are pushing back on proposed Trump cuts to mental health, drug abuse and medical research funding</w:t>
      </w:r>
      <w:r w:rsidRPr="004B735B">
        <w:rPr>
          <w:rFonts w:asciiTheme="minorHAnsi" w:hAnsiTheme="minorHAnsi" w:cstheme="minorHAnsi"/>
          <w:sz w:val="16"/>
        </w:rPr>
        <w:t xml:space="preserve">. In particular, </w:t>
      </w:r>
      <w:r w:rsidRPr="004B735B">
        <w:rPr>
          <w:rStyle w:val="Emphasis"/>
          <w:rFonts w:asciiTheme="minorHAnsi" w:hAnsiTheme="minorHAnsi" w:cstheme="minorHAnsi"/>
        </w:rPr>
        <w:t>Democrats and Republicans</w:t>
      </w:r>
      <w:r w:rsidRPr="004B735B">
        <w:rPr>
          <w:rStyle w:val="StyleUnderline"/>
          <w:rFonts w:asciiTheme="minorHAnsi" w:hAnsiTheme="minorHAnsi" w:cstheme="minorHAnsi"/>
        </w:rPr>
        <w:t xml:space="preserve"> are fighting President Donald Trump’s proposals to cut funding at the National Institutes of Health by about a fifth, and other proposed cuts in mental health treatment programs and those that would address opioid abuse.</w:t>
      </w:r>
      <w:r w:rsidRPr="004B735B">
        <w:rPr>
          <w:rFonts w:asciiTheme="minorHAnsi" w:hAnsiTheme="minorHAnsi" w:cstheme="minorHAnsi"/>
          <w:sz w:val="16"/>
        </w:rPr>
        <w:t xml:space="preserve"> </w:t>
      </w:r>
      <w:r w:rsidRPr="004B735B">
        <w:rPr>
          <w:rStyle w:val="StyleUnderline"/>
          <w:rFonts w:asciiTheme="minorHAnsi" w:hAnsiTheme="minorHAnsi" w:cstheme="minorHAnsi"/>
        </w:rPr>
        <w:t xml:space="preserve">There is more </w:t>
      </w:r>
      <w:r w:rsidRPr="004B735B">
        <w:rPr>
          <w:rStyle w:val="Emphasis"/>
          <w:rFonts w:asciiTheme="minorHAnsi" w:hAnsiTheme="minorHAnsi" w:cstheme="minorHAnsi"/>
        </w:rPr>
        <w:t xml:space="preserve">partisan disagreement </w:t>
      </w:r>
      <w:r w:rsidRPr="004B735B">
        <w:rPr>
          <w:rStyle w:val="StyleUnderline"/>
          <w:rFonts w:asciiTheme="minorHAnsi" w:hAnsiTheme="minorHAnsi" w:cstheme="minorHAnsi"/>
        </w:rPr>
        <w:t>on whether Trump’s proposals to cut Medicaid funding and block-grant funding to states for health care for the poor is the right direction, and on Trump administration plans to ease requirements of employers to provide birth control as part of employee health-care coverage.</w:t>
      </w:r>
      <w:r w:rsidRPr="004B735B">
        <w:rPr>
          <w:rFonts w:asciiTheme="minorHAnsi" w:hAnsiTheme="minorHAnsi" w:cstheme="minorHAnsi"/>
          <w:sz w:val="16"/>
        </w:rPr>
        <w:t xml:space="preserve"> In a sometimes testy hearing of the Senate Labor, Health and Human Services subcommittee chaired Thursday by Blunt, Health and Human Services Secretary Tom Price defended the administration’s proposals as necessary in a time of rising debt and chronic deficits, and good policy because Trump wants to focus on funding only programs that work. “Too often the only question that is asked” is “how much?” Price said. He said </w:t>
      </w:r>
      <w:r w:rsidRPr="004B735B">
        <w:rPr>
          <w:rStyle w:val="StyleUnderline"/>
          <w:rFonts w:asciiTheme="minorHAnsi" w:hAnsiTheme="minorHAnsi" w:cstheme="minorHAnsi"/>
        </w:rPr>
        <w:t>the problem with government is not adequately funding programs that work, but finding and eliminating those that don’t</w:t>
      </w:r>
      <w:r w:rsidRPr="004B735B">
        <w:rPr>
          <w:rFonts w:asciiTheme="minorHAnsi" w:hAnsiTheme="minorHAnsi" w:cstheme="minorHAnsi"/>
          <w:sz w:val="16"/>
        </w:rPr>
        <w:t xml:space="preserve">. But one area where there is bipartisan congressional agreement on programs that work is NIH. Blunt, R-Mo., and Senate Democrats have boosted federal spending in that area in recent years, and they said they’d like to continue that trend. </w:t>
      </w:r>
      <w:r w:rsidRPr="004B735B">
        <w:rPr>
          <w:rStyle w:val="StyleUnderline"/>
          <w:rFonts w:asciiTheme="minorHAnsi" w:hAnsiTheme="minorHAnsi" w:cstheme="minorHAnsi"/>
        </w:rPr>
        <w:t>Trump’s budget would reduce the overall NIH budget from $32 billion to $26 billion.</w:t>
      </w:r>
      <w:r w:rsidRPr="004B735B">
        <w:rPr>
          <w:rFonts w:asciiTheme="minorHAnsi" w:hAnsiTheme="minorHAnsi" w:cstheme="minorHAnsi"/>
          <w:sz w:val="16"/>
        </w:rPr>
        <w:t xml:space="preserve"> “I hope we can work together to identify programs that are ineffective,” Blunt told Price. “</w:t>
      </w:r>
      <w:r w:rsidRPr="004B735B">
        <w:rPr>
          <w:rStyle w:val="StyleUnderline"/>
          <w:rFonts w:asciiTheme="minorHAnsi" w:hAnsiTheme="minorHAnsi" w:cstheme="minorHAnsi"/>
        </w:rPr>
        <w:t xml:space="preserve">However as the budget request stands today I am concerned about a path forward if we follow” the administration funding proposals. </w:t>
      </w:r>
      <w:r w:rsidRPr="004B735B">
        <w:rPr>
          <w:rFonts w:asciiTheme="minorHAnsi" w:hAnsiTheme="minorHAnsi" w:cstheme="minorHAnsi"/>
          <w:sz w:val="16"/>
        </w:rPr>
        <w:t xml:space="preserve">He said that “as the chairman of the subcommittee I wouldn’t pretend to be part of writing a bill this year that reduces funding for the NIH.” NIH “is a good investment because it will save us in our health care costs,” agreed Sen. Jerry Moran, R-Kansas. Democrats were less charitable. Sen. Patty Murray, D-Wash., accused Price of backing “mean” policies overall – a reference to reports that Trump himself has described the House-passed AHCA as “mean.” </w:t>
      </w:r>
      <w:r w:rsidRPr="004B735B">
        <w:rPr>
          <w:rStyle w:val="StyleUnderline"/>
          <w:rFonts w:asciiTheme="minorHAnsi" w:hAnsiTheme="minorHAnsi" w:cstheme="minorHAnsi"/>
        </w:rPr>
        <w:t xml:space="preserve">And Murray criticized Senate Republicans’ work to write their version of a repeal and replacement of the Affordable Care Act. Democrats have complained that that process is taking place behind closed doors, </w:t>
      </w:r>
      <w:r w:rsidRPr="004B735B">
        <w:rPr>
          <w:rFonts w:asciiTheme="minorHAnsi" w:hAnsiTheme="minorHAnsi" w:cstheme="minorHAnsi"/>
          <w:sz w:val="16"/>
        </w:rPr>
        <w:t>and Murray took a dig at reports that a working group of 13 male senators — Murray called it an “all-male working group” — was doing most of the Senate bill’s writing. Sen. Dick Durbin, D-Ill., decried the “dramatic cutback in research,” in Trump’s budget and he asked Price if he’d seen the secret Republican Senate health care bill. Price said he had not but had been consulting with Republican senators. “We haven’t seen it either and we are told that we are going to vote on it in a matter of days,” Durbin said.</w:t>
      </w:r>
    </w:p>
    <w:p w:rsidR="00EC5242" w:rsidRPr="004B735B" w:rsidRDefault="00EC5242" w:rsidP="00EC5242">
      <w:pPr>
        <w:pStyle w:val="Heading3"/>
        <w:rPr>
          <w:rFonts w:asciiTheme="minorHAnsi" w:hAnsiTheme="minorHAnsi" w:cstheme="minorHAnsi"/>
        </w:rPr>
      </w:pPr>
      <w:r w:rsidRPr="004B735B">
        <w:rPr>
          <w:rFonts w:asciiTheme="minorHAnsi" w:hAnsiTheme="minorHAnsi" w:cstheme="minorHAnsi"/>
        </w:rPr>
        <w:t>AT – Thumper: Tax Reform</w:t>
      </w:r>
    </w:p>
    <w:p w:rsidR="00EC5242" w:rsidRPr="004B735B" w:rsidRDefault="00EC5242" w:rsidP="00EC5242">
      <w:pPr>
        <w:pStyle w:val="Heading4"/>
        <w:rPr>
          <w:rFonts w:asciiTheme="minorHAnsi" w:hAnsiTheme="minorHAnsi" w:cstheme="minorHAnsi"/>
        </w:rPr>
      </w:pPr>
      <w:r w:rsidRPr="004B735B">
        <w:rPr>
          <w:rFonts w:asciiTheme="minorHAnsi" w:hAnsiTheme="minorHAnsi" w:cstheme="minorHAnsi"/>
        </w:rPr>
        <w:t>Won’t pass – opposition.</w:t>
      </w:r>
    </w:p>
    <w:p w:rsidR="00EC5242" w:rsidRPr="004B735B" w:rsidRDefault="00EC5242" w:rsidP="00EC5242">
      <w:pPr>
        <w:rPr>
          <w:rFonts w:asciiTheme="minorHAnsi" w:hAnsiTheme="minorHAnsi" w:cstheme="minorHAnsi"/>
        </w:rPr>
      </w:pPr>
      <w:r w:rsidRPr="004B735B">
        <w:rPr>
          <w:rStyle w:val="Style13ptBold"/>
          <w:rFonts w:asciiTheme="minorHAnsi" w:hAnsiTheme="minorHAnsi" w:cstheme="minorHAnsi"/>
        </w:rPr>
        <w:t>Dawsey &amp; Nussbaum ’6/12</w:t>
      </w:r>
      <w:r w:rsidRPr="004B735B">
        <w:rPr>
          <w:rFonts w:asciiTheme="minorHAnsi" w:hAnsiTheme="minorHAnsi" w:cstheme="minorHAnsi"/>
        </w:rPr>
        <w:t xml:space="preserve"> </w:t>
      </w:r>
      <w:r w:rsidRPr="004B735B">
        <w:rPr>
          <w:rFonts w:asciiTheme="minorHAnsi" w:hAnsiTheme="minorHAnsi" w:cstheme="minorHAnsi"/>
          <w:sz w:val="16"/>
          <w:szCs w:val="16"/>
        </w:rPr>
        <w:t xml:space="preserve">(Josh; BA in Journalism from the University of South Carolina-Columbia, White house correspondent for the Politico; Matthew;  BA in History from Yale, White house correspondent for Politico; 6/12/17, Politico, “Trump’s White House wants to change the subject,” </w:t>
      </w:r>
      <w:hyperlink r:id="rId37" w:history="1">
        <w:r w:rsidRPr="004B735B">
          <w:rPr>
            <w:rStyle w:val="Hyperlink"/>
            <w:rFonts w:asciiTheme="minorHAnsi" w:hAnsiTheme="minorHAnsi" w:cstheme="minorHAnsi"/>
            <w:sz w:val="16"/>
            <w:szCs w:val="16"/>
          </w:rPr>
          <w:t>http://www.politico.com/story/2017/06/12/trump-white-house-legislation-marketing-239448</w:t>
        </w:r>
      </w:hyperlink>
      <w:r w:rsidRPr="004B735B">
        <w:rPr>
          <w:rFonts w:asciiTheme="minorHAnsi" w:hAnsiTheme="minorHAnsi" w:cstheme="minorHAnsi"/>
          <w:sz w:val="16"/>
          <w:szCs w:val="16"/>
        </w:rPr>
        <w:t>, DOA: 6/16/17)</w:t>
      </w:r>
    </w:p>
    <w:p w:rsidR="00EC5242" w:rsidRPr="004B735B" w:rsidRDefault="00EC5242" w:rsidP="00EC5242">
      <w:pPr>
        <w:rPr>
          <w:rFonts w:asciiTheme="minorHAnsi" w:hAnsiTheme="minorHAnsi" w:cstheme="minorHAnsi"/>
          <w:sz w:val="16"/>
        </w:rPr>
      </w:pPr>
      <w:r w:rsidRPr="004B735B">
        <w:rPr>
          <w:rFonts w:asciiTheme="minorHAnsi" w:hAnsiTheme="minorHAnsi" w:cstheme="minorHAnsi"/>
          <w:sz w:val="16"/>
        </w:rPr>
        <w:t xml:space="preserve">President Donald </w:t>
      </w:r>
      <w:r w:rsidRPr="004B735B">
        <w:rPr>
          <w:rStyle w:val="StyleUnderline"/>
          <w:rFonts w:asciiTheme="minorHAnsi" w:hAnsiTheme="minorHAnsi" w:cstheme="minorHAnsi"/>
        </w:rPr>
        <w:t>Trump wants more focus on his accomplishments</w:t>
      </w:r>
      <w:r w:rsidRPr="004B735B">
        <w:rPr>
          <w:rFonts w:asciiTheme="minorHAnsi" w:hAnsiTheme="minorHAnsi" w:cstheme="minorHAnsi"/>
          <w:sz w:val="16"/>
        </w:rPr>
        <w:t xml:space="preserve"> — </w:t>
      </w:r>
      <w:r w:rsidRPr="004B735B">
        <w:rPr>
          <w:rStyle w:val="StyleUnderline"/>
          <w:rFonts w:asciiTheme="minorHAnsi" w:hAnsiTheme="minorHAnsi" w:cstheme="minorHAnsi"/>
        </w:rPr>
        <w:t>but without major legislative victories, his marketing campaign hasn’t gotten much traction</w:t>
      </w:r>
      <w:r w:rsidRPr="004B735B">
        <w:rPr>
          <w:rFonts w:asciiTheme="minorHAnsi" w:hAnsiTheme="minorHAnsi" w:cstheme="minorHAnsi"/>
          <w:sz w:val="16"/>
        </w:rPr>
        <w:t xml:space="preserve">. Despite his pronouncement Monday that his presidency has been one of the most productive so far, </w:t>
      </w:r>
      <w:r w:rsidRPr="004B735B">
        <w:rPr>
          <w:rStyle w:val="StyleUnderline"/>
          <w:rFonts w:asciiTheme="minorHAnsi" w:hAnsiTheme="minorHAnsi" w:cstheme="minorHAnsi"/>
        </w:rPr>
        <w:t>his three major legislative pushes — on health care, taxes and infrastructure — all remain in the early stages nearly half a year into his presidency.</w:t>
      </w:r>
      <w:r w:rsidRPr="004B735B">
        <w:rPr>
          <w:rFonts w:asciiTheme="minorHAnsi" w:hAnsiTheme="minorHAnsi" w:cstheme="minorHAnsi"/>
          <w:sz w:val="16"/>
        </w:rPr>
        <w:t xml:space="preserve"> </w:t>
      </w:r>
      <w:r w:rsidRPr="004B735B">
        <w:rPr>
          <w:rStyle w:val="StyleUnderline"/>
          <w:rFonts w:asciiTheme="minorHAnsi" w:hAnsiTheme="minorHAnsi" w:cstheme="minorHAnsi"/>
        </w:rPr>
        <w:t>His promised border wall has not been funded, his travel ban was blocked by the courts and his first budget proposal was deemed dead on arrival even by allies</w:t>
      </w:r>
      <w:r w:rsidRPr="004B735B">
        <w:rPr>
          <w:rFonts w:asciiTheme="minorHAnsi" w:hAnsiTheme="minorHAnsi" w:cstheme="minorHAnsi"/>
          <w:sz w:val="16"/>
        </w:rPr>
        <w:t xml:space="preserve">. Trump, one administration official said, has smarted over coverage of the ongoing Russia probes and frequently complains that his administration doesn't get enough positive attention. He sometimes flashes annoyance that health care legislation is taking too long and "wants wins all the time," the official said. "They're in a tough spot because </w:t>
      </w:r>
      <w:r w:rsidRPr="004B735B">
        <w:rPr>
          <w:rStyle w:val="StyleUnderline"/>
          <w:rFonts w:asciiTheme="minorHAnsi" w:hAnsiTheme="minorHAnsi" w:cstheme="minorHAnsi"/>
        </w:rPr>
        <w:t>no matter how well they plan the roll-out of a new policy, it gets overshadowed by either the special counsel or by the Senate or House intelligence committee work</w:t>
      </w:r>
      <w:r w:rsidRPr="004B735B">
        <w:rPr>
          <w:rFonts w:asciiTheme="minorHAnsi" w:hAnsiTheme="minorHAnsi" w:cstheme="minorHAnsi"/>
          <w:sz w:val="16"/>
        </w:rPr>
        <w:t>,” said Matt Schlapp, a conservative activist close to the West Wing. "</w:t>
      </w:r>
      <w:r w:rsidRPr="004B735B">
        <w:rPr>
          <w:rStyle w:val="StyleUnderline"/>
          <w:rFonts w:asciiTheme="minorHAnsi" w:hAnsiTheme="minorHAnsi" w:cstheme="minorHAnsi"/>
        </w:rPr>
        <w:t>In the short term, it's going to dominate. Over the medium and long term, it becomes a third-tier story unless there is some kind of new development</w:t>
      </w:r>
      <w:r w:rsidRPr="004B735B">
        <w:rPr>
          <w:rFonts w:asciiTheme="minorHAnsi" w:hAnsiTheme="minorHAnsi" w:cstheme="minorHAnsi"/>
          <w:sz w:val="16"/>
        </w:rPr>
        <w:t xml:space="preserve">.” "He truly feels like everything good the administration is doing is just getting ignored," the official said. The effort has an internal aspect too. </w:t>
      </w:r>
      <w:r w:rsidRPr="004B735B">
        <w:rPr>
          <w:rStyle w:val="StyleUnderline"/>
          <w:rFonts w:asciiTheme="minorHAnsi" w:hAnsiTheme="minorHAnsi" w:cstheme="minorHAnsi"/>
        </w:rPr>
        <w:t>The White House has been spending more time trying to focus staff on weekly agenda items, two administration officials said. Senior officials have tried to cheer up younger aides by reminding them that "voters aren't going to make their choices based on some hard-to-understand, he-said, she-said accusation,</w:t>
      </w:r>
      <w:r w:rsidRPr="004B735B">
        <w:rPr>
          <w:rFonts w:asciiTheme="minorHAnsi" w:hAnsiTheme="minorHAnsi" w:cstheme="minorHAnsi"/>
          <w:sz w:val="16"/>
        </w:rPr>
        <w:t xml:space="preserve">" one said, adding that the White House believes voters will stand by them if the economy remains strong.Trump invited his Cabinet secretaries at their first gathering on Monday to praise the administration’s work. The moment struck many as bizarre. Among others heaping praise on a smiling president, chief of staff Reince Priebus, who has been battling rumors that his job is in jeopardy for months, told Trump it is a “blessing” to serve him. "I have never heard anything like it. It's just unbelievable. I don't even know how to react to it. I've never heard any staff say that ever in any context," said one long-time GOP consultant. The gathering prompted Senate Minority Leader Chuck Schumer (D-N.Y.), to parody it with his own staff, who praised Schumer's TV appearances and his post-gym-workout hair. Trump also inaccurately declared on Monday that he’d “passed more legislation” than any predecessor besides Franklin D. Roosevelt. Harry Truman passed 55 bills in his first 100 days, while Trump had signed 48 by his 142nd day. Many of those have been to designate buildings or other less noticeable actions. Trump has also taken to dispatching Cabinet-level officials such as Veterans Affairs Secretary David Shulkin and EPA Administrator Scott Pruitt to the White House press room to brief reporters on the administration’s work, though the proposals they describe can seem like they’re not yet ready for prime-time. Labor Secretary Alexander Acosta on Monday, touting the administration’s work on apprenticeship, pointed to no concrete steps to promote the programs besides meeting with chief executives. He repeatedly praised the president’s daughter, Ivanka Trump, for taking on the issue. He told reporters twice to “stay tuned” for more detail on efforts to promote apprenticeships and promised an announcement on Wednesday. He dodged questions about Trump’s budget proposal, which would trim funding for job training programs. White House officials said details are forthcoming about partnerships with private businesses to encourage apprenticeships. </w:t>
      </w:r>
      <w:r w:rsidRPr="004B735B">
        <w:rPr>
          <w:rStyle w:val="StyleUnderline"/>
          <w:rFonts w:asciiTheme="minorHAnsi" w:hAnsiTheme="minorHAnsi" w:cstheme="minorHAnsi"/>
        </w:rPr>
        <w:t xml:space="preserve">The Acosta appearance had </w:t>
      </w:r>
      <w:r w:rsidRPr="004B735B">
        <w:rPr>
          <w:rFonts w:asciiTheme="minorHAnsi" w:hAnsiTheme="minorHAnsi" w:cstheme="minorHAnsi"/>
          <w:sz w:val="16"/>
        </w:rPr>
        <w:t xml:space="preserve">echoes of an appearance in late April by Treasury Secretary Steven Mnuchin and economic adviser Gary Cohn </w:t>
      </w:r>
      <w:r w:rsidRPr="004B735B">
        <w:rPr>
          <w:rStyle w:val="StyleUnderline"/>
          <w:rFonts w:asciiTheme="minorHAnsi" w:hAnsiTheme="minorHAnsi" w:cstheme="minorHAnsi"/>
        </w:rPr>
        <w:t>to present the president’s tax reform blueprint</w:t>
      </w:r>
      <w:r w:rsidRPr="004B735B">
        <w:rPr>
          <w:rFonts w:asciiTheme="minorHAnsi" w:hAnsiTheme="minorHAnsi" w:cstheme="minorHAnsi"/>
          <w:sz w:val="16"/>
        </w:rPr>
        <w:t xml:space="preserve">. </w:t>
      </w:r>
      <w:r w:rsidRPr="004B735B">
        <w:rPr>
          <w:rStyle w:val="StyleUnderline"/>
          <w:rFonts w:asciiTheme="minorHAnsi" w:hAnsiTheme="minorHAnsi" w:cstheme="minorHAnsi"/>
        </w:rPr>
        <w:t xml:space="preserve">The plan they unveiled was a one-page bullet-point list, and the officials </w:t>
      </w:r>
      <w:r w:rsidRPr="004B735B">
        <w:rPr>
          <w:rStyle w:val="Emphasis"/>
          <w:rFonts w:asciiTheme="minorHAnsi" w:hAnsiTheme="minorHAnsi" w:cstheme="minorHAnsi"/>
        </w:rPr>
        <w:t>could not answer detailed questions</w:t>
      </w:r>
      <w:r w:rsidRPr="004B735B">
        <w:rPr>
          <w:rStyle w:val="StyleUnderline"/>
          <w:rFonts w:asciiTheme="minorHAnsi" w:hAnsiTheme="minorHAnsi" w:cstheme="minorHAnsi"/>
        </w:rPr>
        <w:t xml:space="preserve"> about Trump’s vision for tax reform</w:t>
      </w:r>
      <w:r w:rsidRPr="004B735B">
        <w:rPr>
          <w:rFonts w:asciiTheme="minorHAnsi" w:hAnsiTheme="minorHAnsi" w:cstheme="minorHAnsi"/>
          <w:sz w:val="16"/>
        </w:rPr>
        <w:t xml:space="preserve">. “We will be back to you with very firm details,” Cohn said at one point, </w:t>
      </w:r>
      <w:r w:rsidRPr="004B735B">
        <w:rPr>
          <w:rStyle w:val="StyleUnderline"/>
          <w:rFonts w:asciiTheme="minorHAnsi" w:hAnsiTheme="minorHAnsi" w:cstheme="minorHAnsi"/>
        </w:rPr>
        <w:t xml:space="preserve">though the specifics have yet to emerge a month and a half later. Trump has suggested that tax reform is advancing in Congress but </w:t>
      </w:r>
      <w:r w:rsidRPr="004B735B">
        <w:rPr>
          <w:rStyle w:val="Emphasis"/>
          <w:rFonts w:asciiTheme="minorHAnsi" w:hAnsiTheme="minorHAnsi" w:cstheme="minorHAnsi"/>
        </w:rPr>
        <w:t>no bill has been introduced</w:t>
      </w:r>
      <w:r w:rsidRPr="004B735B">
        <w:rPr>
          <w:rFonts w:asciiTheme="minorHAnsi" w:hAnsiTheme="minorHAnsi" w:cstheme="minorHAnsi"/>
          <w:sz w:val="16"/>
        </w:rPr>
        <w:t xml:space="preserve">. Trump demanded infrastructure and tax plans be presented publicly before they were ready, one administration official said. And </w:t>
      </w:r>
      <w:r w:rsidRPr="004B735B">
        <w:rPr>
          <w:rStyle w:val="StyleUnderline"/>
          <w:rFonts w:asciiTheme="minorHAnsi" w:hAnsiTheme="minorHAnsi" w:cstheme="minorHAnsi"/>
        </w:rPr>
        <w:t xml:space="preserve">Trump’s Twitter blasts at everyone from the former FBI director to the mayor of London, his allies concede, have </w:t>
      </w:r>
      <w:r w:rsidRPr="004B735B">
        <w:rPr>
          <w:rStyle w:val="Emphasis"/>
          <w:rFonts w:asciiTheme="minorHAnsi" w:hAnsiTheme="minorHAnsi" w:cstheme="minorHAnsi"/>
        </w:rPr>
        <w:t>hurt his legislative agenda</w:t>
      </w:r>
      <w:r w:rsidRPr="004B735B">
        <w:rPr>
          <w:rStyle w:val="StyleUnderline"/>
          <w:rFonts w:asciiTheme="minorHAnsi" w:hAnsiTheme="minorHAnsi" w:cstheme="minorHAnsi"/>
        </w:rPr>
        <w:t>.</w:t>
      </w:r>
      <w:r w:rsidRPr="004B735B">
        <w:rPr>
          <w:rFonts w:asciiTheme="minorHAnsi" w:hAnsiTheme="minorHAnsi" w:cstheme="minorHAnsi"/>
          <w:sz w:val="16"/>
        </w:rPr>
        <w:t xml:space="preserve"> “A consistent economic message with great repetition would do this administration a lot of good,” said Josh Holmes, a top adviser to Senate Majority Leader Mitch McConnell (R-Ky.), who himself has criticized Trump’s Twitter habit. Holmes said Trump could do that with stadium rallies, which have also been pushed by administration aides and advisers.Trump will travel to Wisconsin on Tuesday to tout his jobs agenda, as the White House once again seeks to drive the week’s narrative. But Tuesday will likely be dominated by Attorney General Jeff Sessions’ testimony to the Senate Intelligence Committee, where he will be pressed on questions related to the Russia probe and the firing of FBI chief James Comey. And Monday was dented by an appellate court ruling that once again went against his travel ban. The White House likely hopes to avoid a repeat of last week, which was billed as “infrastructure week” but consumed by Russia and Comey news. Trump himself dove into the fray on Twitter and at a news conference. The lack of focus on infrastructure became something of a joke in political and business circles. Lloyd Blankfein, the Goldman Sachs CEO, posted on Twitter Friday: “Just landed from China, trying to catch up.... How did ‘infrastructure week’ go?"Trump will travel to Wisconsin on Tuesday to tout his jobs agenda, as the White House once again seeks to drive the week’s narrative. But Tuesday will likely be dominated by Attorney General Jeff Sessions’ testimony to the Senate Intelligence Committee, where he will be pressed on questions related to the Russia probe and the firing of FBI chief James Comey. And Monday was dented by an appellate court ruling that once again went against his travel ban. The White House likely hopes to avoid a repeat of last week, which was billed as “infrastructure week” but consumed by Russia and Comey news. Trump himself dove into the fray on Twitter and at a news conference. The lack of focus on infrastructure became something of a joke in political and business circles. Lloyd Blankfein, the Goldman Sachs CEO, posted on Twitter Friday: “Just landed from China, trying to catch up.... How did ‘infrastructure week’ go?"Trump will travel to Wisconsin on Tuesday to tout his jobs agenda, as the White House once again seeks to drive the week’s narrative. But Tuesday will likely be dominated by Attorney General Jeff Sessions’ testimony to the Senate Intelligence Committee, where he will be pressed on questions related to the Russia probe and the firing of FBI chief James Comey. And Monday was dented by an appellate court ruling that once again went against his travel ban. The White House likely hopes to avoid a repeat of last week, which was billed as “infrastructure week” but consumed by Russia and Comey news. Trump himself dove into the fray on Twitter and at a news conference. The lack of focus on infrastructure became something of a joke in political and business circles. Lloyd Blankfein, the Goldman Sachs CEO, posted on Twitter Friday: “Just landed from China, trying to catch up.... How did ‘infrastructure week’ go?"</w:t>
      </w:r>
    </w:p>
    <w:p w:rsidR="00EC5242" w:rsidRPr="004B735B" w:rsidRDefault="00EC5242" w:rsidP="00EC5242">
      <w:pPr>
        <w:rPr>
          <w:rFonts w:asciiTheme="minorHAnsi" w:hAnsiTheme="minorHAnsi" w:cstheme="minorHAnsi"/>
        </w:rPr>
      </w:pPr>
    </w:p>
    <w:p w:rsidR="00EC5242" w:rsidRPr="004B735B" w:rsidRDefault="00EC5242" w:rsidP="00EC5242">
      <w:pPr>
        <w:rPr>
          <w:rFonts w:asciiTheme="minorHAnsi" w:hAnsiTheme="minorHAnsi" w:cstheme="minorHAnsi"/>
        </w:rPr>
      </w:pPr>
    </w:p>
    <w:p w:rsidR="00935C39" w:rsidRPr="004B735B" w:rsidRDefault="00935C39" w:rsidP="00935C39">
      <w:pPr>
        <w:pStyle w:val="Heading1"/>
        <w:rPr>
          <w:rFonts w:asciiTheme="minorHAnsi" w:hAnsiTheme="minorHAnsi" w:cstheme="minorHAnsi"/>
        </w:rPr>
      </w:pPr>
      <w:r w:rsidRPr="004B735B">
        <w:rPr>
          <w:rFonts w:asciiTheme="minorHAnsi" w:hAnsiTheme="minorHAnsi" w:cstheme="minorHAnsi"/>
        </w:rPr>
        <w:t>LINK DEBATE</w:t>
      </w:r>
    </w:p>
    <w:p w:rsidR="00935C39" w:rsidRPr="004B735B" w:rsidRDefault="008E3BB9" w:rsidP="00935C39">
      <w:pPr>
        <w:pStyle w:val="Heading2"/>
        <w:rPr>
          <w:rFonts w:asciiTheme="minorHAnsi" w:hAnsiTheme="minorHAnsi" w:cstheme="minorHAnsi"/>
        </w:rPr>
      </w:pPr>
      <w:r w:rsidRPr="004B735B">
        <w:rPr>
          <w:rFonts w:asciiTheme="minorHAnsi" w:hAnsiTheme="minorHAnsi" w:cstheme="minorHAnsi"/>
        </w:rPr>
        <w:t xml:space="preserve">2NC Oveview </w:t>
      </w:r>
    </w:p>
    <w:p w:rsidR="00935C39" w:rsidRPr="004B735B" w:rsidRDefault="00935C39" w:rsidP="00935C39">
      <w:pPr>
        <w:rPr>
          <w:rFonts w:asciiTheme="minorHAnsi" w:hAnsiTheme="minorHAnsi" w:cstheme="minorHAnsi"/>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 xml:space="preserve">2nc Link </w:t>
      </w:r>
      <w:r w:rsidR="008E3BB9" w:rsidRPr="004B735B">
        <w:rPr>
          <w:rFonts w:asciiTheme="minorHAnsi" w:hAnsiTheme="minorHAnsi" w:cstheme="minorHAnsi"/>
        </w:rPr>
        <w:t>Wall</w:t>
      </w:r>
      <w:r w:rsidRPr="004B735B">
        <w:rPr>
          <w:rFonts w:asciiTheme="minorHAnsi" w:hAnsiTheme="minorHAnsi" w:cstheme="minorHAnsi"/>
        </w:rPr>
        <w:t xml:space="preserve"> </w:t>
      </w:r>
    </w:p>
    <w:p w:rsidR="00935C39" w:rsidRPr="004B735B" w:rsidRDefault="00935C39" w:rsidP="00935C39">
      <w:pPr>
        <w:rPr>
          <w:rFonts w:asciiTheme="minorHAnsi" w:hAnsiTheme="minorHAnsi" w:cstheme="minorHAnsi"/>
        </w:rPr>
      </w:pPr>
    </w:p>
    <w:p w:rsidR="00935C39" w:rsidRPr="004B735B" w:rsidRDefault="008E3BB9" w:rsidP="008E3BB9">
      <w:pPr>
        <w:pStyle w:val="Heading4"/>
        <w:rPr>
          <w:rFonts w:asciiTheme="minorHAnsi" w:hAnsiTheme="minorHAnsi" w:cstheme="minorHAnsi"/>
        </w:rPr>
      </w:pPr>
      <w:r w:rsidRPr="004B735B">
        <w:rPr>
          <w:rFonts w:asciiTheme="minorHAnsi" w:hAnsiTheme="minorHAnsi" w:cstheme="minorHAnsi"/>
        </w:rPr>
        <w:t xml:space="preserve">The first 100 days prove education policy can </w:t>
      </w:r>
      <w:r w:rsidRPr="004B735B">
        <w:rPr>
          <w:rFonts w:asciiTheme="minorHAnsi" w:hAnsiTheme="minorHAnsi" w:cstheme="minorHAnsi"/>
          <w:u w:val="single"/>
        </w:rPr>
        <w:t>only</w:t>
      </w:r>
      <w:r w:rsidRPr="004B735B">
        <w:rPr>
          <w:rFonts w:asciiTheme="minorHAnsi" w:hAnsiTheme="minorHAnsi" w:cstheme="minorHAnsi"/>
        </w:rPr>
        <w:t xml:space="preserve"> boost Trump’s popularity – his first education budget was roasted worse than DeVos was at her confirmation hearing, and it </w:t>
      </w:r>
      <w:r w:rsidRPr="004B735B">
        <w:rPr>
          <w:rFonts w:asciiTheme="minorHAnsi" w:hAnsiTheme="minorHAnsi" w:cstheme="minorHAnsi"/>
          <w:u w:val="single"/>
        </w:rPr>
        <w:t>crushes the rest of his agenda</w:t>
      </w:r>
      <w:r w:rsidRPr="004B735B">
        <w:rPr>
          <w:rFonts w:asciiTheme="minorHAnsi" w:hAnsiTheme="minorHAnsi" w:cstheme="minorHAnsi"/>
        </w:rPr>
        <w:t xml:space="preserve"> – our 1nc Hansen evidence says it quote “shapes which priorities they can pursue” </w:t>
      </w:r>
    </w:p>
    <w:p w:rsidR="00935C39" w:rsidRPr="004B735B" w:rsidRDefault="00935C39" w:rsidP="00935C39">
      <w:pPr>
        <w:rPr>
          <w:rFonts w:asciiTheme="minorHAnsi" w:hAnsiTheme="minorHAnsi" w:cstheme="minorHAnsi"/>
        </w:rPr>
      </w:pP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Education funding </w:t>
      </w:r>
      <w:r w:rsidRPr="004B735B">
        <w:rPr>
          <w:rFonts w:asciiTheme="minorHAnsi" w:hAnsiTheme="minorHAnsi" w:cstheme="minorHAnsi"/>
          <w:u w:val="single"/>
        </w:rPr>
        <w:t>strengthens base support</w:t>
      </w:r>
      <w:r w:rsidRPr="004B735B">
        <w:rPr>
          <w:rFonts w:asciiTheme="minorHAnsi" w:hAnsiTheme="minorHAnsi" w:cstheme="minorHAnsi"/>
        </w:rPr>
        <w:t xml:space="preserve"> – our evidence cites</w:t>
      </w:r>
      <w:r w:rsidR="00AA687E" w:rsidRPr="004B735B">
        <w:rPr>
          <w:rFonts w:asciiTheme="minorHAnsi" w:hAnsiTheme="minorHAnsi" w:cstheme="minorHAnsi"/>
        </w:rPr>
        <w:t xml:space="preserve"> </w:t>
      </w:r>
      <w:r w:rsidR="00AA687E" w:rsidRPr="004B735B">
        <w:rPr>
          <w:rFonts w:asciiTheme="minorHAnsi" w:hAnsiTheme="minorHAnsi" w:cstheme="minorHAnsi"/>
          <w:i/>
        </w:rPr>
        <w:t>recent</w:t>
      </w:r>
      <w:r w:rsidR="00AA687E" w:rsidRPr="004B735B">
        <w:rPr>
          <w:rFonts w:asciiTheme="minorHAnsi" w:hAnsiTheme="minorHAnsi" w:cstheme="minorHAnsi"/>
        </w:rPr>
        <w:t xml:space="preserve">, </w:t>
      </w:r>
      <w:r w:rsidR="00AA687E" w:rsidRPr="004B735B">
        <w:rPr>
          <w:rFonts w:asciiTheme="minorHAnsi" w:hAnsiTheme="minorHAnsi" w:cstheme="minorHAnsi"/>
          <w:i/>
        </w:rPr>
        <w:t>decisive</w:t>
      </w:r>
      <w:r w:rsidRPr="004B735B">
        <w:rPr>
          <w:rFonts w:asciiTheme="minorHAnsi" w:hAnsiTheme="minorHAnsi" w:cstheme="minorHAnsi"/>
        </w:rPr>
        <w:t xml:space="preserve"> </w:t>
      </w:r>
      <w:r w:rsidRPr="004B735B">
        <w:rPr>
          <w:rFonts w:asciiTheme="minorHAnsi" w:hAnsiTheme="minorHAnsi" w:cstheme="minorHAnsi"/>
          <w:u w:val="single"/>
        </w:rPr>
        <w:t>polls</w:t>
      </w:r>
      <w:r w:rsidRPr="004B735B">
        <w:rPr>
          <w:rFonts w:asciiTheme="minorHAnsi" w:hAnsiTheme="minorHAnsi" w:cstheme="minorHAnsi"/>
        </w:rPr>
        <w:t xml:space="preserve">. </w:t>
      </w:r>
    </w:p>
    <w:p w:rsidR="00935C39" w:rsidRPr="004B735B" w:rsidRDefault="00935C39" w:rsidP="00935C39">
      <w:pPr>
        <w:rPr>
          <w:rFonts w:asciiTheme="minorHAnsi" w:hAnsiTheme="minorHAnsi" w:cstheme="minorHAnsi"/>
          <w:sz w:val="16"/>
        </w:rPr>
      </w:pPr>
      <w:r w:rsidRPr="004B735B">
        <w:rPr>
          <w:rStyle w:val="Style13ptBold"/>
          <w:rFonts w:asciiTheme="minorHAnsi" w:hAnsiTheme="minorHAnsi" w:cstheme="minorHAnsi"/>
        </w:rPr>
        <w:t>Camera ‘6/26</w:t>
      </w:r>
      <w:r w:rsidRPr="004B735B">
        <w:rPr>
          <w:rFonts w:asciiTheme="minorHAnsi" w:hAnsiTheme="minorHAnsi" w:cstheme="minorHAnsi"/>
          <w:sz w:val="16"/>
        </w:rPr>
        <w:t xml:space="preserve"> (Lauren; 6/26/2017; </w:t>
      </w:r>
      <w:r w:rsidRPr="004B735B">
        <w:rPr>
          <w:rFonts w:asciiTheme="minorHAnsi" w:hAnsiTheme="minorHAnsi" w:cstheme="minorHAnsi"/>
          <w:sz w:val="16"/>
          <w:szCs w:val="16"/>
        </w:rPr>
        <w:t xml:space="preserve">Education Reporter for US News; “Poll: Trump Voters Oppose His Education Agenda,” </w:t>
      </w:r>
      <w:hyperlink r:id="rId38" w:history="1">
        <w:r w:rsidRPr="004B735B">
          <w:rPr>
            <w:rStyle w:val="Hyperlink"/>
            <w:rFonts w:asciiTheme="minorHAnsi" w:hAnsiTheme="minorHAnsi" w:cstheme="minorHAnsi"/>
            <w:sz w:val="16"/>
            <w:szCs w:val="16"/>
          </w:rPr>
          <w:t>https://www.usnews.com/news/education-news/articles/2017-06-26/poll-president-trump-voters-oppose-his-education-agenda</w:t>
        </w:r>
      </w:hyperlink>
      <w:r w:rsidRPr="004B735B">
        <w:rPr>
          <w:rFonts w:asciiTheme="minorHAnsi" w:hAnsiTheme="minorHAnsi" w:cstheme="minorHAnsi"/>
          <w:sz w:val="16"/>
          <w:szCs w:val="16"/>
        </w:rPr>
        <w:t>; Date Accessed: 6/28/2017; DS)</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 xml:space="preserve">Nearly </w:t>
      </w:r>
      <w:r w:rsidRPr="004B735B">
        <w:rPr>
          <w:rFonts w:asciiTheme="minorHAnsi" w:hAnsiTheme="minorHAnsi" w:cstheme="minorHAnsi"/>
          <w:u w:val="single"/>
        </w:rPr>
        <w:t xml:space="preserve">half of those who voted for President Donald Trump </w:t>
      </w:r>
      <w:r w:rsidRPr="004B735B">
        <w:rPr>
          <w:rFonts w:asciiTheme="minorHAnsi" w:hAnsiTheme="minorHAnsi" w:cstheme="minorHAnsi"/>
          <w:b/>
          <w:u w:val="single"/>
        </w:rPr>
        <w:t>oppose his education agenda</w:t>
      </w:r>
      <w:r w:rsidRPr="004B735B">
        <w:rPr>
          <w:rFonts w:asciiTheme="minorHAnsi" w:hAnsiTheme="minorHAnsi" w:cstheme="minorHAnsi"/>
          <w:u w:val="single"/>
        </w:rPr>
        <w:t>, according to a new poll</w:t>
      </w:r>
      <w:r w:rsidRPr="004B735B">
        <w:rPr>
          <w:rFonts w:asciiTheme="minorHAnsi" w:hAnsiTheme="minorHAnsi" w:cstheme="minorHAnsi"/>
          <w:sz w:val="16"/>
        </w:rPr>
        <w:t>, and many said they would likely not vote to reelect their congressional representatives should they support it. N</w:t>
      </w:r>
      <w:r w:rsidRPr="004B735B">
        <w:rPr>
          <w:rFonts w:asciiTheme="minorHAnsi" w:hAnsiTheme="minorHAnsi" w:cstheme="minorHAnsi"/>
          <w:u w:val="single"/>
        </w:rPr>
        <w:t xml:space="preserve">early </w:t>
      </w:r>
      <w:r w:rsidRPr="004B735B">
        <w:rPr>
          <w:rFonts w:asciiTheme="minorHAnsi" w:hAnsiTheme="minorHAnsi" w:cstheme="minorHAnsi"/>
          <w:b/>
          <w:u w:val="single"/>
        </w:rPr>
        <w:t>three-quarters</w:t>
      </w:r>
      <w:r w:rsidRPr="004B735B">
        <w:rPr>
          <w:rFonts w:asciiTheme="minorHAnsi" w:hAnsiTheme="minorHAnsi" w:cstheme="minorHAnsi"/>
          <w:u w:val="single"/>
        </w:rPr>
        <w:t xml:space="preserve">, or 74 percent, of all respondents interviewed for the poll oppose the education cuts included in the president's budget request, which </w:t>
      </w:r>
      <w:r w:rsidRPr="004B735B">
        <w:rPr>
          <w:rFonts w:asciiTheme="minorHAnsi" w:hAnsiTheme="minorHAnsi" w:cstheme="minorHAnsi"/>
          <w:b/>
          <w:u w:val="single"/>
        </w:rPr>
        <w:t>proposed slashing funding</w:t>
      </w:r>
      <w:r w:rsidRPr="004B735B">
        <w:rPr>
          <w:rFonts w:asciiTheme="minorHAnsi" w:hAnsiTheme="minorHAnsi" w:cstheme="minorHAnsi"/>
          <w:u w:val="single"/>
        </w:rPr>
        <w:t xml:space="preserve"> by more than $9 billion</w:t>
      </w:r>
      <w:r w:rsidRPr="004B735B">
        <w:rPr>
          <w:rFonts w:asciiTheme="minorHAnsi" w:hAnsiTheme="minorHAnsi" w:cstheme="minorHAnsi"/>
          <w:sz w:val="16"/>
        </w:rPr>
        <w:t xml:space="preserve">, or by 13.4 percent, and 54 percent of respondents "strongly" oppose it. In addition, </w:t>
      </w:r>
      <w:r w:rsidRPr="004B735B">
        <w:rPr>
          <w:rFonts w:asciiTheme="minorHAnsi" w:hAnsiTheme="minorHAnsi" w:cstheme="minorHAnsi"/>
          <w:u w:val="single"/>
        </w:rPr>
        <w:t>nearly half, or 48 percent, of people who self-identified as having voted for the president oppose his education agenda</w:t>
      </w:r>
      <w:r w:rsidRPr="004B735B">
        <w:rPr>
          <w:rFonts w:asciiTheme="minorHAnsi" w:hAnsiTheme="minorHAnsi" w:cstheme="minorHAnsi"/>
          <w:sz w:val="16"/>
        </w:rPr>
        <w:t xml:space="preserve">. The Hart Research Associates, a public opinion research firm, conducted the poll for the American Federation of Teachers, the 1.5-million member teachers union. The results are based on interviews with a nationally representative sample of voters conducted online from June 3 to June 5. Among those interviewed, 45 percent voted for President Donald Trump in the presidential election and 40 percent identified as a Republican, and 48 percent voted for Hillary Clinton and 41 percent identified as a Democrat. Notably, </w:t>
      </w:r>
      <w:r w:rsidRPr="004B735B">
        <w:rPr>
          <w:rFonts w:asciiTheme="minorHAnsi" w:hAnsiTheme="minorHAnsi" w:cstheme="minorHAnsi"/>
          <w:b/>
          <w:u w:val="single"/>
        </w:rPr>
        <w:t>71 percent</w:t>
      </w:r>
      <w:r w:rsidRPr="004B735B">
        <w:rPr>
          <w:rFonts w:asciiTheme="minorHAnsi" w:hAnsiTheme="minorHAnsi" w:cstheme="minorHAnsi"/>
          <w:u w:val="single"/>
        </w:rPr>
        <w:t xml:space="preserve"> found the elimination of $2.4 billion for teacher preparation unacceptable, </w:t>
      </w:r>
      <w:r w:rsidRPr="004B735B">
        <w:rPr>
          <w:rFonts w:asciiTheme="minorHAnsi" w:hAnsiTheme="minorHAnsi" w:cstheme="minorHAnsi"/>
          <w:b/>
          <w:u w:val="single"/>
        </w:rPr>
        <w:t>73 percent</w:t>
      </w:r>
      <w:r w:rsidRPr="004B735B">
        <w:rPr>
          <w:rFonts w:asciiTheme="minorHAnsi" w:hAnsiTheme="minorHAnsi" w:cstheme="minorHAnsi"/>
          <w:u w:val="single"/>
        </w:rPr>
        <w:t xml:space="preserve"> found the elimination of $1.2 billion for after-school programs unacceptable and </w:t>
      </w:r>
      <w:r w:rsidRPr="004B735B">
        <w:rPr>
          <w:rFonts w:asciiTheme="minorHAnsi" w:hAnsiTheme="minorHAnsi" w:cstheme="minorHAnsi"/>
          <w:b/>
          <w:u w:val="single"/>
        </w:rPr>
        <w:t>76 percent</w:t>
      </w:r>
      <w:r w:rsidRPr="004B735B">
        <w:rPr>
          <w:rFonts w:asciiTheme="minorHAnsi" w:hAnsiTheme="minorHAnsi" w:cstheme="minorHAnsi"/>
          <w:u w:val="single"/>
        </w:rPr>
        <w:t xml:space="preserve"> found the elimination of $168 million for career and technical education unacceptable. That Republican respondents, in particular, </w:t>
      </w:r>
      <w:r w:rsidRPr="004B735B">
        <w:rPr>
          <w:rFonts w:asciiTheme="minorHAnsi" w:hAnsiTheme="minorHAnsi" w:cstheme="minorHAnsi"/>
          <w:b/>
          <w:u w:val="single"/>
        </w:rPr>
        <w:t>polled so negatively</w:t>
      </w:r>
      <w:r w:rsidRPr="004B735B">
        <w:rPr>
          <w:rFonts w:asciiTheme="minorHAnsi" w:hAnsiTheme="minorHAnsi" w:cstheme="minorHAnsi"/>
          <w:u w:val="single"/>
        </w:rPr>
        <w:t xml:space="preserve"> on the specifics of the budget and the administration's education policy agenda on the whole is </w:t>
      </w:r>
      <w:r w:rsidRPr="004B735B">
        <w:rPr>
          <w:rFonts w:asciiTheme="minorHAnsi" w:hAnsiTheme="minorHAnsi" w:cstheme="minorHAnsi"/>
          <w:b/>
          <w:u w:val="single"/>
        </w:rPr>
        <w:t>not overly surprising</w:t>
      </w:r>
      <w:r w:rsidRPr="004B735B">
        <w:rPr>
          <w:rFonts w:asciiTheme="minorHAnsi" w:hAnsiTheme="minorHAnsi" w:cstheme="minorHAnsi"/>
          <w:sz w:val="16"/>
        </w:rPr>
        <w:t xml:space="preserve">. GOP leaders in Congress called the president's budget "dead on arrival," and during a Senate appropriations subcommittee earlier this month, </w:t>
      </w:r>
      <w:r w:rsidRPr="004B735B">
        <w:rPr>
          <w:rFonts w:asciiTheme="minorHAnsi" w:hAnsiTheme="minorHAnsi" w:cstheme="minorHAnsi"/>
          <w:b/>
          <w:u w:val="single"/>
        </w:rPr>
        <w:t>nearly every GOP member criticized</w:t>
      </w:r>
      <w:r w:rsidRPr="004B735B">
        <w:rPr>
          <w:rFonts w:asciiTheme="minorHAnsi" w:hAnsiTheme="minorHAnsi" w:cstheme="minorHAnsi"/>
          <w:u w:val="single"/>
        </w:rPr>
        <w:t xml:space="preserve"> aspects of the spending plan, exposing just how far apart the Trump administration's education agenda is with that of Republicans in Congress</w:t>
      </w:r>
      <w:r w:rsidRPr="004B735B">
        <w:rPr>
          <w:rFonts w:asciiTheme="minorHAnsi" w:hAnsiTheme="minorHAnsi" w:cstheme="minorHAnsi"/>
          <w:sz w:val="16"/>
        </w:rPr>
        <w:t>. It's unclear whether the White House will be able to push through Congress any of its major education policy priorities, including its budget cuts and yet-to-be-seen private school choice plan. But the poll showed that respondents would be less likely to reelect their senator or representative if they backed such funding cuts and program eliminations. Indeed, 63 percent say they would be less likely reelect their senator or representative if they approved such cuts, including 50 percent who say they would be "much less likely." Moreover, voting for the proposed budget cuts would turn off 39 percent of Republican women and 41 percent of college-educated Republicans, the poll showed.</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u w:val="single"/>
        </w:rPr>
        <w:t>Education policies</w:t>
      </w:r>
      <w:r w:rsidRPr="004B735B">
        <w:rPr>
          <w:rFonts w:asciiTheme="minorHAnsi" w:hAnsiTheme="minorHAnsi" w:cstheme="minorHAnsi"/>
        </w:rPr>
        <w:t xml:space="preserve"> are popular, display </w:t>
      </w:r>
      <w:r w:rsidRPr="004B735B">
        <w:rPr>
          <w:rFonts w:asciiTheme="minorHAnsi" w:hAnsiTheme="minorHAnsi" w:cstheme="minorHAnsi"/>
          <w:u w:val="single"/>
        </w:rPr>
        <w:t>clear order</w:t>
      </w:r>
      <w:r w:rsidRPr="004B735B">
        <w:rPr>
          <w:rFonts w:asciiTheme="minorHAnsi" w:hAnsiTheme="minorHAnsi" w:cstheme="minorHAnsi"/>
        </w:rPr>
        <w:t xml:space="preserve">, and </w:t>
      </w:r>
      <w:r w:rsidRPr="004B735B">
        <w:rPr>
          <w:rFonts w:asciiTheme="minorHAnsi" w:hAnsiTheme="minorHAnsi" w:cstheme="minorHAnsi"/>
          <w:u w:val="single"/>
        </w:rPr>
        <w:t>divert attention</w:t>
      </w:r>
      <w:r w:rsidRPr="004B735B">
        <w:rPr>
          <w:rFonts w:asciiTheme="minorHAnsi" w:hAnsiTheme="minorHAnsi" w:cstheme="minorHAnsi"/>
        </w:rPr>
        <w:t xml:space="preserve"> from Russia and the investigation – that </w:t>
      </w:r>
      <w:r w:rsidRPr="004B735B">
        <w:rPr>
          <w:rFonts w:asciiTheme="minorHAnsi" w:hAnsiTheme="minorHAnsi" w:cstheme="minorHAnsi"/>
          <w:u w:val="single"/>
        </w:rPr>
        <w:t>frees</w:t>
      </w:r>
      <w:r w:rsidRPr="004B735B">
        <w:rPr>
          <w:rFonts w:asciiTheme="minorHAnsi" w:hAnsiTheme="minorHAnsi" w:cstheme="minorHAnsi"/>
        </w:rPr>
        <w:t xml:space="preserve"> Trump’s agenda from squo gridlock.</w:t>
      </w:r>
    </w:p>
    <w:p w:rsidR="00935C39" w:rsidRPr="004B735B" w:rsidRDefault="00935C39" w:rsidP="00935C39">
      <w:pPr>
        <w:rPr>
          <w:rFonts w:asciiTheme="minorHAnsi" w:hAnsiTheme="minorHAnsi" w:cstheme="minorHAnsi"/>
          <w:sz w:val="16"/>
          <w:szCs w:val="16"/>
        </w:rPr>
      </w:pPr>
      <w:r w:rsidRPr="004B735B">
        <w:rPr>
          <w:rStyle w:val="Style13ptBold"/>
          <w:rFonts w:asciiTheme="minorHAnsi" w:hAnsiTheme="minorHAnsi" w:cstheme="minorHAnsi"/>
        </w:rPr>
        <w:t>Ujifusa ’17</w:t>
      </w:r>
      <w:r w:rsidRPr="004B735B">
        <w:rPr>
          <w:rFonts w:asciiTheme="minorHAnsi" w:hAnsiTheme="minorHAnsi" w:cstheme="minorHAnsi"/>
          <w:sz w:val="16"/>
          <w:szCs w:val="16"/>
        </w:rPr>
        <w:t xml:space="preserve"> (Andrew; 3/22/2017; education reporter and co-author of the K-12 politics research blog; “Can Trump Successfully Push Big Education Ideas Despite Political Turmoil?” </w:t>
      </w:r>
      <w:hyperlink r:id="rId39" w:history="1">
        <w:r w:rsidRPr="004B735B">
          <w:rPr>
            <w:rStyle w:val="Hyperlink"/>
            <w:rFonts w:asciiTheme="minorHAnsi" w:hAnsiTheme="minorHAnsi" w:cstheme="minorHAnsi"/>
            <w:sz w:val="16"/>
            <w:szCs w:val="16"/>
          </w:rPr>
          <w:t>http://blogs.edweek.org/edweek/campaign-k-12/2017/05/education_trump_russia_FBI_turmoil.html</w:t>
        </w:r>
      </w:hyperlink>
      <w:r w:rsidRPr="004B735B">
        <w:rPr>
          <w:rFonts w:asciiTheme="minorHAnsi" w:hAnsiTheme="minorHAnsi" w:cstheme="minorHAnsi"/>
          <w:sz w:val="16"/>
          <w:szCs w:val="16"/>
        </w:rPr>
        <w:t>; Date Accessed: 6/14/2017; /KentDenver-jKIM)</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 xml:space="preserve">President Donald </w:t>
      </w:r>
      <w:r w:rsidRPr="004B735B">
        <w:rPr>
          <w:rFonts w:asciiTheme="minorHAnsi" w:hAnsiTheme="minorHAnsi" w:cstheme="minorHAnsi"/>
          <w:u w:val="single"/>
        </w:rPr>
        <w:t xml:space="preserve">Trump </w:t>
      </w:r>
      <w:r w:rsidRPr="004B735B">
        <w:rPr>
          <w:rFonts w:asciiTheme="minorHAnsi" w:hAnsiTheme="minorHAnsi" w:cstheme="minorHAnsi"/>
          <w:b/>
          <w:u w:val="single"/>
        </w:rPr>
        <w:t>swept into office</w:t>
      </w:r>
      <w:r w:rsidRPr="004B735B">
        <w:rPr>
          <w:rFonts w:asciiTheme="minorHAnsi" w:hAnsiTheme="minorHAnsi" w:cstheme="minorHAnsi"/>
          <w:u w:val="single"/>
        </w:rPr>
        <w:t xml:space="preserve"> in January with grand visions of </w:t>
      </w:r>
      <w:r w:rsidRPr="004B735B">
        <w:rPr>
          <w:rFonts w:asciiTheme="minorHAnsi" w:hAnsiTheme="minorHAnsi" w:cstheme="minorHAnsi"/>
          <w:b/>
          <w:u w:val="single"/>
        </w:rPr>
        <w:t>dramatically expanding</w:t>
      </w:r>
      <w:r w:rsidRPr="004B735B">
        <w:rPr>
          <w:rFonts w:asciiTheme="minorHAnsi" w:hAnsiTheme="minorHAnsi" w:cstheme="minorHAnsi"/>
          <w:u w:val="single"/>
        </w:rPr>
        <w:t xml:space="preserve"> school choice</w:t>
      </w:r>
      <w:r w:rsidRPr="004B735B">
        <w:rPr>
          <w:rFonts w:asciiTheme="minorHAnsi" w:hAnsiTheme="minorHAnsi" w:cstheme="minorHAnsi"/>
          <w:sz w:val="16"/>
        </w:rPr>
        <w:t xml:space="preserve">. And </w:t>
      </w:r>
      <w:r w:rsidRPr="004B735B">
        <w:rPr>
          <w:rFonts w:asciiTheme="minorHAnsi" w:hAnsiTheme="minorHAnsi" w:cstheme="minorHAnsi"/>
          <w:u w:val="single"/>
        </w:rPr>
        <w:t xml:space="preserve">he picked an education secretary, Betsy DeVos, who wanted to help him make it a reality. It looked like the </w:t>
      </w:r>
      <w:r w:rsidRPr="004B735B">
        <w:rPr>
          <w:rFonts w:asciiTheme="minorHAnsi" w:hAnsiTheme="minorHAnsi" w:cstheme="minorHAnsi"/>
          <w:b/>
          <w:u w:val="single"/>
        </w:rPr>
        <w:t>biggest opportunity</w:t>
      </w:r>
      <w:r w:rsidRPr="004B735B">
        <w:rPr>
          <w:rFonts w:asciiTheme="minorHAnsi" w:hAnsiTheme="minorHAnsi" w:cstheme="minorHAnsi"/>
          <w:sz w:val="16"/>
        </w:rPr>
        <w:t xml:space="preserve"> for choice in years. </w:t>
      </w:r>
      <w:r w:rsidRPr="004B735B">
        <w:rPr>
          <w:rFonts w:asciiTheme="minorHAnsi" w:hAnsiTheme="minorHAnsi" w:cstheme="minorHAnsi"/>
          <w:u w:val="single"/>
        </w:rPr>
        <w:t>That was</w:t>
      </w:r>
      <w:r w:rsidRPr="004B735B">
        <w:rPr>
          <w:rFonts w:asciiTheme="minorHAnsi" w:hAnsiTheme="minorHAnsi" w:cstheme="minorHAnsi"/>
          <w:sz w:val="16"/>
        </w:rPr>
        <w:t xml:space="preserve">, of course, </w:t>
      </w:r>
      <w:r w:rsidRPr="004B735B">
        <w:rPr>
          <w:rFonts w:asciiTheme="minorHAnsi" w:hAnsiTheme="minorHAnsi" w:cstheme="minorHAnsi"/>
          <w:u w:val="single"/>
        </w:rPr>
        <w:t xml:space="preserve">before a swarm of </w:t>
      </w:r>
      <w:r w:rsidRPr="004B735B">
        <w:rPr>
          <w:rFonts w:asciiTheme="minorHAnsi" w:hAnsiTheme="minorHAnsi" w:cstheme="minorHAnsi"/>
          <w:b/>
          <w:u w:val="single"/>
        </w:rPr>
        <w:t>very negative headlines</w:t>
      </w:r>
      <w:r w:rsidRPr="004B735B">
        <w:rPr>
          <w:rFonts w:asciiTheme="minorHAnsi" w:hAnsiTheme="minorHAnsi" w:cstheme="minorHAnsi"/>
          <w:u w:val="single"/>
        </w:rPr>
        <w:t xml:space="preserve"> concerning Trump, Russia, and the FBI, and the appointment of a special counsel to investigate Trump and Trump associates' ties to Russia</w:t>
      </w:r>
      <w:r w:rsidRPr="004B735B">
        <w:rPr>
          <w:rFonts w:asciiTheme="minorHAnsi" w:hAnsiTheme="minorHAnsi" w:cstheme="minorHAnsi"/>
          <w:sz w:val="16"/>
        </w:rPr>
        <w:t xml:space="preserve">. All of </w:t>
      </w:r>
      <w:r w:rsidRPr="004B735B">
        <w:rPr>
          <w:rFonts w:asciiTheme="minorHAnsi" w:hAnsiTheme="minorHAnsi" w:cstheme="minorHAnsi"/>
          <w:u w:val="single"/>
        </w:rPr>
        <w:t xml:space="preserve">that controversy is cutting into Trump's already sluggish popularity, and </w:t>
      </w:r>
      <w:r w:rsidRPr="004B735B">
        <w:rPr>
          <w:rFonts w:asciiTheme="minorHAnsi" w:hAnsiTheme="minorHAnsi" w:cstheme="minorHAnsi"/>
          <w:b/>
          <w:u w:val="single"/>
        </w:rPr>
        <w:t>hurting his credibility</w:t>
      </w:r>
      <w:r w:rsidRPr="004B735B">
        <w:rPr>
          <w:rFonts w:asciiTheme="minorHAnsi" w:hAnsiTheme="minorHAnsi" w:cstheme="minorHAnsi"/>
          <w:u w:val="single"/>
        </w:rPr>
        <w:t xml:space="preserve"> on Capitol Hill</w:t>
      </w:r>
      <w:r w:rsidRPr="004B735B">
        <w:rPr>
          <w:rFonts w:asciiTheme="minorHAnsi" w:hAnsiTheme="minorHAnsi" w:cstheme="minorHAnsi"/>
          <w:sz w:val="16"/>
        </w:rPr>
        <w:t xml:space="preserve">. </w:t>
      </w:r>
      <w:r w:rsidRPr="004B735B">
        <w:rPr>
          <w:rFonts w:asciiTheme="minorHAnsi" w:hAnsiTheme="minorHAnsi" w:cstheme="minorHAnsi"/>
          <w:u w:val="single"/>
        </w:rPr>
        <w:t>We still don't know what the political fallout will be for the Trump administration and the GOP-led Congress</w:t>
      </w:r>
      <w:r w:rsidRPr="004B735B">
        <w:rPr>
          <w:rFonts w:asciiTheme="minorHAnsi" w:hAnsiTheme="minorHAnsi" w:cstheme="minorHAnsi"/>
          <w:sz w:val="16"/>
        </w:rPr>
        <w:t xml:space="preserve"> at this early stage. But what does it all mean for a big school choice push that he promised on the campaign trail and since taking office? It depends on who you ask. For Rick Hess, the director of education policy at the American Enterprise Institute, </w:t>
      </w:r>
      <w:r w:rsidRPr="004B735B">
        <w:rPr>
          <w:rFonts w:asciiTheme="minorHAnsi" w:hAnsiTheme="minorHAnsi" w:cstheme="minorHAnsi"/>
          <w:u w:val="single"/>
        </w:rPr>
        <w:t>the answer is: nothing good</w:t>
      </w:r>
      <w:r w:rsidRPr="004B735B">
        <w:rPr>
          <w:rFonts w:asciiTheme="minorHAnsi" w:hAnsiTheme="minorHAnsi" w:cstheme="minorHAnsi"/>
          <w:sz w:val="16"/>
        </w:rPr>
        <w:t>. "</w:t>
      </w:r>
      <w:r w:rsidRPr="004B735B">
        <w:rPr>
          <w:rFonts w:asciiTheme="minorHAnsi" w:hAnsiTheme="minorHAnsi" w:cstheme="minorHAnsi"/>
          <w:u w:val="single"/>
        </w:rPr>
        <w:t xml:space="preserve">His </w:t>
      </w:r>
      <w:r w:rsidRPr="004B735B">
        <w:rPr>
          <w:rFonts w:asciiTheme="minorHAnsi" w:hAnsiTheme="minorHAnsi" w:cstheme="minorHAnsi"/>
          <w:b/>
          <w:u w:val="single"/>
        </w:rPr>
        <w:t>numbers are terrible</w:t>
      </w:r>
      <w:r w:rsidRPr="004B735B">
        <w:rPr>
          <w:rFonts w:asciiTheme="minorHAnsi" w:hAnsiTheme="minorHAnsi" w:cstheme="minorHAnsi"/>
          <w:u w:val="single"/>
        </w:rPr>
        <w:t xml:space="preserve"> and he's hugely polarizing, so even before the last couple weeks you had an administration that was having real trouble" filling positions and selling its ideas</w:t>
      </w:r>
      <w:r w:rsidRPr="004B735B">
        <w:rPr>
          <w:rFonts w:asciiTheme="minorHAnsi" w:hAnsiTheme="minorHAnsi" w:cstheme="minorHAnsi"/>
          <w:sz w:val="16"/>
        </w:rPr>
        <w:t>, he said. "</w:t>
      </w:r>
      <w:r w:rsidRPr="004B735B">
        <w:rPr>
          <w:rFonts w:asciiTheme="minorHAnsi" w:hAnsiTheme="minorHAnsi" w:cstheme="minorHAnsi"/>
          <w:u w:val="single"/>
        </w:rPr>
        <w:t>I don't think there's anybody on Capitol Hill that is going to take Trump's budget seriously</w:t>
      </w:r>
      <w:r w:rsidRPr="004B735B">
        <w:rPr>
          <w:rFonts w:asciiTheme="minorHAnsi" w:hAnsiTheme="minorHAnsi" w:cstheme="minorHAnsi"/>
          <w:sz w:val="16"/>
        </w:rPr>
        <w:t xml:space="preserve">. Trump is tremendously damaged on Capitol Hill. ... The idea that any of these guys, for the foreseeable future, is going to say, 'Wait a minute, the savvy Trump administration is rolling this out, we've gotta carry their water' seems highly unlikly." What's more, </w:t>
      </w:r>
      <w:r w:rsidRPr="004B735B">
        <w:rPr>
          <w:rFonts w:asciiTheme="minorHAnsi" w:hAnsiTheme="minorHAnsi" w:cstheme="minorHAnsi"/>
          <w:u w:val="single"/>
        </w:rPr>
        <w:t xml:space="preserve">DeVos and her team </w:t>
      </w:r>
      <w:r w:rsidRPr="004B735B">
        <w:rPr>
          <w:rFonts w:asciiTheme="minorHAnsi" w:hAnsiTheme="minorHAnsi" w:cstheme="minorHAnsi"/>
          <w:b/>
          <w:u w:val="single"/>
        </w:rPr>
        <w:t>aren't likely</w:t>
      </w:r>
      <w:r w:rsidRPr="004B735B">
        <w:rPr>
          <w:rFonts w:asciiTheme="minorHAnsi" w:hAnsiTheme="minorHAnsi" w:cstheme="minorHAnsi"/>
          <w:u w:val="single"/>
        </w:rPr>
        <w:t xml:space="preserve"> to be able to make up for those problems, at least right now</w:t>
      </w:r>
      <w:r w:rsidRPr="004B735B">
        <w:rPr>
          <w:rFonts w:asciiTheme="minorHAnsi" w:hAnsiTheme="minorHAnsi" w:cstheme="minorHAnsi"/>
          <w:sz w:val="16"/>
        </w:rPr>
        <w:t>, Hess said. "</w:t>
      </w:r>
      <w:r w:rsidRPr="004B735B">
        <w:rPr>
          <w:rFonts w:asciiTheme="minorHAnsi" w:hAnsiTheme="minorHAnsi" w:cstheme="minorHAnsi"/>
          <w:u w:val="single"/>
        </w:rPr>
        <w:t>You've got a bunch of people at the department who aren't given a ton of clarity of what they're doing</w:t>
      </w:r>
      <w:r w:rsidRPr="004B735B">
        <w:rPr>
          <w:rFonts w:asciiTheme="minorHAnsi" w:hAnsiTheme="minorHAnsi" w:cstheme="minorHAnsi"/>
          <w:sz w:val="16"/>
        </w:rPr>
        <w:t xml:space="preserve">," Hess said, pointing to a raft of still-unfilled political positions. "You don't have a lot of political heft at the department. </w:t>
      </w:r>
      <w:r w:rsidRPr="004B735B">
        <w:rPr>
          <w:rFonts w:asciiTheme="minorHAnsi" w:hAnsiTheme="minorHAnsi" w:cstheme="minorHAnsi"/>
          <w:u w:val="single"/>
        </w:rPr>
        <w:t xml:space="preserve">It's not like a department where they are going to say, 'Hey, the White House is embroiled, but we've got </w:t>
      </w:r>
      <w:r w:rsidRPr="004B735B">
        <w:rPr>
          <w:rFonts w:asciiTheme="minorHAnsi" w:hAnsiTheme="minorHAnsi" w:cstheme="minorHAnsi"/>
          <w:b/>
          <w:u w:val="single"/>
        </w:rPr>
        <w:t>clear marching orders</w:t>
      </w:r>
      <w:r w:rsidRPr="004B735B">
        <w:rPr>
          <w:rFonts w:asciiTheme="minorHAnsi" w:hAnsiTheme="minorHAnsi" w:cstheme="minorHAnsi"/>
          <w:u w:val="single"/>
        </w:rPr>
        <w:t xml:space="preserve"> and a strong team, and we're going to go off and run things</w:t>
      </w:r>
      <w:r w:rsidRPr="004B735B">
        <w:rPr>
          <w:rFonts w:asciiTheme="minorHAnsi" w:hAnsiTheme="minorHAnsi" w:cstheme="minorHAnsi"/>
          <w:sz w:val="16"/>
        </w:rPr>
        <w:t>.'" However, AEI resident fellow Gerard Robinson, who served on Trump's education transition team and as Florida's schools chief, said several things will still work in favor of some kind of school choice expansion at the federal level. He cited the continued growth of tax-credit scholarships and vouchers in states, as well the ongoing debates about and interest in choice among conservatives in Congress. And in contrast to Hess, Robinson highlighted DeVos' experience leading the pro-voucher American Federation for Children, which he said has given DeVos unprecedented experience in private school choice for an education secretary. "She's walking in with built-in state knowledge. So that's helpful for the narrative," Robinson said. "</w:t>
      </w:r>
      <w:r w:rsidRPr="004B735B">
        <w:rPr>
          <w:rFonts w:asciiTheme="minorHAnsi" w:hAnsiTheme="minorHAnsi" w:cstheme="minorHAnsi"/>
          <w:u w:val="single"/>
        </w:rPr>
        <w:t xml:space="preserve">Under this administration, it at least gives what I would call an </w:t>
      </w:r>
      <w:r w:rsidRPr="004B735B">
        <w:rPr>
          <w:rFonts w:asciiTheme="minorHAnsi" w:hAnsiTheme="minorHAnsi" w:cstheme="minorHAnsi"/>
          <w:b/>
          <w:u w:val="single"/>
        </w:rPr>
        <w:t>executive link</w:t>
      </w:r>
      <w:r w:rsidRPr="004B735B">
        <w:rPr>
          <w:rFonts w:asciiTheme="minorHAnsi" w:hAnsiTheme="minorHAnsi" w:cstheme="minorHAnsi"/>
          <w:u w:val="single"/>
        </w:rPr>
        <w:t>: 'If you want to work with us, then we're interested in working with you.'</w:t>
      </w:r>
      <w:r w:rsidRPr="004B735B">
        <w:rPr>
          <w:rFonts w:asciiTheme="minorHAnsi" w:hAnsiTheme="minorHAnsi" w:cstheme="minorHAnsi"/>
          <w:sz w:val="16"/>
        </w:rPr>
        <w:t xml:space="preserve">" Popularity Contest Trump's budget does try to break significant new ground on school choice, through new grants and a voucher-focused initiative. And DeVos is likely to continue using the bully pulpit to promote choice—in fact, there's a chance she could unveil at least the general outline of a school choice program in a speech Monday at an American Federation for Children gathering. We already know that </w:t>
      </w:r>
      <w:r w:rsidRPr="004B735B">
        <w:rPr>
          <w:rFonts w:asciiTheme="minorHAnsi" w:hAnsiTheme="minorHAnsi" w:cstheme="minorHAnsi"/>
          <w:u w:val="single"/>
        </w:rPr>
        <w:t>Trump's budget proposal includes plans to expand public school choice, charter school funding, and use a research and innovation fund to study and promote vouchers</w:t>
      </w:r>
      <w:r w:rsidRPr="004B735B">
        <w:rPr>
          <w:rFonts w:asciiTheme="minorHAnsi" w:hAnsiTheme="minorHAnsi" w:cstheme="minorHAnsi"/>
          <w:sz w:val="16"/>
        </w:rPr>
        <w:t xml:space="preserve">. That's separate from any action Congress could take. There are two main potential avenues in Congress for tax-credit scholarships, for example, although both present challenges. From Robinson's perspective, </w:t>
      </w:r>
      <w:r w:rsidRPr="004B735B">
        <w:rPr>
          <w:rFonts w:asciiTheme="minorHAnsi" w:hAnsiTheme="minorHAnsi" w:cstheme="minorHAnsi"/>
          <w:u w:val="single"/>
        </w:rPr>
        <w:t xml:space="preserve">what's also crucial for </w:t>
      </w:r>
      <w:r w:rsidRPr="004B735B">
        <w:rPr>
          <w:rFonts w:asciiTheme="minorHAnsi" w:hAnsiTheme="minorHAnsi" w:cstheme="minorHAnsi"/>
          <w:b/>
          <w:u w:val="single"/>
        </w:rPr>
        <w:t>any successful</w:t>
      </w:r>
      <w:r w:rsidRPr="004B735B">
        <w:rPr>
          <w:rFonts w:asciiTheme="minorHAnsi" w:hAnsiTheme="minorHAnsi" w:cstheme="minorHAnsi"/>
          <w:u w:val="single"/>
        </w:rPr>
        <w:t xml:space="preserve"> federal school choice push by Trump and DeVos is for lawmakers to ensure any federal expansion is </w:t>
      </w:r>
      <w:r w:rsidRPr="004B735B">
        <w:rPr>
          <w:rFonts w:asciiTheme="minorHAnsi" w:hAnsiTheme="minorHAnsi" w:cstheme="minorHAnsi"/>
          <w:b/>
          <w:u w:val="single"/>
        </w:rPr>
        <w:t>optional for states</w:t>
      </w:r>
      <w:r w:rsidRPr="004B735B">
        <w:rPr>
          <w:rFonts w:asciiTheme="minorHAnsi" w:hAnsiTheme="minorHAnsi" w:cstheme="minorHAnsi"/>
          <w:sz w:val="16"/>
        </w:rPr>
        <w:t xml:space="preserve">. And state and local leaders should be consulted by those in Washington to see how the feds can be most helpful, he added. "I am not interested in a mandatory push," Robinson said. But there may come a point, Hess said, where </w:t>
      </w:r>
      <w:r w:rsidRPr="004B735B">
        <w:rPr>
          <w:rFonts w:asciiTheme="minorHAnsi" w:hAnsiTheme="minorHAnsi" w:cstheme="minorHAnsi"/>
          <w:u w:val="single"/>
        </w:rPr>
        <w:t>state-level school choice advocates who have been "</w:t>
      </w:r>
      <w:r w:rsidRPr="004B735B">
        <w:rPr>
          <w:rFonts w:asciiTheme="minorHAnsi" w:hAnsiTheme="minorHAnsi" w:cstheme="minorHAnsi"/>
          <w:b/>
          <w:u w:val="single"/>
        </w:rPr>
        <w:t>remarkably bipartisan</w:t>
      </w:r>
      <w:r w:rsidRPr="004B735B">
        <w:rPr>
          <w:rFonts w:asciiTheme="minorHAnsi" w:hAnsiTheme="minorHAnsi" w:cstheme="minorHAnsi"/>
          <w:sz w:val="16"/>
        </w:rPr>
        <w:t xml:space="preserve">" will have to ask themselves: "Do [we] really want our ideas being pushed by this administration?" </w:t>
      </w:r>
    </w:p>
    <w:p w:rsidR="00935C39" w:rsidRPr="004B735B" w:rsidRDefault="00935C39" w:rsidP="00935C39">
      <w:pPr>
        <w:rPr>
          <w:rFonts w:asciiTheme="minorHAnsi" w:hAnsiTheme="minorHAnsi" w:cstheme="minorHAnsi"/>
        </w:rPr>
      </w:pPr>
    </w:p>
    <w:p w:rsidR="00935C39" w:rsidRPr="004B735B" w:rsidRDefault="00935C39" w:rsidP="00935C39">
      <w:pPr>
        <w:rPr>
          <w:rFonts w:asciiTheme="minorHAnsi" w:hAnsiTheme="minorHAnsi" w:cstheme="minorHAnsi"/>
        </w:rPr>
      </w:pPr>
    </w:p>
    <w:p w:rsidR="00935C39" w:rsidRPr="004B735B" w:rsidRDefault="00935C39" w:rsidP="00935C39">
      <w:pPr>
        <w:rPr>
          <w:rFonts w:asciiTheme="minorHAnsi" w:hAnsiTheme="minorHAnsi" w:cstheme="minorHAnsi"/>
        </w:rPr>
      </w:pPr>
    </w:p>
    <w:p w:rsidR="00935C39" w:rsidRPr="004B735B" w:rsidRDefault="00935C39" w:rsidP="00935C39">
      <w:pPr>
        <w:pStyle w:val="Heading2"/>
        <w:rPr>
          <w:rFonts w:asciiTheme="minorHAnsi" w:hAnsiTheme="minorHAnsi" w:cstheme="minorHAnsi"/>
        </w:rPr>
      </w:pPr>
      <w:r w:rsidRPr="004B735B">
        <w:rPr>
          <w:rFonts w:asciiTheme="minorHAnsi" w:hAnsiTheme="minorHAnsi" w:cstheme="minorHAnsi"/>
        </w:rPr>
        <w:t xml:space="preserve">AT: LINK TURNS </w:t>
      </w:r>
    </w:p>
    <w:p w:rsidR="00935C39" w:rsidRPr="004B735B" w:rsidRDefault="00935C39" w:rsidP="00935C39">
      <w:pPr>
        <w:rPr>
          <w:rFonts w:asciiTheme="minorHAnsi" w:hAnsiTheme="minorHAnsi" w:cstheme="minorHAnsi"/>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 xml:space="preserve">Framing—Winners Win </w:t>
      </w:r>
    </w:p>
    <w:p w:rsidR="00935C39" w:rsidRPr="004B735B" w:rsidRDefault="00935C39" w:rsidP="00935C39">
      <w:pPr>
        <w:rPr>
          <w:rFonts w:asciiTheme="minorHAnsi" w:hAnsiTheme="minorHAnsi" w:cstheme="minorHAnsi"/>
        </w:rPr>
      </w:pP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Trump’s base will rally around </w:t>
      </w:r>
      <w:r w:rsidRPr="004B735B">
        <w:rPr>
          <w:rFonts w:asciiTheme="minorHAnsi" w:hAnsiTheme="minorHAnsi" w:cstheme="minorHAnsi"/>
          <w:u w:val="single"/>
        </w:rPr>
        <w:t>any</w:t>
      </w:r>
      <w:r w:rsidRPr="004B735B">
        <w:rPr>
          <w:rFonts w:asciiTheme="minorHAnsi" w:hAnsiTheme="minorHAnsi" w:cstheme="minorHAnsi"/>
        </w:rPr>
        <w:t xml:space="preserve"> </w:t>
      </w:r>
      <w:r w:rsidRPr="004B735B">
        <w:rPr>
          <w:rFonts w:asciiTheme="minorHAnsi" w:hAnsiTheme="minorHAnsi" w:cstheme="minorHAnsi"/>
          <w:i/>
        </w:rPr>
        <w:t>substantial</w:t>
      </w:r>
      <w:r w:rsidRPr="004B735B">
        <w:rPr>
          <w:rFonts w:asciiTheme="minorHAnsi" w:hAnsiTheme="minorHAnsi" w:cstheme="minorHAnsi"/>
        </w:rPr>
        <w:t xml:space="preserve"> legislative W, </w:t>
      </w:r>
      <w:r w:rsidRPr="004B735B">
        <w:rPr>
          <w:rFonts w:asciiTheme="minorHAnsi" w:hAnsiTheme="minorHAnsi" w:cstheme="minorHAnsi"/>
          <w:i/>
        </w:rPr>
        <w:t>even if</w:t>
      </w:r>
      <w:r w:rsidRPr="004B735B">
        <w:rPr>
          <w:rFonts w:asciiTheme="minorHAnsi" w:hAnsiTheme="minorHAnsi" w:cstheme="minorHAnsi"/>
        </w:rPr>
        <w:t xml:space="preserve"> they hate it</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Marshall 17</w:t>
      </w:r>
      <w:r w:rsidRPr="004B735B">
        <w:rPr>
          <w:rFonts w:asciiTheme="minorHAnsi" w:hAnsiTheme="minorHAnsi" w:cstheme="minorHAnsi"/>
        </w:rPr>
        <w:t xml:space="preserve"> (Josh, **citing Dr. Lee M. Miringoff, Director of The Marist College Institute for Public Opinion for the “winners win” conclusion). “Trump's Base Support Begins To Erode,” 4/3/17, </w:t>
      </w:r>
      <w:hyperlink r:id="rId40" w:tgtFrame="_blank" w:history="1">
        <w:r w:rsidRPr="004B735B">
          <w:rPr>
            <w:rStyle w:val="Hyperlink"/>
            <w:rFonts w:asciiTheme="minorHAnsi" w:hAnsiTheme="minorHAnsi" w:cstheme="minorHAnsi"/>
          </w:rPr>
          <w:t>https://talkingpointsmemo.com/edblog/trumps-base-support-begins-to-erode</w:t>
        </w:r>
      </w:hyperlink>
      <w:r w:rsidRPr="004B735B">
        <w:rPr>
          <w:rFonts w:asciiTheme="minorHAnsi" w:hAnsiTheme="minorHAnsi" w:cstheme="minorHAnsi"/>
        </w:rPr>
        <w:t>, accessed on 4/3/17, JMP)</w:t>
      </w:r>
    </w:p>
    <w:p w:rsidR="00935C39" w:rsidRPr="004B735B" w:rsidRDefault="00935C39" w:rsidP="00935C39">
      <w:pPr>
        <w:rPr>
          <w:rStyle w:val="StyleUnderline"/>
          <w:rFonts w:asciiTheme="minorHAnsi" w:hAnsiTheme="minorHAnsi" w:cstheme="minorHAnsi"/>
        </w:rPr>
      </w:pPr>
      <w:r w:rsidRPr="004B735B">
        <w:rPr>
          <w:rFonts w:asciiTheme="minorHAnsi" w:hAnsiTheme="minorHAnsi" w:cstheme="minorHAnsi"/>
        </w:rPr>
        <w:t xml:space="preserve">These numbers are notable and entertaining. But the most interesting data in the latest batch of polls comes from the McClatchy/Marist poll. In this poll, released on the 31st, Trump has an approval number at 38%, down from 41% in February, broadly in line with other polls. Lee Miringoff, who runs the Marist poll, discusses the various details of the poll here. Really </w:t>
      </w:r>
      <w:r w:rsidRPr="004B735B">
        <w:rPr>
          <w:rStyle w:val="StyleUnderline"/>
          <w:rFonts w:asciiTheme="minorHAnsi" w:hAnsiTheme="minorHAnsi" w:cstheme="minorHAnsi"/>
          <w:highlight w:val="yellow"/>
        </w:rPr>
        <w:t>every number is dismal. But</w:t>
      </w:r>
      <w:r w:rsidRPr="004B735B">
        <w:rPr>
          <w:rStyle w:val="StyleUnderline"/>
          <w:rFonts w:asciiTheme="minorHAnsi" w:hAnsiTheme="minorHAnsi" w:cstheme="minorHAnsi"/>
        </w:rPr>
        <w:t xml:space="preserve"> this, I think, is the </w:t>
      </w:r>
      <w:r w:rsidRPr="004B735B">
        <w:rPr>
          <w:rStyle w:val="Emphasis"/>
          <w:rFonts w:asciiTheme="minorHAnsi" w:hAnsiTheme="minorHAnsi" w:cstheme="minorHAnsi"/>
          <w:highlight w:val="yellow"/>
        </w:rPr>
        <w:t>most significant</w:t>
      </w:r>
      <w:r w:rsidRPr="004B735B">
        <w:rPr>
          <w:rStyle w:val="StyleUnderline"/>
          <w:rFonts w:asciiTheme="minorHAnsi" w:hAnsiTheme="minorHAnsi" w:cstheme="minorHAnsi"/>
        </w:rPr>
        <w:t xml:space="preserve">. From the Marist write-up … </w:t>
      </w:r>
      <w:r w:rsidRPr="004B735B">
        <w:rPr>
          <w:rStyle w:val="StyleUnderline"/>
          <w:rFonts w:asciiTheme="minorHAnsi" w:hAnsiTheme="minorHAnsi" w:cstheme="minorHAnsi"/>
          <w:highlight w:val="yellow"/>
        </w:rPr>
        <w:t>There has been a profound shift in public opinion about whether</w:t>
      </w:r>
      <w:r w:rsidRPr="004B735B">
        <w:rPr>
          <w:rStyle w:val="StyleUnderline"/>
          <w:rFonts w:asciiTheme="minorHAnsi" w:hAnsiTheme="minorHAnsi" w:cstheme="minorHAnsi"/>
        </w:rPr>
        <w:t xml:space="preserve"> or not President </w:t>
      </w:r>
      <w:r w:rsidRPr="004B735B">
        <w:rPr>
          <w:rStyle w:val="StyleUnderline"/>
          <w:rFonts w:asciiTheme="minorHAnsi" w:hAnsiTheme="minorHAnsi" w:cstheme="minorHAnsi"/>
          <w:highlight w:val="yellow"/>
        </w:rPr>
        <w:t>Trump is fulfilling campaign promises</w:t>
      </w:r>
      <w:r w:rsidRPr="004B735B">
        <w:rPr>
          <w:rFonts w:asciiTheme="minorHAnsi" w:hAnsiTheme="minorHAnsi" w:cstheme="minorHAnsi"/>
        </w:rPr>
        <w:t xml:space="preserve">. 57% of Americans either strongly agree, 18%, or agree, 39%, that Trump is making good on the promises he made on the campaign trail. This is down from 71% in February. </w:t>
      </w:r>
      <w:r w:rsidRPr="004B735B">
        <w:rPr>
          <w:rStyle w:val="StyleUnderline"/>
          <w:rFonts w:asciiTheme="minorHAnsi" w:hAnsiTheme="minorHAnsi" w:cstheme="minorHAnsi"/>
        </w:rPr>
        <w:t xml:space="preserve">Regardless of party, fewer voters think he is keeping his word. Of note, 83% of Trump’s Republican base, down from 96% previously, believe Trump is fulfilling campaign promises. “President </w:t>
      </w:r>
      <w:r w:rsidRPr="004B735B">
        <w:rPr>
          <w:rStyle w:val="Emphasis"/>
          <w:rFonts w:asciiTheme="minorHAnsi" w:hAnsiTheme="minorHAnsi" w:cstheme="minorHAnsi"/>
          <w:highlight w:val="yellow"/>
        </w:rPr>
        <w:t>Trump needs a major legislative win to get on track</w:t>
      </w:r>
      <w:r w:rsidRPr="004B735B">
        <w:rPr>
          <w:rStyle w:val="StyleUnderline"/>
          <w:rFonts w:asciiTheme="minorHAnsi" w:hAnsiTheme="minorHAnsi" w:cstheme="minorHAnsi"/>
        </w:rPr>
        <w:t>,” says Dr. Lee M. Miringoff, Director of The Marist College Institute for Public Opinion. “</w:t>
      </w:r>
      <w:r w:rsidRPr="004B735B">
        <w:rPr>
          <w:rStyle w:val="StyleUnderline"/>
          <w:rFonts w:asciiTheme="minorHAnsi" w:hAnsiTheme="minorHAnsi" w:cstheme="minorHAnsi"/>
          <w:highlight w:val="yellow"/>
        </w:rPr>
        <w:t xml:space="preserve">No doubt the GOP in Congress will be </w:t>
      </w:r>
      <w:r w:rsidRPr="004B735B">
        <w:rPr>
          <w:rStyle w:val="Emphasis"/>
          <w:rFonts w:asciiTheme="minorHAnsi" w:hAnsiTheme="minorHAnsi" w:cstheme="minorHAnsi"/>
          <w:highlight w:val="yellow"/>
        </w:rPr>
        <w:t>closely watching</w:t>
      </w:r>
      <w:r w:rsidRPr="004B735B">
        <w:rPr>
          <w:rStyle w:val="StyleUnderline"/>
          <w:rFonts w:asciiTheme="minorHAnsi" w:hAnsiTheme="minorHAnsi" w:cstheme="minorHAnsi"/>
          <w:highlight w:val="yellow"/>
        </w:rPr>
        <w:t xml:space="preserve"> the president’s standing among Republican voters</w:t>
      </w:r>
      <w:r w:rsidRPr="004B735B">
        <w:rPr>
          <w:rStyle w:val="StyleUnderline"/>
          <w:rFonts w:asciiTheme="minorHAnsi" w:hAnsiTheme="minorHAnsi" w:cstheme="minorHAnsi"/>
        </w:rPr>
        <w:t xml:space="preserve">.” Those are steep drops and this is the big danger for Trump – likely a much greater danger, in the short term at least, than the scandal investigations most politicos are focusing on. </w:t>
      </w:r>
      <w:r w:rsidRPr="004B735B">
        <w:rPr>
          <w:rStyle w:val="StyleUnderline"/>
          <w:rFonts w:asciiTheme="minorHAnsi" w:hAnsiTheme="minorHAnsi" w:cstheme="minorHAnsi"/>
          <w:highlight w:val="yellow"/>
        </w:rPr>
        <w:t>Trump’s</w:t>
      </w:r>
      <w:r w:rsidRPr="004B735B">
        <w:rPr>
          <w:rStyle w:val="StyleUnderline"/>
          <w:rFonts w:asciiTheme="minorHAnsi" w:hAnsiTheme="minorHAnsi" w:cstheme="minorHAnsi"/>
        </w:rPr>
        <w:t xml:space="preserve"> inability to repeal Obamacare is, I suspect, most of what is showing up in this drop. He </w:t>
      </w:r>
      <w:r w:rsidRPr="004B735B">
        <w:rPr>
          <w:rStyle w:val="StyleUnderline"/>
          <w:rFonts w:asciiTheme="minorHAnsi" w:hAnsiTheme="minorHAnsi" w:cstheme="minorHAnsi"/>
          <w:highlight w:val="yellow"/>
        </w:rPr>
        <w:t>simply failed</w:t>
      </w:r>
      <w:r w:rsidRPr="004B735B">
        <w:rPr>
          <w:rFonts w:asciiTheme="minorHAnsi" w:hAnsiTheme="minorHAnsi" w:cstheme="minorHAnsi"/>
        </w:rPr>
        <w:t xml:space="preserve"> to do something that, at least in numerical congressional majority terms, should have been simple. </w:t>
      </w:r>
      <w:r w:rsidRPr="004B735B">
        <w:rPr>
          <w:rStyle w:val="StyleUnderline"/>
          <w:rFonts w:asciiTheme="minorHAnsi" w:hAnsiTheme="minorHAnsi" w:cstheme="minorHAnsi"/>
          <w:highlight w:val="yellow"/>
        </w:rPr>
        <w:t>That made him look weak and ineffectua</w:t>
      </w:r>
      <w:r w:rsidRPr="004B735B">
        <w:rPr>
          <w:rStyle w:val="StyleUnderline"/>
          <w:rFonts w:asciiTheme="minorHAnsi" w:hAnsiTheme="minorHAnsi" w:cstheme="minorHAnsi"/>
        </w:rPr>
        <w:t>l</w:t>
      </w:r>
      <w:r w:rsidRPr="004B735B">
        <w:rPr>
          <w:rFonts w:asciiTheme="minorHAnsi" w:hAnsiTheme="minorHAnsi" w:cstheme="minorHAnsi"/>
        </w:rPr>
        <w:t xml:space="preserve"> – frankly, silly. </w:t>
      </w:r>
      <w:r w:rsidRPr="004B735B">
        <w:rPr>
          <w:rStyle w:val="StyleUnderline"/>
          <w:rFonts w:asciiTheme="minorHAnsi" w:hAnsiTheme="minorHAnsi" w:cstheme="minorHAnsi"/>
        </w:rPr>
        <w:t>That and not corruption or ties with Russia is what will eventually sink Trump with his base</w:t>
      </w:r>
      <w:r w:rsidRPr="004B735B">
        <w:rPr>
          <w:rFonts w:asciiTheme="minorHAnsi" w:hAnsiTheme="minorHAnsi" w:cstheme="minorHAnsi"/>
        </w:rPr>
        <w:t xml:space="preserve">. It’s worth noting that many Trump voters actually would have been hurt by the repeal of Obamacare. </w:t>
      </w:r>
      <w:r w:rsidRPr="004B735B">
        <w:rPr>
          <w:rStyle w:val="StyleUnderline"/>
          <w:rFonts w:asciiTheme="minorHAnsi" w:hAnsiTheme="minorHAnsi" w:cstheme="minorHAnsi"/>
        </w:rPr>
        <w:t xml:space="preserve">But political perceptions are never that linear or straightforward. Especially for the kind of politics Trump appeals to, </w:t>
      </w:r>
      <w:r w:rsidRPr="004B735B">
        <w:rPr>
          <w:rStyle w:val="Emphasis"/>
          <w:rFonts w:asciiTheme="minorHAnsi" w:hAnsiTheme="minorHAnsi" w:cstheme="minorHAnsi"/>
          <w:highlight w:val="yellow"/>
        </w:rPr>
        <w:t>strength</w:t>
      </w:r>
      <w:r w:rsidRPr="004B735B">
        <w:rPr>
          <w:rStyle w:val="StyleUnderline"/>
          <w:rFonts w:asciiTheme="minorHAnsi" w:hAnsiTheme="minorHAnsi" w:cstheme="minorHAnsi"/>
          <w:highlight w:val="yellow"/>
        </w:rPr>
        <w:t xml:space="preserve"> and the </w:t>
      </w:r>
      <w:r w:rsidRPr="004B735B">
        <w:rPr>
          <w:rStyle w:val="Emphasis"/>
          <w:rFonts w:asciiTheme="minorHAnsi" w:hAnsiTheme="minorHAnsi" w:cstheme="minorHAnsi"/>
          <w:highlight w:val="yellow"/>
        </w:rPr>
        <w:t>ability to compel action</w:t>
      </w:r>
      <w:r w:rsidRPr="004B735B">
        <w:rPr>
          <w:rStyle w:val="StyleUnderline"/>
          <w:rFonts w:asciiTheme="minorHAnsi" w:hAnsiTheme="minorHAnsi" w:cstheme="minorHAnsi"/>
          <w:highlight w:val="yellow"/>
        </w:rPr>
        <w:t xml:space="preserve"> is </w:t>
      </w:r>
      <w:r w:rsidRPr="004B735B">
        <w:rPr>
          <w:rStyle w:val="Emphasis"/>
          <w:rFonts w:asciiTheme="minorHAnsi" w:hAnsiTheme="minorHAnsi" w:cstheme="minorHAnsi"/>
          <w:highlight w:val="yellow"/>
        </w:rPr>
        <w:t>central</w:t>
      </w:r>
      <w:r w:rsidRPr="004B735B">
        <w:rPr>
          <w:rStyle w:val="StyleUnderline"/>
          <w:rFonts w:asciiTheme="minorHAnsi" w:hAnsiTheme="minorHAnsi" w:cstheme="minorHAnsi"/>
          <w:highlight w:val="yellow"/>
        </w:rPr>
        <w:t xml:space="preserve"> to support, </w:t>
      </w:r>
      <w:r w:rsidRPr="004B735B">
        <w:rPr>
          <w:rStyle w:val="Emphasis"/>
          <w:rFonts w:asciiTheme="minorHAnsi" w:hAnsiTheme="minorHAnsi" w:cstheme="minorHAnsi"/>
          <w:highlight w:val="yellow"/>
        </w:rPr>
        <w:t>even when the object of support is trying to do things individual supporters might not</w:t>
      </w:r>
      <w:r w:rsidRPr="004B735B">
        <w:rPr>
          <w:rStyle w:val="StyleUnderline"/>
          <w:rFonts w:asciiTheme="minorHAnsi" w:hAnsiTheme="minorHAnsi" w:cstheme="minorHAnsi"/>
        </w:rPr>
        <w:t xml:space="preserve"> entirely </w:t>
      </w:r>
      <w:r w:rsidRPr="004B735B">
        <w:rPr>
          <w:rStyle w:val="Emphasis"/>
          <w:rFonts w:asciiTheme="minorHAnsi" w:hAnsiTheme="minorHAnsi" w:cstheme="minorHAnsi"/>
          <w:highlight w:val="yellow"/>
        </w:rPr>
        <w:t>agree with</w:t>
      </w:r>
      <w:r w:rsidRPr="004B735B">
        <w:rPr>
          <w:rFonts w:asciiTheme="minorHAnsi" w:hAnsiTheme="minorHAnsi" w:cstheme="minorHAnsi"/>
        </w:rPr>
        <w:t xml:space="preserve">. Beyond the Obamacare repeal debacle, I suspect </w:t>
      </w:r>
      <w:r w:rsidRPr="004B735B">
        <w:rPr>
          <w:rStyle w:val="StyleUnderline"/>
          <w:rFonts w:asciiTheme="minorHAnsi" w:hAnsiTheme="minorHAnsi" w:cstheme="minorHAnsi"/>
        </w:rPr>
        <w:t>the reality is starting to sink in that Trump doesn’t have any clue what he’s doing as President and his top staffers and advisors show an almost unprecedented level of infighting and disorganization. Trump simply hasn’t been able to get much of anything done</w:t>
      </w:r>
      <w:r w:rsidRPr="004B735B">
        <w:rPr>
          <w:rFonts w:asciiTheme="minorHAnsi" w:hAnsiTheme="minorHAnsi" w:cstheme="minorHAnsi"/>
        </w:rPr>
        <w:t xml:space="preserve">. He continues to treat executive orders as a kind of proxy for legislation, even though the great majority of his EOs have pretty minimal effect. </w:t>
      </w:r>
      <w:r w:rsidRPr="004B735B">
        <w:rPr>
          <w:rStyle w:val="StyleUnderline"/>
          <w:rFonts w:asciiTheme="minorHAnsi" w:hAnsiTheme="minorHAnsi" w:cstheme="minorHAnsi"/>
        </w:rPr>
        <w:t xml:space="preserve">A new president whose party controls Congress should pass a mass of legislation in his first months in office. That’s been true of Trump’s last three predecessors – each of whom had total or near total control of Congress. </w:t>
      </w:r>
      <w:r w:rsidRPr="004B735B">
        <w:rPr>
          <w:rStyle w:val="StyleUnderline"/>
          <w:rFonts w:asciiTheme="minorHAnsi" w:hAnsiTheme="minorHAnsi" w:cstheme="minorHAnsi"/>
          <w:highlight w:val="yellow"/>
        </w:rPr>
        <w:t>Trump</w:t>
      </w:r>
      <w:r w:rsidRPr="004B735B">
        <w:rPr>
          <w:rStyle w:val="StyleUnderline"/>
          <w:rFonts w:asciiTheme="minorHAnsi" w:hAnsiTheme="minorHAnsi" w:cstheme="minorHAnsi"/>
        </w:rPr>
        <w:t xml:space="preserve"> is well into his first hundred days, </w:t>
      </w:r>
      <w:r w:rsidRPr="004B735B">
        <w:rPr>
          <w:rStyle w:val="StyleUnderline"/>
          <w:rFonts w:asciiTheme="minorHAnsi" w:hAnsiTheme="minorHAnsi" w:cstheme="minorHAnsi"/>
          <w:highlight w:val="yellow"/>
        </w:rPr>
        <w:t xml:space="preserve">has passed no </w:t>
      </w:r>
      <w:r w:rsidRPr="004B735B">
        <w:rPr>
          <w:rStyle w:val="Emphasis"/>
          <w:rFonts w:asciiTheme="minorHAnsi" w:hAnsiTheme="minorHAnsi" w:cstheme="minorHAnsi"/>
          <w:highlight w:val="yellow"/>
        </w:rPr>
        <w:t>substantial legislation</w:t>
      </w:r>
      <w:r w:rsidRPr="004B735B">
        <w:rPr>
          <w:rStyle w:val="StyleUnderline"/>
          <w:rFonts w:asciiTheme="minorHAnsi" w:hAnsiTheme="minorHAnsi" w:cstheme="minorHAnsi"/>
        </w:rPr>
        <w:t xml:space="preserve"> and looks unlikely to do so any time soon. </w:t>
      </w:r>
    </w:p>
    <w:p w:rsidR="00935C39" w:rsidRPr="004B735B" w:rsidRDefault="00935C39" w:rsidP="00935C39">
      <w:pPr>
        <w:rPr>
          <w:rFonts w:asciiTheme="minorHAnsi" w:hAnsiTheme="minorHAnsi" w:cstheme="minorHAnsi"/>
        </w:rPr>
      </w:pPr>
    </w:p>
    <w:p w:rsidR="006752DF" w:rsidRPr="004B735B" w:rsidRDefault="006752DF" w:rsidP="00935C39">
      <w:pPr>
        <w:pStyle w:val="Heading3"/>
        <w:rPr>
          <w:rFonts w:asciiTheme="minorHAnsi" w:hAnsiTheme="minorHAnsi" w:cstheme="minorHAnsi"/>
        </w:rPr>
      </w:pPr>
      <w:r w:rsidRPr="004B735B">
        <w:rPr>
          <w:rFonts w:asciiTheme="minorHAnsi" w:hAnsiTheme="minorHAnsi" w:cstheme="minorHAnsi"/>
        </w:rPr>
        <w:t>-- Winners Win 2nr</w:t>
      </w:r>
    </w:p>
    <w:p w:rsidR="006752DF" w:rsidRPr="004B735B" w:rsidRDefault="006752DF" w:rsidP="006752DF">
      <w:pPr>
        <w:rPr>
          <w:rFonts w:asciiTheme="minorHAnsi" w:hAnsiTheme="minorHAnsi" w:cstheme="minorHAnsi"/>
        </w:rPr>
      </w:pPr>
    </w:p>
    <w:p w:rsidR="006752DF" w:rsidRPr="004B735B" w:rsidRDefault="006752DF" w:rsidP="006752DF">
      <w:pPr>
        <w:pStyle w:val="Heading4"/>
        <w:rPr>
          <w:rFonts w:asciiTheme="minorHAnsi" w:hAnsiTheme="minorHAnsi" w:cstheme="minorHAnsi"/>
        </w:rPr>
      </w:pPr>
      <w:r w:rsidRPr="004B735B">
        <w:rPr>
          <w:rFonts w:asciiTheme="minorHAnsi" w:hAnsiTheme="minorHAnsi" w:cstheme="minorHAnsi"/>
        </w:rPr>
        <w:t xml:space="preserve">Winners win is uniquely true for Trump because policy specifics are irrelevant to his base, they just want to say “I told you so” and say “HE’S WIINNING!” – Trump needs </w:t>
      </w:r>
      <w:r w:rsidRPr="004B735B">
        <w:rPr>
          <w:rFonts w:asciiTheme="minorHAnsi" w:hAnsiTheme="minorHAnsi" w:cstheme="minorHAnsi"/>
          <w:u w:val="single"/>
        </w:rPr>
        <w:t>any major legislative action</w:t>
      </w:r>
      <w:r w:rsidRPr="004B735B">
        <w:rPr>
          <w:rFonts w:asciiTheme="minorHAnsi" w:hAnsiTheme="minorHAnsi" w:cstheme="minorHAnsi"/>
        </w:rPr>
        <w:t xml:space="preserve"> to demonstrate his strength and ability to compel action – that’s Marshall </w:t>
      </w:r>
    </w:p>
    <w:p w:rsidR="006752DF" w:rsidRPr="004B735B" w:rsidRDefault="006752DF" w:rsidP="006752DF">
      <w:pPr>
        <w:rPr>
          <w:rFonts w:asciiTheme="minorHAnsi" w:hAnsiTheme="minorHAnsi" w:cstheme="minorHAnsi"/>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Framing—</w:t>
      </w:r>
      <w:r w:rsidR="00AA687E" w:rsidRPr="004B735B">
        <w:rPr>
          <w:rFonts w:asciiTheme="minorHAnsi" w:hAnsiTheme="minorHAnsi" w:cstheme="minorHAnsi"/>
        </w:rPr>
        <w:t>Comparative</w:t>
      </w:r>
      <w:r w:rsidRPr="004B735B">
        <w:rPr>
          <w:rFonts w:asciiTheme="minorHAnsi" w:hAnsiTheme="minorHAnsi" w:cstheme="minorHAnsi"/>
        </w:rPr>
        <w:t xml:space="preserve"> </w:t>
      </w:r>
    </w:p>
    <w:p w:rsidR="00935C39" w:rsidRPr="004B735B" w:rsidRDefault="00935C39" w:rsidP="00935C39">
      <w:pPr>
        <w:rPr>
          <w:rFonts w:asciiTheme="minorHAnsi" w:hAnsiTheme="minorHAnsi" w:cstheme="minorHAnsi"/>
        </w:rPr>
      </w:pP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Education is a political slam dunk – over 50% support it, less than 10% hate it </w:t>
      </w:r>
    </w:p>
    <w:p w:rsidR="00935C39" w:rsidRPr="004B735B" w:rsidRDefault="00935C39" w:rsidP="00935C39">
      <w:pPr>
        <w:rPr>
          <w:rFonts w:asciiTheme="minorHAnsi" w:hAnsiTheme="minorHAnsi" w:cstheme="minorHAnsi"/>
        </w:rPr>
      </w:pPr>
      <w:r w:rsidRPr="004B735B">
        <w:rPr>
          <w:rFonts w:asciiTheme="minorHAnsi" w:hAnsiTheme="minorHAnsi" w:cstheme="minorHAnsi"/>
        </w:rPr>
        <w:t xml:space="preserve">Mark </w:t>
      </w:r>
      <w:r w:rsidRPr="004B735B">
        <w:rPr>
          <w:rStyle w:val="Style13ptBold"/>
          <w:rFonts w:asciiTheme="minorHAnsi" w:hAnsiTheme="minorHAnsi" w:cstheme="minorHAnsi"/>
        </w:rPr>
        <w:t>Mellman</w:t>
      </w:r>
      <w:r w:rsidRPr="004B735B">
        <w:rPr>
          <w:rFonts w:asciiTheme="minorHAnsi" w:hAnsiTheme="minorHAnsi" w:cstheme="minorHAnsi"/>
        </w:rPr>
        <w:t xml:space="preserve"> 2/28/20</w:t>
      </w:r>
      <w:r w:rsidRPr="004B735B">
        <w:rPr>
          <w:rStyle w:val="Style13ptBold"/>
          <w:rFonts w:asciiTheme="minorHAnsi" w:hAnsiTheme="minorHAnsi" w:cstheme="minorHAnsi"/>
        </w:rPr>
        <w:t>17</w:t>
      </w:r>
      <w:r w:rsidRPr="004B735B">
        <w:rPr>
          <w:rFonts w:asciiTheme="minorHAnsi" w:hAnsiTheme="minorHAnsi" w:cstheme="minorHAnsi"/>
        </w:rPr>
        <w:t xml:space="preserve"> – Public opinion researcher and communication strategist, “Mellman: Trump’s unpopular budget”, http://thehill.com/opinion/mark-mellman/321689-mellman-trumps-unpopular-budget</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 xml:space="preserve">While our newly minted education secretary may be happy to cut public schools, </w:t>
      </w:r>
      <w:r w:rsidRPr="004B735B">
        <w:rPr>
          <w:rStyle w:val="StyleUnderline"/>
          <w:rFonts w:asciiTheme="minorHAnsi" w:hAnsiTheme="minorHAnsi" w:cstheme="minorHAnsi"/>
          <w:highlight w:val="yellow"/>
        </w:rPr>
        <w:t>61 percent of Americans and 51 percent of Republicans want education spending</w:t>
      </w:r>
      <w:r w:rsidRPr="004B735B">
        <w:rPr>
          <w:rStyle w:val="StyleUnderline"/>
          <w:rFonts w:asciiTheme="minorHAnsi" w:hAnsiTheme="minorHAnsi" w:cstheme="minorHAnsi"/>
        </w:rPr>
        <w:t xml:space="preserve"> </w:t>
      </w:r>
      <w:r w:rsidRPr="004B735B">
        <w:rPr>
          <w:rFonts w:asciiTheme="minorHAnsi" w:hAnsiTheme="minorHAnsi" w:cstheme="minorHAnsi"/>
          <w:sz w:val="16"/>
        </w:rPr>
        <w:t xml:space="preserve">not reduced, but rather </w:t>
      </w:r>
      <w:r w:rsidRPr="004B735B">
        <w:rPr>
          <w:rStyle w:val="Emphasis"/>
          <w:rFonts w:asciiTheme="minorHAnsi" w:hAnsiTheme="minorHAnsi" w:cstheme="minorHAnsi"/>
          <w:highlight w:val="yellow"/>
        </w:rPr>
        <w:t>increased</w:t>
      </w:r>
      <w:r w:rsidRPr="004B735B">
        <w:rPr>
          <w:rFonts w:asciiTheme="minorHAnsi" w:hAnsiTheme="minorHAnsi" w:cstheme="minorHAnsi"/>
          <w:sz w:val="16"/>
        </w:rPr>
        <w:t xml:space="preserve">, according to the 2016 Education Next poll. </w:t>
      </w:r>
      <w:r w:rsidRPr="004B735B">
        <w:rPr>
          <w:rStyle w:val="StyleUnderline"/>
          <w:rFonts w:asciiTheme="minorHAnsi" w:hAnsiTheme="minorHAnsi" w:cstheme="minorHAnsi"/>
          <w:highlight w:val="yellow"/>
        </w:rPr>
        <w:t xml:space="preserve">Just </w:t>
      </w:r>
      <w:r w:rsidRPr="004B735B">
        <w:rPr>
          <w:rStyle w:val="Emphasis"/>
          <w:rFonts w:asciiTheme="minorHAnsi" w:hAnsiTheme="minorHAnsi" w:cstheme="minorHAnsi"/>
          <w:highlight w:val="yellow"/>
        </w:rPr>
        <w:t>5 percent</w:t>
      </w:r>
      <w:r w:rsidRPr="004B735B">
        <w:rPr>
          <w:rStyle w:val="StyleUnderline"/>
          <w:rFonts w:asciiTheme="minorHAnsi" w:hAnsiTheme="minorHAnsi" w:cstheme="minorHAnsi"/>
          <w:highlight w:val="yellow"/>
        </w:rPr>
        <w:t xml:space="preserve"> of the public and </w:t>
      </w:r>
      <w:r w:rsidRPr="004B735B">
        <w:rPr>
          <w:rStyle w:val="Emphasis"/>
          <w:rFonts w:asciiTheme="minorHAnsi" w:hAnsiTheme="minorHAnsi" w:cstheme="minorHAnsi"/>
          <w:highlight w:val="yellow"/>
        </w:rPr>
        <w:t>8 percent</w:t>
      </w:r>
      <w:r w:rsidRPr="004B735B">
        <w:rPr>
          <w:rStyle w:val="StyleUnderline"/>
          <w:rFonts w:asciiTheme="minorHAnsi" w:hAnsiTheme="minorHAnsi" w:cstheme="minorHAnsi"/>
          <w:highlight w:val="yellow"/>
        </w:rPr>
        <w:t xml:space="preserve"> of Republicans support the administration’s proposal which will cut education spending</w:t>
      </w:r>
      <w:r w:rsidRPr="004B735B">
        <w:rPr>
          <w:rFonts w:asciiTheme="minorHAnsi" w:hAnsiTheme="minorHAnsi" w:cstheme="minorHAnsi"/>
          <w:sz w:val="16"/>
          <w:highlight w:val="yellow"/>
        </w:rPr>
        <w:t>.</w:t>
      </w:r>
    </w:p>
    <w:p w:rsidR="00935C39" w:rsidRPr="004B735B" w:rsidRDefault="00935C39" w:rsidP="00935C39">
      <w:pPr>
        <w:rPr>
          <w:rFonts w:asciiTheme="minorHAnsi" w:eastAsiaTheme="majorEastAsia" w:hAnsiTheme="minorHAnsi" w:cstheme="minorHAnsi"/>
          <w:sz w:val="26"/>
        </w:rPr>
      </w:pPr>
    </w:p>
    <w:p w:rsidR="00935C39" w:rsidRPr="004B735B" w:rsidRDefault="00935C39" w:rsidP="00935C39">
      <w:pPr>
        <w:rPr>
          <w:rFonts w:asciiTheme="minorHAnsi" w:hAnsiTheme="minorHAnsi" w:cstheme="minorHAnsi"/>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AT: Federalism L/T</w:t>
      </w:r>
    </w:p>
    <w:p w:rsidR="000C3A12" w:rsidRPr="004B735B" w:rsidRDefault="000C3A12" w:rsidP="000C3A12">
      <w:pPr>
        <w:rPr>
          <w:rFonts w:asciiTheme="minorHAnsi" w:hAnsiTheme="minorHAnsi" w:cstheme="minorHAnsi"/>
        </w:rPr>
      </w:pP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Comparative ev the link outweighs federalism concerns – recent budget proves the base wants Devos to request funds </w:t>
      </w:r>
    </w:p>
    <w:p w:rsidR="00935C39" w:rsidRPr="004B735B" w:rsidRDefault="00935C39" w:rsidP="00935C39">
      <w:pPr>
        <w:rPr>
          <w:rFonts w:asciiTheme="minorHAnsi" w:hAnsiTheme="minorHAnsi" w:cstheme="minorHAnsi"/>
        </w:rPr>
      </w:pPr>
      <w:r w:rsidRPr="004B735B">
        <w:rPr>
          <w:rFonts w:asciiTheme="minorHAnsi" w:hAnsiTheme="minorHAnsi" w:cstheme="minorHAnsi"/>
        </w:rPr>
        <w:t xml:space="preserve">Elizabeth </w:t>
      </w:r>
      <w:r w:rsidRPr="004B735B">
        <w:rPr>
          <w:rStyle w:val="Style13ptBold"/>
          <w:rFonts w:asciiTheme="minorHAnsi" w:hAnsiTheme="minorHAnsi" w:cstheme="minorHAnsi"/>
        </w:rPr>
        <w:t>Mann 6/7</w:t>
      </w:r>
      <w:r w:rsidRPr="004B735B">
        <w:rPr>
          <w:rFonts w:asciiTheme="minorHAnsi" w:hAnsiTheme="minorHAnsi" w:cstheme="minorHAnsi"/>
        </w:rPr>
        <w:t>/2017 – Fellow in the Brown Center on Education Policy at Brookings, “3 observations on Trump’s education budget”, https://www.brookings.edu/blog/brown-center-chalkboard/2017/06/07/3-observations-on-trumps-education-budget/</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 xml:space="preserve">While the </w:t>
      </w:r>
      <w:r w:rsidRPr="004B735B">
        <w:rPr>
          <w:rStyle w:val="StyleUnderline"/>
          <w:rFonts w:asciiTheme="minorHAnsi" w:hAnsiTheme="minorHAnsi" w:cstheme="minorHAnsi"/>
        </w:rPr>
        <w:t>scale of the proposed cuts</w:t>
      </w:r>
      <w:r w:rsidRPr="004B735B">
        <w:rPr>
          <w:rFonts w:asciiTheme="minorHAnsi" w:hAnsiTheme="minorHAnsi" w:cstheme="minorHAnsi"/>
          <w:sz w:val="16"/>
        </w:rPr>
        <w:t xml:space="preserve"> is dramatic and perhaps surprising–a 13.5 percent reduction in funding overall–the budget </w:t>
      </w:r>
      <w:r w:rsidRPr="004B735B">
        <w:rPr>
          <w:rStyle w:val="StyleUnderline"/>
          <w:rFonts w:asciiTheme="minorHAnsi" w:hAnsiTheme="minorHAnsi" w:cstheme="minorHAnsi"/>
        </w:rPr>
        <w:t xml:space="preserve">reflects many of the priorities DeVos has articulated from early on in her tenure. </w:t>
      </w:r>
      <w:r w:rsidRPr="004B735B">
        <w:rPr>
          <w:rFonts w:asciiTheme="minorHAnsi" w:hAnsiTheme="minorHAnsi" w:cstheme="minorHAnsi"/>
          <w:sz w:val="16"/>
        </w:rPr>
        <w:t xml:space="preserve">In particular, </w:t>
      </w:r>
      <w:r w:rsidRPr="004B735B">
        <w:rPr>
          <w:rStyle w:val="StyleUnderline"/>
          <w:rFonts w:asciiTheme="minorHAnsi" w:hAnsiTheme="minorHAnsi" w:cstheme="minorHAnsi"/>
        </w:rPr>
        <w:t>a consistent theme is her emphasis on state flexibility.</w:t>
      </w:r>
      <w:r w:rsidRPr="004B735B">
        <w:rPr>
          <w:rFonts w:asciiTheme="minorHAnsi" w:hAnsiTheme="minorHAnsi" w:cstheme="minorHAnsi"/>
          <w:sz w:val="16"/>
        </w:rPr>
        <w:t xml:space="preserve"> During her confirmation and in recent House and Senate committee hearings on the budget, </w:t>
      </w:r>
      <w:r w:rsidRPr="004B735B">
        <w:rPr>
          <w:rStyle w:val="StyleUnderline"/>
          <w:rFonts w:asciiTheme="minorHAnsi" w:hAnsiTheme="minorHAnsi" w:cstheme="minorHAnsi"/>
        </w:rPr>
        <w:t>DeVos</w:t>
      </w:r>
      <w:r w:rsidRPr="004B735B">
        <w:rPr>
          <w:rFonts w:asciiTheme="minorHAnsi" w:hAnsiTheme="minorHAnsi" w:cstheme="minorHAnsi"/>
          <w:sz w:val="16"/>
        </w:rPr>
        <w:t xml:space="preserve"> frequently </w:t>
      </w:r>
      <w:r w:rsidRPr="004B735B">
        <w:rPr>
          <w:rStyle w:val="StyleUnderline"/>
          <w:rFonts w:asciiTheme="minorHAnsi" w:hAnsiTheme="minorHAnsi" w:cstheme="minorHAnsi"/>
        </w:rPr>
        <w:t>described a desire to grant states increased flexibility as the motivation for her department’s policy positions and budget proposals</w:t>
      </w:r>
      <w:r w:rsidRPr="004B735B">
        <w:rPr>
          <w:rFonts w:asciiTheme="minorHAnsi" w:hAnsiTheme="minorHAnsi" w:cstheme="minorHAnsi"/>
          <w:sz w:val="16"/>
        </w:rPr>
        <w:t>.</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 xml:space="preserve">Democrats and Republicans alike embraced this concept in the bipartisan Every Student Succeeds Act, but judging by their questions during the recent budget hearings, </w:t>
      </w:r>
      <w:r w:rsidRPr="004B735B">
        <w:rPr>
          <w:rStyle w:val="StyleUnderline"/>
          <w:rFonts w:asciiTheme="minorHAnsi" w:hAnsiTheme="minorHAnsi" w:cstheme="minorHAnsi"/>
          <w:highlight w:val="yellow"/>
        </w:rPr>
        <w:t>Democrats</w:t>
      </w:r>
      <w:r w:rsidRPr="004B735B">
        <w:rPr>
          <w:rStyle w:val="StyleUnderline"/>
          <w:rFonts w:asciiTheme="minorHAnsi" w:hAnsiTheme="minorHAnsi" w:cstheme="minorHAnsi"/>
        </w:rPr>
        <w:t xml:space="preserve"> </w:t>
      </w:r>
      <w:r w:rsidRPr="004B735B">
        <w:rPr>
          <w:rStyle w:val="StyleUnderline"/>
          <w:rFonts w:asciiTheme="minorHAnsi" w:hAnsiTheme="minorHAnsi" w:cstheme="minorHAnsi"/>
          <w:highlight w:val="yellow"/>
        </w:rPr>
        <w:t>are weary of DeVos justifying her agenda under the banner of flexibility</w:t>
      </w:r>
      <w:r w:rsidRPr="004B735B">
        <w:rPr>
          <w:rFonts w:asciiTheme="minorHAnsi" w:hAnsiTheme="minorHAnsi" w:cstheme="minorHAnsi"/>
          <w:sz w:val="16"/>
        </w:rPr>
        <w:t xml:space="preserve">. </w:t>
      </w:r>
      <w:r w:rsidRPr="004B735B">
        <w:rPr>
          <w:rStyle w:val="StyleUnderline"/>
          <w:rFonts w:asciiTheme="minorHAnsi" w:hAnsiTheme="minorHAnsi" w:cstheme="minorHAnsi"/>
        </w:rPr>
        <w:t xml:space="preserve">And </w:t>
      </w:r>
      <w:r w:rsidRPr="004B735B">
        <w:rPr>
          <w:rStyle w:val="Emphasis"/>
          <w:rFonts w:asciiTheme="minorHAnsi" w:hAnsiTheme="minorHAnsi" w:cstheme="minorHAnsi"/>
          <w:highlight w:val="yellow"/>
        </w:rPr>
        <w:t>although Republicans</w:t>
      </w:r>
      <w:r w:rsidRPr="004B735B">
        <w:rPr>
          <w:rFonts w:asciiTheme="minorHAnsi" w:hAnsiTheme="minorHAnsi" w:cstheme="minorHAnsi"/>
          <w:sz w:val="16"/>
        </w:rPr>
        <w:t xml:space="preserve"> consistently </w:t>
      </w:r>
      <w:r w:rsidRPr="004B735B">
        <w:rPr>
          <w:rStyle w:val="StyleUnderline"/>
          <w:rFonts w:asciiTheme="minorHAnsi" w:hAnsiTheme="minorHAnsi" w:cstheme="minorHAnsi"/>
          <w:highlight w:val="yellow"/>
        </w:rPr>
        <w:t>champion state flexibility</w:t>
      </w:r>
      <w:r w:rsidRPr="004B735B">
        <w:rPr>
          <w:rFonts w:asciiTheme="minorHAnsi" w:hAnsiTheme="minorHAnsi" w:cstheme="minorHAnsi"/>
          <w:sz w:val="16"/>
        </w:rPr>
        <w:t xml:space="preserve"> in the administration of public education and federal cost saving generally, </w:t>
      </w:r>
      <w:r w:rsidRPr="004B735B">
        <w:rPr>
          <w:rStyle w:val="StyleUnderline"/>
          <w:rFonts w:asciiTheme="minorHAnsi" w:hAnsiTheme="minorHAnsi" w:cstheme="minorHAnsi"/>
          <w:highlight w:val="yellow"/>
        </w:rPr>
        <w:t>the</w:t>
      </w:r>
      <w:r w:rsidRPr="004B735B">
        <w:rPr>
          <w:rStyle w:val="StyleUnderline"/>
          <w:rFonts w:asciiTheme="minorHAnsi" w:hAnsiTheme="minorHAnsi" w:cstheme="minorHAnsi"/>
        </w:rPr>
        <w:t xml:space="preserve"> proposed </w:t>
      </w:r>
      <w:r w:rsidRPr="004B735B">
        <w:rPr>
          <w:rStyle w:val="StyleUnderline"/>
          <w:rFonts w:asciiTheme="minorHAnsi" w:hAnsiTheme="minorHAnsi" w:cstheme="minorHAnsi"/>
          <w:highlight w:val="yellow"/>
        </w:rPr>
        <w:t xml:space="preserve">cuts seem to be a </w:t>
      </w:r>
      <w:r w:rsidRPr="004B735B">
        <w:rPr>
          <w:rStyle w:val="Emphasis"/>
          <w:rFonts w:asciiTheme="minorHAnsi" w:hAnsiTheme="minorHAnsi" w:cstheme="minorHAnsi"/>
          <w:highlight w:val="yellow"/>
        </w:rPr>
        <w:t>bridge too far</w:t>
      </w:r>
      <w:r w:rsidRPr="004B735B">
        <w:rPr>
          <w:rFonts w:asciiTheme="minorHAnsi" w:hAnsiTheme="minorHAnsi" w:cstheme="minorHAnsi"/>
          <w:sz w:val="16"/>
        </w:rPr>
        <w:t xml:space="preserve">. Indeed, during the </w:t>
      </w:r>
      <w:r w:rsidRPr="004B735B">
        <w:rPr>
          <w:rStyle w:val="StyleUnderline"/>
          <w:rFonts w:asciiTheme="minorHAnsi" w:hAnsiTheme="minorHAnsi" w:cstheme="minorHAnsi"/>
        </w:rPr>
        <w:t xml:space="preserve">Senate </w:t>
      </w:r>
      <w:r w:rsidRPr="004B735B">
        <w:rPr>
          <w:rStyle w:val="StyleUnderline"/>
          <w:rFonts w:asciiTheme="minorHAnsi" w:hAnsiTheme="minorHAnsi" w:cstheme="minorHAnsi"/>
          <w:highlight w:val="yellow"/>
        </w:rPr>
        <w:t>subcommittee</w:t>
      </w:r>
      <w:r w:rsidRPr="004B735B">
        <w:rPr>
          <w:rFonts w:asciiTheme="minorHAnsi" w:hAnsiTheme="minorHAnsi" w:cstheme="minorHAnsi"/>
          <w:sz w:val="16"/>
        </w:rPr>
        <w:t xml:space="preserve"> hearing on Tuesday, </w:t>
      </w:r>
      <w:r w:rsidRPr="004B735B">
        <w:rPr>
          <w:rStyle w:val="StyleUnderline"/>
          <w:rFonts w:asciiTheme="minorHAnsi" w:hAnsiTheme="minorHAnsi" w:cstheme="minorHAnsi"/>
          <w:highlight w:val="yellow"/>
        </w:rPr>
        <w:t xml:space="preserve">chairman </w:t>
      </w:r>
      <w:r w:rsidRPr="004B735B">
        <w:rPr>
          <w:rStyle w:val="StyleUnderline"/>
          <w:rFonts w:asciiTheme="minorHAnsi" w:hAnsiTheme="minorHAnsi" w:cstheme="minorHAnsi"/>
        </w:rPr>
        <w:t xml:space="preserve">Roy </w:t>
      </w:r>
      <w:r w:rsidRPr="004B735B">
        <w:rPr>
          <w:rStyle w:val="StyleUnderline"/>
          <w:rFonts w:asciiTheme="minorHAnsi" w:hAnsiTheme="minorHAnsi" w:cstheme="minorHAnsi"/>
          <w:highlight w:val="yellow"/>
        </w:rPr>
        <w:t>Blunt</w:t>
      </w:r>
      <w:r w:rsidRPr="004B735B">
        <w:rPr>
          <w:rFonts w:asciiTheme="minorHAnsi" w:hAnsiTheme="minorHAnsi" w:cstheme="minorHAnsi"/>
          <w:sz w:val="16"/>
        </w:rPr>
        <w:t xml:space="preserve"> (R-Mo.) </w:t>
      </w:r>
      <w:r w:rsidRPr="004B735B">
        <w:rPr>
          <w:rStyle w:val="StyleUnderline"/>
          <w:rFonts w:asciiTheme="minorHAnsi" w:hAnsiTheme="minorHAnsi" w:cstheme="minorHAnsi"/>
          <w:highlight w:val="yellow"/>
        </w:rPr>
        <w:t>told DeVos</w:t>
      </w:r>
      <w:r w:rsidRPr="004B735B">
        <w:rPr>
          <w:rFonts w:asciiTheme="minorHAnsi" w:hAnsiTheme="minorHAnsi" w:cstheme="minorHAnsi"/>
          <w:sz w:val="16"/>
        </w:rPr>
        <w:t>: “</w:t>
      </w:r>
      <w:r w:rsidRPr="004B735B">
        <w:rPr>
          <w:rStyle w:val="StyleUnderline"/>
          <w:rFonts w:asciiTheme="minorHAnsi" w:hAnsiTheme="minorHAnsi" w:cstheme="minorHAnsi"/>
          <w:highlight w:val="yellow"/>
        </w:rPr>
        <w:t>This is a difficult budget request to defend</w:t>
      </w:r>
      <w:r w:rsidRPr="004B735B">
        <w:rPr>
          <w:rFonts w:asciiTheme="minorHAnsi" w:hAnsiTheme="minorHAnsi" w:cstheme="minorHAnsi"/>
          <w:sz w:val="16"/>
        </w:rPr>
        <w:t>.”</w:t>
      </w:r>
    </w:p>
    <w:p w:rsidR="00935C39" w:rsidRPr="004B735B" w:rsidRDefault="00935C39" w:rsidP="00935C39">
      <w:pPr>
        <w:rPr>
          <w:rFonts w:asciiTheme="minorHAnsi" w:hAnsiTheme="minorHAnsi" w:cstheme="minorHAnsi"/>
        </w:rPr>
      </w:pPr>
      <w:r w:rsidRPr="004B735B">
        <w:rPr>
          <w:rFonts w:asciiTheme="minorHAnsi" w:hAnsiTheme="minorHAnsi" w:cstheme="minorHAnsi"/>
        </w:rPr>
        <w:t xml:space="preserve">**note – also below in ‘AT: GOP/BASE L/T** </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GOP backlash to the budget proves – Republicans </w:t>
      </w:r>
      <w:r w:rsidRPr="004B735B">
        <w:rPr>
          <w:rFonts w:asciiTheme="minorHAnsi" w:hAnsiTheme="minorHAnsi" w:cstheme="minorHAnsi"/>
          <w:u w:val="single"/>
        </w:rPr>
        <w:t>love</w:t>
      </w:r>
      <w:r w:rsidRPr="004B735B">
        <w:rPr>
          <w:rFonts w:asciiTheme="minorHAnsi" w:hAnsiTheme="minorHAnsi" w:cstheme="minorHAnsi"/>
        </w:rPr>
        <w:t xml:space="preserve"> education spending – they prioritize </w:t>
      </w:r>
      <w:r w:rsidRPr="004B735B">
        <w:rPr>
          <w:rFonts w:asciiTheme="minorHAnsi" w:hAnsiTheme="minorHAnsi" w:cstheme="minorHAnsi"/>
          <w:u w:val="single"/>
        </w:rPr>
        <w:t>national performance</w:t>
      </w:r>
      <w:r w:rsidRPr="004B735B">
        <w:rPr>
          <w:rFonts w:asciiTheme="minorHAnsi" w:hAnsiTheme="minorHAnsi" w:cstheme="minorHAnsi"/>
        </w:rPr>
        <w:t xml:space="preserve"> and </w:t>
      </w:r>
      <w:r w:rsidRPr="004B735B">
        <w:rPr>
          <w:rFonts w:asciiTheme="minorHAnsi" w:hAnsiTheme="minorHAnsi" w:cstheme="minorHAnsi"/>
          <w:u w:val="single"/>
        </w:rPr>
        <w:t>teacher training</w:t>
      </w:r>
      <w:r w:rsidRPr="004B735B">
        <w:rPr>
          <w:rFonts w:asciiTheme="minorHAnsi" w:hAnsiTheme="minorHAnsi" w:cstheme="minorHAnsi"/>
        </w:rPr>
        <w:t xml:space="preserve"> over federalism. </w:t>
      </w:r>
    </w:p>
    <w:p w:rsidR="00935C39" w:rsidRPr="004B735B" w:rsidRDefault="00935C39" w:rsidP="00935C39">
      <w:pPr>
        <w:pStyle w:val="ListParagraph"/>
        <w:numPr>
          <w:ilvl w:val="0"/>
          <w:numId w:val="12"/>
        </w:numPr>
        <w:rPr>
          <w:rFonts w:asciiTheme="minorHAnsi" w:hAnsiTheme="minorHAnsi" w:cstheme="minorHAnsi"/>
          <w:sz w:val="16"/>
          <w:szCs w:val="16"/>
        </w:rPr>
      </w:pPr>
      <w:r w:rsidRPr="004B735B">
        <w:rPr>
          <w:rFonts w:asciiTheme="minorHAnsi" w:hAnsiTheme="minorHAnsi" w:cstheme="minorHAnsi"/>
          <w:sz w:val="16"/>
          <w:szCs w:val="16"/>
        </w:rPr>
        <w:t>It’s not perceived as overreach/anti-federalism because the fg is the only one with the money for expensive stuff like teacher training – thus, spending is useful</w:t>
      </w:r>
    </w:p>
    <w:p w:rsidR="00935C39" w:rsidRPr="004B735B" w:rsidRDefault="00935C39" w:rsidP="00935C39">
      <w:pPr>
        <w:pStyle w:val="ListParagraph"/>
        <w:numPr>
          <w:ilvl w:val="0"/>
          <w:numId w:val="12"/>
        </w:numPr>
        <w:rPr>
          <w:rFonts w:asciiTheme="minorHAnsi" w:hAnsiTheme="minorHAnsi" w:cstheme="minorHAnsi"/>
          <w:sz w:val="16"/>
          <w:szCs w:val="16"/>
        </w:rPr>
      </w:pPr>
      <w:r w:rsidRPr="004B735B">
        <w:rPr>
          <w:rFonts w:asciiTheme="minorHAnsi" w:hAnsiTheme="minorHAnsi" w:cstheme="minorHAnsi"/>
          <w:sz w:val="16"/>
          <w:szCs w:val="16"/>
        </w:rPr>
        <w:t>Thad Cochran has power and likes education spending – Shelby, Capito, Moran, and Lankford are all Republicans who support</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Camera ‘6/7</w:t>
      </w:r>
      <w:r w:rsidRPr="004B735B">
        <w:rPr>
          <w:rFonts w:asciiTheme="minorHAnsi" w:hAnsiTheme="minorHAnsi" w:cstheme="minorHAnsi"/>
        </w:rPr>
        <w:t xml:space="preserve"> </w:t>
      </w:r>
      <w:r w:rsidRPr="004B735B">
        <w:rPr>
          <w:rFonts w:asciiTheme="minorHAnsi" w:hAnsiTheme="minorHAnsi" w:cstheme="minorHAnsi"/>
          <w:sz w:val="16"/>
          <w:szCs w:val="16"/>
        </w:rPr>
        <w:t xml:space="preserve">(Lauren; 6/7/2017; Education Reporter for US News; “Education Budget Hearing Exposes Chasm Between GOP and Trump,” </w:t>
      </w:r>
      <w:hyperlink r:id="rId41" w:history="1">
        <w:r w:rsidRPr="004B735B">
          <w:rPr>
            <w:rStyle w:val="Hyperlink"/>
            <w:rFonts w:asciiTheme="minorHAnsi" w:hAnsiTheme="minorHAnsi" w:cstheme="minorHAnsi"/>
            <w:sz w:val="16"/>
            <w:szCs w:val="16"/>
          </w:rPr>
          <w:t>https://www.usnews.com/news/education-news/articles/2017-06-07/education-budget-hearing-highlights-gulf-between-gop-and-trump</w:t>
        </w:r>
      </w:hyperlink>
      <w:r w:rsidRPr="004B735B">
        <w:rPr>
          <w:rFonts w:asciiTheme="minorHAnsi" w:hAnsiTheme="minorHAnsi" w:cstheme="minorHAnsi"/>
          <w:sz w:val="16"/>
          <w:szCs w:val="16"/>
        </w:rPr>
        <w:t>; Date Accessed: 6/24/2017; DS)</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 xml:space="preserve">When Secretary of Education Betsy </w:t>
      </w:r>
      <w:r w:rsidRPr="004B735B">
        <w:rPr>
          <w:rFonts w:asciiTheme="minorHAnsi" w:hAnsiTheme="minorHAnsi" w:cstheme="minorHAnsi"/>
          <w:u w:val="single"/>
        </w:rPr>
        <w:t>DeVos testified</w:t>
      </w:r>
      <w:r w:rsidRPr="004B735B">
        <w:rPr>
          <w:rFonts w:asciiTheme="minorHAnsi" w:hAnsiTheme="minorHAnsi" w:cstheme="minorHAnsi"/>
          <w:sz w:val="16"/>
        </w:rPr>
        <w:t xml:space="preserve"> before a Senate appropriations subcommittee Tuesday </w:t>
      </w:r>
      <w:r w:rsidRPr="004B735B">
        <w:rPr>
          <w:rFonts w:asciiTheme="minorHAnsi" w:hAnsiTheme="minorHAnsi" w:cstheme="minorHAnsi"/>
          <w:u w:val="single"/>
        </w:rPr>
        <w:t>regarding the president’s budget proposal</w:t>
      </w:r>
      <w:r w:rsidRPr="004B735B">
        <w:rPr>
          <w:rFonts w:asciiTheme="minorHAnsi" w:hAnsiTheme="minorHAnsi" w:cstheme="minorHAnsi"/>
          <w:sz w:val="16"/>
        </w:rPr>
        <w:t xml:space="preserve">, her remarks that private schools must follow federal law if they receive federal funding received the lion’s share of attention. But the hearing, during which </w:t>
      </w:r>
      <w:r w:rsidRPr="004B735B">
        <w:rPr>
          <w:rFonts w:asciiTheme="minorHAnsi" w:hAnsiTheme="minorHAnsi" w:cstheme="minorHAnsi"/>
          <w:u w:val="single"/>
        </w:rPr>
        <w:t xml:space="preserve">nearly </w:t>
      </w:r>
      <w:r w:rsidRPr="004B735B">
        <w:rPr>
          <w:rFonts w:asciiTheme="minorHAnsi" w:hAnsiTheme="minorHAnsi" w:cstheme="minorHAnsi"/>
          <w:b/>
          <w:u w:val="single"/>
        </w:rPr>
        <w:t>every GOP members</w:t>
      </w:r>
      <w:r w:rsidRPr="004B735B">
        <w:rPr>
          <w:rFonts w:asciiTheme="minorHAnsi" w:hAnsiTheme="minorHAnsi" w:cstheme="minorHAnsi"/>
          <w:u w:val="single"/>
        </w:rPr>
        <w:t xml:space="preserve"> criticized aspects of the spending plan</w:t>
      </w:r>
      <w:r w:rsidRPr="004B735B">
        <w:rPr>
          <w:rFonts w:asciiTheme="minorHAnsi" w:hAnsiTheme="minorHAnsi" w:cstheme="minorHAnsi"/>
          <w:sz w:val="16"/>
        </w:rPr>
        <w:t xml:space="preserve">, also exposed just how far apart the Trump administration’s education agenda is with that of Republicans in Congress, perhaps foreshadowing how likely – or not – the White House is to achieve any of its policy priorities. </w:t>
      </w:r>
      <w:r w:rsidRPr="004B735B">
        <w:rPr>
          <w:rFonts w:asciiTheme="minorHAnsi" w:hAnsiTheme="minorHAnsi" w:cstheme="minorHAnsi"/>
          <w:u w:val="single"/>
        </w:rPr>
        <w:t>GOP leadership was quick to call the budget blueprint “</w:t>
      </w:r>
      <w:r w:rsidRPr="004B735B">
        <w:rPr>
          <w:rFonts w:asciiTheme="minorHAnsi" w:hAnsiTheme="minorHAnsi" w:cstheme="minorHAnsi"/>
          <w:b/>
          <w:u w:val="single"/>
        </w:rPr>
        <w:t>dead on arrival</w:t>
      </w:r>
      <w:r w:rsidRPr="004B735B">
        <w:rPr>
          <w:rFonts w:asciiTheme="minorHAnsi" w:hAnsiTheme="minorHAnsi" w:cstheme="minorHAnsi"/>
          <w:sz w:val="16"/>
        </w:rPr>
        <w:t>” when the administration unveiled it last month, and chairman of the appropriations subcommittee, Sen. Roy Blunt, R-Mo., followed suit at the start of the hearing. “</w:t>
      </w:r>
      <w:r w:rsidRPr="004B735B">
        <w:rPr>
          <w:rFonts w:asciiTheme="minorHAnsi" w:hAnsiTheme="minorHAnsi" w:cstheme="minorHAnsi"/>
          <w:u w:val="single"/>
        </w:rPr>
        <w:t xml:space="preserve">This is a difficult budget request to defend,” he said in opening remarks. "It's likely that the </w:t>
      </w:r>
      <w:r w:rsidRPr="004B735B">
        <w:rPr>
          <w:rFonts w:asciiTheme="minorHAnsi" w:hAnsiTheme="minorHAnsi" w:cstheme="minorHAnsi"/>
          <w:b/>
          <w:u w:val="single"/>
        </w:rPr>
        <w:t>kinds of cuts proposed</w:t>
      </w:r>
      <w:r w:rsidRPr="004B735B">
        <w:rPr>
          <w:rFonts w:asciiTheme="minorHAnsi" w:hAnsiTheme="minorHAnsi" w:cstheme="minorHAnsi"/>
          <w:u w:val="single"/>
        </w:rPr>
        <w:t xml:space="preserve"> in this budget will not occur." What followed</w:t>
      </w:r>
      <w:r w:rsidRPr="004B735B">
        <w:rPr>
          <w:rFonts w:asciiTheme="minorHAnsi" w:hAnsiTheme="minorHAnsi" w:cstheme="minorHAnsi"/>
          <w:sz w:val="16"/>
        </w:rPr>
        <w:t xml:space="preserve">, however, </w:t>
      </w:r>
      <w:r w:rsidRPr="004B735B">
        <w:rPr>
          <w:rFonts w:asciiTheme="minorHAnsi" w:hAnsiTheme="minorHAnsi" w:cstheme="minorHAnsi"/>
          <w:u w:val="single"/>
        </w:rPr>
        <w:t xml:space="preserve">was a </w:t>
      </w:r>
      <w:r w:rsidRPr="004B735B">
        <w:rPr>
          <w:rFonts w:asciiTheme="minorHAnsi" w:hAnsiTheme="minorHAnsi" w:cstheme="minorHAnsi"/>
          <w:b/>
          <w:u w:val="single"/>
        </w:rPr>
        <w:t>systematic rebutting</w:t>
      </w:r>
      <w:r w:rsidRPr="004B735B">
        <w:rPr>
          <w:rFonts w:asciiTheme="minorHAnsi" w:hAnsiTheme="minorHAnsi" w:cstheme="minorHAnsi"/>
          <w:u w:val="single"/>
        </w:rPr>
        <w:t xml:space="preserve"> of the spending plan by Republican members</w:t>
      </w:r>
      <w:r w:rsidRPr="004B735B">
        <w:rPr>
          <w:rFonts w:asciiTheme="minorHAnsi" w:hAnsiTheme="minorHAnsi" w:cstheme="minorHAnsi"/>
          <w:sz w:val="16"/>
        </w:rPr>
        <w:t xml:space="preserve"> who </w:t>
      </w:r>
      <w:r w:rsidRPr="004B735B">
        <w:rPr>
          <w:rFonts w:asciiTheme="minorHAnsi" w:hAnsiTheme="minorHAnsi" w:cstheme="minorHAnsi"/>
          <w:u w:val="single"/>
        </w:rPr>
        <w:t xml:space="preserve">argued that the administration’s proposal to </w:t>
      </w:r>
      <w:r w:rsidRPr="004B735B">
        <w:rPr>
          <w:rFonts w:asciiTheme="minorHAnsi" w:hAnsiTheme="minorHAnsi" w:cstheme="minorHAnsi"/>
          <w:b/>
          <w:u w:val="single"/>
        </w:rPr>
        <w:t>ax education funding</w:t>
      </w:r>
      <w:r w:rsidRPr="004B735B">
        <w:rPr>
          <w:rFonts w:asciiTheme="minorHAnsi" w:hAnsiTheme="minorHAnsi" w:cstheme="minorHAnsi"/>
          <w:u w:val="single"/>
        </w:rPr>
        <w:t xml:space="preserve"> by more than $9 billion and eliminate dozens of federal education programs would undermine the most underserved and disadvantaged students in their state. “I believe </w:t>
      </w:r>
      <w:r w:rsidRPr="004B735B">
        <w:rPr>
          <w:rFonts w:asciiTheme="minorHAnsi" w:hAnsiTheme="minorHAnsi" w:cstheme="minorHAnsi"/>
          <w:b/>
          <w:u w:val="single"/>
        </w:rPr>
        <w:t>significant reductions</w:t>
      </w:r>
      <w:r w:rsidRPr="004B735B">
        <w:rPr>
          <w:rFonts w:asciiTheme="minorHAnsi" w:hAnsiTheme="minorHAnsi" w:cstheme="minorHAnsi"/>
          <w:u w:val="single"/>
        </w:rPr>
        <w:t xml:space="preserve"> to programs</w:t>
      </w:r>
      <w:r w:rsidRPr="004B735B">
        <w:rPr>
          <w:rFonts w:asciiTheme="minorHAnsi" w:hAnsiTheme="minorHAnsi" w:cstheme="minorHAnsi"/>
          <w:sz w:val="16"/>
        </w:rPr>
        <w:t xml:space="preserve"> like Career and Technical Education, TRIO and Federal Work Study </w:t>
      </w:r>
      <w:r w:rsidRPr="004B735B">
        <w:rPr>
          <w:rFonts w:asciiTheme="minorHAnsi" w:hAnsiTheme="minorHAnsi" w:cstheme="minorHAnsi"/>
          <w:u w:val="single"/>
        </w:rPr>
        <w:t>will make it harder for students to get into and complete college</w:t>
      </w:r>
      <w:r w:rsidRPr="004B735B">
        <w:rPr>
          <w:rFonts w:asciiTheme="minorHAnsi" w:hAnsiTheme="minorHAnsi" w:cstheme="minorHAnsi"/>
          <w:sz w:val="16"/>
        </w:rPr>
        <w:t xml:space="preserve">, and go on to well-paying jobs,” Blunt said, referring to programs that support vocational education, help first-generation and low-income students get into college and provide college students with a campus job to help cover tuition. “The outright elimination of several large formula grant programs, like 21st Century Community Learning Centers, would be all but impossible to get out of this subcommittee,” he continued of the proposal to eliminate $1.2 billion for after-school programs. “The budget also makes cuts proposed by previous administrations that have never been accepted by Congress, like the reduction to Impact Aid Payments for the Federal Property program.” Impact Aid is a federal program that provides money to support schools and students located on federal land, like military bases and American Indian tribal land – areas that are not subject to property taxes, which make up the bulk of school budgets. </w:t>
      </w:r>
      <w:r w:rsidRPr="004B735B">
        <w:rPr>
          <w:rFonts w:asciiTheme="minorHAnsi" w:hAnsiTheme="minorHAnsi" w:cstheme="minorHAnsi"/>
          <w:u w:val="single"/>
        </w:rPr>
        <w:t>Sen. Jerry Moran, R-Kan., also questioned DeVos as to why cuts to the administration would reduce Impact Aid funding</w:t>
      </w:r>
      <w:r w:rsidRPr="004B735B">
        <w:rPr>
          <w:rFonts w:asciiTheme="minorHAnsi" w:hAnsiTheme="minorHAnsi" w:cstheme="minorHAnsi"/>
          <w:sz w:val="16"/>
        </w:rPr>
        <w:t xml:space="preserve">. Sen. </w:t>
      </w:r>
      <w:r w:rsidRPr="004B735B">
        <w:rPr>
          <w:rFonts w:asciiTheme="minorHAnsi" w:hAnsiTheme="minorHAnsi" w:cstheme="minorHAnsi"/>
          <w:u w:val="single"/>
        </w:rPr>
        <w:t>Thad Cochran, R-Miss</w:t>
      </w:r>
      <w:r w:rsidRPr="004B735B">
        <w:rPr>
          <w:rFonts w:asciiTheme="minorHAnsi" w:hAnsiTheme="minorHAnsi" w:cstheme="minorHAnsi"/>
          <w:sz w:val="16"/>
        </w:rPr>
        <w:t xml:space="preserve">. -- whose mother was a math teacher, whose father was a county school superintendent and whose grandmother was also a teacher -- </w:t>
      </w:r>
      <w:r w:rsidRPr="004B735B">
        <w:rPr>
          <w:rFonts w:asciiTheme="minorHAnsi" w:hAnsiTheme="minorHAnsi" w:cstheme="minorHAnsi"/>
          <w:u w:val="single"/>
        </w:rPr>
        <w:t xml:space="preserve">took </w:t>
      </w:r>
      <w:r w:rsidRPr="004B735B">
        <w:rPr>
          <w:rFonts w:asciiTheme="minorHAnsi" w:hAnsiTheme="minorHAnsi" w:cstheme="minorHAnsi"/>
          <w:b/>
          <w:u w:val="single"/>
        </w:rPr>
        <w:t>particular exception</w:t>
      </w:r>
      <w:r w:rsidRPr="004B735B">
        <w:rPr>
          <w:rFonts w:asciiTheme="minorHAnsi" w:hAnsiTheme="minorHAnsi" w:cstheme="minorHAnsi"/>
          <w:u w:val="single"/>
        </w:rPr>
        <w:t xml:space="preserve"> to the administration’s proposal to eliminate $2.4 billion in funding for teacher preparation. “We have children ready to be educated and </w:t>
      </w:r>
      <w:r w:rsidRPr="004B735B">
        <w:rPr>
          <w:rFonts w:asciiTheme="minorHAnsi" w:hAnsiTheme="minorHAnsi" w:cstheme="minorHAnsi"/>
          <w:b/>
          <w:u w:val="single"/>
        </w:rPr>
        <w:t>we need to train teachers</w:t>
      </w:r>
      <w:r w:rsidRPr="004B735B">
        <w:rPr>
          <w:rFonts w:asciiTheme="minorHAnsi" w:hAnsiTheme="minorHAnsi" w:cstheme="minorHAnsi"/>
          <w:u w:val="single"/>
        </w:rPr>
        <w:t xml:space="preserve"> and support the training for teachers</w:t>
      </w:r>
      <w:r w:rsidRPr="004B735B">
        <w:rPr>
          <w:rFonts w:asciiTheme="minorHAnsi" w:hAnsiTheme="minorHAnsi" w:cstheme="minorHAnsi"/>
          <w:sz w:val="16"/>
        </w:rPr>
        <w:t xml:space="preserve">," Cochran said. “There are </w:t>
      </w:r>
      <w:r w:rsidRPr="004B735B">
        <w:rPr>
          <w:rFonts w:asciiTheme="minorHAnsi" w:hAnsiTheme="minorHAnsi" w:cstheme="minorHAnsi"/>
          <w:u w:val="single"/>
        </w:rPr>
        <w:t>federal programs</w:t>
      </w:r>
      <w:r w:rsidRPr="004B735B">
        <w:rPr>
          <w:rFonts w:asciiTheme="minorHAnsi" w:hAnsiTheme="minorHAnsi" w:cstheme="minorHAnsi"/>
          <w:sz w:val="16"/>
        </w:rPr>
        <w:t xml:space="preserve"> that </w:t>
      </w:r>
      <w:r w:rsidRPr="004B735B">
        <w:rPr>
          <w:rFonts w:asciiTheme="minorHAnsi" w:hAnsiTheme="minorHAnsi" w:cstheme="minorHAnsi"/>
          <w:u w:val="single"/>
        </w:rPr>
        <w:t xml:space="preserve">are </w:t>
      </w:r>
      <w:r w:rsidRPr="004B735B">
        <w:rPr>
          <w:rFonts w:asciiTheme="minorHAnsi" w:hAnsiTheme="minorHAnsi" w:cstheme="minorHAnsi"/>
          <w:b/>
          <w:u w:val="single"/>
        </w:rPr>
        <w:t>legitimate and need to be on the front burner</w:t>
      </w:r>
      <w:r w:rsidRPr="004B735B">
        <w:rPr>
          <w:rFonts w:asciiTheme="minorHAnsi" w:hAnsiTheme="minorHAnsi" w:cstheme="minorHAnsi"/>
          <w:u w:val="single"/>
        </w:rPr>
        <w:t xml:space="preserve"> for support and strengthening.” Much of the tension between DeVos and Republicans on the committee is because the federal programs targeted for cuts play an outsized role in rural parts of the country</w:t>
      </w:r>
      <w:r w:rsidRPr="004B735B">
        <w:rPr>
          <w:rFonts w:asciiTheme="minorHAnsi" w:hAnsiTheme="minorHAnsi" w:cstheme="minorHAnsi"/>
          <w:sz w:val="16"/>
        </w:rPr>
        <w:t xml:space="preserve">, which often have large proportions of low-income students who depend on those wrap-around and social services. </w:t>
      </w:r>
      <w:r w:rsidRPr="004B735B">
        <w:rPr>
          <w:rFonts w:asciiTheme="minorHAnsi" w:hAnsiTheme="minorHAnsi" w:cstheme="minorHAnsi"/>
          <w:u w:val="single"/>
        </w:rPr>
        <w:t>Sen. Richard Shelby, R-Ala.</w:t>
      </w:r>
      <w:r w:rsidRPr="004B735B">
        <w:rPr>
          <w:rFonts w:asciiTheme="minorHAnsi" w:hAnsiTheme="minorHAnsi" w:cstheme="minorHAnsi"/>
          <w:sz w:val="16"/>
        </w:rPr>
        <w:t xml:space="preserve">, for example, </w:t>
      </w:r>
      <w:r w:rsidRPr="004B735B">
        <w:rPr>
          <w:rFonts w:asciiTheme="minorHAnsi" w:hAnsiTheme="minorHAnsi" w:cstheme="minorHAnsi"/>
          <w:u w:val="single"/>
        </w:rPr>
        <w:t>prodded DeVos</w:t>
      </w:r>
      <w:r w:rsidRPr="004B735B">
        <w:rPr>
          <w:rFonts w:asciiTheme="minorHAnsi" w:hAnsiTheme="minorHAnsi" w:cstheme="minorHAnsi"/>
          <w:sz w:val="16"/>
        </w:rPr>
        <w:t xml:space="preserve"> on the additional funding in the budget proposal aimed at boosting school choice, an education policy that often doesn’t serve rural areas well because students there don’t have options outside the public school system. “In many rural areas in America, including my state of Alabama, the infrastructure needed to establish and effectively run a charter school just doesn’t exist,” he said. Trump’s budget proposal includes an array of support for school choice, including a $1 billion boost to Title I funding for school districts that allow students to use that money at the public school of their choice, a $168 million boost for charter schools and a new $250 million private school voucher program. Similarly, Sen. James Lankford, R-Okla., pressed DeVos on the big boost for Title I, which he said has garnered concern among his Republican colleagues for sounding like the hallmark Obama-era competitive grant, Race to the Top. “It was really a requirement from the federal government,” he said of the program, which offered states a shot at more than $4 billion in exchange for promising to adopt a slew of its education policy priorities. “This will not be mandated from the top,” DeVos replied, adding that the $1 billion in additional Title I funding is structured as voluntary, and that states and districts that don’t want to participate would not be required to do so. Notably, that’s how former education secretary Arne Duncan characterized the Race to the Top competition during similar budget hearings. </w:t>
      </w:r>
      <w:r w:rsidRPr="004B735B">
        <w:rPr>
          <w:rFonts w:asciiTheme="minorHAnsi" w:hAnsiTheme="minorHAnsi" w:cstheme="minorHAnsi"/>
          <w:u w:val="single"/>
        </w:rPr>
        <w:t xml:space="preserve">Sen. Shelley Moore Capito, R-W. Va., meanwhile, </w:t>
      </w:r>
      <w:r w:rsidRPr="004B735B">
        <w:rPr>
          <w:rFonts w:asciiTheme="minorHAnsi" w:hAnsiTheme="minorHAnsi" w:cstheme="minorHAnsi"/>
          <w:b/>
          <w:sz w:val="2"/>
          <w:szCs w:val="2"/>
          <w:u w:val="single"/>
        </w:rPr>
        <w:t>hammered DeVos</w:t>
      </w:r>
      <w:r w:rsidRPr="004B735B">
        <w:rPr>
          <w:rFonts w:asciiTheme="minorHAnsi" w:hAnsiTheme="minorHAnsi" w:cstheme="minorHAnsi"/>
          <w:u w:val="single"/>
        </w:rPr>
        <w:t xml:space="preserve"> on the proposal to nix the 21 Century Learning Program, which funds after-school initiatives, noting that it would </w:t>
      </w:r>
      <w:r w:rsidRPr="004B735B">
        <w:rPr>
          <w:rFonts w:asciiTheme="minorHAnsi" w:hAnsiTheme="minorHAnsi" w:cstheme="minorHAnsi"/>
          <w:b/>
          <w:u w:val="single"/>
        </w:rPr>
        <w:t>eliminate services</w:t>
      </w:r>
      <w:r w:rsidRPr="004B735B">
        <w:rPr>
          <w:rFonts w:asciiTheme="minorHAnsi" w:hAnsiTheme="minorHAnsi" w:cstheme="minorHAnsi"/>
          <w:u w:val="single"/>
        </w:rPr>
        <w:t xml:space="preserve"> for more than 7,000 students</w:t>
      </w:r>
      <w:r w:rsidRPr="004B735B">
        <w:rPr>
          <w:rFonts w:asciiTheme="minorHAnsi" w:hAnsiTheme="minorHAnsi" w:cstheme="minorHAnsi"/>
          <w:sz w:val="16"/>
        </w:rPr>
        <w:t xml:space="preserve"> in West Virginia who otherwise come home from school to empty houses. DeVos countered that the budget aims to give states more local control over those types of programs to run them on their own, and that the program is not effective. “</w:t>
      </w:r>
      <w:r w:rsidRPr="004B735B">
        <w:rPr>
          <w:rFonts w:asciiTheme="minorHAnsi" w:hAnsiTheme="minorHAnsi" w:cstheme="minorHAnsi"/>
          <w:u w:val="single"/>
        </w:rPr>
        <w:t xml:space="preserve">My state is $500 million in the hole,” Moore Capito countered. “This is not something we are going to be able to </w:t>
      </w:r>
      <w:r w:rsidRPr="004B735B">
        <w:rPr>
          <w:rFonts w:asciiTheme="minorHAnsi" w:hAnsiTheme="minorHAnsi" w:cstheme="minorHAnsi"/>
          <w:b/>
          <w:u w:val="single"/>
        </w:rPr>
        <w:t>expand [on our own</w:t>
      </w:r>
      <w:r w:rsidRPr="004B735B">
        <w:rPr>
          <w:rFonts w:asciiTheme="minorHAnsi" w:hAnsiTheme="minorHAnsi" w:cstheme="minorHAnsi"/>
          <w:u w:val="single"/>
        </w:rPr>
        <w:t>] state-wide</w:t>
      </w:r>
      <w:r w:rsidRPr="004B735B">
        <w:rPr>
          <w:rFonts w:asciiTheme="minorHAnsi" w:hAnsiTheme="minorHAnsi" w:cstheme="minorHAnsi"/>
          <w:sz w:val="16"/>
        </w:rPr>
        <w:t>.” She continued: “You question whether they’re successful. Of the higher education student who have participated in this program in our state, there’s been 100 percent graduation, which is well above our state-wide average.” DeVos said she understood that rural areas have unique needs, but pointed out that the budget proposal would maintain funding for the federal rural school program. “That does provide rural schools the opportunity to do some things differently or in addition to what all the other funding through title plans do.” she said.</w:t>
      </w:r>
    </w:p>
    <w:p w:rsidR="00935C39" w:rsidRPr="004B735B" w:rsidRDefault="00935C39" w:rsidP="00935C39">
      <w:pPr>
        <w:rPr>
          <w:rFonts w:asciiTheme="minorHAnsi" w:hAnsiTheme="minorHAnsi" w:cstheme="minorHAnsi"/>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AT: GOP/Base L/T</w:t>
      </w:r>
    </w:p>
    <w:p w:rsidR="00935C39" w:rsidRPr="004B735B" w:rsidRDefault="00935C39" w:rsidP="00935C39">
      <w:pPr>
        <w:rPr>
          <w:rFonts w:asciiTheme="minorHAnsi" w:hAnsiTheme="minorHAnsi" w:cstheme="minorHAnsi"/>
        </w:rPr>
      </w:pP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Trump voters and Republicans </w:t>
      </w:r>
      <w:r w:rsidRPr="004B735B">
        <w:rPr>
          <w:rFonts w:asciiTheme="minorHAnsi" w:hAnsiTheme="minorHAnsi" w:cstheme="minorHAnsi"/>
          <w:u w:val="single"/>
        </w:rPr>
        <w:t>vastly</w:t>
      </w:r>
      <w:r w:rsidRPr="004B735B">
        <w:rPr>
          <w:rFonts w:asciiTheme="minorHAnsi" w:hAnsiTheme="minorHAnsi" w:cstheme="minorHAnsi"/>
        </w:rPr>
        <w:t xml:space="preserve"> prefer increased education spending – the most recent, widespread polling proves </w:t>
      </w:r>
    </w:p>
    <w:p w:rsidR="00935C39" w:rsidRPr="004B735B" w:rsidRDefault="00935C39" w:rsidP="00935C39">
      <w:pPr>
        <w:rPr>
          <w:rFonts w:asciiTheme="minorHAnsi" w:hAnsiTheme="minorHAnsi" w:cstheme="minorHAnsi"/>
        </w:rPr>
      </w:pPr>
      <w:r w:rsidRPr="004B735B">
        <w:rPr>
          <w:rFonts w:asciiTheme="minorHAnsi" w:hAnsiTheme="minorHAnsi" w:cstheme="minorHAnsi"/>
        </w:rPr>
        <w:t xml:space="preserve">Casey </w:t>
      </w:r>
      <w:r w:rsidRPr="004B735B">
        <w:rPr>
          <w:rStyle w:val="Style13ptBold"/>
          <w:rFonts w:asciiTheme="minorHAnsi" w:hAnsiTheme="minorHAnsi" w:cstheme="minorHAnsi"/>
        </w:rPr>
        <w:t>Quinlan 6/26</w:t>
      </w:r>
      <w:r w:rsidRPr="004B735B">
        <w:rPr>
          <w:rFonts w:asciiTheme="minorHAnsi" w:hAnsiTheme="minorHAnsi" w:cstheme="minorHAnsi"/>
        </w:rPr>
        <w:t>/2017 – policy reporter for ThinkProgress at Center for American Progress, “Trump voters aren’t impressed with the president’s education agenda”, https://thinkprogress.org/ed-budget-popularity-6cc860bea705</w:t>
      </w:r>
    </w:p>
    <w:p w:rsidR="00935C39" w:rsidRPr="004B735B" w:rsidRDefault="00935C39" w:rsidP="00935C39">
      <w:pPr>
        <w:rPr>
          <w:rFonts w:asciiTheme="minorHAnsi" w:hAnsiTheme="minorHAnsi" w:cstheme="minorHAnsi"/>
          <w:u w:val="single"/>
        </w:rPr>
      </w:pPr>
      <w:r w:rsidRPr="004B735B">
        <w:rPr>
          <w:rFonts w:asciiTheme="minorHAnsi" w:hAnsiTheme="minorHAnsi" w:cstheme="minorHAnsi"/>
          <w:u w:val="single"/>
        </w:rPr>
        <w:t xml:space="preserve">A significant number of </w:t>
      </w:r>
      <w:r w:rsidRPr="004B735B">
        <w:rPr>
          <w:rFonts w:asciiTheme="minorHAnsi" w:hAnsiTheme="minorHAnsi" w:cstheme="minorHAnsi"/>
          <w:highlight w:val="yellow"/>
          <w:u w:val="single"/>
        </w:rPr>
        <w:t>Republicans and Trump voters oppose the</w:t>
      </w:r>
      <w:r w:rsidRPr="004B735B">
        <w:rPr>
          <w:rFonts w:asciiTheme="minorHAnsi" w:hAnsiTheme="minorHAnsi" w:cstheme="minorHAnsi"/>
          <w:u w:val="single"/>
        </w:rPr>
        <w:t xml:space="preserve"> White House’s proposed </w:t>
      </w:r>
      <w:r w:rsidRPr="004B735B">
        <w:rPr>
          <w:rFonts w:asciiTheme="minorHAnsi" w:hAnsiTheme="minorHAnsi" w:cstheme="minorHAnsi"/>
          <w:highlight w:val="yellow"/>
          <w:u w:val="single"/>
        </w:rPr>
        <w:t>budget cuts to</w:t>
      </w:r>
      <w:r w:rsidRPr="004B735B">
        <w:rPr>
          <w:rFonts w:asciiTheme="minorHAnsi" w:hAnsiTheme="minorHAnsi" w:cstheme="minorHAnsi"/>
          <w:u w:val="single"/>
        </w:rPr>
        <w:t xml:space="preserve"> the </w:t>
      </w:r>
      <w:r w:rsidRPr="004B735B">
        <w:rPr>
          <w:rFonts w:asciiTheme="minorHAnsi" w:hAnsiTheme="minorHAnsi" w:cstheme="minorHAnsi"/>
          <w:highlight w:val="yellow"/>
          <w:u w:val="single"/>
        </w:rPr>
        <w:t>Education</w:t>
      </w:r>
      <w:r w:rsidRPr="004B735B">
        <w:rPr>
          <w:rFonts w:asciiTheme="minorHAnsi" w:hAnsiTheme="minorHAnsi" w:cstheme="minorHAnsi"/>
          <w:u w:val="single"/>
        </w:rPr>
        <w:t xml:space="preserve"> Department, according to poll results released on Monday.</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 xml:space="preserve">The poll, conducted by Hart Research Associates, is </w:t>
      </w:r>
      <w:r w:rsidRPr="004B735B">
        <w:rPr>
          <w:rFonts w:asciiTheme="minorHAnsi" w:hAnsiTheme="minorHAnsi" w:cstheme="minorHAnsi"/>
          <w:u w:val="single"/>
        </w:rPr>
        <w:t>based on online interviews conducted from June 3 to June 5 and was done on the behalf of the American Federation of Teachers.</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highlight w:val="yellow"/>
          <w:u w:val="single"/>
        </w:rPr>
        <w:t>Nearly half of those who</w:t>
      </w:r>
      <w:r w:rsidRPr="004B735B">
        <w:rPr>
          <w:rFonts w:asciiTheme="minorHAnsi" w:hAnsiTheme="minorHAnsi" w:cstheme="minorHAnsi"/>
          <w:u w:val="single"/>
        </w:rPr>
        <w:t xml:space="preserve"> said they </w:t>
      </w:r>
      <w:r w:rsidRPr="004B735B">
        <w:rPr>
          <w:rFonts w:asciiTheme="minorHAnsi" w:hAnsiTheme="minorHAnsi" w:cstheme="minorHAnsi"/>
          <w:highlight w:val="yellow"/>
          <w:u w:val="single"/>
        </w:rPr>
        <w:t>voted for Trump opposed the</w:t>
      </w:r>
      <w:r w:rsidRPr="004B735B">
        <w:rPr>
          <w:rFonts w:asciiTheme="minorHAnsi" w:hAnsiTheme="minorHAnsi" w:cstheme="minorHAnsi"/>
          <w:u w:val="single"/>
        </w:rPr>
        <w:t xml:space="preserve"> White House’s </w:t>
      </w:r>
      <w:r w:rsidRPr="004B735B">
        <w:rPr>
          <w:rFonts w:asciiTheme="minorHAnsi" w:hAnsiTheme="minorHAnsi" w:cstheme="minorHAnsi"/>
          <w:highlight w:val="yellow"/>
          <w:u w:val="single"/>
        </w:rPr>
        <w:t>education budget</w:t>
      </w:r>
      <w:r w:rsidRPr="004B735B">
        <w:rPr>
          <w:rFonts w:asciiTheme="minorHAnsi" w:hAnsiTheme="minorHAnsi" w:cstheme="minorHAnsi"/>
          <w:sz w:val="16"/>
        </w:rPr>
        <w:t xml:space="preserve">, </w:t>
      </w:r>
      <w:r w:rsidRPr="004B735B">
        <w:rPr>
          <w:rFonts w:asciiTheme="minorHAnsi" w:hAnsiTheme="minorHAnsi" w:cstheme="minorHAnsi"/>
          <w:u w:val="single"/>
        </w:rPr>
        <w:t>which would cut funding by more than 13 percent. The proposed cuts would eliminate $1.2 billion for after school programs that benefit low-income families and $2.1 billion for teacher preparation. The budget would also add $1 billion to school choice programs</w:t>
      </w:r>
      <w:r w:rsidRPr="004B735B">
        <w:rPr>
          <w:rFonts w:asciiTheme="minorHAnsi" w:hAnsiTheme="minorHAnsi" w:cstheme="minorHAnsi"/>
          <w:sz w:val="16"/>
        </w:rPr>
        <w:t>, such as private school vouchers.</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highlight w:val="yellow"/>
          <w:u w:val="single"/>
        </w:rPr>
        <w:t>Forty-two percent of Republican voters said there is too little spending on education</w:t>
      </w:r>
      <w:r w:rsidRPr="004B735B">
        <w:rPr>
          <w:rFonts w:asciiTheme="minorHAnsi" w:hAnsiTheme="minorHAnsi" w:cstheme="minorHAnsi"/>
          <w:sz w:val="16"/>
        </w:rPr>
        <w:t xml:space="preserve">, and </w:t>
      </w:r>
      <w:r w:rsidRPr="004B735B">
        <w:rPr>
          <w:rFonts w:asciiTheme="minorHAnsi" w:hAnsiTheme="minorHAnsi" w:cstheme="minorHAnsi"/>
          <w:u w:val="single"/>
        </w:rPr>
        <w:t xml:space="preserve">45 percent of Republican women said </w:t>
      </w:r>
      <w:r w:rsidRPr="004B735B">
        <w:rPr>
          <w:rFonts w:asciiTheme="minorHAnsi" w:hAnsiTheme="minorHAnsi" w:cstheme="minorHAnsi"/>
          <w:sz w:val="16"/>
        </w:rPr>
        <w:t>federal</w:t>
      </w:r>
      <w:r w:rsidRPr="004B735B">
        <w:rPr>
          <w:rFonts w:asciiTheme="minorHAnsi" w:hAnsiTheme="minorHAnsi" w:cstheme="minorHAnsi"/>
          <w:u w:val="single"/>
        </w:rPr>
        <w:t xml:space="preserve"> funding for public schools should be increased</w:t>
      </w:r>
      <w:r w:rsidRPr="004B735B">
        <w:rPr>
          <w:rFonts w:asciiTheme="minorHAnsi" w:hAnsiTheme="minorHAnsi" w:cstheme="minorHAnsi"/>
          <w:sz w:val="16"/>
        </w:rPr>
        <w:t>.</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u w:val="single"/>
        </w:rPr>
        <w:t>Sixty-six percent of Trump voters said budget cuts for services benefiting students with disabilities were unacceptable</w:t>
      </w:r>
      <w:r w:rsidRPr="004B735B">
        <w:rPr>
          <w:rFonts w:asciiTheme="minorHAnsi" w:hAnsiTheme="minorHAnsi" w:cstheme="minorHAnsi"/>
          <w:sz w:val="16"/>
        </w:rPr>
        <w:t xml:space="preserve">, and </w:t>
      </w:r>
      <w:r w:rsidRPr="004B735B">
        <w:rPr>
          <w:rFonts w:asciiTheme="minorHAnsi" w:hAnsiTheme="minorHAnsi" w:cstheme="minorHAnsi"/>
          <w:u w:val="single"/>
        </w:rPr>
        <w:t>56 percent of Trump voters said the same for increased private school voucher funding and an expansion of charter schools</w:t>
      </w:r>
      <w:r w:rsidRPr="004B735B">
        <w:rPr>
          <w:rFonts w:asciiTheme="minorHAnsi" w:hAnsiTheme="minorHAnsi" w:cstheme="minorHAnsi"/>
          <w:sz w:val="16"/>
        </w:rPr>
        <w:t xml:space="preserve">. </w:t>
      </w:r>
      <w:r w:rsidRPr="004B735B">
        <w:rPr>
          <w:rFonts w:asciiTheme="minorHAnsi" w:hAnsiTheme="minorHAnsi" w:cstheme="minorHAnsi"/>
          <w:u w:val="single"/>
        </w:rPr>
        <w:t>Eighty percent of voters disapproved of cuts to services and programs for students with disabilities</w:t>
      </w:r>
      <w:r w:rsidRPr="004B735B">
        <w:rPr>
          <w:rFonts w:asciiTheme="minorHAnsi" w:hAnsiTheme="minorHAnsi" w:cstheme="minorHAnsi"/>
          <w:sz w:val="16"/>
        </w:rPr>
        <w:t xml:space="preserve">, and </w:t>
      </w:r>
      <w:r w:rsidRPr="004B735B">
        <w:rPr>
          <w:rFonts w:asciiTheme="minorHAnsi" w:hAnsiTheme="minorHAnsi" w:cstheme="minorHAnsi"/>
          <w:highlight w:val="yellow"/>
          <w:u w:val="single"/>
        </w:rPr>
        <w:t>76 percent said they opposed cutting public school funds while expanding school choice funding</w:t>
      </w:r>
      <w:r w:rsidRPr="004B735B">
        <w:rPr>
          <w:rFonts w:asciiTheme="minorHAnsi" w:hAnsiTheme="minorHAnsi" w:cstheme="minorHAnsi"/>
          <w:sz w:val="16"/>
        </w:rPr>
        <w:t>, such as vouchers and charter school expansion.</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Trump voters were not much less likely than Clinton voters to call education budget cuts “particularly objectionable” — 45 percent compared to 52 percent of Clinton voters — out of a number of items on a list including health care, environmental protection, nutrition assistance, housing, agriculture, transportation, and international assistance and development.</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 xml:space="preserve">Overall, </w:t>
      </w:r>
      <w:r w:rsidRPr="004B735B">
        <w:rPr>
          <w:rFonts w:asciiTheme="minorHAnsi" w:hAnsiTheme="minorHAnsi" w:cstheme="minorHAnsi"/>
          <w:u w:val="single"/>
        </w:rPr>
        <w:t>63 percent of those who participated in the poll said they would be less likely to reelect a senator or representative if they voted in favor of these cuts</w:t>
      </w:r>
      <w:r w:rsidRPr="004B735B">
        <w:rPr>
          <w:rFonts w:asciiTheme="minorHAnsi" w:hAnsiTheme="minorHAnsi" w:cstheme="minorHAnsi"/>
          <w:sz w:val="16"/>
        </w:rPr>
        <w:t>. Thirty-nine percent of Republican women and 41 percent of college-educated Republicans said they would be turned off by their senator or representative voting in favor of those cuts.</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w:t>
      </w:r>
      <w:r w:rsidRPr="004B735B">
        <w:rPr>
          <w:rFonts w:asciiTheme="minorHAnsi" w:hAnsiTheme="minorHAnsi" w:cstheme="minorHAnsi"/>
          <w:highlight w:val="yellow"/>
          <w:u w:val="single"/>
        </w:rPr>
        <w:t>Almost all</w:t>
      </w:r>
      <w:r w:rsidRPr="004B735B">
        <w:rPr>
          <w:rFonts w:asciiTheme="minorHAnsi" w:hAnsiTheme="minorHAnsi" w:cstheme="minorHAnsi"/>
          <w:u w:val="single"/>
        </w:rPr>
        <w:t xml:space="preserve"> of </w:t>
      </w:r>
      <w:r w:rsidRPr="004B735B">
        <w:rPr>
          <w:rFonts w:asciiTheme="minorHAnsi" w:hAnsiTheme="minorHAnsi" w:cstheme="minorHAnsi"/>
          <w:highlight w:val="yellow"/>
          <w:u w:val="single"/>
        </w:rPr>
        <w:t>the cuts</w:t>
      </w:r>
      <w:r w:rsidRPr="004B735B">
        <w:rPr>
          <w:rFonts w:asciiTheme="minorHAnsi" w:hAnsiTheme="minorHAnsi" w:cstheme="minorHAnsi"/>
          <w:u w:val="single"/>
        </w:rPr>
        <w:t xml:space="preserve"> we tested </w:t>
      </w:r>
      <w:r w:rsidRPr="004B735B">
        <w:rPr>
          <w:rFonts w:asciiTheme="minorHAnsi" w:hAnsiTheme="minorHAnsi" w:cstheme="minorHAnsi"/>
          <w:highlight w:val="yellow"/>
          <w:u w:val="single"/>
        </w:rPr>
        <w:t>are extremely unpopular</w:t>
      </w:r>
      <w:r w:rsidRPr="004B735B">
        <w:rPr>
          <w:rFonts w:asciiTheme="minorHAnsi" w:hAnsiTheme="minorHAnsi" w:cstheme="minorHAnsi"/>
          <w:sz w:val="16"/>
        </w:rPr>
        <w:t xml:space="preserve">. It ran the gamut </w:t>
      </w:r>
      <w:r w:rsidRPr="004B735B">
        <w:rPr>
          <w:rFonts w:asciiTheme="minorHAnsi" w:hAnsiTheme="minorHAnsi" w:cstheme="minorHAnsi"/>
          <w:highlight w:val="yellow"/>
          <w:u w:val="single"/>
        </w:rPr>
        <w:t>from higher education all the way to kindergarten</w:t>
      </w:r>
      <w:r w:rsidRPr="004B735B">
        <w:rPr>
          <w:rFonts w:asciiTheme="minorHAnsi" w:hAnsiTheme="minorHAnsi" w:cstheme="minorHAnsi"/>
          <w:sz w:val="16"/>
        </w:rPr>
        <w:t>,” said Annie Norbitz, an analyst at Hart Research Associates.</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Republicans oppose Trump’s planned rollbacks on education funding – it’s a litmus test for Trump’s ability to implement his agenda</w:t>
      </w:r>
    </w:p>
    <w:p w:rsidR="00935C39" w:rsidRPr="004B735B" w:rsidRDefault="00935C39" w:rsidP="00935C39">
      <w:pPr>
        <w:rPr>
          <w:rFonts w:asciiTheme="minorHAnsi" w:hAnsiTheme="minorHAnsi" w:cstheme="minorHAnsi"/>
        </w:rPr>
      </w:pPr>
      <w:r w:rsidRPr="004B735B">
        <w:rPr>
          <w:rFonts w:asciiTheme="minorHAnsi" w:hAnsiTheme="minorHAnsi" w:cstheme="minorHAnsi"/>
        </w:rPr>
        <w:t xml:space="preserve">Lauren </w:t>
      </w:r>
      <w:r w:rsidRPr="004B735B">
        <w:rPr>
          <w:rStyle w:val="Style13ptBold"/>
          <w:rFonts w:asciiTheme="minorHAnsi" w:hAnsiTheme="minorHAnsi" w:cstheme="minorHAnsi"/>
        </w:rPr>
        <w:t>Camera</w:t>
      </w:r>
      <w:r w:rsidRPr="004B735B">
        <w:rPr>
          <w:rFonts w:asciiTheme="minorHAnsi" w:hAnsiTheme="minorHAnsi" w:cstheme="minorHAnsi"/>
        </w:rPr>
        <w:t xml:space="preserve">, </w:t>
      </w:r>
      <w:r w:rsidRPr="004B735B">
        <w:rPr>
          <w:rStyle w:val="Style13ptBold"/>
          <w:rFonts w:asciiTheme="minorHAnsi" w:hAnsiTheme="minorHAnsi" w:cstheme="minorHAnsi"/>
        </w:rPr>
        <w:t>6-7</w:t>
      </w:r>
      <w:r w:rsidRPr="004B735B">
        <w:rPr>
          <w:rFonts w:asciiTheme="minorHAnsi" w:hAnsiTheme="minorHAnsi" w:cstheme="minorHAnsi"/>
        </w:rPr>
        <w:t>-2017, Lauren Camera is an education reporter at U.S. News &amp;amp; World Report. She’s covered education policy and politics for nearly a decade and has written for Education Week, The Hechinger Report, Congressional Quarterly, Roll Call, and the Chronicle of Higher Education. She was a 2013 Spencer Education Fellow at Columbia University’s School of Journalism, "Education Budget Hearing Exposes Chasm Between GOP and Trump," US News &amp;amp; World Report, https://www.usnews.com/news/education-news/articles/2017-06-07/education-budget-hearing-highlights-gulf-between-gop-and-trump, accessed 6-24-2017. Amanda Li.</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 xml:space="preserve">When Secretary of Education Betsy </w:t>
      </w:r>
      <w:r w:rsidRPr="004B735B">
        <w:rPr>
          <w:rFonts w:asciiTheme="minorHAnsi" w:hAnsiTheme="minorHAnsi" w:cstheme="minorHAnsi"/>
          <w:u w:val="single"/>
        </w:rPr>
        <w:t>DeVos testified before a Senate appropriations subcommittee Tuesday regarding the president’s budget proposal</w:t>
      </w:r>
      <w:r w:rsidRPr="004B735B">
        <w:rPr>
          <w:rFonts w:asciiTheme="minorHAnsi" w:hAnsiTheme="minorHAnsi" w:cstheme="minorHAnsi"/>
          <w:sz w:val="16"/>
        </w:rPr>
        <w:t xml:space="preserve">, her remarks that private schools must follow federal law if they receive federal funding received the lion’s share of attention. But </w:t>
      </w:r>
      <w:r w:rsidRPr="004B735B">
        <w:rPr>
          <w:rStyle w:val="StyleUnderline"/>
          <w:rFonts w:asciiTheme="minorHAnsi" w:hAnsiTheme="minorHAnsi" w:cstheme="minorHAnsi"/>
        </w:rPr>
        <w:t>the hearing</w:t>
      </w:r>
      <w:r w:rsidRPr="004B735B">
        <w:rPr>
          <w:rFonts w:asciiTheme="minorHAnsi" w:hAnsiTheme="minorHAnsi" w:cstheme="minorHAnsi"/>
          <w:sz w:val="16"/>
        </w:rPr>
        <w:t xml:space="preserve">, </w:t>
      </w:r>
      <w:r w:rsidRPr="004B735B">
        <w:rPr>
          <w:rStyle w:val="StyleUnderline"/>
          <w:rFonts w:asciiTheme="minorHAnsi" w:hAnsiTheme="minorHAnsi" w:cstheme="minorHAnsi"/>
        </w:rPr>
        <w:t>during which</w:t>
      </w:r>
      <w:r w:rsidRPr="004B735B">
        <w:rPr>
          <w:rFonts w:asciiTheme="minorHAnsi" w:hAnsiTheme="minorHAnsi" w:cstheme="minorHAnsi"/>
          <w:sz w:val="16"/>
        </w:rPr>
        <w:t xml:space="preserve"> </w:t>
      </w:r>
      <w:r w:rsidRPr="004B735B">
        <w:rPr>
          <w:rStyle w:val="Emphasis"/>
          <w:rFonts w:asciiTheme="minorHAnsi" w:hAnsiTheme="minorHAnsi" w:cstheme="minorHAnsi"/>
        </w:rPr>
        <w:t xml:space="preserve">nearly every GOP member criticized aspects of the spending plan, also exposed just how far apart the Trump administration’s education agenda is with that of Republicans in Congress, perhaps foreshadowing how likely – or not – the White House is to achieve any of its policy priorities. </w:t>
      </w:r>
      <w:r w:rsidRPr="004B735B">
        <w:rPr>
          <w:rFonts w:asciiTheme="minorHAnsi" w:hAnsiTheme="minorHAnsi" w:cstheme="minorHAnsi"/>
          <w:u w:val="single"/>
        </w:rPr>
        <w:t>GOP leadership was quick to call the budget blueprint “dead on arrival” when the administration unveiled it last month,</w:t>
      </w:r>
      <w:r w:rsidRPr="004B735B">
        <w:rPr>
          <w:rFonts w:asciiTheme="minorHAnsi" w:hAnsiTheme="minorHAnsi" w:cstheme="minorHAnsi"/>
          <w:sz w:val="16"/>
        </w:rPr>
        <w:t xml:space="preserve"> and chairman of the appropriations subcommittee, Sen. Roy Blunt, R-Mo., followed suit at the start of the hearing. “This is a difficult budget request to defend,” he said in opening remarks. "It's likely that the kinds of cuts proposed in this budget will not occur." </w:t>
      </w:r>
      <w:r w:rsidRPr="004B735B">
        <w:rPr>
          <w:rFonts w:asciiTheme="minorHAnsi" w:hAnsiTheme="minorHAnsi" w:cstheme="minorHAnsi"/>
          <w:u w:val="single"/>
        </w:rPr>
        <w:t>What followed, however, was a systematic rebutting of the spending plan by Republican members who argued that the administration’s proposal to ax education funding by more than $9 billion and eliminate dozens of federal education programs would undermine the most underserved and disadvantaged students in their state</w:t>
      </w:r>
      <w:r w:rsidRPr="004B735B">
        <w:rPr>
          <w:rFonts w:asciiTheme="minorHAnsi" w:hAnsiTheme="minorHAnsi" w:cstheme="minorHAnsi"/>
          <w:sz w:val="16"/>
        </w:rPr>
        <w:t>. “I believe significant reductions to programs like Career and Technical Education, TRIO and Federal Work Study will make it harder for students to get into and complete college, and go on to well-paying jobs,” Blunt said, referring to programs that support vocational education, help first-generation and low-income students get into college and provide college students with a campus job to help cover tuition. “The outright elimination of several large formula grant programs, like 21st Century Community Learning Centers, would be all but impossible to get out of this subcommittee,” he continued of the proposal to eliminate $1.2 billion for after-school programs. “The budget also makes cuts proposed by previous administrations that have never been accepted by Congress, like the reduction to Impact Aid Payments for the Federal Property program.” Impact Aid is a federal program that provides money to support schools and students located on federal land, like military bases and American Indian tribal land – areas that are not subject to property taxes, which make up the bulk of school budgets. Sen. Jerry Moran, R-Kan., also questioned DeVos as to why cuts to the administration would reduce Impact Aid funding. Sen. Thad Cochran, R-Miss. -- whose mother was a math teacher, whose father was a county school superintendent and whose grandmother was also a teacher -- took particular exception to the administration’s proposal to eliminate $2.4 billion in funding for teacher preparation.</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Republicans support education – backlash against DeVos’s proposed cuts prove</w:t>
      </w:r>
    </w:p>
    <w:p w:rsidR="00935C39" w:rsidRPr="004B735B" w:rsidRDefault="00935C39" w:rsidP="00935C39">
      <w:pPr>
        <w:rPr>
          <w:rFonts w:asciiTheme="minorHAnsi" w:hAnsiTheme="minorHAnsi" w:cstheme="minorHAnsi"/>
        </w:rPr>
      </w:pPr>
      <w:r w:rsidRPr="004B735B">
        <w:rPr>
          <w:rFonts w:asciiTheme="minorHAnsi" w:hAnsiTheme="minorHAnsi" w:cstheme="minorHAnsi"/>
        </w:rPr>
        <w:t xml:space="preserve">Emily </w:t>
      </w:r>
      <w:r w:rsidRPr="004B735B">
        <w:rPr>
          <w:rStyle w:val="Style13ptBold"/>
          <w:rFonts w:asciiTheme="minorHAnsi" w:hAnsiTheme="minorHAnsi" w:cstheme="minorHAnsi"/>
        </w:rPr>
        <w:t>Wilkins</w:t>
      </w:r>
      <w:r w:rsidRPr="004B735B">
        <w:rPr>
          <w:rFonts w:asciiTheme="minorHAnsi" w:hAnsiTheme="minorHAnsi" w:cstheme="minorHAnsi"/>
        </w:rPr>
        <w:t xml:space="preserve">, </w:t>
      </w:r>
      <w:r w:rsidRPr="004B735B">
        <w:rPr>
          <w:rStyle w:val="Style13ptBold"/>
          <w:rFonts w:asciiTheme="minorHAnsi" w:hAnsiTheme="minorHAnsi" w:cstheme="minorHAnsi"/>
        </w:rPr>
        <w:t>6-7</w:t>
      </w:r>
      <w:r w:rsidRPr="004B735B">
        <w:rPr>
          <w:rFonts w:asciiTheme="minorHAnsi" w:hAnsiTheme="minorHAnsi" w:cstheme="minorHAnsi"/>
        </w:rPr>
        <w:t>-2017, "Senate Republicans Reject DeVos’ Proposed Education Cuts," Roll Call, http://www.rollcall.com/news/policy/senate-republicans-reject-devos-proposed-education-cuts, accessed 6-24-2017. Amanda Li.</w:t>
      </w:r>
    </w:p>
    <w:p w:rsidR="00935C39" w:rsidRPr="004B735B" w:rsidRDefault="00935C39" w:rsidP="00935C39">
      <w:pPr>
        <w:rPr>
          <w:rFonts w:asciiTheme="minorHAnsi" w:hAnsiTheme="minorHAnsi" w:cstheme="minorHAnsi"/>
          <w:sz w:val="14"/>
        </w:rPr>
      </w:pPr>
      <w:r w:rsidRPr="004B735B">
        <w:rPr>
          <w:rFonts w:asciiTheme="minorHAnsi" w:hAnsiTheme="minorHAnsi" w:cstheme="minorHAnsi"/>
          <w:u w:val="single"/>
        </w:rPr>
        <w:t>Senate appropriators told Education Secretary Betsy DeVos on Tuesday that the Education Department’s budget request was dead on arrival in Congress, with Republicans and Democrats alike defending programs the department proposes to slash or eliminate in fiscal 2018</w:t>
      </w:r>
      <w:r w:rsidRPr="004B735B">
        <w:rPr>
          <w:rFonts w:asciiTheme="minorHAnsi" w:hAnsiTheme="minorHAnsi" w:cstheme="minorHAnsi"/>
          <w:sz w:val="14"/>
        </w:rPr>
        <w:t xml:space="preserve">. At the Labor-HHS-Education Appropriations Subcommittee, DeVos also clarified remarks she made in the House last month. She pledged Tuesday to ensure that federal school choice programs would require schools to follow laws for students with disabilities. She didn’t commit to any protections not in federal law. DeVos declined to say whether the federal government would intervene if states sent vouchers to schools that discriminated against LGBT or minority students. </w:t>
      </w:r>
      <w:r w:rsidRPr="004B735B">
        <w:rPr>
          <w:rFonts w:asciiTheme="minorHAnsi" w:hAnsiTheme="minorHAnsi" w:cstheme="minorHAnsi"/>
          <w:u w:val="single"/>
        </w:rPr>
        <w:t>The department’s budget request proposed a $9.2 billion cut in fiscal 2018</w:t>
      </w:r>
      <w:r w:rsidRPr="004B735B">
        <w:rPr>
          <w:rFonts w:asciiTheme="minorHAnsi" w:hAnsiTheme="minorHAnsi" w:cstheme="minorHAnsi"/>
          <w:sz w:val="14"/>
        </w:rPr>
        <w:t xml:space="preserve">, to $59 billion from $68.2 billion in the annualized spending levels from the fiscal 2017 continuing resolution enacted in December. Several school choice programs, including vouchers and charter schools, would receive an additional $1.4 billion. </w:t>
      </w:r>
      <w:r w:rsidRPr="004B735B">
        <w:rPr>
          <w:rFonts w:asciiTheme="minorHAnsi" w:hAnsiTheme="minorHAnsi" w:cstheme="minorHAnsi"/>
          <w:u w:val="single"/>
        </w:rPr>
        <w:t xml:space="preserve">Sen. Roy Blunt, the subcommittee chairman, said students would be hurt if programs that promoted career and technical education and helped disadvantaged students attend college were cut. The Missouri Republican said that when it came to ending federal assistance to before- and after-school programs, it would “be all but impossible to get those kinds of cuts through this committee.” </w:t>
      </w:r>
      <w:r w:rsidRPr="004B735B">
        <w:rPr>
          <w:rFonts w:asciiTheme="minorHAnsi" w:hAnsiTheme="minorHAnsi" w:cstheme="minorHAnsi"/>
          <w:sz w:val="14"/>
        </w:rPr>
        <w:t xml:space="preserve">“The kinds of cuts that are proposed in this budget will not occur,” he said. The programs on the chopping block in the budget request include 21st Century Community Learning Centers, which received about $1.2 billion in fiscal 2017 to provide educational before- and after-school programs as well as summer learning; comprehensive literacy development grants, which received $190 million this fiscal year to help states increase literacy in primary education; and the federal supplemental education opportunity grants, which received $732 million in fiscal 2017 to provide grants to college students to help “reduce financial barriers to postsecondary education.” </w:t>
      </w:r>
      <w:r w:rsidRPr="004B735B">
        <w:rPr>
          <w:rFonts w:asciiTheme="minorHAnsi" w:hAnsiTheme="minorHAnsi" w:cstheme="minorHAnsi"/>
          <w:u w:val="single"/>
        </w:rPr>
        <w:t xml:space="preserve">Senate Appropriations Chairman Thad Cochran raised concerns about cuts to grant programs to provide professional development grants to teachers. “We need to train teachers and support the training of teachers,” the Mississippi Republican said. “There are federal programs that are legitimate and need to be on the front burner for the support and strengthening of our federal programs that help us teach our children.” </w:t>
      </w:r>
      <w:r w:rsidRPr="004B735B">
        <w:rPr>
          <w:rFonts w:asciiTheme="minorHAnsi" w:hAnsiTheme="minorHAnsi" w:cstheme="minorHAnsi"/>
          <w:sz w:val="14"/>
        </w:rPr>
        <w:t>DeVos defended the proposed cuts, telling committee members the 22 programs cut in the budget were “duplicative, ineffective, or are better supported through state, local, or private efforts.” When questioned about 21st Century Community Learning Centers, DeVos said the program did not focus on the school day, and therefore wasn’t a part of the department’s core mission. “We made some tough choices and tough decisions around this,” she said. “But this one was deemed to be one that was not effective.”</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GOP backlash to the budget proves – Republicans </w:t>
      </w:r>
      <w:r w:rsidRPr="004B735B">
        <w:rPr>
          <w:rFonts w:asciiTheme="minorHAnsi" w:hAnsiTheme="minorHAnsi" w:cstheme="minorHAnsi"/>
          <w:u w:val="single"/>
        </w:rPr>
        <w:t>love</w:t>
      </w:r>
      <w:r w:rsidRPr="004B735B">
        <w:rPr>
          <w:rFonts w:asciiTheme="minorHAnsi" w:hAnsiTheme="minorHAnsi" w:cstheme="minorHAnsi"/>
        </w:rPr>
        <w:t xml:space="preserve"> education spending – they prioritize </w:t>
      </w:r>
      <w:r w:rsidRPr="004B735B">
        <w:rPr>
          <w:rFonts w:asciiTheme="minorHAnsi" w:hAnsiTheme="minorHAnsi" w:cstheme="minorHAnsi"/>
          <w:u w:val="single"/>
        </w:rPr>
        <w:t>national performance</w:t>
      </w:r>
      <w:r w:rsidRPr="004B735B">
        <w:rPr>
          <w:rFonts w:asciiTheme="minorHAnsi" w:hAnsiTheme="minorHAnsi" w:cstheme="minorHAnsi"/>
        </w:rPr>
        <w:t xml:space="preserve"> and </w:t>
      </w:r>
      <w:r w:rsidRPr="004B735B">
        <w:rPr>
          <w:rFonts w:asciiTheme="minorHAnsi" w:hAnsiTheme="minorHAnsi" w:cstheme="minorHAnsi"/>
          <w:u w:val="single"/>
        </w:rPr>
        <w:t>teacher training</w:t>
      </w:r>
      <w:r w:rsidRPr="004B735B">
        <w:rPr>
          <w:rFonts w:asciiTheme="minorHAnsi" w:hAnsiTheme="minorHAnsi" w:cstheme="minorHAnsi"/>
        </w:rPr>
        <w:t xml:space="preserve"> over federalism. </w:t>
      </w:r>
    </w:p>
    <w:p w:rsidR="00935C39" w:rsidRPr="004B735B" w:rsidRDefault="00935C39" w:rsidP="00935C39">
      <w:pPr>
        <w:pStyle w:val="ListParagraph"/>
        <w:numPr>
          <w:ilvl w:val="0"/>
          <w:numId w:val="12"/>
        </w:numPr>
        <w:rPr>
          <w:rFonts w:asciiTheme="minorHAnsi" w:hAnsiTheme="minorHAnsi" w:cstheme="minorHAnsi"/>
          <w:sz w:val="16"/>
          <w:szCs w:val="16"/>
        </w:rPr>
      </w:pPr>
      <w:r w:rsidRPr="004B735B">
        <w:rPr>
          <w:rFonts w:asciiTheme="minorHAnsi" w:hAnsiTheme="minorHAnsi" w:cstheme="minorHAnsi"/>
          <w:sz w:val="16"/>
          <w:szCs w:val="16"/>
        </w:rPr>
        <w:t>It’s not perceived as overreach/anti-federalism because the fg is the only one with the money for expensive stuff like teacher training – thus, spending is useful</w:t>
      </w:r>
    </w:p>
    <w:p w:rsidR="00935C39" w:rsidRPr="004B735B" w:rsidRDefault="00935C39" w:rsidP="00935C39">
      <w:pPr>
        <w:pStyle w:val="ListParagraph"/>
        <w:numPr>
          <w:ilvl w:val="0"/>
          <w:numId w:val="12"/>
        </w:numPr>
        <w:rPr>
          <w:rFonts w:asciiTheme="minorHAnsi" w:hAnsiTheme="minorHAnsi" w:cstheme="minorHAnsi"/>
          <w:sz w:val="16"/>
          <w:szCs w:val="16"/>
        </w:rPr>
      </w:pPr>
      <w:r w:rsidRPr="004B735B">
        <w:rPr>
          <w:rFonts w:asciiTheme="minorHAnsi" w:hAnsiTheme="minorHAnsi" w:cstheme="minorHAnsi"/>
          <w:sz w:val="16"/>
          <w:szCs w:val="16"/>
        </w:rPr>
        <w:t>Thad Cochran has power and likes education spending – Shelby, Capito, Moran, and Lankford are all Republicans who support</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Camera ‘6/7</w:t>
      </w:r>
      <w:r w:rsidRPr="004B735B">
        <w:rPr>
          <w:rFonts w:asciiTheme="minorHAnsi" w:hAnsiTheme="minorHAnsi" w:cstheme="minorHAnsi"/>
        </w:rPr>
        <w:t xml:space="preserve"> </w:t>
      </w:r>
      <w:r w:rsidRPr="004B735B">
        <w:rPr>
          <w:rFonts w:asciiTheme="minorHAnsi" w:hAnsiTheme="minorHAnsi" w:cstheme="minorHAnsi"/>
          <w:sz w:val="16"/>
          <w:szCs w:val="16"/>
        </w:rPr>
        <w:t xml:space="preserve">(Lauren; 6/7/2017; Education Reporter for US News; “Education Budget Hearing Exposes Chasm Between GOP and Trump,” </w:t>
      </w:r>
      <w:hyperlink r:id="rId42" w:history="1">
        <w:r w:rsidRPr="004B735B">
          <w:rPr>
            <w:rStyle w:val="Hyperlink"/>
            <w:rFonts w:asciiTheme="minorHAnsi" w:hAnsiTheme="minorHAnsi" w:cstheme="minorHAnsi"/>
            <w:sz w:val="16"/>
            <w:szCs w:val="16"/>
          </w:rPr>
          <w:t>https://www.usnews.com/news/education-news/articles/2017-06-07/education-budget-hearing-highlights-gulf-between-gop-and-trump</w:t>
        </w:r>
      </w:hyperlink>
      <w:r w:rsidRPr="004B735B">
        <w:rPr>
          <w:rFonts w:asciiTheme="minorHAnsi" w:hAnsiTheme="minorHAnsi" w:cstheme="minorHAnsi"/>
          <w:sz w:val="16"/>
          <w:szCs w:val="16"/>
        </w:rPr>
        <w:t>; Date Accessed: 6/24/2017; DS)</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 xml:space="preserve">When Secretary of Education Betsy </w:t>
      </w:r>
      <w:r w:rsidRPr="004B735B">
        <w:rPr>
          <w:rFonts w:asciiTheme="minorHAnsi" w:hAnsiTheme="minorHAnsi" w:cstheme="minorHAnsi"/>
          <w:u w:val="single"/>
        </w:rPr>
        <w:t>DeVos testified</w:t>
      </w:r>
      <w:r w:rsidRPr="004B735B">
        <w:rPr>
          <w:rFonts w:asciiTheme="minorHAnsi" w:hAnsiTheme="minorHAnsi" w:cstheme="minorHAnsi"/>
          <w:sz w:val="16"/>
        </w:rPr>
        <w:t xml:space="preserve"> before a Senate appropriations subcommittee Tuesday </w:t>
      </w:r>
      <w:r w:rsidRPr="004B735B">
        <w:rPr>
          <w:rFonts w:asciiTheme="minorHAnsi" w:hAnsiTheme="minorHAnsi" w:cstheme="minorHAnsi"/>
          <w:u w:val="single"/>
        </w:rPr>
        <w:t>regarding the president’s budget proposal</w:t>
      </w:r>
      <w:r w:rsidRPr="004B735B">
        <w:rPr>
          <w:rFonts w:asciiTheme="minorHAnsi" w:hAnsiTheme="minorHAnsi" w:cstheme="minorHAnsi"/>
          <w:sz w:val="16"/>
        </w:rPr>
        <w:t xml:space="preserve">, her remarks that private schools must follow federal law if they receive federal funding received the lion’s share of attention. But the hearing, during which </w:t>
      </w:r>
      <w:r w:rsidRPr="004B735B">
        <w:rPr>
          <w:rFonts w:asciiTheme="minorHAnsi" w:hAnsiTheme="minorHAnsi" w:cstheme="minorHAnsi"/>
          <w:u w:val="single"/>
        </w:rPr>
        <w:t xml:space="preserve">nearly </w:t>
      </w:r>
      <w:r w:rsidRPr="004B735B">
        <w:rPr>
          <w:rFonts w:asciiTheme="minorHAnsi" w:hAnsiTheme="minorHAnsi" w:cstheme="minorHAnsi"/>
          <w:b/>
          <w:u w:val="single"/>
        </w:rPr>
        <w:t>every GOP members</w:t>
      </w:r>
      <w:r w:rsidRPr="004B735B">
        <w:rPr>
          <w:rFonts w:asciiTheme="minorHAnsi" w:hAnsiTheme="minorHAnsi" w:cstheme="minorHAnsi"/>
          <w:u w:val="single"/>
        </w:rPr>
        <w:t xml:space="preserve"> criticized aspects of the spending plan</w:t>
      </w:r>
      <w:r w:rsidRPr="004B735B">
        <w:rPr>
          <w:rFonts w:asciiTheme="minorHAnsi" w:hAnsiTheme="minorHAnsi" w:cstheme="minorHAnsi"/>
          <w:sz w:val="16"/>
        </w:rPr>
        <w:t xml:space="preserve">, also exposed just how far apart the Trump administration’s education agenda is with that of Republicans in Congress, perhaps foreshadowing how likely – or not – the White House is to achieve any of its policy priorities. </w:t>
      </w:r>
      <w:r w:rsidRPr="004B735B">
        <w:rPr>
          <w:rFonts w:asciiTheme="minorHAnsi" w:hAnsiTheme="minorHAnsi" w:cstheme="minorHAnsi"/>
          <w:u w:val="single"/>
        </w:rPr>
        <w:t>GOP leadership was quick to call the budget blueprint “</w:t>
      </w:r>
      <w:r w:rsidRPr="004B735B">
        <w:rPr>
          <w:rFonts w:asciiTheme="minorHAnsi" w:hAnsiTheme="minorHAnsi" w:cstheme="minorHAnsi"/>
          <w:b/>
          <w:u w:val="single"/>
        </w:rPr>
        <w:t>dead on arrival</w:t>
      </w:r>
      <w:r w:rsidRPr="004B735B">
        <w:rPr>
          <w:rFonts w:asciiTheme="minorHAnsi" w:hAnsiTheme="minorHAnsi" w:cstheme="minorHAnsi"/>
          <w:sz w:val="16"/>
        </w:rPr>
        <w:t>” when the administration unveiled it last month, and chairman of the appropriations subcommittee, Sen. Roy Blunt, R-Mo., followed suit at the start of the hearing. “</w:t>
      </w:r>
      <w:r w:rsidRPr="004B735B">
        <w:rPr>
          <w:rFonts w:asciiTheme="minorHAnsi" w:hAnsiTheme="minorHAnsi" w:cstheme="minorHAnsi"/>
          <w:u w:val="single"/>
        </w:rPr>
        <w:t xml:space="preserve">This is a difficult budget request to defend,” he said in opening remarks. "It's likely that the </w:t>
      </w:r>
      <w:r w:rsidRPr="004B735B">
        <w:rPr>
          <w:rFonts w:asciiTheme="minorHAnsi" w:hAnsiTheme="minorHAnsi" w:cstheme="minorHAnsi"/>
          <w:b/>
          <w:u w:val="single"/>
        </w:rPr>
        <w:t>kinds of cuts proposed</w:t>
      </w:r>
      <w:r w:rsidRPr="004B735B">
        <w:rPr>
          <w:rFonts w:asciiTheme="minorHAnsi" w:hAnsiTheme="minorHAnsi" w:cstheme="minorHAnsi"/>
          <w:u w:val="single"/>
        </w:rPr>
        <w:t xml:space="preserve"> in this budget will not occur." What followed</w:t>
      </w:r>
      <w:r w:rsidRPr="004B735B">
        <w:rPr>
          <w:rFonts w:asciiTheme="minorHAnsi" w:hAnsiTheme="minorHAnsi" w:cstheme="minorHAnsi"/>
          <w:sz w:val="16"/>
        </w:rPr>
        <w:t xml:space="preserve">, however, </w:t>
      </w:r>
      <w:r w:rsidRPr="004B735B">
        <w:rPr>
          <w:rFonts w:asciiTheme="minorHAnsi" w:hAnsiTheme="minorHAnsi" w:cstheme="minorHAnsi"/>
          <w:u w:val="single"/>
        </w:rPr>
        <w:t xml:space="preserve">was a </w:t>
      </w:r>
      <w:r w:rsidRPr="004B735B">
        <w:rPr>
          <w:rFonts w:asciiTheme="minorHAnsi" w:hAnsiTheme="minorHAnsi" w:cstheme="minorHAnsi"/>
          <w:b/>
          <w:u w:val="single"/>
        </w:rPr>
        <w:t>systematic rebutting</w:t>
      </w:r>
      <w:r w:rsidRPr="004B735B">
        <w:rPr>
          <w:rFonts w:asciiTheme="minorHAnsi" w:hAnsiTheme="minorHAnsi" w:cstheme="minorHAnsi"/>
          <w:u w:val="single"/>
        </w:rPr>
        <w:t xml:space="preserve"> of the spending plan by Republican members</w:t>
      </w:r>
      <w:r w:rsidRPr="004B735B">
        <w:rPr>
          <w:rFonts w:asciiTheme="minorHAnsi" w:hAnsiTheme="minorHAnsi" w:cstheme="minorHAnsi"/>
          <w:sz w:val="16"/>
        </w:rPr>
        <w:t xml:space="preserve"> who </w:t>
      </w:r>
      <w:r w:rsidRPr="004B735B">
        <w:rPr>
          <w:rFonts w:asciiTheme="minorHAnsi" w:hAnsiTheme="minorHAnsi" w:cstheme="minorHAnsi"/>
          <w:u w:val="single"/>
        </w:rPr>
        <w:t xml:space="preserve">argued that the administration’s proposal to </w:t>
      </w:r>
      <w:r w:rsidRPr="004B735B">
        <w:rPr>
          <w:rFonts w:asciiTheme="minorHAnsi" w:hAnsiTheme="minorHAnsi" w:cstheme="minorHAnsi"/>
          <w:b/>
          <w:u w:val="single"/>
        </w:rPr>
        <w:t>ax education funding</w:t>
      </w:r>
      <w:r w:rsidRPr="004B735B">
        <w:rPr>
          <w:rFonts w:asciiTheme="minorHAnsi" w:hAnsiTheme="minorHAnsi" w:cstheme="minorHAnsi"/>
          <w:u w:val="single"/>
        </w:rPr>
        <w:t xml:space="preserve"> by more than $9 billion and eliminate dozens of federal education programs would undermine the most underserved and disadvantaged students in their state. “I believe </w:t>
      </w:r>
      <w:r w:rsidRPr="004B735B">
        <w:rPr>
          <w:rFonts w:asciiTheme="minorHAnsi" w:hAnsiTheme="minorHAnsi" w:cstheme="minorHAnsi"/>
          <w:b/>
          <w:u w:val="single"/>
        </w:rPr>
        <w:t>significant reductions</w:t>
      </w:r>
      <w:r w:rsidRPr="004B735B">
        <w:rPr>
          <w:rFonts w:asciiTheme="minorHAnsi" w:hAnsiTheme="minorHAnsi" w:cstheme="minorHAnsi"/>
          <w:u w:val="single"/>
        </w:rPr>
        <w:t xml:space="preserve"> to programs</w:t>
      </w:r>
      <w:r w:rsidRPr="004B735B">
        <w:rPr>
          <w:rFonts w:asciiTheme="minorHAnsi" w:hAnsiTheme="minorHAnsi" w:cstheme="minorHAnsi"/>
          <w:sz w:val="16"/>
        </w:rPr>
        <w:t xml:space="preserve"> like Career and Technical Education, TRIO and Federal Work Study </w:t>
      </w:r>
      <w:r w:rsidRPr="004B735B">
        <w:rPr>
          <w:rFonts w:asciiTheme="minorHAnsi" w:hAnsiTheme="minorHAnsi" w:cstheme="minorHAnsi"/>
          <w:u w:val="single"/>
        </w:rPr>
        <w:t>will make it harder for students to get into and complete college</w:t>
      </w:r>
      <w:r w:rsidRPr="004B735B">
        <w:rPr>
          <w:rFonts w:asciiTheme="minorHAnsi" w:hAnsiTheme="minorHAnsi" w:cstheme="minorHAnsi"/>
          <w:sz w:val="16"/>
        </w:rPr>
        <w:t xml:space="preserve">, and go on to well-paying jobs,” Blunt said, referring to programs that support vocational education, help first-generation and low-income students get into college and provide college students with a campus job to help cover tuition. “The outright elimination of several large formula grant programs, like 21st Century Community Learning Centers, would be all but impossible to get out of this subcommittee,” he continued of the proposal to eliminate $1.2 billion for after-school programs. “The budget also makes cuts proposed by previous administrations that have never been accepted by Congress, like the reduction to Impact Aid Payments for the Federal Property program.” Impact Aid is a federal program that provides money to support schools and students located on federal land, like military bases and American Indian tribal land – areas that are not subject to property taxes, which make up the bulk of school budgets. </w:t>
      </w:r>
      <w:r w:rsidRPr="004B735B">
        <w:rPr>
          <w:rFonts w:asciiTheme="minorHAnsi" w:hAnsiTheme="minorHAnsi" w:cstheme="minorHAnsi"/>
          <w:u w:val="single"/>
        </w:rPr>
        <w:t>Sen. Jerry Moran, R-Kan., also questioned DeVos as to why cuts to the administration would reduce Impact Aid funding</w:t>
      </w:r>
      <w:r w:rsidRPr="004B735B">
        <w:rPr>
          <w:rFonts w:asciiTheme="minorHAnsi" w:hAnsiTheme="minorHAnsi" w:cstheme="minorHAnsi"/>
          <w:sz w:val="16"/>
        </w:rPr>
        <w:t xml:space="preserve">. Sen. </w:t>
      </w:r>
      <w:r w:rsidRPr="004B735B">
        <w:rPr>
          <w:rFonts w:asciiTheme="minorHAnsi" w:hAnsiTheme="minorHAnsi" w:cstheme="minorHAnsi"/>
          <w:u w:val="single"/>
        </w:rPr>
        <w:t>Thad Cochran, R-Miss</w:t>
      </w:r>
      <w:r w:rsidRPr="004B735B">
        <w:rPr>
          <w:rFonts w:asciiTheme="minorHAnsi" w:hAnsiTheme="minorHAnsi" w:cstheme="minorHAnsi"/>
          <w:sz w:val="16"/>
        </w:rPr>
        <w:t xml:space="preserve">. -- whose mother was a math teacher, whose father was a county school superintendent and whose grandmother was also a teacher -- </w:t>
      </w:r>
      <w:r w:rsidRPr="004B735B">
        <w:rPr>
          <w:rFonts w:asciiTheme="minorHAnsi" w:hAnsiTheme="minorHAnsi" w:cstheme="minorHAnsi"/>
          <w:u w:val="single"/>
        </w:rPr>
        <w:t xml:space="preserve">took </w:t>
      </w:r>
      <w:r w:rsidRPr="004B735B">
        <w:rPr>
          <w:rFonts w:asciiTheme="minorHAnsi" w:hAnsiTheme="minorHAnsi" w:cstheme="minorHAnsi"/>
          <w:b/>
          <w:u w:val="single"/>
        </w:rPr>
        <w:t>particular exception</w:t>
      </w:r>
      <w:r w:rsidRPr="004B735B">
        <w:rPr>
          <w:rFonts w:asciiTheme="minorHAnsi" w:hAnsiTheme="minorHAnsi" w:cstheme="minorHAnsi"/>
          <w:u w:val="single"/>
        </w:rPr>
        <w:t xml:space="preserve"> to the administration’s proposal to eliminate $2.4 billion in funding for teacher preparation. “We have children ready to be educated and </w:t>
      </w:r>
      <w:r w:rsidRPr="004B735B">
        <w:rPr>
          <w:rFonts w:asciiTheme="minorHAnsi" w:hAnsiTheme="minorHAnsi" w:cstheme="minorHAnsi"/>
          <w:b/>
          <w:u w:val="single"/>
        </w:rPr>
        <w:t>we need to train teachers</w:t>
      </w:r>
      <w:r w:rsidRPr="004B735B">
        <w:rPr>
          <w:rFonts w:asciiTheme="minorHAnsi" w:hAnsiTheme="minorHAnsi" w:cstheme="minorHAnsi"/>
          <w:u w:val="single"/>
        </w:rPr>
        <w:t xml:space="preserve"> and support the training for teachers</w:t>
      </w:r>
      <w:r w:rsidRPr="004B735B">
        <w:rPr>
          <w:rFonts w:asciiTheme="minorHAnsi" w:hAnsiTheme="minorHAnsi" w:cstheme="minorHAnsi"/>
          <w:sz w:val="16"/>
        </w:rPr>
        <w:t xml:space="preserve">," Cochran said. “There are </w:t>
      </w:r>
      <w:r w:rsidRPr="004B735B">
        <w:rPr>
          <w:rFonts w:asciiTheme="minorHAnsi" w:hAnsiTheme="minorHAnsi" w:cstheme="minorHAnsi"/>
          <w:u w:val="single"/>
        </w:rPr>
        <w:t>federal programs</w:t>
      </w:r>
      <w:r w:rsidRPr="004B735B">
        <w:rPr>
          <w:rFonts w:asciiTheme="minorHAnsi" w:hAnsiTheme="minorHAnsi" w:cstheme="minorHAnsi"/>
          <w:sz w:val="16"/>
        </w:rPr>
        <w:t xml:space="preserve"> that </w:t>
      </w:r>
      <w:r w:rsidRPr="004B735B">
        <w:rPr>
          <w:rFonts w:asciiTheme="minorHAnsi" w:hAnsiTheme="minorHAnsi" w:cstheme="minorHAnsi"/>
          <w:u w:val="single"/>
        </w:rPr>
        <w:t xml:space="preserve">are </w:t>
      </w:r>
      <w:r w:rsidRPr="004B735B">
        <w:rPr>
          <w:rFonts w:asciiTheme="minorHAnsi" w:hAnsiTheme="minorHAnsi" w:cstheme="minorHAnsi"/>
          <w:b/>
          <w:u w:val="single"/>
        </w:rPr>
        <w:t>legitimate and need to be on the front burner</w:t>
      </w:r>
      <w:r w:rsidRPr="004B735B">
        <w:rPr>
          <w:rFonts w:asciiTheme="minorHAnsi" w:hAnsiTheme="minorHAnsi" w:cstheme="minorHAnsi"/>
          <w:u w:val="single"/>
        </w:rPr>
        <w:t xml:space="preserve"> for support and strengthening.” Much of the tension between DeVos and Republicans on the committee is because the federal programs targeted for cuts play an outsized role in rural parts of the country</w:t>
      </w:r>
      <w:r w:rsidRPr="004B735B">
        <w:rPr>
          <w:rFonts w:asciiTheme="minorHAnsi" w:hAnsiTheme="minorHAnsi" w:cstheme="minorHAnsi"/>
          <w:sz w:val="16"/>
        </w:rPr>
        <w:t xml:space="preserve">, which often have large proportions of low-income students who depend on those wrap-around and social services. </w:t>
      </w:r>
      <w:r w:rsidRPr="004B735B">
        <w:rPr>
          <w:rFonts w:asciiTheme="minorHAnsi" w:hAnsiTheme="minorHAnsi" w:cstheme="minorHAnsi"/>
          <w:u w:val="single"/>
        </w:rPr>
        <w:t>Sen. Richard Shelby, R-Ala.</w:t>
      </w:r>
      <w:r w:rsidRPr="004B735B">
        <w:rPr>
          <w:rFonts w:asciiTheme="minorHAnsi" w:hAnsiTheme="minorHAnsi" w:cstheme="minorHAnsi"/>
          <w:sz w:val="16"/>
        </w:rPr>
        <w:t xml:space="preserve">, for example, </w:t>
      </w:r>
      <w:r w:rsidRPr="004B735B">
        <w:rPr>
          <w:rFonts w:asciiTheme="minorHAnsi" w:hAnsiTheme="minorHAnsi" w:cstheme="minorHAnsi"/>
          <w:u w:val="single"/>
        </w:rPr>
        <w:t>prodded DeVos</w:t>
      </w:r>
      <w:r w:rsidRPr="004B735B">
        <w:rPr>
          <w:rFonts w:asciiTheme="minorHAnsi" w:hAnsiTheme="minorHAnsi" w:cstheme="minorHAnsi"/>
          <w:sz w:val="16"/>
        </w:rPr>
        <w:t xml:space="preserve"> on the additional funding in the budget proposal aimed at boosting school choice, an education policy that often doesn’t serve rural areas well because students there don’t have options outside the public school system. “In many rural areas in America, including my state of Alabama, the infrastructure needed to establish and effectively run a charter school just doesn’t exist,” he said. Trump’s budget proposal includes an array of support for school choice, including a $1 billion boost to Title I funding for school districts that allow students to use that money at the public school of their choice, a $168 million boost for charter schools and a new $250 million private school voucher program. Similarly, Sen. James Lankford, R-Okla., pressed DeVos on the big boost for Title I, which he said has garnered concern among his Republican colleagues for sounding like the hallmark Obama-era competitive grant, Race to the Top. “It was really a requirement from the federal government,” he said of the program, which offered states a shot at more than $4 billion in exchange for promising to adopt a slew of its education policy priorities. “This will not be mandated from the top,” DeVos replied, adding that the $1 billion in additional Title I funding is structured as voluntary, and that states and districts that don’t want to participate would not be required to do so. Notably, that’s how former education secretary Arne Duncan characterized the Race to the Top competition during similar budget hearings. </w:t>
      </w:r>
      <w:r w:rsidRPr="004B735B">
        <w:rPr>
          <w:rFonts w:asciiTheme="minorHAnsi" w:hAnsiTheme="minorHAnsi" w:cstheme="minorHAnsi"/>
          <w:u w:val="single"/>
        </w:rPr>
        <w:t xml:space="preserve">Sen. Shelley Moore Capito, R-W. Va., meanwhile, </w:t>
      </w:r>
      <w:r w:rsidRPr="004B735B">
        <w:rPr>
          <w:rFonts w:asciiTheme="minorHAnsi" w:hAnsiTheme="minorHAnsi" w:cstheme="minorHAnsi"/>
          <w:b/>
          <w:sz w:val="2"/>
          <w:szCs w:val="2"/>
          <w:u w:val="single"/>
        </w:rPr>
        <w:t>hammered DeVos</w:t>
      </w:r>
      <w:r w:rsidRPr="004B735B">
        <w:rPr>
          <w:rFonts w:asciiTheme="minorHAnsi" w:hAnsiTheme="minorHAnsi" w:cstheme="minorHAnsi"/>
          <w:u w:val="single"/>
        </w:rPr>
        <w:t xml:space="preserve"> on the proposal to nix the 21 Century Learning Program, which funds after-school initiatives, noting that it would </w:t>
      </w:r>
      <w:r w:rsidRPr="004B735B">
        <w:rPr>
          <w:rFonts w:asciiTheme="minorHAnsi" w:hAnsiTheme="minorHAnsi" w:cstheme="minorHAnsi"/>
          <w:b/>
          <w:u w:val="single"/>
        </w:rPr>
        <w:t>eliminate services</w:t>
      </w:r>
      <w:r w:rsidRPr="004B735B">
        <w:rPr>
          <w:rFonts w:asciiTheme="minorHAnsi" w:hAnsiTheme="minorHAnsi" w:cstheme="minorHAnsi"/>
          <w:u w:val="single"/>
        </w:rPr>
        <w:t xml:space="preserve"> for more than 7,000 students</w:t>
      </w:r>
      <w:r w:rsidRPr="004B735B">
        <w:rPr>
          <w:rFonts w:asciiTheme="minorHAnsi" w:hAnsiTheme="minorHAnsi" w:cstheme="minorHAnsi"/>
          <w:sz w:val="16"/>
        </w:rPr>
        <w:t xml:space="preserve"> in West Virginia who otherwise come home from school to empty houses. DeVos countered that the budget aims to give states more local control over those types of programs to run them on their own, and that the program is not effective. “</w:t>
      </w:r>
      <w:r w:rsidRPr="004B735B">
        <w:rPr>
          <w:rFonts w:asciiTheme="minorHAnsi" w:hAnsiTheme="minorHAnsi" w:cstheme="minorHAnsi"/>
          <w:u w:val="single"/>
        </w:rPr>
        <w:t xml:space="preserve">My state is $500 million in the hole,” Moore Capito countered. “This is not something we are going to be able to </w:t>
      </w:r>
      <w:r w:rsidRPr="004B735B">
        <w:rPr>
          <w:rFonts w:asciiTheme="minorHAnsi" w:hAnsiTheme="minorHAnsi" w:cstheme="minorHAnsi"/>
          <w:b/>
          <w:u w:val="single"/>
        </w:rPr>
        <w:t>expand [on our own</w:t>
      </w:r>
      <w:r w:rsidRPr="004B735B">
        <w:rPr>
          <w:rFonts w:asciiTheme="minorHAnsi" w:hAnsiTheme="minorHAnsi" w:cstheme="minorHAnsi"/>
          <w:u w:val="single"/>
        </w:rPr>
        <w:t>] state-wide</w:t>
      </w:r>
      <w:r w:rsidRPr="004B735B">
        <w:rPr>
          <w:rFonts w:asciiTheme="minorHAnsi" w:hAnsiTheme="minorHAnsi" w:cstheme="minorHAnsi"/>
          <w:sz w:val="16"/>
        </w:rPr>
        <w:t>.” She continued: “You question whether they’re successful. Of the higher education student who have participated in this program in our state, there’s been 100 percent graduation, which is well above our state-wide average.” DeVos said she understood that rural areas have unique needs, but pointed out that the budget proposal would maintain funding for the federal rural school program. “That does provide rural schools the opportunity to do some things differently or in addition to what all the other funding through title plans do.” she said.</w:t>
      </w:r>
    </w:p>
    <w:p w:rsidR="00935C39" w:rsidRPr="004B735B" w:rsidRDefault="00935C39" w:rsidP="00935C39">
      <w:pPr>
        <w:rPr>
          <w:rFonts w:asciiTheme="minorHAnsi" w:hAnsiTheme="minorHAnsi" w:cstheme="minorHAnsi"/>
        </w:rPr>
      </w:pPr>
    </w:p>
    <w:p w:rsidR="00CF6627" w:rsidRPr="004B735B" w:rsidRDefault="00CF6627" w:rsidP="00935C39">
      <w:pPr>
        <w:pStyle w:val="Heading3"/>
        <w:rPr>
          <w:rFonts w:asciiTheme="minorHAnsi" w:hAnsiTheme="minorHAnsi" w:cstheme="minorHAnsi"/>
        </w:rPr>
      </w:pPr>
      <w:r w:rsidRPr="004B735B">
        <w:rPr>
          <w:rFonts w:asciiTheme="minorHAnsi" w:hAnsiTheme="minorHAnsi" w:cstheme="minorHAnsi"/>
        </w:rPr>
        <w:t>AT</w:t>
      </w:r>
      <w:r w:rsidR="000C3A12" w:rsidRPr="004B735B">
        <w:rPr>
          <w:rFonts w:asciiTheme="minorHAnsi" w:hAnsiTheme="minorHAnsi" w:cstheme="minorHAnsi"/>
        </w:rPr>
        <w:t>: Losers Lose L/T</w:t>
      </w:r>
    </w:p>
    <w:p w:rsidR="000C3A12" w:rsidRPr="004B735B" w:rsidRDefault="000C3A12" w:rsidP="000C3A12">
      <w:pPr>
        <w:rPr>
          <w:rFonts w:asciiTheme="minorHAnsi" w:hAnsiTheme="minorHAnsi" w:cstheme="minorHAnsi"/>
        </w:rPr>
      </w:pPr>
    </w:p>
    <w:p w:rsidR="000C3A12" w:rsidRPr="004B735B" w:rsidRDefault="000C3A12" w:rsidP="000C3A12">
      <w:pPr>
        <w:pStyle w:val="Heading4"/>
        <w:rPr>
          <w:rFonts w:asciiTheme="minorHAnsi" w:hAnsiTheme="minorHAnsi" w:cstheme="minorHAnsi"/>
        </w:rPr>
      </w:pPr>
      <w:r w:rsidRPr="004B735B">
        <w:rPr>
          <w:rFonts w:asciiTheme="minorHAnsi" w:hAnsiTheme="minorHAnsi" w:cstheme="minorHAnsi"/>
        </w:rPr>
        <w:t xml:space="preserve">The plan provides Trump a </w:t>
      </w:r>
      <w:r w:rsidRPr="004B735B">
        <w:rPr>
          <w:rFonts w:asciiTheme="minorHAnsi" w:hAnsiTheme="minorHAnsi" w:cstheme="minorHAnsi"/>
          <w:u w:val="single"/>
        </w:rPr>
        <w:t>perceived bipartisan win</w:t>
      </w:r>
      <w:r w:rsidRPr="004B735B">
        <w:rPr>
          <w:rFonts w:asciiTheme="minorHAnsi" w:hAnsiTheme="minorHAnsi" w:cstheme="minorHAnsi"/>
        </w:rPr>
        <w:t xml:space="preserve"> – that gives him the upper hand in the fight </w:t>
      </w:r>
    </w:p>
    <w:p w:rsidR="000C3A12" w:rsidRPr="004B735B" w:rsidRDefault="000C3A12" w:rsidP="000C3A12">
      <w:pPr>
        <w:rPr>
          <w:rFonts w:asciiTheme="minorHAnsi" w:hAnsiTheme="minorHAnsi" w:cstheme="minorHAnsi"/>
        </w:rPr>
      </w:pPr>
      <w:r w:rsidRPr="004B735B">
        <w:rPr>
          <w:rStyle w:val="Style13ptBold"/>
          <w:rFonts w:asciiTheme="minorHAnsi" w:hAnsiTheme="minorHAnsi" w:cstheme="minorHAnsi"/>
        </w:rPr>
        <w:t>Johnson 16</w:t>
      </w:r>
      <w:r w:rsidRPr="004B735B">
        <w:rPr>
          <w:rFonts w:asciiTheme="minorHAnsi" w:hAnsiTheme="minorHAnsi" w:cstheme="minorHAnsi"/>
        </w:rPr>
        <w:t xml:space="preserve"> – political scientist (Marcus, “The Racists in Trump's Base Want Him to Harm Minorities and Immigrants: This Is What We Have to Fight It's time to stop coddling white bigotry and start getting organized,” Dec 19, http://www.alternet.org/election-2016/racists-trumps-base-want-him-harm-minorities-and-immigrants-what-we-have-fight)</w:t>
      </w:r>
    </w:p>
    <w:p w:rsidR="000C3A12" w:rsidRPr="004B735B" w:rsidRDefault="000C3A12" w:rsidP="000C3A12">
      <w:pPr>
        <w:rPr>
          <w:rStyle w:val="StyleUnderline"/>
          <w:rFonts w:asciiTheme="minorHAnsi" w:hAnsiTheme="minorHAnsi" w:cstheme="minorHAnsi"/>
        </w:rPr>
      </w:pPr>
      <w:r w:rsidRPr="004B735B">
        <w:rPr>
          <w:rStyle w:val="StyleUnderline"/>
          <w:rFonts w:asciiTheme="minorHAnsi" w:hAnsiTheme="minorHAnsi" w:cstheme="minorHAnsi"/>
          <w:highlight w:val="yellow"/>
        </w:rPr>
        <w:t>Protecting</w:t>
      </w:r>
      <w:r w:rsidRPr="004B735B">
        <w:rPr>
          <w:rStyle w:val="StyleUnderline"/>
          <w:rFonts w:asciiTheme="minorHAnsi" w:hAnsiTheme="minorHAnsi" w:cstheme="minorHAnsi"/>
        </w:rPr>
        <w:t xml:space="preserve"> Minorities </w:t>
      </w:r>
      <w:r w:rsidRPr="004B735B">
        <w:rPr>
          <w:rStyle w:val="StyleUnderline"/>
          <w:rFonts w:asciiTheme="minorHAnsi" w:hAnsiTheme="minorHAnsi" w:cstheme="minorHAnsi"/>
          <w:highlight w:val="yellow"/>
        </w:rPr>
        <w:t xml:space="preserve">Will Take a </w:t>
      </w:r>
      <w:r w:rsidRPr="004B735B">
        <w:rPr>
          <w:rStyle w:val="Emphasis"/>
          <w:rFonts w:asciiTheme="minorHAnsi" w:hAnsiTheme="minorHAnsi" w:cstheme="minorHAnsi"/>
          <w:highlight w:val="yellow"/>
        </w:rPr>
        <w:t>United Democratic Front</w:t>
      </w:r>
      <w:r w:rsidRPr="004B735B">
        <w:rPr>
          <w:rStyle w:val="StyleUnderline"/>
          <w:rFonts w:asciiTheme="minorHAnsi" w:hAnsiTheme="minorHAnsi" w:cstheme="minorHAnsi"/>
        </w:rPr>
        <w:t xml:space="preserve"> in Congress </w:t>
      </w:r>
    </w:p>
    <w:p w:rsidR="000C3A12" w:rsidRPr="004B735B" w:rsidRDefault="000C3A12" w:rsidP="000C3A12">
      <w:pPr>
        <w:rPr>
          <w:rFonts w:asciiTheme="minorHAnsi" w:hAnsiTheme="minorHAnsi" w:cstheme="minorHAnsi"/>
          <w:sz w:val="14"/>
        </w:rPr>
      </w:pPr>
      <w:r w:rsidRPr="004B735B">
        <w:rPr>
          <w:rFonts w:asciiTheme="minorHAnsi" w:hAnsiTheme="minorHAnsi" w:cstheme="minorHAnsi"/>
          <w:sz w:val="14"/>
        </w:rPr>
        <w:t xml:space="preserve">If </w:t>
      </w:r>
      <w:r w:rsidRPr="004B735B">
        <w:rPr>
          <w:rStyle w:val="StyleUnderline"/>
          <w:rFonts w:asciiTheme="minorHAnsi" w:hAnsiTheme="minorHAnsi" w:cstheme="minorHAnsi"/>
        </w:rPr>
        <w:t>Trump</w:t>
      </w:r>
      <w:r w:rsidRPr="004B735B">
        <w:rPr>
          <w:rFonts w:asciiTheme="minorHAnsi" w:hAnsiTheme="minorHAnsi" w:cstheme="minorHAnsi"/>
          <w:sz w:val="14"/>
        </w:rPr>
        <w:t xml:space="preserve"> fails to harm minorities, his political position will weaken immensely. He </w:t>
      </w:r>
      <w:r w:rsidRPr="004B735B">
        <w:rPr>
          <w:rStyle w:val="StyleUnderline"/>
          <w:rFonts w:asciiTheme="minorHAnsi" w:hAnsiTheme="minorHAnsi" w:cstheme="minorHAnsi"/>
        </w:rPr>
        <w:t xml:space="preserve">is already one of the most unpopular presidents-elect in modern history, and any sort of significant drop in support could see him become one of the most unpopular presidents in American history. An unpopular President Trump will be </w:t>
      </w:r>
      <w:r w:rsidRPr="004B735B">
        <w:rPr>
          <w:rFonts w:asciiTheme="minorHAnsi" w:hAnsiTheme="minorHAnsi" w:cstheme="minorHAnsi"/>
          <w:sz w:val="14"/>
        </w:rPr>
        <w:t xml:space="preserve">associated with the </w:t>
      </w:r>
      <w:r w:rsidRPr="004B735B">
        <w:rPr>
          <w:rStyle w:val="StyleUnderline"/>
          <w:rFonts w:asciiTheme="minorHAnsi" w:hAnsiTheme="minorHAnsi" w:cstheme="minorHAnsi"/>
        </w:rPr>
        <w:t>Republican Party at large, which could push Democrats to win a host of governorships in 2018 and take back the White House in 2020</w:t>
      </w:r>
      <w:r w:rsidRPr="004B735B">
        <w:rPr>
          <w:rFonts w:asciiTheme="minorHAnsi" w:hAnsiTheme="minorHAnsi" w:cstheme="minorHAnsi"/>
          <w:sz w:val="14"/>
        </w:rPr>
        <w:t xml:space="preserve">. </w:t>
      </w:r>
      <w:r w:rsidRPr="004B735B">
        <w:rPr>
          <w:rStyle w:val="StyleUnderline"/>
          <w:rFonts w:asciiTheme="minorHAnsi" w:hAnsiTheme="minorHAnsi" w:cstheme="minorHAnsi"/>
        </w:rPr>
        <w:t xml:space="preserve">But in order to squash Trump's approval ratings, </w:t>
      </w:r>
      <w:r w:rsidRPr="004B735B">
        <w:rPr>
          <w:rStyle w:val="StyleUnderline"/>
          <w:rFonts w:asciiTheme="minorHAnsi" w:hAnsiTheme="minorHAnsi" w:cstheme="minorHAnsi"/>
          <w:highlight w:val="yellow"/>
        </w:rPr>
        <w:t>Dem</w:t>
      </w:r>
      <w:r w:rsidRPr="004B735B">
        <w:rPr>
          <w:rStyle w:val="StyleUnderline"/>
          <w:rFonts w:asciiTheme="minorHAnsi" w:hAnsiTheme="minorHAnsi" w:cstheme="minorHAnsi"/>
        </w:rPr>
        <w:t>ocrat</w:t>
      </w:r>
      <w:r w:rsidRPr="004B735B">
        <w:rPr>
          <w:rStyle w:val="StyleUnderline"/>
          <w:rFonts w:asciiTheme="minorHAnsi" w:hAnsiTheme="minorHAnsi" w:cstheme="minorHAnsi"/>
          <w:highlight w:val="yellow"/>
        </w:rPr>
        <w:t>s</w:t>
      </w:r>
      <w:r w:rsidRPr="004B735B">
        <w:rPr>
          <w:rStyle w:val="StyleUnderline"/>
          <w:rFonts w:asciiTheme="minorHAnsi" w:hAnsiTheme="minorHAnsi" w:cstheme="minorHAnsi"/>
        </w:rPr>
        <w:t xml:space="preserve"> </w:t>
      </w:r>
      <w:r w:rsidRPr="004B735B">
        <w:rPr>
          <w:rStyle w:val="StyleUnderline"/>
          <w:rFonts w:asciiTheme="minorHAnsi" w:hAnsiTheme="minorHAnsi" w:cstheme="minorHAnsi"/>
          <w:highlight w:val="yellow"/>
        </w:rPr>
        <w:t>will have to maintain a united front</w:t>
      </w:r>
      <w:r w:rsidRPr="004B735B">
        <w:rPr>
          <w:rFonts w:asciiTheme="minorHAnsi" w:hAnsiTheme="minorHAnsi" w:cstheme="minorHAnsi"/>
          <w:sz w:val="14"/>
          <w:highlight w:val="yellow"/>
        </w:rPr>
        <w:t xml:space="preserve">. </w:t>
      </w:r>
      <w:r w:rsidRPr="004B735B">
        <w:rPr>
          <w:rStyle w:val="Emphasis"/>
          <w:rFonts w:asciiTheme="minorHAnsi" w:hAnsiTheme="minorHAnsi" w:cstheme="minorHAnsi"/>
          <w:highlight w:val="yellow"/>
        </w:rPr>
        <w:t>That means no</w:t>
      </w:r>
      <w:r w:rsidRPr="004B735B">
        <w:rPr>
          <w:rFonts w:asciiTheme="minorHAnsi" w:hAnsiTheme="minorHAnsi" w:cstheme="minorHAnsi"/>
          <w:sz w:val="14"/>
        </w:rPr>
        <w:t xml:space="preserve"> "Bernie </w:t>
      </w:r>
      <w:r w:rsidRPr="004B735B">
        <w:rPr>
          <w:rStyle w:val="Emphasis"/>
          <w:rFonts w:asciiTheme="minorHAnsi" w:hAnsiTheme="minorHAnsi" w:cstheme="minorHAnsi"/>
          <w:highlight w:val="yellow"/>
        </w:rPr>
        <w:t>pushing to work with Trump</w:t>
      </w:r>
      <w:r w:rsidRPr="004B735B">
        <w:rPr>
          <w:rFonts w:asciiTheme="minorHAnsi" w:hAnsiTheme="minorHAnsi" w:cstheme="minorHAnsi"/>
          <w:sz w:val="14"/>
        </w:rPr>
        <w:t xml:space="preserve"> on economic issues for heartland white workers." Bernie Sanders </w:t>
      </w:r>
      <w:r w:rsidRPr="004B735B">
        <w:rPr>
          <w:rStyle w:val="StyleUnderline"/>
          <w:rFonts w:asciiTheme="minorHAnsi" w:hAnsiTheme="minorHAnsi" w:cstheme="minorHAnsi"/>
          <w:highlight w:val="yellow"/>
        </w:rPr>
        <w:t>pushing to work with Trump</w:t>
      </w:r>
      <w:r w:rsidRPr="004B735B">
        <w:rPr>
          <w:rStyle w:val="StyleUnderline"/>
          <w:rFonts w:asciiTheme="minorHAnsi" w:hAnsiTheme="minorHAnsi" w:cstheme="minorHAnsi"/>
        </w:rPr>
        <w:t xml:space="preserve"> on certain issues </w:t>
      </w:r>
      <w:r w:rsidRPr="004B735B">
        <w:rPr>
          <w:rStyle w:val="StyleUnderline"/>
          <w:rFonts w:asciiTheme="minorHAnsi" w:hAnsiTheme="minorHAnsi" w:cstheme="minorHAnsi"/>
          <w:highlight w:val="yellow"/>
        </w:rPr>
        <w:t>makes Trump seem</w:t>
      </w:r>
      <w:r w:rsidRPr="004B735B">
        <w:rPr>
          <w:rStyle w:val="StyleUnderline"/>
          <w:rFonts w:asciiTheme="minorHAnsi" w:hAnsiTheme="minorHAnsi" w:cstheme="minorHAnsi"/>
        </w:rPr>
        <w:t xml:space="preserve"> like he has </w:t>
      </w:r>
      <w:r w:rsidRPr="004B735B">
        <w:rPr>
          <w:rStyle w:val="StyleUnderline"/>
          <w:rFonts w:asciiTheme="minorHAnsi" w:hAnsiTheme="minorHAnsi" w:cstheme="minorHAnsi"/>
          <w:highlight w:val="yellow"/>
        </w:rPr>
        <w:t>bipartisan</w:t>
      </w:r>
      <w:r w:rsidRPr="004B735B">
        <w:rPr>
          <w:rStyle w:val="StyleUnderline"/>
          <w:rFonts w:asciiTheme="minorHAnsi" w:hAnsiTheme="minorHAnsi" w:cstheme="minorHAnsi"/>
        </w:rPr>
        <w:t xml:space="preserve"> support. If Trump gets bills passed with</w:t>
      </w:r>
      <w:r w:rsidRPr="004B735B">
        <w:rPr>
          <w:rFonts w:asciiTheme="minorHAnsi" w:hAnsiTheme="minorHAnsi" w:cstheme="minorHAnsi"/>
          <w:sz w:val="14"/>
        </w:rPr>
        <w:t xml:space="preserve"> Sanders' </w:t>
      </w:r>
      <w:r w:rsidRPr="004B735B">
        <w:rPr>
          <w:rStyle w:val="StyleUnderline"/>
          <w:rFonts w:asciiTheme="minorHAnsi" w:hAnsiTheme="minorHAnsi" w:cstheme="minorHAnsi"/>
        </w:rPr>
        <w:t>support</w:t>
      </w:r>
      <w:r w:rsidRPr="004B735B">
        <w:rPr>
          <w:rFonts w:asciiTheme="minorHAnsi" w:hAnsiTheme="minorHAnsi" w:cstheme="minorHAnsi"/>
          <w:sz w:val="14"/>
        </w:rPr>
        <w:t xml:space="preserve">, </w:t>
      </w:r>
      <w:r w:rsidRPr="004B735B">
        <w:rPr>
          <w:rStyle w:val="StyleUnderline"/>
          <w:rFonts w:asciiTheme="minorHAnsi" w:hAnsiTheme="minorHAnsi" w:cstheme="minorHAnsi"/>
          <w:highlight w:val="yellow"/>
        </w:rPr>
        <w:t xml:space="preserve">that gives Trump </w:t>
      </w:r>
      <w:r w:rsidRPr="004B735B">
        <w:rPr>
          <w:rStyle w:val="Emphasis"/>
          <w:rFonts w:asciiTheme="minorHAnsi" w:hAnsiTheme="minorHAnsi" w:cstheme="minorHAnsi"/>
          <w:highlight w:val="yellow"/>
        </w:rPr>
        <w:t>political capital</w:t>
      </w:r>
      <w:r w:rsidRPr="004B735B">
        <w:rPr>
          <w:rStyle w:val="StyleUnderline"/>
          <w:rFonts w:asciiTheme="minorHAnsi" w:hAnsiTheme="minorHAnsi" w:cstheme="minorHAnsi"/>
        </w:rPr>
        <w:t xml:space="preserve"> to spend however he wishes. And Trump would spend that political capital on indulging his base with xenophobic, racist policies like banning Muslims from entering the country or building a wall</w:t>
      </w:r>
      <w:r w:rsidRPr="004B735B">
        <w:rPr>
          <w:rFonts w:asciiTheme="minorHAnsi" w:hAnsiTheme="minorHAnsi" w:cstheme="minorHAnsi"/>
          <w:sz w:val="14"/>
        </w:rPr>
        <w:t>.</w:t>
      </w:r>
      <w:r w:rsidRPr="004B735B">
        <w:rPr>
          <w:rFonts w:asciiTheme="minorHAnsi" w:hAnsiTheme="minorHAnsi" w:cstheme="minorHAnsi"/>
          <w:sz w:val="14"/>
          <w:highlight w:val="yellow"/>
        </w:rPr>
        <w:t xml:space="preserve"> </w:t>
      </w:r>
      <w:r w:rsidRPr="004B735B">
        <w:rPr>
          <w:rStyle w:val="Emphasis"/>
          <w:rFonts w:asciiTheme="minorHAnsi" w:hAnsiTheme="minorHAnsi" w:cstheme="minorHAnsi"/>
          <w:highlight w:val="yellow"/>
        </w:rPr>
        <w:t>Dem</w:t>
      </w:r>
      <w:r w:rsidRPr="004B735B">
        <w:rPr>
          <w:rStyle w:val="Emphasis"/>
          <w:rFonts w:asciiTheme="minorHAnsi" w:hAnsiTheme="minorHAnsi" w:cstheme="minorHAnsi"/>
        </w:rPr>
        <w:t>ocrat</w:t>
      </w:r>
      <w:r w:rsidRPr="004B735B">
        <w:rPr>
          <w:rStyle w:val="Emphasis"/>
          <w:rFonts w:asciiTheme="minorHAnsi" w:hAnsiTheme="minorHAnsi" w:cstheme="minorHAnsi"/>
          <w:highlight w:val="yellow"/>
        </w:rPr>
        <w:t>s</w:t>
      </w:r>
      <w:r w:rsidRPr="004B735B">
        <w:rPr>
          <w:rStyle w:val="Emphasis"/>
          <w:rFonts w:asciiTheme="minorHAnsi" w:hAnsiTheme="minorHAnsi" w:cstheme="minorHAnsi"/>
        </w:rPr>
        <w:t xml:space="preserve"> </w:t>
      </w:r>
      <w:r w:rsidRPr="004B735B">
        <w:rPr>
          <w:rStyle w:val="Emphasis"/>
          <w:rFonts w:asciiTheme="minorHAnsi" w:hAnsiTheme="minorHAnsi" w:cstheme="minorHAnsi"/>
          <w:highlight w:val="yellow"/>
        </w:rPr>
        <w:t>must stand together against Trump</w:t>
      </w:r>
      <w:r w:rsidRPr="004B735B">
        <w:rPr>
          <w:rFonts w:asciiTheme="minorHAnsi" w:hAnsiTheme="minorHAnsi" w:cstheme="minorHAnsi"/>
          <w:sz w:val="14"/>
        </w:rPr>
        <w:t xml:space="preserve">. A great example of the kind of leadership that can make Trump unpopular came from House Rep. Maxine Waters, who refuses to meet with or work with the president-elect. Waters has taken the exact opposite approach of Bernie Sanders and Tulsi Gabbard, who have indicated willingness to work with Trump and provide him with political capital. </w:t>
      </w:r>
      <w:r w:rsidRPr="004B735B">
        <w:rPr>
          <w:rStyle w:val="StyleUnderline"/>
          <w:rFonts w:asciiTheme="minorHAnsi" w:hAnsiTheme="minorHAnsi" w:cstheme="minorHAnsi"/>
        </w:rPr>
        <w:t xml:space="preserve">If Democrats are to weaken Trump and ultimately defeat him, </w:t>
      </w:r>
      <w:r w:rsidRPr="004B735B">
        <w:rPr>
          <w:rStyle w:val="StyleUnderline"/>
          <w:rFonts w:asciiTheme="minorHAnsi" w:hAnsiTheme="minorHAnsi" w:cstheme="minorHAnsi"/>
          <w:highlight w:val="yellow"/>
        </w:rPr>
        <w:t xml:space="preserve">they can't </w:t>
      </w:r>
      <w:r w:rsidRPr="004B735B">
        <w:rPr>
          <w:rStyle w:val="Emphasis"/>
          <w:rFonts w:asciiTheme="minorHAnsi" w:hAnsiTheme="minorHAnsi" w:cstheme="minorHAnsi"/>
          <w:highlight w:val="yellow"/>
        </w:rPr>
        <w:t>provide him with any wins or with a bipartisan cloak</w:t>
      </w:r>
      <w:r w:rsidRPr="004B735B">
        <w:rPr>
          <w:rFonts w:asciiTheme="minorHAnsi" w:hAnsiTheme="minorHAnsi" w:cstheme="minorHAnsi"/>
          <w:sz w:val="14"/>
        </w:rPr>
        <w:t xml:space="preserve"> he </w:t>
      </w:r>
      <w:r w:rsidRPr="004B735B">
        <w:rPr>
          <w:rStyle w:val="StyleUnderline"/>
          <w:rFonts w:asciiTheme="minorHAnsi" w:hAnsiTheme="minorHAnsi" w:cstheme="minorHAnsi"/>
        </w:rPr>
        <w:t>can use to hide from his extremist, xenophobic politics</w:t>
      </w:r>
      <w:r w:rsidRPr="004B735B">
        <w:rPr>
          <w:rFonts w:asciiTheme="minorHAnsi" w:hAnsiTheme="minorHAnsi" w:cstheme="minorHAnsi"/>
          <w:sz w:val="14"/>
        </w:rPr>
        <w:t xml:space="preserve">. </w:t>
      </w:r>
      <w:r w:rsidRPr="004B735B">
        <w:rPr>
          <w:rStyle w:val="StyleUnderline"/>
          <w:rFonts w:asciiTheme="minorHAnsi" w:hAnsiTheme="minorHAnsi" w:cstheme="minorHAnsi"/>
        </w:rPr>
        <w:t xml:space="preserve">Democrats must remain </w:t>
      </w:r>
      <w:r w:rsidRPr="004B735B">
        <w:rPr>
          <w:rStyle w:val="Emphasis"/>
          <w:rFonts w:asciiTheme="minorHAnsi" w:hAnsiTheme="minorHAnsi" w:cstheme="minorHAnsi"/>
        </w:rPr>
        <w:t>united in opposition</w:t>
      </w:r>
      <w:r w:rsidRPr="004B735B">
        <w:rPr>
          <w:rFonts w:asciiTheme="minorHAnsi" w:hAnsiTheme="minorHAnsi" w:cstheme="minorHAnsi"/>
          <w:sz w:val="14"/>
        </w:rPr>
        <w:t xml:space="preserve"> to keep him from delivering on his campaign promises to harm minorities. </w:t>
      </w:r>
    </w:p>
    <w:p w:rsidR="000C3A12" w:rsidRPr="004B735B" w:rsidRDefault="000C3A12" w:rsidP="000C3A12">
      <w:pPr>
        <w:pStyle w:val="Heading4"/>
        <w:rPr>
          <w:rFonts w:asciiTheme="minorHAnsi" w:hAnsiTheme="minorHAnsi" w:cstheme="minorHAnsi"/>
        </w:rPr>
      </w:pPr>
      <w:r w:rsidRPr="004B735B">
        <w:rPr>
          <w:rFonts w:asciiTheme="minorHAnsi" w:hAnsiTheme="minorHAnsi" w:cstheme="minorHAnsi"/>
          <w:u w:val="single"/>
        </w:rPr>
        <w:t>Strong rhetoric</w:t>
      </w:r>
      <w:r w:rsidRPr="004B735B">
        <w:rPr>
          <w:rFonts w:asciiTheme="minorHAnsi" w:hAnsiTheme="minorHAnsi" w:cstheme="minorHAnsi"/>
        </w:rPr>
        <w:t xml:space="preserve"> and </w:t>
      </w:r>
      <w:r w:rsidRPr="004B735B">
        <w:rPr>
          <w:rFonts w:asciiTheme="minorHAnsi" w:hAnsiTheme="minorHAnsi" w:cstheme="minorHAnsi"/>
          <w:u w:val="single"/>
        </w:rPr>
        <w:t>pushing policies</w:t>
      </w:r>
      <w:r w:rsidRPr="004B735B">
        <w:rPr>
          <w:rFonts w:asciiTheme="minorHAnsi" w:hAnsiTheme="minorHAnsi" w:cstheme="minorHAnsi"/>
        </w:rPr>
        <w:t xml:space="preserve"> is key to maintaining base support.</w:t>
      </w:r>
    </w:p>
    <w:p w:rsidR="000C3A12" w:rsidRPr="004B735B" w:rsidRDefault="000C3A12" w:rsidP="000C3A12">
      <w:pPr>
        <w:rPr>
          <w:rFonts w:asciiTheme="minorHAnsi" w:hAnsiTheme="minorHAnsi" w:cstheme="minorHAnsi"/>
        </w:rPr>
      </w:pPr>
      <w:r w:rsidRPr="004B735B">
        <w:rPr>
          <w:rStyle w:val="Style13ptBold"/>
          <w:rFonts w:asciiTheme="minorHAnsi" w:hAnsiTheme="minorHAnsi" w:cstheme="minorHAnsi"/>
        </w:rPr>
        <w:t>Lemire ’17</w:t>
      </w:r>
      <w:r w:rsidRPr="004B735B">
        <w:rPr>
          <w:rFonts w:asciiTheme="minorHAnsi" w:hAnsiTheme="minorHAnsi" w:cstheme="minorHAnsi"/>
        </w:rPr>
        <w:t xml:space="preserve"> </w:t>
      </w:r>
      <w:r w:rsidRPr="004B735B">
        <w:rPr>
          <w:rFonts w:asciiTheme="minorHAnsi" w:hAnsiTheme="minorHAnsi" w:cstheme="minorHAnsi"/>
          <w:sz w:val="16"/>
          <w:szCs w:val="16"/>
        </w:rPr>
        <w:t xml:space="preserve">(Jonathan; 6/10/2017; New York based reporter for the Boston Globe; “Trump’s strategy is to look to his base for support,” </w:t>
      </w:r>
      <w:hyperlink r:id="rId43" w:history="1">
        <w:r w:rsidRPr="004B735B">
          <w:rPr>
            <w:rStyle w:val="Hyperlink"/>
            <w:rFonts w:asciiTheme="minorHAnsi" w:hAnsiTheme="minorHAnsi" w:cstheme="minorHAnsi"/>
            <w:sz w:val="16"/>
            <w:szCs w:val="16"/>
          </w:rPr>
          <w:t>https://www.bostonglobe.com/2017/06/10/trump-strategy-look-his-base-for-support-amid-turmoil/6TcQh0kB2y98k6vGnyr4mJ/story.html</w:t>
        </w:r>
      </w:hyperlink>
      <w:r w:rsidRPr="004B735B">
        <w:rPr>
          <w:rFonts w:asciiTheme="minorHAnsi" w:hAnsiTheme="minorHAnsi" w:cstheme="minorHAnsi"/>
          <w:sz w:val="16"/>
          <w:szCs w:val="16"/>
        </w:rPr>
        <w:t>; Date Accessed: 6/25/2017; DS)</w:t>
      </w:r>
    </w:p>
    <w:p w:rsidR="000C3A12" w:rsidRPr="004B735B" w:rsidRDefault="000C3A12" w:rsidP="000C3A12">
      <w:pPr>
        <w:rPr>
          <w:rFonts w:asciiTheme="minorHAnsi" w:hAnsiTheme="minorHAnsi" w:cstheme="minorHAnsi"/>
          <w:u w:val="single"/>
        </w:rPr>
      </w:pPr>
      <w:r w:rsidRPr="004B735B">
        <w:rPr>
          <w:rFonts w:asciiTheme="minorHAnsi" w:hAnsiTheme="minorHAnsi" w:cstheme="minorHAnsi"/>
          <w:sz w:val="16"/>
        </w:rPr>
        <w:t xml:space="preserve">WASHINGTON — President </w:t>
      </w:r>
      <w:r w:rsidRPr="004B735B">
        <w:rPr>
          <w:rFonts w:asciiTheme="minorHAnsi" w:hAnsiTheme="minorHAnsi" w:cstheme="minorHAnsi"/>
          <w:u w:val="single"/>
        </w:rPr>
        <w:t xml:space="preserve">Trump is </w:t>
      </w:r>
      <w:r w:rsidRPr="004B735B">
        <w:rPr>
          <w:rFonts w:asciiTheme="minorHAnsi" w:hAnsiTheme="minorHAnsi" w:cstheme="minorHAnsi"/>
          <w:b/>
          <w:u w:val="single"/>
        </w:rPr>
        <w:t>banking</w:t>
      </w:r>
      <w:r w:rsidRPr="004B735B">
        <w:rPr>
          <w:rFonts w:asciiTheme="minorHAnsi" w:hAnsiTheme="minorHAnsi" w:cstheme="minorHAnsi"/>
          <w:u w:val="single"/>
        </w:rPr>
        <w:t xml:space="preserve"> on his loyal base of supporters to help him through</w:t>
      </w:r>
      <w:r w:rsidRPr="004B735B">
        <w:rPr>
          <w:rFonts w:asciiTheme="minorHAnsi" w:hAnsiTheme="minorHAnsi" w:cstheme="minorHAnsi"/>
          <w:sz w:val="16"/>
        </w:rPr>
        <w:t xml:space="preserve"> the tangle of </w:t>
      </w:r>
      <w:r w:rsidRPr="004B735B">
        <w:rPr>
          <w:rFonts w:asciiTheme="minorHAnsi" w:hAnsiTheme="minorHAnsi" w:cstheme="minorHAnsi"/>
          <w:u w:val="single"/>
        </w:rPr>
        <w:t>the Russia turmoil. Trump had his core backers in mind as he decided how to respond to</w:t>
      </w:r>
      <w:r w:rsidRPr="004B735B">
        <w:rPr>
          <w:rFonts w:asciiTheme="minorHAnsi" w:hAnsiTheme="minorHAnsi" w:cstheme="minorHAnsi"/>
          <w:sz w:val="16"/>
        </w:rPr>
        <w:t xml:space="preserve"> former FBI Director James </w:t>
      </w:r>
      <w:r w:rsidRPr="004B735B">
        <w:rPr>
          <w:rFonts w:asciiTheme="minorHAnsi" w:hAnsiTheme="minorHAnsi" w:cstheme="minorHAnsi"/>
          <w:u w:val="single"/>
        </w:rPr>
        <w:t xml:space="preserve">Comey’s Senate testimony and the steady creep of congressional investigations. </w:t>
      </w:r>
      <w:r w:rsidRPr="004B735B">
        <w:rPr>
          <w:rFonts w:asciiTheme="minorHAnsi" w:hAnsiTheme="minorHAnsi" w:cstheme="minorHAnsi"/>
          <w:sz w:val="16"/>
        </w:rPr>
        <w:t xml:space="preserve">Trump’s Republican allies might have found Comey credible, but the president called the man he fired as FBI director a liar and a ‘‘leaker.’’ Trump said he was the victim of the ‘‘fake news’’ media. And </w:t>
      </w:r>
      <w:r w:rsidRPr="004B735B">
        <w:rPr>
          <w:rFonts w:asciiTheme="minorHAnsi" w:hAnsiTheme="minorHAnsi" w:cstheme="minorHAnsi"/>
          <w:u w:val="single"/>
        </w:rPr>
        <w:t xml:space="preserve">he tried to </w:t>
      </w:r>
      <w:r w:rsidRPr="004B735B">
        <w:rPr>
          <w:rFonts w:asciiTheme="minorHAnsi" w:hAnsiTheme="minorHAnsi" w:cstheme="minorHAnsi"/>
          <w:b/>
          <w:u w:val="single"/>
        </w:rPr>
        <w:t>charge ahead</w:t>
      </w:r>
      <w:r w:rsidRPr="004B735B">
        <w:rPr>
          <w:rFonts w:asciiTheme="minorHAnsi" w:hAnsiTheme="minorHAnsi" w:cstheme="minorHAnsi"/>
          <w:u w:val="single"/>
        </w:rPr>
        <w:t xml:space="preserve"> by resorting to what worked for him as a candidate — </w:t>
      </w:r>
      <w:r w:rsidRPr="004B735B">
        <w:rPr>
          <w:rFonts w:asciiTheme="minorHAnsi" w:hAnsiTheme="minorHAnsi" w:cstheme="minorHAnsi"/>
          <w:b/>
          <w:u w:val="single"/>
        </w:rPr>
        <w:t>pushing policies</w:t>
      </w:r>
      <w:r w:rsidRPr="004B735B">
        <w:rPr>
          <w:rFonts w:asciiTheme="minorHAnsi" w:hAnsiTheme="minorHAnsi" w:cstheme="minorHAnsi"/>
          <w:u w:val="single"/>
        </w:rPr>
        <w:t xml:space="preserve"> dear to his base and using </w:t>
      </w:r>
      <w:r w:rsidRPr="004B735B">
        <w:rPr>
          <w:rFonts w:asciiTheme="minorHAnsi" w:hAnsiTheme="minorHAnsi" w:cstheme="minorHAnsi"/>
          <w:b/>
          <w:u w:val="single"/>
        </w:rPr>
        <w:t>strong rhetoric</w:t>
      </w:r>
      <w:r w:rsidRPr="004B735B">
        <w:rPr>
          <w:rFonts w:asciiTheme="minorHAnsi" w:hAnsiTheme="minorHAnsi" w:cstheme="minorHAnsi"/>
          <w:u w:val="single"/>
        </w:rPr>
        <w:t xml:space="preserve"> to convey that message</w:t>
      </w:r>
      <w:r w:rsidRPr="004B735B">
        <w:rPr>
          <w:rFonts w:asciiTheme="minorHAnsi" w:hAnsiTheme="minorHAnsi" w:cstheme="minorHAnsi"/>
          <w:sz w:val="16"/>
        </w:rPr>
        <w:t xml:space="preserve">. ‘‘As you know, we’re under siege, you understand that. But </w:t>
      </w:r>
      <w:r w:rsidRPr="004B735B">
        <w:rPr>
          <w:rFonts w:asciiTheme="minorHAnsi" w:hAnsiTheme="minorHAnsi" w:cstheme="minorHAnsi"/>
          <w:u w:val="single"/>
        </w:rPr>
        <w:t>we will come out bigger and better and stronger than ever. You watch,’’ Trump said</w:t>
      </w:r>
      <w:r w:rsidRPr="004B735B">
        <w:rPr>
          <w:rFonts w:asciiTheme="minorHAnsi" w:hAnsiTheme="minorHAnsi" w:cstheme="minorHAnsi"/>
          <w:sz w:val="16"/>
        </w:rPr>
        <w:t xml:space="preserve"> Thursday as Comey was telling senators that the president had pressured him to drop an investigation into an ex-White House aide. ‘‘</w:t>
      </w:r>
      <w:r w:rsidRPr="004B735B">
        <w:rPr>
          <w:rFonts w:asciiTheme="minorHAnsi" w:hAnsiTheme="minorHAnsi" w:cstheme="minorHAnsi"/>
          <w:u w:val="single"/>
        </w:rPr>
        <w:t xml:space="preserve">You fought hard for me and now I’m </w:t>
      </w:r>
      <w:r w:rsidRPr="004B735B">
        <w:rPr>
          <w:rFonts w:asciiTheme="minorHAnsi" w:hAnsiTheme="minorHAnsi" w:cstheme="minorHAnsi"/>
          <w:b/>
          <w:u w:val="single"/>
        </w:rPr>
        <w:t>fighting hard</w:t>
      </w:r>
      <w:r w:rsidRPr="004B735B">
        <w:rPr>
          <w:rFonts w:asciiTheme="minorHAnsi" w:hAnsiTheme="minorHAnsi" w:cstheme="minorHAnsi"/>
          <w:u w:val="single"/>
        </w:rPr>
        <w:t xml:space="preserve"> for all of you,</w:t>
      </w:r>
      <w:r w:rsidRPr="004B735B">
        <w:rPr>
          <w:rFonts w:asciiTheme="minorHAnsi" w:hAnsiTheme="minorHAnsi" w:cstheme="minorHAnsi"/>
          <w:sz w:val="16"/>
        </w:rPr>
        <w:t xml:space="preserve">’’ Trump said to evangelical supporters. </w:t>
      </w:r>
      <w:r w:rsidRPr="004B735B">
        <w:rPr>
          <w:rFonts w:asciiTheme="minorHAnsi" w:hAnsiTheme="minorHAnsi" w:cstheme="minorHAnsi"/>
          <w:u w:val="single"/>
        </w:rPr>
        <w:t xml:space="preserve">The strategy is </w:t>
      </w:r>
      <w:r w:rsidRPr="004B735B">
        <w:rPr>
          <w:rFonts w:asciiTheme="minorHAnsi" w:hAnsiTheme="minorHAnsi" w:cstheme="minorHAnsi"/>
          <w:b/>
          <w:u w:val="single"/>
        </w:rPr>
        <w:t>consistent</w:t>
      </w:r>
      <w:r w:rsidRPr="004B735B">
        <w:rPr>
          <w:rFonts w:asciiTheme="minorHAnsi" w:hAnsiTheme="minorHAnsi" w:cstheme="minorHAnsi"/>
          <w:u w:val="single"/>
        </w:rPr>
        <w:t xml:space="preserve"> with the way Trump has governed in his first four months in office.</w:t>
      </w:r>
    </w:p>
    <w:p w:rsidR="000C3A12" w:rsidRPr="004B735B" w:rsidRDefault="000C3A12" w:rsidP="000C3A12">
      <w:pPr>
        <w:rPr>
          <w:rFonts w:asciiTheme="minorHAnsi" w:hAnsiTheme="minorHAnsi" w:cstheme="minorHAnsi"/>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AT: Plan Unpopular/Specificity</w:t>
      </w:r>
    </w:p>
    <w:p w:rsidR="00935C39" w:rsidRPr="004B735B" w:rsidRDefault="00935C39" w:rsidP="00935C39">
      <w:pPr>
        <w:rPr>
          <w:rFonts w:asciiTheme="minorHAnsi" w:hAnsiTheme="minorHAnsi" w:cstheme="minorHAnsi"/>
        </w:rPr>
      </w:pP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Trump’s supporters aren’t concerned with details as long as it looks like he’s for them – a win’s a win, even if it isn’t a traditionally conservative action</w:t>
      </w:r>
    </w:p>
    <w:p w:rsidR="00935C39" w:rsidRPr="004B735B" w:rsidRDefault="00935C39" w:rsidP="00935C39">
      <w:pPr>
        <w:rPr>
          <w:rFonts w:asciiTheme="minorHAnsi" w:hAnsiTheme="minorHAnsi" w:cstheme="minorHAnsi"/>
          <w:bCs/>
          <w:sz w:val="18"/>
          <w:szCs w:val="18"/>
        </w:rPr>
      </w:pPr>
      <w:r w:rsidRPr="004B735B">
        <w:rPr>
          <w:rStyle w:val="Style13ptBold"/>
          <w:rFonts w:asciiTheme="minorHAnsi" w:hAnsiTheme="minorHAnsi" w:cstheme="minorHAnsi"/>
        </w:rPr>
        <w:t xml:space="preserve">Slayback 16 </w:t>
      </w:r>
      <w:r w:rsidRPr="004B735B">
        <w:rPr>
          <w:rStyle w:val="Style13ptBold"/>
          <w:rFonts w:asciiTheme="minorHAnsi" w:hAnsiTheme="minorHAnsi" w:cstheme="minorHAnsi"/>
          <w:b w:val="0"/>
          <w:sz w:val="18"/>
          <w:szCs w:val="18"/>
        </w:rPr>
        <w:t>(Zachary Slayback</w:t>
      </w:r>
      <w:r w:rsidRPr="004B735B">
        <w:rPr>
          <w:rStyle w:val="Style13ptBold"/>
          <w:rFonts w:asciiTheme="minorHAnsi" w:hAnsiTheme="minorHAnsi" w:cstheme="minorHAnsi"/>
          <w:sz w:val="18"/>
          <w:szCs w:val="18"/>
        </w:rPr>
        <w:t xml:space="preserve">, </w:t>
      </w:r>
      <w:r w:rsidRPr="004B735B">
        <w:rPr>
          <w:rFonts w:asciiTheme="minorHAnsi" w:hAnsiTheme="minorHAnsi" w:cstheme="minorHAnsi"/>
          <w:bCs/>
          <w:sz w:val="18"/>
          <w:szCs w:val="18"/>
        </w:rPr>
        <w:t>a communicator focusing on issues of education, innovation, and social change. He’s the author of the 2016 Amazon best-seller, </w:t>
      </w:r>
      <w:hyperlink r:id="rId44" w:history="1">
        <w:r w:rsidRPr="004B735B">
          <w:rPr>
            <w:rStyle w:val="Hyperlink"/>
            <w:rFonts w:asciiTheme="minorHAnsi" w:hAnsiTheme="minorHAnsi" w:cstheme="minorHAnsi"/>
            <w:sz w:val="18"/>
            <w:szCs w:val="18"/>
          </w:rPr>
          <w:t>The End of School: Reclaiming Education from the Classroom</w:t>
        </w:r>
      </w:hyperlink>
      <w:r w:rsidRPr="004B735B">
        <w:rPr>
          <w:rFonts w:asciiTheme="minorHAnsi" w:hAnsiTheme="minorHAnsi" w:cstheme="minorHAnsi"/>
          <w:bCs/>
          <w:i/>
          <w:iCs/>
          <w:sz w:val="18"/>
          <w:szCs w:val="18"/>
        </w:rPr>
        <w:t> </w:t>
      </w:r>
      <w:r w:rsidRPr="004B735B">
        <w:rPr>
          <w:rFonts w:asciiTheme="minorHAnsi" w:hAnsiTheme="minorHAnsi" w:cstheme="minorHAnsi"/>
          <w:bCs/>
          <w:sz w:val="18"/>
          <w:szCs w:val="18"/>
        </w:rPr>
        <w:t>and is currently finalizing </w:t>
      </w:r>
      <w:r w:rsidRPr="004B735B">
        <w:rPr>
          <w:rFonts w:asciiTheme="minorHAnsi" w:hAnsiTheme="minorHAnsi" w:cstheme="minorHAnsi"/>
          <w:bCs/>
          <w:i/>
          <w:iCs/>
          <w:sz w:val="18"/>
          <w:szCs w:val="18"/>
        </w:rPr>
        <w:t>The Little Guide to Learning Anything</w:t>
      </w:r>
      <w:r w:rsidRPr="004B735B">
        <w:rPr>
          <w:rFonts w:asciiTheme="minorHAnsi" w:hAnsiTheme="minorHAnsi" w:cstheme="minorHAnsi"/>
          <w:bCs/>
          <w:sz w:val="18"/>
          <w:szCs w:val="18"/>
        </w:rPr>
        <w:t>. He regularly speaks on issues of learning, social change, innovation, and the changing jobs landscape. He is a founding team member at </w:t>
      </w:r>
      <w:hyperlink r:id="rId45" w:history="1">
        <w:r w:rsidRPr="004B735B">
          <w:rPr>
            <w:rStyle w:val="Hyperlink"/>
            <w:rFonts w:asciiTheme="minorHAnsi" w:hAnsiTheme="minorHAnsi" w:cstheme="minorHAnsi"/>
            <w:sz w:val="18"/>
            <w:szCs w:val="18"/>
          </w:rPr>
          <w:t>Praxis</w:t>
        </w:r>
      </w:hyperlink>
      <w:r w:rsidRPr="004B735B">
        <w:rPr>
          <w:rFonts w:asciiTheme="minorHAnsi" w:hAnsiTheme="minorHAnsi" w:cstheme="minorHAnsi"/>
          <w:bCs/>
          <w:sz w:val="18"/>
          <w:szCs w:val="18"/>
        </w:rPr>
        <w:t>. He was one of LinkedIn’s </w:t>
      </w:r>
      <w:hyperlink r:id="rId46" w:history="1">
        <w:r w:rsidRPr="004B735B">
          <w:rPr>
            <w:rStyle w:val="Hyperlink"/>
            <w:rFonts w:asciiTheme="minorHAnsi" w:hAnsiTheme="minorHAnsi" w:cstheme="minorHAnsi"/>
            <w:sz w:val="18"/>
            <w:szCs w:val="18"/>
          </w:rPr>
          <w:t>most influential voices on education</w:t>
        </w:r>
      </w:hyperlink>
      <w:r w:rsidRPr="004B735B">
        <w:rPr>
          <w:rFonts w:asciiTheme="minorHAnsi" w:hAnsiTheme="minorHAnsi" w:cstheme="minorHAnsi"/>
          <w:bCs/>
          <w:sz w:val="18"/>
          <w:szCs w:val="18"/>
        </w:rPr>
        <w:t> in 2015 and has been published in Newsweek, the New York Examiner, the Daily Caller, the Pittsburgh Post-Gazette, the Christian Science Monitor, the Foundation for Economic Education’s </w:t>
      </w:r>
      <w:r w:rsidRPr="004B735B">
        <w:rPr>
          <w:rFonts w:asciiTheme="minorHAnsi" w:hAnsiTheme="minorHAnsi" w:cstheme="minorHAnsi"/>
          <w:bCs/>
          <w:i/>
          <w:iCs/>
          <w:sz w:val="18"/>
          <w:szCs w:val="18"/>
        </w:rPr>
        <w:t>Anything Peaceful</w:t>
      </w:r>
      <w:r w:rsidRPr="004B735B">
        <w:rPr>
          <w:rFonts w:asciiTheme="minorHAnsi" w:hAnsiTheme="minorHAnsi" w:cstheme="minorHAnsi"/>
          <w:bCs/>
          <w:sz w:val="18"/>
          <w:szCs w:val="18"/>
        </w:rPr>
        <w:t>, among others, and has also appeared on </w:t>
      </w:r>
      <w:r w:rsidRPr="004B735B">
        <w:rPr>
          <w:rFonts w:asciiTheme="minorHAnsi" w:hAnsiTheme="minorHAnsi" w:cstheme="minorHAnsi"/>
          <w:bCs/>
          <w:i/>
          <w:iCs/>
          <w:sz w:val="18"/>
          <w:szCs w:val="18"/>
        </w:rPr>
        <w:t>The Glenn Beck Program </w:t>
      </w:r>
      <w:r w:rsidRPr="004B735B">
        <w:rPr>
          <w:rFonts w:asciiTheme="minorHAnsi" w:hAnsiTheme="minorHAnsi" w:cstheme="minorHAnsi"/>
          <w:bCs/>
          <w:sz w:val="18"/>
          <w:szCs w:val="18"/>
        </w:rPr>
        <w:t>and </w:t>
      </w:r>
      <w:r w:rsidRPr="004B735B">
        <w:rPr>
          <w:rFonts w:asciiTheme="minorHAnsi" w:hAnsiTheme="minorHAnsi" w:cstheme="minorHAnsi"/>
          <w:bCs/>
          <w:i/>
          <w:iCs/>
          <w:sz w:val="18"/>
          <w:szCs w:val="18"/>
        </w:rPr>
        <w:t>HuffPost Live</w:t>
      </w:r>
      <w:r w:rsidRPr="004B735B">
        <w:rPr>
          <w:rFonts w:asciiTheme="minorHAnsi" w:hAnsiTheme="minorHAnsi" w:cstheme="minorHAnsi"/>
          <w:bCs/>
          <w:sz w:val="18"/>
          <w:szCs w:val="18"/>
        </w:rPr>
        <w:t>,</w:t>
      </w:r>
      <w:r w:rsidRPr="004B735B">
        <w:rPr>
          <w:rStyle w:val="Style13ptBold"/>
          <w:rFonts w:asciiTheme="minorHAnsi" w:hAnsiTheme="minorHAnsi" w:cstheme="minorHAnsi"/>
          <w:sz w:val="18"/>
          <w:szCs w:val="18"/>
        </w:rPr>
        <w:t xml:space="preserve"> </w:t>
      </w:r>
      <w:r w:rsidRPr="004B735B">
        <w:rPr>
          <w:rStyle w:val="Style13ptBold"/>
          <w:rFonts w:asciiTheme="minorHAnsi" w:hAnsiTheme="minorHAnsi" w:cstheme="minorHAnsi"/>
          <w:b w:val="0"/>
          <w:sz w:val="18"/>
          <w:szCs w:val="18"/>
        </w:rPr>
        <w:t>1/22/16, FEE (Foundation for Economic Education)</w:t>
      </w:r>
      <w:r w:rsidRPr="004B735B">
        <w:rPr>
          <w:rStyle w:val="Style13ptBold"/>
          <w:rFonts w:asciiTheme="minorHAnsi" w:hAnsiTheme="minorHAnsi" w:cstheme="minorHAnsi"/>
          <w:sz w:val="18"/>
          <w:szCs w:val="18"/>
        </w:rPr>
        <w:t>, “</w:t>
      </w:r>
      <w:r w:rsidRPr="004B735B">
        <w:rPr>
          <w:rFonts w:asciiTheme="minorHAnsi" w:hAnsiTheme="minorHAnsi" w:cstheme="minorHAnsi"/>
          <w:bCs/>
          <w:sz w:val="18"/>
          <w:szCs w:val="18"/>
        </w:rPr>
        <w:t xml:space="preserve">Why Trump Supporters Don't Care that He's Not Conservative”, </w:t>
      </w:r>
      <w:hyperlink r:id="rId47" w:history="1">
        <w:r w:rsidRPr="004B735B">
          <w:rPr>
            <w:rStyle w:val="Hyperlink"/>
            <w:rFonts w:asciiTheme="minorHAnsi" w:hAnsiTheme="minorHAnsi" w:cstheme="minorHAnsi"/>
            <w:sz w:val="18"/>
            <w:szCs w:val="18"/>
          </w:rPr>
          <w:t>https://fee.org/articles/why-trump-supporters-dont-care-that-hes-not-conservative/</w:t>
        </w:r>
      </w:hyperlink>
      <w:r w:rsidRPr="004B735B">
        <w:rPr>
          <w:rFonts w:asciiTheme="minorHAnsi" w:hAnsiTheme="minorHAnsi" w:cstheme="minorHAnsi"/>
          <w:bCs/>
          <w:sz w:val="18"/>
          <w:szCs w:val="18"/>
        </w:rPr>
        <w:t>, akl)</w:t>
      </w:r>
    </w:p>
    <w:p w:rsidR="00935C39" w:rsidRPr="004B735B" w:rsidRDefault="00935C39" w:rsidP="00935C39">
      <w:pPr>
        <w:rPr>
          <w:rStyle w:val="StyleUnderline"/>
          <w:rFonts w:asciiTheme="minorHAnsi" w:hAnsiTheme="minorHAnsi" w:cstheme="minorHAnsi"/>
        </w:rPr>
      </w:pPr>
      <w:r w:rsidRPr="004B735B">
        <w:rPr>
          <w:rFonts w:asciiTheme="minorHAnsi" w:hAnsiTheme="minorHAnsi" w:cstheme="minorHAnsi"/>
          <w:sz w:val="16"/>
        </w:rPr>
        <w:t xml:space="preserve">The National Review made headlines this week with their new issue, simply titled </w:t>
      </w:r>
      <w:hyperlink r:id="rId48" w:history="1">
        <w:r w:rsidRPr="004B735B">
          <w:rPr>
            <w:rStyle w:val="Hyperlink"/>
            <w:rFonts w:asciiTheme="minorHAnsi" w:hAnsiTheme="minorHAnsi" w:cstheme="minorHAnsi"/>
            <w:sz w:val="16"/>
          </w:rPr>
          <w:t>“Against Trump.”</w:t>
        </w:r>
      </w:hyperlink>
      <w:r w:rsidRPr="004B735B">
        <w:rPr>
          <w:rFonts w:asciiTheme="minorHAnsi" w:hAnsiTheme="minorHAnsi" w:cstheme="minorHAnsi"/>
          <w:sz w:val="16"/>
        </w:rPr>
        <w:t xml:space="preserve"> The editors blast Trump as “a philosophically unmoored political opportunist who would trash the broad conservative ideological consensus within the GOP.” The message is clear: the leading conservative magazine is making a clarion call for the GOP’s base to unite against Donald Trump. Trump is no conservative, so GOP stalwarts and conservative voters alike should reject him. But </w:t>
      </w:r>
      <w:r w:rsidRPr="004B735B">
        <w:rPr>
          <w:rStyle w:val="Emphasis"/>
          <w:rFonts w:asciiTheme="minorHAnsi" w:hAnsiTheme="minorHAnsi" w:cstheme="minorHAnsi"/>
          <w:highlight w:val="yellow"/>
        </w:rPr>
        <w:t>who cares if Trump is not a true conservative?</w:t>
      </w:r>
      <w:r w:rsidRPr="004B735B">
        <w:rPr>
          <w:rFonts w:asciiTheme="minorHAnsi" w:hAnsiTheme="minorHAnsi" w:cstheme="minorHAnsi"/>
        </w:rPr>
        <w:t xml:space="preserve"> </w:t>
      </w:r>
      <w:r w:rsidRPr="004B735B">
        <w:rPr>
          <w:rFonts w:asciiTheme="minorHAnsi" w:hAnsiTheme="minorHAnsi" w:cstheme="minorHAnsi"/>
          <w:sz w:val="16"/>
        </w:rPr>
        <w:t xml:space="preserve">Clearly not the people showing up to his rallies. It’s not news that this Clinton-supporting reality TV star and New York billionaire is no Barry Goldwater. Trump has supported universal health care and eminent domain — and trashed former party nominees — flying off script at the slightest sign of sagging news coverage. </w:t>
      </w:r>
      <w:r w:rsidRPr="004B735B">
        <w:rPr>
          <w:rStyle w:val="StyleUnderline"/>
          <w:rFonts w:asciiTheme="minorHAnsi" w:hAnsiTheme="minorHAnsi" w:cstheme="minorHAnsi"/>
        </w:rPr>
        <w:t xml:space="preserve">Donald </w:t>
      </w:r>
      <w:r w:rsidRPr="004B735B">
        <w:rPr>
          <w:rStyle w:val="StyleUnderline"/>
          <w:rFonts w:asciiTheme="minorHAnsi" w:hAnsiTheme="minorHAnsi" w:cstheme="minorHAnsi"/>
          <w:highlight w:val="yellow"/>
        </w:rPr>
        <w:t>Trump short circuits traditional analyses of</w:t>
      </w:r>
      <w:r w:rsidRPr="004B735B">
        <w:rPr>
          <w:rStyle w:val="StyleUnderline"/>
          <w:rFonts w:asciiTheme="minorHAnsi" w:hAnsiTheme="minorHAnsi" w:cstheme="minorHAnsi"/>
        </w:rPr>
        <w:t xml:space="preserve"> election </w:t>
      </w:r>
      <w:r w:rsidRPr="004B735B">
        <w:rPr>
          <w:rStyle w:val="StyleUnderline"/>
          <w:rFonts w:asciiTheme="minorHAnsi" w:hAnsiTheme="minorHAnsi" w:cstheme="minorHAnsi"/>
          <w:highlight w:val="yellow"/>
        </w:rPr>
        <w:t xml:space="preserve">politics because he </w:t>
      </w:r>
      <w:r w:rsidRPr="004B735B">
        <w:rPr>
          <w:rStyle w:val="StyleUnderline"/>
          <w:rFonts w:asciiTheme="minorHAnsi" w:hAnsiTheme="minorHAnsi" w:cstheme="minorHAnsi"/>
        </w:rPr>
        <w:t>doesn’t go through the gatekeepers of the media and establishment political groups.</w:t>
      </w:r>
      <w:r w:rsidRPr="004B735B">
        <w:rPr>
          <w:rFonts w:asciiTheme="minorHAnsi" w:hAnsiTheme="minorHAnsi" w:cstheme="minorHAnsi"/>
          <w:sz w:val="16"/>
        </w:rPr>
        <w:t xml:space="preserve"> He doesn’t have to play an elongated game of the </w:t>
      </w:r>
      <w:hyperlink r:id="rId49" w:history="1">
        <w:r w:rsidRPr="004B735B">
          <w:rPr>
            <w:rStyle w:val="Hyperlink"/>
            <w:rFonts w:asciiTheme="minorHAnsi" w:hAnsiTheme="minorHAnsi" w:cstheme="minorHAnsi"/>
            <w:sz w:val="16"/>
          </w:rPr>
          <w:t>Median Voter Theorem</w:t>
        </w:r>
      </w:hyperlink>
      <w:r w:rsidRPr="004B735B">
        <w:rPr>
          <w:rFonts w:asciiTheme="minorHAnsi" w:hAnsiTheme="minorHAnsi" w:cstheme="minorHAnsi"/>
          <w:sz w:val="16"/>
        </w:rPr>
        <w:t xml:space="preserve">, starting with major donors, party insiders, their connections in the media, and then going to the party faithful, and finally tacking to the center to capture independents. </w:t>
      </w:r>
      <w:r w:rsidRPr="004B735B">
        <w:rPr>
          <w:rStyle w:val="StyleUnderline"/>
          <w:rFonts w:asciiTheme="minorHAnsi" w:hAnsiTheme="minorHAnsi" w:cstheme="minorHAnsi"/>
        </w:rPr>
        <w:t xml:space="preserve">Trump </w:t>
      </w:r>
      <w:r w:rsidRPr="004B735B">
        <w:rPr>
          <w:rStyle w:val="StyleUnderline"/>
          <w:rFonts w:asciiTheme="minorHAnsi" w:hAnsiTheme="minorHAnsi" w:cstheme="minorHAnsi"/>
          <w:highlight w:val="yellow"/>
        </w:rPr>
        <w:t>goes right to the masses. Trump’s rise to prominence</w:t>
      </w:r>
      <w:r w:rsidRPr="004B735B">
        <w:rPr>
          <w:rStyle w:val="StyleUnderline"/>
          <w:rFonts w:asciiTheme="minorHAnsi" w:hAnsiTheme="minorHAnsi" w:cstheme="minorHAnsi"/>
        </w:rPr>
        <w:t xml:space="preserve"> in the Republican Party </w:t>
      </w:r>
      <w:r w:rsidRPr="004B735B">
        <w:rPr>
          <w:rStyle w:val="StyleUnderline"/>
          <w:rFonts w:asciiTheme="minorHAnsi" w:hAnsiTheme="minorHAnsi" w:cstheme="minorHAnsi"/>
          <w:highlight w:val="yellow"/>
        </w:rPr>
        <w:t xml:space="preserve">indicates that there is a </w:t>
      </w:r>
      <w:r w:rsidRPr="004B735B">
        <w:rPr>
          <w:rStyle w:val="StyleUnderline"/>
          <w:rFonts w:asciiTheme="minorHAnsi" w:hAnsiTheme="minorHAnsi" w:cstheme="minorHAnsi"/>
        </w:rPr>
        <w:t xml:space="preserve">massive </w:t>
      </w:r>
      <w:r w:rsidRPr="004B735B">
        <w:rPr>
          <w:rStyle w:val="StyleUnderline"/>
          <w:rFonts w:asciiTheme="minorHAnsi" w:hAnsiTheme="minorHAnsi" w:cstheme="minorHAnsi"/>
          <w:highlight w:val="yellow"/>
        </w:rPr>
        <w:t xml:space="preserve">disconnect between </w:t>
      </w:r>
      <w:r w:rsidRPr="004B735B">
        <w:rPr>
          <w:rStyle w:val="StyleUnderline"/>
          <w:rFonts w:asciiTheme="minorHAnsi" w:hAnsiTheme="minorHAnsi" w:cstheme="minorHAnsi"/>
        </w:rPr>
        <w:t xml:space="preserve">the </w:t>
      </w:r>
      <w:r w:rsidRPr="004B735B">
        <w:rPr>
          <w:rStyle w:val="StyleUnderline"/>
          <w:rFonts w:asciiTheme="minorHAnsi" w:hAnsiTheme="minorHAnsi" w:cstheme="minorHAnsi"/>
          <w:highlight w:val="yellow"/>
        </w:rPr>
        <w:t>ideological stalwarts in DC and the man on the street</w:t>
      </w:r>
      <w:r w:rsidRPr="004B735B">
        <w:rPr>
          <w:rFonts w:asciiTheme="minorHAnsi" w:hAnsiTheme="minorHAnsi" w:cstheme="minorHAnsi"/>
          <w:sz w:val="16"/>
        </w:rPr>
        <w:t xml:space="preserve">. The common people may identify as conservative when polled about their beliefs, but that’s because "conservatism" to them means something much more personal than the tradition of William F. Buckley and Russell Kirk. Conservatism means keeping their jobs and the life-plan that they have established, and whoever seems to serve that end wins their support — ideology be damned. This is another case of the difference between </w:t>
      </w:r>
      <w:hyperlink r:id="rId50" w:history="1">
        <w:r w:rsidRPr="004B735B">
          <w:rPr>
            <w:rStyle w:val="Hyperlink"/>
            <w:rFonts w:asciiTheme="minorHAnsi" w:hAnsiTheme="minorHAnsi" w:cstheme="minorHAnsi"/>
            <w:sz w:val="16"/>
          </w:rPr>
          <w:t>stated vs. revealed preferences</w:t>
        </w:r>
      </w:hyperlink>
      <w:r w:rsidRPr="004B735B">
        <w:rPr>
          <w:rFonts w:asciiTheme="minorHAnsi" w:hAnsiTheme="minorHAnsi" w:cstheme="minorHAnsi"/>
          <w:sz w:val="16"/>
        </w:rPr>
        <w:t xml:space="preserve">. While elections and polling are notoriously bad at gathering accurate data about people’s beliefs, some ways of aggregating opinions are worse than others. Asking people if they believe stances such as “The government should be limited in its powers,” “Free trade is a win-win for most economies,” and “The right to bear arms is integral to the preservation of a free society,” will probably yield different responses than asking people to select among a group of candidates who espouse many different beliefs. </w:t>
      </w:r>
      <w:r w:rsidRPr="004B735B">
        <w:rPr>
          <w:rStyle w:val="StyleUnderline"/>
          <w:rFonts w:asciiTheme="minorHAnsi" w:hAnsiTheme="minorHAnsi" w:cstheme="minorHAnsi"/>
        </w:rPr>
        <w:t xml:space="preserve">Even if there is a candidate who aligns better in the abstract with people’s beliefs, if they don’t speak convincingly to that individual’s day-to-day concerns, chances are they’ll poll lower than a candidate who does. </w:t>
      </w:r>
      <w:r w:rsidRPr="004B735B">
        <w:rPr>
          <w:rFonts w:asciiTheme="minorHAnsi" w:hAnsiTheme="minorHAnsi" w:cstheme="minorHAnsi"/>
          <w:sz w:val="16"/>
        </w:rPr>
        <w:t xml:space="preserve">This is what you get with Trump. Even if the Republican base and conservative Democrats, who make up a good chunk of Trump’s support, will say they believe in conservative ideas in a poll, that doesn’t automatically translate into them turning out for a candidate who mirrors those beliefs. Their revealed preferences show something else. In a </w:t>
      </w:r>
      <w:hyperlink r:id="rId51" w:history="1">
        <w:r w:rsidRPr="004B735B">
          <w:rPr>
            <w:rStyle w:val="Hyperlink"/>
            <w:rFonts w:asciiTheme="minorHAnsi" w:hAnsiTheme="minorHAnsi" w:cstheme="minorHAnsi"/>
            <w:sz w:val="16"/>
          </w:rPr>
          <w:t>betting market</w:t>
        </w:r>
      </w:hyperlink>
      <w:r w:rsidRPr="004B735B">
        <w:rPr>
          <w:rFonts w:asciiTheme="minorHAnsi" w:hAnsiTheme="minorHAnsi" w:cstheme="minorHAnsi"/>
          <w:sz w:val="16"/>
        </w:rPr>
        <w:t xml:space="preserve">, where you are forced to place money on what candidate you think will perform well, your answers are different (and </w:t>
      </w:r>
      <w:hyperlink r:id="rId52" w:history="1">
        <w:r w:rsidRPr="004B735B">
          <w:rPr>
            <w:rStyle w:val="Hyperlink"/>
            <w:rFonts w:asciiTheme="minorHAnsi" w:hAnsiTheme="minorHAnsi" w:cstheme="minorHAnsi"/>
            <w:sz w:val="16"/>
          </w:rPr>
          <w:t>more accurate</w:t>
        </w:r>
      </w:hyperlink>
      <w:r w:rsidRPr="004B735B">
        <w:rPr>
          <w:rFonts w:asciiTheme="minorHAnsi" w:hAnsiTheme="minorHAnsi" w:cstheme="minorHAnsi"/>
          <w:sz w:val="16"/>
        </w:rPr>
        <w:t xml:space="preserve">) than when you answer anonymously in a poll. Similarly, when you decide to give up hours of your day to go to a political rally, your choice of whose rally to attend is going to be different than your answer for an “I-Identify-With-These-Beliefs” poll. While many candidates struggle to fill a diner in New Hampshire, </w:t>
      </w:r>
      <w:r w:rsidRPr="004B735B">
        <w:rPr>
          <w:rStyle w:val="StyleUnderline"/>
          <w:rFonts w:asciiTheme="minorHAnsi" w:hAnsiTheme="minorHAnsi" w:cstheme="minorHAnsi"/>
          <w:highlight w:val="yellow"/>
        </w:rPr>
        <w:t xml:space="preserve">Trump is filling stadiums because he speaks to their revealed preferences, not to their stated affiliations. This is the heart of populism: </w:t>
      </w:r>
      <w:r w:rsidRPr="004B735B">
        <w:rPr>
          <w:rStyle w:val="StyleUnderline"/>
          <w:rFonts w:asciiTheme="minorHAnsi" w:hAnsiTheme="minorHAnsi" w:cstheme="minorHAnsi"/>
        </w:rPr>
        <w:t xml:space="preserve">seeing beyond signaling and polls and claimed beliefs and </w:t>
      </w:r>
      <w:r w:rsidRPr="004B735B">
        <w:rPr>
          <w:rStyle w:val="StyleUnderline"/>
          <w:rFonts w:asciiTheme="minorHAnsi" w:hAnsiTheme="minorHAnsi" w:cstheme="minorHAnsi"/>
          <w:highlight w:val="yellow"/>
        </w:rPr>
        <w:t>going right to what people are actively concerned about</w:t>
      </w:r>
      <w:r w:rsidRPr="004B735B">
        <w:rPr>
          <w:rStyle w:val="StyleUnderline"/>
          <w:rFonts w:asciiTheme="minorHAnsi" w:hAnsiTheme="minorHAnsi" w:cstheme="minorHAnsi"/>
        </w:rPr>
        <w:t xml:space="preserve">. </w:t>
      </w:r>
      <w:r w:rsidRPr="004B735B">
        <w:rPr>
          <w:rFonts w:asciiTheme="minorHAnsi" w:hAnsiTheme="minorHAnsi" w:cstheme="minorHAnsi"/>
          <w:sz w:val="16"/>
        </w:rPr>
        <w:t xml:space="preserve">For better or worse, the people who care about the ideological foundations of conservatism are those turning out for Young Republican meetings at Harvard and having happy hours between Cato and Heritage in DC. But the farmer in Des Moines? He cares about whether or not he’ll be able to keep his land next year. The autoworker in Ohio? She cares about whether or not her job will be automated or outsourced in 18 months. The ER doctor in Pittsburgh? He cares about how many overdoses he has to see every night. The pilot in Texas? He cares about whether or not he’ll have to fight off hijackers. The lawyer in Arizona? He worries about the cartels and gang activity crossing the border. </w:t>
      </w:r>
      <w:r w:rsidRPr="004B735B">
        <w:rPr>
          <w:rStyle w:val="StyleUnderline"/>
          <w:rFonts w:asciiTheme="minorHAnsi" w:hAnsiTheme="minorHAnsi" w:cstheme="minorHAnsi"/>
        </w:rPr>
        <w:t xml:space="preserve">Each of these </w:t>
      </w:r>
      <w:r w:rsidRPr="004B735B">
        <w:rPr>
          <w:rStyle w:val="StyleUnderline"/>
          <w:rFonts w:asciiTheme="minorHAnsi" w:hAnsiTheme="minorHAnsi" w:cstheme="minorHAnsi"/>
          <w:highlight w:val="yellow"/>
        </w:rPr>
        <w:t>individuals may identify as “conservative,” but when push comes to shove, they have priorities that have little to do with ideology</w:t>
      </w:r>
      <w:r w:rsidRPr="004B735B">
        <w:rPr>
          <w:rFonts w:asciiTheme="minorHAnsi" w:hAnsiTheme="minorHAnsi" w:cstheme="minorHAnsi"/>
          <w:sz w:val="16"/>
        </w:rPr>
        <w:t>.</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Trump’s base is solid despite court controversies – people are </w:t>
      </w:r>
      <w:r w:rsidRPr="004B735B">
        <w:rPr>
          <w:rFonts w:asciiTheme="minorHAnsi" w:hAnsiTheme="minorHAnsi" w:cstheme="minorHAnsi"/>
          <w:u w:val="single"/>
        </w:rPr>
        <w:t>forgiving</w:t>
      </w:r>
      <w:r w:rsidRPr="004B735B">
        <w:rPr>
          <w:rFonts w:asciiTheme="minorHAnsi" w:hAnsiTheme="minorHAnsi" w:cstheme="minorHAnsi"/>
        </w:rPr>
        <w:t xml:space="preserve"> and </w:t>
      </w:r>
      <w:r w:rsidRPr="004B735B">
        <w:rPr>
          <w:rFonts w:asciiTheme="minorHAnsi" w:hAnsiTheme="minorHAnsi" w:cstheme="minorHAnsi"/>
          <w:u w:val="single"/>
        </w:rPr>
        <w:t>optimistic</w:t>
      </w:r>
      <w:r w:rsidRPr="004B735B">
        <w:rPr>
          <w:rFonts w:asciiTheme="minorHAnsi" w:hAnsiTheme="minorHAnsi" w:cstheme="minorHAnsi"/>
        </w:rPr>
        <w:t xml:space="preserve"> that what he does is for the best</w:t>
      </w:r>
    </w:p>
    <w:p w:rsidR="00935C39" w:rsidRPr="004B735B" w:rsidRDefault="00935C39" w:rsidP="00935C39">
      <w:pPr>
        <w:rPr>
          <w:rStyle w:val="Style13ptBold"/>
          <w:rFonts w:asciiTheme="minorHAnsi" w:hAnsiTheme="minorHAnsi" w:cstheme="minorHAnsi"/>
          <w:sz w:val="18"/>
          <w:szCs w:val="18"/>
        </w:rPr>
      </w:pPr>
      <w:r w:rsidRPr="004B735B">
        <w:rPr>
          <w:rStyle w:val="Style13ptBold"/>
          <w:rFonts w:asciiTheme="minorHAnsi" w:hAnsiTheme="minorHAnsi" w:cstheme="minorHAnsi"/>
        </w:rPr>
        <w:t xml:space="preserve">Kearney 17 </w:t>
      </w:r>
      <w:r w:rsidRPr="004B735B">
        <w:rPr>
          <w:rStyle w:val="Style13ptBold"/>
          <w:rFonts w:asciiTheme="minorHAnsi" w:hAnsiTheme="minorHAnsi" w:cstheme="minorHAnsi"/>
          <w:b w:val="0"/>
          <w:sz w:val="18"/>
          <w:szCs w:val="18"/>
        </w:rPr>
        <w:t>(Laila Kearney</w:t>
      </w:r>
      <w:r w:rsidRPr="004B735B">
        <w:rPr>
          <w:rStyle w:val="Style13ptBold"/>
          <w:rFonts w:asciiTheme="minorHAnsi" w:hAnsiTheme="minorHAnsi" w:cstheme="minorHAnsi"/>
          <w:sz w:val="18"/>
          <w:szCs w:val="18"/>
        </w:rPr>
        <w:t xml:space="preserve">, </w:t>
      </w:r>
      <w:r w:rsidRPr="004B735B">
        <w:rPr>
          <w:rFonts w:asciiTheme="minorHAnsi" w:hAnsiTheme="minorHAnsi" w:cstheme="minorHAnsi"/>
          <w:bCs/>
          <w:sz w:val="18"/>
          <w:szCs w:val="18"/>
        </w:rPr>
        <w:t xml:space="preserve">Reuters U.S. general news reporter covering the northeast, 1/30/17, Reuters, “Trump's base couldn't care less about the immigration-ban uproar”, </w:t>
      </w:r>
      <w:hyperlink r:id="rId53" w:history="1">
        <w:r w:rsidRPr="004B735B">
          <w:rPr>
            <w:rStyle w:val="Hyperlink"/>
            <w:rFonts w:asciiTheme="minorHAnsi" w:hAnsiTheme="minorHAnsi" w:cstheme="minorHAnsi"/>
            <w:sz w:val="18"/>
            <w:szCs w:val="18"/>
          </w:rPr>
          <w:t>http://www.businessinsider.com/r-trumps-heartland-voters-shrug-off-global-uproar-over-immigration-ban-2017-1</w:t>
        </w:r>
      </w:hyperlink>
      <w:r w:rsidRPr="004B735B">
        <w:rPr>
          <w:rFonts w:asciiTheme="minorHAnsi" w:hAnsiTheme="minorHAnsi" w:cstheme="minorHAnsi"/>
          <w:bCs/>
          <w:sz w:val="18"/>
          <w:szCs w:val="18"/>
        </w:rPr>
        <w:t>, akl)</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 xml:space="preserve">Many of President Donald </w:t>
      </w:r>
      <w:r w:rsidRPr="004B735B">
        <w:rPr>
          <w:rStyle w:val="StyleUnderline"/>
          <w:rFonts w:asciiTheme="minorHAnsi" w:hAnsiTheme="minorHAnsi" w:cstheme="minorHAnsi"/>
        </w:rPr>
        <w:t>Trump's core political supporters had a simple message on Sunday for the fiercest opponents of his immigration ban: calm down</w:t>
      </w:r>
      <w:r w:rsidRPr="004B735B">
        <w:rPr>
          <w:rFonts w:asciiTheme="minorHAnsi" w:hAnsiTheme="minorHAnsi" w:cstheme="minorHAnsi"/>
          <w:sz w:val="16"/>
        </w:rPr>
        <w:t xml:space="preserve">. The relaxed reaction among the kind of voters who drove Trump's historic upset victory — working- and middle-class residents of Midwest and the South — provided a striking contrast to the uproar that has gripped major coastal cities, where thousands of protesters flocked to airports where immigrants had been detained. In the St. Louis suburb of Manchester, Missouri, 72-year-old Jo Ann Tieken characterized the president as bringing reason into an overheated debate. "Somebody has to stand up, be the grown-up and see what we can do better to check on people coming in," she said. "I'm all for everybody to stop and take a breath. ... Just give it a chance." By executive order on Friday, Trump banned immigration from seven Muslim-majority countries — Iran, Iraq, Syria, Libya, Somalia, Sudan and Yemen — and temporarily halted the entry of refugees. </w:t>
      </w:r>
      <w:r w:rsidRPr="004B735B">
        <w:rPr>
          <w:rStyle w:val="StyleUnderline"/>
          <w:rFonts w:asciiTheme="minorHAnsi" w:hAnsiTheme="minorHAnsi" w:cstheme="minorHAnsi"/>
          <w:highlight w:val="yellow"/>
        </w:rPr>
        <w:t>In</w:t>
      </w:r>
      <w:r w:rsidRPr="004B735B">
        <w:rPr>
          <w:rStyle w:val="StyleUnderline"/>
          <w:rFonts w:asciiTheme="minorHAnsi" w:hAnsiTheme="minorHAnsi" w:cstheme="minorHAnsi"/>
        </w:rPr>
        <w:t xml:space="preserve"> the electoral </w:t>
      </w:r>
      <w:r w:rsidRPr="004B735B">
        <w:rPr>
          <w:rStyle w:val="StyleUnderline"/>
          <w:rFonts w:asciiTheme="minorHAnsi" w:hAnsiTheme="minorHAnsi" w:cstheme="minorHAnsi"/>
          <w:highlight w:val="yellow"/>
        </w:rPr>
        <w:t>strongholds for Trump, residents seemed nonplussed about the uproar</w:t>
      </w:r>
      <w:r w:rsidRPr="004B735B">
        <w:rPr>
          <w:rStyle w:val="StyleUnderline"/>
          <w:rFonts w:asciiTheme="minorHAnsi" w:hAnsiTheme="minorHAnsi" w:cstheme="minorHAnsi"/>
        </w:rPr>
        <w:t xml:space="preserve"> flashing across their television screens. </w:t>
      </w:r>
      <w:r w:rsidRPr="004B735B">
        <w:rPr>
          <w:rStyle w:val="Emphasis"/>
          <w:rFonts w:asciiTheme="minorHAnsi" w:hAnsiTheme="minorHAnsi" w:cstheme="minorHAnsi"/>
          <w:highlight w:val="yellow"/>
        </w:rPr>
        <w:t>They shrugged off concerns about botched execution, damage to foreign relations and legal challenges across the country</w:t>
      </w:r>
      <w:r w:rsidRPr="004B735B">
        <w:rPr>
          <w:rStyle w:val="StyleUnderline"/>
          <w:rFonts w:asciiTheme="minorHAnsi" w:hAnsiTheme="minorHAnsi" w:cstheme="minorHAnsi"/>
        </w:rPr>
        <w:t xml:space="preserve">. </w:t>
      </w:r>
      <w:r w:rsidRPr="004B735B">
        <w:rPr>
          <w:rFonts w:asciiTheme="minorHAnsi" w:hAnsiTheme="minorHAnsi" w:cstheme="minorHAnsi"/>
          <w:sz w:val="16"/>
        </w:rPr>
        <w:t xml:space="preserve">In New York, Los Angeles, San Francisco and other cities, Trump's action set off an outpouring of anger. House Minority Leader Nancy Pelosi, a Democrat from California, evoked an image of the Statue of Liberty weeping. Senate Minority Leader Chuck Schumer of New York teared up himself on camera as he seethed over the "mean-spirited and un-American" immigration ban. Veterans in government agencies, including the Homeland Security and State departments, blasted Trump's team for what they called slipshod planning and scant interagency communication — criticism the White House rejected. At airports, security officials also struggled to consistently enforce vague rules. </w:t>
      </w:r>
      <w:r w:rsidRPr="004B735B">
        <w:rPr>
          <w:rStyle w:val="StyleUnderline"/>
          <w:rFonts w:asciiTheme="minorHAnsi" w:hAnsiTheme="minorHAnsi" w:cstheme="minorHAnsi"/>
        </w:rPr>
        <w:t xml:space="preserve">But </w:t>
      </w:r>
      <w:r w:rsidRPr="004B735B">
        <w:rPr>
          <w:rStyle w:val="StyleUnderline"/>
          <w:rFonts w:asciiTheme="minorHAnsi" w:hAnsiTheme="minorHAnsi" w:cstheme="minorHAnsi"/>
          <w:highlight w:val="yellow"/>
        </w:rPr>
        <w:t>allegations of operational or administrative blunders may do little to dampen enthusiasm for a president who rose to power on a populist and protectionist platform</w:t>
      </w:r>
      <w:r w:rsidRPr="004B735B">
        <w:rPr>
          <w:rStyle w:val="StyleUnderline"/>
          <w:rFonts w:asciiTheme="minorHAnsi" w:hAnsiTheme="minorHAnsi" w:cstheme="minorHAnsi"/>
        </w:rPr>
        <w:t xml:space="preserve">, political analysts said. </w:t>
      </w:r>
      <w:r w:rsidRPr="004B735B">
        <w:rPr>
          <w:rFonts w:asciiTheme="minorHAnsi" w:hAnsiTheme="minorHAnsi" w:cstheme="minorHAnsi"/>
          <w:sz w:val="16"/>
        </w:rPr>
        <w:t xml:space="preserve">Louise Ingram, a 69-year-old retiree from Troy, Alabama, said she forgave the new administration a few "glitches," such as widespread confusion over treatment of green-card holders, as it moved to protect US citizens from attacks. "I'm not opposed to immigrants," she said. "I just want to make sure they are safe to come in." A senior Trump administration official said political considerations had little to do with the executive orders. They rather represent a reaction to the 2015 mass shooting in San Bernardino, California; the Boston Marathon bombing; and multiple attacks by radicalized groups in Europe. "The reality is that the situation that exists today in parts of France, Germany and parts of Belgium is not a situation that we want replicated inside the United States," one official told Reuters. Candace Wheater, a 60-year-old retired school cafeteria worker from Spring Lake, Michigan, also referenced the attacks in Brussels and Paris. "Look at what's happening in Europe," she said. "I don't dare travel there, out of fear." Steve Hirsch, 63, from Manassas, Virginia, drove to Washington's Dulles airport on Sunday to pick somebody up, rather than to protest as hundreds of others did. He said he supported Trump's order. "A country is not a country if it doesn't have borders," he added. He lauded Trump's actions as a calculated step toward the larger goal of tightening border security. "He probably went as far as he thought he could," Hirsch said. "You can't ban everybody in the world, but I think it's prudent considering the conditions in certain places in the world." Trent Lott, a former Senate Republican leader from Missouri who is now a lawyer in Washington, DC, said the orders made sense to "working-class Americans in the real world." "Out in the rest of the country, people are excited to see the president moving forward with securing the border," he said. </w:t>
      </w:r>
      <w:r w:rsidRPr="004B735B">
        <w:rPr>
          <w:rStyle w:val="StyleUnderline"/>
          <w:rFonts w:asciiTheme="minorHAnsi" w:hAnsiTheme="minorHAnsi" w:cstheme="minorHAnsi"/>
        </w:rPr>
        <w:t xml:space="preserve">University of Virginia political science professor Larry Sabato agreed that the weekend </w:t>
      </w:r>
      <w:r w:rsidRPr="004B735B">
        <w:rPr>
          <w:rStyle w:val="StyleUnderline"/>
          <w:rFonts w:asciiTheme="minorHAnsi" w:hAnsiTheme="minorHAnsi" w:cstheme="minorHAnsi"/>
          <w:highlight w:val="yellow"/>
        </w:rPr>
        <w:t>protests</w:t>
      </w:r>
      <w:r w:rsidRPr="004B735B">
        <w:rPr>
          <w:rStyle w:val="StyleUnderline"/>
          <w:rFonts w:asciiTheme="minorHAnsi" w:hAnsiTheme="minorHAnsi" w:cstheme="minorHAnsi"/>
        </w:rPr>
        <w:t xml:space="preserve"> over the executive orders </w:t>
      </w:r>
      <w:r w:rsidRPr="004B735B">
        <w:rPr>
          <w:rStyle w:val="StyleUnderline"/>
          <w:rFonts w:asciiTheme="minorHAnsi" w:hAnsiTheme="minorHAnsi" w:cstheme="minorHAnsi"/>
          <w:highlight w:val="yellow"/>
        </w:rPr>
        <w:t>would not hurt Trump politically</w:t>
      </w:r>
      <w:r w:rsidRPr="004B735B">
        <w:rPr>
          <w:rStyle w:val="StyleUnderline"/>
          <w:rFonts w:asciiTheme="minorHAnsi" w:hAnsiTheme="minorHAnsi" w:cstheme="minorHAnsi"/>
        </w:rPr>
        <w:t>. "</w:t>
      </w:r>
      <w:r w:rsidRPr="004B735B">
        <w:rPr>
          <w:rStyle w:val="Emphasis"/>
          <w:rFonts w:asciiTheme="minorHAnsi" w:hAnsiTheme="minorHAnsi" w:cstheme="minorHAnsi"/>
          <w:highlight w:val="yellow"/>
        </w:rPr>
        <w:t>His base is as firm as ever</w:t>
      </w:r>
      <w:r w:rsidRPr="004B735B">
        <w:rPr>
          <w:rStyle w:val="StyleUnderline"/>
          <w:rFonts w:asciiTheme="minorHAnsi" w:hAnsiTheme="minorHAnsi" w:cstheme="minorHAnsi"/>
        </w:rPr>
        <w:t>,"</w:t>
      </w:r>
      <w:r w:rsidRPr="004B735B">
        <w:rPr>
          <w:rFonts w:asciiTheme="minorHAnsi" w:hAnsiTheme="minorHAnsi" w:cstheme="minorHAnsi"/>
          <w:sz w:val="16"/>
        </w:rPr>
        <w:t xml:space="preserve"> he said. "What he's lost in the very early polls is the Republicans who were Never Trumpers and ended up voting for Trump."</w:t>
      </w:r>
    </w:p>
    <w:p w:rsidR="00935C39" w:rsidRPr="004B735B" w:rsidRDefault="00935C39" w:rsidP="00935C39">
      <w:pPr>
        <w:rPr>
          <w:rFonts w:asciiTheme="minorHAnsi" w:hAnsiTheme="minorHAnsi" w:cstheme="minorHAnsi"/>
        </w:rPr>
      </w:pPr>
    </w:p>
    <w:p w:rsidR="00935C39" w:rsidRPr="004B735B" w:rsidRDefault="00935C39" w:rsidP="00935C39">
      <w:pPr>
        <w:rPr>
          <w:rFonts w:asciiTheme="minorHAnsi" w:hAnsiTheme="minorHAnsi" w:cstheme="minorHAnsi"/>
        </w:rPr>
      </w:pPr>
    </w:p>
    <w:p w:rsidR="00935C39" w:rsidRPr="004B735B" w:rsidRDefault="00935C39" w:rsidP="00935C39">
      <w:pPr>
        <w:rPr>
          <w:rFonts w:asciiTheme="minorHAnsi" w:hAnsiTheme="minorHAnsi" w:cstheme="minorHAnsi"/>
        </w:rPr>
      </w:pPr>
    </w:p>
    <w:p w:rsidR="00935C39" w:rsidRPr="004B735B" w:rsidRDefault="00935C39" w:rsidP="00935C39">
      <w:pPr>
        <w:rPr>
          <w:rFonts w:asciiTheme="minorHAnsi" w:hAnsiTheme="minorHAnsi" w:cstheme="minorHAnsi"/>
        </w:rPr>
      </w:pPr>
    </w:p>
    <w:p w:rsidR="00935C39" w:rsidRPr="004B735B" w:rsidRDefault="00935C39" w:rsidP="00935C39">
      <w:pPr>
        <w:pStyle w:val="Heading2"/>
        <w:rPr>
          <w:rFonts w:asciiTheme="minorHAnsi" w:hAnsiTheme="minorHAnsi" w:cstheme="minorHAnsi"/>
        </w:rPr>
      </w:pPr>
      <w:r w:rsidRPr="004B735B">
        <w:rPr>
          <w:rFonts w:asciiTheme="minorHAnsi" w:hAnsiTheme="minorHAnsi" w:cstheme="minorHAnsi"/>
        </w:rPr>
        <w:t>EDUCATION LINKS (GENERAL)</w:t>
      </w:r>
    </w:p>
    <w:p w:rsidR="00935C39" w:rsidRPr="004B735B" w:rsidRDefault="00935C39" w:rsidP="00935C39">
      <w:pPr>
        <w:rPr>
          <w:rFonts w:asciiTheme="minorHAnsi" w:hAnsiTheme="minorHAnsi" w:cstheme="minorHAnsi"/>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 xml:space="preserve">Base </w:t>
      </w:r>
      <w:r w:rsidR="00F329C7" w:rsidRPr="004B735B">
        <w:rPr>
          <w:rFonts w:asciiTheme="minorHAnsi" w:hAnsiTheme="minorHAnsi" w:cstheme="minorHAnsi"/>
        </w:rPr>
        <w:t>&lt;3</w:t>
      </w:r>
      <w:r w:rsidRPr="004B735B">
        <w:rPr>
          <w:rFonts w:asciiTheme="minorHAnsi" w:hAnsiTheme="minorHAnsi" w:cstheme="minorHAnsi"/>
        </w:rPr>
        <w:t xml:space="preserve"> Ed—2nc </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Trump voters and Republicans </w:t>
      </w:r>
      <w:r w:rsidRPr="004B735B">
        <w:rPr>
          <w:rFonts w:asciiTheme="minorHAnsi" w:hAnsiTheme="minorHAnsi" w:cstheme="minorHAnsi"/>
          <w:u w:val="single"/>
        </w:rPr>
        <w:t>vastly</w:t>
      </w:r>
      <w:r w:rsidRPr="004B735B">
        <w:rPr>
          <w:rFonts w:asciiTheme="minorHAnsi" w:hAnsiTheme="minorHAnsi" w:cstheme="minorHAnsi"/>
        </w:rPr>
        <w:t xml:space="preserve"> prefer increased education spending – the most recent, widespread polling proves </w:t>
      </w:r>
    </w:p>
    <w:p w:rsidR="00935C39" w:rsidRPr="004B735B" w:rsidRDefault="00935C39" w:rsidP="00935C39">
      <w:pPr>
        <w:rPr>
          <w:rFonts w:asciiTheme="minorHAnsi" w:hAnsiTheme="minorHAnsi" w:cstheme="minorHAnsi"/>
        </w:rPr>
      </w:pPr>
      <w:r w:rsidRPr="004B735B">
        <w:rPr>
          <w:rFonts w:asciiTheme="minorHAnsi" w:hAnsiTheme="minorHAnsi" w:cstheme="minorHAnsi"/>
        </w:rPr>
        <w:t xml:space="preserve">Casey </w:t>
      </w:r>
      <w:r w:rsidRPr="004B735B">
        <w:rPr>
          <w:rStyle w:val="Style13ptBold"/>
          <w:rFonts w:asciiTheme="minorHAnsi" w:hAnsiTheme="minorHAnsi" w:cstheme="minorHAnsi"/>
        </w:rPr>
        <w:t>Quinlan 6/26</w:t>
      </w:r>
      <w:r w:rsidRPr="004B735B">
        <w:rPr>
          <w:rFonts w:asciiTheme="minorHAnsi" w:hAnsiTheme="minorHAnsi" w:cstheme="minorHAnsi"/>
        </w:rPr>
        <w:t>/2017 – policy reporter for ThinkProgress at Center for American Progress, “Trump voters aren’t impressed with the president’s education agenda”, https://thinkprogress.org/ed-budget-popularity-6cc860bea705</w:t>
      </w:r>
    </w:p>
    <w:p w:rsidR="00935C39" w:rsidRPr="004B735B" w:rsidRDefault="00935C39" w:rsidP="00935C39">
      <w:pPr>
        <w:rPr>
          <w:rFonts w:asciiTheme="minorHAnsi" w:hAnsiTheme="minorHAnsi" w:cstheme="minorHAnsi"/>
          <w:u w:val="single"/>
        </w:rPr>
      </w:pPr>
      <w:r w:rsidRPr="004B735B">
        <w:rPr>
          <w:rFonts w:asciiTheme="minorHAnsi" w:hAnsiTheme="minorHAnsi" w:cstheme="minorHAnsi"/>
          <w:u w:val="single"/>
        </w:rPr>
        <w:t xml:space="preserve">A significant number of </w:t>
      </w:r>
      <w:r w:rsidRPr="004B735B">
        <w:rPr>
          <w:rFonts w:asciiTheme="minorHAnsi" w:hAnsiTheme="minorHAnsi" w:cstheme="minorHAnsi"/>
          <w:highlight w:val="yellow"/>
          <w:u w:val="single"/>
        </w:rPr>
        <w:t>Republicans and Trump voters oppose the</w:t>
      </w:r>
      <w:r w:rsidRPr="004B735B">
        <w:rPr>
          <w:rFonts w:asciiTheme="minorHAnsi" w:hAnsiTheme="minorHAnsi" w:cstheme="minorHAnsi"/>
          <w:u w:val="single"/>
        </w:rPr>
        <w:t xml:space="preserve"> White House’s proposed </w:t>
      </w:r>
      <w:r w:rsidRPr="004B735B">
        <w:rPr>
          <w:rFonts w:asciiTheme="minorHAnsi" w:hAnsiTheme="minorHAnsi" w:cstheme="minorHAnsi"/>
          <w:highlight w:val="yellow"/>
          <w:u w:val="single"/>
        </w:rPr>
        <w:t>budget cuts to</w:t>
      </w:r>
      <w:r w:rsidRPr="004B735B">
        <w:rPr>
          <w:rFonts w:asciiTheme="minorHAnsi" w:hAnsiTheme="minorHAnsi" w:cstheme="minorHAnsi"/>
          <w:u w:val="single"/>
        </w:rPr>
        <w:t xml:space="preserve"> the </w:t>
      </w:r>
      <w:r w:rsidRPr="004B735B">
        <w:rPr>
          <w:rFonts w:asciiTheme="minorHAnsi" w:hAnsiTheme="minorHAnsi" w:cstheme="minorHAnsi"/>
          <w:highlight w:val="yellow"/>
          <w:u w:val="single"/>
        </w:rPr>
        <w:t>Education</w:t>
      </w:r>
      <w:r w:rsidRPr="004B735B">
        <w:rPr>
          <w:rFonts w:asciiTheme="minorHAnsi" w:hAnsiTheme="minorHAnsi" w:cstheme="minorHAnsi"/>
          <w:u w:val="single"/>
        </w:rPr>
        <w:t xml:space="preserve"> Department, according to poll results released on Monday.</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 xml:space="preserve">The poll, conducted by Hart Research Associates, is </w:t>
      </w:r>
      <w:r w:rsidRPr="004B735B">
        <w:rPr>
          <w:rFonts w:asciiTheme="minorHAnsi" w:hAnsiTheme="minorHAnsi" w:cstheme="minorHAnsi"/>
          <w:u w:val="single"/>
        </w:rPr>
        <w:t>based on online interviews conducted from June 3 to June 5 and was done on the behalf of the American Federation of Teachers.</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highlight w:val="yellow"/>
          <w:u w:val="single"/>
        </w:rPr>
        <w:t>Nearly half of those who</w:t>
      </w:r>
      <w:r w:rsidRPr="004B735B">
        <w:rPr>
          <w:rFonts w:asciiTheme="minorHAnsi" w:hAnsiTheme="minorHAnsi" w:cstheme="minorHAnsi"/>
          <w:u w:val="single"/>
        </w:rPr>
        <w:t xml:space="preserve"> said they </w:t>
      </w:r>
      <w:r w:rsidRPr="004B735B">
        <w:rPr>
          <w:rFonts w:asciiTheme="minorHAnsi" w:hAnsiTheme="minorHAnsi" w:cstheme="minorHAnsi"/>
          <w:highlight w:val="yellow"/>
          <w:u w:val="single"/>
        </w:rPr>
        <w:t>voted for Trump opposed the</w:t>
      </w:r>
      <w:r w:rsidRPr="004B735B">
        <w:rPr>
          <w:rFonts w:asciiTheme="minorHAnsi" w:hAnsiTheme="minorHAnsi" w:cstheme="minorHAnsi"/>
          <w:u w:val="single"/>
        </w:rPr>
        <w:t xml:space="preserve"> White House’s </w:t>
      </w:r>
      <w:r w:rsidRPr="004B735B">
        <w:rPr>
          <w:rFonts w:asciiTheme="minorHAnsi" w:hAnsiTheme="minorHAnsi" w:cstheme="minorHAnsi"/>
          <w:highlight w:val="yellow"/>
          <w:u w:val="single"/>
        </w:rPr>
        <w:t>education budget</w:t>
      </w:r>
      <w:r w:rsidRPr="004B735B">
        <w:rPr>
          <w:rFonts w:asciiTheme="minorHAnsi" w:hAnsiTheme="minorHAnsi" w:cstheme="minorHAnsi"/>
          <w:sz w:val="16"/>
        </w:rPr>
        <w:t xml:space="preserve">, </w:t>
      </w:r>
      <w:r w:rsidRPr="004B735B">
        <w:rPr>
          <w:rFonts w:asciiTheme="minorHAnsi" w:hAnsiTheme="minorHAnsi" w:cstheme="minorHAnsi"/>
          <w:u w:val="single"/>
        </w:rPr>
        <w:t>which would cut funding by more than 13 percent. The proposed cuts would eliminate $1.2 billion for after school programs that benefit low-income families and $2.1 billion for teacher preparation. The budget would also add $1 billion to school choice programs</w:t>
      </w:r>
      <w:r w:rsidRPr="004B735B">
        <w:rPr>
          <w:rFonts w:asciiTheme="minorHAnsi" w:hAnsiTheme="minorHAnsi" w:cstheme="minorHAnsi"/>
          <w:sz w:val="16"/>
        </w:rPr>
        <w:t>, such as private school vouchers.</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highlight w:val="yellow"/>
          <w:u w:val="single"/>
        </w:rPr>
        <w:t>Forty-two percent of Republican voters said there is too little spending on education</w:t>
      </w:r>
      <w:r w:rsidRPr="004B735B">
        <w:rPr>
          <w:rFonts w:asciiTheme="minorHAnsi" w:hAnsiTheme="minorHAnsi" w:cstheme="minorHAnsi"/>
          <w:sz w:val="16"/>
        </w:rPr>
        <w:t xml:space="preserve">, and </w:t>
      </w:r>
      <w:r w:rsidRPr="004B735B">
        <w:rPr>
          <w:rFonts w:asciiTheme="minorHAnsi" w:hAnsiTheme="minorHAnsi" w:cstheme="minorHAnsi"/>
          <w:u w:val="single"/>
        </w:rPr>
        <w:t xml:space="preserve">45 percent of Republican women said </w:t>
      </w:r>
      <w:r w:rsidRPr="004B735B">
        <w:rPr>
          <w:rFonts w:asciiTheme="minorHAnsi" w:hAnsiTheme="minorHAnsi" w:cstheme="minorHAnsi"/>
          <w:sz w:val="16"/>
        </w:rPr>
        <w:t>federal</w:t>
      </w:r>
      <w:r w:rsidRPr="004B735B">
        <w:rPr>
          <w:rFonts w:asciiTheme="minorHAnsi" w:hAnsiTheme="minorHAnsi" w:cstheme="minorHAnsi"/>
          <w:u w:val="single"/>
        </w:rPr>
        <w:t xml:space="preserve"> funding for public schools should be increased</w:t>
      </w:r>
      <w:r w:rsidRPr="004B735B">
        <w:rPr>
          <w:rFonts w:asciiTheme="minorHAnsi" w:hAnsiTheme="minorHAnsi" w:cstheme="minorHAnsi"/>
          <w:sz w:val="16"/>
        </w:rPr>
        <w:t>.</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u w:val="single"/>
        </w:rPr>
        <w:t>Sixty-six percent of Trump voters said budget cuts for services benefiting students with disabilities were unacceptable</w:t>
      </w:r>
      <w:r w:rsidRPr="004B735B">
        <w:rPr>
          <w:rFonts w:asciiTheme="minorHAnsi" w:hAnsiTheme="minorHAnsi" w:cstheme="minorHAnsi"/>
          <w:sz w:val="16"/>
        </w:rPr>
        <w:t xml:space="preserve">, and </w:t>
      </w:r>
      <w:r w:rsidRPr="004B735B">
        <w:rPr>
          <w:rFonts w:asciiTheme="minorHAnsi" w:hAnsiTheme="minorHAnsi" w:cstheme="minorHAnsi"/>
          <w:u w:val="single"/>
        </w:rPr>
        <w:t>56 percent of Trump voters said the same for increased private school voucher funding and an expansion of charter schools</w:t>
      </w:r>
      <w:r w:rsidRPr="004B735B">
        <w:rPr>
          <w:rFonts w:asciiTheme="minorHAnsi" w:hAnsiTheme="minorHAnsi" w:cstheme="minorHAnsi"/>
          <w:sz w:val="16"/>
        </w:rPr>
        <w:t xml:space="preserve">. </w:t>
      </w:r>
      <w:r w:rsidRPr="004B735B">
        <w:rPr>
          <w:rFonts w:asciiTheme="minorHAnsi" w:hAnsiTheme="minorHAnsi" w:cstheme="minorHAnsi"/>
          <w:u w:val="single"/>
        </w:rPr>
        <w:t>Eighty percent of voters disapproved of cuts to services and programs for students with disabilities</w:t>
      </w:r>
      <w:r w:rsidRPr="004B735B">
        <w:rPr>
          <w:rFonts w:asciiTheme="minorHAnsi" w:hAnsiTheme="minorHAnsi" w:cstheme="minorHAnsi"/>
          <w:sz w:val="16"/>
        </w:rPr>
        <w:t xml:space="preserve">, and </w:t>
      </w:r>
      <w:r w:rsidRPr="004B735B">
        <w:rPr>
          <w:rFonts w:asciiTheme="minorHAnsi" w:hAnsiTheme="minorHAnsi" w:cstheme="minorHAnsi"/>
          <w:highlight w:val="yellow"/>
          <w:u w:val="single"/>
        </w:rPr>
        <w:t>76 percent said they opposed cutting public school funds while expanding school choice funding</w:t>
      </w:r>
      <w:r w:rsidRPr="004B735B">
        <w:rPr>
          <w:rFonts w:asciiTheme="minorHAnsi" w:hAnsiTheme="minorHAnsi" w:cstheme="minorHAnsi"/>
          <w:sz w:val="16"/>
        </w:rPr>
        <w:t>, such as vouchers and charter school expansion.</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Trump voters were not much less likely than Clinton voters to call education budget cuts “particularly objectionable” — 45 percent compared to 52 percent of Clinton voters — out of a number of items on a list including health care, environmental protection, nutrition assistance, housing, agriculture, transportation, and international assistance and development.</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 xml:space="preserve">Overall, </w:t>
      </w:r>
      <w:r w:rsidRPr="004B735B">
        <w:rPr>
          <w:rFonts w:asciiTheme="minorHAnsi" w:hAnsiTheme="minorHAnsi" w:cstheme="minorHAnsi"/>
          <w:u w:val="single"/>
        </w:rPr>
        <w:t>63 percent of those who participated in the poll said they would be less likely to reelect a senator or representative if they voted in favor of these cuts</w:t>
      </w:r>
      <w:r w:rsidRPr="004B735B">
        <w:rPr>
          <w:rFonts w:asciiTheme="minorHAnsi" w:hAnsiTheme="minorHAnsi" w:cstheme="minorHAnsi"/>
          <w:sz w:val="16"/>
        </w:rPr>
        <w:t>. Thirty-nine percent of Republican women and 41 percent of college-educated Republicans said they would be turned off by their senator or representative voting in favor of those cuts.</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w:t>
      </w:r>
      <w:r w:rsidRPr="004B735B">
        <w:rPr>
          <w:rFonts w:asciiTheme="minorHAnsi" w:hAnsiTheme="minorHAnsi" w:cstheme="minorHAnsi"/>
          <w:highlight w:val="yellow"/>
          <w:u w:val="single"/>
        </w:rPr>
        <w:t>Almost all</w:t>
      </w:r>
      <w:r w:rsidRPr="004B735B">
        <w:rPr>
          <w:rFonts w:asciiTheme="minorHAnsi" w:hAnsiTheme="minorHAnsi" w:cstheme="minorHAnsi"/>
          <w:u w:val="single"/>
        </w:rPr>
        <w:t xml:space="preserve"> of </w:t>
      </w:r>
      <w:r w:rsidRPr="004B735B">
        <w:rPr>
          <w:rFonts w:asciiTheme="minorHAnsi" w:hAnsiTheme="minorHAnsi" w:cstheme="minorHAnsi"/>
          <w:highlight w:val="yellow"/>
          <w:u w:val="single"/>
        </w:rPr>
        <w:t>the cuts</w:t>
      </w:r>
      <w:r w:rsidRPr="004B735B">
        <w:rPr>
          <w:rFonts w:asciiTheme="minorHAnsi" w:hAnsiTheme="minorHAnsi" w:cstheme="minorHAnsi"/>
          <w:u w:val="single"/>
        </w:rPr>
        <w:t xml:space="preserve"> we tested </w:t>
      </w:r>
      <w:r w:rsidRPr="004B735B">
        <w:rPr>
          <w:rFonts w:asciiTheme="minorHAnsi" w:hAnsiTheme="minorHAnsi" w:cstheme="minorHAnsi"/>
          <w:highlight w:val="yellow"/>
          <w:u w:val="single"/>
        </w:rPr>
        <w:t>are extremely unpopular</w:t>
      </w:r>
      <w:r w:rsidRPr="004B735B">
        <w:rPr>
          <w:rFonts w:asciiTheme="minorHAnsi" w:hAnsiTheme="minorHAnsi" w:cstheme="minorHAnsi"/>
          <w:sz w:val="16"/>
        </w:rPr>
        <w:t xml:space="preserve">. It ran the gamut </w:t>
      </w:r>
      <w:r w:rsidRPr="004B735B">
        <w:rPr>
          <w:rFonts w:asciiTheme="minorHAnsi" w:hAnsiTheme="minorHAnsi" w:cstheme="minorHAnsi"/>
          <w:highlight w:val="yellow"/>
          <w:u w:val="single"/>
        </w:rPr>
        <w:t>from higher education all the way to kindergarten</w:t>
      </w:r>
      <w:r w:rsidRPr="004B735B">
        <w:rPr>
          <w:rFonts w:asciiTheme="minorHAnsi" w:hAnsiTheme="minorHAnsi" w:cstheme="minorHAnsi"/>
          <w:sz w:val="16"/>
        </w:rPr>
        <w:t>,” said Annie Norbitz, an analyst at Hart Research Associates.</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Republicans oppose Trump’s planned rollbacks on education funding – it’s a litmus test for Trump’s ability to implement his agenda</w:t>
      </w:r>
    </w:p>
    <w:p w:rsidR="00935C39" w:rsidRPr="004B735B" w:rsidRDefault="00935C39" w:rsidP="00935C39">
      <w:pPr>
        <w:rPr>
          <w:rFonts w:asciiTheme="minorHAnsi" w:hAnsiTheme="minorHAnsi" w:cstheme="minorHAnsi"/>
        </w:rPr>
      </w:pPr>
      <w:r w:rsidRPr="004B735B">
        <w:rPr>
          <w:rFonts w:asciiTheme="minorHAnsi" w:hAnsiTheme="minorHAnsi" w:cstheme="minorHAnsi"/>
        </w:rPr>
        <w:t xml:space="preserve">Lauren </w:t>
      </w:r>
      <w:r w:rsidRPr="004B735B">
        <w:rPr>
          <w:rStyle w:val="Style13ptBold"/>
          <w:rFonts w:asciiTheme="minorHAnsi" w:hAnsiTheme="minorHAnsi" w:cstheme="minorHAnsi"/>
        </w:rPr>
        <w:t>Camera</w:t>
      </w:r>
      <w:r w:rsidRPr="004B735B">
        <w:rPr>
          <w:rFonts w:asciiTheme="minorHAnsi" w:hAnsiTheme="minorHAnsi" w:cstheme="minorHAnsi"/>
        </w:rPr>
        <w:t xml:space="preserve">, </w:t>
      </w:r>
      <w:r w:rsidRPr="004B735B">
        <w:rPr>
          <w:rStyle w:val="Style13ptBold"/>
          <w:rFonts w:asciiTheme="minorHAnsi" w:hAnsiTheme="minorHAnsi" w:cstheme="minorHAnsi"/>
        </w:rPr>
        <w:t>6-7</w:t>
      </w:r>
      <w:r w:rsidRPr="004B735B">
        <w:rPr>
          <w:rFonts w:asciiTheme="minorHAnsi" w:hAnsiTheme="minorHAnsi" w:cstheme="minorHAnsi"/>
        </w:rPr>
        <w:t>-2017, Lauren Camera is an education reporter at U.S. News &amp;amp; World Report. She’s covered education policy and politics for nearly a decade and has written for Education Week, The Hechinger Report, Congressional Quarterly, Roll Call, and the Chronicle of Higher Education. She was a 2013 Spencer Education Fellow at Columbia University’s School of Journalism, "Education Budget Hearing Exposes Chasm Between GOP and Trump," US News &amp;amp; World Report, https://www.usnews.com/news/education-news/articles/2017-06-07/education-budget-hearing-highlights-gulf-between-gop-and-trump, accessed 6-24-2017. Amanda Li.</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 xml:space="preserve">When Secretary of Education Betsy </w:t>
      </w:r>
      <w:r w:rsidRPr="004B735B">
        <w:rPr>
          <w:rFonts w:asciiTheme="minorHAnsi" w:hAnsiTheme="minorHAnsi" w:cstheme="minorHAnsi"/>
          <w:u w:val="single"/>
        </w:rPr>
        <w:t>DeVos testified before a Senate appropriations subcommittee Tuesday regarding the president’s budget proposal</w:t>
      </w:r>
      <w:r w:rsidRPr="004B735B">
        <w:rPr>
          <w:rFonts w:asciiTheme="minorHAnsi" w:hAnsiTheme="minorHAnsi" w:cstheme="minorHAnsi"/>
          <w:sz w:val="16"/>
        </w:rPr>
        <w:t xml:space="preserve">, her remarks that private schools must follow federal law if they receive federal funding received the lion’s share of attention. But </w:t>
      </w:r>
      <w:r w:rsidRPr="004B735B">
        <w:rPr>
          <w:rStyle w:val="StyleUnderline"/>
          <w:rFonts w:asciiTheme="minorHAnsi" w:hAnsiTheme="minorHAnsi" w:cstheme="minorHAnsi"/>
        </w:rPr>
        <w:t>the hearing</w:t>
      </w:r>
      <w:r w:rsidRPr="004B735B">
        <w:rPr>
          <w:rFonts w:asciiTheme="minorHAnsi" w:hAnsiTheme="minorHAnsi" w:cstheme="minorHAnsi"/>
          <w:sz w:val="16"/>
        </w:rPr>
        <w:t xml:space="preserve">, </w:t>
      </w:r>
      <w:r w:rsidRPr="004B735B">
        <w:rPr>
          <w:rStyle w:val="StyleUnderline"/>
          <w:rFonts w:asciiTheme="minorHAnsi" w:hAnsiTheme="minorHAnsi" w:cstheme="minorHAnsi"/>
        </w:rPr>
        <w:t>during which</w:t>
      </w:r>
      <w:r w:rsidRPr="004B735B">
        <w:rPr>
          <w:rFonts w:asciiTheme="minorHAnsi" w:hAnsiTheme="minorHAnsi" w:cstheme="minorHAnsi"/>
          <w:sz w:val="16"/>
        </w:rPr>
        <w:t xml:space="preserve"> </w:t>
      </w:r>
      <w:r w:rsidRPr="004B735B">
        <w:rPr>
          <w:rStyle w:val="Emphasis"/>
          <w:rFonts w:asciiTheme="minorHAnsi" w:hAnsiTheme="minorHAnsi" w:cstheme="minorHAnsi"/>
        </w:rPr>
        <w:t xml:space="preserve">nearly every GOP member criticized aspects of the spending plan, also exposed just how far apart the Trump administration’s education agenda is with that of Republicans in Congress, perhaps foreshadowing how likely – or not – the White House is to achieve any of its policy priorities. </w:t>
      </w:r>
      <w:r w:rsidRPr="004B735B">
        <w:rPr>
          <w:rFonts w:asciiTheme="minorHAnsi" w:hAnsiTheme="minorHAnsi" w:cstheme="minorHAnsi"/>
          <w:u w:val="single"/>
        </w:rPr>
        <w:t>GOP leadership was quick to call the budget blueprint “dead on arrival” when the administration unveiled it last month,</w:t>
      </w:r>
      <w:r w:rsidRPr="004B735B">
        <w:rPr>
          <w:rFonts w:asciiTheme="minorHAnsi" w:hAnsiTheme="minorHAnsi" w:cstheme="minorHAnsi"/>
          <w:sz w:val="16"/>
        </w:rPr>
        <w:t xml:space="preserve"> and chairman of the appropriations subcommittee, Sen. Roy Blunt, R-Mo., followed suit at the start of the hearing. “This is a difficult budget request to defend,” he said in opening remarks. "It's likely that the kinds of cuts proposed in this budget will not occur." </w:t>
      </w:r>
      <w:r w:rsidRPr="004B735B">
        <w:rPr>
          <w:rFonts w:asciiTheme="minorHAnsi" w:hAnsiTheme="minorHAnsi" w:cstheme="minorHAnsi"/>
          <w:u w:val="single"/>
        </w:rPr>
        <w:t>What followed, however, was a systematic rebutting of the spending plan by Republican members who argued that the administration’s proposal to ax education funding by more than $9 billion and eliminate dozens of federal education programs would undermine the most underserved and disadvantaged students in their state</w:t>
      </w:r>
      <w:r w:rsidRPr="004B735B">
        <w:rPr>
          <w:rFonts w:asciiTheme="minorHAnsi" w:hAnsiTheme="minorHAnsi" w:cstheme="minorHAnsi"/>
          <w:sz w:val="16"/>
        </w:rPr>
        <w:t>. “I believe significant reductions to programs like Career and Technical Education, TRIO and Federal Work Study will make it harder for students to get into and complete college, and go on to well-paying jobs,” Blunt said, referring to programs that support vocational education, help first-generation and low-income students get into college and provide college students with a campus job to help cover tuition. “The outright elimination of several large formula grant programs, like 21st Century Community Learning Centers, would be all but impossible to get out of this subcommittee,” he continued of the proposal to eliminate $1.2 billion for after-school programs. “The budget also makes cuts proposed by previous administrations that have never been accepted by Congress, like the reduction to Impact Aid Payments for the Federal Property program.” Impact Aid is a federal program that provides money to support schools and students located on federal land, like military bases and American Indian tribal land – areas that are not subject to property taxes, which make up the bulk of school budgets. Sen. Jerry Moran, R-Kan., also questioned DeVos as to why cuts to the administration would reduce Impact Aid funding. Sen. Thad Cochran, R-Miss. -- whose mother was a math teacher, whose father was a county school superintendent and whose grandmother was also a teacher -- took particular exception to the administration’s proposal to eliminate $2.4 billion in funding for teacher preparation.</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Republicans support education – backlash against DeVos’s proposed cuts prove</w:t>
      </w:r>
    </w:p>
    <w:p w:rsidR="00935C39" w:rsidRPr="004B735B" w:rsidRDefault="00935C39" w:rsidP="00935C39">
      <w:pPr>
        <w:rPr>
          <w:rFonts w:asciiTheme="minorHAnsi" w:hAnsiTheme="minorHAnsi" w:cstheme="minorHAnsi"/>
        </w:rPr>
      </w:pPr>
      <w:r w:rsidRPr="004B735B">
        <w:rPr>
          <w:rFonts w:asciiTheme="minorHAnsi" w:hAnsiTheme="minorHAnsi" w:cstheme="minorHAnsi"/>
        </w:rPr>
        <w:t xml:space="preserve">Emily </w:t>
      </w:r>
      <w:r w:rsidRPr="004B735B">
        <w:rPr>
          <w:rStyle w:val="Style13ptBold"/>
          <w:rFonts w:asciiTheme="minorHAnsi" w:hAnsiTheme="minorHAnsi" w:cstheme="minorHAnsi"/>
        </w:rPr>
        <w:t>Wilkins</w:t>
      </w:r>
      <w:r w:rsidRPr="004B735B">
        <w:rPr>
          <w:rFonts w:asciiTheme="minorHAnsi" w:hAnsiTheme="minorHAnsi" w:cstheme="minorHAnsi"/>
        </w:rPr>
        <w:t xml:space="preserve">, </w:t>
      </w:r>
      <w:r w:rsidRPr="004B735B">
        <w:rPr>
          <w:rStyle w:val="Style13ptBold"/>
          <w:rFonts w:asciiTheme="minorHAnsi" w:hAnsiTheme="minorHAnsi" w:cstheme="minorHAnsi"/>
        </w:rPr>
        <w:t>6-7</w:t>
      </w:r>
      <w:r w:rsidRPr="004B735B">
        <w:rPr>
          <w:rFonts w:asciiTheme="minorHAnsi" w:hAnsiTheme="minorHAnsi" w:cstheme="minorHAnsi"/>
        </w:rPr>
        <w:t>-2017, "Senate Republicans Reject DeVos’ Proposed Education Cuts," Roll Call, http://www.rollcall.com/news/policy/senate-republicans-reject-devos-proposed-education-cuts, accessed 6-24-2017. Amanda Li.</w:t>
      </w:r>
    </w:p>
    <w:p w:rsidR="00935C39" w:rsidRPr="004B735B" w:rsidRDefault="00935C39" w:rsidP="00935C39">
      <w:pPr>
        <w:rPr>
          <w:rFonts w:asciiTheme="minorHAnsi" w:hAnsiTheme="minorHAnsi" w:cstheme="minorHAnsi"/>
          <w:sz w:val="14"/>
        </w:rPr>
      </w:pPr>
      <w:r w:rsidRPr="004B735B">
        <w:rPr>
          <w:rFonts w:asciiTheme="minorHAnsi" w:hAnsiTheme="minorHAnsi" w:cstheme="minorHAnsi"/>
          <w:u w:val="single"/>
        </w:rPr>
        <w:t>Senate appropriators told Education Secretary Betsy DeVos on Tuesday that the Education Department’s budget request was dead on arrival in Congress, with Republicans and Democrats alike defending programs the department proposes to slash or eliminate in fiscal 2018</w:t>
      </w:r>
      <w:r w:rsidRPr="004B735B">
        <w:rPr>
          <w:rFonts w:asciiTheme="minorHAnsi" w:hAnsiTheme="minorHAnsi" w:cstheme="minorHAnsi"/>
          <w:sz w:val="14"/>
        </w:rPr>
        <w:t xml:space="preserve">. At the Labor-HHS-Education Appropriations Subcommittee, DeVos also clarified remarks she made in the House last month. She pledged Tuesday to ensure that federal school choice programs would require schools to follow laws for students with disabilities. She didn’t commit to any protections not in federal law. DeVos declined to say whether the federal government would intervene if states sent vouchers to schools that discriminated against LGBT or minority students. </w:t>
      </w:r>
      <w:r w:rsidRPr="004B735B">
        <w:rPr>
          <w:rFonts w:asciiTheme="minorHAnsi" w:hAnsiTheme="minorHAnsi" w:cstheme="minorHAnsi"/>
          <w:u w:val="single"/>
        </w:rPr>
        <w:t>The department’s budget request proposed a $9.2 billion cut in fiscal 2018</w:t>
      </w:r>
      <w:r w:rsidRPr="004B735B">
        <w:rPr>
          <w:rFonts w:asciiTheme="minorHAnsi" w:hAnsiTheme="minorHAnsi" w:cstheme="minorHAnsi"/>
          <w:sz w:val="14"/>
        </w:rPr>
        <w:t xml:space="preserve">, to $59 billion from $68.2 billion in the annualized spending levels from the fiscal 2017 continuing resolution enacted in December. Several school choice programs, including vouchers and charter schools, would receive an additional $1.4 billion. </w:t>
      </w:r>
      <w:r w:rsidRPr="004B735B">
        <w:rPr>
          <w:rFonts w:asciiTheme="minorHAnsi" w:hAnsiTheme="minorHAnsi" w:cstheme="minorHAnsi"/>
          <w:u w:val="single"/>
        </w:rPr>
        <w:t xml:space="preserve">Sen. Roy Blunt, the subcommittee chairman, said students would be hurt if programs that promoted career and technical education and helped disadvantaged students attend college were cut. The Missouri Republican said that when it came to ending federal assistance to before- and after-school programs, it would “be all but impossible to get those kinds of cuts through this committee.” </w:t>
      </w:r>
      <w:r w:rsidRPr="004B735B">
        <w:rPr>
          <w:rFonts w:asciiTheme="minorHAnsi" w:hAnsiTheme="minorHAnsi" w:cstheme="minorHAnsi"/>
          <w:sz w:val="14"/>
        </w:rPr>
        <w:t xml:space="preserve">“The kinds of cuts that are proposed in this budget will not occur,” he said. The programs on the chopping block in the budget request include 21st Century Community Learning Centers, which received about $1.2 billion in fiscal 2017 to provide educational before- and after-school programs as well as summer learning; comprehensive literacy development grants, which received $190 million this fiscal year to help states increase literacy in primary education; and the federal supplemental education opportunity grants, which received $732 million in fiscal 2017 to provide grants to college students to help “reduce financial barriers to postsecondary education.” </w:t>
      </w:r>
      <w:r w:rsidRPr="004B735B">
        <w:rPr>
          <w:rFonts w:asciiTheme="minorHAnsi" w:hAnsiTheme="minorHAnsi" w:cstheme="minorHAnsi"/>
          <w:u w:val="single"/>
        </w:rPr>
        <w:t xml:space="preserve">Senate Appropriations Chairman Thad Cochran raised concerns about cuts to grant programs to provide professional development grants to teachers. “We need to train teachers and support the training of teachers,” the Mississippi Republican said. “There are federal programs that are legitimate and need to be on the front burner for the support and strengthening of our federal programs that help us teach our children.” </w:t>
      </w:r>
      <w:r w:rsidRPr="004B735B">
        <w:rPr>
          <w:rFonts w:asciiTheme="minorHAnsi" w:hAnsiTheme="minorHAnsi" w:cstheme="minorHAnsi"/>
          <w:sz w:val="14"/>
        </w:rPr>
        <w:t>DeVos defended the proposed cuts, telling committee members the 22 programs cut in the budget were “duplicative, ineffective, or are better supported through state, local, or private efforts.” When questioned about 21st Century Community Learning Centers, DeVos said the program did not focus on the school day, and therefore wasn’t a part of the department’s core mission. “We made some tough choices and tough decisions around this,” she said. “But this one was deemed to be one that was not effective.”</w:t>
      </w:r>
    </w:p>
    <w:p w:rsidR="00935C39" w:rsidRPr="004B735B" w:rsidRDefault="00935C39" w:rsidP="00935C39">
      <w:pPr>
        <w:rPr>
          <w:rFonts w:asciiTheme="minorHAnsi" w:hAnsiTheme="minorHAnsi" w:cstheme="minorHAnsi"/>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 xml:space="preserve">Bipart </w:t>
      </w:r>
      <w:r w:rsidR="00F329C7" w:rsidRPr="004B735B">
        <w:rPr>
          <w:rFonts w:asciiTheme="minorHAnsi" w:hAnsiTheme="minorHAnsi" w:cstheme="minorHAnsi"/>
        </w:rPr>
        <w:t xml:space="preserve">&lt;3 </w:t>
      </w:r>
      <w:r w:rsidRPr="004B735B">
        <w:rPr>
          <w:rFonts w:asciiTheme="minorHAnsi" w:hAnsiTheme="minorHAnsi" w:cstheme="minorHAnsi"/>
        </w:rPr>
        <w:t xml:space="preserve">Ed—2nc </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Strong bipartisan support for increased childhood education – voters want to see Trump take action</w:t>
      </w:r>
    </w:p>
    <w:p w:rsidR="00935C39" w:rsidRPr="004B735B" w:rsidRDefault="00935C39" w:rsidP="00935C39">
      <w:pPr>
        <w:rPr>
          <w:rFonts w:asciiTheme="minorHAnsi" w:hAnsiTheme="minorHAnsi" w:cstheme="minorHAnsi"/>
        </w:rPr>
      </w:pPr>
      <w:r w:rsidRPr="004B735B">
        <w:rPr>
          <w:rFonts w:asciiTheme="minorHAnsi" w:hAnsiTheme="minorHAnsi" w:cstheme="minorHAnsi"/>
        </w:rPr>
        <w:t xml:space="preserve">Marva </w:t>
      </w:r>
      <w:r w:rsidRPr="004B735B">
        <w:rPr>
          <w:rStyle w:val="Style13ptBold"/>
          <w:rFonts w:asciiTheme="minorHAnsi" w:hAnsiTheme="minorHAnsi" w:cstheme="minorHAnsi"/>
        </w:rPr>
        <w:t>Hinton</w:t>
      </w:r>
      <w:r w:rsidRPr="004B735B">
        <w:rPr>
          <w:rFonts w:asciiTheme="minorHAnsi" w:hAnsiTheme="minorHAnsi" w:cstheme="minorHAnsi"/>
        </w:rPr>
        <w:t xml:space="preserve">, </w:t>
      </w:r>
      <w:r w:rsidRPr="004B735B">
        <w:rPr>
          <w:rStyle w:val="Style13ptBold"/>
          <w:rFonts w:asciiTheme="minorHAnsi" w:hAnsiTheme="minorHAnsi" w:cstheme="minorHAnsi"/>
        </w:rPr>
        <w:t>6-21</w:t>
      </w:r>
      <w:r w:rsidRPr="004B735B">
        <w:rPr>
          <w:rFonts w:asciiTheme="minorHAnsi" w:hAnsiTheme="minorHAnsi" w:cstheme="minorHAnsi"/>
        </w:rPr>
        <w:t>-2017, "New National Poll Finds Bipartisan Support for Early-Childhood Education," Education Week, http://blogs.edweek.org/edweek/early_years/2017/06/national_poll_finds_bipartisan_support_for_making_early_childhood_education_affordable.html, accessed 6-24-2017. Amanda Li.</w:t>
      </w:r>
    </w:p>
    <w:p w:rsidR="00935C39" w:rsidRPr="004B735B" w:rsidRDefault="00935C39" w:rsidP="00935C39">
      <w:pPr>
        <w:rPr>
          <w:rFonts w:asciiTheme="minorHAnsi" w:hAnsiTheme="minorHAnsi" w:cstheme="minorHAnsi"/>
          <w:u w:val="single"/>
        </w:rPr>
      </w:pPr>
      <w:r w:rsidRPr="004B735B">
        <w:rPr>
          <w:rFonts w:asciiTheme="minorHAnsi" w:hAnsiTheme="minorHAnsi" w:cstheme="minorHAnsi"/>
          <w:u w:val="single"/>
        </w:rPr>
        <w:t>The First Five Years Fund's 2017 national poll found support on the left and right from American voters for making quality early-childhood education more affordable, with 97 percent of Democrats in favor compared to 85 percent of independents and 82 percent of Republicans</w:t>
      </w:r>
      <w:r w:rsidRPr="004B735B">
        <w:rPr>
          <w:rFonts w:asciiTheme="minorHAnsi" w:hAnsiTheme="minorHAnsi" w:cstheme="minorHAnsi"/>
          <w:sz w:val="16"/>
        </w:rPr>
        <w:t xml:space="preserve">. </w:t>
      </w:r>
      <w:r w:rsidRPr="004B735B">
        <w:rPr>
          <w:rStyle w:val="Emphasis"/>
          <w:rFonts w:asciiTheme="minorHAnsi" w:hAnsiTheme="minorHAnsi" w:cstheme="minorHAnsi"/>
        </w:rPr>
        <w:t>Improving the quality of public education overall and making sure that children have access to quality early-childhood education topped a list of government priorities</w:t>
      </w:r>
      <w:r w:rsidRPr="004B735B">
        <w:rPr>
          <w:rFonts w:asciiTheme="minorHAnsi" w:hAnsiTheme="minorHAnsi" w:cstheme="minorHAnsi"/>
          <w:u w:val="single"/>
        </w:rPr>
        <w:t xml:space="preserve"> for the voters surveyed</w:t>
      </w:r>
      <w:r w:rsidRPr="004B735B">
        <w:rPr>
          <w:rFonts w:asciiTheme="minorHAnsi" w:hAnsiTheme="minorHAnsi" w:cstheme="minorHAnsi"/>
          <w:sz w:val="16"/>
        </w:rPr>
        <w:t xml:space="preserve">. This year, 43 percent of voters listed quality ECE as extremely important. The poll also found that </w:t>
      </w:r>
      <w:r w:rsidRPr="004B735B">
        <w:rPr>
          <w:rFonts w:asciiTheme="minorHAnsi" w:hAnsiTheme="minorHAnsi" w:cstheme="minorHAnsi"/>
          <w:u w:val="single"/>
        </w:rPr>
        <w:t>the majority of voters (85 percent) support increased funding for child care that provides more access to quality programs for low- and middle-income families</w:t>
      </w:r>
      <w:r w:rsidRPr="004B735B">
        <w:rPr>
          <w:rFonts w:asciiTheme="minorHAnsi" w:hAnsiTheme="minorHAnsi" w:cstheme="minorHAnsi"/>
          <w:sz w:val="16"/>
        </w:rPr>
        <w:t xml:space="preserve">. </w:t>
      </w:r>
      <w:r w:rsidRPr="004B735B">
        <w:rPr>
          <w:rFonts w:asciiTheme="minorHAnsi" w:hAnsiTheme="minorHAnsi" w:cstheme="minorHAnsi"/>
          <w:u w:val="single"/>
        </w:rPr>
        <w:t>That support also cuts across partisan lines, with 97 percent of Democrats in support, along with 79 percent of independents and 74 percent of Republicans</w:t>
      </w:r>
      <w:r w:rsidRPr="004B735B">
        <w:rPr>
          <w:rFonts w:asciiTheme="minorHAnsi" w:hAnsiTheme="minorHAnsi" w:cstheme="minorHAnsi"/>
          <w:sz w:val="16"/>
        </w:rPr>
        <w:t xml:space="preserve">. The poll was commissioned by the First Five Years Fund and conducted by a bipartisan team of researchers from Public Opinion Strategies and Hart Research Associates. They conducted a national poll of registered voters on landlines and cell phones from April 28 to May 2. The poll has a margin of error of plus or minus 3 percentage points. "This is just not something we see on lots of different government investments or different programs around the country," said Lori Weigel, a partner with Public Opinion Strategies. "Early-childhood education is really unique." </w:t>
      </w:r>
      <w:r w:rsidRPr="004B735B">
        <w:rPr>
          <w:rFonts w:asciiTheme="minorHAnsi" w:hAnsiTheme="minorHAnsi" w:cstheme="minorHAnsi"/>
          <w:u w:val="single"/>
        </w:rPr>
        <w:t>Both Democrats (80 percent) and Republicans (60 percent) supported raising the existing child care tax credit from $3,000 to $9,000 for one child to better reflect the cost of child care today. There was also bipartisan support for increasing funding for programs like Head Start, with 95 percent of Democrats in favor compared to 74 percent of Republicans. "Voters see it as proactive,"</w:t>
      </w:r>
      <w:r w:rsidRPr="004B735B">
        <w:rPr>
          <w:rFonts w:asciiTheme="minorHAnsi" w:hAnsiTheme="minorHAnsi" w:cstheme="minorHAnsi"/>
          <w:sz w:val="16"/>
        </w:rPr>
        <w:t xml:space="preserve"> said Weigel. "They see it as a clear need in their communities, and lots of voters tell us it directly affects their own lives." Many voters lamented the lack of early-childhood programs that are high quality and affordable in their areas; 44 percent said there were only some or a few in their communities. But Democrats were more likely to make this claim, 53 percent compared to 39 percent of independents and 36 percent of Republicans. </w:t>
      </w:r>
      <w:r w:rsidRPr="004B735B">
        <w:rPr>
          <w:rFonts w:asciiTheme="minorHAnsi" w:hAnsiTheme="minorHAnsi" w:cstheme="minorHAnsi"/>
          <w:u w:val="single"/>
        </w:rPr>
        <w:t>Nearly 60 percent of the voters surveyed said Congress and the president are not paying enough attention to issues surrounding early-childhood education</w:t>
      </w:r>
      <w:r w:rsidRPr="004B735B">
        <w:rPr>
          <w:rFonts w:asciiTheme="minorHAnsi" w:hAnsiTheme="minorHAnsi" w:cstheme="minorHAnsi"/>
          <w:sz w:val="16"/>
        </w:rPr>
        <w:t xml:space="preserve">. That jumps to 85 percent for African-American voters. Disconnect Between Congress, Voters The pollsters also found that </w:t>
      </w:r>
      <w:r w:rsidRPr="004B735B">
        <w:rPr>
          <w:rFonts w:asciiTheme="minorHAnsi" w:hAnsiTheme="minorHAnsi" w:cstheme="minorHAnsi"/>
          <w:u w:val="single"/>
        </w:rPr>
        <w:t>nearly 8 in 10 voters surveyed wanted to see Congress and the Trump administration work together on improving the quality and affordability of child care and preschool. That includes 79 percent of voters who supported Hillary Clinton in last year's election and 80 percent of voters who backed Donald Trump.</w:t>
      </w:r>
      <w:r w:rsidRPr="004B735B">
        <w:rPr>
          <w:rFonts w:asciiTheme="minorHAnsi" w:hAnsiTheme="minorHAnsi" w:cstheme="minorHAnsi"/>
          <w:sz w:val="16"/>
        </w:rPr>
        <w:t xml:space="preserve"> Jay Campbell, a Hart Research Associates partner, said the results show some key differences from political leaders in Washington and voters on both the left and right. "What's surprising and dismaying is that Republican leadership in Congress doesn't seem to think that Republican voters do care about these issues, that they'd rather just cut, cut, cut and only care about the deficit and not about specific programs," said Campbell. "On the other side of the aisle, </w:t>
      </w:r>
      <w:r w:rsidRPr="004B735B">
        <w:rPr>
          <w:rFonts w:asciiTheme="minorHAnsi" w:hAnsiTheme="minorHAnsi" w:cstheme="minorHAnsi"/>
          <w:u w:val="single"/>
        </w:rPr>
        <w:t>Democratic leaders in Congress seem to think that rank-and-file Democrats don't want to do anything that would benefit the Trump administration</w:t>
      </w:r>
      <w:r w:rsidRPr="004B735B">
        <w:rPr>
          <w:rFonts w:asciiTheme="minorHAnsi" w:hAnsiTheme="minorHAnsi" w:cstheme="minorHAnsi"/>
          <w:sz w:val="16"/>
        </w:rPr>
        <w:t xml:space="preserve"> in any way shape or form. Well, that's just not how Democratic voters are viewing issues like this. </w:t>
      </w:r>
      <w:r w:rsidRPr="004B735B">
        <w:rPr>
          <w:rFonts w:asciiTheme="minorHAnsi" w:hAnsiTheme="minorHAnsi" w:cstheme="minorHAnsi"/>
          <w:u w:val="single"/>
        </w:rPr>
        <w:t>There's a persistent disconnect between elected leaders in Washington and actual voters."</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Education funding is </w:t>
      </w:r>
      <w:r w:rsidRPr="004B735B">
        <w:rPr>
          <w:rFonts w:asciiTheme="minorHAnsi" w:hAnsiTheme="minorHAnsi" w:cstheme="minorHAnsi"/>
          <w:u w:val="single"/>
        </w:rPr>
        <w:t>bipartisan</w:t>
      </w:r>
      <w:r w:rsidRPr="004B735B">
        <w:rPr>
          <w:rFonts w:asciiTheme="minorHAnsi" w:hAnsiTheme="minorHAnsi" w:cstheme="minorHAnsi"/>
        </w:rPr>
        <w:t xml:space="preserve"> – past cuts prove. </w:t>
      </w:r>
    </w:p>
    <w:p w:rsidR="00935C39" w:rsidRPr="004B735B" w:rsidRDefault="00935C39" w:rsidP="00935C39">
      <w:pPr>
        <w:rPr>
          <w:rFonts w:asciiTheme="minorHAnsi" w:hAnsiTheme="minorHAnsi" w:cstheme="minorHAnsi"/>
          <w:sz w:val="16"/>
          <w:szCs w:val="16"/>
        </w:rPr>
      </w:pPr>
      <w:r w:rsidRPr="004B735B">
        <w:rPr>
          <w:rStyle w:val="Style13ptBold"/>
          <w:rFonts w:asciiTheme="minorHAnsi" w:hAnsiTheme="minorHAnsi" w:cstheme="minorHAnsi"/>
        </w:rPr>
        <w:t>Wilkins ’17</w:t>
      </w:r>
      <w:r w:rsidRPr="004B735B">
        <w:rPr>
          <w:rFonts w:asciiTheme="minorHAnsi" w:hAnsiTheme="minorHAnsi" w:cstheme="minorHAnsi"/>
        </w:rPr>
        <w:t xml:space="preserve"> </w:t>
      </w:r>
      <w:r w:rsidRPr="004B735B">
        <w:rPr>
          <w:rFonts w:asciiTheme="minorHAnsi" w:hAnsiTheme="minorHAnsi" w:cstheme="minorHAnsi"/>
          <w:sz w:val="16"/>
          <w:szCs w:val="16"/>
        </w:rPr>
        <w:t xml:space="preserve">(Emily; 6/7/2017; writer for Roll Call; “Senate Republicans Reject DeVos’ Proposed Education Cuts,” </w:t>
      </w:r>
      <w:hyperlink r:id="rId54" w:history="1">
        <w:r w:rsidRPr="004B735B">
          <w:rPr>
            <w:rStyle w:val="Hyperlink"/>
            <w:rFonts w:asciiTheme="minorHAnsi" w:hAnsiTheme="minorHAnsi" w:cstheme="minorHAnsi"/>
            <w:sz w:val="16"/>
            <w:szCs w:val="16"/>
          </w:rPr>
          <w:t>http://www.rollcall.com/news/policy/senate-republicans-reject-devos-proposed-education-cuts</w:t>
        </w:r>
      </w:hyperlink>
      <w:r w:rsidRPr="004B735B">
        <w:rPr>
          <w:rFonts w:asciiTheme="minorHAnsi" w:hAnsiTheme="minorHAnsi" w:cstheme="minorHAnsi"/>
          <w:sz w:val="16"/>
          <w:szCs w:val="16"/>
        </w:rPr>
        <w:t>; Date Accessed: 6/24/2017; DS)</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u w:val="single"/>
        </w:rPr>
        <w:t>Senate appropriators told</w:t>
      </w:r>
      <w:r w:rsidRPr="004B735B">
        <w:rPr>
          <w:rFonts w:asciiTheme="minorHAnsi" w:hAnsiTheme="minorHAnsi" w:cstheme="minorHAnsi"/>
          <w:sz w:val="16"/>
        </w:rPr>
        <w:t xml:space="preserve"> Education Secretary Betsy </w:t>
      </w:r>
      <w:r w:rsidRPr="004B735B">
        <w:rPr>
          <w:rFonts w:asciiTheme="minorHAnsi" w:hAnsiTheme="minorHAnsi" w:cstheme="minorHAnsi"/>
          <w:u w:val="single"/>
        </w:rPr>
        <w:t>DeVos</w:t>
      </w:r>
      <w:r w:rsidRPr="004B735B">
        <w:rPr>
          <w:rFonts w:asciiTheme="minorHAnsi" w:hAnsiTheme="minorHAnsi" w:cstheme="minorHAnsi"/>
          <w:sz w:val="16"/>
        </w:rPr>
        <w:t xml:space="preserve"> on Tuesday </w:t>
      </w:r>
      <w:r w:rsidRPr="004B735B">
        <w:rPr>
          <w:rFonts w:asciiTheme="minorHAnsi" w:hAnsiTheme="minorHAnsi" w:cstheme="minorHAnsi"/>
          <w:u w:val="single"/>
        </w:rPr>
        <w:t xml:space="preserve">that the Education Department’s budget request was </w:t>
      </w:r>
      <w:r w:rsidRPr="004B735B">
        <w:rPr>
          <w:rFonts w:asciiTheme="minorHAnsi" w:hAnsiTheme="minorHAnsi" w:cstheme="minorHAnsi"/>
          <w:b/>
          <w:u w:val="single"/>
        </w:rPr>
        <w:t>dead on arrival</w:t>
      </w:r>
      <w:r w:rsidRPr="004B735B">
        <w:rPr>
          <w:rFonts w:asciiTheme="minorHAnsi" w:hAnsiTheme="minorHAnsi" w:cstheme="minorHAnsi"/>
          <w:u w:val="single"/>
        </w:rPr>
        <w:t xml:space="preserve"> in Congress, with Republicans and Democrats alike </w:t>
      </w:r>
      <w:r w:rsidRPr="004B735B">
        <w:rPr>
          <w:rFonts w:asciiTheme="minorHAnsi" w:hAnsiTheme="minorHAnsi" w:cstheme="minorHAnsi"/>
          <w:b/>
          <w:u w:val="single"/>
        </w:rPr>
        <w:t>defending programs</w:t>
      </w:r>
      <w:r w:rsidRPr="004B735B">
        <w:rPr>
          <w:rFonts w:asciiTheme="minorHAnsi" w:hAnsiTheme="minorHAnsi" w:cstheme="minorHAnsi"/>
          <w:u w:val="single"/>
        </w:rPr>
        <w:t xml:space="preserve"> the department proposes to slash or eliminate in fiscal 2018</w:t>
      </w:r>
      <w:r w:rsidRPr="004B735B">
        <w:rPr>
          <w:rFonts w:asciiTheme="minorHAnsi" w:hAnsiTheme="minorHAnsi" w:cstheme="minorHAnsi"/>
          <w:sz w:val="16"/>
        </w:rPr>
        <w:t xml:space="preserve">. At the Labor-HHS-Education Appropriations Subcommittee, DeVos also clarified remarks she made in the House last month. She pledged Tuesday to ensure that federal school choice programs would require schools to follow laws for students with disabilities. She didn’t commit to any protections not in federal law. DeVos declined to say whether the federal government would intervene if states sent vouchers to schools that discriminated against LGBT or minority students. </w:t>
      </w:r>
      <w:r w:rsidRPr="004B735B">
        <w:rPr>
          <w:rFonts w:asciiTheme="minorHAnsi" w:hAnsiTheme="minorHAnsi" w:cstheme="minorHAnsi"/>
          <w:u w:val="single"/>
        </w:rPr>
        <w:t>The department’s budget request proposed a $9.2 billion cut in fiscal 2018, to $59 billion from $68.2 billion in the annualized spending levels from the fiscal 2017</w:t>
      </w:r>
      <w:r w:rsidRPr="004B735B">
        <w:rPr>
          <w:rFonts w:asciiTheme="minorHAnsi" w:hAnsiTheme="minorHAnsi" w:cstheme="minorHAnsi"/>
          <w:sz w:val="16"/>
        </w:rPr>
        <w:t xml:space="preserve"> continuing resolution enacted in December. Several school choice programs, including vouchers and charter schools, would receive an additional $1.4 billion. Sen. Roy Blunt, the subcommittee chairman, said </w:t>
      </w:r>
      <w:r w:rsidRPr="004B735B">
        <w:rPr>
          <w:rFonts w:asciiTheme="minorHAnsi" w:hAnsiTheme="minorHAnsi" w:cstheme="minorHAnsi"/>
          <w:b/>
          <w:u w:val="single"/>
        </w:rPr>
        <w:t>students would be hurt</w:t>
      </w:r>
      <w:r w:rsidRPr="004B735B">
        <w:rPr>
          <w:rFonts w:asciiTheme="minorHAnsi" w:hAnsiTheme="minorHAnsi" w:cstheme="minorHAnsi"/>
          <w:u w:val="single"/>
        </w:rPr>
        <w:t xml:space="preserve"> if programs that promoted career and technical education and helped disadvantaged students attend college were cut</w:t>
      </w:r>
      <w:r w:rsidRPr="004B735B">
        <w:rPr>
          <w:rFonts w:asciiTheme="minorHAnsi" w:hAnsiTheme="minorHAnsi" w:cstheme="minorHAnsi"/>
          <w:sz w:val="16"/>
        </w:rPr>
        <w:t xml:space="preserve">. The Missouri Republican said that </w:t>
      </w:r>
      <w:r w:rsidRPr="004B735B">
        <w:rPr>
          <w:rFonts w:asciiTheme="minorHAnsi" w:hAnsiTheme="minorHAnsi" w:cstheme="minorHAnsi"/>
          <w:u w:val="single"/>
        </w:rPr>
        <w:t>when it came to ending federal assistance to before- and after-school programs, it would “be all but</w:t>
      </w:r>
      <w:r w:rsidRPr="004B735B">
        <w:rPr>
          <w:rFonts w:asciiTheme="minorHAnsi" w:hAnsiTheme="minorHAnsi" w:cstheme="minorHAnsi"/>
          <w:b/>
          <w:u w:val="single"/>
        </w:rPr>
        <w:t xml:space="preserve"> impossible</w:t>
      </w:r>
      <w:r w:rsidRPr="004B735B">
        <w:rPr>
          <w:rFonts w:asciiTheme="minorHAnsi" w:hAnsiTheme="minorHAnsi" w:cstheme="minorHAnsi"/>
          <w:u w:val="single"/>
        </w:rPr>
        <w:t xml:space="preserve"> to get those kinds of cuts through this committee.” “The kinds of cuts that are proposed in this budget will not occur</w:t>
      </w:r>
      <w:r w:rsidRPr="004B735B">
        <w:rPr>
          <w:rFonts w:asciiTheme="minorHAnsi" w:hAnsiTheme="minorHAnsi" w:cstheme="minorHAnsi"/>
          <w:sz w:val="16"/>
        </w:rPr>
        <w:t xml:space="preserve">,” he said. The programs on the chopping block in the budget request include 21st Century Community Learning Centers, which received about $1.2 billion in fiscal 2017 to provide educational before- and after-school programs as well as summer learning; comprehensive literacy development grants, which received $190 million this fiscal year to help states increase literacy in primary education; and the federal supplemental education opportunity grants, which received $732 million in fiscal 2017 to provide grants to college students to help “reduce financial barriers to postsecondary education.” Senate Appropriations Chairman </w:t>
      </w:r>
      <w:r w:rsidRPr="004B735B">
        <w:rPr>
          <w:rFonts w:asciiTheme="minorHAnsi" w:hAnsiTheme="minorHAnsi" w:cstheme="minorHAnsi"/>
          <w:u w:val="single"/>
        </w:rPr>
        <w:t xml:space="preserve">Thad Cochran </w:t>
      </w:r>
      <w:r w:rsidRPr="004B735B">
        <w:rPr>
          <w:rFonts w:asciiTheme="minorHAnsi" w:hAnsiTheme="minorHAnsi" w:cstheme="minorHAnsi"/>
          <w:b/>
          <w:u w:val="single"/>
        </w:rPr>
        <w:t>raised concerns</w:t>
      </w:r>
      <w:r w:rsidRPr="004B735B">
        <w:rPr>
          <w:rFonts w:asciiTheme="minorHAnsi" w:hAnsiTheme="minorHAnsi" w:cstheme="minorHAnsi"/>
          <w:u w:val="single"/>
        </w:rPr>
        <w:t xml:space="preserve"> about cuts to grant programs to provide professional development grants to teachers</w:t>
      </w:r>
      <w:r w:rsidRPr="004B735B">
        <w:rPr>
          <w:rFonts w:asciiTheme="minorHAnsi" w:hAnsiTheme="minorHAnsi" w:cstheme="minorHAnsi"/>
          <w:sz w:val="16"/>
        </w:rPr>
        <w:t>. “We need to train teachers and support the training of teachers,” the Mississippi Republican said. “</w:t>
      </w:r>
      <w:r w:rsidRPr="004B735B">
        <w:rPr>
          <w:rFonts w:asciiTheme="minorHAnsi" w:hAnsiTheme="minorHAnsi" w:cstheme="minorHAnsi"/>
          <w:u w:val="single"/>
        </w:rPr>
        <w:t xml:space="preserve">There are federal programs that are legitimate and need to be on the </w:t>
      </w:r>
      <w:r w:rsidRPr="004B735B">
        <w:rPr>
          <w:rFonts w:asciiTheme="minorHAnsi" w:hAnsiTheme="minorHAnsi" w:cstheme="minorHAnsi"/>
          <w:b/>
          <w:u w:val="single"/>
        </w:rPr>
        <w:t>front burner</w:t>
      </w:r>
      <w:r w:rsidRPr="004B735B">
        <w:rPr>
          <w:rFonts w:asciiTheme="minorHAnsi" w:hAnsiTheme="minorHAnsi" w:cstheme="minorHAnsi"/>
          <w:u w:val="single"/>
        </w:rPr>
        <w:t xml:space="preserve"> for the support and strengthening of our federal programs that help us teach our children</w:t>
      </w:r>
      <w:r w:rsidRPr="004B735B">
        <w:rPr>
          <w:rFonts w:asciiTheme="minorHAnsi" w:hAnsiTheme="minorHAnsi" w:cstheme="minorHAnsi"/>
          <w:sz w:val="16"/>
        </w:rPr>
        <w:t xml:space="preserve">.” </w:t>
      </w:r>
    </w:p>
    <w:p w:rsidR="00935C39" w:rsidRPr="004B735B" w:rsidRDefault="00935C39" w:rsidP="00935C39">
      <w:pPr>
        <w:rPr>
          <w:rFonts w:asciiTheme="minorHAnsi" w:hAnsiTheme="minorHAnsi" w:cstheme="minorHAnsi"/>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 xml:space="preserve">Dems </w:t>
      </w:r>
      <w:r w:rsidR="00F329C7" w:rsidRPr="004B735B">
        <w:rPr>
          <w:rFonts w:asciiTheme="minorHAnsi" w:hAnsiTheme="minorHAnsi" w:cstheme="minorHAnsi"/>
        </w:rPr>
        <w:t xml:space="preserve">&lt;3 </w:t>
      </w:r>
      <w:r w:rsidRPr="004B735B">
        <w:rPr>
          <w:rFonts w:asciiTheme="minorHAnsi" w:hAnsiTheme="minorHAnsi" w:cstheme="minorHAnsi"/>
        </w:rPr>
        <w:t xml:space="preserve">Ed—2nc </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The plan </w:t>
      </w:r>
      <w:r w:rsidRPr="004B735B">
        <w:rPr>
          <w:rFonts w:asciiTheme="minorHAnsi" w:hAnsiTheme="minorHAnsi" w:cstheme="minorHAnsi"/>
          <w:u w:val="single"/>
        </w:rPr>
        <w:t>reverses</w:t>
      </w:r>
      <w:r w:rsidRPr="004B735B">
        <w:rPr>
          <w:rFonts w:asciiTheme="minorHAnsi" w:hAnsiTheme="minorHAnsi" w:cstheme="minorHAnsi"/>
        </w:rPr>
        <w:t xml:space="preserve"> DeVos’ policy and gets Democrats </w:t>
      </w:r>
      <w:r w:rsidRPr="004B735B">
        <w:rPr>
          <w:rFonts w:asciiTheme="minorHAnsi" w:hAnsiTheme="minorHAnsi" w:cstheme="minorHAnsi"/>
          <w:u w:val="single"/>
        </w:rPr>
        <w:t>on board</w:t>
      </w:r>
      <w:r w:rsidRPr="004B735B">
        <w:rPr>
          <w:rFonts w:asciiTheme="minorHAnsi" w:hAnsiTheme="minorHAnsi" w:cstheme="minorHAnsi"/>
        </w:rPr>
        <w:t xml:space="preserve">. </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Hansen ’17</w:t>
      </w:r>
      <w:r w:rsidRPr="004B735B">
        <w:rPr>
          <w:rFonts w:asciiTheme="minorHAnsi" w:hAnsiTheme="minorHAnsi" w:cstheme="minorHAnsi"/>
        </w:rPr>
        <w:t xml:space="preserve"> </w:t>
      </w:r>
      <w:r w:rsidRPr="004B735B">
        <w:rPr>
          <w:rFonts w:asciiTheme="minorHAnsi" w:hAnsiTheme="minorHAnsi" w:cstheme="minorHAnsi"/>
          <w:sz w:val="16"/>
          <w:szCs w:val="16"/>
        </w:rPr>
        <w:t xml:space="preserve">(Michael, Elizabeth Mann, and John Valant; 5/2/2017; PhD in economics and senior fellow at the Brookings Institution and the director of the Brown Center on Education Policy, PhD in political science from the University of Michigan and Fellow in the Brown Center on Education Policy at Brookings, PhD in education from Stanford University and Fellow in the Brown Center on Education Policy at the Brookings Institution; “Reflecting on education policy during Trump’s first 100 days–and predicting what’s next,” </w:t>
      </w:r>
      <w:hyperlink r:id="rId55" w:history="1">
        <w:r w:rsidRPr="004B735B">
          <w:rPr>
            <w:rStyle w:val="Hyperlink"/>
            <w:rFonts w:asciiTheme="minorHAnsi" w:hAnsiTheme="minorHAnsi" w:cstheme="minorHAnsi"/>
            <w:sz w:val="16"/>
            <w:szCs w:val="16"/>
          </w:rPr>
          <w:t>https://www.brookings.edu/blog/brown-center-chalkboard/2017/05/02/reflecting-on-education-policy-during-trumps-first-100-days-and-predicting-whats-next/</w:t>
        </w:r>
      </w:hyperlink>
      <w:r w:rsidRPr="004B735B">
        <w:rPr>
          <w:rFonts w:asciiTheme="minorHAnsi" w:hAnsiTheme="minorHAnsi" w:cstheme="minorHAnsi"/>
          <w:sz w:val="16"/>
          <w:szCs w:val="16"/>
        </w:rPr>
        <w:t>; Date Accessed: 6/24/2017; DS)</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 xml:space="preserve">Perhaps </w:t>
      </w:r>
      <w:r w:rsidRPr="004B735B">
        <w:rPr>
          <w:rFonts w:asciiTheme="minorHAnsi" w:hAnsiTheme="minorHAnsi" w:cstheme="minorHAnsi"/>
          <w:u w:val="single"/>
        </w:rPr>
        <w:t xml:space="preserve">the most consistent, </w:t>
      </w:r>
      <w:r w:rsidRPr="004B735B">
        <w:rPr>
          <w:rFonts w:asciiTheme="minorHAnsi" w:hAnsiTheme="minorHAnsi" w:cstheme="minorHAnsi"/>
          <w:b/>
          <w:u w:val="single"/>
        </w:rPr>
        <w:t>controversial drumbeat</w:t>
      </w:r>
      <w:r w:rsidRPr="004B735B">
        <w:rPr>
          <w:rFonts w:asciiTheme="minorHAnsi" w:hAnsiTheme="minorHAnsi" w:cstheme="minorHAnsi"/>
          <w:u w:val="single"/>
        </w:rPr>
        <w:t xml:space="preserve"> of education</w:t>
      </w:r>
      <w:r w:rsidRPr="004B735B">
        <w:rPr>
          <w:rFonts w:asciiTheme="minorHAnsi" w:hAnsiTheme="minorHAnsi" w:cstheme="minorHAnsi"/>
          <w:sz w:val="16"/>
        </w:rPr>
        <w:t xml:space="preserve"> news </w:t>
      </w:r>
      <w:r w:rsidRPr="004B735B">
        <w:rPr>
          <w:rFonts w:asciiTheme="minorHAnsi" w:hAnsiTheme="minorHAnsi" w:cstheme="minorHAnsi"/>
          <w:u w:val="single"/>
        </w:rPr>
        <w:t>from the Trump administration</w:t>
      </w:r>
      <w:r w:rsidRPr="004B735B">
        <w:rPr>
          <w:rFonts w:asciiTheme="minorHAnsi" w:hAnsiTheme="minorHAnsi" w:cstheme="minorHAnsi"/>
          <w:sz w:val="16"/>
        </w:rPr>
        <w:t xml:space="preserve">’s early days </w:t>
      </w:r>
      <w:r w:rsidRPr="004B735B">
        <w:rPr>
          <w:rFonts w:asciiTheme="minorHAnsi" w:hAnsiTheme="minorHAnsi" w:cstheme="minorHAnsi"/>
          <w:u w:val="single"/>
        </w:rPr>
        <w:t>has been its promotion of school choice reforms</w:t>
      </w:r>
      <w:r w:rsidRPr="004B735B">
        <w:rPr>
          <w:rFonts w:asciiTheme="minorHAnsi" w:hAnsiTheme="minorHAnsi" w:cstheme="minorHAnsi"/>
          <w:sz w:val="16"/>
        </w:rPr>
        <w:t xml:space="preserve">. DeVos has an unconventional background for an education secretary, coming to the Department of Education from a school choice advocacy group, the American Federation for Children, that was supported by the DeVos family’s private wealth. </w:t>
      </w:r>
      <w:r w:rsidRPr="004B735B">
        <w:rPr>
          <w:rFonts w:asciiTheme="minorHAnsi" w:hAnsiTheme="minorHAnsi" w:cstheme="minorHAnsi"/>
          <w:u w:val="single"/>
        </w:rPr>
        <w:t xml:space="preserve">Her comments and public appearances to date reflect a </w:t>
      </w:r>
      <w:r w:rsidRPr="004B735B">
        <w:rPr>
          <w:rFonts w:asciiTheme="minorHAnsi" w:hAnsiTheme="minorHAnsi" w:cstheme="minorHAnsi"/>
          <w:b/>
          <w:u w:val="single"/>
        </w:rPr>
        <w:t>strong commitment</w:t>
      </w:r>
      <w:r w:rsidRPr="004B735B">
        <w:rPr>
          <w:rFonts w:asciiTheme="minorHAnsi" w:hAnsiTheme="minorHAnsi" w:cstheme="minorHAnsi"/>
          <w:u w:val="single"/>
        </w:rPr>
        <w:t xml:space="preserve"> to expanding parents’ school choice options</w:t>
      </w:r>
      <w:r w:rsidRPr="004B735B">
        <w:rPr>
          <w:rFonts w:asciiTheme="minorHAnsi" w:hAnsiTheme="minorHAnsi" w:cstheme="minorHAnsi"/>
          <w:sz w:val="16"/>
        </w:rPr>
        <w:t xml:space="preserve">, whether those options are charter, district, or private schools. </w:t>
      </w:r>
      <w:r w:rsidRPr="004B735B">
        <w:rPr>
          <w:rFonts w:asciiTheme="minorHAnsi" w:hAnsiTheme="minorHAnsi" w:cstheme="minorHAnsi"/>
          <w:u w:val="single"/>
        </w:rPr>
        <w:t xml:space="preserve">The degree of antagonism toward public schools in those comments has varied, from calling public schools (and their supporters) “the backbone of our education system” to “the </w:t>
      </w:r>
      <w:r w:rsidRPr="004B735B">
        <w:rPr>
          <w:rFonts w:asciiTheme="minorHAnsi" w:hAnsiTheme="minorHAnsi" w:cstheme="minorHAnsi"/>
          <w:b/>
          <w:u w:val="single"/>
        </w:rPr>
        <w:t>entrenched status quo</w:t>
      </w:r>
      <w:r w:rsidRPr="004B735B">
        <w:rPr>
          <w:rFonts w:asciiTheme="minorHAnsi" w:hAnsiTheme="minorHAnsi" w:cstheme="minorHAnsi"/>
          <w:sz w:val="16"/>
        </w:rPr>
        <w:t xml:space="preserve">.” However, </w:t>
      </w:r>
      <w:r w:rsidRPr="004B735B">
        <w:rPr>
          <w:rFonts w:asciiTheme="minorHAnsi" w:hAnsiTheme="minorHAnsi" w:cstheme="minorHAnsi"/>
          <w:u w:val="single"/>
        </w:rPr>
        <w:t xml:space="preserve">DeVos’s support for school choice reforms has not wavered, nor has the </w:t>
      </w:r>
      <w:r w:rsidRPr="004B735B">
        <w:rPr>
          <w:rFonts w:asciiTheme="minorHAnsi" w:hAnsiTheme="minorHAnsi" w:cstheme="minorHAnsi"/>
          <w:b/>
          <w:u w:val="single"/>
        </w:rPr>
        <w:t>chilly reception</w:t>
      </w:r>
      <w:r w:rsidRPr="004B735B">
        <w:rPr>
          <w:rFonts w:asciiTheme="minorHAnsi" w:hAnsiTheme="minorHAnsi" w:cstheme="minorHAnsi"/>
          <w:u w:val="single"/>
        </w:rPr>
        <w:t xml:space="preserve"> she received from Democrats</w:t>
      </w:r>
      <w:r w:rsidRPr="004B735B">
        <w:rPr>
          <w:rFonts w:asciiTheme="minorHAnsi" w:hAnsiTheme="minorHAnsi" w:cstheme="minorHAnsi"/>
          <w:sz w:val="16"/>
        </w:rPr>
        <w:t xml:space="preserve"> and, especially, interest groups such as teachers unions.</w:t>
      </w:r>
    </w:p>
    <w:p w:rsidR="00B65039" w:rsidRPr="004B735B" w:rsidRDefault="00B65039" w:rsidP="00B65039">
      <w:pPr>
        <w:pStyle w:val="Heading3"/>
        <w:rPr>
          <w:rFonts w:asciiTheme="minorHAnsi" w:hAnsiTheme="minorHAnsi" w:cstheme="minorHAnsi"/>
        </w:rPr>
      </w:pPr>
      <w:r w:rsidRPr="004B735B">
        <w:rPr>
          <w:rFonts w:asciiTheme="minorHAnsi" w:hAnsiTheme="minorHAnsi" w:cstheme="minorHAnsi"/>
        </w:rPr>
        <w:t xml:space="preserve">Progressives </w:t>
      </w:r>
      <w:r w:rsidR="00F329C7" w:rsidRPr="004B735B">
        <w:rPr>
          <w:rFonts w:asciiTheme="minorHAnsi" w:hAnsiTheme="minorHAnsi" w:cstheme="minorHAnsi"/>
        </w:rPr>
        <w:t xml:space="preserve">&lt;3 </w:t>
      </w:r>
      <w:r w:rsidRPr="004B735B">
        <w:rPr>
          <w:rFonts w:asciiTheme="minorHAnsi" w:hAnsiTheme="minorHAnsi" w:cstheme="minorHAnsi"/>
        </w:rPr>
        <w:t xml:space="preserve">Ed—2nc </w:t>
      </w:r>
    </w:p>
    <w:p w:rsidR="00B65039" w:rsidRPr="004B735B" w:rsidRDefault="00B65039" w:rsidP="00B65039">
      <w:pPr>
        <w:rPr>
          <w:rFonts w:asciiTheme="minorHAnsi" w:hAnsiTheme="minorHAnsi" w:cstheme="minorHAnsi"/>
        </w:rPr>
      </w:pPr>
    </w:p>
    <w:p w:rsidR="00B65039" w:rsidRPr="004B735B" w:rsidRDefault="00B65039" w:rsidP="00B65039">
      <w:pPr>
        <w:pStyle w:val="Heading4"/>
        <w:rPr>
          <w:rFonts w:asciiTheme="minorHAnsi" w:hAnsiTheme="minorHAnsi" w:cstheme="minorHAnsi"/>
        </w:rPr>
      </w:pPr>
      <w:r w:rsidRPr="004B735B">
        <w:rPr>
          <w:rFonts w:asciiTheme="minorHAnsi" w:hAnsiTheme="minorHAnsi" w:cstheme="minorHAnsi"/>
        </w:rPr>
        <w:t xml:space="preserve">Education reform is </w:t>
      </w:r>
      <w:r w:rsidRPr="004B735B">
        <w:rPr>
          <w:rFonts w:asciiTheme="minorHAnsi" w:hAnsiTheme="minorHAnsi" w:cstheme="minorHAnsi"/>
          <w:u w:val="single"/>
        </w:rPr>
        <w:t>massively popular</w:t>
      </w:r>
      <w:r w:rsidRPr="004B735B">
        <w:rPr>
          <w:rFonts w:asciiTheme="minorHAnsi" w:hAnsiTheme="minorHAnsi" w:cstheme="minorHAnsi"/>
        </w:rPr>
        <w:t xml:space="preserve"> with progressive reformers that carry a </w:t>
      </w:r>
      <w:r w:rsidRPr="004B735B">
        <w:rPr>
          <w:rFonts w:asciiTheme="minorHAnsi" w:hAnsiTheme="minorHAnsi" w:cstheme="minorHAnsi"/>
          <w:u w:val="single"/>
        </w:rPr>
        <w:t>huge sway</w:t>
      </w:r>
      <w:r w:rsidRPr="004B735B">
        <w:rPr>
          <w:rFonts w:asciiTheme="minorHAnsi" w:hAnsiTheme="minorHAnsi" w:cstheme="minorHAnsi"/>
        </w:rPr>
        <w:t xml:space="preserve"> with Congress – this link </w:t>
      </w:r>
      <w:r w:rsidRPr="004B735B">
        <w:rPr>
          <w:rFonts w:asciiTheme="minorHAnsi" w:hAnsiTheme="minorHAnsi" w:cstheme="minorHAnsi"/>
          <w:u w:val="single"/>
        </w:rPr>
        <w:t>independently turns case</w:t>
      </w:r>
      <w:r w:rsidRPr="004B735B">
        <w:rPr>
          <w:rFonts w:asciiTheme="minorHAnsi" w:hAnsiTheme="minorHAnsi" w:cstheme="minorHAnsi"/>
        </w:rPr>
        <w:t xml:space="preserve"> – it legitimizes Trump’s xenophobic immigration agenda and authors widespread islamophobia </w:t>
      </w:r>
    </w:p>
    <w:p w:rsidR="00B65039" w:rsidRPr="004B735B" w:rsidRDefault="00B65039" w:rsidP="00B65039">
      <w:pPr>
        <w:rPr>
          <w:rFonts w:asciiTheme="minorHAnsi" w:hAnsiTheme="minorHAnsi" w:cstheme="minorHAnsi"/>
        </w:rPr>
      </w:pPr>
      <w:r w:rsidRPr="004B735B">
        <w:rPr>
          <w:rStyle w:val="Style13ptBold"/>
          <w:rFonts w:asciiTheme="minorHAnsi" w:hAnsiTheme="minorHAnsi" w:cstheme="minorHAnsi"/>
        </w:rPr>
        <w:t>Williams ’17</w:t>
      </w:r>
      <w:r w:rsidRPr="004B735B">
        <w:rPr>
          <w:rFonts w:asciiTheme="minorHAnsi" w:hAnsiTheme="minorHAnsi" w:cstheme="minorHAnsi"/>
        </w:rPr>
        <w:t xml:space="preserve"> </w:t>
      </w:r>
      <w:r w:rsidRPr="004B735B">
        <w:rPr>
          <w:rFonts w:asciiTheme="minorHAnsi" w:hAnsiTheme="minorHAnsi" w:cstheme="minorHAnsi"/>
          <w:sz w:val="16"/>
          <w:szCs w:val="16"/>
        </w:rPr>
        <w:t>(Conor P. Williams is a senior researcher in New America’s Education Policy Program and founder of its Dual Language Learners National Work Group. Williams is a former first-grade teacher who holds a Ph.D. in government from Georgetown University, a master’s in science for teachers from Pace University and a B.A. in government and Spanish from Bowdoin College. “Williams: The Temptation to Compromise With Trump on Schools — and Why It Might Kill Education Reform.” January 18, 2017. https://www.the74million.org/article/williams-the-temptation-to-compromise-with-trump-on-schools-and-why-it-might-kill-education-reform)</w:t>
      </w:r>
      <w:r w:rsidRPr="004B735B">
        <w:rPr>
          <w:rFonts w:asciiTheme="minorHAnsi" w:hAnsiTheme="minorHAnsi" w:cstheme="minorHAnsi"/>
        </w:rPr>
        <w:t xml:space="preserve"> </w:t>
      </w:r>
    </w:p>
    <w:p w:rsidR="00B65039" w:rsidRPr="004B735B" w:rsidRDefault="00B65039" w:rsidP="00B65039">
      <w:pPr>
        <w:rPr>
          <w:rFonts w:asciiTheme="minorHAnsi" w:hAnsiTheme="minorHAnsi" w:cstheme="minorHAnsi"/>
          <w:sz w:val="16"/>
        </w:rPr>
      </w:pPr>
      <w:r w:rsidRPr="004B735B">
        <w:rPr>
          <w:rFonts w:asciiTheme="minorHAnsi" w:hAnsiTheme="minorHAnsi" w:cstheme="minorHAnsi"/>
          <w:sz w:val="16"/>
        </w:rPr>
        <w:t xml:space="preserve">As the prospect of unified GOP control of the federal government roars into view, some of those </w:t>
      </w:r>
      <w:r w:rsidRPr="004B735B">
        <w:rPr>
          <w:rFonts w:asciiTheme="minorHAnsi" w:hAnsiTheme="minorHAnsi" w:cstheme="minorHAnsi"/>
          <w:highlight w:val="yellow"/>
          <w:u w:val="single"/>
        </w:rPr>
        <w:t>Republicans are discovering that</w:t>
      </w:r>
      <w:r w:rsidRPr="004B735B">
        <w:rPr>
          <w:rFonts w:asciiTheme="minorHAnsi" w:hAnsiTheme="minorHAnsi" w:cstheme="minorHAnsi"/>
          <w:sz w:val="16"/>
        </w:rPr>
        <w:t xml:space="preserve">, hey, </w:t>
      </w:r>
      <w:r w:rsidRPr="004B735B">
        <w:rPr>
          <w:rFonts w:asciiTheme="minorHAnsi" w:hAnsiTheme="minorHAnsi" w:cstheme="minorHAnsi"/>
          <w:highlight w:val="yellow"/>
          <w:u w:val="single"/>
        </w:rPr>
        <w:t xml:space="preserve">the orange guy might just </w:t>
      </w:r>
      <w:r w:rsidRPr="004B735B">
        <w:rPr>
          <w:rFonts w:asciiTheme="minorHAnsi" w:hAnsiTheme="minorHAnsi" w:cstheme="minorHAnsi"/>
          <w:b/>
          <w:highlight w:val="yellow"/>
          <w:u w:val="single"/>
        </w:rPr>
        <w:t>have the juice they need</w:t>
      </w:r>
      <w:r w:rsidRPr="004B735B">
        <w:rPr>
          <w:rFonts w:asciiTheme="minorHAnsi" w:hAnsiTheme="minorHAnsi" w:cstheme="minorHAnsi"/>
          <w:highlight w:val="yellow"/>
          <w:u w:val="single"/>
        </w:rPr>
        <w:t xml:space="preserve"> </w:t>
      </w:r>
      <w:r w:rsidRPr="004B735B">
        <w:rPr>
          <w:rFonts w:asciiTheme="minorHAnsi" w:hAnsiTheme="minorHAnsi" w:cstheme="minorHAnsi"/>
          <w:b/>
          <w:highlight w:val="yellow"/>
          <w:u w:val="single"/>
        </w:rPr>
        <w:t>to push through a reform priority</w:t>
      </w:r>
      <w:r w:rsidRPr="004B735B">
        <w:rPr>
          <w:rFonts w:asciiTheme="minorHAnsi" w:hAnsiTheme="minorHAnsi" w:cstheme="minorHAnsi"/>
          <w:sz w:val="16"/>
        </w:rPr>
        <w:t xml:space="preserve"> or two. As my New America colleague Kevin Carey has put it, conservatives and Republicans in Washington, D.C., who, after eight years out of power and for reasons that range from wishful thinking to much worse, are busily convincing themselves that Donald Trump is redeemable. He is not. His bigotry is bone-deep. Indeed, après le deluge de Trump, some </w:t>
      </w:r>
      <w:r w:rsidRPr="004B735B">
        <w:rPr>
          <w:rFonts w:asciiTheme="minorHAnsi" w:hAnsiTheme="minorHAnsi" w:cstheme="minorHAnsi"/>
          <w:highlight w:val="yellow"/>
          <w:u w:val="single"/>
        </w:rPr>
        <w:t>conservative</w:t>
      </w:r>
      <w:r w:rsidRPr="004B735B">
        <w:rPr>
          <w:rFonts w:asciiTheme="minorHAnsi" w:hAnsiTheme="minorHAnsi" w:cstheme="minorHAnsi"/>
          <w:u w:val="single"/>
        </w:rPr>
        <w:t xml:space="preserve"> education </w:t>
      </w:r>
      <w:r w:rsidRPr="004B735B">
        <w:rPr>
          <w:rFonts w:asciiTheme="minorHAnsi" w:hAnsiTheme="minorHAnsi" w:cstheme="minorHAnsi"/>
          <w:highlight w:val="yellow"/>
          <w:u w:val="single"/>
        </w:rPr>
        <w:t>reformers</w:t>
      </w:r>
      <w:r w:rsidRPr="004B735B">
        <w:rPr>
          <w:rFonts w:asciiTheme="minorHAnsi" w:hAnsiTheme="minorHAnsi" w:cstheme="minorHAnsi"/>
          <w:u w:val="single"/>
        </w:rPr>
        <w:t xml:space="preserve"> have started</w:t>
      </w:r>
      <w:r w:rsidRPr="004B735B">
        <w:rPr>
          <w:rFonts w:asciiTheme="minorHAnsi" w:hAnsiTheme="minorHAnsi" w:cstheme="minorHAnsi"/>
          <w:sz w:val="16"/>
        </w:rPr>
        <w:t xml:space="preserve"> feeling out the center and left of what remains of the education reform movement </w:t>
      </w:r>
      <w:r w:rsidRPr="004B735B">
        <w:rPr>
          <w:rFonts w:asciiTheme="minorHAnsi" w:hAnsiTheme="minorHAnsi" w:cstheme="minorHAnsi"/>
          <w:u w:val="single"/>
        </w:rPr>
        <w:t xml:space="preserve">to </w:t>
      </w:r>
      <w:r w:rsidRPr="004B735B">
        <w:rPr>
          <w:rFonts w:asciiTheme="minorHAnsi" w:hAnsiTheme="minorHAnsi" w:cstheme="minorHAnsi"/>
          <w:highlight w:val="yellow"/>
          <w:u w:val="single"/>
        </w:rPr>
        <w:t>ask us to</w:t>
      </w:r>
      <w:r w:rsidRPr="004B735B">
        <w:rPr>
          <w:rFonts w:asciiTheme="minorHAnsi" w:hAnsiTheme="minorHAnsi" w:cstheme="minorHAnsi"/>
          <w:sz w:val="16"/>
        </w:rPr>
        <w:t xml:space="preserve"> swallow our concerns and </w:t>
      </w:r>
      <w:r w:rsidRPr="004B735B">
        <w:rPr>
          <w:rFonts w:asciiTheme="minorHAnsi" w:hAnsiTheme="minorHAnsi" w:cstheme="minorHAnsi"/>
          <w:b/>
          <w:highlight w:val="yellow"/>
          <w:u w:val="single"/>
        </w:rPr>
        <w:t>work with the incoming administration</w:t>
      </w:r>
      <w:r w:rsidRPr="004B735B">
        <w:rPr>
          <w:rFonts w:asciiTheme="minorHAnsi" w:hAnsiTheme="minorHAnsi" w:cstheme="minorHAnsi"/>
          <w:highlight w:val="yellow"/>
          <w:u w:val="single"/>
        </w:rPr>
        <w:t xml:space="preserve"> “for the kids</w:t>
      </w:r>
      <w:r w:rsidRPr="004B735B">
        <w:rPr>
          <w:rFonts w:asciiTheme="minorHAnsi" w:hAnsiTheme="minorHAnsi" w:cstheme="minorHAnsi"/>
          <w:u w:val="single"/>
        </w:rPr>
        <w:t>.”</w:t>
      </w:r>
      <w:r w:rsidRPr="004B735B">
        <w:rPr>
          <w:rFonts w:asciiTheme="minorHAnsi" w:hAnsiTheme="minorHAnsi" w:cstheme="minorHAnsi"/>
          <w:sz w:val="16"/>
        </w:rPr>
        <w:t xml:space="preserve"> I asked Shavar Jeffries, president of the Democrats for Education Reform (a key progressive reform organization) about the dynamics of this situation. He explained them this way: “We think that </w:t>
      </w:r>
      <w:r w:rsidRPr="004B735B">
        <w:rPr>
          <w:rFonts w:asciiTheme="minorHAnsi" w:hAnsiTheme="minorHAnsi" w:cstheme="minorHAnsi"/>
          <w:highlight w:val="yellow"/>
          <w:u w:val="single"/>
        </w:rPr>
        <w:t>just because we strongly disagree</w:t>
      </w:r>
      <w:r w:rsidRPr="004B735B">
        <w:rPr>
          <w:rFonts w:asciiTheme="minorHAnsi" w:hAnsiTheme="minorHAnsi" w:cstheme="minorHAnsi"/>
          <w:u w:val="single"/>
        </w:rPr>
        <w:t xml:space="preserve"> with the president</w:t>
      </w:r>
      <w:r w:rsidRPr="004B735B">
        <w:rPr>
          <w:rFonts w:asciiTheme="minorHAnsi" w:hAnsiTheme="minorHAnsi" w:cstheme="minorHAnsi"/>
          <w:sz w:val="16"/>
        </w:rPr>
        <w:t xml:space="preserve">-elect </w:t>
      </w:r>
      <w:r w:rsidRPr="004B735B">
        <w:rPr>
          <w:rFonts w:asciiTheme="minorHAnsi" w:hAnsiTheme="minorHAnsi" w:cstheme="minorHAnsi"/>
          <w:u w:val="single"/>
        </w:rPr>
        <w:t>on</w:t>
      </w:r>
      <w:r w:rsidRPr="004B735B">
        <w:rPr>
          <w:rFonts w:asciiTheme="minorHAnsi" w:hAnsiTheme="minorHAnsi" w:cstheme="minorHAnsi"/>
          <w:sz w:val="16"/>
        </w:rPr>
        <w:t xml:space="preserve"> a variety of </w:t>
      </w:r>
      <w:r w:rsidRPr="004B735B">
        <w:rPr>
          <w:rFonts w:asciiTheme="minorHAnsi" w:hAnsiTheme="minorHAnsi" w:cstheme="minorHAnsi"/>
          <w:u w:val="single"/>
        </w:rPr>
        <w:t>different policies</w:t>
      </w:r>
      <w:r w:rsidRPr="004B735B">
        <w:rPr>
          <w:rFonts w:asciiTheme="minorHAnsi" w:hAnsiTheme="minorHAnsi" w:cstheme="minorHAnsi"/>
          <w:sz w:val="16"/>
        </w:rPr>
        <w:t xml:space="preserve"> and the rhetoric undergirding those policies, that </w:t>
      </w:r>
      <w:r w:rsidRPr="004B735B">
        <w:rPr>
          <w:rFonts w:asciiTheme="minorHAnsi" w:hAnsiTheme="minorHAnsi" w:cstheme="minorHAnsi"/>
          <w:b/>
          <w:highlight w:val="yellow"/>
          <w:u w:val="single"/>
        </w:rPr>
        <w:t>doesn’t mean</w:t>
      </w:r>
      <w:r w:rsidRPr="004B735B">
        <w:rPr>
          <w:rFonts w:asciiTheme="minorHAnsi" w:hAnsiTheme="minorHAnsi" w:cstheme="minorHAnsi"/>
          <w:sz w:val="16"/>
        </w:rPr>
        <w:t xml:space="preserve"> that </w:t>
      </w:r>
      <w:r w:rsidRPr="004B735B">
        <w:rPr>
          <w:rFonts w:asciiTheme="minorHAnsi" w:hAnsiTheme="minorHAnsi" w:cstheme="minorHAnsi"/>
          <w:highlight w:val="yellow"/>
          <w:u w:val="single"/>
        </w:rPr>
        <w:t>there aren’t</w:t>
      </w:r>
      <w:r w:rsidRPr="004B735B">
        <w:rPr>
          <w:rFonts w:asciiTheme="minorHAnsi" w:hAnsiTheme="minorHAnsi" w:cstheme="minorHAnsi"/>
          <w:sz w:val="16"/>
        </w:rPr>
        <w:t xml:space="preserve"> a number of </w:t>
      </w:r>
      <w:r w:rsidRPr="004B735B">
        <w:rPr>
          <w:rFonts w:asciiTheme="minorHAnsi" w:hAnsiTheme="minorHAnsi" w:cstheme="minorHAnsi"/>
          <w:highlight w:val="yellow"/>
          <w:u w:val="single"/>
        </w:rPr>
        <w:t>policies</w:t>
      </w:r>
      <w:r w:rsidRPr="004B735B">
        <w:rPr>
          <w:rFonts w:asciiTheme="minorHAnsi" w:hAnsiTheme="minorHAnsi" w:cstheme="minorHAnsi"/>
          <w:u w:val="single"/>
        </w:rPr>
        <w:t xml:space="preserve"> that </w:t>
      </w:r>
      <w:r w:rsidRPr="004B735B">
        <w:rPr>
          <w:rFonts w:asciiTheme="minorHAnsi" w:hAnsiTheme="minorHAnsi" w:cstheme="minorHAnsi"/>
          <w:highlight w:val="yellow"/>
          <w:u w:val="single"/>
        </w:rPr>
        <w:t xml:space="preserve">we agree with and </w:t>
      </w:r>
      <w:r w:rsidRPr="004B735B">
        <w:rPr>
          <w:rFonts w:asciiTheme="minorHAnsi" w:hAnsiTheme="minorHAnsi" w:cstheme="minorHAnsi"/>
          <w:b/>
          <w:highlight w:val="yellow"/>
          <w:u w:val="single"/>
        </w:rPr>
        <w:t>would benefit</w:t>
      </w:r>
      <w:r w:rsidRPr="004B735B">
        <w:rPr>
          <w:rFonts w:asciiTheme="minorHAnsi" w:hAnsiTheme="minorHAnsi" w:cstheme="minorHAnsi"/>
          <w:sz w:val="16"/>
        </w:rPr>
        <w:t xml:space="preserve"> the </w:t>
      </w:r>
      <w:r w:rsidRPr="004B735B">
        <w:rPr>
          <w:rFonts w:asciiTheme="minorHAnsi" w:hAnsiTheme="minorHAnsi" w:cstheme="minorHAnsi"/>
          <w:b/>
          <w:highlight w:val="yellow"/>
          <w:u w:val="single"/>
        </w:rPr>
        <w:t>families</w:t>
      </w:r>
      <w:r w:rsidRPr="004B735B">
        <w:rPr>
          <w:rFonts w:asciiTheme="minorHAnsi" w:hAnsiTheme="minorHAnsi" w:cstheme="minorHAnsi"/>
          <w:sz w:val="16"/>
        </w:rPr>
        <w:t xml:space="preserve"> that we advocate for...</w:t>
      </w:r>
      <w:r w:rsidRPr="004B735B">
        <w:rPr>
          <w:rFonts w:asciiTheme="minorHAnsi" w:hAnsiTheme="minorHAnsi" w:cstheme="minorHAnsi"/>
          <w:b/>
          <w:highlight w:val="yellow"/>
          <w:u w:val="single"/>
        </w:rPr>
        <w:t>even if it’s one issue</w:t>
      </w:r>
      <w:r w:rsidRPr="004B735B">
        <w:rPr>
          <w:rFonts w:asciiTheme="minorHAnsi" w:hAnsiTheme="minorHAnsi" w:cstheme="minorHAnsi"/>
          <w:u w:val="single"/>
        </w:rPr>
        <w:t xml:space="preserve">, even if it’s one out of a hundred, we’re gonna work to ensure that </w:t>
      </w:r>
      <w:r w:rsidRPr="004B735B">
        <w:rPr>
          <w:rFonts w:asciiTheme="minorHAnsi" w:hAnsiTheme="minorHAnsi" w:cstheme="minorHAnsi"/>
          <w:b/>
          <w:highlight w:val="yellow"/>
          <w:u w:val="single"/>
        </w:rPr>
        <w:t>it’s positive going forward</w:t>
      </w:r>
      <w:r w:rsidRPr="004B735B">
        <w:rPr>
          <w:rFonts w:asciiTheme="minorHAnsi" w:hAnsiTheme="minorHAnsi" w:cstheme="minorHAnsi"/>
          <w:sz w:val="16"/>
        </w:rPr>
        <w:t xml:space="preserve">.” Other </w:t>
      </w:r>
      <w:r w:rsidRPr="004B735B">
        <w:rPr>
          <w:rFonts w:asciiTheme="minorHAnsi" w:hAnsiTheme="minorHAnsi" w:cstheme="minorHAnsi"/>
          <w:b/>
          <w:highlight w:val="yellow"/>
          <w:u w:val="single"/>
        </w:rPr>
        <w:t>progressive reformers agree</w:t>
      </w:r>
      <w:r w:rsidRPr="004B735B">
        <w:rPr>
          <w:rFonts w:asciiTheme="minorHAnsi" w:hAnsiTheme="minorHAnsi" w:cstheme="minorHAnsi"/>
          <w:sz w:val="16"/>
        </w:rPr>
        <w:t>. Ned Stanley, deputy director of the New York Campaign for Achievement Now, emailed me, “</w:t>
      </w:r>
      <w:r w:rsidRPr="004B735B">
        <w:rPr>
          <w:rFonts w:asciiTheme="minorHAnsi" w:hAnsiTheme="minorHAnsi" w:cstheme="minorHAnsi"/>
          <w:u w:val="single"/>
        </w:rPr>
        <w:t>For</w:t>
      </w:r>
      <w:r w:rsidRPr="004B735B">
        <w:rPr>
          <w:rFonts w:asciiTheme="minorHAnsi" w:hAnsiTheme="minorHAnsi" w:cstheme="minorHAnsi"/>
          <w:sz w:val="16"/>
        </w:rPr>
        <w:t xml:space="preserve"> the </w:t>
      </w:r>
      <w:r w:rsidRPr="004B735B">
        <w:rPr>
          <w:rFonts w:asciiTheme="minorHAnsi" w:hAnsiTheme="minorHAnsi" w:cstheme="minorHAnsi"/>
          <w:u w:val="single"/>
        </w:rPr>
        <w:t>reformers</w:t>
      </w:r>
      <w:r w:rsidRPr="004B735B">
        <w:rPr>
          <w:rFonts w:asciiTheme="minorHAnsi" w:hAnsiTheme="minorHAnsi" w:cstheme="minorHAnsi"/>
          <w:sz w:val="16"/>
        </w:rPr>
        <w:t xml:space="preserve"> I know, their </w:t>
      </w:r>
      <w:r w:rsidRPr="004B735B">
        <w:rPr>
          <w:rFonts w:asciiTheme="minorHAnsi" w:hAnsiTheme="minorHAnsi" w:cstheme="minorHAnsi"/>
          <w:u w:val="single"/>
        </w:rPr>
        <w:t xml:space="preserve">focus in education has </w:t>
      </w:r>
      <w:r w:rsidRPr="004B735B">
        <w:rPr>
          <w:rFonts w:asciiTheme="minorHAnsi" w:hAnsiTheme="minorHAnsi" w:cstheme="minorHAnsi"/>
          <w:b/>
          <w:u w:val="single"/>
        </w:rPr>
        <w:t>little to do with</w:t>
      </w:r>
      <w:r w:rsidRPr="004B735B">
        <w:rPr>
          <w:rFonts w:asciiTheme="minorHAnsi" w:hAnsiTheme="minorHAnsi" w:cstheme="minorHAnsi"/>
          <w:sz w:val="16"/>
        </w:rPr>
        <w:t xml:space="preserve"> conservatism or progressivism and the policies they advocate for can’t be cleanly placed into </w:t>
      </w:r>
      <w:r w:rsidRPr="004B735B">
        <w:rPr>
          <w:rFonts w:asciiTheme="minorHAnsi" w:hAnsiTheme="minorHAnsi" w:cstheme="minorHAnsi"/>
          <w:u w:val="single"/>
        </w:rPr>
        <w:t>Democratic or Republican thought silos</w:t>
      </w:r>
      <w:r w:rsidRPr="004B735B">
        <w:rPr>
          <w:rFonts w:asciiTheme="minorHAnsi" w:hAnsiTheme="minorHAnsi" w:cstheme="minorHAnsi"/>
          <w:sz w:val="16"/>
        </w:rPr>
        <w:t xml:space="preserve"> ... Which is to say, </w:t>
      </w:r>
      <w:r w:rsidRPr="004B735B">
        <w:rPr>
          <w:rFonts w:asciiTheme="minorHAnsi" w:hAnsiTheme="minorHAnsi" w:cstheme="minorHAnsi"/>
          <w:u w:val="single"/>
        </w:rPr>
        <w:t>the question we’re asking is how a dramatically larger number of students can have access to</w:t>
      </w:r>
      <w:r w:rsidRPr="004B735B">
        <w:rPr>
          <w:rFonts w:asciiTheme="minorHAnsi" w:hAnsiTheme="minorHAnsi" w:cstheme="minorHAnsi"/>
          <w:sz w:val="16"/>
        </w:rPr>
        <w:t xml:space="preserve"> significantly </w:t>
      </w:r>
      <w:r w:rsidRPr="004B735B">
        <w:rPr>
          <w:rFonts w:asciiTheme="minorHAnsi" w:hAnsiTheme="minorHAnsi" w:cstheme="minorHAnsi"/>
          <w:u w:val="single"/>
        </w:rPr>
        <w:t>greater</w:t>
      </w:r>
      <w:r w:rsidRPr="004B735B">
        <w:rPr>
          <w:rFonts w:asciiTheme="minorHAnsi" w:hAnsiTheme="minorHAnsi" w:cstheme="minorHAnsi"/>
          <w:sz w:val="16"/>
        </w:rPr>
        <w:t xml:space="preserve"> options and </w:t>
      </w:r>
      <w:r w:rsidRPr="004B735B">
        <w:rPr>
          <w:rFonts w:asciiTheme="minorHAnsi" w:hAnsiTheme="minorHAnsi" w:cstheme="minorHAnsi"/>
          <w:u w:val="single"/>
        </w:rPr>
        <w:t xml:space="preserve">opportunity in their lives. That’s a moral question, but </w:t>
      </w:r>
      <w:r w:rsidRPr="004B735B">
        <w:rPr>
          <w:rFonts w:asciiTheme="minorHAnsi" w:hAnsiTheme="minorHAnsi" w:cstheme="minorHAnsi"/>
          <w:b/>
          <w:u w:val="single"/>
        </w:rPr>
        <w:t>not</w:t>
      </w:r>
      <w:r w:rsidRPr="004B735B">
        <w:rPr>
          <w:rFonts w:asciiTheme="minorHAnsi" w:hAnsiTheme="minorHAnsi" w:cstheme="minorHAnsi"/>
          <w:sz w:val="16"/>
        </w:rPr>
        <w:t xml:space="preserve"> necessarily </w:t>
      </w:r>
      <w:r w:rsidRPr="004B735B">
        <w:rPr>
          <w:rFonts w:asciiTheme="minorHAnsi" w:hAnsiTheme="minorHAnsi" w:cstheme="minorHAnsi"/>
          <w:b/>
          <w:u w:val="single"/>
        </w:rPr>
        <w:t>a political one</w:t>
      </w:r>
      <w:r w:rsidRPr="004B735B">
        <w:rPr>
          <w:rFonts w:asciiTheme="minorHAnsi" w:hAnsiTheme="minorHAnsi" w:cstheme="minorHAnsi"/>
          <w:sz w:val="16"/>
        </w:rPr>
        <w:t xml:space="preserve">.” And </w:t>
      </w:r>
      <w:r w:rsidRPr="004B735B">
        <w:rPr>
          <w:rFonts w:asciiTheme="minorHAnsi" w:hAnsiTheme="minorHAnsi" w:cstheme="minorHAnsi"/>
          <w:u w:val="single"/>
        </w:rPr>
        <w:t xml:space="preserve">the political question behind that moral one is </w:t>
      </w:r>
      <w:r w:rsidRPr="004B735B">
        <w:rPr>
          <w:rFonts w:asciiTheme="minorHAnsi" w:hAnsiTheme="minorHAnsi" w:cstheme="minorHAnsi"/>
          <w:b/>
          <w:u w:val="single"/>
        </w:rPr>
        <w:t>relatively manageable</w:t>
      </w:r>
      <w:r w:rsidRPr="004B735B">
        <w:rPr>
          <w:rFonts w:asciiTheme="minorHAnsi" w:hAnsiTheme="minorHAnsi" w:cstheme="minorHAnsi"/>
          <w:u w:val="single"/>
        </w:rPr>
        <w:t xml:space="preserve">: </w:t>
      </w:r>
      <w:r w:rsidRPr="004B735B">
        <w:rPr>
          <w:rFonts w:asciiTheme="minorHAnsi" w:hAnsiTheme="minorHAnsi" w:cstheme="minorHAnsi"/>
          <w:highlight w:val="yellow"/>
          <w:u w:val="single"/>
        </w:rPr>
        <w:t>Why shouldn’t progressives</w:t>
      </w:r>
      <w:r w:rsidRPr="004B735B">
        <w:rPr>
          <w:rFonts w:asciiTheme="minorHAnsi" w:hAnsiTheme="minorHAnsi" w:cstheme="minorHAnsi"/>
          <w:u w:val="single"/>
        </w:rPr>
        <w:t xml:space="preserve"> who believe in school choice</w:t>
      </w:r>
      <w:r w:rsidRPr="004B735B">
        <w:rPr>
          <w:rFonts w:asciiTheme="minorHAnsi" w:hAnsiTheme="minorHAnsi" w:cstheme="minorHAnsi"/>
          <w:sz w:val="16"/>
        </w:rPr>
        <w:t xml:space="preserve"> sign up to </w:t>
      </w:r>
      <w:r w:rsidRPr="004B735B">
        <w:rPr>
          <w:rFonts w:asciiTheme="minorHAnsi" w:hAnsiTheme="minorHAnsi" w:cstheme="minorHAnsi"/>
          <w:b/>
          <w:highlight w:val="yellow"/>
          <w:u w:val="single"/>
        </w:rPr>
        <w:t>back</w:t>
      </w:r>
      <w:r w:rsidRPr="004B735B">
        <w:rPr>
          <w:rFonts w:asciiTheme="minorHAnsi" w:hAnsiTheme="minorHAnsi" w:cstheme="minorHAnsi"/>
          <w:u w:val="single"/>
        </w:rPr>
        <w:t xml:space="preserve"> a </w:t>
      </w:r>
      <w:r w:rsidRPr="004B735B">
        <w:rPr>
          <w:rFonts w:asciiTheme="minorHAnsi" w:hAnsiTheme="minorHAnsi" w:cstheme="minorHAnsi"/>
          <w:sz w:val="16"/>
        </w:rPr>
        <w:t xml:space="preserve">hypothetical </w:t>
      </w:r>
      <w:r w:rsidRPr="004B735B">
        <w:rPr>
          <w:rFonts w:asciiTheme="minorHAnsi" w:hAnsiTheme="minorHAnsi" w:cstheme="minorHAnsi"/>
          <w:b/>
          <w:highlight w:val="yellow"/>
          <w:u w:val="single"/>
        </w:rPr>
        <w:t>Trump</w:t>
      </w:r>
      <w:r w:rsidRPr="004B735B">
        <w:rPr>
          <w:rFonts w:asciiTheme="minorHAnsi" w:hAnsiTheme="minorHAnsi" w:cstheme="minorHAnsi"/>
          <w:sz w:val="16"/>
        </w:rPr>
        <w:t xml:space="preserve"> administration </w:t>
      </w:r>
      <w:r w:rsidRPr="004B735B">
        <w:rPr>
          <w:rFonts w:asciiTheme="minorHAnsi" w:hAnsiTheme="minorHAnsi" w:cstheme="minorHAnsi"/>
          <w:b/>
          <w:u w:val="single"/>
        </w:rPr>
        <w:t>proposal to dramatically expand it</w:t>
      </w:r>
      <w:r w:rsidRPr="004B735B">
        <w:rPr>
          <w:rFonts w:asciiTheme="minorHAnsi" w:hAnsiTheme="minorHAnsi" w:cstheme="minorHAnsi"/>
          <w:sz w:val="16"/>
        </w:rPr>
        <w:t xml:space="preserve">? Well, “do it for the kids” is a much more complicated ask than it seems. First of all, most of the old </w:t>
      </w:r>
      <w:r w:rsidRPr="004B735B">
        <w:rPr>
          <w:rFonts w:asciiTheme="minorHAnsi" w:hAnsiTheme="minorHAnsi" w:cstheme="minorHAnsi"/>
          <w:highlight w:val="yellow"/>
          <w:u w:val="single"/>
        </w:rPr>
        <w:t>education reform priorities</w:t>
      </w:r>
      <w:r w:rsidRPr="004B735B">
        <w:rPr>
          <w:rFonts w:asciiTheme="minorHAnsi" w:hAnsiTheme="minorHAnsi" w:cstheme="minorHAnsi"/>
          <w:sz w:val="16"/>
        </w:rPr>
        <w:t xml:space="preserve"> that </w:t>
      </w:r>
      <w:r w:rsidRPr="004B735B">
        <w:rPr>
          <w:rFonts w:asciiTheme="minorHAnsi" w:hAnsiTheme="minorHAnsi" w:cstheme="minorHAnsi"/>
          <w:highlight w:val="yellow"/>
          <w:u w:val="single"/>
        </w:rPr>
        <w:t>command</w:t>
      </w:r>
      <w:r w:rsidRPr="004B735B">
        <w:rPr>
          <w:rFonts w:asciiTheme="minorHAnsi" w:hAnsiTheme="minorHAnsi" w:cstheme="minorHAnsi"/>
          <w:sz w:val="16"/>
        </w:rPr>
        <w:t xml:space="preserve">ed </w:t>
      </w:r>
      <w:r w:rsidRPr="004B735B">
        <w:rPr>
          <w:rFonts w:asciiTheme="minorHAnsi" w:hAnsiTheme="minorHAnsi" w:cstheme="minorHAnsi"/>
          <w:b/>
          <w:highlight w:val="yellow"/>
          <w:u w:val="single"/>
        </w:rPr>
        <w:t>bipartisan support</w:t>
      </w:r>
      <w:r w:rsidRPr="004B735B">
        <w:rPr>
          <w:rFonts w:asciiTheme="minorHAnsi" w:hAnsiTheme="minorHAnsi" w:cstheme="minorHAnsi"/>
          <w:sz w:val="16"/>
        </w:rPr>
        <w:t xml:space="preserve"> are big, hairy ideas that spark disagreements in the details. For instance, school choice is not a panacea. </w:t>
      </w:r>
      <w:r w:rsidRPr="004B735B">
        <w:rPr>
          <w:rFonts w:asciiTheme="minorHAnsi" w:hAnsiTheme="minorHAnsi" w:cstheme="minorHAnsi"/>
          <w:u w:val="single"/>
        </w:rPr>
        <w:t xml:space="preserve">Well-crafted choice programs can open doors of opportunity for underserved </w:t>
      </w:r>
      <w:r w:rsidRPr="004B735B">
        <w:rPr>
          <w:rStyle w:val="StyleUnderline"/>
          <w:rFonts w:asciiTheme="minorHAnsi" w:hAnsiTheme="minorHAnsi" w:cstheme="minorHAnsi"/>
        </w:rPr>
        <w:t>children. But</w:t>
      </w:r>
      <w:r w:rsidRPr="004B735B">
        <w:rPr>
          <w:rFonts w:asciiTheme="minorHAnsi" w:hAnsiTheme="minorHAnsi" w:cstheme="minorHAnsi"/>
          <w:sz w:val="16"/>
        </w:rPr>
        <w:t xml:space="preserve"> these are hardly inevitable. Badly designed choice programs with limited oversight generally do nothing for the students they serve. Though it’s a fool’s errand to predict Trump’s plans, it’s fair to say that his team has given no signals that it’s interested in building oversight and accountability into its school choice proposals. Sure, that’s a garden-variety challenge of working across party lines. </w:t>
      </w:r>
      <w:r w:rsidRPr="004B735B">
        <w:rPr>
          <w:rFonts w:asciiTheme="minorHAnsi" w:hAnsiTheme="minorHAnsi" w:cstheme="minorHAnsi"/>
          <w:u w:val="single"/>
        </w:rPr>
        <w:t xml:space="preserve">In Washington, policy wins </w:t>
      </w:r>
      <w:r w:rsidRPr="004B735B">
        <w:rPr>
          <w:rFonts w:asciiTheme="minorHAnsi" w:hAnsiTheme="minorHAnsi" w:cstheme="minorHAnsi"/>
          <w:b/>
          <w:u w:val="single"/>
        </w:rPr>
        <w:t>come at the price of ideological priorities</w:t>
      </w:r>
      <w:r w:rsidRPr="004B735B">
        <w:rPr>
          <w:rFonts w:asciiTheme="minorHAnsi" w:hAnsiTheme="minorHAnsi" w:cstheme="minorHAnsi"/>
          <w:sz w:val="16"/>
        </w:rPr>
        <w:t xml:space="preserve">. For instance, in order to secure conservative support for Obama’s signature health care reform law, progressives needed to adopt long-standing conservative policy ideas — like the individual mandate. OK, bad example. But you get the drift — even if the Trump administration’s approach to school choice (or school accountability, or teacher evaluations, or etc.) isn’t ideal, progressive reformers will have to weigh any possible benefits against those costs. At present, there’s little evidence to suggest that Trump-branded reform proposals will be even vaguely tempting to progressive reformers animated by equity and accountability. Of course, standard-issue bipartisan trade-offs aren’t the only challenge. Trump poses a second challenge for progressive reformers who believe in the promise of charter schools but also work on issues proximate to immigration or civil rights. </w:t>
      </w:r>
      <w:r w:rsidRPr="004B735B">
        <w:rPr>
          <w:rStyle w:val="Emphasis"/>
          <w:rFonts w:asciiTheme="minorHAnsi" w:hAnsiTheme="minorHAnsi" w:cstheme="minorHAnsi"/>
          <w:highlight w:val="yellow"/>
        </w:rPr>
        <w:t>Consider this</w:t>
      </w:r>
      <w:r w:rsidRPr="004B735B">
        <w:rPr>
          <w:rFonts w:asciiTheme="minorHAnsi" w:hAnsiTheme="minorHAnsi" w:cstheme="minorHAnsi"/>
          <w:sz w:val="16"/>
        </w:rPr>
        <w:t xml:space="preserve"> relatively </w:t>
      </w:r>
      <w:r w:rsidRPr="004B735B">
        <w:rPr>
          <w:rFonts w:asciiTheme="minorHAnsi" w:hAnsiTheme="minorHAnsi" w:cstheme="minorHAnsi"/>
          <w:u w:val="single"/>
        </w:rPr>
        <w:t>likely scenario</w:t>
      </w:r>
      <w:r w:rsidRPr="004B735B">
        <w:rPr>
          <w:rFonts w:asciiTheme="minorHAnsi" w:hAnsiTheme="minorHAnsi" w:cstheme="minorHAnsi"/>
          <w:sz w:val="16"/>
        </w:rPr>
        <w:t xml:space="preserve">: the </w:t>
      </w:r>
      <w:r w:rsidRPr="004B735B">
        <w:rPr>
          <w:rStyle w:val="Emphasis"/>
          <w:rFonts w:asciiTheme="minorHAnsi" w:hAnsiTheme="minorHAnsi" w:cstheme="minorHAnsi"/>
          <w:highlight w:val="yellow"/>
        </w:rPr>
        <w:t>Trump</w:t>
      </w:r>
      <w:r w:rsidRPr="004B735B">
        <w:rPr>
          <w:rFonts w:asciiTheme="minorHAnsi" w:hAnsiTheme="minorHAnsi" w:cstheme="minorHAnsi"/>
          <w:sz w:val="16"/>
        </w:rPr>
        <w:t xml:space="preserve"> administration </w:t>
      </w:r>
      <w:r w:rsidRPr="004B735B">
        <w:rPr>
          <w:rFonts w:asciiTheme="minorHAnsi" w:hAnsiTheme="minorHAnsi" w:cstheme="minorHAnsi"/>
          <w:u w:val="single"/>
        </w:rPr>
        <w:t>moves forward with its regularly</w:t>
      </w:r>
      <w:r w:rsidRPr="004B735B">
        <w:rPr>
          <w:rFonts w:asciiTheme="minorHAnsi" w:hAnsiTheme="minorHAnsi" w:cstheme="minorHAnsi"/>
          <w:sz w:val="16"/>
        </w:rPr>
        <w:t xml:space="preserve"> reiterated </w:t>
      </w:r>
      <w:r w:rsidRPr="004B735B">
        <w:rPr>
          <w:rFonts w:asciiTheme="minorHAnsi" w:hAnsiTheme="minorHAnsi" w:cstheme="minorHAnsi"/>
          <w:highlight w:val="yellow"/>
          <w:u w:val="single"/>
        </w:rPr>
        <w:t xml:space="preserve">plans to </w:t>
      </w:r>
      <w:r w:rsidRPr="004B735B">
        <w:rPr>
          <w:rFonts w:asciiTheme="minorHAnsi" w:hAnsiTheme="minorHAnsi" w:cstheme="minorHAnsi"/>
          <w:b/>
          <w:highlight w:val="yellow"/>
          <w:u w:val="single"/>
        </w:rPr>
        <w:t>deport millions</w:t>
      </w:r>
      <w:r w:rsidRPr="004B735B">
        <w:rPr>
          <w:rFonts w:asciiTheme="minorHAnsi" w:hAnsiTheme="minorHAnsi" w:cstheme="minorHAnsi"/>
          <w:b/>
          <w:u w:val="single"/>
        </w:rPr>
        <w:t xml:space="preserve"> of undocumented immigrants</w:t>
      </w:r>
      <w:r w:rsidRPr="004B735B">
        <w:rPr>
          <w:rFonts w:asciiTheme="minorHAnsi" w:hAnsiTheme="minorHAnsi" w:cstheme="minorHAnsi"/>
          <w:u w:val="single"/>
        </w:rPr>
        <w:t xml:space="preserve"> </w:t>
      </w:r>
      <w:r w:rsidRPr="004B735B">
        <w:rPr>
          <w:rFonts w:asciiTheme="minorHAnsi" w:hAnsiTheme="minorHAnsi" w:cstheme="minorHAnsi"/>
          <w:highlight w:val="yellow"/>
          <w:u w:val="single"/>
        </w:rPr>
        <w:t xml:space="preserve">and begins proceedings to </w:t>
      </w:r>
      <w:r w:rsidRPr="004B735B">
        <w:rPr>
          <w:rFonts w:asciiTheme="minorHAnsi" w:hAnsiTheme="minorHAnsi" w:cstheme="minorHAnsi"/>
          <w:b/>
          <w:highlight w:val="yellow"/>
          <w:u w:val="single"/>
        </w:rPr>
        <w:t>close the border to Muslims</w:t>
      </w:r>
      <w:r w:rsidRPr="004B735B">
        <w:rPr>
          <w:rFonts w:asciiTheme="minorHAnsi" w:hAnsiTheme="minorHAnsi" w:cstheme="minorHAnsi"/>
          <w:sz w:val="16"/>
        </w:rPr>
        <w:t xml:space="preserve">. Meanwhile, </w:t>
      </w:r>
      <w:r w:rsidRPr="004B735B">
        <w:rPr>
          <w:rFonts w:asciiTheme="minorHAnsi" w:hAnsiTheme="minorHAnsi" w:cstheme="minorHAnsi"/>
          <w:u w:val="single"/>
        </w:rPr>
        <w:t>his D</w:t>
      </w:r>
      <w:r w:rsidRPr="004B735B">
        <w:rPr>
          <w:rFonts w:asciiTheme="minorHAnsi" w:hAnsiTheme="minorHAnsi" w:cstheme="minorHAnsi"/>
          <w:sz w:val="16"/>
        </w:rPr>
        <w:t xml:space="preserve">epartment </w:t>
      </w:r>
      <w:r w:rsidRPr="004B735B">
        <w:rPr>
          <w:rFonts w:asciiTheme="minorHAnsi" w:hAnsiTheme="minorHAnsi" w:cstheme="minorHAnsi"/>
          <w:u w:val="single"/>
        </w:rPr>
        <w:t>o</w:t>
      </w:r>
      <w:r w:rsidRPr="004B735B">
        <w:rPr>
          <w:rFonts w:asciiTheme="minorHAnsi" w:hAnsiTheme="minorHAnsi" w:cstheme="minorHAnsi"/>
          <w:sz w:val="16"/>
        </w:rPr>
        <w:t xml:space="preserve">f </w:t>
      </w:r>
      <w:r w:rsidRPr="004B735B">
        <w:rPr>
          <w:rFonts w:asciiTheme="minorHAnsi" w:hAnsiTheme="minorHAnsi" w:cstheme="minorHAnsi"/>
          <w:u w:val="single"/>
        </w:rPr>
        <w:t>E</w:t>
      </w:r>
      <w:r w:rsidRPr="004B735B">
        <w:rPr>
          <w:rFonts w:asciiTheme="minorHAnsi" w:hAnsiTheme="minorHAnsi" w:cstheme="minorHAnsi"/>
          <w:sz w:val="16"/>
        </w:rPr>
        <w:t xml:space="preserve">ducation </w:t>
      </w:r>
      <w:r w:rsidRPr="004B735B">
        <w:rPr>
          <w:rFonts w:asciiTheme="minorHAnsi" w:hAnsiTheme="minorHAnsi" w:cstheme="minorHAnsi"/>
          <w:u w:val="single"/>
        </w:rPr>
        <w:t>announces plans to establish</w:t>
      </w:r>
      <w:r w:rsidRPr="004B735B">
        <w:rPr>
          <w:rFonts w:asciiTheme="minorHAnsi" w:hAnsiTheme="minorHAnsi" w:cstheme="minorHAnsi"/>
          <w:sz w:val="16"/>
        </w:rPr>
        <w:t xml:space="preserve"> a large </w:t>
      </w:r>
      <w:r w:rsidRPr="004B735B">
        <w:rPr>
          <w:rFonts w:asciiTheme="minorHAnsi" w:hAnsiTheme="minorHAnsi" w:cstheme="minorHAnsi"/>
          <w:u w:val="single"/>
        </w:rPr>
        <w:t>federal grants</w:t>
      </w:r>
      <w:r w:rsidRPr="004B735B">
        <w:rPr>
          <w:rFonts w:asciiTheme="minorHAnsi" w:hAnsiTheme="minorHAnsi" w:cstheme="minorHAnsi"/>
          <w:sz w:val="16"/>
        </w:rPr>
        <w:t xml:space="preserve"> competition </w:t>
      </w:r>
      <w:r w:rsidRPr="004B735B">
        <w:rPr>
          <w:rFonts w:asciiTheme="minorHAnsi" w:hAnsiTheme="minorHAnsi" w:cstheme="minorHAnsi"/>
          <w:u w:val="single"/>
        </w:rPr>
        <w:t>with billions</w:t>
      </w:r>
      <w:r w:rsidRPr="004B735B">
        <w:rPr>
          <w:rFonts w:asciiTheme="minorHAnsi" w:hAnsiTheme="minorHAnsi" w:cstheme="minorHAnsi"/>
          <w:sz w:val="16"/>
        </w:rPr>
        <w:t xml:space="preserve"> of dollars </w:t>
      </w:r>
      <w:r w:rsidRPr="004B735B">
        <w:rPr>
          <w:rFonts w:asciiTheme="minorHAnsi" w:hAnsiTheme="minorHAnsi" w:cstheme="minorHAnsi"/>
          <w:u w:val="single"/>
        </w:rPr>
        <w:t>available to states who expand their charter school sectors</w:t>
      </w:r>
      <w:r w:rsidRPr="004B735B">
        <w:rPr>
          <w:rFonts w:asciiTheme="minorHAnsi" w:hAnsiTheme="minorHAnsi" w:cstheme="minorHAnsi"/>
          <w:sz w:val="16"/>
        </w:rPr>
        <w:t xml:space="preserve">. For the purposes of argument, however unlikely it might be, </w:t>
      </w:r>
      <w:r w:rsidRPr="004B735B">
        <w:rPr>
          <w:rFonts w:asciiTheme="minorHAnsi" w:hAnsiTheme="minorHAnsi" w:cstheme="minorHAnsi"/>
          <w:u w:val="single"/>
        </w:rPr>
        <w:t>let’s assume</w:t>
      </w:r>
      <w:r w:rsidRPr="004B735B">
        <w:rPr>
          <w:rFonts w:asciiTheme="minorHAnsi" w:hAnsiTheme="minorHAnsi" w:cstheme="minorHAnsi"/>
          <w:sz w:val="16"/>
        </w:rPr>
        <w:t xml:space="preserve"> that </w:t>
      </w:r>
      <w:r w:rsidRPr="004B735B">
        <w:rPr>
          <w:rFonts w:asciiTheme="minorHAnsi" w:hAnsiTheme="minorHAnsi" w:cstheme="minorHAnsi"/>
          <w:u w:val="single"/>
        </w:rPr>
        <w:t>the grants</w:t>
      </w:r>
      <w:r w:rsidRPr="004B735B">
        <w:rPr>
          <w:rFonts w:asciiTheme="minorHAnsi" w:hAnsiTheme="minorHAnsi" w:cstheme="minorHAnsi"/>
          <w:sz w:val="16"/>
        </w:rPr>
        <w:t xml:space="preserve"> competition </w:t>
      </w:r>
      <w:r w:rsidRPr="004B735B">
        <w:rPr>
          <w:rFonts w:asciiTheme="minorHAnsi" w:hAnsiTheme="minorHAnsi" w:cstheme="minorHAnsi"/>
          <w:u w:val="single"/>
        </w:rPr>
        <w:t>includes</w:t>
      </w:r>
      <w:r w:rsidRPr="004B735B">
        <w:rPr>
          <w:rFonts w:asciiTheme="minorHAnsi" w:hAnsiTheme="minorHAnsi" w:cstheme="minorHAnsi"/>
          <w:sz w:val="16"/>
        </w:rPr>
        <w:t xml:space="preserve"> significant </w:t>
      </w:r>
      <w:r w:rsidRPr="004B735B">
        <w:rPr>
          <w:rFonts w:asciiTheme="minorHAnsi" w:hAnsiTheme="minorHAnsi" w:cstheme="minorHAnsi"/>
          <w:u w:val="single"/>
        </w:rPr>
        <w:t>accountability measures that</w:t>
      </w:r>
      <w:r w:rsidRPr="004B735B">
        <w:rPr>
          <w:rFonts w:asciiTheme="minorHAnsi" w:hAnsiTheme="minorHAnsi" w:cstheme="minorHAnsi"/>
          <w:sz w:val="16"/>
        </w:rPr>
        <w:t xml:space="preserve"> would </w:t>
      </w:r>
      <w:r w:rsidRPr="004B735B">
        <w:rPr>
          <w:rFonts w:asciiTheme="minorHAnsi" w:hAnsiTheme="minorHAnsi" w:cstheme="minorHAnsi"/>
          <w:u w:val="single"/>
        </w:rPr>
        <w:t>increase the chance that the program helps underserved children</w:t>
      </w:r>
      <w:r w:rsidRPr="004B735B">
        <w:rPr>
          <w:rFonts w:asciiTheme="minorHAnsi" w:hAnsiTheme="minorHAnsi" w:cstheme="minorHAnsi"/>
          <w:sz w:val="16"/>
        </w:rPr>
        <w:t xml:space="preserve">. Progressive </w:t>
      </w:r>
      <w:r w:rsidRPr="004B735B">
        <w:rPr>
          <w:rStyle w:val="Emphasis"/>
          <w:rFonts w:asciiTheme="minorHAnsi" w:hAnsiTheme="minorHAnsi" w:cstheme="minorHAnsi"/>
          <w:highlight w:val="yellow"/>
        </w:rPr>
        <w:t>education reformers</w:t>
      </w:r>
      <w:r w:rsidRPr="004B735B">
        <w:rPr>
          <w:rStyle w:val="Emphasis"/>
          <w:rFonts w:asciiTheme="minorHAnsi" w:hAnsiTheme="minorHAnsi" w:cstheme="minorHAnsi"/>
        </w:rPr>
        <w:t xml:space="preserve"> </w:t>
      </w:r>
      <w:r w:rsidRPr="004B735B">
        <w:rPr>
          <w:rFonts w:asciiTheme="minorHAnsi" w:hAnsiTheme="minorHAnsi" w:cstheme="minorHAnsi"/>
          <w:u w:val="single"/>
        </w:rPr>
        <w:t>eager to have more high-quality school options</w:t>
      </w:r>
      <w:r w:rsidRPr="004B735B">
        <w:rPr>
          <w:rFonts w:asciiTheme="minorHAnsi" w:hAnsiTheme="minorHAnsi" w:cstheme="minorHAnsi"/>
          <w:sz w:val="16"/>
        </w:rPr>
        <w:t xml:space="preserve"> available for these kids </w:t>
      </w:r>
      <w:r w:rsidRPr="004B735B">
        <w:rPr>
          <w:rStyle w:val="Emphasis"/>
          <w:rFonts w:asciiTheme="minorHAnsi" w:hAnsiTheme="minorHAnsi" w:cstheme="minorHAnsi"/>
          <w:highlight w:val="yellow"/>
        </w:rPr>
        <w:t>would clearly be tempted</w:t>
      </w:r>
      <w:r w:rsidRPr="004B735B">
        <w:rPr>
          <w:rFonts w:asciiTheme="minorHAnsi" w:hAnsiTheme="minorHAnsi" w:cstheme="minorHAnsi"/>
          <w:b/>
          <w:u w:val="single"/>
        </w:rPr>
        <w:t xml:space="preserve"> to support</w:t>
      </w:r>
      <w:r w:rsidRPr="004B735B">
        <w:rPr>
          <w:rFonts w:asciiTheme="minorHAnsi" w:hAnsiTheme="minorHAnsi" w:cstheme="minorHAnsi"/>
          <w:u w:val="single"/>
        </w:rPr>
        <w:t xml:space="preserve"> such a proposal</w:t>
      </w:r>
      <w:r w:rsidRPr="004B735B">
        <w:rPr>
          <w:rFonts w:asciiTheme="minorHAnsi" w:hAnsiTheme="minorHAnsi" w:cstheme="minorHAnsi"/>
          <w:sz w:val="16"/>
        </w:rPr>
        <w:t xml:space="preserve">. And yet, </w:t>
      </w:r>
      <w:r w:rsidRPr="004B735B">
        <w:rPr>
          <w:rStyle w:val="Emphasis"/>
          <w:rFonts w:asciiTheme="minorHAnsi" w:hAnsiTheme="minorHAnsi" w:cstheme="minorHAnsi"/>
          <w:highlight w:val="yellow"/>
        </w:rPr>
        <w:t>any</w:t>
      </w:r>
      <w:r w:rsidRPr="004B735B">
        <w:rPr>
          <w:rFonts w:asciiTheme="minorHAnsi" w:hAnsiTheme="minorHAnsi" w:cstheme="minorHAnsi"/>
          <w:highlight w:val="yellow"/>
          <w:u w:val="single"/>
        </w:rPr>
        <w:t xml:space="preserve"> engagement on </w:t>
      </w:r>
      <w:r w:rsidRPr="004B735B">
        <w:rPr>
          <w:rStyle w:val="Emphasis"/>
          <w:rFonts w:asciiTheme="minorHAnsi" w:hAnsiTheme="minorHAnsi" w:cstheme="minorHAnsi"/>
          <w:highlight w:val="yellow"/>
        </w:rPr>
        <w:t>this</w:t>
      </w:r>
      <w:r w:rsidRPr="004B735B">
        <w:rPr>
          <w:rFonts w:asciiTheme="minorHAnsi" w:hAnsiTheme="minorHAnsi" w:cstheme="minorHAnsi"/>
          <w:highlight w:val="yellow"/>
          <w:u w:val="single"/>
        </w:rPr>
        <w:t xml:space="preserve"> would</w:t>
      </w:r>
      <w:r w:rsidRPr="004B735B">
        <w:rPr>
          <w:rFonts w:asciiTheme="minorHAnsi" w:hAnsiTheme="minorHAnsi" w:cstheme="minorHAnsi"/>
          <w:sz w:val="16"/>
        </w:rPr>
        <w:t xml:space="preserve"> also </w:t>
      </w:r>
      <w:r w:rsidRPr="004B735B">
        <w:rPr>
          <w:rFonts w:asciiTheme="minorHAnsi" w:hAnsiTheme="minorHAnsi" w:cstheme="minorHAnsi"/>
          <w:highlight w:val="yellow"/>
          <w:u w:val="single"/>
        </w:rPr>
        <w:t xml:space="preserve">be a </w:t>
      </w:r>
      <w:r w:rsidRPr="004B735B">
        <w:rPr>
          <w:rFonts w:asciiTheme="minorHAnsi" w:hAnsiTheme="minorHAnsi" w:cstheme="minorHAnsi"/>
          <w:b/>
          <w:highlight w:val="yellow"/>
          <w:u w:val="single"/>
        </w:rPr>
        <w:t>tacit normalization of</w:t>
      </w:r>
      <w:r w:rsidRPr="004B735B">
        <w:rPr>
          <w:rFonts w:asciiTheme="minorHAnsi" w:hAnsiTheme="minorHAnsi" w:cstheme="minorHAnsi"/>
          <w:sz w:val="16"/>
        </w:rPr>
        <w:t xml:space="preserve"> the extraordinary damage that </w:t>
      </w:r>
      <w:r w:rsidRPr="004B735B">
        <w:rPr>
          <w:rFonts w:asciiTheme="minorHAnsi" w:hAnsiTheme="minorHAnsi" w:cstheme="minorHAnsi"/>
          <w:b/>
          <w:highlight w:val="yellow"/>
          <w:u w:val="single"/>
        </w:rPr>
        <w:t>Trump’s immigration proposals</w:t>
      </w:r>
      <w:r w:rsidRPr="004B735B">
        <w:rPr>
          <w:rFonts w:asciiTheme="minorHAnsi" w:hAnsiTheme="minorHAnsi" w:cstheme="minorHAnsi"/>
          <w:sz w:val="16"/>
        </w:rPr>
        <w:t xml:space="preserve"> are likely to do to U.S. politics, governance and civil society. </w:t>
      </w:r>
      <w:r w:rsidRPr="004B735B">
        <w:rPr>
          <w:rFonts w:asciiTheme="minorHAnsi" w:hAnsiTheme="minorHAnsi" w:cstheme="minorHAnsi"/>
          <w:highlight w:val="yellow"/>
          <w:u w:val="single"/>
        </w:rPr>
        <w:t>Civil rights organizations</w:t>
      </w:r>
      <w:r w:rsidRPr="004B735B">
        <w:rPr>
          <w:rFonts w:asciiTheme="minorHAnsi" w:hAnsiTheme="minorHAnsi" w:cstheme="minorHAnsi"/>
          <w:u w:val="single"/>
        </w:rPr>
        <w:t xml:space="preserve"> sympathetic to education reform </w:t>
      </w:r>
      <w:r w:rsidRPr="004B735B">
        <w:rPr>
          <w:rFonts w:asciiTheme="minorHAnsi" w:hAnsiTheme="minorHAnsi" w:cstheme="minorHAnsi"/>
          <w:highlight w:val="yellow"/>
          <w:u w:val="single"/>
        </w:rPr>
        <w:t>would be</w:t>
      </w:r>
      <w:r w:rsidRPr="004B735B">
        <w:rPr>
          <w:rFonts w:asciiTheme="minorHAnsi" w:hAnsiTheme="minorHAnsi" w:cstheme="minorHAnsi"/>
          <w:sz w:val="16"/>
        </w:rPr>
        <w:t xml:space="preserve"> understandably </w:t>
      </w:r>
      <w:r w:rsidRPr="004B735B">
        <w:rPr>
          <w:rFonts w:asciiTheme="minorHAnsi" w:hAnsiTheme="minorHAnsi" w:cstheme="minorHAnsi"/>
          <w:highlight w:val="yellow"/>
          <w:u w:val="single"/>
        </w:rPr>
        <w:t>confused to find</w:t>
      </w:r>
      <w:r w:rsidRPr="004B735B">
        <w:rPr>
          <w:rFonts w:asciiTheme="minorHAnsi" w:hAnsiTheme="minorHAnsi" w:cstheme="minorHAnsi"/>
          <w:sz w:val="16"/>
        </w:rPr>
        <w:t xml:space="preserve"> progressive </w:t>
      </w:r>
      <w:r w:rsidRPr="004B735B">
        <w:rPr>
          <w:rFonts w:asciiTheme="minorHAnsi" w:hAnsiTheme="minorHAnsi" w:cstheme="minorHAnsi"/>
          <w:highlight w:val="yellow"/>
          <w:u w:val="single"/>
        </w:rPr>
        <w:t>allies</w:t>
      </w:r>
      <w:r w:rsidRPr="004B735B">
        <w:rPr>
          <w:rFonts w:asciiTheme="minorHAnsi" w:hAnsiTheme="minorHAnsi" w:cstheme="minorHAnsi"/>
          <w:u w:val="single"/>
        </w:rPr>
        <w:t xml:space="preserve"> denouncing Trump’s</w:t>
      </w:r>
      <w:r w:rsidRPr="004B735B">
        <w:rPr>
          <w:rFonts w:asciiTheme="minorHAnsi" w:hAnsiTheme="minorHAnsi" w:cstheme="minorHAnsi"/>
          <w:sz w:val="16"/>
        </w:rPr>
        <w:t xml:space="preserve"> radical </w:t>
      </w:r>
      <w:r w:rsidRPr="004B735B">
        <w:rPr>
          <w:rFonts w:asciiTheme="minorHAnsi" w:hAnsiTheme="minorHAnsi" w:cstheme="minorHAnsi"/>
          <w:u w:val="single"/>
        </w:rPr>
        <w:t>immigration policies while assisting his administration’s work on education</w:t>
      </w:r>
      <w:r w:rsidRPr="004B735B">
        <w:rPr>
          <w:rFonts w:asciiTheme="minorHAnsi" w:hAnsiTheme="minorHAnsi" w:cstheme="minorHAnsi"/>
          <w:sz w:val="16"/>
        </w:rPr>
        <w:t xml:space="preserve">. </w:t>
      </w:r>
      <w:r w:rsidRPr="004B735B">
        <w:rPr>
          <w:rStyle w:val="Emphasis"/>
          <w:rFonts w:asciiTheme="minorHAnsi" w:hAnsiTheme="minorHAnsi" w:cstheme="minorHAnsi"/>
          <w:highlight w:val="yellow"/>
        </w:rPr>
        <w:t>Is it worth it to move a few education reform priorities if those efforts permanently cost progressive reformers their existing networks of allies and supporters</w:t>
      </w:r>
      <w:r w:rsidRPr="004B735B">
        <w:rPr>
          <w:rFonts w:asciiTheme="minorHAnsi" w:hAnsiTheme="minorHAnsi" w:cstheme="minorHAnsi"/>
          <w:sz w:val="16"/>
        </w:rPr>
        <w:t>? Are short-term reform goals worth that sort of long-term detonation of political capital? “</w:t>
      </w:r>
      <w:r w:rsidRPr="004B735B">
        <w:rPr>
          <w:rFonts w:asciiTheme="minorHAnsi" w:hAnsiTheme="minorHAnsi" w:cstheme="minorHAnsi"/>
          <w:highlight w:val="yellow"/>
          <w:u w:val="single"/>
        </w:rPr>
        <w:t>Trump has acted in</w:t>
      </w:r>
      <w:r w:rsidRPr="004B735B">
        <w:rPr>
          <w:rFonts w:asciiTheme="minorHAnsi" w:hAnsiTheme="minorHAnsi" w:cstheme="minorHAnsi"/>
          <w:sz w:val="16"/>
        </w:rPr>
        <w:t xml:space="preserve"> a whole variety of </w:t>
      </w:r>
      <w:r w:rsidRPr="004B735B">
        <w:rPr>
          <w:rFonts w:asciiTheme="minorHAnsi" w:hAnsiTheme="minorHAnsi" w:cstheme="minorHAnsi"/>
          <w:u w:val="single"/>
        </w:rPr>
        <w:t>bigoted ways</w:t>
      </w:r>
      <w:r w:rsidRPr="004B735B">
        <w:rPr>
          <w:rFonts w:asciiTheme="minorHAnsi" w:hAnsiTheme="minorHAnsi" w:cstheme="minorHAnsi"/>
          <w:sz w:val="16"/>
        </w:rPr>
        <w:t xml:space="preserve">,” says Jeffries. “It makes it much harder for people to work with him. A great many of </w:t>
      </w:r>
      <w:r w:rsidRPr="004B735B">
        <w:rPr>
          <w:rFonts w:asciiTheme="minorHAnsi" w:hAnsiTheme="minorHAnsi" w:cstheme="minorHAnsi"/>
          <w:u w:val="single"/>
        </w:rPr>
        <w:t xml:space="preserve">his </w:t>
      </w:r>
      <w:r w:rsidRPr="004B735B">
        <w:rPr>
          <w:rFonts w:asciiTheme="minorHAnsi" w:hAnsiTheme="minorHAnsi" w:cstheme="minorHAnsi"/>
          <w:highlight w:val="yellow"/>
          <w:u w:val="single"/>
        </w:rPr>
        <w:t>policies</w:t>
      </w:r>
      <w:r w:rsidRPr="004B735B">
        <w:rPr>
          <w:rFonts w:asciiTheme="minorHAnsi" w:hAnsiTheme="minorHAnsi" w:cstheme="minorHAnsi"/>
          <w:sz w:val="16"/>
        </w:rPr>
        <w:t xml:space="preserve"> — not only his rhetoric — </w:t>
      </w:r>
      <w:r w:rsidRPr="004B735B">
        <w:rPr>
          <w:rFonts w:asciiTheme="minorHAnsi" w:hAnsiTheme="minorHAnsi" w:cstheme="minorHAnsi"/>
          <w:highlight w:val="yellow"/>
          <w:u w:val="single"/>
        </w:rPr>
        <w:t>are</w:t>
      </w:r>
      <w:r w:rsidRPr="004B735B">
        <w:rPr>
          <w:rFonts w:asciiTheme="minorHAnsi" w:hAnsiTheme="minorHAnsi" w:cstheme="minorHAnsi"/>
          <w:u w:val="single"/>
        </w:rPr>
        <w:t xml:space="preserve"> </w:t>
      </w:r>
      <w:r w:rsidRPr="004B735B">
        <w:rPr>
          <w:rFonts w:asciiTheme="minorHAnsi" w:hAnsiTheme="minorHAnsi" w:cstheme="minorHAnsi"/>
          <w:b/>
          <w:highlight w:val="yellow"/>
          <w:u w:val="single"/>
        </w:rPr>
        <w:t>xenophobic</w:t>
      </w:r>
      <w:r w:rsidRPr="004B735B">
        <w:rPr>
          <w:rFonts w:asciiTheme="minorHAnsi" w:hAnsiTheme="minorHAnsi" w:cstheme="minorHAnsi"/>
          <w:u w:val="single"/>
        </w:rPr>
        <w:t xml:space="preserve">, are </w:t>
      </w:r>
      <w:r w:rsidRPr="004B735B">
        <w:rPr>
          <w:rFonts w:asciiTheme="minorHAnsi" w:hAnsiTheme="minorHAnsi" w:cstheme="minorHAnsi"/>
          <w:b/>
          <w:highlight w:val="yellow"/>
          <w:u w:val="single"/>
        </w:rPr>
        <w:t>Islamophobic</w:t>
      </w:r>
      <w:r w:rsidRPr="004B735B">
        <w:rPr>
          <w:rFonts w:asciiTheme="minorHAnsi" w:hAnsiTheme="minorHAnsi" w:cstheme="minorHAnsi"/>
          <w:sz w:val="16"/>
        </w:rPr>
        <w:t xml:space="preserve"> ... he’s said things that are </w:t>
      </w:r>
      <w:r w:rsidRPr="004B735B">
        <w:rPr>
          <w:rFonts w:asciiTheme="minorHAnsi" w:hAnsiTheme="minorHAnsi" w:cstheme="minorHAnsi"/>
          <w:b/>
          <w:highlight w:val="yellow"/>
          <w:u w:val="single"/>
        </w:rPr>
        <w:t>misogynistic</w:t>
      </w:r>
      <w:r w:rsidRPr="004B735B">
        <w:rPr>
          <w:rFonts w:asciiTheme="minorHAnsi" w:hAnsiTheme="minorHAnsi" w:cstheme="minorHAnsi"/>
          <w:sz w:val="16"/>
        </w:rPr>
        <w:t xml:space="preserve">, that are </w:t>
      </w:r>
      <w:r w:rsidRPr="004B735B">
        <w:rPr>
          <w:rFonts w:asciiTheme="minorHAnsi" w:hAnsiTheme="minorHAnsi" w:cstheme="minorHAnsi"/>
          <w:b/>
          <w:highlight w:val="yellow"/>
          <w:u w:val="single"/>
        </w:rPr>
        <w:t>racially insensitive</w:t>
      </w:r>
      <w:r w:rsidRPr="004B735B">
        <w:rPr>
          <w:rFonts w:asciiTheme="minorHAnsi" w:hAnsiTheme="minorHAnsi" w:cstheme="minorHAnsi"/>
          <w:sz w:val="16"/>
        </w:rPr>
        <w:t>, and that makes it hard to work with him.” Or, to put it another way — this wouldn’t really be garden-variety bipartisan policymaking. Trump is different from the usual, as most of D.C.’s conservative education reformers admitted when they proclaimed themselves #NeverTrump fellow-travelers. They shouldn’t be surprised if progressive reformers balk at helping Trump’s abhorrent behavior soak into American politics and governance.</w:t>
      </w:r>
    </w:p>
    <w:p w:rsidR="00B65039" w:rsidRPr="004B735B" w:rsidRDefault="00B65039" w:rsidP="00B65039">
      <w:pPr>
        <w:rPr>
          <w:rFonts w:asciiTheme="minorHAnsi" w:hAnsiTheme="minorHAnsi" w:cstheme="minorHAnsi"/>
        </w:rPr>
      </w:pPr>
    </w:p>
    <w:p w:rsidR="00B65039" w:rsidRPr="004B735B" w:rsidRDefault="00B65039" w:rsidP="00935C39">
      <w:pPr>
        <w:rPr>
          <w:rFonts w:asciiTheme="minorHAnsi" w:hAnsiTheme="minorHAnsi" w:cstheme="minorHAnsi"/>
          <w:sz w:val="16"/>
        </w:rPr>
      </w:pPr>
    </w:p>
    <w:p w:rsidR="00935C39" w:rsidRPr="004B735B" w:rsidRDefault="00935C39" w:rsidP="00935C39">
      <w:pPr>
        <w:rPr>
          <w:rFonts w:asciiTheme="minorHAnsi" w:hAnsiTheme="minorHAnsi" w:cstheme="minorHAnsi"/>
        </w:rPr>
      </w:pPr>
    </w:p>
    <w:p w:rsidR="00AA687E" w:rsidRPr="004B735B" w:rsidRDefault="00AA687E" w:rsidP="00AA687E">
      <w:pPr>
        <w:pStyle w:val="Heading3"/>
        <w:rPr>
          <w:rFonts w:asciiTheme="minorHAnsi" w:hAnsiTheme="minorHAnsi" w:cstheme="minorHAnsi"/>
        </w:rPr>
      </w:pPr>
      <w:r w:rsidRPr="004B735B">
        <w:rPr>
          <w:rFonts w:asciiTheme="minorHAnsi" w:hAnsiTheme="minorHAnsi" w:cstheme="minorHAnsi"/>
        </w:rPr>
        <w:t xml:space="preserve">AT: Can’t Win Dems </w:t>
      </w:r>
    </w:p>
    <w:p w:rsidR="00AA687E" w:rsidRPr="004B735B" w:rsidRDefault="00AA687E" w:rsidP="00AA687E">
      <w:pPr>
        <w:rPr>
          <w:rFonts w:asciiTheme="minorHAnsi" w:hAnsiTheme="minorHAnsi" w:cstheme="minorHAnsi"/>
        </w:rPr>
      </w:pPr>
    </w:p>
    <w:p w:rsidR="00AA687E" w:rsidRPr="004B735B" w:rsidRDefault="00AA687E" w:rsidP="00AA687E">
      <w:pPr>
        <w:pStyle w:val="Heading4"/>
        <w:rPr>
          <w:rFonts w:asciiTheme="minorHAnsi" w:hAnsiTheme="minorHAnsi" w:cstheme="minorHAnsi"/>
        </w:rPr>
      </w:pPr>
      <w:r w:rsidRPr="004B735B">
        <w:rPr>
          <w:rFonts w:asciiTheme="minorHAnsi" w:hAnsiTheme="minorHAnsi" w:cstheme="minorHAnsi"/>
        </w:rPr>
        <w:t xml:space="preserve">Trump can </w:t>
      </w:r>
      <w:r w:rsidRPr="004B735B">
        <w:rPr>
          <w:rFonts w:asciiTheme="minorHAnsi" w:hAnsiTheme="minorHAnsi" w:cstheme="minorHAnsi"/>
          <w:u w:val="single"/>
        </w:rPr>
        <w:t>split the democratic party</w:t>
      </w:r>
      <w:r w:rsidRPr="004B735B">
        <w:rPr>
          <w:rFonts w:asciiTheme="minorHAnsi" w:hAnsiTheme="minorHAnsi" w:cstheme="minorHAnsi"/>
        </w:rPr>
        <w:t xml:space="preserve"> by reaching across the aisle on any issue – it boosts his governing credibility </w:t>
      </w:r>
    </w:p>
    <w:p w:rsidR="00AA687E" w:rsidRPr="004B735B" w:rsidRDefault="00AA687E" w:rsidP="00AA687E">
      <w:pPr>
        <w:rPr>
          <w:rFonts w:asciiTheme="minorHAnsi" w:hAnsiTheme="minorHAnsi" w:cstheme="minorHAnsi"/>
        </w:rPr>
      </w:pPr>
      <w:r w:rsidRPr="004B735B">
        <w:rPr>
          <w:rStyle w:val="Style13ptBold"/>
          <w:rFonts w:asciiTheme="minorHAnsi" w:hAnsiTheme="minorHAnsi" w:cstheme="minorHAnsi"/>
        </w:rPr>
        <w:t>Lopez, 3/17</w:t>
      </w:r>
      <w:r w:rsidRPr="004B735B">
        <w:rPr>
          <w:rFonts w:asciiTheme="minorHAnsi" w:hAnsiTheme="minorHAnsi" w:cstheme="minorHAnsi"/>
        </w:rPr>
        <w:t xml:space="preserve"> </w:t>
      </w:r>
      <w:r w:rsidRPr="004B735B">
        <w:rPr>
          <w:rFonts w:asciiTheme="minorHAnsi" w:hAnsiTheme="minorHAnsi" w:cstheme="minorHAnsi"/>
          <w:sz w:val="18"/>
        </w:rPr>
        <w:t xml:space="preserve">(Laura Barrón-López, Congressional reporter @ Huffington Post, “It’s ‘Preschool Politics’ If Trump Thinks He Can Split Democrats, Black Lawmakers Say. But if the president fixes his credibility issue with black members of Congress, they’ll try to work with him.” 03/29/2017 07:30 pm ET </w:t>
      </w:r>
      <w:hyperlink r:id="rId56" w:history="1">
        <w:r w:rsidRPr="004B735B">
          <w:rPr>
            <w:rStyle w:val="Hyperlink"/>
            <w:rFonts w:asciiTheme="minorHAnsi" w:hAnsiTheme="minorHAnsi" w:cstheme="minorHAnsi"/>
            <w:sz w:val="18"/>
          </w:rPr>
          <w:t>http://www.huffingtonpost.com/entry/trump-democrats-black-lawmakers_us_58dc2a66e4b08194e3b70ea2</w:t>
        </w:r>
      </w:hyperlink>
      <w:r w:rsidRPr="004B735B">
        <w:rPr>
          <w:rFonts w:asciiTheme="minorHAnsi" w:hAnsiTheme="minorHAnsi" w:cstheme="minorHAnsi"/>
          <w:sz w:val="18"/>
        </w:rPr>
        <w:t xml:space="preserve"> Michael Stefanko) </w:t>
      </w:r>
    </w:p>
    <w:p w:rsidR="00AA687E" w:rsidRPr="004B735B" w:rsidRDefault="00AA687E" w:rsidP="00AA687E">
      <w:pPr>
        <w:rPr>
          <w:rFonts w:asciiTheme="minorHAnsi" w:hAnsiTheme="minorHAnsi" w:cstheme="minorHAnsi"/>
          <w:sz w:val="10"/>
        </w:rPr>
      </w:pPr>
      <w:r w:rsidRPr="004B735B">
        <w:rPr>
          <w:rFonts w:asciiTheme="minorHAnsi" w:hAnsiTheme="minorHAnsi" w:cstheme="minorHAnsi"/>
          <w:sz w:val="10"/>
        </w:rPr>
        <w:t xml:space="preserve">But </w:t>
      </w:r>
      <w:r w:rsidRPr="004B735B">
        <w:rPr>
          <w:rFonts w:asciiTheme="minorHAnsi" w:hAnsiTheme="minorHAnsi" w:cstheme="minorHAnsi"/>
          <w:u w:val="single"/>
        </w:rPr>
        <w:t>if the president fixes his credibility issue with black members of Congress, they’ll try to work with him.</w:t>
      </w:r>
      <w:r w:rsidRPr="004B735B">
        <w:rPr>
          <w:rFonts w:asciiTheme="minorHAnsi" w:hAnsiTheme="minorHAnsi" w:cstheme="minorHAnsi"/>
          <w:sz w:val="10"/>
        </w:rPr>
        <w:t xml:space="preserve"> WASHINGTON ― </w:t>
      </w:r>
      <w:r w:rsidRPr="004B735B">
        <w:rPr>
          <w:rFonts w:asciiTheme="minorHAnsi" w:hAnsiTheme="minorHAnsi" w:cstheme="minorHAnsi"/>
          <w:u w:val="single"/>
        </w:rPr>
        <w:t xml:space="preserve">Black lawmakers say they’re ready to work with President </w:t>
      </w:r>
      <w:hyperlink r:id="rId57" w:history="1">
        <w:r w:rsidRPr="004B735B">
          <w:rPr>
            <w:rStyle w:val="Hyperlink"/>
            <w:rFonts w:asciiTheme="minorHAnsi" w:hAnsiTheme="minorHAnsi" w:cstheme="minorHAnsi"/>
            <w:u w:val="single"/>
          </w:rPr>
          <w:t>Donald Trump</w:t>
        </w:r>
      </w:hyperlink>
      <w:r w:rsidRPr="004B735B">
        <w:rPr>
          <w:rFonts w:asciiTheme="minorHAnsi" w:hAnsiTheme="minorHAnsi" w:cstheme="minorHAnsi"/>
          <w:u w:val="single"/>
        </w:rPr>
        <w:t xml:space="preserve"> on some of his big-ticket legislation, despite his credibility problem with them. </w:t>
      </w:r>
      <w:r w:rsidRPr="004B735B">
        <w:rPr>
          <w:rFonts w:asciiTheme="minorHAnsi" w:hAnsiTheme="minorHAnsi" w:cstheme="minorHAnsi"/>
          <w:sz w:val="10"/>
        </w:rPr>
        <w:t xml:space="preserve">But if Trump’s administration thinks it can win votes by targeting black members of Congress while ignoring the rest of the Democratic caucus, it’s not going to work, according to Congressional Black Caucus members. “Who in the world is going to announce, ‘Oh we’re going to try to siphon off 14-15 Democrats,” said Rep. Emanuel Cleaver (D-Mo.). “I mean that is preschool politics.” Cleaver became visibly riled when asked about a recent report by </w:t>
      </w:r>
      <w:hyperlink r:id="rId58" w:tgtFrame="_blank" w:history="1">
        <w:r w:rsidRPr="004B735B">
          <w:rPr>
            <w:rStyle w:val="Hyperlink"/>
            <w:rFonts w:asciiTheme="minorHAnsi" w:hAnsiTheme="minorHAnsi" w:cstheme="minorHAnsi"/>
            <w:sz w:val="10"/>
          </w:rPr>
          <w:t>Axios</w:t>
        </w:r>
      </w:hyperlink>
      <w:r w:rsidRPr="004B735B">
        <w:rPr>
          <w:rFonts w:asciiTheme="minorHAnsi" w:hAnsiTheme="minorHAnsi" w:cstheme="minorHAnsi"/>
          <w:sz w:val="10"/>
        </w:rPr>
        <w:t xml:space="preserve"> that GOP lobbyists were working with African American lobbyists to create an opening for Trump to pick off votes through the Congressional Black Caucus on a tax-reform and infrastructure package. “I started getting upset just talking to you guys,” Cleaver told reporters. If that’s the strategy for lobbyists, they should have gone into a secure room in the House basement and whispered it, he said. Still, Cleaver continued, he’s willing to negotiate with Trump on an infrastructure bill. But he won’t go around House Minority Leader Nancy Pelosi (D-Calif.) and other party leaders to do it, he said. He added that there is no way the Congressional Black Caucus would become a “renegade division” of House Democrats. “We’re not going to try to hold the caucus hostage for our own narrow interests,” Cleaver said. CHIP SOMODEVILLA VIA GETTY IMAGES After House Republicans’ devastating failure to pass the one piece of legislation they promised for seven years ― a replacement for the Affordable Care Act ― Democrats have gone on the offensive. Pelosi and her counterpart in the Senate, Minority Leader Chuck Schumer (D-N.Y.), have both said they are willing to work with Trump to fix Obamacare, and to pass big legislation. </w:t>
      </w:r>
      <w:r w:rsidRPr="004B735B">
        <w:rPr>
          <w:rFonts w:asciiTheme="minorHAnsi" w:hAnsiTheme="minorHAnsi" w:cstheme="minorHAnsi"/>
          <w:u w:val="single"/>
        </w:rPr>
        <w:t>Cleaver and other Congressional Black Caucus members said they’re ready to get into the mix with Trump</w:t>
      </w:r>
      <w:r w:rsidRPr="004B735B">
        <w:rPr>
          <w:rFonts w:asciiTheme="minorHAnsi" w:hAnsiTheme="minorHAnsi" w:cstheme="minorHAnsi"/>
          <w:sz w:val="10"/>
        </w:rPr>
        <w:t xml:space="preserve"> ― </w:t>
      </w:r>
      <w:hyperlink r:id="rId59" w:history="1">
        <w:r w:rsidRPr="004B735B">
          <w:rPr>
            <w:rStyle w:val="Hyperlink"/>
            <w:rFonts w:asciiTheme="minorHAnsi" w:hAnsiTheme="minorHAnsi" w:cstheme="minorHAnsi"/>
            <w:u w:val="single"/>
          </w:rPr>
          <w:t>especially on a large infrastructure bill</w:t>
        </w:r>
      </w:hyperlink>
      <w:r w:rsidRPr="004B735B">
        <w:rPr>
          <w:rFonts w:asciiTheme="minorHAnsi" w:hAnsiTheme="minorHAnsi" w:cstheme="minorHAnsi"/>
          <w:sz w:val="10"/>
        </w:rPr>
        <w:t xml:space="preserve"> ― </w:t>
      </w:r>
      <w:r w:rsidRPr="004B735B">
        <w:rPr>
          <w:rFonts w:asciiTheme="minorHAnsi" w:hAnsiTheme="minorHAnsi" w:cstheme="minorHAnsi"/>
          <w:u w:val="single"/>
        </w:rPr>
        <w:t xml:space="preserve">even if it means members will face a primary election challenge from the left in 2018. </w:t>
      </w:r>
      <w:r w:rsidRPr="004B735B">
        <w:rPr>
          <w:rFonts w:asciiTheme="minorHAnsi" w:hAnsiTheme="minorHAnsi" w:cstheme="minorHAnsi"/>
          <w:sz w:val="10"/>
        </w:rPr>
        <w:t xml:space="preserve">“We are interested in earmarks, so we make sure that if we approve something, the money goes back to the district,” Cleaver said. The five-term congressman said he is already facing a potential challenge from the Bernie Sanders wing of the party, but that won’t stop him from reaching across the aisle. “There are people who said, ‘But it’s always the Democrats who cross over,’ but, you know, there are things that I need in my district that I would work with Republicans to get,” Cleaver said. “I wasn’t elected to be at war for two years. If I have to go to war, I’m ready. I’m not going to take a lot of the insults that come from the White House without responding.” Rep. Jim Clyburn (D-S.C.), </w:t>
      </w:r>
      <w:r w:rsidRPr="004B735B">
        <w:rPr>
          <w:rFonts w:asciiTheme="minorHAnsi" w:hAnsiTheme="minorHAnsi" w:cstheme="minorHAnsi"/>
          <w:u w:val="single"/>
        </w:rPr>
        <w:t>a member of House</w:t>
      </w:r>
      <w:r w:rsidRPr="004B735B">
        <w:rPr>
          <w:rFonts w:asciiTheme="minorHAnsi" w:hAnsiTheme="minorHAnsi" w:cstheme="minorHAnsi"/>
          <w:sz w:val="10"/>
        </w:rPr>
        <w:t xml:space="preserve"> Democratic leadership, </w:t>
      </w:r>
      <w:r w:rsidRPr="004B735B">
        <w:rPr>
          <w:rFonts w:asciiTheme="minorHAnsi" w:hAnsiTheme="minorHAnsi" w:cstheme="minorHAnsi"/>
          <w:u w:val="single"/>
        </w:rPr>
        <w:t>said he isn’t worried about Congressional Black Caucus members losing their seats if they work with Trump</w:t>
      </w:r>
      <w:r w:rsidRPr="004B735B">
        <w:rPr>
          <w:rFonts w:asciiTheme="minorHAnsi" w:hAnsiTheme="minorHAnsi" w:cstheme="minorHAnsi"/>
          <w:sz w:val="10"/>
        </w:rPr>
        <w:t xml:space="preserve">. “It’s not dicey at all for us,” said Clyburn, who met with Trump last week with a handful of other black lawmakers. “Our constituents want to see us work with the other side. Most of us, especially those of us from the South, have a history of working with people who we do not socially agree with.” Rep. Andre Carson (D-Ind.) shared that sentiment, expressing confidence that voters trust the members they elected. He sees room to work with Trump not only on infrastructure, but on criminal justice reform as well. But if GOP lobbyists and administration officials think they can slice away votes by circumventing Pelosi and going through the Black Caucus, it’s “wishful thinking,” Carson told The Huffington Post. “I think the CBC is willing to talk to the administration, but in terms of siphoning off votes in some conspiratorial way, I don’t think so,” Carson said. Carson, who joined the meeting with Trump last week, said members made clear to the president that they will be critical when he attacks inner cities, Muslims, Latinos, or other minority groups. Democratic leaders say they won’t stand in the way if Congressional Black Caucus members strike a deal with Trump that all House Democrats can embrace. House Minority Whip Steny Hoyer (D-Md.) said negotiations would depend on whether Trump brings a legitimate offer to the table, and is “sincere.” “Good faith is the underlying requirement,” Hoyer said. Not every member of the Congressional Black Caucus is eager to work with Trump. Rep. Hakeem Jeffries (D-N.Y.) said talk from the White House that Trump is ready to work with Democrats is just that ― talk. “In the aftermath of the health care debacle, there’s a lot of happy talk coming from 1600 Pennsylvania Avenue when it comes to the black community, and potential partnerships, but it’s all talk and limited action,” Jeffries said in an interview. Jeffries added that there’s no evidence that Trump could break through the “firewall” of rank-and-file Democrats now in lockstep with their leadership. “With respect to the CBC, Donald Trump has a major credibility problem when it comes to black Americans,” Jeffries said. Trump’s unfounded accusation that former President Barack Obama wiretapped Trump Tower didn’t help. “Republican lobbyists are grasping for straws in the face of a stunning defeat around Trumpcare,” Jeffries continued. If Trump does abandon conservative GOP members in Congress to secure the backing of moderate Republicans and Democrats on major pieces of legislation, it will take a lot of convincing. He can’t try to woo Democrats with big spending on infrastructure, and then attach riders to legislation that Democrats will never support in order to appease conservatives. “It will need to be meaningful outreach to us, particularly when our base has no interest in seeing us cooperate with this administration,” Jeffries said. Ryan Grim contributed reporting. Do you have information you want to share with HuffPost? </w:t>
      </w:r>
      <w:hyperlink r:id="rId60" w:history="1">
        <w:r w:rsidRPr="004B735B">
          <w:rPr>
            <w:rStyle w:val="Hyperlink"/>
            <w:rFonts w:asciiTheme="minorHAnsi" w:hAnsiTheme="minorHAnsi" w:cstheme="minorHAnsi"/>
            <w:sz w:val="10"/>
          </w:rPr>
          <w:t>Here’s how.</w:t>
        </w:r>
      </w:hyperlink>
    </w:p>
    <w:p w:rsidR="00AA687E" w:rsidRPr="004B735B" w:rsidRDefault="00AA687E" w:rsidP="00AA687E">
      <w:pPr>
        <w:rPr>
          <w:rFonts w:asciiTheme="minorHAnsi" w:hAnsiTheme="minorHAnsi" w:cstheme="minorHAnsi"/>
        </w:rPr>
      </w:pPr>
    </w:p>
    <w:p w:rsidR="00935C39" w:rsidRPr="004B735B" w:rsidRDefault="00935C39" w:rsidP="00935C39">
      <w:pPr>
        <w:pStyle w:val="Heading2"/>
        <w:rPr>
          <w:rFonts w:asciiTheme="minorHAnsi" w:hAnsiTheme="minorHAnsi" w:cstheme="minorHAnsi"/>
        </w:rPr>
      </w:pPr>
      <w:r w:rsidRPr="004B735B">
        <w:rPr>
          <w:rFonts w:asciiTheme="minorHAnsi" w:hAnsiTheme="minorHAnsi" w:cstheme="minorHAnsi"/>
        </w:rPr>
        <w:t>EDUCATION LINKS (SPECIFIC)</w:t>
      </w: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Charters 1nc</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Federal regulations on charter schools are </w:t>
      </w:r>
      <w:r w:rsidRPr="004B735B">
        <w:rPr>
          <w:rFonts w:asciiTheme="minorHAnsi" w:hAnsiTheme="minorHAnsi" w:cstheme="minorHAnsi"/>
          <w:u w:val="single"/>
        </w:rPr>
        <w:t>massively popular</w:t>
      </w:r>
      <w:r w:rsidRPr="004B735B">
        <w:rPr>
          <w:rFonts w:asciiTheme="minorHAnsi" w:hAnsiTheme="minorHAnsi" w:cstheme="minorHAnsi"/>
        </w:rPr>
        <w:t xml:space="preserve"> – this card indicts their link turn.</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Rees ’17</w:t>
      </w:r>
      <w:r w:rsidRPr="004B735B">
        <w:rPr>
          <w:rFonts w:asciiTheme="minorHAnsi" w:hAnsiTheme="minorHAnsi" w:cstheme="minorHAnsi"/>
        </w:rPr>
        <w:t xml:space="preserve"> </w:t>
      </w:r>
      <w:r w:rsidRPr="004B735B">
        <w:rPr>
          <w:rFonts w:asciiTheme="minorHAnsi" w:hAnsiTheme="minorHAnsi" w:cstheme="minorHAnsi"/>
          <w:sz w:val="16"/>
          <w:szCs w:val="16"/>
        </w:rPr>
        <w:t xml:space="preserve">(Nina; 4/30/17; political analyst; The 74 Million; “Rees: National Charter Schools Week, and Bridging the Partisan Divide to Celebrate Great Public Schools”; </w:t>
      </w:r>
      <w:hyperlink r:id="rId61" w:history="1">
        <w:r w:rsidRPr="004B735B">
          <w:rPr>
            <w:rFonts w:asciiTheme="minorHAnsi" w:hAnsiTheme="minorHAnsi" w:cstheme="minorHAnsi"/>
            <w:sz w:val="16"/>
            <w:szCs w:val="16"/>
          </w:rPr>
          <w:t>https://www.the74million.org/article/rees-national-charter-schools-week-and-bridging-the-partisan-divide-to-celebrate-great-public-schools</w:t>
        </w:r>
      </w:hyperlink>
      <w:r w:rsidRPr="004B735B">
        <w:rPr>
          <w:rFonts w:asciiTheme="minorHAnsi" w:hAnsiTheme="minorHAnsi" w:cstheme="minorHAnsi"/>
          <w:sz w:val="16"/>
          <w:szCs w:val="16"/>
        </w:rPr>
        <w:t>; DOA: 6/28/17)</w:t>
      </w:r>
    </w:p>
    <w:p w:rsidR="00935C39" w:rsidRPr="004B735B" w:rsidRDefault="00935C39" w:rsidP="00935C39">
      <w:pPr>
        <w:rPr>
          <w:rFonts w:asciiTheme="minorHAnsi" w:hAnsiTheme="minorHAnsi" w:cstheme="minorHAnsi"/>
          <w:sz w:val="16"/>
        </w:rPr>
      </w:pPr>
      <w:r w:rsidRPr="004B735B">
        <w:rPr>
          <w:rStyle w:val="StyleUnderline"/>
          <w:rFonts w:asciiTheme="minorHAnsi" w:hAnsiTheme="minorHAnsi" w:cstheme="minorHAnsi"/>
        </w:rPr>
        <w:t>Since</w:t>
      </w:r>
      <w:r w:rsidRPr="004B735B">
        <w:rPr>
          <w:rFonts w:asciiTheme="minorHAnsi" w:hAnsiTheme="minorHAnsi" w:cstheme="minorHAnsi"/>
          <w:sz w:val="16"/>
        </w:rPr>
        <w:t xml:space="preserve"> the first charter school law was passed in </w:t>
      </w:r>
      <w:r w:rsidRPr="004B735B">
        <w:rPr>
          <w:rStyle w:val="StyleUnderline"/>
          <w:rFonts w:asciiTheme="minorHAnsi" w:hAnsiTheme="minorHAnsi" w:cstheme="minorHAnsi"/>
        </w:rPr>
        <w:t xml:space="preserve">1991, charter schools have </w:t>
      </w:r>
      <w:r w:rsidRPr="004B735B">
        <w:rPr>
          <w:rStyle w:val="Emphasis"/>
          <w:rFonts w:asciiTheme="minorHAnsi" w:hAnsiTheme="minorHAnsi" w:cstheme="minorHAnsi"/>
        </w:rPr>
        <w:t>garnered bipartisan support</w:t>
      </w:r>
      <w:r w:rsidRPr="004B735B">
        <w:rPr>
          <w:rFonts w:asciiTheme="minorHAnsi" w:hAnsiTheme="minorHAnsi" w:cstheme="minorHAnsi"/>
          <w:sz w:val="16"/>
        </w:rPr>
        <w:t xml:space="preserve">. </w:t>
      </w:r>
      <w:r w:rsidRPr="004B735B">
        <w:rPr>
          <w:rStyle w:val="StyleUnderline"/>
          <w:rFonts w:asciiTheme="minorHAnsi" w:hAnsiTheme="minorHAnsi" w:cstheme="minorHAnsi"/>
        </w:rPr>
        <w:t xml:space="preserve">Reform-minded Democrats and Republicans </w:t>
      </w:r>
      <w:r w:rsidRPr="004B735B">
        <w:rPr>
          <w:rStyle w:val="Emphasis"/>
          <w:rFonts w:asciiTheme="minorHAnsi" w:hAnsiTheme="minorHAnsi" w:cstheme="minorHAnsi"/>
        </w:rPr>
        <w:t>alike have agreed</w:t>
      </w:r>
      <w:r w:rsidRPr="004B735B">
        <w:rPr>
          <w:rStyle w:val="StyleUnderline"/>
          <w:rFonts w:asciiTheme="minorHAnsi" w:hAnsiTheme="minorHAnsi" w:cstheme="minorHAnsi"/>
        </w:rPr>
        <w:t xml:space="preserve"> on</w:t>
      </w:r>
      <w:r w:rsidRPr="004B735B">
        <w:rPr>
          <w:rFonts w:asciiTheme="minorHAnsi" w:hAnsiTheme="minorHAnsi" w:cstheme="minorHAnsi"/>
          <w:sz w:val="16"/>
        </w:rPr>
        <w:t xml:space="preserve"> the goal of </w:t>
      </w:r>
      <w:r w:rsidRPr="004B735B">
        <w:rPr>
          <w:rStyle w:val="StyleUnderline"/>
          <w:rFonts w:asciiTheme="minorHAnsi" w:hAnsiTheme="minorHAnsi" w:cstheme="minorHAnsi"/>
        </w:rPr>
        <w:t xml:space="preserve">creating high-quality, public </w:t>
      </w:r>
      <w:r w:rsidRPr="004B735B">
        <w:rPr>
          <w:rFonts w:asciiTheme="minorHAnsi" w:hAnsiTheme="minorHAnsi" w:cstheme="minorHAnsi"/>
          <w:sz w:val="16"/>
        </w:rPr>
        <w:t xml:space="preserve">school </w:t>
      </w:r>
      <w:r w:rsidRPr="004B735B">
        <w:rPr>
          <w:rStyle w:val="StyleUnderline"/>
          <w:rFonts w:asciiTheme="minorHAnsi" w:hAnsiTheme="minorHAnsi" w:cstheme="minorHAnsi"/>
        </w:rPr>
        <w:t>options for students</w:t>
      </w:r>
      <w:r w:rsidRPr="004B735B">
        <w:rPr>
          <w:rFonts w:asciiTheme="minorHAnsi" w:hAnsiTheme="minorHAnsi" w:cstheme="minorHAnsi"/>
          <w:sz w:val="16"/>
        </w:rPr>
        <w:t xml:space="preserve">. </w:t>
      </w:r>
      <w:r w:rsidRPr="004B735B">
        <w:rPr>
          <w:rStyle w:val="StyleUnderline"/>
          <w:rFonts w:asciiTheme="minorHAnsi" w:hAnsiTheme="minorHAnsi" w:cstheme="minorHAnsi"/>
        </w:rPr>
        <w:t>The success of charter schools in urban and rural areas and among</w:t>
      </w:r>
      <w:r w:rsidRPr="004B735B">
        <w:rPr>
          <w:rFonts w:asciiTheme="minorHAnsi" w:hAnsiTheme="minorHAnsi" w:cstheme="minorHAnsi"/>
          <w:sz w:val="16"/>
        </w:rPr>
        <w:t xml:space="preserve"> chronically </w:t>
      </w:r>
      <w:r w:rsidRPr="004B735B">
        <w:rPr>
          <w:rStyle w:val="StyleUnderline"/>
          <w:rFonts w:asciiTheme="minorHAnsi" w:hAnsiTheme="minorHAnsi" w:cstheme="minorHAnsi"/>
        </w:rPr>
        <w:t>underserved students has made it possible to</w:t>
      </w:r>
      <w:r w:rsidRPr="004B735B">
        <w:rPr>
          <w:rFonts w:asciiTheme="minorHAnsi" w:hAnsiTheme="minorHAnsi" w:cstheme="minorHAnsi"/>
          <w:sz w:val="16"/>
        </w:rPr>
        <w:t xml:space="preserve"> finally start delivering on the dream of </w:t>
      </w:r>
      <w:r w:rsidRPr="004B735B">
        <w:rPr>
          <w:rStyle w:val="StyleUnderline"/>
          <w:rFonts w:asciiTheme="minorHAnsi" w:hAnsiTheme="minorHAnsi" w:cstheme="minorHAnsi"/>
        </w:rPr>
        <w:t>giv</w:t>
      </w:r>
      <w:r w:rsidRPr="004B735B">
        <w:rPr>
          <w:rFonts w:asciiTheme="minorHAnsi" w:hAnsiTheme="minorHAnsi" w:cstheme="minorHAnsi"/>
          <w:sz w:val="16"/>
        </w:rPr>
        <w:t xml:space="preserve">ing </w:t>
      </w:r>
      <w:r w:rsidRPr="004B735B">
        <w:rPr>
          <w:rStyle w:val="StyleUnderline"/>
          <w:rFonts w:asciiTheme="minorHAnsi" w:hAnsiTheme="minorHAnsi" w:cstheme="minorHAnsi"/>
        </w:rPr>
        <w:t>every student</w:t>
      </w:r>
      <w:r w:rsidRPr="004B735B">
        <w:rPr>
          <w:rFonts w:asciiTheme="minorHAnsi" w:hAnsiTheme="minorHAnsi" w:cstheme="minorHAnsi"/>
          <w:sz w:val="16"/>
        </w:rPr>
        <w:t xml:space="preserve"> an </w:t>
      </w:r>
      <w:r w:rsidRPr="004B735B">
        <w:rPr>
          <w:rStyle w:val="StyleUnderline"/>
          <w:rFonts w:asciiTheme="minorHAnsi" w:hAnsiTheme="minorHAnsi" w:cstheme="minorHAnsi"/>
        </w:rPr>
        <w:t>education</w:t>
      </w:r>
      <w:r w:rsidRPr="004B735B">
        <w:rPr>
          <w:rFonts w:asciiTheme="minorHAnsi" w:hAnsiTheme="minorHAnsi" w:cstheme="minorHAnsi"/>
          <w:sz w:val="16"/>
        </w:rPr>
        <w:t xml:space="preserve"> that puts them on the path to a better life. </w:t>
      </w:r>
      <w:r w:rsidRPr="004B735B">
        <w:rPr>
          <w:rStyle w:val="Emphasis"/>
          <w:rFonts w:asciiTheme="minorHAnsi" w:hAnsiTheme="minorHAnsi" w:cstheme="minorHAnsi"/>
        </w:rPr>
        <w:t>Every U.S. president</w:t>
      </w:r>
      <w:r w:rsidRPr="004B735B">
        <w:rPr>
          <w:rFonts w:asciiTheme="minorHAnsi" w:hAnsiTheme="minorHAnsi" w:cstheme="minorHAnsi"/>
          <w:sz w:val="16"/>
        </w:rPr>
        <w:t xml:space="preserve"> since Bill Clinton </w:t>
      </w:r>
      <w:r w:rsidRPr="004B735B">
        <w:rPr>
          <w:rStyle w:val="Emphasis"/>
          <w:rFonts w:asciiTheme="minorHAnsi" w:hAnsiTheme="minorHAnsi" w:cstheme="minorHAnsi"/>
        </w:rPr>
        <w:t>has supported charter schools</w:t>
      </w:r>
      <w:r w:rsidRPr="004B735B">
        <w:rPr>
          <w:rStyle w:val="StyleUnderline"/>
          <w:rFonts w:asciiTheme="minorHAnsi" w:hAnsiTheme="minorHAnsi" w:cstheme="minorHAnsi"/>
        </w:rPr>
        <w:t xml:space="preserve">, as have </w:t>
      </w:r>
      <w:r w:rsidRPr="004B735B">
        <w:rPr>
          <w:rStyle w:val="Emphasis"/>
          <w:rFonts w:asciiTheme="minorHAnsi" w:hAnsiTheme="minorHAnsi" w:cstheme="minorHAnsi"/>
        </w:rPr>
        <w:t>thousands of Democrats, Republicans, and independents</w:t>
      </w:r>
      <w:r w:rsidRPr="004B735B">
        <w:rPr>
          <w:rStyle w:val="StyleUnderline"/>
          <w:rFonts w:asciiTheme="minorHAnsi" w:hAnsiTheme="minorHAnsi" w:cstheme="minorHAnsi"/>
        </w:rPr>
        <w:t xml:space="preserve"> at the </w:t>
      </w:r>
      <w:r w:rsidRPr="004B735B">
        <w:rPr>
          <w:rStyle w:val="Emphasis"/>
          <w:rFonts w:asciiTheme="minorHAnsi" w:hAnsiTheme="minorHAnsi" w:cstheme="minorHAnsi"/>
        </w:rPr>
        <w:t>federal, state, and local levels</w:t>
      </w:r>
      <w:r w:rsidRPr="004B735B">
        <w:rPr>
          <w:rFonts w:asciiTheme="minorHAnsi" w:hAnsiTheme="minorHAnsi" w:cstheme="minorHAnsi"/>
          <w:sz w:val="16"/>
        </w:rPr>
        <w:t xml:space="preserve">. Yet </w:t>
      </w:r>
      <w:r w:rsidRPr="004B735B">
        <w:rPr>
          <w:rStyle w:val="StyleUnderline"/>
          <w:rFonts w:asciiTheme="minorHAnsi" w:hAnsiTheme="minorHAnsi" w:cstheme="minorHAnsi"/>
        </w:rPr>
        <w:t>in the current</w:t>
      </w:r>
      <w:r w:rsidRPr="004B735B">
        <w:rPr>
          <w:rFonts w:asciiTheme="minorHAnsi" w:hAnsiTheme="minorHAnsi" w:cstheme="minorHAnsi"/>
          <w:sz w:val="16"/>
        </w:rPr>
        <w:t xml:space="preserve"> charged </w:t>
      </w:r>
      <w:r w:rsidRPr="004B735B">
        <w:rPr>
          <w:rStyle w:val="StyleUnderline"/>
          <w:rFonts w:asciiTheme="minorHAnsi" w:hAnsiTheme="minorHAnsi" w:cstheme="minorHAnsi"/>
        </w:rPr>
        <w:t>political climate, some have questioned whether charter schools may become</w:t>
      </w:r>
      <w:r w:rsidRPr="004B735B">
        <w:rPr>
          <w:rFonts w:asciiTheme="minorHAnsi" w:hAnsiTheme="minorHAnsi" w:cstheme="minorHAnsi"/>
          <w:sz w:val="16"/>
        </w:rPr>
        <w:t xml:space="preserve"> yet another </w:t>
      </w:r>
      <w:r w:rsidRPr="004B735B">
        <w:rPr>
          <w:rStyle w:val="StyleUnderline"/>
          <w:rFonts w:asciiTheme="minorHAnsi" w:hAnsiTheme="minorHAnsi" w:cstheme="minorHAnsi"/>
        </w:rPr>
        <w:t>polarizing</w:t>
      </w:r>
      <w:r w:rsidRPr="004B735B">
        <w:rPr>
          <w:rFonts w:asciiTheme="minorHAnsi" w:hAnsiTheme="minorHAnsi" w:cstheme="minorHAnsi"/>
          <w:sz w:val="16"/>
        </w:rPr>
        <w:t xml:space="preserve"> policy issue. </w:t>
      </w:r>
      <w:r w:rsidRPr="004B735B">
        <w:rPr>
          <w:rStyle w:val="StyleUnderline"/>
          <w:rFonts w:asciiTheme="minorHAnsi" w:hAnsiTheme="minorHAnsi" w:cstheme="minorHAnsi"/>
        </w:rPr>
        <w:t>Support for charters from</w:t>
      </w:r>
      <w:r w:rsidRPr="004B735B">
        <w:rPr>
          <w:rFonts w:asciiTheme="minorHAnsi" w:hAnsiTheme="minorHAnsi" w:cstheme="minorHAnsi"/>
          <w:sz w:val="16"/>
        </w:rPr>
        <w:t xml:space="preserve"> President </w:t>
      </w:r>
      <w:r w:rsidRPr="004B735B">
        <w:rPr>
          <w:rStyle w:val="StyleUnderline"/>
          <w:rFonts w:asciiTheme="minorHAnsi" w:hAnsiTheme="minorHAnsi" w:cstheme="minorHAnsi"/>
        </w:rPr>
        <w:t>Trump and</w:t>
      </w:r>
      <w:r w:rsidRPr="004B735B">
        <w:rPr>
          <w:rFonts w:asciiTheme="minorHAnsi" w:hAnsiTheme="minorHAnsi" w:cstheme="minorHAnsi"/>
          <w:sz w:val="16"/>
        </w:rPr>
        <w:t xml:space="preserve"> Education Secretary Betsy </w:t>
      </w:r>
      <w:r w:rsidRPr="004B735B">
        <w:rPr>
          <w:rStyle w:val="StyleUnderline"/>
          <w:rFonts w:asciiTheme="minorHAnsi" w:hAnsiTheme="minorHAnsi" w:cstheme="minorHAnsi"/>
        </w:rPr>
        <w:t>DeVos has kindled speculation that it will become harder for Democrats to show</w:t>
      </w:r>
      <w:r w:rsidRPr="004B735B">
        <w:rPr>
          <w:rFonts w:asciiTheme="minorHAnsi" w:hAnsiTheme="minorHAnsi" w:cstheme="minorHAnsi"/>
          <w:sz w:val="16"/>
        </w:rPr>
        <w:t xml:space="preserve"> their </w:t>
      </w:r>
      <w:r w:rsidRPr="004B735B">
        <w:rPr>
          <w:rStyle w:val="StyleUnderline"/>
          <w:rFonts w:asciiTheme="minorHAnsi" w:hAnsiTheme="minorHAnsi" w:cstheme="minorHAnsi"/>
        </w:rPr>
        <w:t>support for charter schools</w:t>
      </w:r>
      <w:r w:rsidRPr="004B735B">
        <w:rPr>
          <w:rFonts w:asciiTheme="minorHAnsi" w:hAnsiTheme="minorHAnsi" w:cstheme="minorHAnsi"/>
          <w:sz w:val="16"/>
        </w:rPr>
        <w:t xml:space="preserve">. </w:t>
      </w:r>
      <w:r w:rsidRPr="004B735B">
        <w:rPr>
          <w:rStyle w:val="Emphasis"/>
          <w:rFonts w:asciiTheme="minorHAnsi" w:hAnsiTheme="minorHAnsi" w:cstheme="minorHAnsi"/>
        </w:rPr>
        <w:t>This shouldn’t be the case</w:t>
      </w:r>
      <w:r w:rsidRPr="004B735B">
        <w:rPr>
          <w:rFonts w:asciiTheme="minorHAnsi" w:hAnsiTheme="minorHAnsi" w:cstheme="minorHAnsi"/>
          <w:sz w:val="16"/>
        </w:rPr>
        <w:t xml:space="preserve">. Though </w:t>
      </w:r>
      <w:r w:rsidRPr="004B735B">
        <w:rPr>
          <w:rStyle w:val="StyleUnderline"/>
          <w:rFonts w:asciiTheme="minorHAnsi" w:hAnsiTheme="minorHAnsi" w:cstheme="minorHAnsi"/>
        </w:rPr>
        <w:t>Trump’s budget called for an increase in funding for</w:t>
      </w:r>
      <w:r w:rsidRPr="004B735B">
        <w:rPr>
          <w:rFonts w:asciiTheme="minorHAnsi" w:hAnsiTheme="minorHAnsi" w:cstheme="minorHAnsi"/>
          <w:sz w:val="16"/>
        </w:rPr>
        <w:t xml:space="preserve"> the </w:t>
      </w:r>
      <w:r w:rsidRPr="004B735B">
        <w:rPr>
          <w:rStyle w:val="StyleUnderline"/>
          <w:rFonts w:asciiTheme="minorHAnsi" w:hAnsiTheme="minorHAnsi" w:cstheme="minorHAnsi"/>
        </w:rPr>
        <w:t>federal Charter Schools</w:t>
      </w:r>
      <w:r w:rsidRPr="004B735B">
        <w:rPr>
          <w:rFonts w:asciiTheme="minorHAnsi" w:hAnsiTheme="minorHAnsi" w:cstheme="minorHAnsi"/>
          <w:sz w:val="16"/>
        </w:rPr>
        <w:t xml:space="preserve"> Program (CSP), </w:t>
      </w:r>
      <w:r w:rsidRPr="004B735B">
        <w:rPr>
          <w:rStyle w:val="StyleUnderline"/>
          <w:rFonts w:asciiTheme="minorHAnsi" w:hAnsiTheme="minorHAnsi" w:cstheme="minorHAnsi"/>
        </w:rPr>
        <w:t>the key leaders promoting</w:t>
      </w:r>
      <w:r w:rsidRPr="004B735B">
        <w:rPr>
          <w:rFonts w:asciiTheme="minorHAnsi" w:hAnsiTheme="minorHAnsi" w:cstheme="minorHAnsi"/>
          <w:sz w:val="16"/>
        </w:rPr>
        <w:t xml:space="preserve"> increased </w:t>
      </w:r>
      <w:r w:rsidRPr="004B735B">
        <w:rPr>
          <w:rStyle w:val="StyleUnderline"/>
          <w:rFonts w:asciiTheme="minorHAnsi" w:hAnsiTheme="minorHAnsi" w:cstheme="minorHAnsi"/>
        </w:rPr>
        <w:t xml:space="preserve">funding and oversight for charters remain </w:t>
      </w:r>
      <w:r w:rsidRPr="004B735B">
        <w:rPr>
          <w:rStyle w:val="Emphasis"/>
          <w:rFonts w:asciiTheme="minorHAnsi" w:hAnsiTheme="minorHAnsi" w:cstheme="minorHAnsi"/>
        </w:rPr>
        <w:t>Democratic charter school champions</w:t>
      </w:r>
      <w:r w:rsidRPr="004B735B">
        <w:rPr>
          <w:rFonts w:asciiTheme="minorHAnsi" w:hAnsiTheme="minorHAnsi" w:cstheme="minorHAnsi"/>
          <w:sz w:val="16"/>
        </w:rPr>
        <w:t xml:space="preserve"> serving </w:t>
      </w:r>
      <w:r w:rsidRPr="004B735B">
        <w:rPr>
          <w:rStyle w:val="StyleUnderline"/>
          <w:rFonts w:asciiTheme="minorHAnsi" w:hAnsiTheme="minorHAnsi" w:cstheme="minorHAnsi"/>
        </w:rPr>
        <w:t>in Congress</w:t>
      </w:r>
      <w:r w:rsidRPr="004B735B">
        <w:rPr>
          <w:rFonts w:asciiTheme="minorHAnsi" w:hAnsiTheme="minorHAnsi" w:cstheme="minorHAnsi"/>
          <w:sz w:val="16"/>
        </w:rPr>
        <w:t xml:space="preserve"> – </w:t>
      </w:r>
      <w:r w:rsidRPr="004B735B">
        <w:rPr>
          <w:rStyle w:val="StyleUnderline"/>
          <w:rFonts w:asciiTheme="minorHAnsi" w:hAnsiTheme="minorHAnsi" w:cstheme="minorHAnsi"/>
        </w:rPr>
        <w:t>such as Sen.</w:t>
      </w:r>
      <w:r w:rsidRPr="004B735B">
        <w:rPr>
          <w:rFonts w:asciiTheme="minorHAnsi" w:hAnsiTheme="minorHAnsi" w:cstheme="minorHAnsi"/>
          <w:sz w:val="16"/>
        </w:rPr>
        <w:t xml:space="preserve"> Michael </w:t>
      </w:r>
      <w:r w:rsidRPr="004B735B">
        <w:rPr>
          <w:rStyle w:val="StyleUnderline"/>
          <w:rFonts w:asciiTheme="minorHAnsi" w:hAnsiTheme="minorHAnsi" w:cstheme="minorHAnsi"/>
        </w:rPr>
        <w:t>Bennet and Rep.</w:t>
      </w:r>
      <w:r w:rsidRPr="004B735B">
        <w:rPr>
          <w:rFonts w:asciiTheme="minorHAnsi" w:hAnsiTheme="minorHAnsi" w:cstheme="minorHAnsi"/>
          <w:sz w:val="16"/>
        </w:rPr>
        <w:t xml:space="preserve"> Jared </w:t>
      </w:r>
      <w:r w:rsidRPr="004B735B">
        <w:rPr>
          <w:rStyle w:val="StyleUnderline"/>
          <w:rFonts w:asciiTheme="minorHAnsi" w:hAnsiTheme="minorHAnsi" w:cstheme="minorHAnsi"/>
        </w:rPr>
        <w:t>Polis</w:t>
      </w:r>
      <w:r w:rsidRPr="004B735B">
        <w:rPr>
          <w:rFonts w:asciiTheme="minorHAnsi" w:hAnsiTheme="minorHAnsi" w:cstheme="minorHAnsi"/>
          <w:sz w:val="16"/>
        </w:rPr>
        <w:t xml:space="preserve"> of Colorado. </w:t>
      </w:r>
      <w:r w:rsidRPr="004B735B">
        <w:rPr>
          <w:rStyle w:val="StyleUnderline"/>
          <w:rFonts w:asciiTheme="minorHAnsi" w:hAnsiTheme="minorHAnsi" w:cstheme="minorHAnsi"/>
        </w:rPr>
        <w:t>Newly elected Democrats</w:t>
      </w:r>
      <w:r w:rsidRPr="004B735B">
        <w:rPr>
          <w:rFonts w:asciiTheme="minorHAnsi" w:hAnsiTheme="minorHAnsi" w:cstheme="minorHAnsi"/>
          <w:sz w:val="16"/>
        </w:rPr>
        <w:t xml:space="preserve">, including Rep. Al Lawson of Florida and Rep. Dwight Evans of Pennsylvania, </w:t>
      </w:r>
      <w:r w:rsidRPr="004B735B">
        <w:rPr>
          <w:rStyle w:val="StyleUnderline"/>
          <w:rFonts w:asciiTheme="minorHAnsi" w:hAnsiTheme="minorHAnsi" w:cstheme="minorHAnsi"/>
        </w:rPr>
        <w:t>have experience with charter schools at the state level and are</w:t>
      </w:r>
      <w:r w:rsidRPr="004B735B">
        <w:rPr>
          <w:rFonts w:asciiTheme="minorHAnsi" w:hAnsiTheme="minorHAnsi" w:cstheme="minorHAnsi"/>
          <w:sz w:val="16"/>
        </w:rPr>
        <w:t xml:space="preserve"> now </w:t>
      </w:r>
      <w:r w:rsidRPr="004B735B">
        <w:rPr>
          <w:rStyle w:val="Emphasis"/>
          <w:rFonts w:asciiTheme="minorHAnsi" w:hAnsiTheme="minorHAnsi" w:cstheme="minorHAnsi"/>
        </w:rPr>
        <w:t>bringing their perspectives to Washington</w:t>
      </w:r>
      <w:r w:rsidRPr="004B735B">
        <w:rPr>
          <w:rFonts w:asciiTheme="minorHAnsi" w:hAnsiTheme="minorHAnsi" w:cstheme="minorHAnsi"/>
          <w:sz w:val="16"/>
        </w:rPr>
        <w:t xml:space="preserve">. What </w:t>
      </w:r>
      <w:r w:rsidRPr="004B735B">
        <w:rPr>
          <w:rStyle w:val="StyleUnderline"/>
          <w:rFonts w:asciiTheme="minorHAnsi" w:hAnsiTheme="minorHAnsi" w:cstheme="minorHAnsi"/>
        </w:rPr>
        <w:t>these and many</w:t>
      </w:r>
      <w:r w:rsidRPr="004B735B">
        <w:rPr>
          <w:rFonts w:asciiTheme="minorHAnsi" w:hAnsiTheme="minorHAnsi" w:cstheme="minorHAnsi"/>
          <w:sz w:val="16"/>
        </w:rPr>
        <w:t xml:space="preserve"> other </w:t>
      </w:r>
      <w:r w:rsidRPr="004B735B">
        <w:rPr>
          <w:rStyle w:val="StyleUnderline"/>
          <w:rFonts w:asciiTheme="minorHAnsi" w:hAnsiTheme="minorHAnsi" w:cstheme="minorHAnsi"/>
        </w:rPr>
        <w:t>reform leaders</w:t>
      </w:r>
      <w:r w:rsidRPr="004B735B">
        <w:rPr>
          <w:rFonts w:asciiTheme="minorHAnsi" w:hAnsiTheme="minorHAnsi" w:cstheme="minorHAnsi"/>
          <w:sz w:val="16"/>
        </w:rPr>
        <w:t xml:space="preserve"> on the left </w:t>
      </w:r>
      <w:r w:rsidRPr="004B735B">
        <w:rPr>
          <w:rStyle w:val="Emphasis"/>
          <w:rFonts w:asciiTheme="minorHAnsi" w:hAnsiTheme="minorHAnsi" w:cstheme="minorHAnsi"/>
        </w:rPr>
        <w:t>understand</w:t>
      </w:r>
      <w:r w:rsidRPr="004B735B">
        <w:rPr>
          <w:rFonts w:asciiTheme="minorHAnsi" w:hAnsiTheme="minorHAnsi" w:cstheme="minorHAnsi"/>
          <w:sz w:val="16"/>
        </w:rPr>
        <w:t xml:space="preserve"> is </w:t>
      </w:r>
      <w:r w:rsidRPr="004B735B">
        <w:rPr>
          <w:rStyle w:val="Emphasis"/>
          <w:rFonts w:asciiTheme="minorHAnsi" w:hAnsiTheme="minorHAnsi" w:cstheme="minorHAnsi"/>
        </w:rPr>
        <w:t>that</w:t>
      </w:r>
      <w:r w:rsidRPr="004B735B">
        <w:rPr>
          <w:rStyle w:val="StyleUnderline"/>
          <w:rFonts w:asciiTheme="minorHAnsi" w:hAnsiTheme="minorHAnsi" w:cstheme="minorHAnsi"/>
        </w:rPr>
        <w:t xml:space="preserve"> </w:t>
      </w:r>
      <w:r w:rsidRPr="004B735B">
        <w:rPr>
          <w:rStyle w:val="Emphasis"/>
          <w:rFonts w:asciiTheme="minorHAnsi" w:hAnsiTheme="minorHAnsi" w:cstheme="minorHAnsi"/>
        </w:rPr>
        <w:t>supporting charter schools</w:t>
      </w:r>
      <w:r w:rsidRPr="004B735B">
        <w:rPr>
          <w:rStyle w:val="StyleUnderline"/>
          <w:rFonts w:asciiTheme="minorHAnsi" w:hAnsiTheme="minorHAnsi" w:cstheme="minorHAnsi"/>
        </w:rPr>
        <w:t xml:space="preserve"> is about giving students from every background the best opportunity</w:t>
      </w:r>
      <w:r w:rsidRPr="004B735B">
        <w:rPr>
          <w:rFonts w:asciiTheme="minorHAnsi" w:hAnsiTheme="minorHAnsi" w:cstheme="minorHAnsi"/>
          <w:sz w:val="16"/>
        </w:rPr>
        <w:t xml:space="preserve"> early in life. It’s about giving low-income and middle-class families the same ability to choose a good school that wealthier families have always had. It’s about strengthening public education by infusing it with new ideas and practices designed for educating students who will live their lives in the 21st century. Leaders of the charter school movement also understand that our success depends on the success of the entire public school ecosystem. </w:t>
      </w:r>
      <w:r w:rsidRPr="004B735B">
        <w:rPr>
          <w:rStyle w:val="StyleUnderline"/>
          <w:rFonts w:asciiTheme="minorHAnsi" w:hAnsiTheme="minorHAnsi" w:cstheme="minorHAnsi"/>
        </w:rPr>
        <w:t>When</w:t>
      </w:r>
      <w:r w:rsidRPr="004B735B">
        <w:rPr>
          <w:rFonts w:asciiTheme="minorHAnsi" w:hAnsiTheme="minorHAnsi" w:cstheme="minorHAnsi"/>
          <w:sz w:val="16"/>
        </w:rPr>
        <w:t xml:space="preserve"> President </w:t>
      </w:r>
      <w:r w:rsidRPr="004B735B">
        <w:rPr>
          <w:rStyle w:val="StyleUnderline"/>
          <w:rFonts w:asciiTheme="minorHAnsi" w:hAnsiTheme="minorHAnsi" w:cstheme="minorHAnsi"/>
        </w:rPr>
        <w:t>Trump</w:t>
      </w:r>
      <w:r w:rsidRPr="004B735B">
        <w:rPr>
          <w:rFonts w:asciiTheme="minorHAnsi" w:hAnsiTheme="minorHAnsi" w:cstheme="minorHAnsi"/>
          <w:sz w:val="16"/>
        </w:rPr>
        <w:t xml:space="preserve"> recently </w:t>
      </w:r>
      <w:r w:rsidRPr="004B735B">
        <w:rPr>
          <w:rStyle w:val="Emphasis"/>
          <w:rFonts w:asciiTheme="minorHAnsi" w:hAnsiTheme="minorHAnsi" w:cstheme="minorHAnsi"/>
        </w:rPr>
        <w:t>proposed a 50 percent increase</w:t>
      </w:r>
      <w:r w:rsidRPr="004B735B">
        <w:rPr>
          <w:rStyle w:val="StyleUnderline"/>
          <w:rFonts w:asciiTheme="minorHAnsi" w:hAnsiTheme="minorHAnsi" w:cstheme="minorHAnsi"/>
        </w:rPr>
        <w:t xml:space="preserve"> in funding for</w:t>
      </w:r>
      <w:r w:rsidRPr="004B735B">
        <w:rPr>
          <w:rFonts w:asciiTheme="minorHAnsi" w:hAnsiTheme="minorHAnsi" w:cstheme="minorHAnsi"/>
          <w:sz w:val="16"/>
        </w:rPr>
        <w:t xml:space="preserve"> the </w:t>
      </w:r>
      <w:r w:rsidRPr="004B735B">
        <w:rPr>
          <w:rStyle w:val="StyleUnderline"/>
          <w:rFonts w:asciiTheme="minorHAnsi" w:hAnsiTheme="minorHAnsi" w:cstheme="minorHAnsi"/>
        </w:rPr>
        <w:t>federal Charter Schools</w:t>
      </w:r>
      <w:r w:rsidRPr="004B735B">
        <w:rPr>
          <w:rFonts w:asciiTheme="minorHAnsi" w:hAnsiTheme="minorHAnsi" w:cstheme="minorHAnsi"/>
          <w:sz w:val="16"/>
        </w:rPr>
        <w:t xml:space="preserve"> Program (CSP), </w:t>
      </w:r>
      <w:r w:rsidRPr="004B735B">
        <w:rPr>
          <w:rStyle w:val="StyleUnderline"/>
          <w:rFonts w:asciiTheme="minorHAnsi" w:hAnsiTheme="minorHAnsi" w:cstheme="minorHAnsi"/>
        </w:rPr>
        <w:t xml:space="preserve">which </w:t>
      </w:r>
      <w:r w:rsidRPr="004B735B">
        <w:rPr>
          <w:rStyle w:val="Emphasis"/>
          <w:rFonts w:asciiTheme="minorHAnsi" w:hAnsiTheme="minorHAnsi" w:cstheme="minorHAnsi"/>
        </w:rPr>
        <w:t>provides critical aid</w:t>
      </w:r>
      <w:r w:rsidRPr="004B735B">
        <w:rPr>
          <w:rStyle w:val="StyleUnderline"/>
          <w:rFonts w:asciiTheme="minorHAnsi" w:hAnsiTheme="minorHAnsi" w:cstheme="minorHAnsi"/>
        </w:rPr>
        <w:t xml:space="preserve"> to</w:t>
      </w:r>
      <w:r w:rsidRPr="004B735B">
        <w:rPr>
          <w:rFonts w:asciiTheme="minorHAnsi" w:hAnsiTheme="minorHAnsi" w:cstheme="minorHAnsi"/>
          <w:sz w:val="16"/>
        </w:rPr>
        <w:t xml:space="preserve"> start and </w:t>
      </w:r>
      <w:r w:rsidRPr="004B735B">
        <w:rPr>
          <w:rStyle w:val="StyleUnderline"/>
          <w:rFonts w:asciiTheme="minorHAnsi" w:hAnsiTheme="minorHAnsi" w:cstheme="minorHAnsi"/>
        </w:rPr>
        <w:t>expand charter schools</w:t>
      </w:r>
      <w:r w:rsidRPr="004B735B">
        <w:rPr>
          <w:rFonts w:asciiTheme="minorHAnsi" w:hAnsiTheme="minorHAnsi" w:cstheme="minorHAnsi"/>
          <w:sz w:val="16"/>
        </w:rPr>
        <w:t xml:space="preserve">, we commended the administration. But we also urged the president to protect other effective programs that help all students access a great education, regardless of which school they choose. And we’ve stressed the importance of making all schools safe spaces, where students who may be from immigrant families or who are transgender don’t have to fear for their future. Charter schools are a vital part of the fabric of public education in America, and the work to expand access to great schools must continue regardless of who controls the executive branch. Throughout this week, we will be putting a spotlight on change makers — the </w:t>
      </w:r>
      <w:r w:rsidRPr="004B735B">
        <w:rPr>
          <w:rStyle w:val="StyleUnderline"/>
          <w:rFonts w:asciiTheme="minorHAnsi" w:hAnsiTheme="minorHAnsi" w:cstheme="minorHAnsi"/>
        </w:rPr>
        <w:t>students, parents, teachers, leaders, and</w:t>
      </w:r>
      <w:r w:rsidRPr="004B735B">
        <w:rPr>
          <w:rFonts w:asciiTheme="minorHAnsi" w:hAnsiTheme="minorHAnsi" w:cstheme="minorHAnsi"/>
          <w:sz w:val="16"/>
        </w:rPr>
        <w:t xml:space="preserve"> community </w:t>
      </w:r>
      <w:r w:rsidRPr="004B735B">
        <w:rPr>
          <w:rStyle w:val="StyleUnderline"/>
          <w:rFonts w:asciiTheme="minorHAnsi" w:hAnsiTheme="minorHAnsi" w:cstheme="minorHAnsi"/>
        </w:rPr>
        <w:t>members</w:t>
      </w:r>
      <w:r w:rsidRPr="004B735B">
        <w:rPr>
          <w:rFonts w:asciiTheme="minorHAnsi" w:hAnsiTheme="minorHAnsi" w:cstheme="minorHAnsi"/>
          <w:sz w:val="16"/>
        </w:rPr>
        <w:t xml:space="preserve"> who </w:t>
      </w:r>
      <w:r w:rsidRPr="004B735B">
        <w:rPr>
          <w:rStyle w:val="Emphasis"/>
          <w:rFonts w:asciiTheme="minorHAnsi" w:hAnsiTheme="minorHAnsi" w:cstheme="minorHAnsi"/>
        </w:rPr>
        <w:t>make charter school success possible</w:t>
      </w:r>
      <w:r w:rsidRPr="004B735B">
        <w:rPr>
          <w:rFonts w:asciiTheme="minorHAnsi" w:hAnsiTheme="minorHAnsi" w:cstheme="minorHAnsi"/>
          <w:sz w:val="16"/>
        </w:rPr>
        <w:t xml:space="preserve">. We’ll tout charter school graduates who are on their way to college — many the first in their families to have that opportunity. We’ll highlight the academic progress charter school students are making, as validated by a catalog of research. We’ll call attention to our movement’s growth and ways it is collaborating with the district schools to improve education for all — in places like Kentucky, which has the nation’s newest charter school law, and Indiana, which has the nation’s best. And </w:t>
      </w:r>
      <w:r w:rsidRPr="004B735B">
        <w:rPr>
          <w:rStyle w:val="StyleUnderline"/>
          <w:rFonts w:asciiTheme="minorHAnsi" w:hAnsiTheme="minorHAnsi" w:cstheme="minorHAnsi"/>
        </w:rPr>
        <w:t xml:space="preserve">we’ll honor the federal, state, and local policymakers who </w:t>
      </w:r>
      <w:r w:rsidRPr="004B735B">
        <w:rPr>
          <w:rStyle w:val="Emphasis"/>
          <w:rFonts w:asciiTheme="minorHAnsi" w:hAnsiTheme="minorHAnsi" w:cstheme="minorHAnsi"/>
        </w:rPr>
        <w:t>continue to go to bat for charter school students</w:t>
      </w:r>
      <w:r w:rsidRPr="004B735B">
        <w:rPr>
          <w:rStyle w:val="StyleUnderline"/>
          <w:rFonts w:asciiTheme="minorHAnsi" w:hAnsiTheme="minorHAnsi" w:cstheme="minorHAnsi"/>
        </w:rPr>
        <w:t xml:space="preserve"> by advancing policies that</w:t>
      </w:r>
      <w:r w:rsidRPr="004B735B">
        <w:rPr>
          <w:rFonts w:asciiTheme="minorHAnsi" w:hAnsiTheme="minorHAnsi" w:cstheme="minorHAnsi"/>
          <w:sz w:val="16"/>
        </w:rPr>
        <w:t xml:space="preserve"> expand charter school opportunities and </w:t>
      </w:r>
      <w:r w:rsidRPr="004B735B">
        <w:rPr>
          <w:rStyle w:val="Emphasis"/>
          <w:rFonts w:asciiTheme="minorHAnsi" w:hAnsiTheme="minorHAnsi" w:cstheme="minorHAnsi"/>
        </w:rPr>
        <w:t>promote charter school quality</w:t>
      </w:r>
      <w:r w:rsidRPr="004B735B">
        <w:rPr>
          <w:rFonts w:asciiTheme="minorHAnsi" w:hAnsiTheme="minorHAnsi" w:cstheme="minorHAnsi"/>
          <w:sz w:val="16"/>
        </w:rPr>
        <w:t xml:space="preserve">. </w:t>
      </w: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Charters 2nc</w:t>
      </w:r>
    </w:p>
    <w:p w:rsidR="008E3BB9" w:rsidRPr="004B735B" w:rsidRDefault="008E3BB9" w:rsidP="008E3BB9">
      <w:pPr>
        <w:rPr>
          <w:rFonts w:asciiTheme="minorHAnsi" w:hAnsiTheme="minorHAnsi" w:cstheme="minorHAnsi"/>
        </w:rPr>
      </w:pPr>
    </w:p>
    <w:p w:rsidR="008E3BB9" w:rsidRPr="004B735B" w:rsidRDefault="008E3BB9" w:rsidP="008E3BB9">
      <w:pPr>
        <w:pStyle w:val="Heading4"/>
        <w:rPr>
          <w:rFonts w:asciiTheme="minorHAnsi" w:hAnsiTheme="minorHAnsi" w:cstheme="minorHAnsi"/>
        </w:rPr>
      </w:pPr>
      <w:r w:rsidRPr="004B735B">
        <w:rPr>
          <w:rFonts w:asciiTheme="minorHAnsi" w:hAnsiTheme="minorHAnsi" w:cstheme="minorHAnsi"/>
        </w:rPr>
        <w:t xml:space="preserve">Charter schools have always been a bipartisan issue – the plan unites both republican and democrat charter school champions and bridges the divide over a common point of charter school quality – creating the necessary support and leeway for trump to advance his agenda – that’s Rees </w:t>
      </w:r>
    </w:p>
    <w:p w:rsidR="008E3BB9" w:rsidRPr="004B735B" w:rsidRDefault="008E3BB9" w:rsidP="008E3BB9">
      <w:pPr>
        <w:rPr>
          <w:rFonts w:asciiTheme="minorHAnsi" w:hAnsiTheme="minorHAnsi" w:cstheme="minorHAnsi"/>
        </w:rPr>
      </w:pP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Americans </w:t>
      </w:r>
      <w:r w:rsidRPr="004B735B">
        <w:rPr>
          <w:rFonts w:asciiTheme="minorHAnsi" w:hAnsiTheme="minorHAnsi" w:cstheme="minorHAnsi"/>
          <w:u w:val="single"/>
        </w:rPr>
        <w:t>overwhelmingly</w:t>
      </w:r>
      <w:r w:rsidRPr="004B735B">
        <w:rPr>
          <w:rFonts w:asciiTheme="minorHAnsi" w:hAnsiTheme="minorHAnsi" w:cstheme="minorHAnsi"/>
        </w:rPr>
        <w:t xml:space="preserve"> support federal oversight of charter schools – the plan appeases Trump’s base.</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Rosenfeld ’16</w:t>
      </w:r>
      <w:r w:rsidRPr="004B735B">
        <w:rPr>
          <w:rFonts w:asciiTheme="minorHAnsi" w:hAnsiTheme="minorHAnsi" w:cstheme="minorHAnsi"/>
        </w:rPr>
        <w:t xml:space="preserve"> </w:t>
      </w:r>
      <w:r w:rsidRPr="004B735B">
        <w:rPr>
          <w:rFonts w:asciiTheme="minorHAnsi" w:hAnsiTheme="minorHAnsi" w:cstheme="minorHAnsi"/>
          <w:sz w:val="16"/>
          <w:szCs w:val="16"/>
        </w:rPr>
        <w:t xml:space="preserve">(Steven; 3/2/16; national political writer for AlterNet, including America's democracy and voting rights; AlterNet; “National Poll Finds Overwhelming Bipartisan Support to Rein in Charter School Lapses”; </w:t>
      </w:r>
      <w:hyperlink r:id="rId62" w:history="1">
        <w:r w:rsidRPr="004B735B">
          <w:rPr>
            <w:rFonts w:asciiTheme="minorHAnsi" w:hAnsiTheme="minorHAnsi" w:cstheme="minorHAnsi"/>
            <w:sz w:val="16"/>
            <w:szCs w:val="16"/>
          </w:rPr>
          <w:t>http://www.alternet.org/education/national-poll-finds-overwhelming-bipartisan-support-rein-charter-school-lapses</w:t>
        </w:r>
      </w:hyperlink>
      <w:r w:rsidRPr="004B735B">
        <w:rPr>
          <w:rFonts w:asciiTheme="minorHAnsi" w:hAnsiTheme="minorHAnsi" w:cstheme="minorHAnsi"/>
          <w:sz w:val="16"/>
          <w:szCs w:val="16"/>
        </w:rPr>
        <w:t>; DOA: 6/28/17)</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 xml:space="preserve">According to a new, nationwide poll, </w:t>
      </w:r>
      <w:r w:rsidRPr="004B735B">
        <w:rPr>
          <w:rStyle w:val="StyleUnderline"/>
          <w:rFonts w:asciiTheme="minorHAnsi" w:hAnsiTheme="minorHAnsi" w:cstheme="minorHAnsi"/>
        </w:rPr>
        <w:t xml:space="preserve">Americans </w:t>
      </w:r>
      <w:r w:rsidRPr="004B735B">
        <w:rPr>
          <w:rStyle w:val="Emphasis"/>
          <w:rFonts w:asciiTheme="minorHAnsi" w:hAnsiTheme="minorHAnsi" w:cstheme="minorHAnsi"/>
        </w:rPr>
        <w:t>overwhelmingly</w:t>
      </w:r>
      <w:r w:rsidRPr="004B735B">
        <w:rPr>
          <w:rStyle w:val="StyleUnderline"/>
          <w:rFonts w:asciiTheme="minorHAnsi" w:hAnsiTheme="minorHAnsi" w:cstheme="minorHAnsi"/>
        </w:rPr>
        <w:t xml:space="preserve"> want public charter schools to be </w:t>
      </w:r>
      <w:r w:rsidRPr="004B735B">
        <w:rPr>
          <w:rStyle w:val="Emphasis"/>
          <w:rFonts w:asciiTheme="minorHAnsi" w:hAnsiTheme="minorHAnsi" w:cstheme="minorHAnsi"/>
        </w:rPr>
        <w:t>more accountable</w:t>
      </w:r>
      <w:r w:rsidRPr="004B735B">
        <w:rPr>
          <w:rFonts w:asciiTheme="minorHAnsi" w:hAnsiTheme="minorHAnsi" w:cstheme="minorHAnsi"/>
          <w:sz w:val="16"/>
        </w:rPr>
        <w:t xml:space="preserve">, have less selective admissions policies, </w:t>
      </w:r>
      <w:r w:rsidRPr="004B735B">
        <w:rPr>
          <w:rStyle w:val="StyleUnderline"/>
          <w:rFonts w:asciiTheme="minorHAnsi" w:hAnsiTheme="minorHAnsi" w:cstheme="minorHAnsi"/>
        </w:rPr>
        <w:t xml:space="preserve">employ </w:t>
      </w:r>
      <w:r w:rsidRPr="004B735B">
        <w:rPr>
          <w:rStyle w:val="Emphasis"/>
          <w:rFonts w:asciiTheme="minorHAnsi" w:hAnsiTheme="minorHAnsi" w:cstheme="minorHAnsi"/>
        </w:rPr>
        <w:t>better-trained teachers</w:t>
      </w:r>
      <w:r w:rsidRPr="004B735B">
        <w:rPr>
          <w:rStyle w:val="StyleUnderline"/>
          <w:rFonts w:asciiTheme="minorHAnsi" w:hAnsiTheme="minorHAnsi" w:cstheme="minorHAnsi"/>
        </w:rPr>
        <w:t xml:space="preserve">, and </w:t>
      </w:r>
      <w:r w:rsidRPr="004B735B">
        <w:rPr>
          <w:rStyle w:val="Emphasis"/>
          <w:rFonts w:asciiTheme="minorHAnsi" w:hAnsiTheme="minorHAnsi" w:cstheme="minorHAnsi"/>
        </w:rPr>
        <w:t>refrain from harming</w:t>
      </w:r>
      <w:r w:rsidRPr="004B735B">
        <w:rPr>
          <w:rFonts w:asciiTheme="minorHAnsi" w:hAnsiTheme="minorHAnsi" w:cstheme="minorHAnsi"/>
          <w:sz w:val="16"/>
        </w:rPr>
        <w:t xml:space="preserve"> traditional </w:t>
      </w:r>
      <w:r w:rsidRPr="004B735B">
        <w:rPr>
          <w:rStyle w:val="Emphasis"/>
          <w:rFonts w:asciiTheme="minorHAnsi" w:hAnsiTheme="minorHAnsi" w:cstheme="minorHAnsi"/>
        </w:rPr>
        <w:t>local schools</w:t>
      </w:r>
      <w:r w:rsidRPr="004B735B">
        <w:rPr>
          <w:rFonts w:asciiTheme="minorHAnsi" w:hAnsiTheme="minorHAnsi" w:cstheme="minorHAnsi"/>
          <w:sz w:val="16"/>
        </w:rPr>
        <w:t xml:space="preserve"> </w:t>
      </w:r>
      <w:r w:rsidRPr="004B735B">
        <w:rPr>
          <w:rStyle w:val="StyleUnderline"/>
          <w:rFonts w:asciiTheme="minorHAnsi" w:hAnsiTheme="minorHAnsi" w:cstheme="minorHAnsi"/>
        </w:rPr>
        <w:t xml:space="preserve">by siphoning away </w:t>
      </w:r>
      <w:r w:rsidRPr="004B735B">
        <w:rPr>
          <w:rFonts w:asciiTheme="minorHAnsi" w:hAnsiTheme="minorHAnsi" w:cstheme="minorHAnsi"/>
          <w:sz w:val="16"/>
        </w:rPr>
        <w:t xml:space="preserve">precious </w:t>
      </w:r>
      <w:r w:rsidRPr="004B735B">
        <w:rPr>
          <w:rStyle w:val="StyleUnderline"/>
          <w:rFonts w:asciiTheme="minorHAnsi" w:hAnsiTheme="minorHAnsi" w:cstheme="minorHAnsi"/>
        </w:rPr>
        <w:t>taxpayer funds</w:t>
      </w:r>
      <w:r w:rsidRPr="004B735B">
        <w:rPr>
          <w:rFonts w:asciiTheme="minorHAnsi" w:hAnsiTheme="minorHAnsi" w:cstheme="minorHAnsi"/>
          <w:sz w:val="16"/>
        </w:rPr>
        <w:t xml:space="preserve">. Overall, </w:t>
      </w:r>
      <w:r w:rsidRPr="004B735B">
        <w:rPr>
          <w:rStyle w:val="StyleUnderline"/>
          <w:rFonts w:asciiTheme="minorHAnsi" w:hAnsiTheme="minorHAnsi" w:cstheme="minorHAnsi"/>
        </w:rPr>
        <w:t xml:space="preserve">the poll shows </w:t>
      </w:r>
      <w:r w:rsidRPr="004B735B">
        <w:rPr>
          <w:rStyle w:val="Emphasis"/>
          <w:rFonts w:asciiTheme="minorHAnsi" w:hAnsiTheme="minorHAnsi" w:cstheme="minorHAnsi"/>
        </w:rPr>
        <w:t>wide support for regulating</w:t>
      </w:r>
      <w:r w:rsidRPr="004B735B">
        <w:rPr>
          <w:rFonts w:asciiTheme="minorHAnsi" w:hAnsiTheme="minorHAnsi" w:cstheme="minorHAnsi"/>
          <w:sz w:val="16"/>
        </w:rPr>
        <w:t xml:space="preserve"> many aspects of the school privatization movement. “</w:t>
      </w:r>
      <w:r w:rsidRPr="004B735B">
        <w:rPr>
          <w:rStyle w:val="StyleUnderline"/>
          <w:rFonts w:asciiTheme="minorHAnsi" w:hAnsiTheme="minorHAnsi" w:cstheme="minorHAnsi"/>
        </w:rPr>
        <w:t xml:space="preserve">Americans </w:t>
      </w:r>
      <w:r w:rsidRPr="004B735B">
        <w:rPr>
          <w:rStyle w:val="Emphasis"/>
          <w:rFonts w:asciiTheme="minorHAnsi" w:hAnsiTheme="minorHAnsi" w:cstheme="minorHAnsi"/>
        </w:rPr>
        <w:t>embrace proposals to reform</w:t>
      </w:r>
      <w:r w:rsidRPr="004B735B">
        <w:rPr>
          <w:rStyle w:val="StyleUnderline"/>
          <w:rFonts w:asciiTheme="minorHAnsi" w:hAnsiTheme="minorHAnsi" w:cstheme="minorHAnsi"/>
        </w:rPr>
        <w:t xml:space="preserve"> the way charter schools are</w:t>
      </w:r>
      <w:r w:rsidRPr="004B735B">
        <w:rPr>
          <w:rFonts w:asciiTheme="minorHAnsi" w:hAnsiTheme="minorHAnsi" w:cstheme="minorHAnsi"/>
          <w:sz w:val="16"/>
        </w:rPr>
        <w:t xml:space="preserve"> authorized and </w:t>
      </w:r>
      <w:r w:rsidRPr="004B735B">
        <w:rPr>
          <w:rStyle w:val="StyleUnderline"/>
          <w:rFonts w:asciiTheme="minorHAnsi" w:hAnsiTheme="minorHAnsi" w:cstheme="minorHAnsi"/>
        </w:rPr>
        <w:t>managed</w:t>
      </w:r>
      <w:r w:rsidRPr="004B735B">
        <w:rPr>
          <w:rFonts w:asciiTheme="minorHAnsi" w:hAnsiTheme="minorHAnsi" w:cstheme="minorHAnsi"/>
          <w:sz w:val="16"/>
        </w:rPr>
        <w:t>,” said a report by GBA Strategies, which conducted the poll of 1,000 registered voters in January for two groups that have documented fiscal malfeasance by charter operators, In The Public Interest and the Center for Popular Democracy. “</w:t>
      </w:r>
      <w:r w:rsidRPr="004B735B">
        <w:rPr>
          <w:rStyle w:val="StyleUnderline"/>
          <w:rFonts w:asciiTheme="minorHAnsi" w:hAnsiTheme="minorHAnsi" w:cstheme="minorHAnsi"/>
        </w:rPr>
        <w:t xml:space="preserve">The public </w:t>
      </w:r>
      <w:r w:rsidRPr="004B735B">
        <w:rPr>
          <w:rStyle w:val="Emphasis"/>
          <w:rFonts w:asciiTheme="minorHAnsi" w:hAnsiTheme="minorHAnsi" w:cstheme="minorHAnsi"/>
        </w:rPr>
        <w:t>overwhelmingly supports</w:t>
      </w:r>
      <w:r w:rsidRPr="004B735B">
        <w:rPr>
          <w:rStyle w:val="StyleUnderline"/>
          <w:rFonts w:asciiTheme="minorHAnsi" w:hAnsiTheme="minorHAnsi" w:cstheme="minorHAnsi"/>
        </w:rPr>
        <w:t xml:space="preserve"> initiatives to strengthen charter school accountability and transparency</w:t>
      </w:r>
      <w:r w:rsidRPr="004B735B">
        <w:rPr>
          <w:rFonts w:asciiTheme="minorHAnsi" w:hAnsiTheme="minorHAnsi" w:cstheme="minorHAnsi"/>
          <w:sz w:val="16"/>
        </w:rPr>
        <w:t xml:space="preserve">, improve teacher training and qualifications, </w:t>
      </w:r>
      <w:r w:rsidRPr="004B735B">
        <w:rPr>
          <w:rStyle w:val="StyleUnderline"/>
          <w:rFonts w:asciiTheme="minorHAnsi" w:hAnsiTheme="minorHAnsi" w:cstheme="minorHAnsi"/>
        </w:rPr>
        <w:t>prevent fraud, serve high-need students and ensure that</w:t>
      </w:r>
      <w:r w:rsidRPr="004B735B">
        <w:rPr>
          <w:rFonts w:asciiTheme="minorHAnsi" w:hAnsiTheme="minorHAnsi" w:cstheme="minorHAnsi"/>
          <w:sz w:val="16"/>
        </w:rPr>
        <w:t xml:space="preserve"> neighborhood </w:t>
      </w:r>
      <w:r w:rsidRPr="004B735B">
        <w:rPr>
          <w:rStyle w:val="StyleUnderline"/>
          <w:rFonts w:asciiTheme="minorHAnsi" w:hAnsiTheme="minorHAnsi" w:cstheme="minorHAnsi"/>
        </w:rPr>
        <w:t>public schools are not</w:t>
      </w:r>
      <w:r w:rsidRPr="004B735B">
        <w:rPr>
          <w:rFonts w:asciiTheme="minorHAnsi" w:hAnsiTheme="minorHAnsi" w:cstheme="minorHAnsi"/>
          <w:sz w:val="16"/>
        </w:rPr>
        <w:t xml:space="preserve"> adversely </w:t>
      </w:r>
      <w:r w:rsidRPr="004B735B">
        <w:rPr>
          <w:rStyle w:val="StyleUnderline"/>
          <w:rFonts w:asciiTheme="minorHAnsi" w:hAnsiTheme="minorHAnsi" w:cstheme="minorHAnsi"/>
        </w:rPr>
        <w:t>affected</w:t>
      </w:r>
      <w:r w:rsidRPr="004B735B">
        <w:rPr>
          <w:rFonts w:asciiTheme="minorHAnsi" w:hAnsiTheme="minorHAnsi" w:cstheme="minorHAnsi"/>
          <w:sz w:val="16"/>
        </w:rPr>
        <w:t xml:space="preserve">.” In addition to the report’s findings, in which </w:t>
      </w:r>
      <w:r w:rsidRPr="004B735B">
        <w:rPr>
          <w:rStyle w:val="Emphasis"/>
          <w:rFonts w:asciiTheme="minorHAnsi" w:hAnsiTheme="minorHAnsi" w:cstheme="minorHAnsi"/>
        </w:rPr>
        <w:t>bipartisan majorities</w:t>
      </w:r>
      <w:r w:rsidRPr="004B735B">
        <w:rPr>
          <w:rFonts w:asciiTheme="minorHAnsi" w:hAnsiTheme="minorHAnsi" w:cstheme="minorHAnsi"/>
          <w:sz w:val="16"/>
        </w:rPr>
        <w:t>—including charter school supporters—</w:t>
      </w:r>
      <w:r w:rsidRPr="004B735B">
        <w:rPr>
          <w:rStyle w:val="StyleUnderline"/>
          <w:rFonts w:asciiTheme="minorHAnsi" w:hAnsiTheme="minorHAnsi" w:cstheme="minorHAnsi"/>
        </w:rPr>
        <w:t>called for greater transparency, oversight and a shift in academic priorities</w:t>
      </w:r>
      <w:r w:rsidRPr="004B735B">
        <w:rPr>
          <w:rFonts w:asciiTheme="minorHAnsi" w:hAnsiTheme="minorHAnsi" w:cstheme="minorHAnsi"/>
          <w:sz w:val="16"/>
        </w:rPr>
        <w:t xml:space="preserve">, the poll also reaffirmed the need for greater experimentation in traditional public schools, which was the initial concept for charter schools, but has rarely been borne out in today’s charter industry, which is dominated by privately run corporate education franchises. “Voters particularly like the concept of community schools that would integrate a dynamic curriculum with after-school and summer enrichment programs,” the report said. “Other ideas for innovating public school options, such as specialty curricula, also generate significant support.” The report began by noting that two-thirds of voters give traditional public schools and public school teachers high ratings, with almost twice as many voters saying the schools in their neighborhoods are getting better, rather than worse. Seventy-two percent had favorable views of public school teachers, compared to 9 percent with unfavorable views. The poll also found majorities disliked the overemphasis on standardized testing—a key feature of many charter school curricula—and cuts to arts, music and sports programs in traditional public schools. </w:t>
      </w:r>
      <w:r w:rsidRPr="004B735B">
        <w:rPr>
          <w:rStyle w:val="StyleUnderline"/>
          <w:rFonts w:asciiTheme="minorHAnsi" w:hAnsiTheme="minorHAnsi" w:cstheme="minorHAnsi"/>
        </w:rPr>
        <w:t>The issue of school choice</w:t>
      </w:r>
      <w:r w:rsidRPr="004B735B">
        <w:rPr>
          <w:rFonts w:asciiTheme="minorHAnsi" w:hAnsiTheme="minorHAnsi" w:cstheme="minorHAnsi"/>
          <w:sz w:val="16"/>
        </w:rPr>
        <w:t>—another tenet of the privatized charter school movement—“</w:t>
      </w:r>
      <w:r w:rsidRPr="004B735B">
        <w:rPr>
          <w:rStyle w:val="StyleUnderline"/>
          <w:rFonts w:asciiTheme="minorHAnsi" w:hAnsiTheme="minorHAnsi" w:cstheme="minorHAnsi"/>
        </w:rPr>
        <w:t xml:space="preserve">ranks </w:t>
      </w:r>
      <w:r w:rsidRPr="004B735B">
        <w:rPr>
          <w:rStyle w:val="Emphasis"/>
          <w:rFonts w:asciiTheme="minorHAnsi" w:hAnsiTheme="minorHAnsi" w:cstheme="minorHAnsi"/>
        </w:rPr>
        <w:t>dead last on their list of concerns</w:t>
      </w:r>
      <w:r w:rsidRPr="004B735B">
        <w:rPr>
          <w:rFonts w:asciiTheme="minorHAnsi" w:hAnsiTheme="minorHAnsi" w:cstheme="minorHAnsi"/>
          <w:sz w:val="16"/>
        </w:rPr>
        <w:t xml:space="preserve">,” the report said. Another feature of charter schools, the emphasis on computer-centered skills, ranked below five other concerns that were “most important for K-12 schools.” Those were, in descending order: having highly qualified teachers; parental involvement; smaller teacher-student ratios; more focus on learning than standardized testing; and good communication between teachers and parents. </w:t>
      </w:r>
      <w:r w:rsidRPr="004B735B">
        <w:rPr>
          <w:rStyle w:val="StyleUnderline"/>
          <w:rFonts w:asciiTheme="minorHAnsi" w:hAnsiTheme="minorHAnsi" w:cstheme="minorHAnsi"/>
        </w:rPr>
        <w:t xml:space="preserve">The respondents </w:t>
      </w:r>
      <w:r w:rsidRPr="004B735B">
        <w:rPr>
          <w:rStyle w:val="Emphasis"/>
          <w:rFonts w:asciiTheme="minorHAnsi" w:hAnsiTheme="minorHAnsi" w:cstheme="minorHAnsi"/>
        </w:rPr>
        <w:t>overwhelming favored greater oversight</w:t>
      </w:r>
      <w:r w:rsidRPr="004B735B">
        <w:rPr>
          <w:rStyle w:val="StyleUnderline"/>
          <w:rFonts w:asciiTheme="minorHAnsi" w:hAnsiTheme="minorHAnsi" w:cstheme="minorHAnsi"/>
        </w:rPr>
        <w:t xml:space="preserve"> of charter schools and want these</w:t>
      </w:r>
      <w:r w:rsidRPr="004B735B">
        <w:rPr>
          <w:rFonts w:asciiTheme="minorHAnsi" w:hAnsiTheme="minorHAnsi" w:cstheme="minorHAnsi"/>
          <w:sz w:val="16"/>
        </w:rPr>
        <w:t xml:space="preserve"> privately run </w:t>
      </w:r>
      <w:r w:rsidRPr="004B735B">
        <w:rPr>
          <w:rStyle w:val="StyleUnderline"/>
          <w:rFonts w:asciiTheme="minorHAnsi" w:hAnsiTheme="minorHAnsi" w:cstheme="minorHAnsi"/>
        </w:rPr>
        <w:t xml:space="preserve">schools to be </w:t>
      </w:r>
      <w:r w:rsidRPr="004B735B">
        <w:rPr>
          <w:rStyle w:val="Emphasis"/>
          <w:rFonts w:asciiTheme="minorHAnsi" w:hAnsiTheme="minorHAnsi" w:cstheme="minorHAnsi"/>
        </w:rPr>
        <w:t>as transparent and accountable</w:t>
      </w:r>
      <w:r w:rsidRPr="004B735B">
        <w:rPr>
          <w:rStyle w:val="StyleUnderline"/>
          <w:rFonts w:asciiTheme="minorHAnsi" w:hAnsiTheme="minorHAnsi" w:cstheme="minorHAnsi"/>
        </w:rPr>
        <w:t xml:space="preserve"> as traditional schools</w:t>
      </w:r>
      <w:r w:rsidRPr="004B735B">
        <w:rPr>
          <w:rFonts w:asciiTheme="minorHAnsi" w:hAnsiTheme="minorHAnsi" w:cstheme="minorHAnsi"/>
          <w:sz w:val="16"/>
        </w:rPr>
        <w:t xml:space="preserve">. </w:t>
      </w:r>
      <w:r w:rsidRPr="004B735B">
        <w:rPr>
          <w:rStyle w:val="Emphasis"/>
          <w:rFonts w:asciiTheme="minorHAnsi" w:hAnsiTheme="minorHAnsi" w:cstheme="minorHAnsi"/>
        </w:rPr>
        <w:t>Ninety-two percent</w:t>
      </w:r>
      <w:r w:rsidRPr="004B735B">
        <w:rPr>
          <w:rStyle w:val="StyleUnderline"/>
          <w:rFonts w:asciiTheme="minorHAnsi" w:hAnsiTheme="minorHAnsi" w:cstheme="minorHAnsi"/>
        </w:rPr>
        <w:t xml:space="preserve"> backed open board meetings for the </w:t>
      </w:r>
      <w:r w:rsidRPr="004B735B">
        <w:rPr>
          <w:rFonts w:asciiTheme="minorHAnsi" w:hAnsiTheme="minorHAnsi" w:cstheme="minorHAnsi"/>
          <w:sz w:val="16"/>
        </w:rPr>
        <w:t xml:space="preserve">“companies and </w:t>
      </w:r>
      <w:r w:rsidRPr="004B735B">
        <w:rPr>
          <w:rStyle w:val="StyleUnderline"/>
          <w:rFonts w:asciiTheme="minorHAnsi" w:hAnsiTheme="minorHAnsi" w:cstheme="minorHAnsi"/>
        </w:rPr>
        <w:t>organizations that manage charter schools</w:t>
      </w:r>
      <w:r w:rsidRPr="004B735B">
        <w:rPr>
          <w:rFonts w:asciiTheme="minorHAnsi" w:hAnsiTheme="minorHAnsi" w:cstheme="minorHAnsi"/>
          <w:sz w:val="16"/>
        </w:rPr>
        <w:t xml:space="preserve">.” </w:t>
      </w:r>
      <w:r w:rsidRPr="004B735B">
        <w:rPr>
          <w:rStyle w:val="Emphasis"/>
          <w:rFonts w:asciiTheme="minorHAnsi" w:hAnsiTheme="minorHAnsi" w:cstheme="minorHAnsi"/>
        </w:rPr>
        <w:t>Ninety percent</w:t>
      </w:r>
      <w:r w:rsidRPr="004B735B">
        <w:rPr>
          <w:rStyle w:val="StyleUnderline"/>
          <w:rFonts w:asciiTheme="minorHAnsi" w:hAnsiTheme="minorHAnsi" w:cstheme="minorHAnsi"/>
        </w:rPr>
        <w:t xml:space="preserve"> want charters to disclose “how they spend</w:t>
      </w:r>
      <w:r w:rsidRPr="004B735B">
        <w:rPr>
          <w:rFonts w:asciiTheme="minorHAnsi" w:hAnsiTheme="minorHAnsi" w:cstheme="minorHAnsi"/>
          <w:sz w:val="16"/>
        </w:rPr>
        <w:t xml:space="preserve"> taxpayer </w:t>
      </w:r>
      <w:r w:rsidRPr="004B735B">
        <w:rPr>
          <w:rStyle w:val="StyleUnderline"/>
          <w:rFonts w:asciiTheme="minorHAnsi" w:hAnsiTheme="minorHAnsi" w:cstheme="minorHAnsi"/>
        </w:rPr>
        <w:t>money, including their</w:t>
      </w:r>
      <w:r w:rsidRPr="004B735B">
        <w:rPr>
          <w:rFonts w:asciiTheme="minorHAnsi" w:hAnsiTheme="minorHAnsi" w:cstheme="minorHAnsi"/>
          <w:sz w:val="16"/>
        </w:rPr>
        <w:t xml:space="preserve"> annual </w:t>
      </w:r>
      <w:r w:rsidRPr="004B735B">
        <w:rPr>
          <w:rStyle w:val="StyleUnderline"/>
          <w:rFonts w:asciiTheme="minorHAnsi" w:hAnsiTheme="minorHAnsi" w:cstheme="minorHAnsi"/>
        </w:rPr>
        <w:t>budgets and contracts</w:t>
      </w:r>
      <w:r w:rsidRPr="004B735B">
        <w:rPr>
          <w:rFonts w:asciiTheme="minorHAnsi" w:hAnsiTheme="minorHAnsi" w:cstheme="minorHAnsi"/>
          <w:sz w:val="16"/>
        </w:rPr>
        <w:t xml:space="preserve">.” </w:t>
      </w:r>
      <w:r w:rsidRPr="004B735B">
        <w:rPr>
          <w:rStyle w:val="Emphasis"/>
          <w:rFonts w:asciiTheme="minorHAnsi" w:hAnsiTheme="minorHAnsi" w:cstheme="minorHAnsi"/>
        </w:rPr>
        <w:t>Eighty-eight percent</w:t>
      </w:r>
      <w:r w:rsidRPr="004B735B">
        <w:rPr>
          <w:rStyle w:val="StyleUnderline"/>
          <w:rFonts w:asciiTheme="minorHAnsi" w:hAnsiTheme="minorHAnsi" w:cstheme="minorHAnsi"/>
        </w:rPr>
        <w:t xml:space="preserve"> backed regular audits to “detect fraud</w:t>
      </w:r>
      <w:r w:rsidRPr="004B735B">
        <w:rPr>
          <w:rFonts w:asciiTheme="minorHAnsi" w:hAnsiTheme="minorHAnsi" w:cstheme="minorHAnsi"/>
          <w:sz w:val="16"/>
        </w:rPr>
        <w:t xml:space="preserve">, waste </w:t>
      </w:r>
      <w:r w:rsidRPr="004B735B">
        <w:rPr>
          <w:rStyle w:val="StyleUnderline"/>
          <w:rFonts w:asciiTheme="minorHAnsi" w:hAnsiTheme="minorHAnsi" w:cstheme="minorHAnsi"/>
        </w:rPr>
        <w:t>or abuse of</w:t>
      </w:r>
      <w:r w:rsidRPr="004B735B">
        <w:rPr>
          <w:rFonts w:asciiTheme="minorHAnsi" w:hAnsiTheme="minorHAnsi" w:cstheme="minorHAnsi"/>
          <w:sz w:val="16"/>
        </w:rPr>
        <w:t xml:space="preserve"> public </w:t>
      </w:r>
      <w:r w:rsidRPr="004B735B">
        <w:rPr>
          <w:rStyle w:val="StyleUnderline"/>
          <w:rFonts w:asciiTheme="minorHAnsi" w:hAnsiTheme="minorHAnsi" w:cstheme="minorHAnsi"/>
        </w:rPr>
        <w:t>funds</w:t>
      </w:r>
      <w:r w:rsidRPr="004B735B">
        <w:rPr>
          <w:rFonts w:asciiTheme="minorHAnsi" w:hAnsiTheme="minorHAnsi" w:cstheme="minorHAnsi"/>
          <w:sz w:val="16"/>
        </w:rPr>
        <w:t xml:space="preserve">.” </w:t>
      </w:r>
      <w:r w:rsidRPr="004B735B">
        <w:rPr>
          <w:rStyle w:val="Emphasis"/>
          <w:rFonts w:asciiTheme="minorHAnsi" w:hAnsiTheme="minorHAnsi" w:cstheme="minorHAnsi"/>
        </w:rPr>
        <w:t>Eighty percent</w:t>
      </w:r>
      <w:r w:rsidRPr="004B735B">
        <w:rPr>
          <w:rStyle w:val="StyleUnderline"/>
          <w:rFonts w:asciiTheme="minorHAnsi" w:hAnsiTheme="minorHAnsi" w:cstheme="minorHAnsi"/>
        </w:rPr>
        <w:t xml:space="preserve"> backed </w:t>
      </w:r>
      <w:r w:rsidRPr="004B735B">
        <w:rPr>
          <w:rFonts w:asciiTheme="minorHAnsi" w:hAnsiTheme="minorHAnsi" w:cstheme="minorHAnsi"/>
          <w:sz w:val="16"/>
        </w:rPr>
        <w:t xml:space="preserve">the notion </w:t>
      </w:r>
      <w:r w:rsidRPr="004B735B">
        <w:rPr>
          <w:rStyle w:val="StyleUnderline"/>
          <w:rFonts w:asciiTheme="minorHAnsi" w:hAnsiTheme="minorHAnsi" w:cstheme="minorHAnsi"/>
        </w:rPr>
        <w:t>that charters should return</w:t>
      </w:r>
      <w:r w:rsidRPr="004B735B">
        <w:rPr>
          <w:rFonts w:asciiTheme="minorHAnsi" w:hAnsiTheme="minorHAnsi" w:cstheme="minorHAnsi"/>
          <w:sz w:val="16"/>
        </w:rPr>
        <w:t xml:space="preserve"> taxpayer </w:t>
      </w:r>
      <w:r w:rsidRPr="004B735B">
        <w:rPr>
          <w:rStyle w:val="StyleUnderline"/>
          <w:rFonts w:asciiTheme="minorHAnsi" w:hAnsiTheme="minorHAnsi" w:cstheme="minorHAnsi"/>
        </w:rPr>
        <w:t>money if students return to</w:t>
      </w:r>
      <w:r w:rsidRPr="004B735B">
        <w:rPr>
          <w:rFonts w:asciiTheme="minorHAnsi" w:hAnsiTheme="minorHAnsi" w:cstheme="minorHAnsi"/>
          <w:sz w:val="16"/>
        </w:rPr>
        <w:t xml:space="preserve"> traditional </w:t>
      </w:r>
      <w:r w:rsidRPr="004B735B">
        <w:rPr>
          <w:rStyle w:val="StyleUnderline"/>
          <w:rFonts w:asciiTheme="minorHAnsi" w:hAnsiTheme="minorHAnsi" w:cstheme="minorHAnsi"/>
        </w:rPr>
        <w:t>public schools</w:t>
      </w:r>
      <w:r w:rsidRPr="004B735B">
        <w:rPr>
          <w:rFonts w:asciiTheme="minorHAnsi" w:hAnsiTheme="minorHAnsi" w:cstheme="minorHAnsi"/>
          <w:sz w:val="16"/>
        </w:rPr>
        <w:t xml:space="preserve">. Another </w:t>
      </w:r>
      <w:r w:rsidRPr="004B735B">
        <w:rPr>
          <w:rStyle w:val="Emphasis"/>
          <w:rFonts w:asciiTheme="minorHAnsi" w:hAnsiTheme="minorHAnsi" w:cstheme="minorHAnsi"/>
        </w:rPr>
        <w:t>67 percent</w:t>
      </w:r>
      <w:r w:rsidRPr="004B735B">
        <w:rPr>
          <w:rStyle w:val="StyleUnderline"/>
          <w:rFonts w:asciiTheme="minorHAnsi" w:hAnsiTheme="minorHAnsi" w:cstheme="minorHAnsi"/>
        </w:rPr>
        <w:t xml:space="preserve"> want to “prohibit charter board members and their</w:t>
      </w:r>
      <w:r w:rsidRPr="004B735B">
        <w:rPr>
          <w:rFonts w:asciiTheme="minorHAnsi" w:hAnsiTheme="minorHAnsi" w:cstheme="minorHAnsi"/>
          <w:sz w:val="16"/>
        </w:rPr>
        <w:t xml:space="preserve"> immediate </w:t>
      </w:r>
      <w:r w:rsidRPr="004B735B">
        <w:rPr>
          <w:rStyle w:val="StyleUnderline"/>
          <w:rFonts w:asciiTheme="minorHAnsi" w:hAnsiTheme="minorHAnsi" w:cstheme="minorHAnsi"/>
        </w:rPr>
        <w:t>families from financially benefitting from</w:t>
      </w:r>
      <w:r w:rsidRPr="004B735B">
        <w:rPr>
          <w:rFonts w:asciiTheme="minorHAnsi" w:hAnsiTheme="minorHAnsi" w:cstheme="minorHAnsi"/>
          <w:sz w:val="16"/>
        </w:rPr>
        <w:t xml:space="preserve"> their </w:t>
      </w:r>
      <w:r w:rsidRPr="004B735B">
        <w:rPr>
          <w:rStyle w:val="StyleUnderline"/>
          <w:rFonts w:asciiTheme="minorHAnsi" w:hAnsiTheme="minorHAnsi" w:cstheme="minorHAnsi"/>
        </w:rPr>
        <w:t>schools</w:t>
      </w:r>
      <w:r w:rsidRPr="004B735B">
        <w:rPr>
          <w:rFonts w:asciiTheme="minorHAnsi" w:hAnsiTheme="minorHAnsi" w:cstheme="minorHAnsi"/>
          <w:sz w:val="16"/>
        </w:rPr>
        <w:t xml:space="preserve">.” Notably, when it comes to teacher training, </w:t>
      </w:r>
      <w:r w:rsidRPr="004B735B">
        <w:rPr>
          <w:rStyle w:val="Emphasis"/>
          <w:rFonts w:asciiTheme="minorHAnsi" w:hAnsiTheme="minorHAnsi" w:cstheme="minorHAnsi"/>
        </w:rPr>
        <w:t>89 percent</w:t>
      </w:r>
      <w:r w:rsidRPr="004B735B">
        <w:rPr>
          <w:rFonts w:asciiTheme="minorHAnsi" w:hAnsiTheme="minorHAnsi" w:cstheme="minorHAnsi"/>
          <w:sz w:val="16"/>
        </w:rPr>
        <w:t xml:space="preserve"> of the public </w:t>
      </w:r>
      <w:r w:rsidRPr="004B735B">
        <w:rPr>
          <w:rStyle w:val="StyleUnderline"/>
          <w:rFonts w:asciiTheme="minorHAnsi" w:hAnsiTheme="minorHAnsi" w:cstheme="minorHAnsi"/>
        </w:rPr>
        <w:t>overwhelmingly wanted “all teachers</w:t>
      </w:r>
      <w:r w:rsidRPr="004B735B">
        <w:rPr>
          <w:rFonts w:asciiTheme="minorHAnsi" w:hAnsiTheme="minorHAnsi" w:cstheme="minorHAnsi"/>
          <w:sz w:val="16"/>
        </w:rPr>
        <w:t xml:space="preserve"> who work in taxpayer funded schools… </w:t>
      </w:r>
      <w:r w:rsidRPr="004B735B">
        <w:rPr>
          <w:rStyle w:val="StyleUnderline"/>
          <w:rFonts w:asciiTheme="minorHAnsi" w:hAnsiTheme="minorHAnsi" w:cstheme="minorHAnsi"/>
        </w:rPr>
        <w:t>to meet the same</w:t>
      </w:r>
      <w:r w:rsidRPr="004B735B">
        <w:rPr>
          <w:rFonts w:asciiTheme="minorHAnsi" w:hAnsiTheme="minorHAnsi" w:cstheme="minorHAnsi"/>
          <w:sz w:val="16"/>
        </w:rPr>
        <w:t xml:space="preserve"> training and </w:t>
      </w:r>
      <w:r w:rsidRPr="004B735B">
        <w:rPr>
          <w:rStyle w:val="StyleUnderline"/>
          <w:rFonts w:asciiTheme="minorHAnsi" w:hAnsiTheme="minorHAnsi" w:cstheme="minorHAnsi"/>
        </w:rPr>
        <w:t>qualification requirements</w:t>
      </w:r>
      <w:r w:rsidRPr="004B735B">
        <w:rPr>
          <w:rFonts w:asciiTheme="minorHAnsi" w:hAnsiTheme="minorHAnsi" w:cstheme="minorHAnsi"/>
          <w:sz w:val="16"/>
        </w:rPr>
        <w:t xml:space="preserve">.” The charter industry often hires the least-experienced teachers as a cost-saving measure. </w:t>
      </w:r>
      <w:r w:rsidRPr="004B735B">
        <w:rPr>
          <w:rStyle w:val="Emphasis"/>
          <w:rFonts w:asciiTheme="minorHAnsi" w:hAnsiTheme="minorHAnsi" w:cstheme="minorHAnsi"/>
        </w:rPr>
        <w:t>Eight-two percent</w:t>
      </w:r>
      <w:r w:rsidRPr="004B735B">
        <w:rPr>
          <w:rFonts w:asciiTheme="minorHAnsi" w:hAnsiTheme="minorHAnsi" w:cstheme="minorHAnsi"/>
          <w:sz w:val="16"/>
        </w:rPr>
        <w:t xml:space="preserve"> also </w:t>
      </w:r>
      <w:r w:rsidRPr="004B735B">
        <w:rPr>
          <w:rStyle w:val="StyleUnderline"/>
          <w:rFonts w:asciiTheme="minorHAnsi" w:hAnsiTheme="minorHAnsi" w:cstheme="minorHAnsi"/>
        </w:rPr>
        <w:t>supported</w:t>
      </w:r>
      <w:r w:rsidRPr="004B735B">
        <w:rPr>
          <w:rFonts w:asciiTheme="minorHAnsi" w:hAnsiTheme="minorHAnsi" w:cstheme="minorHAnsi"/>
          <w:sz w:val="16"/>
        </w:rPr>
        <w:t xml:space="preserve"> the “community schools concept”—</w:t>
      </w:r>
      <w:r w:rsidRPr="004B735B">
        <w:rPr>
          <w:rStyle w:val="StyleUnderline"/>
          <w:rFonts w:asciiTheme="minorHAnsi" w:hAnsiTheme="minorHAnsi" w:cstheme="minorHAnsi"/>
        </w:rPr>
        <w:t>schools that “serve as</w:t>
      </w:r>
      <w:r w:rsidRPr="004B735B">
        <w:rPr>
          <w:rFonts w:asciiTheme="minorHAnsi" w:hAnsiTheme="minorHAnsi" w:cstheme="minorHAnsi"/>
          <w:sz w:val="16"/>
        </w:rPr>
        <w:t xml:space="preserve"> community </w:t>
      </w:r>
      <w:r w:rsidRPr="004B735B">
        <w:rPr>
          <w:rStyle w:val="StyleUnderline"/>
          <w:rFonts w:asciiTheme="minorHAnsi" w:hAnsiTheme="minorHAnsi" w:cstheme="minorHAnsi"/>
        </w:rPr>
        <w:t>hubs, providing</w:t>
      </w:r>
      <w:r w:rsidRPr="004B735B">
        <w:rPr>
          <w:rFonts w:asciiTheme="minorHAnsi" w:hAnsiTheme="minorHAnsi" w:cstheme="minorHAnsi"/>
          <w:sz w:val="16"/>
        </w:rPr>
        <w:t xml:space="preserve"> health and </w:t>
      </w:r>
      <w:r w:rsidRPr="004B735B">
        <w:rPr>
          <w:rStyle w:val="StyleUnderline"/>
          <w:rFonts w:asciiTheme="minorHAnsi" w:hAnsiTheme="minorHAnsi" w:cstheme="minorHAnsi"/>
        </w:rPr>
        <w:t>social services, youth and community development</w:t>
      </w:r>
      <w:r w:rsidRPr="004B735B">
        <w:rPr>
          <w:rFonts w:asciiTheme="minorHAnsi" w:hAnsiTheme="minorHAnsi" w:cstheme="minorHAnsi"/>
          <w:sz w:val="16"/>
        </w:rPr>
        <w:t xml:space="preserve">, parental </w:t>
      </w:r>
      <w:r w:rsidRPr="004B735B">
        <w:rPr>
          <w:rStyle w:val="StyleUnderline"/>
          <w:rFonts w:asciiTheme="minorHAnsi" w:hAnsiTheme="minorHAnsi" w:cstheme="minorHAnsi"/>
        </w:rPr>
        <w:t>education, as well as academics for students</w:t>
      </w:r>
      <w:r w:rsidRPr="004B735B">
        <w:rPr>
          <w:rFonts w:asciiTheme="minorHAnsi" w:hAnsiTheme="minorHAnsi" w:cstheme="minorHAnsi"/>
          <w:sz w:val="16"/>
        </w:rPr>
        <w:t xml:space="preserve">.” </w:t>
      </w:r>
      <w:r w:rsidRPr="004B735B">
        <w:rPr>
          <w:rStyle w:val="StyleUnderline"/>
          <w:rFonts w:asciiTheme="minorHAnsi" w:hAnsiTheme="minorHAnsi" w:cstheme="minorHAnsi"/>
        </w:rPr>
        <w:t>These</w:t>
      </w:r>
      <w:r w:rsidRPr="004B735B">
        <w:rPr>
          <w:rFonts w:asciiTheme="minorHAnsi" w:hAnsiTheme="minorHAnsi" w:cstheme="minorHAnsi"/>
          <w:sz w:val="16"/>
        </w:rPr>
        <w:t xml:space="preserve"> “community </w:t>
      </w:r>
      <w:r w:rsidRPr="004B735B">
        <w:rPr>
          <w:rStyle w:val="StyleUnderline"/>
          <w:rFonts w:asciiTheme="minorHAnsi" w:hAnsiTheme="minorHAnsi" w:cstheme="minorHAnsi"/>
        </w:rPr>
        <w:t>schools integrate high-quality</w:t>
      </w:r>
      <w:r w:rsidRPr="004B735B">
        <w:rPr>
          <w:rFonts w:asciiTheme="minorHAnsi" w:hAnsiTheme="minorHAnsi" w:cstheme="minorHAnsi"/>
          <w:sz w:val="16"/>
        </w:rPr>
        <w:t xml:space="preserve"> dynamic </w:t>
      </w:r>
      <w:r w:rsidRPr="004B735B">
        <w:rPr>
          <w:rStyle w:val="StyleUnderline"/>
          <w:rFonts w:asciiTheme="minorHAnsi" w:hAnsiTheme="minorHAnsi" w:cstheme="minorHAnsi"/>
        </w:rPr>
        <w:t>curriculum with</w:t>
      </w:r>
      <w:r w:rsidRPr="004B735B">
        <w:rPr>
          <w:rFonts w:asciiTheme="minorHAnsi" w:hAnsiTheme="minorHAnsi" w:cstheme="minorHAnsi"/>
          <w:sz w:val="16"/>
        </w:rPr>
        <w:t xml:space="preserve"> after-school and summer </w:t>
      </w:r>
      <w:r w:rsidRPr="004B735B">
        <w:rPr>
          <w:rStyle w:val="StyleUnderline"/>
          <w:rFonts w:asciiTheme="minorHAnsi" w:hAnsiTheme="minorHAnsi" w:cstheme="minorHAnsi"/>
        </w:rPr>
        <w:t>enrichment programs, ensuring that every student</w:t>
      </w:r>
      <w:r w:rsidRPr="004B735B">
        <w:rPr>
          <w:rFonts w:asciiTheme="minorHAnsi" w:hAnsiTheme="minorHAnsi" w:cstheme="minorHAnsi"/>
          <w:sz w:val="16"/>
        </w:rPr>
        <w:t xml:space="preserve"> and their family </w:t>
      </w:r>
      <w:r w:rsidRPr="004B735B">
        <w:rPr>
          <w:rStyle w:val="StyleUnderline"/>
          <w:rFonts w:asciiTheme="minorHAnsi" w:hAnsiTheme="minorHAnsi" w:cstheme="minorHAnsi"/>
        </w:rPr>
        <w:t>gets the opportunity to succeed no matter what</w:t>
      </w:r>
      <w:r w:rsidRPr="004B735B">
        <w:rPr>
          <w:rFonts w:asciiTheme="minorHAnsi" w:hAnsiTheme="minorHAnsi" w:cstheme="minorHAnsi"/>
          <w:sz w:val="16"/>
        </w:rPr>
        <w:t xml:space="preserve"> </w:t>
      </w:r>
      <w:r w:rsidRPr="004B735B">
        <w:rPr>
          <w:rStyle w:val="StyleUnderline"/>
          <w:rFonts w:asciiTheme="minorHAnsi" w:hAnsiTheme="minorHAnsi" w:cstheme="minorHAnsi"/>
        </w:rPr>
        <w:t>zip code they live in</w:t>
      </w:r>
      <w:r w:rsidRPr="004B735B">
        <w:rPr>
          <w:rFonts w:asciiTheme="minorHAnsi" w:hAnsiTheme="minorHAnsi" w:cstheme="minorHAnsi"/>
          <w:sz w:val="16"/>
        </w:rPr>
        <w:t xml:space="preserve">.” The takeaway? </w:t>
      </w:r>
      <w:r w:rsidRPr="004B735B">
        <w:rPr>
          <w:rStyle w:val="StyleUnderline"/>
          <w:rFonts w:asciiTheme="minorHAnsi" w:hAnsiTheme="minorHAnsi" w:cstheme="minorHAnsi"/>
        </w:rPr>
        <w:t xml:space="preserve">There is </w:t>
      </w:r>
      <w:r w:rsidRPr="004B735B">
        <w:rPr>
          <w:rStyle w:val="Emphasis"/>
          <w:rFonts w:asciiTheme="minorHAnsi" w:hAnsiTheme="minorHAnsi" w:cstheme="minorHAnsi"/>
        </w:rPr>
        <w:t>overwhelming national support</w:t>
      </w:r>
      <w:r w:rsidRPr="004B735B">
        <w:rPr>
          <w:rStyle w:val="StyleUnderline"/>
          <w:rFonts w:asciiTheme="minorHAnsi" w:hAnsiTheme="minorHAnsi" w:cstheme="minorHAnsi"/>
        </w:rPr>
        <w:t xml:space="preserve"> for reining in the</w:t>
      </w:r>
      <w:r w:rsidRPr="004B735B">
        <w:rPr>
          <w:rFonts w:asciiTheme="minorHAnsi" w:hAnsiTheme="minorHAnsi" w:cstheme="minorHAnsi"/>
          <w:sz w:val="16"/>
        </w:rPr>
        <w:t xml:space="preserve"> least accountable and most </w:t>
      </w:r>
      <w:r w:rsidRPr="004B735B">
        <w:rPr>
          <w:rStyle w:val="StyleUnderline"/>
          <w:rFonts w:asciiTheme="minorHAnsi" w:hAnsiTheme="minorHAnsi" w:cstheme="minorHAnsi"/>
        </w:rPr>
        <w:t>harmful aspects of charter schools</w:t>
      </w:r>
      <w:r w:rsidRPr="004B735B">
        <w:rPr>
          <w:rFonts w:asciiTheme="minorHAnsi" w:hAnsiTheme="minorHAnsi" w:cstheme="minorHAnsi"/>
          <w:sz w:val="16"/>
        </w:rPr>
        <w:t xml:space="preserve">. The poll and its findings provides a solid basis to call on state legislatures to “hold these schools accountable to parents, communities and taxpayers.” </w:t>
      </w: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CTE 1nc</w:t>
      </w:r>
    </w:p>
    <w:p w:rsidR="00935C39" w:rsidRPr="004B735B" w:rsidRDefault="00935C39" w:rsidP="00935C39">
      <w:pPr>
        <w:rPr>
          <w:rFonts w:asciiTheme="minorHAnsi" w:hAnsiTheme="minorHAnsi" w:cstheme="minorHAnsi"/>
        </w:rPr>
      </w:pP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The plan’s specific funding areas are both popular with his voter base and bipartisan</w:t>
      </w:r>
    </w:p>
    <w:p w:rsidR="00935C39" w:rsidRPr="004B735B" w:rsidRDefault="00935C39" w:rsidP="00935C39">
      <w:pPr>
        <w:rPr>
          <w:rFonts w:asciiTheme="minorHAnsi" w:hAnsiTheme="minorHAnsi" w:cstheme="minorHAnsi"/>
        </w:rPr>
      </w:pPr>
      <w:r w:rsidRPr="004B735B">
        <w:rPr>
          <w:rFonts w:asciiTheme="minorHAnsi" w:hAnsiTheme="minorHAnsi" w:cstheme="minorHAnsi"/>
        </w:rPr>
        <w:t xml:space="preserve">Alia </w:t>
      </w:r>
      <w:r w:rsidRPr="004B735B">
        <w:rPr>
          <w:rStyle w:val="Style13ptBold"/>
          <w:rFonts w:asciiTheme="minorHAnsi" w:hAnsiTheme="minorHAnsi" w:cstheme="minorHAnsi"/>
        </w:rPr>
        <w:t>Wong 5/23</w:t>
      </w:r>
      <w:r w:rsidRPr="004B735B">
        <w:rPr>
          <w:rFonts w:asciiTheme="minorHAnsi" w:hAnsiTheme="minorHAnsi" w:cstheme="minorHAnsi"/>
        </w:rPr>
        <w:t>/2017 – associate editor at The Atlantic, oversees the education section; “Trump’s Education Budget Takes Aim at the Working Class”; https://www.theatlantic.com/education/archive/2017/05/trumps-education-budget-takes-aim-at-the-working-class/527718/</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 xml:space="preserve">But other </w:t>
      </w:r>
      <w:r w:rsidRPr="004B735B">
        <w:rPr>
          <w:rStyle w:val="StyleUnderline"/>
          <w:rFonts w:asciiTheme="minorHAnsi" w:hAnsiTheme="minorHAnsi" w:cstheme="minorHAnsi"/>
          <w:highlight w:val="yellow"/>
        </w:rPr>
        <w:t>aspects of Trump’s funding plan fly in the face of his past statements on education</w:t>
      </w:r>
      <w:r w:rsidRPr="004B735B">
        <w:rPr>
          <w:rFonts w:asciiTheme="minorHAnsi" w:hAnsiTheme="minorHAnsi" w:cstheme="minorHAnsi"/>
          <w:sz w:val="16"/>
        </w:rPr>
        <w:t xml:space="preserve">, raising confusion about his priorities. </w:t>
      </w:r>
      <w:r w:rsidRPr="004B735B">
        <w:rPr>
          <w:rStyle w:val="StyleUnderline"/>
          <w:rFonts w:asciiTheme="minorHAnsi" w:hAnsiTheme="minorHAnsi" w:cstheme="minorHAnsi"/>
          <w:highlight w:val="yellow"/>
        </w:rPr>
        <w:t>He wants to cut</w:t>
      </w:r>
      <w:r w:rsidRPr="004B735B">
        <w:rPr>
          <w:rFonts w:asciiTheme="minorHAnsi" w:hAnsiTheme="minorHAnsi" w:cstheme="minorHAnsi"/>
          <w:sz w:val="16"/>
        </w:rPr>
        <w:t xml:space="preserve"> state grants for </w:t>
      </w:r>
      <w:r w:rsidRPr="004B735B">
        <w:rPr>
          <w:rStyle w:val="StyleUnderline"/>
          <w:rFonts w:asciiTheme="minorHAnsi" w:hAnsiTheme="minorHAnsi" w:cstheme="minorHAnsi"/>
        </w:rPr>
        <w:t>career and technical education (</w:t>
      </w:r>
      <w:r w:rsidRPr="004B735B">
        <w:rPr>
          <w:rStyle w:val="StyleUnderline"/>
          <w:rFonts w:asciiTheme="minorHAnsi" w:hAnsiTheme="minorHAnsi" w:cstheme="minorHAnsi"/>
          <w:highlight w:val="yellow"/>
        </w:rPr>
        <w:t>CTE</w:t>
      </w:r>
      <w:r w:rsidRPr="004B735B">
        <w:rPr>
          <w:rStyle w:val="StyleUnderline"/>
          <w:rFonts w:asciiTheme="minorHAnsi" w:hAnsiTheme="minorHAnsi" w:cstheme="minorHAnsi"/>
        </w:rPr>
        <w:t>),</w:t>
      </w:r>
      <w:r w:rsidRPr="004B735B">
        <w:rPr>
          <w:rFonts w:asciiTheme="minorHAnsi" w:hAnsiTheme="minorHAnsi" w:cstheme="minorHAnsi"/>
          <w:sz w:val="16"/>
        </w:rPr>
        <w:t xml:space="preserve"> for example, </w:t>
      </w:r>
      <w:r w:rsidRPr="004B735B">
        <w:rPr>
          <w:rFonts w:asciiTheme="minorHAnsi" w:hAnsiTheme="minorHAnsi" w:cstheme="minorHAnsi"/>
          <w:u w:val="single"/>
        </w:rPr>
        <w:t xml:space="preserve">by $166 million, and nearly halve funding for the roughly $1 billion federal work-study program. </w:t>
      </w:r>
      <w:r w:rsidRPr="004B735B">
        <w:rPr>
          <w:rStyle w:val="Emphasis"/>
          <w:rFonts w:asciiTheme="minorHAnsi" w:hAnsiTheme="minorHAnsi" w:cstheme="minorHAnsi"/>
          <w:highlight w:val="yellow"/>
        </w:rPr>
        <w:t>Both CTE and work-study are education models that enjoy broad bipartisan support and are particularly palatable to Republicans and the white, working-class voters who clinched Trump’s election.</w:t>
      </w:r>
      <w:r w:rsidRPr="004B735B">
        <w:rPr>
          <w:rFonts w:asciiTheme="minorHAnsi" w:hAnsiTheme="minorHAnsi" w:cstheme="minorHAnsi"/>
          <w:sz w:val="16"/>
        </w:rPr>
        <w:t xml:space="preserve"> Tellingly, there’s little consensus between Trump’s spending proposal and the bipartisan appropriations bill unveiled by Congress earlier this month.</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Trump’s education budget, which was published Tuesday as part of full spending plan’s release, would eliminate more than two dozen programs. The budget “reflects a series of tough choices we have had to make when assessing the best use of taxpayer money,” DeVos said in a statement. “It ensures funding for programs with proven results for students while taking a hard look at programs that sound nice but simply haven’t yielded the de</w:t>
      </w:r>
      <w:r w:rsidRPr="004B735B">
        <w:rPr>
          <w:rFonts w:asciiTheme="minorHAnsi" w:hAnsiTheme="minorHAnsi" w:cstheme="minorHAnsi"/>
          <w:sz w:val="16"/>
        </w:rPr>
        <w:tab/>
        <w:t>sired outcomes.”</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The final version reiterates many of the funding priorities outlined in the  “skinny”—i.e., preliminary—budget released in March, which had already made it clear that Trump wanted to get rid of the relatively small education programs that, in the eyes of the administration, lack the evidence and reach needed to prove they’re worthy of investment. The congressional deal struck at the beginning of this month to keep the government running into September, on the other hand, maintains level funding for many of the education programs Trump wants to do away with or trim down.</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u w:val="single"/>
        </w:rPr>
        <w:t xml:space="preserve">Tamara Hiler, </w:t>
      </w:r>
      <w:r w:rsidRPr="004B735B">
        <w:rPr>
          <w:rFonts w:asciiTheme="minorHAnsi" w:hAnsiTheme="minorHAnsi" w:cstheme="minorHAnsi"/>
          <w:highlight w:val="yellow"/>
          <w:u w:val="single"/>
        </w:rPr>
        <w:t>a senior policy adviser at</w:t>
      </w:r>
      <w:r w:rsidRPr="004B735B">
        <w:rPr>
          <w:rFonts w:asciiTheme="minorHAnsi" w:hAnsiTheme="minorHAnsi" w:cstheme="minorHAnsi"/>
          <w:u w:val="single"/>
        </w:rPr>
        <w:t xml:space="preserve"> the </w:t>
      </w:r>
      <w:r w:rsidRPr="004B735B">
        <w:rPr>
          <w:rFonts w:asciiTheme="minorHAnsi" w:hAnsiTheme="minorHAnsi" w:cstheme="minorHAnsi"/>
          <w:highlight w:val="yellow"/>
          <w:u w:val="single"/>
        </w:rPr>
        <w:t>centrist think tank Third Way</w:t>
      </w:r>
      <w:r w:rsidRPr="004B735B">
        <w:rPr>
          <w:rFonts w:asciiTheme="minorHAnsi" w:hAnsiTheme="minorHAnsi" w:cstheme="minorHAnsi"/>
          <w:u w:val="single"/>
        </w:rPr>
        <w:t xml:space="preserve">, </w:t>
      </w:r>
      <w:r w:rsidRPr="004B735B">
        <w:rPr>
          <w:rFonts w:asciiTheme="minorHAnsi" w:hAnsiTheme="minorHAnsi" w:cstheme="minorHAnsi"/>
          <w:highlight w:val="yellow"/>
          <w:u w:val="single"/>
        </w:rPr>
        <w:t>described the</w:t>
      </w:r>
      <w:r w:rsidRPr="004B735B">
        <w:rPr>
          <w:rFonts w:asciiTheme="minorHAnsi" w:hAnsiTheme="minorHAnsi" w:cstheme="minorHAnsi"/>
          <w:u w:val="single"/>
        </w:rPr>
        <w:t xml:space="preserve"> White House </w:t>
      </w:r>
      <w:r w:rsidRPr="004B735B">
        <w:rPr>
          <w:rFonts w:asciiTheme="minorHAnsi" w:hAnsiTheme="minorHAnsi" w:cstheme="minorHAnsi"/>
          <w:highlight w:val="yellow"/>
          <w:u w:val="single"/>
        </w:rPr>
        <w:t>budget as “tone deaf,”</w:t>
      </w:r>
      <w:r w:rsidRPr="004B735B">
        <w:rPr>
          <w:rFonts w:asciiTheme="minorHAnsi" w:hAnsiTheme="minorHAnsi" w:cstheme="minorHAnsi"/>
          <w:u w:val="single"/>
        </w:rPr>
        <w:t xml:space="preserve"> pointing to the $1.3 billion program that provides grants to states for career and technical education as an example</w:t>
      </w:r>
      <w:r w:rsidRPr="004B735B">
        <w:rPr>
          <w:rFonts w:asciiTheme="minorHAnsi" w:hAnsiTheme="minorHAnsi" w:cstheme="minorHAnsi"/>
          <w:sz w:val="16"/>
        </w:rPr>
        <w:t>. “</w:t>
      </w:r>
      <w:r w:rsidRPr="004B735B">
        <w:rPr>
          <w:rFonts w:asciiTheme="minorHAnsi" w:hAnsiTheme="minorHAnsi" w:cstheme="minorHAnsi"/>
          <w:highlight w:val="yellow"/>
          <w:u w:val="single"/>
        </w:rPr>
        <w:t>The fact that</w:t>
      </w:r>
      <w:r w:rsidRPr="004B735B">
        <w:rPr>
          <w:rFonts w:asciiTheme="minorHAnsi" w:hAnsiTheme="minorHAnsi" w:cstheme="minorHAnsi"/>
          <w:u w:val="single"/>
        </w:rPr>
        <w:t xml:space="preserve"> [</w:t>
      </w:r>
      <w:r w:rsidRPr="004B735B">
        <w:rPr>
          <w:rFonts w:asciiTheme="minorHAnsi" w:hAnsiTheme="minorHAnsi" w:cstheme="minorHAnsi"/>
          <w:highlight w:val="yellow"/>
          <w:u w:val="single"/>
        </w:rPr>
        <w:t>Trump</w:t>
      </w:r>
      <w:r w:rsidRPr="004B735B">
        <w:rPr>
          <w:rFonts w:asciiTheme="minorHAnsi" w:hAnsiTheme="minorHAnsi" w:cstheme="minorHAnsi"/>
          <w:u w:val="single"/>
        </w:rPr>
        <w:t xml:space="preserve">] </w:t>
      </w:r>
      <w:r w:rsidRPr="004B735B">
        <w:rPr>
          <w:rFonts w:asciiTheme="minorHAnsi" w:hAnsiTheme="minorHAnsi" w:cstheme="minorHAnsi"/>
          <w:highlight w:val="yellow"/>
          <w:u w:val="single"/>
        </w:rPr>
        <w:t>would want to move money away from</w:t>
      </w:r>
      <w:r w:rsidRPr="004B735B">
        <w:rPr>
          <w:rFonts w:asciiTheme="minorHAnsi" w:hAnsiTheme="minorHAnsi" w:cstheme="minorHAnsi"/>
          <w:sz w:val="16"/>
        </w:rPr>
        <w:t xml:space="preserve"> … </w:t>
      </w:r>
      <w:r w:rsidRPr="004B735B">
        <w:rPr>
          <w:rFonts w:asciiTheme="minorHAnsi" w:hAnsiTheme="minorHAnsi" w:cstheme="minorHAnsi"/>
          <w:highlight w:val="yellow"/>
          <w:u w:val="single"/>
        </w:rPr>
        <w:t>c</w:t>
      </w:r>
      <w:r w:rsidRPr="004B735B">
        <w:rPr>
          <w:rFonts w:asciiTheme="minorHAnsi" w:hAnsiTheme="minorHAnsi" w:cstheme="minorHAnsi"/>
          <w:u w:val="single"/>
        </w:rPr>
        <w:t xml:space="preserve">areer and </w:t>
      </w:r>
      <w:r w:rsidRPr="004B735B">
        <w:rPr>
          <w:rFonts w:asciiTheme="minorHAnsi" w:hAnsiTheme="minorHAnsi" w:cstheme="minorHAnsi"/>
          <w:highlight w:val="yellow"/>
          <w:u w:val="single"/>
        </w:rPr>
        <w:t>t</w:t>
      </w:r>
      <w:r w:rsidRPr="004B735B">
        <w:rPr>
          <w:rFonts w:asciiTheme="minorHAnsi" w:hAnsiTheme="minorHAnsi" w:cstheme="minorHAnsi"/>
          <w:u w:val="single"/>
        </w:rPr>
        <w:t xml:space="preserve">echnical </w:t>
      </w:r>
      <w:r w:rsidRPr="004B735B">
        <w:rPr>
          <w:rFonts w:asciiTheme="minorHAnsi" w:hAnsiTheme="minorHAnsi" w:cstheme="minorHAnsi"/>
          <w:highlight w:val="yellow"/>
          <w:u w:val="single"/>
        </w:rPr>
        <w:t>e</w:t>
      </w:r>
      <w:r w:rsidRPr="004B735B">
        <w:rPr>
          <w:rFonts w:asciiTheme="minorHAnsi" w:hAnsiTheme="minorHAnsi" w:cstheme="minorHAnsi"/>
          <w:u w:val="single"/>
        </w:rPr>
        <w:t xml:space="preserve">ducation into something that is not even going to benefit many of his voters </w:t>
      </w:r>
      <w:r w:rsidRPr="004B735B">
        <w:rPr>
          <w:rFonts w:asciiTheme="minorHAnsi" w:hAnsiTheme="minorHAnsi" w:cstheme="minorHAnsi"/>
          <w:highlight w:val="yellow"/>
          <w:u w:val="single"/>
        </w:rPr>
        <w:t>is befuddling</w:t>
      </w:r>
      <w:r w:rsidRPr="004B735B">
        <w:rPr>
          <w:rFonts w:asciiTheme="minorHAnsi" w:hAnsiTheme="minorHAnsi" w:cstheme="minorHAnsi"/>
          <w:sz w:val="16"/>
        </w:rPr>
        <w:t xml:space="preserve">,” she said, alluding to the </w:t>
      </w:r>
      <w:r w:rsidRPr="004B735B">
        <w:rPr>
          <w:rFonts w:asciiTheme="minorHAnsi" w:hAnsiTheme="minorHAnsi" w:cstheme="minorHAnsi"/>
          <w:u w:val="single"/>
        </w:rPr>
        <w:t>limited access to school choice in the rural communities that helped secure the president’s victory.</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 xml:space="preserve">Indeed, </w:t>
      </w:r>
      <w:r w:rsidRPr="004B735B">
        <w:rPr>
          <w:rFonts w:asciiTheme="minorHAnsi" w:hAnsiTheme="minorHAnsi" w:cstheme="minorHAnsi"/>
          <w:highlight w:val="yellow"/>
          <w:u w:val="single"/>
        </w:rPr>
        <w:t>CTE dovetails neatly with Trump’s “Make America Great Again” message</w:t>
      </w:r>
      <w:r w:rsidRPr="004B735B">
        <w:rPr>
          <w:rFonts w:asciiTheme="minorHAnsi" w:hAnsiTheme="minorHAnsi" w:cstheme="minorHAnsi"/>
          <w:sz w:val="16"/>
        </w:rPr>
        <w:t xml:space="preserve">, </w:t>
      </w:r>
      <w:r w:rsidRPr="004B735B">
        <w:rPr>
          <w:rFonts w:asciiTheme="minorHAnsi" w:hAnsiTheme="minorHAnsi" w:cstheme="minorHAnsi"/>
          <w:highlight w:val="yellow"/>
          <w:u w:val="single"/>
        </w:rPr>
        <w:t>and</w:t>
      </w:r>
      <w:r w:rsidRPr="004B735B">
        <w:rPr>
          <w:rFonts w:asciiTheme="minorHAnsi" w:hAnsiTheme="minorHAnsi" w:cstheme="minorHAnsi"/>
          <w:u w:val="single"/>
        </w:rPr>
        <w:t xml:space="preserve"> with </w:t>
      </w:r>
      <w:r w:rsidRPr="004B735B">
        <w:rPr>
          <w:rFonts w:asciiTheme="minorHAnsi" w:hAnsiTheme="minorHAnsi" w:cstheme="minorHAnsi"/>
          <w:highlight w:val="yellow"/>
          <w:u w:val="single"/>
        </w:rPr>
        <w:t>his</w:t>
      </w:r>
      <w:r w:rsidRPr="004B735B">
        <w:rPr>
          <w:rFonts w:asciiTheme="minorHAnsi" w:hAnsiTheme="minorHAnsi" w:cstheme="minorHAnsi"/>
          <w:u w:val="single"/>
        </w:rPr>
        <w:t xml:space="preserve"> campaign </w:t>
      </w:r>
      <w:r w:rsidRPr="004B735B">
        <w:rPr>
          <w:rFonts w:asciiTheme="minorHAnsi" w:hAnsiTheme="minorHAnsi" w:cstheme="minorHAnsi"/>
          <w:highlight w:val="yellow"/>
          <w:u w:val="single"/>
        </w:rPr>
        <w:t>promise to prioritize workforce development and job creation</w:t>
      </w:r>
      <w:r w:rsidRPr="004B735B">
        <w:rPr>
          <w:rFonts w:asciiTheme="minorHAnsi" w:hAnsiTheme="minorHAnsi" w:cstheme="minorHAnsi"/>
          <w:u w:val="single"/>
        </w:rPr>
        <w:t xml:space="preserve"> in the United States</w:t>
      </w:r>
      <w:r w:rsidRPr="004B735B">
        <w:rPr>
          <w:rFonts w:asciiTheme="minorHAnsi" w:hAnsiTheme="minorHAnsi" w:cstheme="minorHAnsi"/>
          <w:sz w:val="16"/>
        </w:rPr>
        <w:t xml:space="preserve">. Take his priorities around infrastructure: </w:t>
      </w:r>
      <w:r w:rsidRPr="004B735B">
        <w:rPr>
          <w:rFonts w:asciiTheme="minorHAnsi" w:hAnsiTheme="minorHAnsi" w:cstheme="minorHAnsi"/>
          <w:highlight w:val="yellow"/>
          <w:u w:val="single"/>
        </w:rPr>
        <w:t>CTE is helping to grow the workforce</w:t>
      </w:r>
      <w:r w:rsidRPr="004B735B">
        <w:rPr>
          <w:rFonts w:asciiTheme="minorHAnsi" w:hAnsiTheme="minorHAnsi" w:cstheme="minorHAnsi"/>
          <w:sz w:val="16"/>
        </w:rPr>
        <w:t xml:space="preserve"> that’s key to making those goals a reality, </w:t>
      </w:r>
      <w:r w:rsidRPr="004B735B">
        <w:rPr>
          <w:rFonts w:asciiTheme="minorHAnsi" w:hAnsiTheme="minorHAnsi" w:cstheme="minorHAnsi"/>
          <w:u w:val="single"/>
        </w:rPr>
        <w:t>from programs in design and engineering to those in construction and manufacturing</w:t>
      </w:r>
      <w:r w:rsidRPr="004B735B">
        <w:rPr>
          <w:rFonts w:asciiTheme="minorHAnsi" w:hAnsiTheme="minorHAnsi" w:cstheme="minorHAnsi"/>
          <w:sz w:val="16"/>
        </w:rPr>
        <w:t>. “</w:t>
      </w:r>
      <w:r w:rsidRPr="004B735B">
        <w:rPr>
          <w:rFonts w:asciiTheme="minorHAnsi" w:hAnsiTheme="minorHAnsi" w:cstheme="minorHAnsi"/>
          <w:u w:val="single"/>
        </w:rPr>
        <w:t>These are the very elements of the rebuilding-America agenda</w:t>
      </w:r>
      <w:r w:rsidRPr="004B735B">
        <w:rPr>
          <w:rFonts w:asciiTheme="minorHAnsi" w:hAnsiTheme="minorHAnsi" w:cstheme="minorHAnsi"/>
          <w:sz w:val="16"/>
        </w:rPr>
        <w:t xml:space="preserve">,” said Kimberly Green, the director of the advocacy group Advance CTE, and “are the very things CTE programs help prepare people for successful careers in.” </w:t>
      </w:r>
      <w:r w:rsidRPr="004B735B">
        <w:rPr>
          <w:rFonts w:asciiTheme="minorHAnsi" w:hAnsiTheme="minorHAnsi" w:cstheme="minorHAnsi"/>
          <w:u w:val="single"/>
        </w:rPr>
        <w:t>DeVos</w:t>
      </w:r>
      <w:r w:rsidRPr="004B735B">
        <w:rPr>
          <w:rFonts w:asciiTheme="minorHAnsi" w:hAnsiTheme="minorHAnsi" w:cstheme="minorHAnsi"/>
          <w:sz w:val="16"/>
        </w:rPr>
        <w:t xml:space="preserve"> for her part </w:t>
      </w:r>
      <w:r w:rsidRPr="004B735B">
        <w:rPr>
          <w:rFonts w:asciiTheme="minorHAnsi" w:hAnsiTheme="minorHAnsi" w:cstheme="minorHAnsi"/>
          <w:u w:val="single"/>
        </w:rPr>
        <w:t>emphasized the importance of CTE</w:t>
      </w:r>
      <w:r w:rsidRPr="004B735B">
        <w:rPr>
          <w:rFonts w:asciiTheme="minorHAnsi" w:hAnsiTheme="minorHAnsi" w:cstheme="minorHAnsi"/>
          <w:sz w:val="16"/>
        </w:rPr>
        <w:t xml:space="preserve"> throughout her confirmation hearing—perhaps because it serves as an effective example of school choice.</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 xml:space="preserve">Once known as vocational education, CTE today is often marketed as a practical, skills-focused path into the workforce for high-schoolers, particularly those who aren’t interested in the traditional college experience. Research on its impact is mixed, though recent studies suggest that program quality is improving—and that it’s a worthwhile option for students who are drawn to technical fields, including those who might otherwise be at risk for dropping out. A study published last year by the right-leaning Fordham Institute, for example, found that </w:t>
      </w:r>
      <w:r w:rsidRPr="004B735B">
        <w:rPr>
          <w:rFonts w:asciiTheme="minorHAnsi" w:hAnsiTheme="minorHAnsi" w:cstheme="minorHAnsi"/>
          <w:u w:val="single"/>
        </w:rPr>
        <w:t>students in Arkansas who participated in a concentrated CTE program were more likely to graduate from high school than otherwise identical students who didn’t participate in such a program</w:t>
      </w:r>
      <w:r w:rsidRPr="004B735B">
        <w:rPr>
          <w:rFonts w:asciiTheme="minorHAnsi" w:hAnsiTheme="minorHAnsi" w:cstheme="minorHAnsi"/>
          <w:sz w:val="16"/>
        </w:rPr>
        <w:t>.</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State grants for CTE were established as part of a 1984 law known as the Perkins Act, which was enacted in an effort to improve the quality of trade-focused education in the country. Today, the law helps states expand and enhance career and technical programs, supporting investments in things like professional development and facility updates; the grants also include strict accountability provisions aimed at ensuring quality. Last week—coincidentally the same day that The Washington Post first reported on a leaked version of Trump’s education budget—the House Education and the Workforce committee unanimously approved a bill seeking reauthorization of the law.</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 xml:space="preserve">“In one sense </w:t>
      </w:r>
      <w:r w:rsidRPr="004B735B">
        <w:rPr>
          <w:rFonts w:asciiTheme="minorHAnsi" w:hAnsiTheme="minorHAnsi" w:cstheme="minorHAnsi"/>
          <w:highlight w:val="yellow"/>
          <w:u w:val="single"/>
        </w:rPr>
        <w:t>it makes sense</w:t>
      </w:r>
      <w:r w:rsidRPr="004B735B">
        <w:rPr>
          <w:rFonts w:asciiTheme="minorHAnsi" w:hAnsiTheme="minorHAnsi" w:cstheme="minorHAnsi"/>
          <w:sz w:val="16"/>
        </w:rPr>
        <w:t xml:space="preserve"> to me </w:t>
      </w:r>
      <w:r w:rsidRPr="004B735B">
        <w:rPr>
          <w:rFonts w:asciiTheme="minorHAnsi" w:hAnsiTheme="minorHAnsi" w:cstheme="minorHAnsi"/>
          <w:u w:val="single"/>
        </w:rPr>
        <w:t xml:space="preserve">politically </w:t>
      </w:r>
      <w:r w:rsidRPr="004B735B">
        <w:rPr>
          <w:rFonts w:asciiTheme="minorHAnsi" w:hAnsiTheme="minorHAnsi" w:cstheme="minorHAnsi"/>
          <w:highlight w:val="yellow"/>
          <w:u w:val="single"/>
        </w:rPr>
        <w:t>that the</w:t>
      </w:r>
      <w:r w:rsidRPr="004B735B">
        <w:rPr>
          <w:rFonts w:asciiTheme="minorHAnsi" w:hAnsiTheme="minorHAnsi" w:cstheme="minorHAnsi"/>
          <w:u w:val="single"/>
        </w:rPr>
        <w:t xml:space="preserve"> small-government arm of the </w:t>
      </w:r>
      <w:r w:rsidRPr="004B735B">
        <w:rPr>
          <w:rFonts w:asciiTheme="minorHAnsi" w:hAnsiTheme="minorHAnsi" w:cstheme="minorHAnsi"/>
          <w:highlight w:val="yellow"/>
          <w:u w:val="single"/>
        </w:rPr>
        <w:t>Republican party would</w:t>
      </w:r>
      <w:r w:rsidRPr="004B735B">
        <w:rPr>
          <w:rFonts w:asciiTheme="minorHAnsi" w:hAnsiTheme="minorHAnsi" w:cstheme="minorHAnsi"/>
          <w:u w:val="single"/>
        </w:rPr>
        <w:t xml:space="preserve"> be </w:t>
      </w:r>
      <w:r w:rsidRPr="004B735B">
        <w:rPr>
          <w:rFonts w:asciiTheme="minorHAnsi" w:hAnsiTheme="minorHAnsi" w:cstheme="minorHAnsi"/>
          <w:highlight w:val="yellow"/>
          <w:u w:val="single"/>
        </w:rPr>
        <w:t>focus</w:t>
      </w:r>
      <w:r w:rsidRPr="004B735B">
        <w:rPr>
          <w:rFonts w:asciiTheme="minorHAnsi" w:hAnsiTheme="minorHAnsi" w:cstheme="minorHAnsi"/>
          <w:u w:val="single"/>
        </w:rPr>
        <w:t xml:space="preserve">ed </w:t>
      </w:r>
      <w:r w:rsidRPr="004B735B">
        <w:rPr>
          <w:rFonts w:asciiTheme="minorHAnsi" w:hAnsiTheme="minorHAnsi" w:cstheme="minorHAnsi"/>
          <w:highlight w:val="yellow"/>
          <w:u w:val="single"/>
        </w:rPr>
        <w:t>on reducing overall federal expenditures</w:t>
      </w:r>
      <w:r w:rsidRPr="004B735B">
        <w:rPr>
          <w:rFonts w:asciiTheme="minorHAnsi" w:hAnsiTheme="minorHAnsi" w:cstheme="minorHAnsi"/>
          <w:u w:val="single"/>
        </w:rPr>
        <w:t xml:space="preserve">, </w:t>
      </w:r>
      <w:r w:rsidRPr="004B735B">
        <w:rPr>
          <w:rFonts w:asciiTheme="minorHAnsi" w:hAnsiTheme="minorHAnsi" w:cstheme="minorHAnsi"/>
          <w:highlight w:val="yellow"/>
          <w:u w:val="single"/>
        </w:rPr>
        <w:t>especially in places like education that are supposed to be reserved for the state</w:t>
      </w:r>
      <w:r w:rsidRPr="004B735B">
        <w:rPr>
          <w:rFonts w:asciiTheme="minorHAnsi" w:hAnsiTheme="minorHAnsi" w:cstheme="minorHAnsi"/>
          <w:sz w:val="16"/>
        </w:rPr>
        <w:t>,” said Shaun Dougherty, a CTE researcher and education-policy professor at the University of Connecticut who authored the Fordham Institute report. “</w:t>
      </w:r>
      <w:r w:rsidRPr="004B735B">
        <w:rPr>
          <w:rFonts w:asciiTheme="minorHAnsi" w:hAnsiTheme="minorHAnsi" w:cstheme="minorHAnsi"/>
          <w:highlight w:val="yellow"/>
          <w:u w:val="single"/>
        </w:rPr>
        <w:t>On the other hand, they’ve talked up c</w:t>
      </w:r>
      <w:r w:rsidRPr="004B735B">
        <w:rPr>
          <w:rFonts w:asciiTheme="minorHAnsi" w:hAnsiTheme="minorHAnsi" w:cstheme="minorHAnsi"/>
          <w:u w:val="single"/>
        </w:rPr>
        <w:t xml:space="preserve">areer and </w:t>
      </w:r>
      <w:r w:rsidRPr="004B735B">
        <w:rPr>
          <w:rFonts w:asciiTheme="minorHAnsi" w:hAnsiTheme="minorHAnsi" w:cstheme="minorHAnsi"/>
          <w:highlight w:val="yellow"/>
          <w:u w:val="single"/>
        </w:rPr>
        <w:t>t</w:t>
      </w:r>
      <w:r w:rsidRPr="004B735B">
        <w:rPr>
          <w:rFonts w:asciiTheme="minorHAnsi" w:hAnsiTheme="minorHAnsi" w:cstheme="minorHAnsi"/>
          <w:u w:val="single"/>
        </w:rPr>
        <w:t xml:space="preserve">echnical </w:t>
      </w:r>
      <w:r w:rsidRPr="004B735B">
        <w:rPr>
          <w:rFonts w:asciiTheme="minorHAnsi" w:hAnsiTheme="minorHAnsi" w:cstheme="minorHAnsi"/>
          <w:highlight w:val="yellow"/>
          <w:u w:val="single"/>
        </w:rPr>
        <w:t>e</w:t>
      </w:r>
      <w:r w:rsidRPr="004B735B">
        <w:rPr>
          <w:rFonts w:asciiTheme="minorHAnsi" w:hAnsiTheme="minorHAnsi" w:cstheme="minorHAnsi"/>
          <w:u w:val="single"/>
        </w:rPr>
        <w:t>ducation as a way in which the marketplace can interface with public education to improve labor-market preparation as well as educational outcomes</w:t>
      </w:r>
      <w:r w:rsidRPr="004B735B">
        <w:rPr>
          <w:rFonts w:asciiTheme="minorHAnsi" w:hAnsiTheme="minorHAnsi" w:cstheme="minorHAnsi"/>
          <w:sz w:val="16"/>
        </w:rPr>
        <w:t>.”</w:t>
      </w:r>
    </w:p>
    <w:p w:rsidR="008E3BB9" w:rsidRPr="004B735B" w:rsidRDefault="008E3BB9" w:rsidP="00935C39">
      <w:pPr>
        <w:rPr>
          <w:rFonts w:asciiTheme="minorHAnsi" w:hAnsiTheme="minorHAnsi" w:cstheme="minorHAnsi"/>
          <w:sz w:val="16"/>
        </w:rPr>
      </w:pPr>
    </w:p>
    <w:p w:rsidR="008E3BB9" w:rsidRPr="004B735B" w:rsidRDefault="008E3BB9" w:rsidP="008E3BB9">
      <w:pPr>
        <w:pStyle w:val="Heading3"/>
        <w:rPr>
          <w:rFonts w:asciiTheme="minorHAnsi" w:hAnsiTheme="minorHAnsi" w:cstheme="minorHAnsi"/>
        </w:rPr>
      </w:pPr>
      <w:r w:rsidRPr="004B735B">
        <w:rPr>
          <w:rFonts w:asciiTheme="minorHAnsi" w:hAnsiTheme="minorHAnsi" w:cstheme="minorHAnsi"/>
        </w:rPr>
        <w:t xml:space="preserve">CTE 2nc </w:t>
      </w:r>
    </w:p>
    <w:p w:rsidR="008E3BB9" w:rsidRPr="004B735B" w:rsidRDefault="008E3BB9" w:rsidP="008E3BB9">
      <w:pPr>
        <w:rPr>
          <w:rFonts w:asciiTheme="minorHAnsi" w:hAnsiTheme="minorHAnsi" w:cstheme="minorHAnsi"/>
        </w:rPr>
      </w:pPr>
    </w:p>
    <w:p w:rsidR="008E3BB9" w:rsidRPr="004B735B" w:rsidRDefault="008E3BB9" w:rsidP="008E3BB9">
      <w:pPr>
        <w:pStyle w:val="Heading4"/>
        <w:rPr>
          <w:rFonts w:asciiTheme="minorHAnsi" w:hAnsiTheme="minorHAnsi" w:cstheme="minorHAnsi"/>
        </w:rPr>
      </w:pPr>
      <w:r w:rsidRPr="004B735B">
        <w:rPr>
          <w:rFonts w:asciiTheme="minorHAnsi" w:hAnsiTheme="minorHAnsi" w:cstheme="minorHAnsi"/>
        </w:rPr>
        <w:t xml:space="preserve">CTE enjoys bipartisan support and a specific appeal to white working class republican voters – </w:t>
      </w:r>
      <w:bookmarkStart w:id="3" w:name="_Hlk486614096"/>
      <w:r w:rsidRPr="004B735B">
        <w:rPr>
          <w:rFonts w:asciiTheme="minorHAnsi" w:hAnsiTheme="minorHAnsi" w:cstheme="minorHAnsi"/>
        </w:rPr>
        <w:t xml:space="preserve">it fits neatly with the MAGA message and lives out his campaign promise to prioritize the workforce </w:t>
      </w:r>
      <w:bookmarkEnd w:id="3"/>
      <w:r w:rsidRPr="004B735B">
        <w:rPr>
          <w:rFonts w:asciiTheme="minorHAnsi" w:hAnsiTheme="minorHAnsi" w:cstheme="minorHAnsi"/>
        </w:rPr>
        <w:t xml:space="preserve">– the plan goes beyond gaining Trump credibility to rallying support for future policies and justifications for past mistakes which provides the window for his agenda – that’s Wong </w:t>
      </w:r>
    </w:p>
    <w:p w:rsidR="008E3BB9" w:rsidRPr="004B735B" w:rsidRDefault="008E3BB9" w:rsidP="008E3BB9">
      <w:pPr>
        <w:rPr>
          <w:rFonts w:asciiTheme="minorHAnsi" w:hAnsiTheme="minorHAnsi" w:cstheme="minorHAnsi"/>
        </w:rPr>
      </w:pPr>
    </w:p>
    <w:p w:rsidR="008E3BB9" w:rsidRPr="004B735B" w:rsidRDefault="008E3BB9" w:rsidP="00935C39">
      <w:pPr>
        <w:rPr>
          <w:rFonts w:asciiTheme="minorHAnsi" w:hAnsiTheme="minorHAnsi" w:cstheme="minorHAnsi"/>
          <w:sz w:val="16"/>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Desegregation 1nc</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Mindsets are shifting – federal desegregation is now </w:t>
      </w:r>
      <w:r w:rsidRPr="004B735B">
        <w:rPr>
          <w:rFonts w:asciiTheme="minorHAnsi" w:hAnsiTheme="minorHAnsi" w:cstheme="minorHAnsi"/>
          <w:u w:val="single"/>
        </w:rPr>
        <w:t>politically popular</w:t>
      </w:r>
      <w:r w:rsidRPr="004B735B">
        <w:rPr>
          <w:rFonts w:asciiTheme="minorHAnsi" w:hAnsiTheme="minorHAnsi" w:cstheme="minorHAnsi"/>
        </w:rPr>
        <w:t xml:space="preserve"> because it benefits white families too.</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Kahlenberg ’16</w:t>
      </w:r>
      <w:r w:rsidRPr="004B735B">
        <w:rPr>
          <w:rFonts w:asciiTheme="minorHAnsi" w:hAnsiTheme="minorHAnsi" w:cstheme="minorHAnsi"/>
        </w:rPr>
        <w:t xml:space="preserve"> </w:t>
      </w:r>
      <w:r w:rsidRPr="004B735B">
        <w:rPr>
          <w:rFonts w:asciiTheme="minorHAnsi" w:hAnsiTheme="minorHAnsi" w:cstheme="minorHAnsi"/>
          <w:sz w:val="16"/>
          <w:szCs w:val="16"/>
        </w:rPr>
        <w:t xml:space="preserve">(Richard; 2/10/16; senior fellow at The Century Foundation and author of The Remedy: Class, Race, and Affirmative Action; The Atlantic; “School Integration’s Comeback”; </w:t>
      </w:r>
      <w:hyperlink r:id="rId63" w:history="1">
        <w:r w:rsidRPr="004B735B">
          <w:rPr>
            <w:rFonts w:asciiTheme="minorHAnsi" w:hAnsiTheme="minorHAnsi" w:cstheme="minorHAnsi"/>
            <w:sz w:val="16"/>
            <w:szCs w:val="16"/>
          </w:rPr>
          <w:t>https://www.theatlantic.com/education/archive/2016/02/breaking-up-school-poverty/462066/</w:t>
        </w:r>
      </w:hyperlink>
      <w:r w:rsidRPr="004B735B">
        <w:rPr>
          <w:rFonts w:asciiTheme="minorHAnsi" w:hAnsiTheme="minorHAnsi" w:cstheme="minorHAnsi"/>
          <w:sz w:val="16"/>
          <w:szCs w:val="16"/>
        </w:rPr>
        <w:t>; DOA: 6/28/17)</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 xml:space="preserve">That </w:t>
      </w:r>
      <w:r w:rsidRPr="004B735B">
        <w:rPr>
          <w:rStyle w:val="Emphasis"/>
          <w:rFonts w:asciiTheme="minorHAnsi" w:hAnsiTheme="minorHAnsi" w:cstheme="minorHAnsi"/>
        </w:rPr>
        <w:t>political taboo now</w:t>
      </w:r>
      <w:r w:rsidRPr="004B735B">
        <w:rPr>
          <w:rStyle w:val="StyleUnderline"/>
          <w:rFonts w:asciiTheme="minorHAnsi" w:hAnsiTheme="minorHAnsi" w:cstheme="minorHAnsi"/>
        </w:rPr>
        <w:t xml:space="preserve"> </w:t>
      </w:r>
      <w:r w:rsidRPr="004B735B">
        <w:rPr>
          <w:rStyle w:val="Emphasis"/>
          <w:rFonts w:asciiTheme="minorHAnsi" w:hAnsiTheme="minorHAnsi" w:cstheme="minorHAnsi"/>
        </w:rPr>
        <w:t>seems to have been broken</w:t>
      </w:r>
      <w:r w:rsidRPr="004B735B">
        <w:rPr>
          <w:rFonts w:asciiTheme="minorHAnsi" w:hAnsiTheme="minorHAnsi" w:cstheme="minorHAnsi"/>
          <w:sz w:val="16"/>
        </w:rPr>
        <w:t xml:space="preserve">. On Tuesday, </w:t>
      </w:r>
      <w:r w:rsidRPr="004B735B">
        <w:rPr>
          <w:rStyle w:val="StyleUnderline"/>
          <w:rFonts w:asciiTheme="minorHAnsi" w:hAnsiTheme="minorHAnsi" w:cstheme="minorHAnsi"/>
        </w:rPr>
        <w:t>the White House announced</w:t>
      </w:r>
      <w:r w:rsidRPr="004B735B">
        <w:rPr>
          <w:rFonts w:asciiTheme="minorHAnsi" w:hAnsiTheme="minorHAnsi" w:cstheme="minorHAnsi"/>
          <w:sz w:val="16"/>
        </w:rPr>
        <w:t xml:space="preserve"> that </w:t>
      </w:r>
      <w:r w:rsidRPr="004B735B">
        <w:rPr>
          <w:rStyle w:val="StyleUnderline"/>
          <w:rFonts w:asciiTheme="minorHAnsi" w:hAnsiTheme="minorHAnsi" w:cstheme="minorHAnsi"/>
        </w:rPr>
        <w:t>the president’s budget includes a new</w:t>
      </w:r>
      <w:r w:rsidRPr="004B735B">
        <w:rPr>
          <w:rFonts w:asciiTheme="minorHAnsi" w:hAnsiTheme="minorHAnsi" w:cstheme="minorHAnsi"/>
          <w:sz w:val="16"/>
        </w:rPr>
        <w:t xml:space="preserve"> $120 million “Stronger Together” grant </w:t>
      </w:r>
      <w:r w:rsidRPr="004B735B">
        <w:rPr>
          <w:rStyle w:val="StyleUnderline"/>
          <w:rFonts w:asciiTheme="minorHAnsi" w:hAnsiTheme="minorHAnsi" w:cstheme="minorHAnsi"/>
        </w:rPr>
        <w:t>program to</w:t>
      </w:r>
      <w:r w:rsidRPr="004B735B">
        <w:rPr>
          <w:rFonts w:asciiTheme="minorHAnsi" w:hAnsiTheme="minorHAnsi" w:cstheme="minorHAnsi"/>
          <w:sz w:val="16"/>
        </w:rPr>
        <w:t xml:space="preserve"> support local efforts to </w:t>
      </w:r>
      <w:r w:rsidRPr="004B735B">
        <w:rPr>
          <w:rStyle w:val="Emphasis"/>
          <w:rFonts w:asciiTheme="minorHAnsi" w:hAnsiTheme="minorHAnsi" w:cstheme="minorHAnsi"/>
        </w:rPr>
        <w:t>integrate schools</w:t>
      </w:r>
      <w:r w:rsidRPr="004B735B">
        <w:rPr>
          <w:rFonts w:asciiTheme="minorHAnsi" w:hAnsiTheme="minorHAnsi" w:cstheme="minorHAnsi"/>
          <w:sz w:val="16"/>
        </w:rPr>
        <w:t xml:space="preserve"> by income. </w:t>
      </w:r>
      <w:r w:rsidRPr="004B735B">
        <w:rPr>
          <w:rStyle w:val="StyleUnderline"/>
          <w:rFonts w:asciiTheme="minorHAnsi" w:hAnsiTheme="minorHAnsi" w:cstheme="minorHAnsi"/>
        </w:rPr>
        <w:t>The</w:t>
      </w:r>
      <w:r w:rsidRPr="004B735B">
        <w:rPr>
          <w:rFonts w:asciiTheme="minorHAnsi" w:hAnsiTheme="minorHAnsi" w:cstheme="minorHAnsi"/>
          <w:sz w:val="16"/>
        </w:rPr>
        <w:t xml:space="preserve"> proposed </w:t>
      </w:r>
      <w:r w:rsidRPr="004B735B">
        <w:rPr>
          <w:rStyle w:val="StyleUnderline"/>
          <w:rFonts w:asciiTheme="minorHAnsi" w:hAnsiTheme="minorHAnsi" w:cstheme="minorHAnsi"/>
        </w:rPr>
        <w:t>program would</w:t>
      </w:r>
      <w:r w:rsidRPr="004B735B">
        <w:rPr>
          <w:rFonts w:asciiTheme="minorHAnsi" w:hAnsiTheme="minorHAnsi" w:cstheme="minorHAnsi"/>
          <w:sz w:val="16"/>
        </w:rPr>
        <w:t xml:space="preserve"> set up a competition to </w:t>
      </w:r>
      <w:r w:rsidRPr="004B735B">
        <w:rPr>
          <w:rStyle w:val="StyleUnderline"/>
          <w:rFonts w:asciiTheme="minorHAnsi" w:hAnsiTheme="minorHAnsi" w:cstheme="minorHAnsi"/>
        </w:rPr>
        <w:t>reward</w:t>
      </w:r>
      <w:r w:rsidRPr="004B735B">
        <w:rPr>
          <w:rFonts w:asciiTheme="minorHAnsi" w:hAnsiTheme="minorHAnsi" w:cstheme="minorHAnsi"/>
          <w:sz w:val="16"/>
        </w:rPr>
        <w:t xml:space="preserve"> school </w:t>
      </w:r>
      <w:r w:rsidRPr="004B735B">
        <w:rPr>
          <w:rStyle w:val="StyleUnderline"/>
          <w:rFonts w:asciiTheme="minorHAnsi" w:hAnsiTheme="minorHAnsi" w:cstheme="minorHAnsi"/>
        </w:rPr>
        <w:t>districts</w:t>
      </w:r>
      <w:r w:rsidRPr="004B735B">
        <w:rPr>
          <w:rFonts w:asciiTheme="minorHAnsi" w:hAnsiTheme="minorHAnsi" w:cstheme="minorHAnsi"/>
          <w:sz w:val="16"/>
        </w:rPr>
        <w:t xml:space="preserve"> or groups of districts </w:t>
      </w:r>
      <w:r w:rsidRPr="004B735B">
        <w:rPr>
          <w:rStyle w:val="StyleUnderline"/>
          <w:rFonts w:asciiTheme="minorHAnsi" w:hAnsiTheme="minorHAnsi" w:cstheme="minorHAnsi"/>
        </w:rPr>
        <w:t>that</w:t>
      </w:r>
      <w:r w:rsidRPr="004B735B">
        <w:rPr>
          <w:rFonts w:asciiTheme="minorHAnsi" w:hAnsiTheme="minorHAnsi" w:cstheme="minorHAnsi"/>
          <w:sz w:val="16"/>
        </w:rPr>
        <w:t xml:space="preserve"> voluntarily </w:t>
      </w:r>
      <w:r w:rsidRPr="004B735B">
        <w:rPr>
          <w:rStyle w:val="StyleUnderline"/>
          <w:rFonts w:asciiTheme="minorHAnsi" w:hAnsiTheme="minorHAnsi" w:cstheme="minorHAnsi"/>
        </w:rPr>
        <w:t>take efforts to break</w:t>
      </w:r>
      <w:r w:rsidRPr="004B735B">
        <w:rPr>
          <w:rFonts w:asciiTheme="minorHAnsi" w:hAnsiTheme="minorHAnsi" w:cstheme="minorHAnsi"/>
          <w:sz w:val="16"/>
        </w:rPr>
        <w:t xml:space="preserve"> up </w:t>
      </w:r>
      <w:r w:rsidRPr="004B735B">
        <w:rPr>
          <w:rStyle w:val="StyleUnderline"/>
          <w:rFonts w:asciiTheme="minorHAnsi" w:hAnsiTheme="minorHAnsi" w:cstheme="minorHAnsi"/>
        </w:rPr>
        <w:t>school-poverty concentrations</w:t>
      </w:r>
      <w:r w:rsidRPr="004B735B">
        <w:rPr>
          <w:rFonts w:asciiTheme="minorHAnsi" w:hAnsiTheme="minorHAnsi" w:cstheme="minorHAnsi"/>
          <w:sz w:val="16"/>
        </w:rPr>
        <w:t xml:space="preserve">. This is important because low-income students, on average, perform far better in middle-class schools than in schools where most of their classmates are poor. In one fell swoop, </w:t>
      </w:r>
      <w:r w:rsidRPr="004B735B">
        <w:rPr>
          <w:rStyle w:val="StyleUnderline"/>
          <w:rFonts w:asciiTheme="minorHAnsi" w:hAnsiTheme="minorHAnsi" w:cstheme="minorHAnsi"/>
        </w:rPr>
        <w:t>the</w:t>
      </w:r>
      <w:r w:rsidRPr="004B735B">
        <w:rPr>
          <w:rFonts w:asciiTheme="minorHAnsi" w:hAnsiTheme="minorHAnsi" w:cstheme="minorHAnsi"/>
          <w:sz w:val="16"/>
        </w:rPr>
        <w:t xml:space="preserve"> proposed </w:t>
      </w:r>
      <w:r w:rsidRPr="004B735B">
        <w:rPr>
          <w:rStyle w:val="StyleUnderline"/>
          <w:rFonts w:asciiTheme="minorHAnsi" w:hAnsiTheme="minorHAnsi" w:cstheme="minorHAnsi"/>
        </w:rPr>
        <w:t>program would</w:t>
      </w:r>
      <w:r w:rsidRPr="004B735B">
        <w:rPr>
          <w:rFonts w:asciiTheme="minorHAnsi" w:hAnsiTheme="minorHAnsi" w:cstheme="minorHAnsi"/>
          <w:sz w:val="16"/>
        </w:rPr>
        <w:t xml:space="preserve"> more than </w:t>
      </w:r>
      <w:r w:rsidRPr="004B735B">
        <w:rPr>
          <w:rStyle w:val="Emphasis"/>
          <w:rFonts w:asciiTheme="minorHAnsi" w:hAnsiTheme="minorHAnsi" w:cstheme="minorHAnsi"/>
        </w:rPr>
        <w:t>double federal funding</w:t>
      </w:r>
      <w:r w:rsidRPr="004B735B">
        <w:rPr>
          <w:rFonts w:asciiTheme="minorHAnsi" w:hAnsiTheme="minorHAnsi" w:cstheme="minorHAnsi"/>
          <w:sz w:val="16"/>
        </w:rPr>
        <w:t xml:space="preserve"> of efforts </w:t>
      </w:r>
      <w:r w:rsidRPr="004B735B">
        <w:rPr>
          <w:rStyle w:val="StyleUnderline"/>
          <w:rFonts w:asciiTheme="minorHAnsi" w:hAnsiTheme="minorHAnsi" w:cstheme="minorHAnsi"/>
        </w:rPr>
        <w:t>to encourage school integration</w:t>
      </w:r>
      <w:r w:rsidRPr="004B735B">
        <w:rPr>
          <w:rFonts w:asciiTheme="minorHAnsi" w:hAnsiTheme="minorHAnsi" w:cstheme="minorHAnsi"/>
          <w:sz w:val="16"/>
        </w:rPr>
        <w:t xml:space="preserve">. In the past, federal support for integration has consisted of a single, $100 million program for magnet schools that attract students of different backgrounds through special themes or teaching approaches. </w:t>
      </w:r>
      <w:r w:rsidRPr="004B735B">
        <w:rPr>
          <w:rStyle w:val="StyleUnderline"/>
          <w:rFonts w:asciiTheme="minorHAnsi" w:hAnsiTheme="minorHAnsi" w:cstheme="minorHAnsi"/>
        </w:rPr>
        <w:t>Critics may try to demagogue the new</w:t>
      </w:r>
      <w:r w:rsidRPr="004B735B">
        <w:rPr>
          <w:rFonts w:asciiTheme="minorHAnsi" w:hAnsiTheme="minorHAnsi" w:cstheme="minorHAnsi"/>
          <w:sz w:val="16"/>
        </w:rPr>
        <w:t xml:space="preserve"> socioeconomic-integration </w:t>
      </w:r>
      <w:r w:rsidRPr="004B735B">
        <w:rPr>
          <w:rStyle w:val="StyleUnderline"/>
          <w:rFonts w:asciiTheme="minorHAnsi" w:hAnsiTheme="minorHAnsi" w:cstheme="minorHAnsi"/>
        </w:rPr>
        <w:t>proposal</w:t>
      </w:r>
      <w:r w:rsidRPr="004B735B">
        <w:rPr>
          <w:rFonts w:asciiTheme="minorHAnsi" w:hAnsiTheme="minorHAnsi" w:cstheme="minorHAnsi"/>
          <w:sz w:val="16"/>
        </w:rPr>
        <w:t xml:space="preserve"> as a return of “forced busing,” </w:t>
      </w:r>
      <w:r w:rsidRPr="004B735B">
        <w:rPr>
          <w:rStyle w:val="StyleUnderline"/>
          <w:rFonts w:asciiTheme="minorHAnsi" w:hAnsiTheme="minorHAnsi" w:cstheme="minorHAnsi"/>
        </w:rPr>
        <w:t>but the</w:t>
      </w:r>
      <w:r w:rsidRPr="004B735B">
        <w:rPr>
          <w:rFonts w:asciiTheme="minorHAnsi" w:hAnsiTheme="minorHAnsi" w:cstheme="minorHAnsi"/>
          <w:sz w:val="16"/>
        </w:rPr>
        <w:t xml:space="preserve"> administration seems to be banking on the idea that </w:t>
      </w:r>
      <w:r w:rsidRPr="004B735B">
        <w:rPr>
          <w:rStyle w:val="StyleUnderline"/>
          <w:rFonts w:asciiTheme="minorHAnsi" w:hAnsiTheme="minorHAnsi" w:cstheme="minorHAnsi"/>
        </w:rPr>
        <w:t>new programs</w:t>
      </w:r>
      <w:r w:rsidRPr="004B735B">
        <w:rPr>
          <w:rFonts w:asciiTheme="minorHAnsi" w:hAnsiTheme="minorHAnsi" w:cstheme="minorHAnsi"/>
          <w:sz w:val="16"/>
        </w:rPr>
        <w:t>—which emphasize choice over compulsion and socioeconomic status over race—</w:t>
      </w:r>
      <w:r w:rsidRPr="004B735B">
        <w:rPr>
          <w:rStyle w:val="StyleUnderline"/>
          <w:rFonts w:asciiTheme="minorHAnsi" w:hAnsiTheme="minorHAnsi" w:cstheme="minorHAnsi"/>
        </w:rPr>
        <w:t xml:space="preserve">may have </w:t>
      </w:r>
      <w:r w:rsidRPr="004B735B">
        <w:rPr>
          <w:rStyle w:val="Emphasis"/>
          <w:rFonts w:asciiTheme="minorHAnsi" w:hAnsiTheme="minorHAnsi" w:cstheme="minorHAnsi"/>
        </w:rPr>
        <w:t>more political viability</w:t>
      </w:r>
      <w:r w:rsidRPr="004B735B">
        <w:rPr>
          <w:rFonts w:asciiTheme="minorHAnsi" w:hAnsiTheme="minorHAnsi" w:cstheme="minorHAnsi"/>
          <w:sz w:val="16"/>
        </w:rPr>
        <w:t xml:space="preserve"> today </w:t>
      </w:r>
      <w:r w:rsidRPr="004B735B">
        <w:rPr>
          <w:rStyle w:val="StyleUnderline"/>
          <w:rFonts w:asciiTheme="minorHAnsi" w:hAnsiTheme="minorHAnsi" w:cstheme="minorHAnsi"/>
        </w:rPr>
        <w:t>than</w:t>
      </w:r>
      <w:r w:rsidRPr="004B735B">
        <w:rPr>
          <w:rFonts w:asciiTheme="minorHAnsi" w:hAnsiTheme="minorHAnsi" w:cstheme="minorHAnsi"/>
          <w:sz w:val="16"/>
        </w:rPr>
        <w:t xml:space="preserve"> forced busing for </w:t>
      </w:r>
      <w:r w:rsidRPr="004B735B">
        <w:rPr>
          <w:rStyle w:val="StyleUnderline"/>
          <w:rFonts w:asciiTheme="minorHAnsi" w:hAnsiTheme="minorHAnsi" w:cstheme="minorHAnsi"/>
        </w:rPr>
        <w:t>racial desegregation did in the 1970s</w:t>
      </w:r>
      <w:r w:rsidRPr="004B735B">
        <w:rPr>
          <w:rFonts w:asciiTheme="minorHAnsi" w:hAnsiTheme="minorHAnsi" w:cstheme="minorHAnsi"/>
          <w:sz w:val="16"/>
        </w:rPr>
        <w:t xml:space="preserve">. Two </w:t>
      </w:r>
      <w:r w:rsidRPr="004B735B">
        <w:rPr>
          <w:rStyle w:val="StyleUnderline"/>
          <w:rFonts w:asciiTheme="minorHAnsi" w:hAnsiTheme="minorHAnsi" w:cstheme="minorHAnsi"/>
        </w:rPr>
        <w:t>new papers</w:t>
      </w:r>
      <w:r w:rsidRPr="004B735B">
        <w:rPr>
          <w:rFonts w:asciiTheme="minorHAnsi" w:hAnsiTheme="minorHAnsi" w:cstheme="minorHAnsi"/>
          <w:sz w:val="16"/>
        </w:rPr>
        <w:t xml:space="preserve"> published by The Century Foundation </w:t>
      </w:r>
      <w:r w:rsidRPr="004B735B">
        <w:rPr>
          <w:rStyle w:val="StyleUnderline"/>
          <w:rFonts w:asciiTheme="minorHAnsi" w:hAnsiTheme="minorHAnsi" w:cstheme="minorHAnsi"/>
        </w:rPr>
        <w:t xml:space="preserve">should </w:t>
      </w:r>
      <w:r w:rsidRPr="004B735B">
        <w:rPr>
          <w:rStyle w:val="Emphasis"/>
          <w:rFonts w:asciiTheme="minorHAnsi" w:hAnsiTheme="minorHAnsi" w:cstheme="minorHAnsi"/>
        </w:rPr>
        <w:t>give the administration</w:t>
      </w:r>
      <w:r w:rsidRPr="004B735B">
        <w:rPr>
          <w:rFonts w:asciiTheme="minorHAnsi" w:hAnsiTheme="minorHAnsi" w:cstheme="minorHAnsi"/>
          <w:sz w:val="16"/>
        </w:rPr>
        <w:t xml:space="preserve"> reason for </w:t>
      </w:r>
      <w:r w:rsidRPr="004B735B">
        <w:rPr>
          <w:rStyle w:val="Emphasis"/>
          <w:rFonts w:asciiTheme="minorHAnsi" w:hAnsiTheme="minorHAnsi" w:cstheme="minorHAnsi"/>
        </w:rPr>
        <w:t>confidence</w:t>
      </w:r>
      <w:r w:rsidRPr="004B735B">
        <w:rPr>
          <w:rFonts w:asciiTheme="minorHAnsi" w:hAnsiTheme="minorHAnsi" w:cstheme="minorHAnsi"/>
          <w:sz w:val="16"/>
        </w:rPr>
        <w:t xml:space="preserve">. </w:t>
      </w:r>
      <w:r w:rsidRPr="004B735B">
        <w:rPr>
          <w:rStyle w:val="StyleUnderline"/>
          <w:rFonts w:asciiTheme="minorHAnsi" w:hAnsiTheme="minorHAnsi" w:cstheme="minorHAnsi"/>
        </w:rPr>
        <w:t>First</w:t>
      </w:r>
      <w:r w:rsidRPr="004B735B">
        <w:rPr>
          <w:rFonts w:asciiTheme="minorHAnsi" w:hAnsiTheme="minorHAnsi" w:cstheme="minorHAnsi"/>
          <w:sz w:val="16"/>
        </w:rPr>
        <w:t xml:space="preserve">, as my colleagues Halley Potter, Kimberly Quick, and Elizabeth Davies note in “A New Wave of School Integration,” while old efforts to integrate explicitly by race have fallen out of favor, the number of </w:t>
      </w:r>
      <w:r w:rsidRPr="004B735B">
        <w:rPr>
          <w:rStyle w:val="StyleUnderline"/>
          <w:rFonts w:asciiTheme="minorHAnsi" w:hAnsiTheme="minorHAnsi" w:cstheme="minorHAnsi"/>
        </w:rPr>
        <w:t xml:space="preserve">school districts that take socioeconomic status into account as a factor in school assignment has </w:t>
      </w:r>
      <w:r w:rsidRPr="004B735B">
        <w:rPr>
          <w:rStyle w:val="Emphasis"/>
          <w:rFonts w:asciiTheme="minorHAnsi" w:hAnsiTheme="minorHAnsi" w:cstheme="minorHAnsi"/>
        </w:rPr>
        <w:t>doubled since 2007</w:t>
      </w:r>
      <w:r w:rsidRPr="004B735B">
        <w:rPr>
          <w:rFonts w:asciiTheme="minorHAnsi" w:hAnsiTheme="minorHAnsi" w:cstheme="minorHAnsi"/>
          <w:sz w:val="16"/>
        </w:rPr>
        <w:t xml:space="preserve">. </w:t>
      </w:r>
      <w:r w:rsidRPr="004B735B">
        <w:rPr>
          <w:rStyle w:val="StyleUnderline"/>
          <w:rFonts w:asciiTheme="minorHAnsi" w:hAnsiTheme="minorHAnsi" w:cstheme="minorHAnsi"/>
        </w:rPr>
        <w:t>Today 91</w:t>
      </w:r>
      <w:r w:rsidRPr="004B735B">
        <w:rPr>
          <w:rFonts w:asciiTheme="minorHAnsi" w:hAnsiTheme="minorHAnsi" w:cstheme="minorHAnsi"/>
          <w:sz w:val="16"/>
        </w:rPr>
        <w:t xml:space="preserve"> school </w:t>
      </w:r>
      <w:r w:rsidRPr="004B735B">
        <w:rPr>
          <w:rStyle w:val="StyleUnderline"/>
          <w:rFonts w:asciiTheme="minorHAnsi" w:hAnsiTheme="minorHAnsi" w:cstheme="minorHAnsi"/>
        </w:rPr>
        <w:t>districts and charter-school chains explicitly consider socioeconomic status</w:t>
      </w:r>
      <w:r w:rsidRPr="004B735B">
        <w:rPr>
          <w:rFonts w:asciiTheme="minorHAnsi" w:hAnsiTheme="minorHAnsi" w:cstheme="minorHAnsi"/>
          <w:sz w:val="16"/>
        </w:rPr>
        <w:t xml:space="preserve"> of students (usually eligibility for subsidized lunches) </w:t>
      </w:r>
      <w:r w:rsidRPr="004B735B">
        <w:rPr>
          <w:rStyle w:val="StyleUnderline"/>
          <w:rFonts w:asciiTheme="minorHAnsi" w:hAnsiTheme="minorHAnsi" w:cstheme="minorHAnsi"/>
        </w:rPr>
        <w:t>in</w:t>
      </w:r>
      <w:r w:rsidRPr="004B735B">
        <w:rPr>
          <w:rFonts w:asciiTheme="minorHAnsi" w:hAnsiTheme="minorHAnsi" w:cstheme="minorHAnsi"/>
          <w:sz w:val="16"/>
        </w:rPr>
        <w:t xml:space="preserve"> school-assignment </w:t>
      </w:r>
      <w:r w:rsidRPr="004B735B">
        <w:rPr>
          <w:rStyle w:val="StyleUnderline"/>
          <w:rFonts w:asciiTheme="minorHAnsi" w:hAnsiTheme="minorHAnsi" w:cstheme="minorHAnsi"/>
        </w:rPr>
        <w:t>plans</w:t>
      </w:r>
      <w:r w:rsidRPr="004B735B">
        <w:rPr>
          <w:rFonts w:asciiTheme="minorHAnsi" w:hAnsiTheme="minorHAnsi" w:cstheme="minorHAnsi"/>
          <w:sz w:val="16"/>
        </w:rPr>
        <w:t xml:space="preserve">. </w:t>
      </w:r>
      <w:r w:rsidRPr="004B735B">
        <w:rPr>
          <w:rStyle w:val="StyleUnderline"/>
          <w:rFonts w:asciiTheme="minorHAnsi" w:hAnsiTheme="minorHAnsi" w:cstheme="minorHAnsi"/>
        </w:rPr>
        <w:t>These districts educate 4 million students</w:t>
      </w:r>
      <w:r w:rsidRPr="004B735B">
        <w:rPr>
          <w:rFonts w:asciiTheme="minorHAnsi" w:hAnsiTheme="minorHAnsi" w:cstheme="minorHAnsi"/>
          <w:sz w:val="16"/>
        </w:rPr>
        <w:t xml:space="preserve">, or roughly 8 percent of students nationally. </w:t>
      </w:r>
      <w:r w:rsidRPr="004B735B">
        <w:rPr>
          <w:rStyle w:val="StyleUnderline"/>
          <w:rFonts w:asciiTheme="minorHAnsi" w:hAnsiTheme="minorHAnsi" w:cstheme="minorHAnsi"/>
        </w:rPr>
        <w:t>By contrast, in 1996</w:t>
      </w:r>
      <w:r w:rsidRPr="004B735B">
        <w:rPr>
          <w:rFonts w:asciiTheme="minorHAnsi" w:hAnsiTheme="minorHAnsi" w:cstheme="minorHAnsi"/>
          <w:sz w:val="16"/>
        </w:rPr>
        <w:t xml:space="preserve">, when I started researching socioeconomic integration for The Century Foundation, </w:t>
      </w:r>
      <w:r w:rsidRPr="004B735B">
        <w:rPr>
          <w:rStyle w:val="StyleUnderline"/>
          <w:rFonts w:asciiTheme="minorHAnsi" w:hAnsiTheme="minorHAnsi" w:cstheme="minorHAnsi"/>
        </w:rPr>
        <w:t>only two programs existed, educating</w:t>
      </w:r>
      <w:r w:rsidRPr="004B735B">
        <w:rPr>
          <w:rFonts w:asciiTheme="minorHAnsi" w:hAnsiTheme="minorHAnsi" w:cstheme="minorHAnsi"/>
          <w:sz w:val="16"/>
        </w:rPr>
        <w:t xml:space="preserve"> about </w:t>
      </w:r>
      <w:r w:rsidRPr="004B735B">
        <w:rPr>
          <w:rStyle w:val="StyleUnderline"/>
          <w:rFonts w:asciiTheme="minorHAnsi" w:hAnsiTheme="minorHAnsi" w:cstheme="minorHAnsi"/>
        </w:rPr>
        <w:t>30,000 students</w:t>
      </w:r>
      <w:r w:rsidRPr="004B735B">
        <w:rPr>
          <w:rFonts w:asciiTheme="minorHAnsi" w:hAnsiTheme="minorHAnsi" w:cstheme="minorHAnsi"/>
          <w:sz w:val="16"/>
        </w:rPr>
        <w:t xml:space="preserve">. </w:t>
      </w:r>
      <w:r w:rsidRPr="004B735B">
        <w:rPr>
          <w:rStyle w:val="StyleUnderline"/>
          <w:rFonts w:asciiTheme="minorHAnsi" w:hAnsiTheme="minorHAnsi" w:cstheme="minorHAnsi"/>
        </w:rPr>
        <w:t>Socioeconomic-integration programs</w:t>
      </w:r>
      <w:r w:rsidRPr="004B735B">
        <w:rPr>
          <w:rFonts w:asciiTheme="minorHAnsi" w:hAnsiTheme="minorHAnsi" w:cstheme="minorHAnsi"/>
          <w:sz w:val="16"/>
        </w:rPr>
        <w:t xml:space="preserve"> often </w:t>
      </w:r>
      <w:r w:rsidRPr="004B735B">
        <w:rPr>
          <w:rStyle w:val="StyleUnderline"/>
          <w:rFonts w:asciiTheme="minorHAnsi" w:hAnsiTheme="minorHAnsi" w:cstheme="minorHAnsi"/>
        </w:rPr>
        <w:t xml:space="preserve">have the effect of </w:t>
      </w:r>
      <w:r w:rsidRPr="004B735B">
        <w:rPr>
          <w:rStyle w:val="Emphasis"/>
          <w:rFonts w:asciiTheme="minorHAnsi" w:hAnsiTheme="minorHAnsi" w:cstheme="minorHAnsi"/>
        </w:rPr>
        <w:t>producing racial integration</w:t>
      </w:r>
      <w:r w:rsidRPr="004B735B">
        <w:rPr>
          <w:rStyle w:val="StyleUnderline"/>
          <w:rFonts w:asciiTheme="minorHAnsi" w:hAnsiTheme="minorHAnsi" w:cstheme="minorHAnsi"/>
        </w:rPr>
        <w:t>, which is a critical educational goal</w:t>
      </w:r>
      <w:r w:rsidRPr="004B735B">
        <w:rPr>
          <w:rFonts w:asciiTheme="minorHAnsi" w:hAnsiTheme="minorHAnsi" w:cstheme="minorHAnsi"/>
          <w:sz w:val="16"/>
        </w:rPr>
        <w:t xml:space="preserve">. But they offer a number of advantages over older race-based programs. The first is constitutional. While the U.S. Supreme Court struck down racial-integration plans in Louisville, Kentucky, and Seattle in 2007 for violating the Equal Protection Clause of the Fourteenth Amendment, using socioeconomic indicators as a basis for integration is perfectly legal. </w:t>
      </w:r>
      <w:r w:rsidRPr="004B735B">
        <w:rPr>
          <w:rStyle w:val="StyleUnderline"/>
          <w:rFonts w:asciiTheme="minorHAnsi" w:hAnsiTheme="minorHAnsi" w:cstheme="minorHAnsi"/>
        </w:rPr>
        <w:t>There are</w:t>
      </w:r>
      <w:r w:rsidRPr="004B735B">
        <w:rPr>
          <w:rFonts w:asciiTheme="minorHAnsi" w:hAnsiTheme="minorHAnsi" w:cstheme="minorHAnsi"/>
          <w:sz w:val="16"/>
        </w:rPr>
        <w:t xml:space="preserve"> also </w:t>
      </w:r>
      <w:r w:rsidRPr="004B735B">
        <w:rPr>
          <w:rStyle w:val="Emphasis"/>
          <w:rFonts w:asciiTheme="minorHAnsi" w:hAnsiTheme="minorHAnsi" w:cstheme="minorHAnsi"/>
        </w:rPr>
        <w:t>political advantages</w:t>
      </w:r>
      <w:r w:rsidRPr="004B735B">
        <w:rPr>
          <w:rStyle w:val="StyleUnderline"/>
          <w:rFonts w:asciiTheme="minorHAnsi" w:hAnsiTheme="minorHAnsi" w:cstheme="minorHAnsi"/>
        </w:rPr>
        <w:t xml:space="preserve"> to programs that lift up economically disadvantaged students</w:t>
      </w:r>
      <w:r w:rsidRPr="004B735B">
        <w:rPr>
          <w:rFonts w:asciiTheme="minorHAnsi" w:hAnsiTheme="minorHAnsi" w:cstheme="minorHAnsi"/>
          <w:sz w:val="16"/>
        </w:rPr>
        <w:t xml:space="preserve"> of all races—</w:t>
      </w:r>
      <w:r w:rsidRPr="004B735B">
        <w:rPr>
          <w:rStyle w:val="StyleUnderline"/>
          <w:rFonts w:asciiTheme="minorHAnsi" w:hAnsiTheme="minorHAnsi" w:cstheme="minorHAnsi"/>
        </w:rPr>
        <w:t>low-income black and Latino students, but also working-class white students, whose families</w:t>
      </w:r>
      <w:r w:rsidRPr="004B735B">
        <w:rPr>
          <w:rFonts w:asciiTheme="minorHAnsi" w:hAnsiTheme="minorHAnsi" w:cstheme="minorHAnsi"/>
          <w:sz w:val="16"/>
        </w:rPr>
        <w:t xml:space="preserve"> often </w:t>
      </w:r>
      <w:r w:rsidRPr="004B735B">
        <w:rPr>
          <w:rStyle w:val="Emphasis"/>
          <w:rFonts w:asciiTheme="minorHAnsi" w:hAnsiTheme="minorHAnsi" w:cstheme="minorHAnsi"/>
        </w:rPr>
        <w:t>feel left out</w:t>
      </w:r>
      <w:r w:rsidRPr="004B735B">
        <w:rPr>
          <w:rFonts w:asciiTheme="minorHAnsi" w:hAnsiTheme="minorHAnsi" w:cstheme="minorHAnsi"/>
          <w:sz w:val="16"/>
        </w:rPr>
        <w:t xml:space="preserve"> of race-specific remedies to educational inequality. Louisville’s old race-based program, for example, resulted in one elementary school that was half black and half white, but virtually all the students were poor, and the school struggled academically. Socioeconomic-integration plans are the types of programs that could align the interests of working-class whites and blacks as they fight for the opportunity to attend good, middle-class schools. And, as a second Century Foundation report by Amy Stuart Wells, Lauren Fox, and Diana Cordova-Cobo of Columbia’s Teachers College notes, many integration programs today rely on voluntary choice, not compulsory busing. In the Hartford, Connecticut, region, for example, more than 40 inter-district magnet schools have been created to serve 16,000 students through choice. No one is forced to go to a school they don’t wish to attend. Indeed, </w:t>
      </w:r>
      <w:r w:rsidRPr="004B735B">
        <w:rPr>
          <w:rStyle w:val="StyleUnderline"/>
          <w:rFonts w:asciiTheme="minorHAnsi" w:hAnsiTheme="minorHAnsi" w:cstheme="minorHAnsi"/>
        </w:rPr>
        <w:t>the kind of programs</w:t>
      </w:r>
      <w:r w:rsidRPr="004B735B">
        <w:rPr>
          <w:rFonts w:asciiTheme="minorHAnsi" w:hAnsiTheme="minorHAnsi" w:cstheme="minorHAnsi"/>
          <w:sz w:val="16"/>
        </w:rPr>
        <w:t xml:space="preserve"> included </w:t>
      </w:r>
      <w:r w:rsidRPr="004B735B">
        <w:rPr>
          <w:rStyle w:val="StyleUnderline"/>
          <w:rFonts w:asciiTheme="minorHAnsi" w:hAnsiTheme="minorHAnsi" w:cstheme="minorHAnsi"/>
        </w:rPr>
        <w:t>in the president’s</w:t>
      </w:r>
      <w:r w:rsidRPr="004B735B">
        <w:rPr>
          <w:rFonts w:asciiTheme="minorHAnsi" w:hAnsiTheme="minorHAnsi" w:cstheme="minorHAnsi"/>
          <w:sz w:val="16"/>
        </w:rPr>
        <w:t xml:space="preserve"> socioeconomic-</w:t>
      </w:r>
      <w:r w:rsidRPr="004B735B">
        <w:rPr>
          <w:rStyle w:val="StyleUnderline"/>
          <w:rFonts w:asciiTheme="minorHAnsi" w:hAnsiTheme="minorHAnsi" w:cstheme="minorHAnsi"/>
        </w:rPr>
        <w:t xml:space="preserve">integration proposal are </w:t>
      </w:r>
      <w:r w:rsidRPr="004B735B">
        <w:rPr>
          <w:rStyle w:val="Emphasis"/>
          <w:rFonts w:asciiTheme="minorHAnsi" w:hAnsiTheme="minorHAnsi" w:cstheme="minorHAnsi"/>
        </w:rPr>
        <w:t>already in existence</w:t>
      </w:r>
      <w:r w:rsidRPr="004B735B">
        <w:rPr>
          <w:rStyle w:val="StyleUnderline"/>
          <w:rFonts w:asciiTheme="minorHAnsi" w:hAnsiTheme="minorHAnsi" w:cstheme="minorHAnsi"/>
        </w:rPr>
        <w:t xml:space="preserve"> across the country, in </w:t>
      </w:r>
      <w:r w:rsidRPr="004B735B">
        <w:rPr>
          <w:rStyle w:val="Emphasis"/>
          <w:rFonts w:asciiTheme="minorHAnsi" w:hAnsiTheme="minorHAnsi" w:cstheme="minorHAnsi"/>
        </w:rPr>
        <w:t>both blue and red states</w:t>
      </w:r>
      <w:r w:rsidRPr="004B735B">
        <w:rPr>
          <w:rFonts w:asciiTheme="minorHAnsi" w:hAnsiTheme="minorHAnsi" w:cstheme="minorHAnsi"/>
          <w:sz w:val="16"/>
        </w:rPr>
        <w:t xml:space="preserve">. </w:t>
      </w:r>
      <w:r w:rsidRPr="004B735B">
        <w:rPr>
          <w:rStyle w:val="StyleUnderline"/>
          <w:rFonts w:asciiTheme="minorHAnsi" w:hAnsiTheme="minorHAnsi" w:cstheme="minorHAnsi"/>
        </w:rPr>
        <w:t>Programs have been started in</w:t>
      </w:r>
      <w:r w:rsidRPr="004B735B">
        <w:rPr>
          <w:rFonts w:asciiTheme="minorHAnsi" w:hAnsiTheme="minorHAnsi" w:cstheme="minorHAnsi"/>
          <w:sz w:val="16"/>
        </w:rPr>
        <w:t xml:space="preserve"> stereotypically </w:t>
      </w:r>
      <w:r w:rsidRPr="004B735B">
        <w:rPr>
          <w:rStyle w:val="StyleUnderline"/>
          <w:rFonts w:asciiTheme="minorHAnsi" w:hAnsiTheme="minorHAnsi" w:cstheme="minorHAnsi"/>
        </w:rPr>
        <w:t>liberal jurisdictions such as</w:t>
      </w:r>
      <w:r w:rsidRPr="004B735B">
        <w:rPr>
          <w:rFonts w:asciiTheme="minorHAnsi" w:hAnsiTheme="minorHAnsi" w:cstheme="minorHAnsi"/>
          <w:sz w:val="16"/>
        </w:rPr>
        <w:t xml:space="preserve"> Cambridge, </w:t>
      </w:r>
      <w:r w:rsidRPr="004B735B">
        <w:rPr>
          <w:rStyle w:val="StyleUnderline"/>
          <w:rFonts w:asciiTheme="minorHAnsi" w:hAnsiTheme="minorHAnsi" w:cstheme="minorHAnsi"/>
        </w:rPr>
        <w:t>Massachusetts, and</w:t>
      </w:r>
      <w:r w:rsidRPr="004B735B">
        <w:rPr>
          <w:rFonts w:asciiTheme="minorHAnsi" w:hAnsiTheme="minorHAnsi" w:cstheme="minorHAnsi"/>
          <w:sz w:val="16"/>
        </w:rPr>
        <w:t xml:space="preserve"> Berkeley, </w:t>
      </w:r>
      <w:r w:rsidRPr="004B735B">
        <w:rPr>
          <w:rStyle w:val="StyleUnderline"/>
          <w:rFonts w:asciiTheme="minorHAnsi" w:hAnsiTheme="minorHAnsi" w:cstheme="minorHAnsi"/>
        </w:rPr>
        <w:t>California</w:t>
      </w:r>
      <w:r w:rsidRPr="004B735B">
        <w:rPr>
          <w:rFonts w:asciiTheme="minorHAnsi" w:hAnsiTheme="minorHAnsi" w:cstheme="minorHAnsi"/>
          <w:sz w:val="16"/>
        </w:rPr>
        <w:t xml:space="preserve">. But </w:t>
      </w:r>
      <w:r w:rsidRPr="004B735B">
        <w:rPr>
          <w:rStyle w:val="StyleUnderline"/>
          <w:rFonts w:asciiTheme="minorHAnsi" w:hAnsiTheme="minorHAnsi" w:cstheme="minorHAnsi"/>
        </w:rPr>
        <w:t>they can also be found in</w:t>
      </w:r>
      <w:r w:rsidRPr="004B735B">
        <w:rPr>
          <w:rFonts w:asciiTheme="minorHAnsi" w:hAnsiTheme="minorHAnsi" w:cstheme="minorHAnsi"/>
          <w:sz w:val="16"/>
        </w:rPr>
        <w:t xml:space="preserve"> Beaumont, </w:t>
      </w:r>
      <w:r w:rsidRPr="004B735B">
        <w:rPr>
          <w:rStyle w:val="StyleUnderline"/>
          <w:rFonts w:asciiTheme="minorHAnsi" w:hAnsiTheme="minorHAnsi" w:cstheme="minorHAnsi"/>
        </w:rPr>
        <w:t>Texas</w:t>
      </w:r>
      <w:r w:rsidRPr="004B735B">
        <w:rPr>
          <w:rFonts w:asciiTheme="minorHAnsi" w:hAnsiTheme="minorHAnsi" w:cstheme="minorHAnsi"/>
          <w:sz w:val="16"/>
        </w:rPr>
        <w:t xml:space="preserve">; Nashville, </w:t>
      </w:r>
      <w:r w:rsidRPr="004B735B">
        <w:rPr>
          <w:rStyle w:val="StyleUnderline"/>
          <w:rFonts w:asciiTheme="minorHAnsi" w:hAnsiTheme="minorHAnsi" w:cstheme="minorHAnsi"/>
        </w:rPr>
        <w:t>Tennessee</w:t>
      </w:r>
      <w:r w:rsidRPr="004B735B">
        <w:rPr>
          <w:rFonts w:asciiTheme="minorHAnsi" w:hAnsiTheme="minorHAnsi" w:cstheme="minorHAnsi"/>
          <w:sz w:val="16"/>
        </w:rPr>
        <w:t xml:space="preserve">; Omaha, </w:t>
      </w:r>
      <w:r w:rsidRPr="004B735B">
        <w:rPr>
          <w:rStyle w:val="StyleUnderline"/>
          <w:rFonts w:asciiTheme="minorHAnsi" w:hAnsiTheme="minorHAnsi" w:cstheme="minorHAnsi"/>
        </w:rPr>
        <w:t>Nebraska</w:t>
      </w:r>
      <w:r w:rsidRPr="004B735B">
        <w:rPr>
          <w:rFonts w:asciiTheme="minorHAnsi" w:hAnsiTheme="minorHAnsi" w:cstheme="minorHAnsi"/>
          <w:sz w:val="16"/>
        </w:rPr>
        <w:t xml:space="preserve">; Rock Hill, </w:t>
      </w:r>
      <w:r w:rsidRPr="004B735B">
        <w:rPr>
          <w:rStyle w:val="StyleUnderline"/>
          <w:rFonts w:asciiTheme="minorHAnsi" w:hAnsiTheme="minorHAnsi" w:cstheme="minorHAnsi"/>
        </w:rPr>
        <w:t>South Carolina</w:t>
      </w:r>
      <w:r w:rsidRPr="004B735B">
        <w:rPr>
          <w:rFonts w:asciiTheme="minorHAnsi" w:hAnsiTheme="minorHAnsi" w:cstheme="minorHAnsi"/>
          <w:sz w:val="16"/>
        </w:rPr>
        <w:t xml:space="preserve">; Salina, </w:t>
      </w:r>
      <w:r w:rsidRPr="004B735B">
        <w:rPr>
          <w:rStyle w:val="StyleUnderline"/>
          <w:rFonts w:asciiTheme="minorHAnsi" w:hAnsiTheme="minorHAnsi" w:cstheme="minorHAnsi"/>
        </w:rPr>
        <w:t>Kansas; and</w:t>
      </w:r>
      <w:r w:rsidRPr="004B735B">
        <w:rPr>
          <w:rFonts w:asciiTheme="minorHAnsi" w:hAnsiTheme="minorHAnsi" w:cstheme="minorHAnsi"/>
          <w:sz w:val="16"/>
        </w:rPr>
        <w:t xml:space="preserve"> Troup County, </w:t>
      </w:r>
      <w:r w:rsidRPr="004B735B">
        <w:rPr>
          <w:rStyle w:val="StyleUnderline"/>
          <w:rFonts w:asciiTheme="minorHAnsi" w:hAnsiTheme="minorHAnsi" w:cstheme="minorHAnsi"/>
        </w:rPr>
        <w:t xml:space="preserve">Georgia. Local officials in these states have </w:t>
      </w:r>
      <w:r w:rsidRPr="004B735B">
        <w:rPr>
          <w:rStyle w:val="Emphasis"/>
          <w:rFonts w:asciiTheme="minorHAnsi" w:hAnsiTheme="minorHAnsi" w:cstheme="minorHAnsi"/>
        </w:rPr>
        <w:t>turned to</w:t>
      </w:r>
      <w:r w:rsidRPr="004B735B">
        <w:rPr>
          <w:rFonts w:asciiTheme="minorHAnsi" w:hAnsiTheme="minorHAnsi" w:cstheme="minorHAnsi"/>
          <w:sz w:val="16"/>
        </w:rPr>
        <w:t xml:space="preserve"> socioeconomic </w:t>
      </w:r>
      <w:r w:rsidRPr="004B735B">
        <w:rPr>
          <w:rStyle w:val="Emphasis"/>
          <w:rFonts w:asciiTheme="minorHAnsi" w:hAnsiTheme="minorHAnsi" w:cstheme="minorHAnsi"/>
        </w:rPr>
        <w:t>integration</w:t>
      </w:r>
      <w:r w:rsidRPr="004B735B">
        <w:rPr>
          <w:rFonts w:asciiTheme="minorHAnsi" w:hAnsiTheme="minorHAnsi" w:cstheme="minorHAnsi"/>
          <w:sz w:val="16"/>
        </w:rPr>
        <w:t xml:space="preserve"> because it is extremely difficult to “fix” high-poverty schools at scale. Instead, they asked, </w:t>
      </w:r>
      <w:r w:rsidRPr="004B735B">
        <w:rPr>
          <w:rStyle w:val="StyleUnderline"/>
          <w:rFonts w:asciiTheme="minorHAnsi" w:hAnsiTheme="minorHAnsi" w:cstheme="minorHAnsi"/>
        </w:rPr>
        <w:t>why not give more low-income students a chance to attend quality</w:t>
      </w:r>
      <w:r w:rsidRPr="004B735B">
        <w:rPr>
          <w:rFonts w:asciiTheme="minorHAnsi" w:hAnsiTheme="minorHAnsi" w:cstheme="minorHAnsi"/>
          <w:sz w:val="16"/>
        </w:rPr>
        <w:t xml:space="preserve">, middle-class </w:t>
      </w:r>
      <w:r w:rsidRPr="004B735B">
        <w:rPr>
          <w:rStyle w:val="StyleUnderline"/>
          <w:rFonts w:asciiTheme="minorHAnsi" w:hAnsiTheme="minorHAnsi" w:cstheme="minorHAnsi"/>
        </w:rPr>
        <w:t>schools where classmates are academically engaged</w:t>
      </w:r>
      <w:r w:rsidRPr="004B735B">
        <w:rPr>
          <w:rFonts w:asciiTheme="minorHAnsi" w:hAnsiTheme="minorHAnsi" w:cstheme="minorHAnsi"/>
          <w:sz w:val="16"/>
        </w:rPr>
        <w:t xml:space="preserve">, parents have the time to volunteer in class, </w:t>
      </w:r>
      <w:r w:rsidRPr="004B735B">
        <w:rPr>
          <w:rStyle w:val="StyleUnderline"/>
          <w:rFonts w:asciiTheme="minorHAnsi" w:hAnsiTheme="minorHAnsi" w:cstheme="minorHAnsi"/>
        </w:rPr>
        <w:t>and strong teachers</w:t>
      </w:r>
      <w:r w:rsidRPr="004B735B">
        <w:rPr>
          <w:rFonts w:asciiTheme="minorHAnsi" w:hAnsiTheme="minorHAnsi" w:cstheme="minorHAnsi"/>
          <w:sz w:val="16"/>
        </w:rPr>
        <w:t xml:space="preserve"> with high expectations </w:t>
      </w:r>
      <w:r w:rsidRPr="004B735B">
        <w:rPr>
          <w:rStyle w:val="StyleUnderline"/>
          <w:rFonts w:asciiTheme="minorHAnsi" w:hAnsiTheme="minorHAnsi" w:cstheme="minorHAnsi"/>
        </w:rPr>
        <w:t>are</w:t>
      </w:r>
      <w:r w:rsidRPr="004B735B">
        <w:rPr>
          <w:rFonts w:asciiTheme="minorHAnsi" w:hAnsiTheme="minorHAnsi" w:cstheme="minorHAnsi"/>
          <w:sz w:val="16"/>
        </w:rPr>
        <w:t xml:space="preserve"> mostly </w:t>
      </w:r>
      <w:r w:rsidRPr="004B735B">
        <w:rPr>
          <w:rStyle w:val="StyleUnderline"/>
          <w:rFonts w:asciiTheme="minorHAnsi" w:hAnsiTheme="minorHAnsi" w:cstheme="minorHAnsi"/>
        </w:rPr>
        <w:t>likely to be found? A 2010 study by</w:t>
      </w:r>
      <w:r w:rsidRPr="004B735B">
        <w:rPr>
          <w:rFonts w:asciiTheme="minorHAnsi" w:hAnsiTheme="minorHAnsi" w:cstheme="minorHAnsi"/>
          <w:sz w:val="16"/>
        </w:rPr>
        <w:t xml:space="preserve"> Heather Schwartz of the </w:t>
      </w:r>
      <w:r w:rsidRPr="004B735B">
        <w:rPr>
          <w:rStyle w:val="StyleUnderline"/>
          <w:rFonts w:asciiTheme="minorHAnsi" w:hAnsiTheme="minorHAnsi" w:cstheme="minorHAnsi"/>
        </w:rPr>
        <w:t>RAND</w:t>
      </w:r>
      <w:r w:rsidRPr="004B735B">
        <w:rPr>
          <w:rFonts w:asciiTheme="minorHAnsi" w:hAnsiTheme="minorHAnsi" w:cstheme="minorHAnsi"/>
          <w:sz w:val="16"/>
        </w:rPr>
        <w:t xml:space="preserve"> Corporation </w:t>
      </w:r>
      <w:r w:rsidRPr="004B735B">
        <w:rPr>
          <w:rStyle w:val="StyleUnderline"/>
          <w:rFonts w:asciiTheme="minorHAnsi" w:hAnsiTheme="minorHAnsi" w:cstheme="minorHAnsi"/>
        </w:rPr>
        <w:t>found that students from low-income families who were randomly assigned</w:t>
      </w:r>
      <w:r w:rsidRPr="004B735B">
        <w:rPr>
          <w:rFonts w:asciiTheme="minorHAnsi" w:hAnsiTheme="minorHAnsi" w:cstheme="minorHAnsi"/>
          <w:sz w:val="16"/>
        </w:rPr>
        <w:t xml:space="preserve"> to public housing (and neighborhood schools) </w:t>
      </w:r>
      <w:r w:rsidRPr="004B735B">
        <w:rPr>
          <w:rStyle w:val="StyleUnderline"/>
          <w:rFonts w:asciiTheme="minorHAnsi" w:hAnsiTheme="minorHAnsi" w:cstheme="minorHAnsi"/>
        </w:rPr>
        <w:t xml:space="preserve">did </w:t>
      </w:r>
      <w:r w:rsidRPr="004B735B">
        <w:rPr>
          <w:rStyle w:val="Emphasis"/>
          <w:rFonts w:asciiTheme="minorHAnsi" w:hAnsiTheme="minorHAnsi" w:cstheme="minorHAnsi"/>
        </w:rPr>
        <w:t>far better academically</w:t>
      </w:r>
      <w:r w:rsidRPr="004B735B">
        <w:rPr>
          <w:rStyle w:val="StyleUnderline"/>
          <w:rFonts w:asciiTheme="minorHAnsi" w:hAnsiTheme="minorHAnsi" w:cstheme="minorHAnsi"/>
        </w:rPr>
        <w:t xml:space="preserve"> when they attended middle-class</w:t>
      </w:r>
      <w:r w:rsidRPr="004B735B">
        <w:rPr>
          <w:rFonts w:asciiTheme="minorHAnsi" w:hAnsiTheme="minorHAnsi" w:cstheme="minorHAnsi"/>
          <w:sz w:val="16"/>
        </w:rPr>
        <w:t xml:space="preserve"> schools </w:t>
      </w:r>
      <w:r w:rsidRPr="004B735B">
        <w:rPr>
          <w:rStyle w:val="StyleUnderline"/>
          <w:rFonts w:asciiTheme="minorHAnsi" w:hAnsiTheme="minorHAnsi" w:cstheme="minorHAnsi"/>
        </w:rPr>
        <w:t>than higher-poverty schools</w:t>
      </w:r>
      <w:r w:rsidRPr="004B735B">
        <w:rPr>
          <w:rFonts w:asciiTheme="minorHAnsi" w:hAnsiTheme="minorHAnsi" w:cstheme="minorHAnsi"/>
          <w:sz w:val="16"/>
        </w:rPr>
        <w:t xml:space="preserve">—even though the latter schools spent $2,000 more per pupil. </w:t>
      </w:r>
      <w:r w:rsidRPr="004B735B">
        <w:rPr>
          <w:rStyle w:val="StyleUnderline"/>
          <w:rFonts w:asciiTheme="minorHAnsi" w:hAnsiTheme="minorHAnsi" w:cstheme="minorHAnsi"/>
        </w:rPr>
        <w:t xml:space="preserve">The </w:t>
      </w:r>
      <w:r w:rsidRPr="004B735B">
        <w:rPr>
          <w:rStyle w:val="Emphasis"/>
          <w:rFonts w:asciiTheme="minorHAnsi" w:hAnsiTheme="minorHAnsi" w:cstheme="minorHAnsi"/>
        </w:rPr>
        <w:t>positive outcomes</w:t>
      </w:r>
      <w:r w:rsidRPr="004B735B">
        <w:rPr>
          <w:rStyle w:val="StyleUnderline"/>
          <w:rFonts w:asciiTheme="minorHAnsi" w:hAnsiTheme="minorHAnsi" w:cstheme="minorHAnsi"/>
        </w:rPr>
        <w:t xml:space="preserve"> and </w:t>
      </w:r>
      <w:r w:rsidRPr="004B735B">
        <w:rPr>
          <w:rStyle w:val="Emphasis"/>
          <w:rFonts w:asciiTheme="minorHAnsi" w:hAnsiTheme="minorHAnsi" w:cstheme="minorHAnsi"/>
        </w:rPr>
        <w:t>cost savings</w:t>
      </w:r>
      <w:r w:rsidRPr="004B735B">
        <w:rPr>
          <w:rStyle w:val="StyleUnderline"/>
          <w:rFonts w:asciiTheme="minorHAnsi" w:hAnsiTheme="minorHAnsi" w:cstheme="minorHAnsi"/>
        </w:rPr>
        <w:t xml:space="preserve"> associated with</w:t>
      </w:r>
      <w:r w:rsidRPr="004B735B">
        <w:rPr>
          <w:rFonts w:asciiTheme="minorHAnsi" w:hAnsiTheme="minorHAnsi" w:cstheme="minorHAnsi"/>
          <w:sz w:val="16"/>
        </w:rPr>
        <w:t xml:space="preserve"> socioeconomic </w:t>
      </w:r>
      <w:r w:rsidRPr="004B735B">
        <w:rPr>
          <w:rStyle w:val="StyleUnderline"/>
          <w:rFonts w:asciiTheme="minorHAnsi" w:hAnsiTheme="minorHAnsi" w:cstheme="minorHAnsi"/>
        </w:rPr>
        <w:t>integration</w:t>
      </w:r>
      <w:r w:rsidRPr="004B735B">
        <w:rPr>
          <w:rFonts w:asciiTheme="minorHAnsi" w:hAnsiTheme="minorHAnsi" w:cstheme="minorHAnsi"/>
          <w:sz w:val="16"/>
        </w:rPr>
        <w:t xml:space="preserve"> ought to have </w:t>
      </w:r>
      <w:r w:rsidRPr="004B735B">
        <w:rPr>
          <w:rStyle w:val="Emphasis"/>
          <w:rFonts w:asciiTheme="minorHAnsi" w:hAnsiTheme="minorHAnsi" w:cstheme="minorHAnsi"/>
        </w:rPr>
        <w:t>appeal among liberals and conservatives alike</w:t>
      </w:r>
      <w:r w:rsidRPr="004B735B">
        <w:rPr>
          <w:rFonts w:asciiTheme="minorHAnsi" w:hAnsiTheme="minorHAnsi" w:cstheme="minorHAnsi"/>
          <w:sz w:val="16"/>
        </w:rPr>
        <w:t xml:space="preserve">. Indeed, such </w:t>
      </w:r>
      <w:r w:rsidRPr="004B735B">
        <w:rPr>
          <w:rStyle w:val="StyleUnderline"/>
          <w:rFonts w:asciiTheme="minorHAnsi" w:hAnsiTheme="minorHAnsi" w:cstheme="minorHAnsi"/>
        </w:rPr>
        <w:t>disparate voices</w:t>
      </w:r>
      <w:r w:rsidRPr="004B735B">
        <w:rPr>
          <w:rFonts w:asciiTheme="minorHAnsi" w:hAnsiTheme="minorHAnsi" w:cstheme="minorHAnsi"/>
          <w:sz w:val="16"/>
        </w:rPr>
        <w:t xml:space="preserve"> as the education historian Diane Ravitch and former D.C. schools Chancellor Michelle Rhee </w:t>
      </w:r>
      <w:r w:rsidRPr="004B735B">
        <w:rPr>
          <w:rStyle w:val="StyleUnderline"/>
          <w:rFonts w:asciiTheme="minorHAnsi" w:hAnsiTheme="minorHAnsi" w:cstheme="minorHAnsi"/>
        </w:rPr>
        <w:t xml:space="preserve">have </w:t>
      </w:r>
      <w:r w:rsidRPr="004B735B">
        <w:rPr>
          <w:rStyle w:val="Emphasis"/>
          <w:rFonts w:asciiTheme="minorHAnsi" w:hAnsiTheme="minorHAnsi" w:cstheme="minorHAnsi"/>
        </w:rPr>
        <w:t>backed new efforts</w:t>
      </w:r>
      <w:r w:rsidRPr="004B735B">
        <w:rPr>
          <w:rStyle w:val="StyleUnderline"/>
          <w:rFonts w:asciiTheme="minorHAnsi" w:hAnsiTheme="minorHAnsi" w:cstheme="minorHAnsi"/>
        </w:rPr>
        <w:t xml:space="preserve"> to integrate schools</w:t>
      </w:r>
      <w:r w:rsidRPr="004B735B">
        <w:rPr>
          <w:rFonts w:asciiTheme="minorHAnsi" w:hAnsiTheme="minorHAnsi" w:cstheme="minorHAnsi"/>
          <w:sz w:val="16"/>
        </w:rPr>
        <w:t xml:space="preserve">. </w:t>
      </w:r>
      <w:r w:rsidRPr="004B735B">
        <w:rPr>
          <w:rStyle w:val="StyleUnderline"/>
          <w:rFonts w:asciiTheme="minorHAnsi" w:hAnsiTheme="minorHAnsi" w:cstheme="minorHAnsi"/>
        </w:rPr>
        <w:t>What’s</w:t>
      </w:r>
      <w:r w:rsidRPr="004B735B">
        <w:rPr>
          <w:rFonts w:asciiTheme="minorHAnsi" w:hAnsiTheme="minorHAnsi" w:cstheme="minorHAnsi"/>
          <w:sz w:val="16"/>
        </w:rPr>
        <w:t xml:space="preserve"> really </w:t>
      </w:r>
      <w:r w:rsidRPr="004B735B">
        <w:rPr>
          <w:rStyle w:val="StyleUnderline"/>
          <w:rFonts w:asciiTheme="minorHAnsi" w:hAnsiTheme="minorHAnsi" w:cstheme="minorHAnsi"/>
        </w:rPr>
        <w:t>likely to propel integration programs politically</w:t>
      </w:r>
      <w:r w:rsidRPr="004B735B">
        <w:rPr>
          <w:rFonts w:asciiTheme="minorHAnsi" w:hAnsiTheme="minorHAnsi" w:cstheme="minorHAnsi"/>
          <w:sz w:val="16"/>
        </w:rPr>
        <w:t xml:space="preserve">, however, </w:t>
      </w:r>
      <w:r w:rsidRPr="004B735B">
        <w:rPr>
          <w:rStyle w:val="StyleUnderline"/>
          <w:rFonts w:asciiTheme="minorHAnsi" w:hAnsiTheme="minorHAnsi" w:cstheme="minorHAnsi"/>
        </w:rPr>
        <w:t>is</w:t>
      </w:r>
      <w:r w:rsidRPr="004B735B">
        <w:rPr>
          <w:rFonts w:asciiTheme="minorHAnsi" w:hAnsiTheme="minorHAnsi" w:cstheme="minorHAnsi"/>
          <w:sz w:val="16"/>
        </w:rPr>
        <w:t xml:space="preserve"> not the benefits to low-income students but </w:t>
      </w:r>
      <w:r w:rsidRPr="004B735B">
        <w:rPr>
          <w:rStyle w:val="StyleUnderline"/>
          <w:rFonts w:asciiTheme="minorHAnsi" w:hAnsiTheme="minorHAnsi" w:cstheme="minorHAnsi"/>
        </w:rPr>
        <w:t xml:space="preserve">the emerging evidence on the </w:t>
      </w:r>
      <w:r w:rsidRPr="004B735B">
        <w:rPr>
          <w:rStyle w:val="Emphasis"/>
          <w:rFonts w:asciiTheme="minorHAnsi" w:hAnsiTheme="minorHAnsi" w:cstheme="minorHAnsi"/>
        </w:rPr>
        <w:t>benefits of integration</w:t>
      </w:r>
      <w:r w:rsidRPr="004B735B">
        <w:rPr>
          <w:rStyle w:val="StyleUnderline"/>
          <w:rFonts w:asciiTheme="minorHAnsi" w:hAnsiTheme="minorHAnsi" w:cstheme="minorHAnsi"/>
        </w:rPr>
        <w:t xml:space="preserve"> to</w:t>
      </w:r>
      <w:r w:rsidRPr="004B735B">
        <w:rPr>
          <w:rFonts w:asciiTheme="minorHAnsi" w:hAnsiTheme="minorHAnsi" w:cstheme="minorHAnsi"/>
          <w:sz w:val="16"/>
        </w:rPr>
        <w:t xml:space="preserve"> middle-class and </w:t>
      </w:r>
      <w:r w:rsidRPr="004B735B">
        <w:rPr>
          <w:rStyle w:val="StyleUnderline"/>
          <w:rFonts w:asciiTheme="minorHAnsi" w:hAnsiTheme="minorHAnsi" w:cstheme="minorHAnsi"/>
        </w:rPr>
        <w:t>white students</w:t>
      </w:r>
      <w:r w:rsidRPr="004B735B">
        <w:rPr>
          <w:rFonts w:asciiTheme="minorHAnsi" w:hAnsiTheme="minorHAnsi" w:cstheme="minorHAnsi"/>
          <w:sz w:val="16"/>
        </w:rPr>
        <w:t xml:space="preserve">. </w:t>
      </w:r>
      <w:r w:rsidRPr="004B735B">
        <w:rPr>
          <w:rStyle w:val="StyleUnderline"/>
          <w:rFonts w:asciiTheme="minorHAnsi" w:hAnsiTheme="minorHAnsi" w:cstheme="minorHAnsi"/>
        </w:rPr>
        <w:t>The Century Foundation report</w:t>
      </w:r>
      <w:r w:rsidRPr="004B735B">
        <w:rPr>
          <w:rFonts w:asciiTheme="minorHAnsi" w:hAnsiTheme="minorHAnsi" w:cstheme="minorHAnsi"/>
          <w:sz w:val="16"/>
        </w:rPr>
        <w:t xml:space="preserve"> by Wells, Fox, and Cordova-Cobo </w:t>
      </w:r>
      <w:r w:rsidRPr="004B735B">
        <w:rPr>
          <w:rStyle w:val="StyleUnderline"/>
          <w:rFonts w:asciiTheme="minorHAnsi" w:hAnsiTheme="minorHAnsi" w:cstheme="minorHAnsi"/>
        </w:rPr>
        <w:t>finds that “the benefits of K–12 school diversity</w:t>
      </w:r>
      <w:r w:rsidRPr="004B735B">
        <w:rPr>
          <w:rFonts w:asciiTheme="minorHAnsi" w:hAnsiTheme="minorHAnsi" w:cstheme="minorHAnsi"/>
          <w:sz w:val="16"/>
        </w:rPr>
        <w:t xml:space="preserve"> indeed </w:t>
      </w:r>
      <w:r w:rsidRPr="004B735B">
        <w:rPr>
          <w:rStyle w:val="Emphasis"/>
          <w:rFonts w:asciiTheme="minorHAnsi" w:hAnsiTheme="minorHAnsi" w:cstheme="minorHAnsi"/>
        </w:rPr>
        <w:t>flow in all directions</w:t>
      </w:r>
      <w:r w:rsidRPr="004B735B">
        <w:rPr>
          <w:rFonts w:asciiTheme="minorHAnsi" w:hAnsiTheme="minorHAnsi" w:cstheme="minorHAnsi"/>
          <w:sz w:val="16"/>
        </w:rPr>
        <w:t>.” As higher-education leaders have long recognized, “</w:t>
      </w:r>
      <w:r w:rsidRPr="004B735B">
        <w:rPr>
          <w:rStyle w:val="Emphasis"/>
          <w:rFonts w:asciiTheme="minorHAnsi" w:hAnsiTheme="minorHAnsi" w:cstheme="minorHAnsi"/>
        </w:rPr>
        <w:t>diversity makes us smarter</w:t>
      </w:r>
      <w:r w:rsidRPr="004B735B">
        <w:rPr>
          <w:rFonts w:asciiTheme="minorHAnsi" w:hAnsiTheme="minorHAnsi" w:cstheme="minorHAnsi"/>
          <w:sz w:val="16"/>
        </w:rPr>
        <w:t>.” The authors write: “</w:t>
      </w:r>
      <w:r w:rsidRPr="004B735B">
        <w:rPr>
          <w:rStyle w:val="StyleUnderline"/>
          <w:rFonts w:asciiTheme="minorHAnsi" w:hAnsiTheme="minorHAnsi" w:cstheme="minorHAnsi"/>
        </w:rPr>
        <w:t>Researchers</w:t>
      </w:r>
      <w:r w:rsidRPr="004B735B">
        <w:rPr>
          <w:rFonts w:asciiTheme="minorHAnsi" w:hAnsiTheme="minorHAnsi" w:cstheme="minorHAnsi"/>
          <w:sz w:val="16"/>
        </w:rPr>
        <w:t xml:space="preserve"> have </w:t>
      </w:r>
      <w:r w:rsidRPr="004B735B">
        <w:rPr>
          <w:rStyle w:val="StyleUnderline"/>
          <w:rFonts w:asciiTheme="minorHAnsi" w:hAnsiTheme="minorHAnsi" w:cstheme="minorHAnsi"/>
        </w:rPr>
        <w:t>documented that students’ exposure to other students who are different</w:t>
      </w:r>
      <w:r w:rsidRPr="004B735B">
        <w:rPr>
          <w:rFonts w:asciiTheme="minorHAnsi" w:hAnsiTheme="minorHAnsi" w:cstheme="minorHAnsi"/>
          <w:sz w:val="16"/>
        </w:rPr>
        <w:t xml:space="preserve"> from themselves and the novel ideas and challenges that such exposure brings leads to </w:t>
      </w:r>
      <w:r w:rsidRPr="004B735B">
        <w:rPr>
          <w:rStyle w:val="StyleUnderline"/>
          <w:rFonts w:asciiTheme="minorHAnsi" w:hAnsiTheme="minorHAnsi" w:cstheme="minorHAnsi"/>
        </w:rPr>
        <w:t>improved cognitive skills</w:t>
      </w:r>
      <w:r w:rsidRPr="004B735B">
        <w:rPr>
          <w:rFonts w:asciiTheme="minorHAnsi" w:hAnsiTheme="minorHAnsi" w:cstheme="minorHAnsi"/>
          <w:sz w:val="16"/>
        </w:rPr>
        <w:t xml:space="preserve">, including </w:t>
      </w:r>
      <w:r w:rsidRPr="004B735B">
        <w:rPr>
          <w:rStyle w:val="StyleUnderline"/>
          <w:rFonts w:asciiTheme="minorHAnsi" w:hAnsiTheme="minorHAnsi" w:cstheme="minorHAnsi"/>
        </w:rPr>
        <w:t>critical thinking and problem-solving</w:t>
      </w:r>
      <w:r w:rsidRPr="004B735B">
        <w:rPr>
          <w:rFonts w:asciiTheme="minorHAnsi" w:hAnsiTheme="minorHAnsi" w:cstheme="minorHAnsi"/>
          <w:sz w:val="16"/>
        </w:rPr>
        <w:t xml:space="preserve">.” </w:t>
      </w:r>
      <w:r w:rsidRPr="004B735B">
        <w:rPr>
          <w:rStyle w:val="StyleUnderline"/>
          <w:rFonts w:asciiTheme="minorHAnsi" w:hAnsiTheme="minorHAnsi" w:cstheme="minorHAnsi"/>
        </w:rPr>
        <w:t xml:space="preserve">There’s </w:t>
      </w:r>
      <w:r w:rsidRPr="004B735B">
        <w:rPr>
          <w:rStyle w:val="Emphasis"/>
          <w:rFonts w:asciiTheme="minorHAnsi" w:hAnsiTheme="minorHAnsi" w:cstheme="minorHAnsi"/>
        </w:rPr>
        <w:t>growing consensus</w:t>
      </w:r>
      <w:r w:rsidRPr="004B735B">
        <w:rPr>
          <w:rStyle w:val="StyleUnderline"/>
          <w:rFonts w:asciiTheme="minorHAnsi" w:hAnsiTheme="minorHAnsi" w:cstheme="minorHAnsi"/>
        </w:rPr>
        <w:t xml:space="preserve"> among </w:t>
      </w:r>
      <w:r w:rsidRPr="004B735B">
        <w:rPr>
          <w:rFonts w:asciiTheme="minorHAnsi" w:hAnsiTheme="minorHAnsi" w:cstheme="minorHAnsi"/>
          <w:sz w:val="16"/>
        </w:rPr>
        <w:t xml:space="preserve">young middle-class and </w:t>
      </w:r>
      <w:r w:rsidRPr="004B735B">
        <w:rPr>
          <w:rStyle w:val="StyleUnderline"/>
          <w:rFonts w:asciiTheme="minorHAnsi" w:hAnsiTheme="minorHAnsi" w:cstheme="minorHAnsi"/>
        </w:rPr>
        <w:t xml:space="preserve">white parents that their children will </w:t>
      </w:r>
      <w:r w:rsidRPr="004B735B">
        <w:rPr>
          <w:rStyle w:val="Emphasis"/>
          <w:rFonts w:asciiTheme="minorHAnsi" w:hAnsiTheme="minorHAnsi" w:cstheme="minorHAnsi"/>
        </w:rPr>
        <w:t>better learn</w:t>
      </w:r>
      <w:r w:rsidRPr="004B735B">
        <w:rPr>
          <w:rFonts w:asciiTheme="minorHAnsi" w:hAnsiTheme="minorHAnsi" w:cstheme="minorHAnsi"/>
          <w:sz w:val="16"/>
        </w:rPr>
        <w:t xml:space="preserve"> how to navigate an increasingly diverse nation </w:t>
      </w:r>
      <w:r w:rsidRPr="004B735B">
        <w:rPr>
          <w:rStyle w:val="Emphasis"/>
          <w:rFonts w:asciiTheme="minorHAnsi" w:hAnsiTheme="minorHAnsi" w:cstheme="minorHAnsi"/>
        </w:rPr>
        <w:t>if they attend diverse schools</w:t>
      </w:r>
      <w:r w:rsidRPr="004B735B">
        <w:rPr>
          <w:rFonts w:asciiTheme="minorHAnsi" w:hAnsiTheme="minorHAnsi" w:cstheme="minorHAnsi"/>
          <w:sz w:val="16"/>
        </w:rPr>
        <w:t xml:space="preserve">. </w:t>
      </w:r>
      <w:r w:rsidRPr="004B735B">
        <w:rPr>
          <w:rStyle w:val="Emphasis"/>
          <w:rFonts w:asciiTheme="minorHAnsi" w:hAnsiTheme="minorHAnsi" w:cstheme="minorHAnsi"/>
        </w:rPr>
        <w:t>Ninety-six percent</w:t>
      </w:r>
      <w:r w:rsidRPr="004B735B">
        <w:rPr>
          <w:rStyle w:val="StyleUnderline"/>
          <w:rFonts w:asciiTheme="minorHAnsi" w:hAnsiTheme="minorHAnsi" w:cstheme="minorHAnsi"/>
        </w:rPr>
        <w:t xml:space="preserve"> of</w:t>
      </w:r>
      <w:r w:rsidRPr="004B735B">
        <w:rPr>
          <w:rFonts w:asciiTheme="minorHAnsi" w:hAnsiTheme="minorHAnsi" w:cstheme="minorHAnsi"/>
          <w:sz w:val="16"/>
        </w:rPr>
        <w:t xml:space="preserve"> major </w:t>
      </w:r>
      <w:r w:rsidRPr="004B735B">
        <w:rPr>
          <w:rStyle w:val="StyleUnderline"/>
          <w:rFonts w:asciiTheme="minorHAnsi" w:hAnsiTheme="minorHAnsi" w:cstheme="minorHAnsi"/>
        </w:rPr>
        <w:t>employers</w:t>
      </w:r>
      <w:r w:rsidRPr="004B735B">
        <w:rPr>
          <w:rFonts w:asciiTheme="minorHAnsi" w:hAnsiTheme="minorHAnsi" w:cstheme="minorHAnsi"/>
          <w:sz w:val="16"/>
        </w:rPr>
        <w:t xml:space="preserve">, the researchers note, </w:t>
      </w:r>
      <w:r w:rsidRPr="004B735B">
        <w:rPr>
          <w:rStyle w:val="StyleUnderline"/>
          <w:rFonts w:asciiTheme="minorHAnsi" w:hAnsiTheme="minorHAnsi" w:cstheme="minorHAnsi"/>
        </w:rPr>
        <w:t>say it is “important” that employees be “comfortable working with colleagues</w:t>
      </w:r>
      <w:r w:rsidRPr="004B735B">
        <w:rPr>
          <w:rFonts w:asciiTheme="minorHAnsi" w:hAnsiTheme="minorHAnsi" w:cstheme="minorHAnsi"/>
          <w:sz w:val="16"/>
        </w:rPr>
        <w:t xml:space="preserve">, customers </w:t>
      </w:r>
      <w:r w:rsidRPr="004B735B">
        <w:rPr>
          <w:rStyle w:val="StyleUnderline"/>
          <w:rFonts w:asciiTheme="minorHAnsi" w:hAnsiTheme="minorHAnsi" w:cstheme="minorHAnsi"/>
        </w:rPr>
        <w:t>and</w:t>
      </w:r>
      <w:r w:rsidRPr="004B735B">
        <w:rPr>
          <w:rFonts w:asciiTheme="minorHAnsi" w:hAnsiTheme="minorHAnsi" w:cstheme="minorHAnsi"/>
          <w:sz w:val="16"/>
        </w:rPr>
        <w:t xml:space="preserve">/or </w:t>
      </w:r>
      <w:r w:rsidRPr="004B735B">
        <w:rPr>
          <w:rStyle w:val="StyleUnderline"/>
          <w:rFonts w:asciiTheme="minorHAnsi" w:hAnsiTheme="minorHAnsi" w:cstheme="minorHAnsi"/>
        </w:rPr>
        <w:t>clients from diverse</w:t>
      </w:r>
      <w:r w:rsidRPr="004B735B">
        <w:rPr>
          <w:rFonts w:asciiTheme="minorHAnsi" w:hAnsiTheme="minorHAnsi" w:cstheme="minorHAnsi"/>
          <w:sz w:val="16"/>
        </w:rPr>
        <w:t xml:space="preserve"> cultural </w:t>
      </w:r>
      <w:r w:rsidRPr="004B735B">
        <w:rPr>
          <w:rStyle w:val="StyleUnderline"/>
          <w:rFonts w:asciiTheme="minorHAnsi" w:hAnsiTheme="minorHAnsi" w:cstheme="minorHAnsi"/>
        </w:rPr>
        <w:t>backgrounds</w:t>
      </w:r>
      <w:r w:rsidRPr="004B735B">
        <w:rPr>
          <w:rFonts w:asciiTheme="minorHAnsi" w:hAnsiTheme="minorHAnsi" w:cstheme="minorHAnsi"/>
          <w:sz w:val="16"/>
        </w:rPr>
        <w:t xml:space="preserve">.” Meanwhile, Wells, Fox, and Cordova-Cobo cite one poll finding that </w:t>
      </w:r>
      <w:r w:rsidRPr="004B735B">
        <w:rPr>
          <w:rStyle w:val="Emphasis"/>
          <w:rFonts w:asciiTheme="minorHAnsi" w:hAnsiTheme="minorHAnsi" w:cstheme="minorHAnsi"/>
        </w:rPr>
        <w:t>77 percent</w:t>
      </w:r>
      <w:r w:rsidRPr="004B735B">
        <w:rPr>
          <w:rStyle w:val="StyleUnderline"/>
          <w:rFonts w:asciiTheme="minorHAnsi" w:hAnsiTheme="minorHAnsi" w:cstheme="minorHAnsi"/>
        </w:rPr>
        <w:t xml:space="preserve"> of Millennials expressed a </w:t>
      </w:r>
      <w:r w:rsidRPr="004B735B">
        <w:rPr>
          <w:rStyle w:val="Emphasis"/>
          <w:rFonts w:asciiTheme="minorHAnsi" w:hAnsiTheme="minorHAnsi" w:cstheme="minorHAnsi"/>
        </w:rPr>
        <w:t>preference for</w:t>
      </w:r>
      <w:r w:rsidRPr="004B735B">
        <w:rPr>
          <w:rFonts w:asciiTheme="minorHAnsi" w:hAnsiTheme="minorHAnsi" w:cstheme="minorHAnsi"/>
          <w:sz w:val="16"/>
        </w:rPr>
        <w:t xml:space="preserve"> urban life, suggesting an embrace of </w:t>
      </w:r>
      <w:r w:rsidRPr="004B735B">
        <w:rPr>
          <w:rStyle w:val="Emphasis"/>
          <w:rFonts w:asciiTheme="minorHAnsi" w:hAnsiTheme="minorHAnsi" w:cstheme="minorHAnsi"/>
        </w:rPr>
        <w:t>diversity</w:t>
      </w:r>
      <w:r w:rsidRPr="004B735B">
        <w:rPr>
          <w:rFonts w:asciiTheme="minorHAnsi" w:hAnsiTheme="minorHAnsi" w:cstheme="minorHAnsi"/>
          <w:sz w:val="16"/>
        </w:rPr>
        <w:t xml:space="preserve"> not evident among older generations of whites who decamped to homogenous suburbs. </w:t>
      </w:r>
    </w:p>
    <w:p w:rsidR="008E3BB9" w:rsidRPr="004B735B" w:rsidRDefault="008E3BB9" w:rsidP="00935C39">
      <w:pPr>
        <w:rPr>
          <w:rFonts w:asciiTheme="minorHAnsi" w:hAnsiTheme="minorHAnsi" w:cstheme="minorHAnsi"/>
          <w:sz w:val="16"/>
        </w:rPr>
      </w:pPr>
    </w:p>
    <w:p w:rsidR="008E3BB9" w:rsidRPr="004B735B" w:rsidRDefault="008E3BB9" w:rsidP="008E3BB9">
      <w:pPr>
        <w:pStyle w:val="Heading3"/>
        <w:rPr>
          <w:rFonts w:asciiTheme="minorHAnsi" w:hAnsiTheme="minorHAnsi" w:cstheme="minorHAnsi"/>
        </w:rPr>
      </w:pPr>
      <w:r w:rsidRPr="004B735B">
        <w:rPr>
          <w:rFonts w:asciiTheme="minorHAnsi" w:hAnsiTheme="minorHAnsi" w:cstheme="minorHAnsi"/>
        </w:rPr>
        <w:t xml:space="preserve">Desegregation 2nc </w:t>
      </w:r>
    </w:p>
    <w:p w:rsidR="008E3BB9" w:rsidRPr="004B735B" w:rsidRDefault="008E3BB9" w:rsidP="008E3BB9">
      <w:pPr>
        <w:rPr>
          <w:rFonts w:asciiTheme="minorHAnsi" w:hAnsiTheme="minorHAnsi" w:cstheme="minorHAnsi"/>
        </w:rPr>
      </w:pPr>
    </w:p>
    <w:p w:rsidR="008E3BB9" w:rsidRPr="004B735B" w:rsidRDefault="008E3BB9" w:rsidP="008E3BB9">
      <w:pPr>
        <w:pStyle w:val="Heading4"/>
        <w:rPr>
          <w:rFonts w:asciiTheme="minorHAnsi" w:hAnsiTheme="minorHAnsi" w:cstheme="minorHAnsi"/>
        </w:rPr>
      </w:pPr>
      <w:r w:rsidRPr="004B735B">
        <w:rPr>
          <w:rFonts w:asciiTheme="minorHAnsi" w:hAnsiTheme="minorHAnsi" w:cstheme="minorHAnsi"/>
        </w:rPr>
        <w:t xml:space="preserve">Integration is a tactic with growing consensus that has political advantages in both blue and red states – the plan creates the illusion that the Trump administration is working in favor of low-income black and Latino students, but also for working-class white students – gives the administration political confidence and firepower to pump through their agenda – that’s Kahlenberg </w:t>
      </w:r>
    </w:p>
    <w:p w:rsidR="008E3BB9" w:rsidRPr="004B735B" w:rsidRDefault="008E3BB9" w:rsidP="008E3BB9">
      <w:pPr>
        <w:rPr>
          <w:rFonts w:asciiTheme="minorHAnsi" w:hAnsiTheme="minorHAnsi" w:cstheme="minorHAnsi"/>
        </w:rPr>
      </w:pPr>
    </w:p>
    <w:p w:rsidR="008E3BB9" w:rsidRPr="004B735B" w:rsidRDefault="008E3BB9" w:rsidP="00935C39">
      <w:pPr>
        <w:rPr>
          <w:rFonts w:asciiTheme="minorHAnsi" w:hAnsiTheme="minorHAnsi" w:cstheme="minorHAnsi"/>
          <w:sz w:val="16"/>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Disabilities 1nc</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Federal funding for education for students with disabilities has </w:t>
      </w:r>
      <w:r w:rsidRPr="004B735B">
        <w:rPr>
          <w:rFonts w:asciiTheme="minorHAnsi" w:hAnsiTheme="minorHAnsi" w:cstheme="minorHAnsi"/>
          <w:u w:val="single"/>
        </w:rPr>
        <w:t>broad, bipartisan</w:t>
      </w:r>
      <w:r w:rsidRPr="004B735B">
        <w:rPr>
          <w:rFonts w:asciiTheme="minorHAnsi" w:hAnsiTheme="minorHAnsi" w:cstheme="minorHAnsi"/>
        </w:rPr>
        <w:t xml:space="preserve"> support.</w:t>
      </w:r>
    </w:p>
    <w:p w:rsidR="00935C39" w:rsidRPr="004B735B" w:rsidRDefault="00AE3B6D" w:rsidP="00935C39">
      <w:pPr>
        <w:rPr>
          <w:rFonts w:asciiTheme="minorHAnsi" w:hAnsiTheme="minorHAnsi" w:cstheme="minorHAnsi"/>
        </w:rPr>
      </w:pPr>
      <w:hyperlink r:id="rId64" w:history="1">
        <w:r w:rsidR="00935C39" w:rsidRPr="004B735B">
          <w:rPr>
            <w:rStyle w:val="Style13ptBold"/>
            <w:rFonts w:asciiTheme="minorHAnsi" w:hAnsiTheme="minorHAnsi" w:cstheme="minorHAnsi"/>
          </w:rPr>
          <w:t>Heasley ’17</w:t>
        </w:r>
        <w:r w:rsidR="00935C39" w:rsidRPr="004B735B">
          <w:rPr>
            <w:rStyle w:val="Hyperlink"/>
            <w:rFonts w:asciiTheme="minorHAnsi" w:hAnsiTheme="minorHAnsi" w:cstheme="minorHAnsi"/>
          </w:rPr>
          <w:t xml:space="preserve"> </w:t>
        </w:r>
        <w:r w:rsidR="00935C39" w:rsidRPr="004B735B">
          <w:rPr>
            <w:rStyle w:val="Hyperlink"/>
            <w:rFonts w:asciiTheme="minorHAnsi" w:hAnsiTheme="minorHAnsi" w:cstheme="minorHAnsi"/>
            <w:sz w:val="16"/>
            <w:szCs w:val="16"/>
          </w:rPr>
          <w:t xml:space="preserve">(Shaun; 6/19/17; political analyst; Disability Scoop; “Lawmakers Call For Full Funding Of IDEA”; https://www.disabilityscoop.com/2017/06/19/lawmakers-call-full-funding-idea/23826/; DOA: 6/28/17) </w:t>
        </w:r>
      </w:hyperlink>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 xml:space="preserve">With a new legislative proposal, </w:t>
      </w:r>
      <w:r w:rsidRPr="004B735B">
        <w:rPr>
          <w:rStyle w:val="StyleUnderline"/>
          <w:rFonts w:asciiTheme="minorHAnsi" w:hAnsiTheme="minorHAnsi" w:cstheme="minorHAnsi"/>
        </w:rPr>
        <w:t xml:space="preserve">members of Congress are </w:t>
      </w:r>
      <w:r w:rsidRPr="004B735B">
        <w:rPr>
          <w:rStyle w:val="Emphasis"/>
          <w:rFonts w:asciiTheme="minorHAnsi" w:hAnsiTheme="minorHAnsi" w:cstheme="minorHAnsi"/>
        </w:rPr>
        <w:t>reviving a plan</w:t>
      </w:r>
      <w:r w:rsidRPr="004B735B">
        <w:rPr>
          <w:rStyle w:val="StyleUnderline"/>
          <w:rFonts w:asciiTheme="minorHAnsi" w:hAnsiTheme="minorHAnsi" w:cstheme="minorHAnsi"/>
        </w:rPr>
        <w:t xml:space="preserve"> to boost federal spending on special education</w:t>
      </w:r>
      <w:r w:rsidRPr="004B735B">
        <w:rPr>
          <w:rFonts w:asciiTheme="minorHAnsi" w:hAnsiTheme="minorHAnsi" w:cstheme="minorHAnsi"/>
          <w:sz w:val="16"/>
        </w:rPr>
        <w:t xml:space="preserve">. </w:t>
      </w:r>
      <w:r w:rsidRPr="004B735B">
        <w:rPr>
          <w:rStyle w:val="StyleUnderline"/>
          <w:rFonts w:asciiTheme="minorHAnsi" w:hAnsiTheme="minorHAnsi" w:cstheme="minorHAnsi"/>
        </w:rPr>
        <w:t>Under a bill</w:t>
      </w:r>
      <w:r w:rsidRPr="004B735B">
        <w:rPr>
          <w:rFonts w:asciiTheme="minorHAnsi" w:hAnsiTheme="minorHAnsi" w:cstheme="minorHAnsi"/>
          <w:sz w:val="16"/>
        </w:rPr>
        <w:t xml:space="preserve"> introduced this month in the U.S. House of Representatives </w:t>
      </w:r>
      <w:r w:rsidRPr="004B735B">
        <w:rPr>
          <w:rStyle w:val="StyleUnderline"/>
          <w:rFonts w:asciiTheme="minorHAnsi" w:hAnsiTheme="minorHAnsi" w:cstheme="minorHAnsi"/>
        </w:rPr>
        <w:t xml:space="preserve">that has </w:t>
      </w:r>
      <w:r w:rsidRPr="004B735B">
        <w:rPr>
          <w:rStyle w:val="Emphasis"/>
          <w:rFonts w:asciiTheme="minorHAnsi" w:hAnsiTheme="minorHAnsi" w:cstheme="minorHAnsi"/>
        </w:rPr>
        <w:t>bipartisan support</w:t>
      </w:r>
      <w:r w:rsidRPr="004B735B">
        <w:rPr>
          <w:rStyle w:val="StyleUnderline"/>
          <w:rFonts w:asciiTheme="minorHAnsi" w:hAnsiTheme="minorHAnsi" w:cstheme="minorHAnsi"/>
        </w:rPr>
        <w:t xml:space="preserve">, federal funding for the Individuals with Disabilities Education Act would </w:t>
      </w:r>
      <w:r w:rsidRPr="004B735B">
        <w:rPr>
          <w:rStyle w:val="Emphasis"/>
          <w:rFonts w:asciiTheme="minorHAnsi" w:hAnsiTheme="minorHAnsi" w:cstheme="minorHAnsi"/>
        </w:rPr>
        <w:t>increase</w:t>
      </w:r>
      <w:r w:rsidRPr="004B735B">
        <w:rPr>
          <w:rFonts w:asciiTheme="minorHAnsi" w:hAnsiTheme="minorHAnsi" w:cstheme="minorHAnsi"/>
          <w:sz w:val="16"/>
        </w:rPr>
        <w:t xml:space="preserve"> over the next 10 years </w:t>
      </w:r>
      <w:r w:rsidRPr="004B735B">
        <w:rPr>
          <w:rStyle w:val="StyleUnderline"/>
          <w:rFonts w:asciiTheme="minorHAnsi" w:hAnsiTheme="minorHAnsi" w:cstheme="minorHAnsi"/>
        </w:rPr>
        <w:t>to</w:t>
      </w:r>
      <w:r w:rsidRPr="004B735B">
        <w:rPr>
          <w:rFonts w:asciiTheme="minorHAnsi" w:hAnsiTheme="minorHAnsi" w:cstheme="minorHAnsi"/>
          <w:sz w:val="16"/>
        </w:rPr>
        <w:t xml:space="preserve"> ultimately </w:t>
      </w:r>
      <w:r w:rsidRPr="004B735B">
        <w:rPr>
          <w:rStyle w:val="StyleUnderline"/>
          <w:rFonts w:asciiTheme="minorHAnsi" w:hAnsiTheme="minorHAnsi" w:cstheme="minorHAnsi"/>
        </w:rPr>
        <w:t>reach</w:t>
      </w:r>
      <w:r w:rsidRPr="004B735B">
        <w:rPr>
          <w:rFonts w:asciiTheme="minorHAnsi" w:hAnsiTheme="minorHAnsi" w:cstheme="minorHAnsi"/>
          <w:sz w:val="16"/>
        </w:rPr>
        <w:t xml:space="preserve"> what is known as </w:t>
      </w:r>
      <w:r w:rsidRPr="004B735B">
        <w:rPr>
          <w:rStyle w:val="Emphasis"/>
          <w:rFonts w:asciiTheme="minorHAnsi" w:hAnsiTheme="minorHAnsi" w:cstheme="minorHAnsi"/>
        </w:rPr>
        <w:t>full funding</w:t>
      </w:r>
      <w:r w:rsidRPr="004B735B">
        <w:rPr>
          <w:rFonts w:asciiTheme="minorHAnsi" w:hAnsiTheme="minorHAnsi" w:cstheme="minorHAnsi"/>
          <w:sz w:val="16"/>
        </w:rPr>
        <w:t xml:space="preserve">. When Congress first passed the IDEA more than four decades ago, the federal government promised to pay 40 percent of the cost of educating students with disabilities. However, that has never happened. </w:t>
      </w:r>
      <w:r w:rsidRPr="004B735B">
        <w:rPr>
          <w:rStyle w:val="StyleUnderline"/>
          <w:rFonts w:asciiTheme="minorHAnsi" w:hAnsiTheme="minorHAnsi" w:cstheme="minorHAnsi"/>
        </w:rPr>
        <w:t>Currently, federal funding stands at just 15.7 percent with states</w:t>
      </w:r>
      <w:r w:rsidRPr="004B735B">
        <w:rPr>
          <w:rFonts w:asciiTheme="minorHAnsi" w:hAnsiTheme="minorHAnsi" w:cstheme="minorHAnsi"/>
          <w:sz w:val="16"/>
        </w:rPr>
        <w:t xml:space="preserve"> and localities </w:t>
      </w:r>
      <w:r w:rsidRPr="004B735B">
        <w:rPr>
          <w:rStyle w:val="StyleUnderline"/>
          <w:rFonts w:asciiTheme="minorHAnsi" w:hAnsiTheme="minorHAnsi" w:cstheme="minorHAnsi"/>
        </w:rPr>
        <w:t>picking up the rest</w:t>
      </w:r>
      <w:r w:rsidRPr="004B735B">
        <w:rPr>
          <w:rFonts w:asciiTheme="minorHAnsi" w:hAnsiTheme="minorHAnsi" w:cstheme="minorHAnsi"/>
          <w:sz w:val="16"/>
        </w:rPr>
        <w:t xml:space="preserve"> of the tab. The proposal calls for incrementally raising that percentage each year until reaching the 40 percent threshold in 2027. “</w:t>
      </w:r>
      <w:r w:rsidRPr="004B735B">
        <w:rPr>
          <w:rStyle w:val="StyleUnderline"/>
          <w:rFonts w:asciiTheme="minorHAnsi" w:hAnsiTheme="minorHAnsi" w:cstheme="minorHAnsi"/>
        </w:rPr>
        <w:t xml:space="preserve">The law </w:t>
      </w:r>
      <w:r w:rsidRPr="004B735B">
        <w:rPr>
          <w:rStyle w:val="Emphasis"/>
          <w:rFonts w:asciiTheme="minorHAnsi" w:hAnsiTheme="minorHAnsi" w:cstheme="minorHAnsi"/>
        </w:rPr>
        <w:t>guarantees every student</w:t>
      </w:r>
      <w:r w:rsidRPr="004B735B">
        <w:rPr>
          <w:rStyle w:val="StyleUnderline"/>
          <w:rFonts w:asciiTheme="minorHAnsi" w:hAnsiTheme="minorHAnsi" w:cstheme="minorHAnsi"/>
        </w:rPr>
        <w:t xml:space="preserve"> the right to a free and appropriate public education, but Congress </w:t>
      </w:r>
      <w:r w:rsidRPr="004B735B">
        <w:rPr>
          <w:rStyle w:val="Emphasis"/>
          <w:rFonts w:asciiTheme="minorHAnsi" w:hAnsiTheme="minorHAnsi" w:cstheme="minorHAnsi"/>
        </w:rPr>
        <w:t>needs to provide</w:t>
      </w:r>
      <w:r w:rsidRPr="004B735B">
        <w:rPr>
          <w:rFonts w:asciiTheme="minorHAnsi" w:hAnsiTheme="minorHAnsi" w:cstheme="minorHAnsi"/>
          <w:sz w:val="16"/>
        </w:rPr>
        <w:t xml:space="preserve"> the </w:t>
      </w:r>
      <w:r w:rsidRPr="004B735B">
        <w:rPr>
          <w:rStyle w:val="Emphasis"/>
          <w:rFonts w:asciiTheme="minorHAnsi" w:hAnsiTheme="minorHAnsi" w:cstheme="minorHAnsi"/>
        </w:rPr>
        <w:t>resources</w:t>
      </w:r>
      <w:r w:rsidRPr="004B735B">
        <w:rPr>
          <w:rStyle w:val="StyleUnderline"/>
          <w:rFonts w:asciiTheme="minorHAnsi" w:hAnsiTheme="minorHAnsi" w:cstheme="minorHAnsi"/>
        </w:rPr>
        <w:t xml:space="preserve"> to make that guarantee meaningful</w:t>
      </w:r>
      <w:r w:rsidRPr="004B735B">
        <w:rPr>
          <w:rFonts w:asciiTheme="minorHAnsi" w:hAnsiTheme="minorHAnsi" w:cstheme="minorHAnsi"/>
          <w:sz w:val="16"/>
        </w:rPr>
        <w:t>,” said Rep. Jared Huffman, D-Calif., who is one of the bill’s sponsors. “</w:t>
      </w:r>
      <w:r w:rsidRPr="004B735B">
        <w:rPr>
          <w:rStyle w:val="StyleUnderline"/>
          <w:rFonts w:asciiTheme="minorHAnsi" w:hAnsiTheme="minorHAnsi" w:cstheme="minorHAnsi"/>
        </w:rPr>
        <w:t>The bottom line is</w:t>
      </w:r>
      <w:r w:rsidRPr="004B735B">
        <w:rPr>
          <w:rFonts w:asciiTheme="minorHAnsi" w:hAnsiTheme="minorHAnsi" w:cstheme="minorHAnsi"/>
          <w:sz w:val="16"/>
        </w:rPr>
        <w:t xml:space="preserve"> this: </w:t>
      </w:r>
      <w:r w:rsidRPr="004B735B">
        <w:rPr>
          <w:rStyle w:val="Emphasis"/>
          <w:rFonts w:asciiTheme="minorHAnsi" w:hAnsiTheme="minorHAnsi" w:cstheme="minorHAnsi"/>
        </w:rPr>
        <w:t>no child should ever be denied a quality education</w:t>
      </w:r>
      <w:r w:rsidRPr="004B735B">
        <w:rPr>
          <w:rFonts w:asciiTheme="minorHAnsi" w:hAnsiTheme="minorHAnsi" w:cstheme="minorHAnsi"/>
          <w:sz w:val="16"/>
        </w:rPr>
        <w:t xml:space="preserve">, or be kept from reaching their full potential, </w:t>
      </w:r>
      <w:r w:rsidRPr="004B735B">
        <w:rPr>
          <w:rStyle w:val="Emphasis"/>
          <w:rFonts w:asciiTheme="minorHAnsi" w:hAnsiTheme="minorHAnsi" w:cstheme="minorHAnsi"/>
        </w:rPr>
        <w:t>because they have a disability</w:t>
      </w:r>
      <w:r w:rsidRPr="004B735B">
        <w:rPr>
          <w:rFonts w:asciiTheme="minorHAnsi" w:hAnsiTheme="minorHAnsi" w:cstheme="minorHAnsi"/>
          <w:sz w:val="16"/>
        </w:rPr>
        <w:t xml:space="preserve">.” </w:t>
      </w:r>
      <w:r w:rsidRPr="004B735B">
        <w:rPr>
          <w:rStyle w:val="StyleUnderline"/>
          <w:rFonts w:asciiTheme="minorHAnsi" w:hAnsiTheme="minorHAnsi" w:cstheme="minorHAnsi"/>
        </w:rPr>
        <w:t>In addition to Huffman, the House bill is sponsored by</w:t>
      </w:r>
      <w:r w:rsidRPr="004B735B">
        <w:rPr>
          <w:rFonts w:asciiTheme="minorHAnsi" w:hAnsiTheme="minorHAnsi" w:cstheme="minorHAnsi"/>
          <w:sz w:val="16"/>
        </w:rPr>
        <w:t xml:space="preserve"> Rep. David </w:t>
      </w:r>
      <w:r w:rsidRPr="004B735B">
        <w:rPr>
          <w:rStyle w:val="StyleUnderline"/>
          <w:rFonts w:asciiTheme="minorHAnsi" w:hAnsiTheme="minorHAnsi" w:cstheme="minorHAnsi"/>
        </w:rPr>
        <w:t>McKinley</w:t>
      </w:r>
      <w:r w:rsidRPr="004B735B">
        <w:rPr>
          <w:rFonts w:asciiTheme="minorHAnsi" w:hAnsiTheme="minorHAnsi" w:cstheme="minorHAnsi"/>
          <w:sz w:val="16"/>
        </w:rPr>
        <w:t xml:space="preserve">, R-W.Va., Rep. Tim </w:t>
      </w:r>
      <w:r w:rsidRPr="004B735B">
        <w:rPr>
          <w:rStyle w:val="StyleUnderline"/>
          <w:rFonts w:asciiTheme="minorHAnsi" w:hAnsiTheme="minorHAnsi" w:cstheme="minorHAnsi"/>
        </w:rPr>
        <w:t>Walz</w:t>
      </w:r>
      <w:r w:rsidRPr="004B735B">
        <w:rPr>
          <w:rFonts w:asciiTheme="minorHAnsi" w:hAnsiTheme="minorHAnsi" w:cstheme="minorHAnsi"/>
          <w:sz w:val="16"/>
        </w:rPr>
        <w:t xml:space="preserve">, D-Minn., Rep. Dave </w:t>
      </w:r>
      <w:r w:rsidRPr="004B735B">
        <w:rPr>
          <w:rStyle w:val="StyleUnderline"/>
          <w:rFonts w:asciiTheme="minorHAnsi" w:hAnsiTheme="minorHAnsi" w:cstheme="minorHAnsi"/>
        </w:rPr>
        <w:t>Reichert</w:t>
      </w:r>
      <w:r w:rsidRPr="004B735B">
        <w:rPr>
          <w:rFonts w:asciiTheme="minorHAnsi" w:hAnsiTheme="minorHAnsi" w:cstheme="minorHAnsi"/>
          <w:sz w:val="16"/>
        </w:rPr>
        <w:t xml:space="preserve">, R-Wash., Rep. Kurt </w:t>
      </w:r>
      <w:r w:rsidRPr="004B735B">
        <w:rPr>
          <w:rStyle w:val="StyleUnderline"/>
          <w:rFonts w:asciiTheme="minorHAnsi" w:hAnsiTheme="minorHAnsi" w:cstheme="minorHAnsi"/>
        </w:rPr>
        <w:t>Schrader</w:t>
      </w:r>
      <w:r w:rsidRPr="004B735B">
        <w:rPr>
          <w:rFonts w:asciiTheme="minorHAnsi" w:hAnsiTheme="minorHAnsi" w:cstheme="minorHAnsi"/>
          <w:sz w:val="16"/>
        </w:rPr>
        <w:t xml:space="preserve">, D-Ore., </w:t>
      </w:r>
      <w:r w:rsidRPr="004B735B">
        <w:rPr>
          <w:rStyle w:val="StyleUnderline"/>
          <w:rFonts w:asciiTheme="minorHAnsi" w:hAnsiTheme="minorHAnsi" w:cstheme="minorHAnsi"/>
        </w:rPr>
        <w:t>and</w:t>
      </w:r>
      <w:r w:rsidRPr="004B735B">
        <w:rPr>
          <w:rFonts w:asciiTheme="minorHAnsi" w:hAnsiTheme="minorHAnsi" w:cstheme="minorHAnsi"/>
          <w:sz w:val="16"/>
        </w:rPr>
        <w:t xml:space="preserve"> Rep. John </w:t>
      </w:r>
      <w:r w:rsidRPr="004B735B">
        <w:rPr>
          <w:rStyle w:val="StyleUnderline"/>
          <w:rFonts w:asciiTheme="minorHAnsi" w:hAnsiTheme="minorHAnsi" w:cstheme="minorHAnsi"/>
        </w:rPr>
        <w:t>Katko</w:t>
      </w:r>
      <w:r w:rsidRPr="004B735B">
        <w:rPr>
          <w:rFonts w:asciiTheme="minorHAnsi" w:hAnsiTheme="minorHAnsi" w:cstheme="minorHAnsi"/>
          <w:sz w:val="16"/>
        </w:rPr>
        <w:t xml:space="preserve">, R-N.Y. </w:t>
      </w:r>
      <w:r w:rsidRPr="004B735B">
        <w:rPr>
          <w:rStyle w:val="StyleUnderline"/>
          <w:rFonts w:asciiTheme="minorHAnsi" w:hAnsiTheme="minorHAnsi" w:cstheme="minorHAnsi"/>
        </w:rPr>
        <w:t xml:space="preserve">A companion bill is </w:t>
      </w:r>
      <w:r w:rsidRPr="004B735B">
        <w:rPr>
          <w:rStyle w:val="Emphasis"/>
          <w:rFonts w:asciiTheme="minorHAnsi" w:hAnsiTheme="minorHAnsi" w:cstheme="minorHAnsi"/>
        </w:rPr>
        <w:t>expected in the Senate</w:t>
      </w:r>
      <w:r w:rsidRPr="004B735B">
        <w:rPr>
          <w:rFonts w:asciiTheme="minorHAnsi" w:hAnsiTheme="minorHAnsi" w:cstheme="minorHAnsi"/>
          <w:sz w:val="16"/>
        </w:rPr>
        <w:t xml:space="preserve">. </w:t>
      </w: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Disabilities 2nc</w:t>
      </w:r>
    </w:p>
    <w:p w:rsidR="008E3BB9" w:rsidRPr="004B735B" w:rsidRDefault="008E3BB9" w:rsidP="008E3BB9">
      <w:pPr>
        <w:rPr>
          <w:rFonts w:asciiTheme="minorHAnsi" w:hAnsiTheme="minorHAnsi" w:cstheme="minorHAnsi"/>
        </w:rPr>
      </w:pPr>
    </w:p>
    <w:p w:rsidR="008E3BB9" w:rsidRPr="004B735B" w:rsidRDefault="008E3BB9" w:rsidP="008E3BB9">
      <w:pPr>
        <w:pStyle w:val="Heading4"/>
        <w:rPr>
          <w:rFonts w:asciiTheme="minorHAnsi" w:hAnsiTheme="minorHAnsi" w:cstheme="minorHAnsi"/>
        </w:rPr>
      </w:pPr>
      <w:r w:rsidRPr="004B735B">
        <w:rPr>
          <w:rFonts w:asciiTheme="minorHAnsi" w:hAnsiTheme="minorHAnsi" w:cstheme="minorHAnsi"/>
        </w:rPr>
        <w:t xml:space="preserve">Federal funding for the education of students with disabilities rallies support all around– DACA empirically proves that bipartisan issues serve as unifying issues that allow for compromise on other agenda items and revive legislative proposals to their full potential – that’s Heasley </w:t>
      </w:r>
    </w:p>
    <w:p w:rsidR="008E3BB9" w:rsidRPr="004B735B" w:rsidRDefault="008E3BB9" w:rsidP="008E3BB9">
      <w:pPr>
        <w:rPr>
          <w:rFonts w:asciiTheme="minorHAnsi" w:hAnsiTheme="minorHAnsi" w:cstheme="minorHAnsi"/>
        </w:rPr>
      </w:pP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A laundry list of empirics prove – disability education has </w:t>
      </w:r>
      <w:r w:rsidRPr="004B735B">
        <w:rPr>
          <w:rFonts w:asciiTheme="minorHAnsi" w:hAnsiTheme="minorHAnsi" w:cstheme="minorHAnsi"/>
          <w:u w:val="single"/>
        </w:rPr>
        <w:t>long-standing bipartisan support</w:t>
      </w:r>
      <w:r w:rsidRPr="004B735B">
        <w:rPr>
          <w:rFonts w:asciiTheme="minorHAnsi" w:hAnsiTheme="minorHAnsi" w:cstheme="minorHAnsi"/>
        </w:rPr>
        <w:t>.</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PS ’17</w:t>
      </w:r>
      <w:r w:rsidRPr="004B735B">
        <w:rPr>
          <w:rFonts w:asciiTheme="minorHAnsi" w:hAnsiTheme="minorHAnsi" w:cstheme="minorHAnsi"/>
        </w:rPr>
        <w:t xml:space="preserve"> </w:t>
      </w:r>
      <w:r w:rsidRPr="004B735B">
        <w:rPr>
          <w:rFonts w:asciiTheme="minorHAnsi" w:hAnsiTheme="minorHAnsi" w:cstheme="minorHAnsi"/>
          <w:sz w:val="16"/>
          <w:szCs w:val="16"/>
        </w:rPr>
        <w:t xml:space="preserve">(Pacific Standard; 3/22/17; “CAN DISABILITY RIGHTS STAY BIPARTISAN?”; </w:t>
      </w:r>
      <w:hyperlink r:id="rId65" w:history="1">
        <w:r w:rsidRPr="004B735B">
          <w:rPr>
            <w:rFonts w:asciiTheme="minorHAnsi" w:hAnsiTheme="minorHAnsi" w:cstheme="minorHAnsi"/>
            <w:sz w:val="16"/>
            <w:szCs w:val="16"/>
          </w:rPr>
          <w:t>https://psmag.com/news/can-disability-rights-stay-bipartisan</w:t>
        </w:r>
      </w:hyperlink>
      <w:r w:rsidRPr="004B735B">
        <w:rPr>
          <w:rFonts w:asciiTheme="minorHAnsi" w:hAnsiTheme="minorHAnsi" w:cstheme="minorHAnsi"/>
          <w:sz w:val="16"/>
          <w:szCs w:val="16"/>
        </w:rPr>
        <w:t>; DOA: 6/28/17)</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 xml:space="preserve">The essence of this ruling is that, </w:t>
      </w:r>
      <w:r w:rsidRPr="004B735B">
        <w:rPr>
          <w:rStyle w:val="StyleUnderline"/>
          <w:rFonts w:asciiTheme="minorHAnsi" w:hAnsiTheme="minorHAnsi" w:cstheme="minorHAnsi"/>
        </w:rPr>
        <w:t>for education to be education</w:t>
      </w:r>
      <w:r w:rsidRPr="004B735B">
        <w:rPr>
          <w:rFonts w:asciiTheme="minorHAnsi" w:hAnsiTheme="minorHAnsi" w:cstheme="minorHAnsi"/>
          <w:sz w:val="16"/>
        </w:rPr>
        <w:t xml:space="preserve">, rather than warehousing or babysitting, </w:t>
      </w:r>
      <w:r w:rsidRPr="004B735B">
        <w:rPr>
          <w:rStyle w:val="StyleUnderline"/>
          <w:rFonts w:asciiTheme="minorHAnsi" w:hAnsiTheme="minorHAnsi" w:cstheme="minorHAnsi"/>
        </w:rPr>
        <w:t>student learning should be significant</w:t>
      </w:r>
      <w:r w:rsidRPr="004B735B">
        <w:rPr>
          <w:rFonts w:asciiTheme="minorHAnsi" w:hAnsiTheme="minorHAnsi" w:cstheme="minorHAnsi"/>
          <w:sz w:val="16"/>
        </w:rPr>
        <w:t xml:space="preserve">. Endrew F., according to the complaint, wasn’t learning in his public school. His IEP goals were pretty much the same each year, while his experience was marked by regular behavioral conflicts with staff and teachers. The school refused to change anything, arguing that they were complying with the law by offering a “more than de minimis” standard of education. So the parents pulled him from school, enrolled in a private school, and watched Endrew learn. They sued to recoup the costs. As is usual in a Supreme Court decision, the justices did not rule on the specifics of Endrew’s experience (the parents’ claim was upheld at a lower court), but rather on how to interpret the relevant law. Roberts wrote: WHEN ALL IS SAID AND DONE, A STUDENT OFFERED AN EDUCATIONAL PROGRAM PROVIDING “MERELY MORE THAN DE MINIMIS” PROGRESS FROM YEAR TO YEAR CAN HARDLY BE SAID TO HAVE BEEN OFFERED AN EDUCATION AT ALL. </w:t>
      </w:r>
      <w:r w:rsidRPr="004B735B">
        <w:rPr>
          <w:rStyle w:val="StyleUnderline"/>
          <w:rFonts w:asciiTheme="minorHAnsi" w:hAnsiTheme="minorHAnsi" w:cstheme="minorHAnsi"/>
        </w:rPr>
        <w:t xml:space="preserve">FOR CHILDREN WITH DISABILITIES, RECEIVING INSTRUCTION THAT AIMS SO LOW WOULD BE </w:t>
      </w:r>
      <w:r w:rsidRPr="004B735B">
        <w:rPr>
          <w:rStyle w:val="Emphasis"/>
          <w:rFonts w:asciiTheme="minorHAnsi" w:hAnsiTheme="minorHAnsi" w:cstheme="minorHAnsi"/>
        </w:rPr>
        <w:t>TANTAMOUNT TO “SITTING IDLY</w:t>
      </w:r>
      <w:r w:rsidRPr="004B735B">
        <w:rPr>
          <w:rFonts w:asciiTheme="minorHAnsi" w:hAnsiTheme="minorHAnsi" w:cstheme="minorHAnsi"/>
          <w:sz w:val="16"/>
        </w:rPr>
        <w:t xml:space="preserve"> ... AWAITING THE TIME WHEN THEY WERE OLD ENOUGH TO ‘DROP OUT.’” </w:t>
      </w:r>
      <w:r w:rsidRPr="004B735B">
        <w:rPr>
          <w:rStyle w:val="StyleUnderline"/>
          <w:rFonts w:asciiTheme="minorHAnsi" w:hAnsiTheme="minorHAnsi" w:cstheme="minorHAnsi"/>
        </w:rPr>
        <w:t>THE IDEA DEMANDS</w:t>
      </w:r>
      <w:r w:rsidRPr="004B735B">
        <w:rPr>
          <w:rFonts w:asciiTheme="minorHAnsi" w:hAnsiTheme="minorHAnsi" w:cstheme="minorHAnsi"/>
          <w:sz w:val="16"/>
        </w:rPr>
        <w:t xml:space="preserve"> MORE. IT REQUIRES </w:t>
      </w:r>
      <w:r w:rsidRPr="004B735B">
        <w:rPr>
          <w:rStyle w:val="StyleUnderline"/>
          <w:rFonts w:asciiTheme="minorHAnsi" w:hAnsiTheme="minorHAnsi" w:cstheme="minorHAnsi"/>
        </w:rPr>
        <w:t>AN EDUCATIONAL PROGRAM</w:t>
      </w:r>
      <w:r w:rsidRPr="004B735B">
        <w:rPr>
          <w:rFonts w:asciiTheme="minorHAnsi" w:hAnsiTheme="minorHAnsi" w:cstheme="minorHAnsi"/>
          <w:sz w:val="16"/>
        </w:rPr>
        <w:t xml:space="preserve"> REASONABLY CALCULATED </w:t>
      </w:r>
      <w:r w:rsidRPr="004B735B">
        <w:rPr>
          <w:rStyle w:val="StyleUnderline"/>
          <w:rFonts w:asciiTheme="minorHAnsi" w:hAnsiTheme="minorHAnsi" w:cstheme="minorHAnsi"/>
        </w:rPr>
        <w:t xml:space="preserve">TO </w:t>
      </w:r>
      <w:r w:rsidRPr="004B735B">
        <w:rPr>
          <w:rStyle w:val="Emphasis"/>
          <w:rFonts w:asciiTheme="minorHAnsi" w:hAnsiTheme="minorHAnsi" w:cstheme="minorHAnsi"/>
        </w:rPr>
        <w:t>ENABLE A CHILD</w:t>
      </w:r>
      <w:r w:rsidRPr="004B735B">
        <w:rPr>
          <w:rStyle w:val="StyleUnderline"/>
          <w:rFonts w:asciiTheme="minorHAnsi" w:hAnsiTheme="minorHAnsi" w:cstheme="minorHAnsi"/>
        </w:rPr>
        <w:t xml:space="preserve"> TO MAKE PROGRESS</w:t>
      </w:r>
      <w:r w:rsidRPr="004B735B">
        <w:rPr>
          <w:rFonts w:asciiTheme="minorHAnsi" w:hAnsiTheme="minorHAnsi" w:cstheme="minorHAnsi"/>
          <w:sz w:val="16"/>
        </w:rPr>
        <w:t xml:space="preserve"> APPROPRIATE </w:t>
      </w:r>
      <w:r w:rsidRPr="004B735B">
        <w:rPr>
          <w:rStyle w:val="StyleUnderline"/>
          <w:rFonts w:asciiTheme="minorHAnsi" w:hAnsiTheme="minorHAnsi" w:cstheme="minorHAnsi"/>
        </w:rPr>
        <w:t>IN LIGHT OF THE CHILD’S CIRCUMSTANCES</w:t>
      </w:r>
      <w:r w:rsidRPr="004B735B">
        <w:rPr>
          <w:rFonts w:asciiTheme="minorHAnsi" w:hAnsiTheme="minorHAnsi" w:cstheme="minorHAnsi"/>
          <w:sz w:val="16"/>
        </w:rPr>
        <w:t xml:space="preserve">. </w:t>
      </w:r>
      <w:r w:rsidRPr="004B735B">
        <w:rPr>
          <w:rStyle w:val="StyleUnderline"/>
          <w:rFonts w:asciiTheme="minorHAnsi" w:hAnsiTheme="minorHAnsi" w:cstheme="minorHAnsi"/>
        </w:rPr>
        <w:t>Those are words</w:t>
      </w:r>
      <w:r w:rsidRPr="004B735B">
        <w:rPr>
          <w:rFonts w:asciiTheme="minorHAnsi" w:hAnsiTheme="minorHAnsi" w:cstheme="minorHAnsi"/>
          <w:sz w:val="16"/>
        </w:rPr>
        <w:t xml:space="preserve"> calculated </w:t>
      </w:r>
      <w:r w:rsidRPr="004B735B">
        <w:rPr>
          <w:rStyle w:val="StyleUnderline"/>
          <w:rFonts w:asciiTheme="minorHAnsi" w:hAnsiTheme="minorHAnsi" w:cstheme="minorHAnsi"/>
        </w:rPr>
        <w:t xml:space="preserve">to gladden the hearts of </w:t>
      </w:r>
      <w:r w:rsidRPr="004B735B">
        <w:rPr>
          <w:rStyle w:val="Emphasis"/>
          <w:rFonts w:asciiTheme="minorHAnsi" w:hAnsiTheme="minorHAnsi" w:cstheme="minorHAnsi"/>
        </w:rPr>
        <w:t>every disabled student</w:t>
      </w:r>
      <w:r w:rsidRPr="004B735B">
        <w:rPr>
          <w:rFonts w:asciiTheme="minorHAnsi" w:hAnsiTheme="minorHAnsi" w:cstheme="minorHAnsi"/>
          <w:sz w:val="16"/>
        </w:rPr>
        <w:t xml:space="preserve">, parent, advocate, and teacher hungry </w:t>
      </w:r>
      <w:r w:rsidRPr="004B735B">
        <w:rPr>
          <w:rStyle w:val="StyleUnderline"/>
          <w:rFonts w:asciiTheme="minorHAnsi" w:hAnsiTheme="minorHAnsi" w:cstheme="minorHAnsi"/>
        </w:rPr>
        <w:t>for better resources. They are going to be cited repeatedly in</w:t>
      </w:r>
      <w:r w:rsidRPr="004B735B">
        <w:rPr>
          <w:rFonts w:asciiTheme="minorHAnsi" w:hAnsiTheme="minorHAnsi" w:cstheme="minorHAnsi"/>
          <w:sz w:val="16"/>
        </w:rPr>
        <w:t xml:space="preserve"> arbitration and </w:t>
      </w:r>
      <w:r w:rsidRPr="004B735B">
        <w:rPr>
          <w:rStyle w:val="StyleUnderline"/>
          <w:rFonts w:asciiTheme="minorHAnsi" w:hAnsiTheme="minorHAnsi" w:cstheme="minorHAnsi"/>
        </w:rPr>
        <w:t>court cases for years to come</w:t>
      </w:r>
      <w:r w:rsidRPr="004B735B">
        <w:rPr>
          <w:rFonts w:asciiTheme="minorHAnsi" w:hAnsiTheme="minorHAnsi" w:cstheme="minorHAnsi"/>
          <w:sz w:val="16"/>
        </w:rPr>
        <w:t xml:space="preserve">. What’s more, </w:t>
      </w:r>
      <w:r w:rsidRPr="004B735B">
        <w:rPr>
          <w:rStyle w:val="StyleUnderline"/>
          <w:rFonts w:asciiTheme="minorHAnsi" w:hAnsiTheme="minorHAnsi" w:cstheme="minorHAnsi"/>
        </w:rPr>
        <w:t>this is no</w:t>
      </w:r>
      <w:r w:rsidRPr="004B735B">
        <w:rPr>
          <w:rFonts w:asciiTheme="minorHAnsi" w:hAnsiTheme="minorHAnsi" w:cstheme="minorHAnsi"/>
          <w:sz w:val="16"/>
        </w:rPr>
        <w:t xml:space="preserve"> 5–3 </w:t>
      </w:r>
      <w:r w:rsidRPr="004B735B">
        <w:rPr>
          <w:rStyle w:val="StyleUnderline"/>
          <w:rFonts w:asciiTheme="minorHAnsi" w:hAnsiTheme="minorHAnsi" w:cstheme="minorHAnsi"/>
        </w:rPr>
        <w:t xml:space="preserve">split decision, but a </w:t>
      </w:r>
      <w:r w:rsidRPr="004B735B">
        <w:rPr>
          <w:rStyle w:val="Emphasis"/>
          <w:rFonts w:asciiTheme="minorHAnsi" w:hAnsiTheme="minorHAnsi" w:cstheme="minorHAnsi"/>
        </w:rPr>
        <w:t>unanimous declaration</w:t>
      </w:r>
      <w:r w:rsidRPr="004B735B">
        <w:rPr>
          <w:rStyle w:val="StyleUnderline"/>
          <w:rFonts w:asciiTheme="minorHAnsi" w:hAnsiTheme="minorHAnsi" w:cstheme="minorHAnsi"/>
        </w:rPr>
        <w:t xml:space="preserve"> that education must be educative</w:t>
      </w:r>
      <w:r w:rsidRPr="004B735B">
        <w:rPr>
          <w:rFonts w:asciiTheme="minorHAnsi" w:hAnsiTheme="minorHAnsi" w:cstheme="minorHAnsi"/>
          <w:sz w:val="16"/>
        </w:rPr>
        <w:t xml:space="preserve">, even </w:t>
      </w:r>
      <w:r w:rsidRPr="004B735B">
        <w:rPr>
          <w:rStyle w:val="StyleUnderline"/>
          <w:rFonts w:asciiTheme="minorHAnsi" w:hAnsiTheme="minorHAnsi" w:cstheme="minorHAnsi"/>
        </w:rPr>
        <w:t>for disabled students</w:t>
      </w:r>
      <w:r w:rsidRPr="004B735B">
        <w:rPr>
          <w:rFonts w:asciiTheme="minorHAnsi" w:hAnsiTheme="minorHAnsi" w:cstheme="minorHAnsi"/>
          <w:sz w:val="16"/>
        </w:rPr>
        <w:t xml:space="preserve">, with nary a peep of dissent. </w:t>
      </w:r>
      <w:r w:rsidRPr="004B735B">
        <w:rPr>
          <w:rStyle w:val="StyleUnderline"/>
          <w:rFonts w:asciiTheme="minorHAnsi" w:hAnsiTheme="minorHAnsi" w:cstheme="minorHAnsi"/>
        </w:rPr>
        <w:t xml:space="preserve">That’s </w:t>
      </w:r>
      <w:r w:rsidRPr="004B735B">
        <w:rPr>
          <w:rStyle w:val="Emphasis"/>
          <w:rFonts w:asciiTheme="minorHAnsi" w:hAnsiTheme="minorHAnsi" w:cstheme="minorHAnsi"/>
        </w:rPr>
        <w:t>not unusual</w:t>
      </w:r>
      <w:r w:rsidRPr="004B735B">
        <w:rPr>
          <w:rStyle w:val="StyleUnderline"/>
          <w:rFonts w:asciiTheme="minorHAnsi" w:hAnsiTheme="minorHAnsi" w:cstheme="minorHAnsi"/>
        </w:rPr>
        <w:t xml:space="preserve"> when it comes to disability rights</w:t>
      </w:r>
      <w:r w:rsidRPr="004B735B">
        <w:rPr>
          <w:rFonts w:asciiTheme="minorHAnsi" w:hAnsiTheme="minorHAnsi" w:cstheme="minorHAnsi"/>
          <w:sz w:val="16"/>
        </w:rPr>
        <w:t xml:space="preserve">. </w:t>
      </w:r>
      <w:r w:rsidRPr="004B735B">
        <w:rPr>
          <w:rStyle w:val="StyleUnderline"/>
          <w:rFonts w:asciiTheme="minorHAnsi" w:hAnsiTheme="minorHAnsi" w:cstheme="minorHAnsi"/>
        </w:rPr>
        <w:t xml:space="preserve">For decades, Democrats and Republicans have </w:t>
      </w:r>
      <w:r w:rsidRPr="004B735B">
        <w:rPr>
          <w:rStyle w:val="Emphasis"/>
          <w:rFonts w:asciiTheme="minorHAnsi" w:hAnsiTheme="minorHAnsi" w:cstheme="minorHAnsi"/>
        </w:rPr>
        <w:t>come together</w:t>
      </w:r>
      <w:r w:rsidRPr="004B735B">
        <w:rPr>
          <w:rStyle w:val="StyleUnderline"/>
          <w:rFonts w:asciiTheme="minorHAnsi" w:hAnsiTheme="minorHAnsi" w:cstheme="minorHAnsi"/>
        </w:rPr>
        <w:t xml:space="preserve"> to pass legislation and support regulations to make America more inclusive for people with disabilities</w:t>
      </w:r>
      <w:r w:rsidRPr="004B735B">
        <w:rPr>
          <w:rFonts w:asciiTheme="minorHAnsi" w:hAnsiTheme="minorHAnsi" w:cstheme="minorHAnsi"/>
          <w:sz w:val="16"/>
        </w:rPr>
        <w:t xml:space="preserve">. </w:t>
      </w:r>
      <w:r w:rsidRPr="004B735B">
        <w:rPr>
          <w:rStyle w:val="StyleUnderline"/>
          <w:rFonts w:asciiTheme="minorHAnsi" w:hAnsiTheme="minorHAnsi" w:cstheme="minorHAnsi"/>
        </w:rPr>
        <w:t>Not only did</w:t>
      </w:r>
      <w:r w:rsidRPr="004B735B">
        <w:rPr>
          <w:rFonts w:asciiTheme="minorHAnsi" w:hAnsiTheme="minorHAnsi" w:cstheme="minorHAnsi"/>
          <w:sz w:val="16"/>
        </w:rPr>
        <w:t xml:space="preserve"> a </w:t>
      </w:r>
      <w:r w:rsidRPr="004B735B">
        <w:rPr>
          <w:rStyle w:val="StyleUnderline"/>
          <w:rFonts w:asciiTheme="minorHAnsi" w:hAnsiTheme="minorHAnsi" w:cstheme="minorHAnsi"/>
        </w:rPr>
        <w:t>Republican</w:t>
      </w:r>
      <w:r w:rsidRPr="004B735B">
        <w:rPr>
          <w:rFonts w:asciiTheme="minorHAnsi" w:hAnsiTheme="minorHAnsi" w:cstheme="minorHAnsi"/>
          <w:sz w:val="16"/>
        </w:rPr>
        <w:t xml:space="preserve"> president (</w:t>
      </w:r>
      <w:r w:rsidRPr="004B735B">
        <w:rPr>
          <w:rStyle w:val="StyleUnderline"/>
          <w:rFonts w:asciiTheme="minorHAnsi" w:hAnsiTheme="minorHAnsi" w:cstheme="minorHAnsi"/>
        </w:rPr>
        <w:t>George H.W. Bush</w:t>
      </w:r>
      <w:r w:rsidRPr="004B735B">
        <w:rPr>
          <w:rFonts w:asciiTheme="minorHAnsi" w:hAnsiTheme="minorHAnsi" w:cstheme="minorHAnsi"/>
          <w:sz w:val="16"/>
        </w:rPr>
        <w:t xml:space="preserve">) </w:t>
      </w:r>
      <w:r w:rsidRPr="004B735B">
        <w:rPr>
          <w:rStyle w:val="StyleUnderline"/>
          <w:rFonts w:asciiTheme="minorHAnsi" w:hAnsiTheme="minorHAnsi" w:cstheme="minorHAnsi"/>
        </w:rPr>
        <w:t>sign the ADA</w:t>
      </w:r>
      <w:r w:rsidRPr="004B735B">
        <w:rPr>
          <w:rFonts w:asciiTheme="minorHAnsi" w:hAnsiTheme="minorHAnsi" w:cstheme="minorHAnsi"/>
          <w:sz w:val="16"/>
        </w:rPr>
        <w:t xml:space="preserve"> in 1990 </w:t>
      </w:r>
      <w:r w:rsidRPr="004B735B">
        <w:rPr>
          <w:rStyle w:val="StyleUnderline"/>
          <w:rFonts w:asciiTheme="minorHAnsi" w:hAnsiTheme="minorHAnsi" w:cstheme="minorHAnsi"/>
        </w:rPr>
        <w:t xml:space="preserve">after it passed with </w:t>
      </w:r>
      <w:r w:rsidRPr="004B735B">
        <w:rPr>
          <w:rStyle w:val="Emphasis"/>
          <w:rFonts w:asciiTheme="minorHAnsi" w:hAnsiTheme="minorHAnsi" w:cstheme="minorHAnsi"/>
        </w:rPr>
        <w:t>overwhelming majorities</w:t>
      </w:r>
      <w:r w:rsidRPr="004B735B">
        <w:rPr>
          <w:rStyle w:val="StyleUnderline"/>
          <w:rFonts w:asciiTheme="minorHAnsi" w:hAnsiTheme="minorHAnsi" w:cstheme="minorHAnsi"/>
        </w:rPr>
        <w:t xml:space="preserve">, but the same congress and president </w:t>
      </w:r>
      <w:r w:rsidRPr="004B735B">
        <w:rPr>
          <w:rStyle w:val="Emphasis"/>
          <w:rFonts w:asciiTheme="minorHAnsi" w:hAnsiTheme="minorHAnsi" w:cstheme="minorHAnsi"/>
        </w:rPr>
        <w:t>easily reauthorized</w:t>
      </w:r>
      <w:r w:rsidRPr="004B735B">
        <w:rPr>
          <w:rStyle w:val="StyleUnderline"/>
          <w:rFonts w:asciiTheme="minorHAnsi" w:hAnsiTheme="minorHAnsi" w:cstheme="minorHAnsi"/>
        </w:rPr>
        <w:t xml:space="preserve"> the</w:t>
      </w:r>
      <w:r w:rsidRPr="004B735B">
        <w:rPr>
          <w:rFonts w:asciiTheme="minorHAnsi" w:hAnsiTheme="minorHAnsi" w:cstheme="minorHAnsi"/>
          <w:sz w:val="16"/>
        </w:rPr>
        <w:t xml:space="preserve"> Education for the Handicapped Act and renamed it </w:t>
      </w:r>
      <w:r w:rsidRPr="004B735B">
        <w:rPr>
          <w:rStyle w:val="StyleUnderline"/>
          <w:rFonts w:asciiTheme="minorHAnsi" w:hAnsiTheme="minorHAnsi" w:cstheme="minorHAnsi"/>
        </w:rPr>
        <w:t>IDEA</w:t>
      </w:r>
      <w:r w:rsidRPr="004B735B">
        <w:rPr>
          <w:rFonts w:asciiTheme="minorHAnsi" w:hAnsiTheme="minorHAnsi" w:cstheme="minorHAnsi"/>
          <w:sz w:val="16"/>
        </w:rPr>
        <w:t xml:space="preserve">. </w:t>
      </w:r>
      <w:r w:rsidRPr="004B735B">
        <w:rPr>
          <w:rStyle w:val="StyleUnderline"/>
          <w:rFonts w:asciiTheme="minorHAnsi" w:hAnsiTheme="minorHAnsi" w:cstheme="minorHAnsi"/>
        </w:rPr>
        <w:t xml:space="preserve">A Republican congress </w:t>
      </w:r>
      <w:r w:rsidRPr="004B735B">
        <w:rPr>
          <w:rStyle w:val="Emphasis"/>
          <w:rFonts w:asciiTheme="minorHAnsi" w:hAnsiTheme="minorHAnsi" w:cstheme="minorHAnsi"/>
        </w:rPr>
        <w:t>reauthorized the same bill</w:t>
      </w:r>
      <w:r w:rsidRPr="004B735B">
        <w:rPr>
          <w:rStyle w:val="StyleUnderline"/>
          <w:rFonts w:asciiTheme="minorHAnsi" w:hAnsiTheme="minorHAnsi" w:cstheme="minorHAnsi"/>
        </w:rPr>
        <w:t xml:space="preserve"> under</w:t>
      </w:r>
      <w:r w:rsidRPr="004B735B">
        <w:rPr>
          <w:rFonts w:asciiTheme="minorHAnsi" w:hAnsiTheme="minorHAnsi" w:cstheme="minorHAnsi"/>
          <w:sz w:val="16"/>
        </w:rPr>
        <w:t xml:space="preserve"> President Bill </w:t>
      </w:r>
      <w:r w:rsidRPr="004B735B">
        <w:rPr>
          <w:rStyle w:val="StyleUnderline"/>
          <w:rFonts w:asciiTheme="minorHAnsi" w:hAnsiTheme="minorHAnsi" w:cstheme="minorHAnsi"/>
        </w:rPr>
        <w:t>Clinton</w:t>
      </w:r>
      <w:r w:rsidRPr="004B735B">
        <w:rPr>
          <w:rFonts w:asciiTheme="minorHAnsi" w:hAnsiTheme="minorHAnsi" w:cstheme="minorHAnsi"/>
          <w:sz w:val="16"/>
        </w:rPr>
        <w:t xml:space="preserve">, in 1997. </w:t>
      </w:r>
      <w:r w:rsidRPr="004B735B">
        <w:rPr>
          <w:rStyle w:val="StyleUnderline"/>
          <w:rFonts w:asciiTheme="minorHAnsi" w:hAnsiTheme="minorHAnsi" w:cstheme="minorHAnsi"/>
        </w:rPr>
        <w:t>In 2008</w:t>
      </w:r>
      <w:r w:rsidRPr="004B735B">
        <w:rPr>
          <w:rFonts w:asciiTheme="minorHAnsi" w:hAnsiTheme="minorHAnsi" w:cstheme="minorHAnsi"/>
          <w:sz w:val="16"/>
        </w:rPr>
        <w:t xml:space="preserve">, President </w:t>
      </w:r>
      <w:r w:rsidRPr="004B735B">
        <w:rPr>
          <w:rStyle w:val="StyleUnderline"/>
          <w:rFonts w:asciiTheme="minorHAnsi" w:hAnsiTheme="minorHAnsi" w:cstheme="minorHAnsi"/>
        </w:rPr>
        <w:t xml:space="preserve">George W. Bush signed the ADA Amendments Act, passed by a Democratic congress, which </w:t>
      </w:r>
      <w:r w:rsidRPr="004B735B">
        <w:rPr>
          <w:rStyle w:val="Emphasis"/>
          <w:rFonts w:asciiTheme="minorHAnsi" w:hAnsiTheme="minorHAnsi" w:cstheme="minorHAnsi"/>
        </w:rPr>
        <w:t>explicitly expanded ADA protections</w:t>
      </w:r>
      <w:r w:rsidRPr="004B735B">
        <w:rPr>
          <w:rStyle w:val="StyleUnderline"/>
          <w:rFonts w:asciiTheme="minorHAnsi" w:hAnsiTheme="minorHAnsi" w:cstheme="minorHAnsi"/>
        </w:rPr>
        <w:t xml:space="preserve"> to people with mental disabilities</w:t>
      </w:r>
      <w:r w:rsidRPr="004B735B">
        <w:rPr>
          <w:rFonts w:asciiTheme="minorHAnsi" w:hAnsiTheme="minorHAnsi" w:cstheme="minorHAnsi"/>
          <w:sz w:val="16"/>
        </w:rPr>
        <w:t xml:space="preserve">. President Barack </w:t>
      </w:r>
      <w:r w:rsidRPr="004B735B">
        <w:rPr>
          <w:rStyle w:val="StyleUnderline"/>
          <w:rFonts w:asciiTheme="minorHAnsi" w:hAnsiTheme="minorHAnsi" w:cstheme="minorHAnsi"/>
        </w:rPr>
        <w:t xml:space="preserve">Obama signed a law </w:t>
      </w:r>
      <w:r w:rsidRPr="004B735B">
        <w:rPr>
          <w:rStyle w:val="Emphasis"/>
          <w:rFonts w:asciiTheme="minorHAnsi" w:hAnsiTheme="minorHAnsi" w:cstheme="minorHAnsi"/>
        </w:rPr>
        <w:t>permitting</w:t>
      </w:r>
      <w:r w:rsidRPr="004B735B">
        <w:rPr>
          <w:rFonts w:asciiTheme="minorHAnsi" w:hAnsiTheme="minorHAnsi" w:cstheme="minorHAnsi"/>
          <w:sz w:val="16"/>
        </w:rPr>
        <w:t xml:space="preserve"> some </w:t>
      </w:r>
      <w:r w:rsidRPr="004B735B">
        <w:rPr>
          <w:rStyle w:val="Emphasis"/>
          <w:rFonts w:asciiTheme="minorHAnsi" w:hAnsiTheme="minorHAnsi" w:cstheme="minorHAnsi"/>
        </w:rPr>
        <w:t>disabled people</w:t>
      </w:r>
      <w:r w:rsidRPr="004B735B">
        <w:rPr>
          <w:rStyle w:val="StyleUnderline"/>
          <w:rFonts w:asciiTheme="minorHAnsi" w:hAnsiTheme="minorHAnsi" w:cstheme="minorHAnsi"/>
        </w:rPr>
        <w:t xml:space="preserve"> to work and save money without jeopardizing access to benefits, and another </w:t>
      </w:r>
      <w:r w:rsidRPr="004B735B">
        <w:rPr>
          <w:rStyle w:val="Emphasis"/>
          <w:rFonts w:asciiTheme="minorHAnsi" w:hAnsiTheme="minorHAnsi" w:cstheme="minorHAnsi"/>
        </w:rPr>
        <w:t>encouraging integrated work opportunities</w:t>
      </w:r>
      <w:r w:rsidRPr="004B735B">
        <w:rPr>
          <w:rStyle w:val="StyleUnderline"/>
          <w:rFonts w:asciiTheme="minorHAnsi" w:hAnsiTheme="minorHAnsi" w:cstheme="minorHAnsi"/>
        </w:rPr>
        <w:t xml:space="preserve"> for disabled people</w:t>
      </w:r>
      <w:r w:rsidRPr="004B735B">
        <w:rPr>
          <w:rFonts w:asciiTheme="minorHAnsi" w:hAnsiTheme="minorHAnsi" w:cstheme="minorHAnsi"/>
          <w:sz w:val="16"/>
        </w:rPr>
        <w:t xml:space="preserve">. </w:t>
      </w:r>
      <w:r w:rsidRPr="004B735B">
        <w:rPr>
          <w:rStyle w:val="StyleUnderline"/>
          <w:rFonts w:asciiTheme="minorHAnsi" w:hAnsiTheme="minorHAnsi" w:cstheme="minorHAnsi"/>
        </w:rPr>
        <w:t xml:space="preserve">These were both </w:t>
      </w:r>
      <w:r w:rsidRPr="004B735B">
        <w:rPr>
          <w:rStyle w:val="Emphasis"/>
          <w:rFonts w:asciiTheme="minorHAnsi" w:hAnsiTheme="minorHAnsi" w:cstheme="minorHAnsi"/>
        </w:rPr>
        <w:t>passed by huge margins</w:t>
      </w:r>
      <w:r w:rsidRPr="004B735B">
        <w:rPr>
          <w:rStyle w:val="StyleUnderline"/>
          <w:rFonts w:asciiTheme="minorHAnsi" w:hAnsiTheme="minorHAnsi" w:cstheme="minorHAnsi"/>
        </w:rPr>
        <w:t xml:space="preserve"> in the otherwise highly partisan 113th and 114th congresses</w:t>
      </w:r>
      <w:r w:rsidRPr="004B735B">
        <w:rPr>
          <w:rFonts w:asciiTheme="minorHAnsi" w:hAnsiTheme="minorHAnsi" w:cstheme="minorHAnsi"/>
          <w:sz w:val="16"/>
        </w:rPr>
        <w:t>.</w:t>
      </w:r>
    </w:p>
    <w:p w:rsidR="00935C39" w:rsidRPr="004B735B" w:rsidRDefault="00935C39" w:rsidP="00935C39">
      <w:pPr>
        <w:rPr>
          <w:rFonts w:asciiTheme="minorHAnsi" w:hAnsiTheme="minorHAnsi" w:cstheme="minorHAnsi"/>
          <w:sz w:val="16"/>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ECE 1nc</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Early Childhood Education would be a win </w:t>
      </w:r>
    </w:p>
    <w:p w:rsidR="00935C39" w:rsidRPr="004B735B" w:rsidRDefault="00935C39" w:rsidP="00935C39">
      <w:pPr>
        <w:rPr>
          <w:rStyle w:val="Style13ptBold"/>
          <w:rFonts w:asciiTheme="minorHAnsi" w:hAnsiTheme="minorHAnsi" w:cstheme="minorHAnsi"/>
        </w:rPr>
      </w:pPr>
      <w:r w:rsidRPr="004B735B">
        <w:rPr>
          <w:rStyle w:val="Style13ptBold"/>
          <w:rFonts w:asciiTheme="minorHAnsi" w:hAnsiTheme="minorHAnsi" w:cstheme="minorHAnsi"/>
        </w:rPr>
        <w:t>Phenicie 6/20/</w:t>
      </w:r>
      <w:r w:rsidRPr="004B735B">
        <w:rPr>
          <w:rFonts w:asciiTheme="minorHAnsi" w:hAnsiTheme="minorHAnsi" w:cstheme="minorHAnsi"/>
        </w:rPr>
        <w:t xml:space="preserve">17 (Carolyn, reporter for the 74million who focuses on the education department, “Come Together: New Poll Finds High Bipartisan Support for Improving Early Education” pg online@ </w:t>
      </w:r>
      <w:hyperlink r:id="rId66" w:history="1">
        <w:r w:rsidRPr="004B735B">
          <w:rPr>
            <w:rStyle w:val="Hyperlink"/>
            <w:rFonts w:asciiTheme="minorHAnsi" w:hAnsiTheme="minorHAnsi" w:cstheme="minorHAnsi"/>
          </w:rPr>
          <w:t>https://www.the74million.org/article/come-together-new-poll-finds-high-bipartisan-support-for-improving-early-education</w:t>
        </w:r>
      </w:hyperlink>
      <w:r w:rsidRPr="004B735B">
        <w:rPr>
          <w:rFonts w:asciiTheme="minorHAnsi" w:hAnsiTheme="minorHAnsi" w:cstheme="minorHAnsi"/>
        </w:rPr>
        <w:t xml:space="preserve"> )-rz</w:t>
      </w:r>
    </w:p>
    <w:p w:rsidR="00935C39" w:rsidRPr="004B735B" w:rsidRDefault="00935C39" w:rsidP="00935C39">
      <w:pPr>
        <w:rPr>
          <w:rFonts w:asciiTheme="minorHAnsi" w:hAnsiTheme="minorHAnsi" w:cstheme="minorHAnsi"/>
        </w:rPr>
      </w:pPr>
      <w:r w:rsidRPr="004B735B">
        <w:rPr>
          <w:rFonts w:asciiTheme="minorHAnsi" w:hAnsiTheme="minorHAnsi" w:cstheme="minorHAnsi"/>
        </w:rPr>
        <w:t xml:space="preserve">The political mood in the United States has soured dramatically in recent months, but </w:t>
      </w:r>
      <w:r w:rsidRPr="004B735B">
        <w:rPr>
          <w:rStyle w:val="StyleUnderline"/>
          <w:rFonts w:asciiTheme="minorHAnsi" w:hAnsiTheme="minorHAnsi" w:cstheme="minorHAnsi"/>
        </w:rPr>
        <w:t>there’s still one issue that draws bipartisan support: early childhood education. Seventy-nine percent of voters in a new poll want Congress and the Trump administration to work together to improve the quality of child care and preschool and make it more affordable</w:t>
      </w:r>
      <w:r w:rsidRPr="004B735B">
        <w:rPr>
          <w:rFonts w:asciiTheme="minorHAnsi" w:hAnsiTheme="minorHAnsi" w:cstheme="minorHAnsi"/>
        </w:rPr>
        <w:t>, according to a new poll from the First Five Years Fund, an early childhood education advocacy group. “</w:t>
      </w:r>
      <w:r w:rsidRPr="004B735B">
        <w:rPr>
          <w:rStyle w:val="StyleUnderline"/>
          <w:rFonts w:asciiTheme="minorHAnsi" w:hAnsiTheme="minorHAnsi" w:cstheme="minorHAnsi"/>
        </w:rPr>
        <w:t>Voters understand that birth through age 5 is a critical time in a child’s development that truly builds the foundation for later success in school and life</w:t>
      </w:r>
      <w:r w:rsidRPr="004B735B">
        <w:rPr>
          <w:rFonts w:asciiTheme="minorHAnsi" w:hAnsiTheme="minorHAnsi" w:cstheme="minorHAnsi"/>
        </w:rPr>
        <w:t xml:space="preserve">,” Kris Perry, executive director of the First Five Years Fund, said on a webinar. </w:t>
      </w:r>
      <w:r w:rsidRPr="004B735B">
        <w:rPr>
          <w:rStyle w:val="StyleUnderline"/>
          <w:rFonts w:asciiTheme="minorHAnsi" w:hAnsiTheme="minorHAnsi" w:cstheme="minorHAnsi"/>
        </w:rPr>
        <w:t>Only</w:t>
      </w:r>
      <w:r w:rsidRPr="004B735B">
        <w:rPr>
          <w:rFonts w:asciiTheme="minorHAnsi" w:hAnsiTheme="minorHAnsi" w:cstheme="minorHAnsi"/>
        </w:rPr>
        <w:t xml:space="preserve"> about 1 in 5 people surveyed, or </w:t>
      </w:r>
      <w:r w:rsidRPr="004B735B">
        <w:rPr>
          <w:rStyle w:val="StyleUnderline"/>
          <w:rFonts w:asciiTheme="minorHAnsi" w:hAnsiTheme="minorHAnsi" w:cstheme="minorHAnsi"/>
        </w:rPr>
        <w:t>21 percent, said Congress and Trump are paying enough attention to early childhood education</w:t>
      </w:r>
      <w:r w:rsidRPr="004B735B">
        <w:rPr>
          <w:rFonts w:asciiTheme="minorHAnsi" w:hAnsiTheme="minorHAnsi" w:cstheme="minorHAnsi"/>
        </w:rPr>
        <w:t xml:space="preserve">. </w:t>
      </w:r>
      <w:r w:rsidRPr="004B735B">
        <w:rPr>
          <w:rStyle w:val="StyleUnderline"/>
          <w:rFonts w:asciiTheme="minorHAnsi" w:hAnsiTheme="minorHAnsi" w:cstheme="minorHAnsi"/>
        </w:rPr>
        <w:t>Majorities</w:t>
      </w:r>
      <w:r w:rsidRPr="004B735B">
        <w:rPr>
          <w:rFonts w:asciiTheme="minorHAnsi" w:hAnsiTheme="minorHAnsi" w:cstheme="minorHAnsi"/>
        </w:rPr>
        <w:t xml:space="preserve"> of respondents </w:t>
      </w:r>
      <w:r w:rsidRPr="004B735B">
        <w:rPr>
          <w:rStyle w:val="StyleUnderline"/>
          <w:rFonts w:asciiTheme="minorHAnsi" w:hAnsiTheme="minorHAnsi" w:cstheme="minorHAnsi"/>
        </w:rPr>
        <w:t>from both parties</w:t>
      </w:r>
      <w:r w:rsidRPr="004B735B">
        <w:rPr>
          <w:rFonts w:asciiTheme="minorHAnsi" w:hAnsiTheme="minorHAnsi" w:cstheme="minorHAnsi"/>
        </w:rPr>
        <w:t xml:space="preserve">, as well as those who identified as independent, </w:t>
      </w:r>
      <w:r w:rsidRPr="004B735B">
        <w:rPr>
          <w:rStyle w:val="StyleUnderline"/>
          <w:rFonts w:asciiTheme="minorHAnsi" w:hAnsiTheme="minorHAnsi" w:cstheme="minorHAnsi"/>
        </w:rPr>
        <w:t>supported</w:t>
      </w:r>
      <w:r w:rsidRPr="004B735B">
        <w:rPr>
          <w:rFonts w:asciiTheme="minorHAnsi" w:hAnsiTheme="minorHAnsi" w:cstheme="minorHAnsi"/>
        </w:rPr>
        <w:t xml:space="preserve"> different </w:t>
      </w:r>
      <w:r w:rsidRPr="004B735B">
        <w:rPr>
          <w:rStyle w:val="StyleUnderline"/>
          <w:rFonts w:asciiTheme="minorHAnsi" w:hAnsiTheme="minorHAnsi" w:cstheme="minorHAnsi"/>
        </w:rPr>
        <w:t>specific options for federal help, including making child care and early education more affordable;</w:t>
      </w:r>
      <w:r w:rsidRPr="004B735B">
        <w:rPr>
          <w:rFonts w:asciiTheme="minorHAnsi" w:hAnsiTheme="minorHAnsi" w:cstheme="minorHAnsi"/>
        </w:rPr>
        <w:t xml:space="preserve"> helping states and communities expand services for children from low- and middle-income families; providing voluntary home visiting programs to first-time parents; and increasing child care tax credits. It is “incredibly important” that support for specific ideas exists across the political spectrum, said Jay Campbell, a pollster with Hart Research, a Democratic-aligned firm that conducted the study with GOP firm Public Opinion Strategies. </w:t>
      </w:r>
    </w:p>
    <w:p w:rsidR="008E3BB9" w:rsidRPr="004B735B" w:rsidRDefault="008E3BB9" w:rsidP="00935C39">
      <w:pPr>
        <w:rPr>
          <w:rFonts w:asciiTheme="minorHAnsi" w:hAnsiTheme="minorHAnsi" w:cstheme="minorHAnsi"/>
        </w:rPr>
      </w:pPr>
    </w:p>
    <w:p w:rsidR="008E3BB9" w:rsidRPr="004B735B" w:rsidRDefault="008E3BB9" w:rsidP="008E3BB9">
      <w:pPr>
        <w:pStyle w:val="Heading3"/>
        <w:rPr>
          <w:rFonts w:asciiTheme="minorHAnsi" w:hAnsiTheme="minorHAnsi" w:cstheme="minorHAnsi"/>
        </w:rPr>
      </w:pPr>
      <w:r w:rsidRPr="004B735B">
        <w:rPr>
          <w:rFonts w:asciiTheme="minorHAnsi" w:hAnsiTheme="minorHAnsi" w:cstheme="minorHAnsi"/>
        </w:rPr>
        <w:t xml:space="preserve">ECE 2nc </w:t>
      </w:r>
    </w:p>
    <w:p w:rsidR="008E3BB9" w:rsidRPr="004B735B" w:rsidRDefault="008E3BB9" w:rsidP="008E3BB9">
      <w:pPr>
        <w:rPr>
          <w:rFonts w:asciiTheme="minorHAnsi" w:hAnsiTheme="minorHAnsi" w:cstheme="minorHAnsi"/>
        </w:rPr>
      </w:pPr>
    </w:p>
    <w:p w:rsidR="008E3BB9" w:rsidRPr="004B735B" w:rsidRDefault="008E3BB9" w:rsidP="008E3BB9">
      <w:pPr>
        <w:pStyle w:val="Heading4"/>
        <w:rPr>
          <w:rFonts w:asciiTheme="minorHAnsi" w:hAnsiTheme="minorHAnsi" w:cstheme="minorHAnsi"/>
        </w:rPr>
      </w:pPr>
      <w:r w:rsidRPr="004B735B">
        <w:rPr>
          <w:rFonts w:asciiTheme="minorHAnsi" w:hAnsiTheme="minorHAnsi" w:cstheme="minorHAnsi"/>
        </w:rPr>
        <w:t xml:space="preserve">ECE wins Trump PC with Republicans by diffusing the Russia conflict and gains him leeway with the left just by finally paying enough attention to child care and education – 79% of voters love the plan, Trump would take credit just to fill his ego and use the win window to ram through his agenda – that’s Phenicies – prefer this evidence its most recent and cites voter polls </w:t>
      </w:r>
    </w:p>
    <w:p w:rsidR="008E3BB9" w:rsidRPr="004B735B" w:rsidRDefault="008E3BB9" w:rsidP="008E3BB9">
      <w:pPr>
        <w:rPr>
          <w:rFonts w:asciiTheme="minorHAnsi" w:hAnsiTheme="minorHAnsi" w:cstheme="minorHAnsi"/>
        </w:rPr>
      </w:pPr>
    </w:p>
    <w:p w:rsidR="00935C39" w:rsidRPr="004B735B" w:rsidRDefault="00935C39" w:rsidP="00935C39">
      <w:pPr>
        <w:rPr>
          <w:rFonts w:asciiTheme="minorHAnsi" w:hAnsiTheme="minorHAnsi" w:cstheme="minorHAnsi"/>
          <w:sz w:val="16"/>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IDEA 1nc</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Extra education funding has bipartisan support</w:t>
      </w:r>
    </w:p>
    <w:p w:rsidR="00935C39" w:rsidRPr="004B735B" w:rsidRDefault="00935C39" w:rsidP="00935C39">
      <w:pPr>
        <w:rPr>
          <w:rStyle w:val="Style13ptBold"/>
          <w:rFonts w:asciiTheme="minorHAnsi" w:hAnsiTheme="minorHAnsi" w:cstheme="minorHAnsi"/>
        </w:rPr>
      </w:pPr>
      <w:r w:rsidRPr="004B735B">
        <w:rPr>
          <w:rStyle w:val="Style13ptBold"/>
          <w:rFonts w:asciiTheme="minorHAnsi" w:hAnsiTheme="minorHAnsi" w:cstheme="minorHAnsi"/>
        </w:rPr>
        <w:t>Heasley 6/19/</w:t>
      </w:r>
      <w:r w:rsidRPr="004B735B">
        <w:rPr>
          <w:rFonts w:asciiTheme="minorHAnsi" w:hAnsiTheme="minorHAnsi" w:cstheme="minorHAnsi"/>
        </w:rPr>
        <w:t xml:space="preserve">17 (Shaun Heasley, degree in communication from Ohio University, “Lawmakers Call For Full Funding Of IDEA” pg online@ </w:t>
      </w:r>
      <w:hyperlink r:id="rId67" w:history="1">
        <w:r w:rsidRPr="004B735B">
          <w:rPr>
            <w:rStyle w:val="Hyperlink"/>
            <w:rFonts w:asciiTheme="minorHAnsi" w:hAnsiTheme="minorHAnsi" w:cstheme="minorHAnsi"/>
          </w:rPr>
          <w:t>https://www.disabilityscoop.com/2017/06/19/lawmakers-call-full-funding-idea/23826/</w:t>
        </w:r>
      </w:hyperlink>
      <w:r w:rsidRPr="004B735B">
        <w:rPr>
          <w:rFonts w:asciiTheme="minorHAnsi" w:hAnsiTheme="minorHAnsi" w:cstheme="minorHAnsi"/>
        </w:rPr>
        <w:t xml:space="preserve"> )-rz</w:t>
      </w:r>
    </w:p>
    <w:p w:rsidR="00935C39" w:rsidRPr="004B735B" w:rsidRDefault="00935C39" w:rsidP="00935C39">
      <w:pPr>
        <w:rPr>
          <w:rFonts w:asciiTheme="minorHAnsi" w:hAnsiTheme="minorHAnsi" w:cstheme="minorHAnsi"/>
        </w:rPr>
      </w:pPr>
      <w:r w:rsidRPr="004B735B">
        <w:rPr>
          <w:rFonts w:asciiTheme="minorHAnsi" w:hAnsiTheme="minorHAnsi" w:cstheme="minorHAnsi"/>
        </w:rPr>
        <w:t xml:space="preserve">With a new legislative proposal, members of Congress are reviving a plan to boost federal spending on special education. Under </w:t>
      </w:r>
      <w:r w:rsidRPr="004B735B">
        <w:rPr>
          <w:rStyle w:val="StyleUnderline"/>
          <w:rFonts w:asciiTheme="minorHAnsi" w:hAnsiTheme="minorHAnsi" w:cstheme="minorHAnsi"/>
        </w:rPr>
        <w:t>a bill introduced this month</w:t>
      </w:r>
      <w:r w:rsidRPr="004B735B">
        <w:rPr>
          <w:rFonts w:asciiTheme="minorHAnsi" w:hAnsiTheme="minorHAnsi" w:cstheme="minorHAnsi"/>
        </w:rPr>
        <w:t xml:space="preserve"> in the U.S. House of Representatives that </w:t>
      </w:r>
      <w:r w:rsidRPr="004B735B">
        <w:rPr>
          <w:rStyle w:val="StyleUnderline"/>
          <w:rFonts w:asciiTheme="minorHAnsi" w:hAnsiTheme="minorHAnsi" w:cstheme="minorHAnsi"/>
        </w:rPr>
        <w:t>has bipartisan support</w:t>
      </w:r>
      <w:r w:rsidRPr="004B735B">
        <w:rPr>
          <w:rFonts w:asciiTheme="minorHAnsi" w:hAnsiTheme="minorHAnsi" w:cstheme="minorHAnsi"/>
        </w:rPr>
        <w:t xml:space="preserve">, </w:t>
      </w:r>
      <w:r w:rsidRPr="004B735B">
        <w:rPr>
          <w:rStyle w:val="StyleUnderline"/>
          <w:rFonts w:asciiTheme="minorHAnsi" w:hAnsiTheme="minorHAnsi" w:cstheme="minorHAnsi"/>
        </w:rPr>
        <w:t>federal funding for the Individuals with Disabilities Education Act would increase</w:t>
      </w:r>
      <w:r w:rsidRPr="004B735B">
        <w:rPr>
          <w:rFonts w:asciiTheme="minorHAnsi" w:hAnsiTheme="minorHAnsi" w:cstheme="minorHAnsi"/>
        </w:rPr>
        <w:t xml:space="preserve"> over the next 10 years </w:t>
      </w:r>
      <w:r w:rsidRPr="004B735B">
        <w:rPr>
          <w:rStyle w:val="StyleUnderline"/>
          <w:rFonts w:asciiTheme="minorHAnsi" w:hAnsiTheme="minorHAnsi" w:cstheme="minorHAnsi"/>
        </w:rPr>
        <w:t>to</w:t>
      </w:r>
      <w:r w:rsidRPr="004B735B">
        <w:rPr>
          <w:rFonts w:asciiTheme="minorHAnsi" w:hAnsiTheme="minorHAnsi" w:cstheme="minorHAnsi"/>
        </w:rPr>
        <w:t xml:space="preserve"> ultimately reach what is known as </w:t>
      </w:r>
      <w:r w:rsidRPr="004B735B">
        <w:rPr>
          <w:rStyle w:val="StyleUnderline"/>
          <w:rFonts w:asciiTheme="minorHAnsi" w:hAnsiTheme="minorHAnsi" w:cstheme="minorHAnsi"/>
        </w:rPr>
        <w:t>full funding</w:t>
      </w:r>
      <w:r w:rsidRPr="004B735B">
        <w:rPr>
          <w:rFonts w:asciiTheme="minorHAnsi" w:hAnsiTheme="minorHAnsi" w:cstheme="minorHAnsi"/>
        </w:rPr>
        <w:t xml:space="preserve">. When Congress first passed the IDEA more than four decades ago, the federal government promised to pay 40 percent of the cost of educating students with disabilities. However, that has never happened. Currently, federal funding stands at just 15.7 percent with states and localities picking up the rest of the tab. </w:t>
      </w:r>
      <w:r w:rsidRPr="004B735B">
        <w:rPr>
          <w:rStyle w:val="StyleUnderline"/>
          <w:rFonts w:asciiTheme="minorHAnsi" w:hAnsiTheme="minorHAnsi" w:cstheme="minorHAnsi"/>
        </w:rPr>
        <w:t>The proposal calls for incrementally raising that percentage each year until reaching the 40 percent threshold</w:t>
      </w:r>
      <w:r w:rsidRPr="004B735B">
        <w:rPr>
          <w:rFonts w:asciiTheme="minorHAnsi" w:hAnsiTheme="minorHAnsi" w:cstheme="minorHAnsi"/>
        </w:rPr>
        <w:t xml:space="preserve"> in 2027. </w:t>
      </w:r>
    </w:p>
    <w:p w:rsidR="00935C39" w:rsidRPr="004B735B" w:rsidRDefault="00935C39" w:rsidP="00935C39">
      <w:pPr>
        <w:rPr>
          <w:rFonts w:asciiTheme="minorHAnsi" w:hAnsiTheme="minorHAnsi" w:cstheme="minorHAnsi"/>
        </w:rPr>
      </w:pPr>
    </w:p>
    <w:p w:rsidR="008E3BB9" w:rsidRPr="004B735B" w:rsidRDefault="008E3BB9" w:rsidP="008E3BB9">
      <w:pPr>
        <w:pStyle w:val="Heading3"/>
        <w:rPr>
          <w:rFonts w:asciiTheme="minorHAnsi" w:hAnsiTheme="minorHAnsi" w:cstheme="minorHAnsi"/>
        </w:rPr>
      </w:pPr>
      <w:r w:rsidRPr="004B735B">
        <w:rPr>
          <w:rFonts w:asciiTheme="minorHAnsi" w:hAnsiTheme="minorHAnsi" w:cstheme="minorHAnsi"/>
        </w:rPr>
        <w:t xml:space="preserve">IDEA 2nc </w:t>
      </w:r>
    </w:p>
    <w:p w:rsidR="008E3BB9" w:rsidRPr="004B735B" w:rsidRDefault="008E3BB9" w:rsidP="008E3BB9">
      <w:pPr>
        <w:rPr>
          <w:rFonts w:asciiTheme="minorHAnsi" w:hAnsiTheme="minorHAnsi" w:cstheme="minorHAnsi"/>
        </w:rPr>
      </w:pPr>
    </w:p>
    <w:p w:rsidR="008E3BB9" w:rsidRPr="004B735B" w:rsidRDefault="008E3BB9" w:rsidP="008E3BB9">
      <w:pPr>
        <w:pStyle w:val="Heading4"/>
        <w:rPr>
          <w:rFonts w:asciiTheme="minorHAnsi" w:hAnsiTheme="minorHAnsi" w:cstheme="minorHAnsi"/>
        </w:rPr>
      </w:pPr>
      <w:r w:rsidRPr="004B735B">
        <w:rPr>
          <w:rFonts w:asciiTheme="minorHAnsi" w:hAnsiTheme="minorHAnsi" w:cstheme="minorHAnsi"/>
        </w:rPr>
        <w:t xml:space="preserve">Any funding added to IDEA would spur bipartisan support for trump from a variety of states and localities in both states and localities – Trumps ego is too “yuge” to not take credit for a national standard he’s repeatedly been attacked for – the plan redeems his image and repairs a percentile of his credibility – that’s Heasley </w:t>
      </w:r>
    </w:p>
    <w:p w:rsidR="008E3BB9" w:rsidRPr="004B735B" w:rsidRDefault="008E3BB9" w:rsidP="008E3BB9">
      <w:pPr>
        <w:rPr>
          <w:rFonts w:asciiTheme="minorHAnsi" w:hAnsiTheme="minorHAnsi" w:cstheme="minorHAnsi"/>
        </w:rPr>
      </w:pPr>
    </w:p>
    <w:p w:rsidR="008E3BB9" w:rsidRPr="004B735B" w:rsidRDefault="008E3BB9" w:rsidP="00935C39">
      <w:pPr>
        <w:rPr>
          <w:rFonts w:asciiTheme="minorHAnsi" w:hAnsiTheme="minorHAnsi" w:cstheme="minorHAnsi"/>
        </w:rPr>
      </w:pPr>
    </w:p>
    <w:p w:rsidR="00935C39" w:rsidRPr="004B735B" w:rsidRDefault="00935C39" w:rsidP="00935C39">
      <w:pPr>
        <w:rPr>
          <w:rFonts w:asciiTheme="minorHAnsi" w:hAnsiTheme="minorHAnsi" w:cstheme="minorHAnsi"/>
          <w:sz w:val="16"/>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Immigration 1nc</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Federal guarantees of education for undocumented immigrants is </w:t>
      </w:r>
      <w:r w:rsidRPr="004B735B">
        <w:rPr>
          <w:rFonts w:asciiTheme="minorHAnsi" w:hAnsiTheme="minorHAnsi" w:cstheme="minorHAnsi"/>
          <w:u w:val="single"/>
        </w:rPr>
        <w:t>extremely popular</w:t>
      </w:r>
      <w:r w:rsidRPr="004B735B">
        <w:rPr>
          <w:rFonts w:asciiTheme="minorHAnsi" w:hAnsiTheme="minorHAnsi" w:cstheme="minorHAnsi"/>
        </w:rPr>
        <w:t xml:space="preserve"> on both sides – lobbyist groups prove.</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ISN ’17</w:t>
      </w:r>
      <w:r w:rsidRPr="004B735B">
        <w:rPr>
          <w:rFonts w:asciiTheme="minorHAnsi" w:hAnsiTheme="minorHAnsi" w:cstheme="minorHAnsi"/>
        </w:rPr>
        <w:t xml:space="preserve"> </w:t>
      </w:r>
      <w:r w:rsidRPr="004B735B">
        <w:rPr>
          <w:rFonts w:asciiTheme="minorHAnsi" w:hAnsiTheme="minorHAnsi" w:cstheme="minorHAnsi"/>
          <w:sz w:val="16"/>
          <w:szCs w:val="16"/>
        </w:rPr>
        <w:t xml:space="preserve">(Ignatian Solidarity Network; 1/12/17; “BIPARTISAN BRIDGE ACT TO SUPPORT UNDOCUMENTED STUDENTS CO-INTRODUCED IN NEW CONGRESS BY JESUIT EDUCATED MEMBER OF U.S. SENATE”; </w:t>
      </w:r>
      <w:hyperlink r:id="rId68" w:history="1">
        <w:r w:rsidRPr="004B735B">
          <w:rPr>
            <w:rFonts w:asciiTheme="minorHAnsi" w:hAnsiTheme="minorHAnsi" w:cstheme="minorHAnsi"/>
            <w:sz w:val="16"/>
            <w:szCs w:val="16"/>
          </w:rPr>
          <w:t>https://ignatiansolidarity.net/blog/2017/01/12/bridge-act-undocumented-jesuit-member/</w:t>
        </w:r>
      </w:hyperlink>
      <w:r w:rsidRPr="004B735B">
        <w:rPr>
          <w:rFonts w:asciiTheme="minorHAnsi" w:hAnsiTheme="minorHAnsi" w:cstheme="minorHAnsi"/>
          <w:sz w:val="16"/>
          <w:szCs w:val="16"/>
        </w:rPr>
        <w:t>; DOA: 6/29/17)</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 xml:space="preserve">WASHINGTON — Senator </w:t>
      </w:r>
      <w:r w:rsidRPr="004B735B">
        <w:rPr>
          <w:rStyle w:val="StyleUnderline"/>
          <w:rFonts w:asciiTheme="minorHAnsi" w:hAnsiTheme="minorHAnsi" w:cstheme="minorHAnsi"/>
        </w:rPr>
        <w:t>Dick Durbin</w:t>
      </w:r>
      <w:r w:rsidRPr="004B735B">
        <w:rPr>
          <w:rFonts w:asciiTheme="minorHAnsi" w:hAnsiTheme="minorHAnsi" w:cstheme="minorHAnsi"/>
          <w:sz w:val="16"/>
        </w:rPr>
        <w:t xml:space="preserve"> (D-IL), a graduate of Georgetown University’s School of Foreign Service and Law School, </w:t>
      </w:r>
      <w:r w:rsidRPr="004B735B">
        <w:rPr>
          <w:rStyle w:val="StyleUnderline"/>
          <w:rFonts w:asciiTheme="minorHAnsi" w:hAnsiTheme="minorHAnsi" w:cstheme="minorHAnsi"/>
        </w:rPr>
        <w:t>joined</w:t>
      </w:r>
      <w:r w:rsidRPr="004B735B">
        <w:rPr>
          <w:rFonts w:asciiTheme="minorHAnsi" w:hAnsiTheme="minorHAnsi" w:cstheme="minorHAnsi"/>
          <w:sz w:val="16"/>
        </w:rPr>
        <w:t xml:space="preserve"> Senator </w:t>
      </w:r>
      <w:r w:rsidRPr="004B735B">
        <w:rPr>
          <w:rStyle w:val="StyleUnderline"/>
          <w:rFonts w:asciiTheme="minorHAnsi" w:hAnsiTheme="minorHAnsi" w:cstheme="minorHAnsi"/>
        </w:rPr>
        <w:t>Lindsey Graham</w:t>
      </w:r>
      <w:r w:rsidRPr="004B735B">
        <w:rPr>
          <w:rFonts w:asciiTheme="minorHAnsi" w:hAnsiTheme="minorHAnsi" w:cstheme="minorHAnsi"/>
          <w:sz w:val="16"/>
        </w:rPr>
        <w:t xml:space="preserve"> (R-SC) today </w:t>
      </w:r>
      <w:r w:rsidRPr="004B735B">
        <w:rPr>
          <w:rStyle w:val="StyleUnderline"/>
          <w:rFonts w:asciiTheme="minorHAnsi" w:hAnsiTheme="minorHAnsi" w:cstheme="minorHAnsi"/>
        </w:rPr>
        <w:t xml:space="preserve">in </w:t>
      </w:r>
      <w:r w:rsidRPr="004B735B">
        <w:rPr>
          <w:rStyle w:val="Emphasis"/>
          <w:rFonts w:asciiTheme="minorHAnsi" w:hAnsiTheme="minorHAnsi" w:cstheme="minorHAnsi"/>
        </w:rPr>
        <w:t>reintroducing bipartisan legislation</w:t>
      </w:r>
      <w:r w:rsidRPr="004B735B">
        <w:rPr>
          <w:rStyle w:val="StyleUnderline"/>
          <w:rFonts w:asciiTheme="minorHAnsi" w:hAnsiTheme="minorHAnsi" w:cstheme="minorHAnsi"/>
        </w:rPr>
        <w:t xml:space="preserve"> to protect undocumented young</w:t>
      </w:r>
      <w:r w:rsidRPr="004B735B">
        <w:rPr>
          <w:rFonts w:asciiTheme="minorHAnsi" w:hAnsiTheme="minorHAnsi" w:cstheme="minorHAnsi"/>
          <w:sz w:val="16"/>
        </w:rPr>
        <w:t xml:space="preserve"> people </w:t>
      </w:r>
      <w:r w:rsidRPr="004B735B">
        <w:rPr>
          <w:rStyle w:val="StyleUnderline"/>
          <w:rFonts w:asciiTheme="minorHAnsi" w:hAnsiTheme="minorHAnsi" w:cstheme="minorHAnsi"/>
        </w:rPr>
        <w:t>brought to the U.S.</w:t>
      </w:r>
      <w:r w:rsidRPr="004B735B">
        <w:rPr>
          <w:rFonts w:asciiTheme="minorHAnsi" w:hAnsiTheme="minorHAnsi" w:cstheme="minorHAnsi"/>
          <w:sz w:val="16"/>
        </w:rPr>
        <w:t xml:space="preserve"> as children should the Deferred Action for Childhood Arrivals (DACA) program be discontinued under by the Trump Administration. The Bar Removal of Individuals who Dream and Grow our Economy (BRIDGE) Act, which was first introduced in the Senate late last year, would provide temporary relief from deportation and work authorization to undocumented youth. U.S. </w:t>
      </w:r>
      <w:r w:rsidRPr="004B735B">
        <w:rPr>
          <w:rStyle w:val="StyleUnderline"/>
          <w:rFonts w:asciiTheme="minorHAnsi" w:hAnsiTheme="minorHAnsi" w:cstheme="minorHAnsi"/>
        </w:rPr>
        <w:t>Representatives</w:t>
      </w:r>
      <w:r w:rsidRPr="004B735B">
        <w:rPr>
          <w:rFonts w:asciiTheme="minorHAnsi" w:hAnsiTheme="minorHAnsi" w:cstheme="minorHAnsi"/>
          <w:sz w:val="16"/>
        </w:rPr>
        <w:t xml:space="preserve"> Mike </w:t>
      </w:r>
      <w:r w:rsidRPr="004B735B">
        <w:rPr>
          <w:rStyle w:val="StyleUnderline"/>
          <w:rFonts w:asciiTheme="minorHAnsi" w:hAnsiTheme="minorHAnsi" w:cstheme="minorHAnsi"/>
        </w:rPr>
        <w:t>Coffman</w:t>
      </w:r>
      <w:r w:rsidRPr="004B735B">
        <w:rPr>
          <w:rFonts w:asciiTheme="minorHAnsi" w:hAnsiTheme="minorHAnsi" w:cstheme="minorHAnsi"/>
          <w:sz w:val="16"/>
        </w:rPr>
        <w:t xml:space="preserve"> (CO-06) </w:t>
      </w:r>
      <w:r w:rsidRPr="004B735B">
        <w:rPr>
          <w:rStyle w:val="StyleUnderline"/>
          <w:rFonts w:asciiTheme="minorHAnsi" w:hAnsiTheme="minorHAnsi" w:cstheme="minorHAnsi"/>
        </w:rPr>
        <w:t>and</w:t>
      </w:r>
      <w:r w:rsidRPr="004B735B">
        <w:rPr>
          <w:rFonts w:asciiTheme="minorHAnsi" w:hAnsiTheme="minorHAnsi" w:cstheme="minorHAnsi"/>
          <w:sz w:val="16"/>
        </w:rPr>
        <w:t xml:space="preserve"> Luis V. </w:t>
      </w:r>
      <w:r w:rsidRPr="004B735B">
        <w:rPr>
          <w:rStyle w:val="StyleUnderline"/>
          <w:rFonts w:asciiTheme="minorHAnsi" w:hAnsiTheme="minorHAnsi" w:cstheme="minorHAnsi"/>
        </w:rPr>
        <w:t>Gutiérrez</w:t>
      </w:r>
      <w:r w:rsidRPr="004B735B">
        <w:rPr>
          <w:rFonts w:asciiTheme="minorHAnsi" w:hAnsiTheme="minorHAnsi" w:cstheme="minorHAnsi"/>
          <w:sz w:val="16"/>
        </w:rPr>
        <w:t xml:space="preserve"> (IL-04) </w:t>
      </w:r>
      <w:r w:rsidRPr="004B735B">
        <w:rPr>
          <w:rStyle w:val="StyleUnderline"/>
          <w:rFonts w:asciiTheme="minorHAnsi" w:hAnsiTheme="minorHAnsi" w:cstheme="minorHAnsi"/>
        </w:rPr>
        <w:t xml:space="preserve">will </w:t>
      </w:r>
      <w:r w:rsidRPr="004B735B">
        <w:rPr>
          <w:rStyle w:val="Emphasis"/>
          <w:rFonts w:asciiTheme="minorHAnsi" w:hAnsiTheme="minorHAnsi" w:cstheme="minorHAnsi"/>
        </w:rPr>
        <w:t>introduce companion legislation</w:t>
      </w:r>
      <w:r w:rsidRPr="004B735B">
        <w:rPr>
          <w:rStyle w:val="StyleUnderline"/>
          <w:rFonts w:asciiTheme="minorHAnsi" w:hAnsiTheme="minorHAnsi" w:cstheme="minorHAnsi"/>
        </w:rPr>
        <w:t xml:space="preserve"> in the House</w:t>
      </w:r>
      <w:r w:rsidRPr="004B735B">
        <w:rPr>
          <w:rFonts w:asciiTheme="minorHAnsi" w:hAnsiTheme="minorHAnsi" w:cstheme="minorHAnsi"/>
          <w:sz w:val="16"/>
        </w:rPr>
        <w:t xml:space="preserve"> of Representatives. “</w:t>
      </w:r>
      <w:r w:rsidRPr="004B735B">
        <w:rPr>
          <w:rStyle w:val="StyleUnderline"/>
          <w:rFonts w:asciiTheme="minorHAnsi" w:hAnsiTheme="minorHAnsi" w:cstheme="minorHAnsi"/>
        </w:rPr>
        <w:t>For over a decade, I’ve come to the Senate</w:t>
      </w:r>
      <w:r w:rsidRPr="004B735B">
        <w:rPr>
          <w:rFonts w:asciiTheme="minorHAnsi" w:hAnsiTheme="minorHAnsi" w:cstheme="minorHAnsi"/>
          <w:sz w:val="16"/>
        </w:rPr>
        <w:t xml:space="preserve"> floor </w:t>
      </w:r>
      <w:r w:rsidRPr="004B735B">
        <w:rPr>
          <w:rStyle w:val="StyleUnderline"/>
          <w:rFonts w:asciiTheme="minorHAnsi" w:hAnsiTheme="minorHAnsi" w:cstheme="minorHAnsi"/>
        </w:rPr>
        <w:t>to share</w:t>
      </w:r>
      <w:r w:rsidRPr="004B735B">
        <w:rPr>
          <w:rFonts w:asciiTheme="minorHAnsi" w:hAnsiTheme="minorHAnsi" w:cstheme="minorHAnsi"/>
          <w:sz w:val="16"/>
        </w:rPr>
        <w:t xml:space="preserve"> with my colleagues and the American people </w:t>
      </w:r>
      <w:r w:rsidRPr="004B735B">
        <w:rPr>
          <w:rStyle w:val="StyleUnderline"/>
          <w:rFonts w:asciiTheme="minorHAnsi" w:hAnsiTheme="minorHAnsi" w:cstheme="minorHAnsi"/>
        </w:rPr>
        <w:t xml:space="preserve">the stories of </w:t>
      </w:r>
      <w:r w:rsidRPr="004B735B">
        <w:rPr>
          <w:rStyle w:val="Emphasis"/>
          <w:rFonts w:asciiTheme="minorHAnsi" w:hAnsiTheme="minorHAnsi" w:cstheme="minorHAnsi"/>
        </w:rPr>
        <w:t>talented young undocumented immigrants</w:t>
      </w:r>
      <w:r w:rsidRPr="004B735B">
        <w:rPr>
          <w:rStyle w:val="StyleUnderline"/>
          <w:rFonts w:asciiTheme="minorHAnsi" w:hAnsiTheme="minorHAnsi" w:cstheme="minorHAnsi"/>
        </w:rPr>
        <w:t xml:space="preserve">, who have overcome the odds to </w:t>
      </w:r>
      <w:r w:rsidRPr="004B735B">
        <w:rPr>
          <w:rStyle w:val="Emphasis"/>
          <w:rFonts w:asciiTheme="minorHAnsi" w:hAnsiTheme="minorHAnsi" w:cstheme="minorHAnsi"/>
        </w:rPr>
        <w:t>give back to the only country they call home</w:t>
      </w:r>
      <w:r w:rsidRPr="004B735B">
        <w:rPr>
          <w:rFonts w:asciiTheme="minorHAnsi" w:hAnsiTheme="minorHAnsi" w:cstheme="minorHAnsi"/>
          <w:sz w:val="16"/>
        </w:rPr>
        <w:t xml:space="preserve">. Since the establishment of DACA, </w:t>
      </w:r>
      <w:r w:rsidRPr="004B735B">
        <w:rPr>
          <w:rStyle w:val="StyleUnderline"/>
          <w:rFonts w:asciiTheme="minorHAnsi" w:hAnsiTheme="minorHAnsi" w:cstheme="minorHAnsi"/>
        </w:rPr>
        <w:t>we’ve witnessed</w:t>
      </w:r>
      <w:r w:rsidRPr="004B735B">
        <w:rPr>
          <w:rFonts w:asciiTheme="minorHAnsi" w:hAnsiTheme="minorHAnsi" w:cstheme="minorHAnsi"/>
          <w:sz w:val="16"/>
        </w:rPr>
        <w:t xml:space="preserve"> them realize </w:t>
      </w:r>
      <w:r w:rsidRPr="004B735B">
        <w:rPr>
          <w:rStyle w:val="StyleUnderline"/>
          <w:rFonts w:asciiTheme="minorHAnsi" w:hAnsiTheme="minorHAnsi" w:cstheme="minorHAnsi"/>
        </w:rPr>
        <w:t xml:space="preserve">their </w:t>
      </w:r>
      <w:r w:rsidRPr="004B735B">
        <w:rPr>
          <w:rStyle w:val="Emphasis"/>
          <w:rFonts w:asciiTheme="minorHAnsi" w:hAnsiTheme="minorHAnsi" w:cstheme="minorHAnsi"/>
        </w:rPr>
        <w:t>full potential</w:t>
      </w:r>
      <w:r w:rsidRPr="004B735B">
        <w:rPr>
          <w:rFonts w:asciiTheme="minorHAnsi" w:hAnsiTheme="minorHAnsi" w:cstheme="minorHAnsi"/>
          <w:sz w:val="16"/>
        </w:rPr>
        <w:t xml:space="preserve"> – by </w:t>
      </w:r>
      <w:r w:rsidRPr="004B735B">
        <w:rPr>
          <w:rStyle w:val="StyleUnderline"/>
          <w:rFonts w:asciiTheme="minorHAnsi" w:hAnsiTheme="minorHAnsi" w:cstheme="minorHAnsi"/>
        </w:rPr>
        <w:t>opening businesses, becoming doctors and teachers, and serving our country</w:t>
      </w:r>
      <w:r w:rsidRPr="004B735B">
        <w:rPr>
          <w:rFonts w:asciiTheme="minorHAnsi" w:hAnsiTheme="minorHAnsi" w:cstheme="minorHAnsi"/>
          <w:sz w:val="16"/>
        </w:rPr>
        <w:t xml:space="preserve"> in uniform. </w:t>
      </w:r>
      <w:r w:rsidRPr="004B735B">
        <w:rPr>
          <w:rStyle w:val="StyleUnderline"/>
          <w:rFonts w:asciiTheme="minorHAnsi" w:hAnsiTheme="minorHAnsi" w:cstheme="minorHAnsi"/>
        </w:rPr>
        <w:t xml:space="preserve">We </w:t>
      </w:r>
      <w:r w:rsidRPr="004B735B">
        <w:rPr>
          <w:rStyle w:val="Emphasis"/>
          <w:rFonts w:asciiTheme="minorHAnsi" w:hAnsiTheme="minorHAnsi" w:cstheme="minorHAnsi"/>
        </w:rPr>
        <w:t>cannot squander</w:t>
      </w:r>
      <w:r w:rsidRPr="004B735B">
        <w:rPr>
          <w:rStyle w:val="StyleUnderline"/>
          <w:rFonts w:asciiTheme="minorHAnsi" w:hAnsiTheme="minorHAnsi" w:cstheme="minorHAnsi"/>
        </w:rPr>
        <w:t xml:space="preserve"> that talent and dedication</w:t>
      </w:r>
      <w:r w:rsidRPr="004B735B">
        <w:rPr>
          <w:rFonts w:asciiTheme="minorHAnsi" w:hAnsiTheme="minorHAnsi" w:cstheme="minorHAnsi"/>
          <w:sz w:val="16"/>
        </w:rPr>
        <w:t xml:space="preserve"> and send them back to countries they barely know,” said Senator Durbin. “</w:t>
      </w:r>
      <w:r w:rsidRPr="004B735B">
        <w:rPr>
          <w:rStyle w:val="StyleUnderline"/>
          <w:rFonts w:asciiTheme="minorHAnsi" w:hAnsiTheme="minorHAnsi" w:cstheme="minorHAnsi"/>
        </w:rPr>
        <w:t>The</w:t>
      </w:r>
      <w:r w:rsidRPr="004B735B">
        <w:rPr>
          <w:rFonts w:asciiTheme="minorHAnsi" w:hAnsiTheme="minorHAnsi" w:cstheme="minorHAnsi"/>
          <w:sz w:val="16"/>
        </w:rPr>
        <w:t xml:space="preserve"> BRIDGE </w:t>
      </w:r>
      <w:r w:rsidRPr="004B735B">
        <w:rPr>
          <w:rStyle w:val="StyleUnderline"/>
          <w:rFonts w:asciiTheme="minorHAnsi" w:hAnsiTheme="minorHAnsi" w:cstheme="minorHAnsi"/>
        </w:rPr>
        <w:t>Act is an opportunity for supporters and critics</w:t>
      </w:r>
      <w:r w:rsidRPr="004B735B">
        <w:rPr>
          <w:rFonts w:asciiTheme="minorHAnsi" w:hAnsiTheme="minorHAnsi" w:cstheme="minorHAnsi"/>
          <w:sz w:val="16"/>
        </w:rPr>
        <w:t xml:space="preserve"> of DACA </w:t>
      </w:r>
      <w:r w:rsidRPr="004B735B">
        <w:rPr>
          <w:rStyle w:val="StyleUnderline"/>
          <w:rFonts w:asciiTheme="minorHAnsi" w:hAnsiTheme="minorHAnsi" w:cstheme="minorHAnsi"/>
        </w:rPr>
        <w:t xml:space="preserve">to </w:t>
      </w:r>
      <w:r w:rsidRPr="004B735B">
        <w:rPr>
          <w:rStyle w:val="Emphasis"/>
          <w:rFonts w:asciiTheme="minorHAnsi" w:hAnsiTheme="minorHAnsi" w:cstheme="minorHAnsi"/>
        </w:rPr>
        <w:t>come together</w:t>
      </w:r>
      <w:r w:rsidRPr="004B735B">
        <w:rPr>
          <w:rStyle w:val="StyleUnderline"/>
          <w:rFonts w:asciiTheme="minorHAnsi" w:hAnsiTheme="minorHAnsi" w:cstheme="minorHAnsi"/>
        </w:rPr>
        <w:t xml:space="preserve"> and address a </w:t>
      </w:r>
      <w:r w:rsidRPr="004B735B">
        <w:rPr>
          <w:rStyle w:val="Emphasis"/>
          <w:rFonts w:asciiTheme="minorHAnsi" w:hAnsiTheme="minorHAnsi" w:cstheme="minorHAnsi"/>
        </w:rPr>
        <w:t>compelling humanitarian issue on a bipartisan basis</w:t>
      </w:r>
      <w:r w:rsidRPr="004B735B">
        <w:rPr>
          <w:rFonts w:asciiTheme="minorHAnsi" w:hAnsiTheme="minorHAnsi" w:cstheme="minorHAnsi"/>
          <w:sz w:val="16"/>
        </w:rPr>
        <w:t xml:space="preserve">. I’m honored to work with Senator Graham, Congressmen Coffman and Gutiérrez, and other colleagues to ensure that DREAMers are protected from deportation until Congress is able to pass comprehensive immigration reform.” Senator </w:t>
      </w:r>
      <w:r w:rsidRPr="004B735B">
        <w:rPr>
          <w:rStyle w:val="StyleUnderline"/>
          <w:rFonts w:asciiTheme="minorHAnsi" w:hAnsiTheme="minorHAnsi" w:cstheme="minorHAnsi"/>
        </w:rPr>
        <w:t>Durbin has</w:t>
      </w:r>
      <w:r w:rsidRPr="004B735B">
        <w:rPr>
          <w:rFonts w:asciiTheme="minorHAnsi" w:hAnsiTheme="minorHAnsi" w:cstheme="minorHAnsi"/>
          <w:sz w:val="16"/>
        </w:rPr>
        <w:t xml:space="preserve"> regularly </w:t>
      </w:r>
      <w:r w:rsidRPr="004B735B">
        <w:rPr>
          <w:rStyle w:val="StyleUnderline"/>
          <w:rFonts w:asciiTheme="minorHAnsi" w:hAnsiTheme="minorHAnsi" w:cstheme="minorHAnsi"/>
        </w:rPr>
        <w:t>shared the stories of undocumented students</w:t>
      </w:r>
      <w:r w:rsidRPr="004B735B">
        <w:rPr>
          <w:rFonts w:asciiTheme="minorHAnsi" w:hAnsiTheme="minorHAnsi" w:cstheme="minorHAnsi"/>
          <w:sz w:val="16"/>
        </w:rPr>
        <w:t xml:space="preserve"> and graduates of Jesuit colleges and universities on the Senate Floor. In December 2016 he shared the story of Luis Gonzalez, a sophomore American Studies major at Durbin’s alma mater, Georgetown University, who has benefited from DACA. U.S. Senator Lisa Murkowski (R-AK), a graduate of Georgetown University and Representative Zoe Lofgren (D-CA), a graduate of Santa Clara University Law School, are original cosponsors of the respective Senate and House versions of the BRIDGE Act. </w:t>
      </w:r>
      <w:r w:rsidRPr="004B735B">
        <w:rPr>
          <w:rStyle w:val="StyleUnderline"/>
          <w:rFonts w:asciiTheme="minorHAnsi" w:hAnsiTheme="minorHAnsi" w:cstheme="minorHAnsi"/>
        </w:rPr>
        <w:t>The</w:t>
      </w:r>
      <w:r w:rsidRPr="004B735B">
        <w:rPr>
          <w:rFonts w:asciiTheme="minorHAnsi" w:hAnsiTheme="minorHAnsi" w:cstheme="minorHAnsi"/>
          <w:sz w:val="16"/>
        </w:rPr>
        <w:t xml:space="preserve"> BRIDGE </w:t>
      </w:r>
      <w:r w:rsidRPr="004B735B">
        <w:rPr>
          <w:rStyle w:val="StyleUnderline"/>
          <w:rFonts w:asciiTheme="minorHAnsi" w:hAnsiTheme="minorHAnsi" w:cstheme="minorHAnsi"/>
        </w:rPr>
        <w:t xml:space="preserve">Act has </w:t>
      </w:r>
      <w:r w:rsidRPr="004B735B">
        <w:rPr>
          <w:rStyle w:val="Emphasis"/>
          <w:rFonts w:asciiTheme="minorHAnsi" w:hAnsiTheme="minorHAnsi" w:cstheme="minorHAnsi"/>
        </w:rPr>
        <w:t>broad support</w:t>
      </w:r>
      <w:r w:rsidRPr="004B735B">
        <w:rPr>
          <w:rStyle w:val="StyleUnderline"/>
          <w:rFonts w:asciiTheme="minorHAnsi" w:hAnsiTheme="minorHAnsi" w:cstheme="minorHAnsi"/>
        </w:rPr>
        <w:t xml:space="preserve"> from the </w:t>
      </w:r>
      <w:r w:rsidRPr="004B735B">
        <w:rPr>
          <w:rStyle w:val="Emphasis"/>
          <w:rFonts w:asciiTheme="minorHAnsi" w:hAnsiTheme="minorHAnsi" w:cstheme="minorHAnsi"/>
        </w:rPr>
        <w:t>faith</w:t>
      </w:r>
      <w:r w:rsidRPr="004B735B">
        <w:rPr>
          <w:rStyle w:val="StyleUnderline"/>
          <w:rFonts w:asciiTheme="minorHAnsi" w:hAnsiTheme="minorHAnsi" w:cstheme="minorHAnsi"/>
        </w:rPr>
        <w:t xml:space="preserve">, </w:t>
      </w:r>
      <w:r w:rsidRPr="004B735B">
        <w:rPr>
          <w:rStyle w:val="Emphasis"/>
          <w:rFonts w:asciiTheme="minorHAnsi" w:hAnsiTheme="minorHAnsi" w:cstheme="minorHAnsi"/>
        </w:rPr>
        <w:t>business</w:t>
      </w:r>
      <w:r w:rsidRPr="004B735B">
        <w:rPr>
          <w:rFonts w:asciiTheme="minorHAnsi" w:hAnsiTheme="minorHAnsi" w:cstheme="minorHAnsi"/>
          <w:sz w:val="16"/>
          <w:szCs w:val="16"/>
        </w:rPr>
        <w:t>, higher-</w:t>
      </w:r>
      <w:r w:rsidRPr="004B735B">
        <w:rPr>
          <w:rStyle w:val="Emphasis"/>
          <w:rFonts w:asciiTheme="minorHAnsi" w:hAnsiTheme="minorHAnsi" w:cstheme="minorHAnsi"/>
        </w:rPr>
        <w:t>education</w:t>
      </w:r>
      <w:r w:rsidRPr="004B735B">
        <w:rPr>
          <w:rStyle w:val="StyleUnderline"/>
          <w:rFonts w:asciiTheme="minorHAnsi" w:hAnsiTheme="minorHAnsi" w:cstheme="minorHAnsi"/>
        </w:rPr>
        <w:t xml:space="preserve">, </w:t>
      </w:r>
      <w:r w:rsidRPr="004B735B">
        <w:rPr>
          <w:rStyle w:val="Emphasis"/>
          <w:rFonts w:asciiTheme="minorHAnsi" w:hAnsiTheme="minorHAnsi" w:cstheme="minorHAnsi"/>
        </w:rPr>
        <w:t>civil rights</w:t>
      </w:r>
      <w:r w:rsidRPr="004B735B">
        <w:rPr>
          <w:rStyle w:val="StyleUnderline"/>
          <w:rFonts w:asciiTheme="minorHAnsi" w:hAnsiTheme="minorHAnsi" w:cstheme="minorHAnsi"/>
        </w:rPr>
        <w:t xml:space="preserve">, and </w:t>
      </w:r>
      <w:r w:rsidRPr="004B735B">
        <w:rPr>
          <w:rStyle w:val="Emphasis"/>
          <w:rFonts w:asciiTheme="minorHAnsi" w:hAnsiTheme="minorHAnsi" w:cstheme="minorHAnsi"/>
        </w:rPr>
        <w:t>immigrant communities</w:t>
      </w:r>
      <w:r w:rsidRPr="004B735B">
        <w:rPr>
          <w:rFonts w:asciiTheme="minorHAnsi" w:hAnsiTheme="minorHAnsi" w:cstheme="minorHAnsi"/>
          <w:sz w:val="16"/>
        </w:rPr>
        <w:t xml:space="preserve">. This week, </w:t>
      </w:r>
      <w:r w:rsidRPr="004B735B">
        <w:rPr>
          <w:rStyle w:val="StyleUnderline"/>
          <w:rFonts w:asciiTheme="minorHAnsi" w:hAnsiTheme="minorHAnsi" w:cstheme="minorHAnsi"/>
        </w:rPr>
        <w:t xml:space="preserve">88 business leaders from </w:t>
      </w:r>
      <w:r w:rsidRPr="004B735B">
        <w:rPr>
          <w:rStyle w:val="Emphasis"/>
          <w:rFonts w:asciiTheme="minorHAnsi" w:hAnsiTheme="minorHAnsi" w:cstheme="minorHAnsi"/>
        </w:rPr>
        <w:t>around the country</w:t>
      </w:r>
      <w:r w:rsidRPr="004B735B">
        <w:rPr>
          <w:rStyle w:val="StyleUnderline"/>
          <w:rFonts w:asciiTheme="minorHAnsi" w:hAnsiTheme="minorHAnsi" w:cstheme="minorHAnsi"/>
        </w:rPr>
        <w:t xml:space="preserve"> sent a letter to </w:t>
      </w:r>
      <w:r w:rsidRPr="004B735B">
        <w:rPr>
          <w:rFonts w:asciiTheme="minorHAnsi" w:hAnsiTheme="minorHAnsi" w:cstheme="minorHAnsi"/>
          <w:sz w:val="16"/>
        </w:rPr>
        <w:t xml:space="preserve">President-elect Donald </w:t>
      </w:r>
      <w:r w:rsidRPr="004B735B">
        <w:rPr>
          <w:rStyle w:val="StyleUnderline"/>
          <w:rFonts w:asciiTheme="minorHAnsi" w:hAnsiTheme="minorHAnsi" w:cstheme="minorHAnsi"/>
        </w:rPr>
        <w:t>Trump</w:t>
      </w:r>
      <w:r w:rsidRPr="004B735B">
        <w:rPr>
          <w:rFonts w:asciiTheme="minorHAnsi" w:hAnsiTheme="minorHAnsi" w:cstheme="minorHAnsi"/>
          <w:sz w:val="16"/>
        </w:rPr>
        <w:t xml:space="preserve"> and </w:t>
      </w:r>
      <w:r w:rsidRPr="004B735B">
        <w:rPr>
          <w:rStyle w:val="StyleUnderline"/>
          <w:rFonts w:asciiTheme="minorHAnsi" w:hAnsiTheme="minorHAnsi" w:cstheme="minorHAnsi"/>
        </w:rPr>
        <w:t>House and Senate</w:t>
      </w:r>
      <w:r w:rsidRPr="004B735B">
        <w:rPr>
          <w:rFonts w:asciiTheme="minorHAnsi" w:hAnsiTheme="minorHAnsi" w:cstheme="minorHAnsi"/>
          <w:sz w:val="16"/>
        </w:rPr>
        <w:t xml:space="preserve"> leadership </w:t>
      </w:r>
      <w:r w:rsidRPr="004B735B">
        <w:rPr>
          <w:rStyle w:val="Emphasis"/>
          <w:rFonts w:asciiTheme="minorHAnsi" w:hAnsiTheme="minorHAnsi" w:cstheme="minorHAnsi"/>
        </w:rPr>
        <w:t>asking them to support</w:t>
      </w:r>
      <w:r w:rsidRPr="004B735B">
        <w:rPr>
          <w:rStyle w:val="StyleUnderline"/>
          <w:rFonts w:asciiTheme="minorHAnsi" w:hAnsiTheme="minorHAnsi" w:cstheme="minorHAnsi"/>
        </w:rPr>
        <w:t xml:space="preserve"> the</w:t>
      </w:r>
      <w:r w:rsidRPr="004B735B">
        <w:rPr>
          <w:rFonts w:asciiTheme="minorHAnsi" w:hAnsiTheme="minorHAnsi" w:cstheme="minorHAnsi"/>
          <w:sz w:val="16"/>
        </w:rPr>
        <w:t xml:space="preserve"> BRIDGE </w:t>
      </w:r>
      <w:r w:rsidRPr="004B735B">
        <w:rPr>
          <w:rStyle w:val="StyleUnderline"/>
          <w:rFonts w:asciiTheme="minorHAnsi" w:hAnsiTheme="minorHAnsi" w:cstheme="minorHAnsi"/>
        </w:rPr>
        <w:t>Act</w:t>
      </w:r>
      <w:r w:rsidRPr="004B735B">
        <w:rPr>
          <w:rFonts w:asciiTheme="minorHAnsi" w:hAnsiTheme="minorHAnsi" w:cstheme="minorHAnsi"/>
          <w:sz w:val="16"/>
        </w:rPr>
        <w:t xml:space="preserve">. </w:t>
      </w:r>
      <w:r w:rsidRPr="004B735B">
        <w:rPr>
          <w:rStyle w:val="StyleUnderline"/>
          <w:rFonts w:asciiTheme="minorHAnsi" w:hAnsiTheme="minorHAnsi" w:cstheme="minorHAnsi"/>
        </w:rPr>
        <w:t>Jesuit college and university leaders issued a</w:t>
      </w:r>
      <w:r w:rsidRPr="004B735B">
        <w:rPr>
          <w:rFonts w:asciiTheme="minorHAnsi" w:hAnsiTheme="minorHAnsi" w:cstheme="minorHAnsi"/>
          <w:sz w:val="16"/>
        </w:rPr>
        <w:t xml:space="preserve"> public </w:t>
      </w:r>
      <w:r w:rsidRPr="004B735B">
        <w:rPr>
          <w:rStyle w:val="StyleUnderline"/>
          <w:rFonts w:asciiTheme="minorHAnsi" w:hAnsiTheme="minorHAnsi" w:cstheme="minorHAnsi"/>
        </w:rPr>
        <w:t xml:space="preserve">statement </w:t>
      </w:r>
      <w:r w:rsidRPr="004B735B">
        <w:rPr>
          <w:rStyle w:val="Emphasis"/>
          <w:rFonts w:asciiTheme="minorHAnsi" w:hAnsiTheme="minorHAnsi" w:cstheme="minorHAnsi"/>
        </w:rPr>
        <w:t>in support of undocumented students</w:t>
      </w:r>
      <w:r w:rsidRPr="004B735B">
        <w:rPr>
          <w:rFonts w:asciiTheme="minorHAnsi" w:hAnsiTheme="minorHAnsi" w:cstheme="minorHAnsi"/>
          <w:sz w:val="16"/>
        </w:rPr>
        <w:t xml:space="preserve"> in late-November. “</w:t>
      </w:r>
      <w:r w:rsidRPr="004B735B">
        <w:rPr>
          <w:rStyle w:val="StyleUnderline"/>
          <w:rFonts w:asciiTheme="minorHAnsi" w:hAnsiTheme="minorHAnsi" w:cstheme="minorHAnsi"/>
        </w:rPr>
        <w:t xml:space="preserve">Our communities are </w:t>
      </w:r>
      <w:r w:rsidRPr="004B735B">
        <w:rPr>
          <w:rStyle w:val="Emphasis"/>
          <w:rFonts w:asciiTheme="minorHAnsi" w:hAnsiTheme="minorHAnsi" w:cstheme="minorHAnsi"/>
        </w:rPr>
        <w:t>immeasurably enriched</w:t>
      </w:r>
      <w:r w:rsidRPr="004B735B">
        <w:rPr>
          <w:rStyle w:val="StyleUnderline"/>
          <w:rFonts w:asciiTheme="minorHAnsi" w:hAnsiTheme="minorHAnsi" w:cstheme="minorHAnsi"/>
        </w:rPr>
        <w:t xml:space="preserve"> by the presence</w:t>
      </w:r>
      <w:r w:rsidRPr="004B735B">
        <w:rPr>
          <w:rFonts w:asciiTheme="minorHAnsi" w:hAnsiTheme="minorHAnsi" w:cstheme="minorHAnsi"/>
          <w:sz w:val="16"/>
        </w:rPr>
        <w:t xml:space="preserve">, intelligence, </w:t>
      </w:r>
      <w:r w:rsidRPr="004B735B">
        <w:rPr>
          <w:rStyle w:val="StyleUnderline"/>
          <w:rFonts w:asciiTheme="minorHAnsi" w:hAnsiTheme="minorHAnsi" w:cstheme="minorHAnsi"/>
        </w:rPr>
        <w:t>and</w:t>
      </w:r>
      <w:r w:rsidRPr="004B735B">
        <w:rPr>
          <w:rFonts w:asciiTheme="minorHAnsi" w:hAnsiTheme="minorHAnsi" w:cstheme="minorHAnsi"/>
          <w:sz w:val="16"/>
        </w:rPr>
        <w:t xml:space="preserve"> committed </w:t>
      </w:r>
      <w:r w:rsidRPr="004B735B">
        <w:rPr>
          <w:rStyle w:val="StyleUnderline"/>
          <w:rFonts w:asciiTheme="minorHAnsi" w:hAnsiTheme="minorHAnsi" w:cstheme="minorHAnsi"/>
        </w:rPr>
        <w:t>contributions of undocumented students</w:t>
      </w:r>
      <w:r w:rsidRPr="004B735B">
        <w:rPr>
          <w:rFonts w:asciiTheme="minorHAnsi" w:hAnsiTheme="minorHAnsi" w:cstheme="minorHAnsi"/>
          <w:sz w:val="16"/>
        </w:rPr>
        <w:t xml:space="preserve">, as well as of faculty and staff of every color and from every faith tradition,” said presidents </w:t>
      </w:r>
      <w:r w:rsidRPr="004B735B">
        <w:rPr>
          <w:rStyle w:val="StyleUnderline"/>
          <w:rFonts w:asciiTheme="minorHAnsi" w:hAnsiTheme="minorHAnsi" w:cstheme="minorHAnsi"/>
        </w:rPr>
        <w:t>representing 27 of 28 Jesuit colleges and universities</w:t>
      </w:r>
      <w:r w:rsidRPr="004B735B">
        <w:rPr>
          <w:rFonts w:asciiTheme="minorHAnsi" w:hAnsiTheme="minorHAnsi" w:cstheme="minorHAnsi"/>
          <w:sz w:val="16"/>
        </w:rPr>
        <w:t xml:space="preserve">. Coordinated by the Association of Jesuit Colleges and Universities, </w:t>
      </w:r>
      <w:r w:rsidRPr="004B735B">
        <w:rPr>
          <w:rStyle w:val="StyleUnderline"/>
          <w:rFonts w:asciiTheme="minorHAnsi" w:hAnsiTheme="minorHAnsi" w:cstheme="minorHAnsi"/>
        </w:rPr>
        <w:t xml:space="preserve">the statement was </w:t>
      </w:r>
      <w:r w:rsidRPr="004B735B">
        <w:rPr>
          <w:rStyle w:val="Emphasis"/>
          <w:rFonts w:asciiTheme="minorHAnsi" w:hAnsiTheme="minorHAnsi" w:cstheme="minorHAnsi"/>
        </w:rPr>
        <w:t>one of many outreaches</w:t>
      </w:r>
      <w:r w:rsidRPr="004B735B">
        <w:rPr>
          <w:rStyle w:val="StyleUnderline"/>
          <w:rFonts w:asciiTheme="minorHAnsi" w:hAnsiTheme="minorHAnsi" w:cstheme="minorHAnsi"/>
        </w:rPr>
        <w:t xml:space="preserve"> to the public and </w:t>
      </w:r>
      <w:r w:rsidRPr="004B735B">
        <w:rPr>
          <w:rFonts w:asciiTheme="minorHAnsi" w:hAnsiTheme="minorHAnsi" w:cstheme="minorHAnsi"/>
          <w:sz w:val="16"/>
        </w:rPr>
        <w:t xml:space="preserve">elected </w:t>
      </w:r>
      <w:r w:rsidRPr="004B735B">
        <w:rPr>
          <w:rStyle w:val="StyleUnderline"/>
          <w:rFonts w:asciiTheme="minorHAnsi" w:hAnsiTheme="minorHAnsi" w:cstheme="minorHAnsi"/>
        </w:rPr>
        <w:t xml:space="preserve">officials calling for the </w:t>
      </w:r>
      <w:r w:rsidRPr="004B735B">
        <w:rPr>
          <w:rStyle w:val="Emphasis"/>
          <w:rFonts w:asciiTheme="minorHAnsi" w:hAnsiTheme="minorHAnsi" w:cstheme="minorHAnsi"/>
        </w:rPr>
        <w:t>protection of undocumented students</w:t>
      </w:r>
      <w:r w:rsidRPr="004B735B">
        <w:rPr>
          <w:rFonts w:asciiTheme="minorHAnsi" w:hAnsiTheme="minorHAnsi" w:cstheme="minorHAnsi"/>
          <w:sz w:val="16"/>
        </w:rPr>
        <w:t xml:space="preserve"> and the retention of the DACA program. </w:t>
      </w:r>
    </w:p>
    <w:p w:rsidR="008E3BB9" w:rsidRPr="004B735B" w:rsidRDefault="008E3BB9" w:rsidP="00935C39">
      <w:pPr>
        <w:rPr>
          <w:rFonts w:asciiTheme="minorHAnsi" w:hAnsiTheme="minorHAnsi" w:cstheme="minorHAnsi"/>
          <w:sz w:val="16"/>
        </w:rPr>
      </w:pPr>
    </w:p>
    <w:p w:rsidR="008E3BB9" w:rsidRPr="004B735B" w:rsidRDefault="008E3BB9" w:rsidP="008E3BB9">
      <w:pPr>
        <w:pStyle w:val="Heading3"/>
        <w:rPr>
          <w:rFonts w:asciiTheme="minorHAnsi" w:hAnsiTheme="minorHAnsi" w:cstheme="minorHAnsi"/>
        </w:rPr>
      </w:pPr>
      <w:r w:rsidRPr="004B735B">
        <w:rPr>
          <w:rFonts w:asciiTheme="minorHAnsi" w:hAnsiTheme="minorHAnsi" w:cstheme="minorHAnsi"/>
        </w:rPr>
        <w:t xml:space="preserve">Immigration 2nc </w:t>
      </w:r>
    </w:p>
    <w:p w:rsidR="008E3BB9" w:rsidRPr="004B735B" w:rsidRDefault="008E3BB9" w:rsidP="008E3BB9">
      <w:pPr>
        <w:rPr>
          <w:rFonts w:asciiTheme="minorHAnsi" w:hAnsiTheme="minorHAnsi" w:cstheme="minorHAnsi"/>
        </w:rPr>
      </w:pPr>
    </w:p>
    <w:p w:rsidR="008E3BB9" w:rsidRPr="004B735B" w:rsidRDefault="008E3BB9" w:rsidP="008E3BB9">
      <w:pPr>
        <w:pStyle w:val="Heading4"/>
        <w:rPr>
          <w:rFonts w:asciiTheme="minorHAnsi" w:hAnsiTheme="minorHAnsi" w:cstheme="minorHAnsi"/>
        </w:rPr>
      </w:pPr>
      <w:r w:rsidRPr="004B735B">
        <w:rPr>
          <w:rFonts w:asciiTheme="minorHAnsi" w:hAnsiTheme="minorHAnsi" w:cstheme="minorHAnsi"/>
        </w:rPr>
        <w:t>Education for immigrants is a compelling humanitarian issue on a bipartisan basis – even faith, business, and higher-education groups are compelled by the argument made by civil rights, and immigrant communities – the plan gives Trump the space and justification to recover from his racist and xenophobic rep – provides enough of a window to pass any of the policies on his bucket list – that’s ISN</w:t>
      </w:r>
    </w:p>
    <w:p w:rsidR="008E3BB9" w:rsidRPr="004B735B" w:rsidRDefault="008E3BB9" w:rsidP="008E3BB9">
      <w:pPr>
        <w:rPr>
          <w:rFonts w:asciiTheme="minorHAnsi" w:hAnsiTheme="minorHAnsi" w:cstheme="minorHAnsi"/>
        </w:rPr>
      </w:pPr>
    </w:p>
    <w:p w:rsidR="008E3BB9" w:rsidRPr="004B735B" w:rsidRDefault="008E3BB9" w:rsidP="00935C39">
      <w:pPr>
        <w:rPr>
          <w:rFonts w:asciiTheme="minorHAnsi" w:hAnsiTheme="minorHAnsi" w:cstheme="minorHAnsi"/>
          <w:sz w:val="16"/>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Natives 1nc</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Federal investment in Indian education is </w:t>
      </w:r>
      <w:r w:rsidRPr="004B735B">
        <w:rPr>
          <w:rFonts w:asciiTheme="minorHAnsi" w:hAnsiTheme="minorHAnsi" w:cstheme="minorHAnsi"/>
          <w:u w:val="single"/>
        </w:rPr>
        <w:t>ridiculously popular</w:t>
      </w:r>
      <w:r w:rsidRPr="004B735B">
        <w:rPr>
          <w:rFonts w:asciiTheme="minorHAnsi" w:hAnsiTheme="minorHAnsi" w:cstheme="minorHAnsi"/>
        </w:rPr>
        <w:t>.</w:t>
      </w:r>
    </w:p>
    <w:p w:rsidR="00935C39" w:rsidRPr="004B735B" w:rsidRDefault="00935C39" w:rsidP="00935C39">
      <w:pPr>
        <w:rPr>
          <w:rFonts w:asciiTheme="minorHAnsi" w:hAnsiTheme="minorHAnsi" w:cstheme="minorHAnsi"/>
          <w:sz w:val="16"/>
          <w:szCs w:val="16"/>
        </w:rPr>
      </w:pPr>
      <w:r w:rsidRPr="004B735B">
        <w:rPr>
          <w:rStyle w:val="Style13ptBold"/>
          <w:rFonts w:asciiTheme="minorHAnsi" w:hAnsiTheme="minorHAnsi" w:cstheme="minorHAnsi"/>
        </w:rPr>
        <w:t>Heitkamp ’17</w:t>
      </w:r>
      <w:r w:rsidRPr="004B735B">
        <w:rPr>
          <w:rFonts w:asciiTheme="minorHAnsi" w:hAnsiTheme="minorHAnsi" w:cstheme="minorHAnsi"/>
        </w:rPr>
        <w:t xml:space="preserve"> </w:t>
      </w:r>
      <w:r w:rsidRPr="004B735B">
        <w:rPr>
          <w:rFonts w:asciiTheme="minorHAnsi" w:hAnsiTheme="minorHAnsi" w:cstheme="minorHAnsi"/>
          <w:sz w:val="16"/>
          <w:szCs w:val="16"/>
        </w:rPr>
        <w:t xml:space="preserve">(Heidi; 4/27/17; US Senator for North Dakota; “Heitkamp, Lankford, Daines Reintroduce Bipartisan Bill to Build Access to Cultural Educational Opportunities for Native Students”; </w:t>
      </w:r>
      <w:hyperlink r:id="rId69" w:history="1">
        <w:r w:rsidRPr="004B735B">
          <w:rPr>
            <w:rFonts w:asciiTheme="minorHAnsi" w:hAnsiTheme="minorHAnsi" w:cstheme="minorHAnsi"/>
            <w:sz w:val="16"/>
            <w:szCs w:val="16"/>
          </w:rPr>
          <w:t>https://www.heitkamp.senate.gov/public/index.cfm/2017/4/heitkamp-lankford-daines-reintroduce-bipartisan-bill-to-build-access-to-cultural-educational-opportunities-for-native-students</w:t>
        </w:r>
      </w:hyperlink>
      <w:r w:rsidRPr="004B735B">
        <w:rPr>
          <w:rFonts w:asciiTheme="minorHAnsi" w:hAnsiTheme="minorHAnsi" w:cstheme="minorHAnsi"/>
          <w:sz w:val="16"/>
          <w:szCs w:val="16"/>
        </w:rPr>
        <w:t>; DOA: 6/28/17)</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 xml:space="preserve">WASHINGTON, D.C. – </w:t>
      </w:r>
      <w:r w:rsidRPr="004B735B">
        <w:rPr>
          <w:rStyle w:val="StyleUnderline"/>
          <w:rFonts w:asciiTheme="minorHAnsi" w:hAnsiTheme="minorHAnsi" w:cstheme="minorHAnsi"/>
        </w:rPr>
        <w:t>U.S. Senators</w:t>
      </w:r>
      <w:r w:rsidRPr="004B735B">
        <w:rPr>
          <w:rFonts w:asciiTheme="minorHAnsi" w:hAnsiTheme="minorHAnsi" w:cstheme="minorHAnsi"/>
          <w:sz w:val="16"/>
        </w:rPr>
        <w:t xml:space="preserve"> Heidi </w:t>
      </w:r>
      <w:r w:rsidRPr="004B735B">
        <w:rPr>
          <w:rStyle w:val="StyleUnderline"/>
          <w:rFonts w:asciiTheme="minorHAnsi" w:hAnsiTheme="minorHAnsi" w:cstheme="minorHAnsi"/>
        </w:rPr>
        <w:t>Heitkamp</w:t>
      </w:r>
      <w:r w:rsidRPr="004B735B">
        <w:rPr>
          <w:rFonts w:asciiTheme="minorHAnsi" w:hAnsiTheme="minorHAnsi" w:cstheme="minorHAnsi"/>
          <w:sz w:val="16"/>
        </w:rPr>
        <w:t xml:space="preserve"> (D-ND), James </w:t>
      </w:r>
      <w:r w:rsidRPr="004B735B">
        <w:rPr>
          <w:rStyle w:val="StyleUnderline"/>
          <w:rFonts w:asciiTheme="minorHAnsi" w:hAnsiTheme="minorHAnsi" w:cstheme="minorHAnsi"/>
        </w:rPr>
        <w:t>Lankford</w:t>
      </w:r>
      <w:r w:rsidRPr="004B735B">
        <w:rPr>
          <w:rFonts w:asciiTheme="minorHAnsi" w:hAnsiTheme="minorHAnsi" w:cstheme="minorHAnsi"/>
          <w:sz w:val="16"/>
        </w:rPr>
        <w:t xml:space="preserve"> (R-OK), </w:t>
      </w:r>
      <w:r w:rsidRPr="004B735B">
        <w:rPr>
          <w:rStyle w:val="StyleUnderline"/>
          <w:rFonts w:asciiTheme="minorHAnsi" w:hAnsiTheme="minorHAnsi" w:cstheme="minorHAnsi"/>
        </w:rPr>
        <w:t>and</w:t>
      </w:r>
      <w:r w:rsidRPr="004B735B">
        <w:rPr>
          <w:rFonts w:asciiTheme="minorHAnsi" w:hAnsiTheme="minorHAnsi" w:cstheme="minorHAnsi"/>
          <w:sz w:val="16"/>
        </w:rPr>
        <w:t xml:space="preserve"> Steve </w:t>
      </w:r>
      <w:r w:rsidRPr="004B735B">
        <w:rPr>
          <w:rStyle w:val="StyleUnderline"/>
          <w:rFonts w:asciiTheme="minorHAnsi" w:hAnsiTheme="minorHAnsi" w:cstheme="minorHAnsi"/>
        </w:rPr>
        <w:t>Daines</w:t>
      </w:r>
      <w:r w:rsidRPr="004B735B">
        <w:rPr>
          <w:rFonts w:asciiTheme="minorHAnsi" w:hAnsiTheme="minorHAnsi" w:cstheme="minorHAnsi"/>
          <w:sz w:val="16"/>
        </w:rPr>
        <w:t xml:space="preserve"> (R-MT) </w:t>
      </w:r>
      <w:r w:rsidRPr="004B735B">
        <w:rPr>
          <w:rStyle w:val="StyleUnderline"/>
          <w:rFonts w:asciiTheme="minorHAnsi" w:hAnsiTheme="minorHAnsi" w:cstheme="minorHAnsi"/>
        </w:rPr>
        <w:t xml:space="preserve">reintroduced </w:t>
      </w:r>
      <w:r w:rsidRPr="004B735B">
        <w:rPr>
          <w:rStyle w:val="Emphasis"/>
          <w:rFonts w:asciiTheme="minorHAnsi" w:hAnsiTheme="minorHAnsi" w:cstheme="minorHAnsi"/>
        </w:rPr>
        <w:t>bipartisan legislation</w:t>
      </w:r>
      <w:r w:rsidRPr="004B735B">
        <w:rPr>
          <w:rStyle w:val="StyleUnderline"/>
          <w:rFonts w:asciiTheme="minorHAnsi" w:hAnsiTheme="minorHAnsi" w:cstheme="minorHAnsi"/>
        </w:rPr>
        <w:t xml:space="preserve"> to make sure Native American students who are eligible for federal</w:t>
      </w:r>
      <w:r w:rsidRPr="004B735B">
        <w:rPr>
          <w:rFonts w:asciiTheme="minorHAnsi" w:hAnsiTheme="minorHAnsi" w:cstheme="minorHAnsi"/>
          <w:sz w:val="16"/>
        </w:rPr>
        <w:t xml:space="preserve"> learning </w:t>
      </w:r>
      <w:r w:rsidRPr="004B735B">
        <w:rPr>
          <w:rStyle w:val="StyleUnderline"/>
          <w:rFonts w:asciiTheme="minorHAnsi" w:hAnsiTheme="minorHAnsi" w:cstheme="minorHAnsi"/>
        </w:rPr>
        <w:t>resources</w:t>
      </w:r>
      <w:r w:rsidRPr="004B735B">
        <w:rPr>
          <w:rFonts w:asciiTheme="minorHAnsi" w:hAnsiTheme="minorHAnsi" w:cstheme="minorHAnsi"/>
          <w:sz w:val="16"/>
        </w:rPr>
        <w:t xml:space="preserve"> that </w:t>
      </w:r>
      <w:r w:rsidRPr="004B735B">
        <w:rPr>
          <w:rStyle w:val="StyleUnderline"/>
          <w:rFonts w:asciiTheme="minorHAnsi" w:hAnsiTheme="minorHAnsi" w:cstheme="minorHAnsi"/>
        </w:rPr>
        <w:t>can</w:t>
      </w:r>
      <w:r w:rsidRPr="004B735B">
        <w:rPr>
          <w:rFonts w:asciiTheme="minorHAnsi" w:hAnsiTheme="minorHAnsi" w:cstheme="minorHAnsi"/>
          <w:sz w:val="16"/>
        </w:rPr>
        <w:t xml:space="preserve"> help </w:t>
      </w:r>
      <w:r w:rsidRPr="004B735B">
        <w:rPr>
          <w:rStyle w:val="StyleUnderline"/>
          <w:rFonts w:asciiTheme="minorHAnsi" w:hAnsiTheme="minorHAnsi" w:cstheme="minorHAnsi"/>
        </w:rPr>
        <w:t>address their</w:t>
      </w:r>
      <w:r w:rsidRPr="004B735B">
        <w:rPr>
          <w:rFonts w:asciiTheme="minorHAnsi" w:hAnsiTheme="minorHAnsi" w:cstheme="minorHAnsi"/>
          <w:sz w:val="16"/>
        </w:rPr>
        <w:t xml:space="preserve"> unique </w:t>
      </w:r>
      <w:r w:rsidRPr="004B735B">
        <w:rPr>
          <w:rStyle w:val="StyleUnderline"/>
          <w:rFonts w:asciiTheme="minorHAnsi" w:hAnsiTheme="minorHAnsi" w:cstheme="minorHAnsi"/>
        </w:rPr>
        <w:t>academic and cultural needs</w:t>
      </w:r>
      <w:r w:rsidRPr="004B735B">
        <w:rPr>
          <w:rFonts w:asciiTheme="minorHAnsi" w:hAnsiTheme="minorHAnsi" w:cstheme="minorHAnsi"/>
          <w:sz w:val="16"/>
        </w:rPr>
        <w:t xml:space="preserve"> are not prevented from accessing those critical programs. Although the Bureau of Indian Affairs’ (BIA) last official count of eligible Native students took place more than two decades ago, the federal government still relies on this severely outdated data to determine federal funding needs and distribution for the Johnson-O’Malley (JOM) program – a federal cultural educational support program that works to boost academic achievement among underserved students in Native populations. </w:t>
      </w:r>
      <w:r w:rsidRPr="004B735B">
        <w:rPr>
          <w:rStyle w:val="StyleUnderline"/>
          <w:rFonts w:asciiTheme="minorHAnsi" w:hAnsiTheme="minorHAnsi" w:cstheme="minorHAnsi"/>
        </w:rPr>
        <w:t>By requiring the federal government to</w:t>
      </w:r>
      <w:r w:rsidRPr="004B735B">
        <w:rPr>
          <w:rFonts w:asciiTheme="minorHAnsi" w:hAnsiTheme="minorHAnsi" w:cstheme="minorHAnsi"/>
          <w:sz w:val="16"/>
        </w:rPr>
        <w:t xml:space="preserve"> accurately </w:t>
      </w:r>
      <w:r w:rsidRPr="004B735B">
        <w:rPr>
          <w:rStyle w:val="StyleUnderline"/>
          <w:rFonts w:asciiTheme="minorHAnsi" w:hAnsiTheme="minorHAnsi" w:cstheme="minorHAnsi"/>
        </w:rPr>
        <w:t>count all Native students who could be served</w:t>
      </w:r>
      <w:r w:rsidRPr="004B735B">
        <w:rPr>
          <w:rFonts w:asciiTheme="minorHAnsi" w:hAnsiTheme="minorHAnsi" w:cstheme="minorHAnsi"/>
          <w:sz w:val="16"/>
        </w:rPr>
        <w:t xml:space="preserve"> under the program, </w:t>
      </w:r>
      <w:r w:rsidRPr="004B735B">
        <w:rPr>
          <w:rStyle w:val="StyleUnderline"/>
          <w:rFonts w:asciiTheme="minorHAnsi" w:hAnsiTheme="minorHAnsi" w:cstheme="minorHAnsi"/>
        </w:rPr>
        <w:t xml:space="preserve">Heitkamp, Lankford, and Daines’ </w:t>
      </w:r>
      <w:r w:rsidRPr="004B735B">
        <w:rPr>
          <w:rStyle w:val="Emphasis"/>
          <w:rFonts w:asciiTheme="minorHAnsi" w:hAnsiTheme="minorHAnsi" w:cstheme="minorHAnsi"/>
        </w:rPr>
        <w:t>bipartisan</w:t>
      </w:r>
      <w:r w:rsidRPr="004B735B">
        <w:rPr>
          <w:rFonts w:asciiTheme="minorHAnsi" w:hAnsiTheme="minorHAnsi" w:cstheme="minorHAnsi"/>
          <w:sz w:val="16"/>
        </w:rPr>
        <w:t xml:space="preserve"> Johnson O’Malley Supplemental </w:t>
      </w:r>
      <w:r w:rsidRPr="004B735B">
        <w:rPr>
          <w:rStyle w:val="Emphasis"/>
          <w:rFonts w:asciiTheme="minorHAnsi" w:hAnsiTheme="minorHAnsi" w:cstheme="minorHAnsi"/>
        </w:rPr>
        <w:t>Indian Education Program</w:t>
      </w:r>
      <w:r w:rsidRPr="004B735B">
        <w:rPr>
          <w:rFonts w:asciiTheme="minorHAnsi" w:hAnsiTheme="minorHAnsi" w:cstheme="minorHAnsi"/>
          <w:sz w:val="16"/>
        </w:rPr>
        <w:t xml:space="preserve"> Modernization </w:t>
      </w:r>
      <w:r w:rsidRPr="004B735B">
        <w:rPr>
          <w:rStyle w:val="Emphasis"/>
          <w:rFonts w:asciiTheme="minorHAnsi" w:hAnsiTheme="minorHAnsi" w:cstheme="minorHAnsi"/>
        </w:rPr>
        <w:t>Act</w:t>
      </w:r>
      <w:r w:rsidRPr="004B735B">
        <w:rPr>
          <w:rStyle w:val="StyleUnderline"/>
          <w:rFonts w:asciiTheme="minorHAnsi" w:hAnsiTheme="minorHAnsi" w:cstheme="minorHAnsi"/>
        </w:rPr>
        <w:t xml:space="preserve"> would </w:t>
      </w:r>
      <w:r w:rsidRPr="004B735B">
        <w:rPr>
          <w:rFonts w:asciiTheme="minorHAnsi" w:hAnsiTheme="minorHAnsi" w:cstheme="minorHAnsi"/>
          <w:sz w:val="16"/>
        </w:rPr>
        <w:t xml:space="preserve">work to change that – helping </w:t>
      </w:r>
      <w:r w:rsidRPr="004B735B">
        <w:rPr>
          <w:rStyle w:val="StyleUnderline"/>
          <w:rFonts w:asciiTheme="minorHAnsi" w:hAnsiTheme="minorHAnsi" w:cstheme="minorHAnsi"/>
        </w:rPr>
        <w:t>close significant gaps in access to programs that can help Native students improve</w:t>
      </w:r>
      <w:r w:rsidRPr="004B735B">
        <w:rPr>
          <w:rFonts w:asciiTheme="minorHAnsi" w:hAnsiTheme="minorHAnsi" w:cstheme="minorHAnsi"/>
          <w:sz w:val="16"/>
        </w:rPr>
        <w:t xml:space="preserve"> academically. “</w:t>
      </w:r>
      <w:r w:rsidRPr="004B735B">
        <w:rPr>
          <w:rStyle w:val="StyleUnderline"/>
          <w:rFonts w:asciiTheme="minorHAnsi" w:hAnsiTheme="minorHAnsi" w:cstheme="minorHAnsi"/>
        </w:rPr>
        <w:t xml:space="preserve">Native students are among America’s </w:t>
      </w:r>
      <w:r w:rsidRPr="004B735B">
        <w:rPr>
          <w:rStyle w:val="Emphasis"/>
          <w:rFonts w:asciiTheme="minorHAnsi" w:hAnsiTheme="minorHAnsi" w:cstheme="minorHAnsi"/>
        </w:rPr>
        <w:t>most underserved youth</w:t>
      </w:r>
      <w:r w:rsidRPr="004B735B">
        <w:rPr>
          <w:rStyle w:val="StyleUnderline"/>
          <w:rFonts w:asciiTheme="minorHAnsi" w:hAnsiTheme="minorHAnsi" w:cstheme="minorHAnsi"/>
        </w:rPr>
        <w:t xml:space="preserve">, and for years the federal government has been </w:t>
      </w:r>
      <w:r w:rsidRPr="004B735B">
        <w:rPr>
          <w:rStyle w:val="Emphasis"/>
          <w:rFonts w:asciiTheme="minorHAnsi" w:hAnsiTheme="minorHAnsi" w:cstheme="minorHAnsi"/>
        </w:rPr>
        <w:t>neglecting its duty</w:t>
      </w:r>
      <w:r w:rsidRPr="004B735B">
        <w:rPr>
          <w:rStyle w:val="StyleUnderline"/>
          <w:rFonts w:asciiTheme="minorHAnsi" w:hAnsiTheme="minorHAnsi" w:cstheme="minorHAnsi"/>
        </w:rPr>
        <w:t xml:space="preserve"> to help them access learning opportunities that</w:t>
      </w:r>
      <w:r w:rsidRPr="004B735B">
        <w:rPr>
          <w:rFonts w:asciiTheme="minorHAnsi" w:hAnsiTheme="minorHAnsi" w:cstheme="minorHAnsi"/>
          <w:sz w:val="16"/>
        </w:rPr>
        <w:t xml:space="preserve"> can </w:t>
      </w:r>
      <w:r w:rsidRPr="004B735B">
        <w:rPr>
          <w:rStyle w:val="StyleUnderline"/>
          <w:rFonts w:asciiTheme="minorHAnsi" w:hAnsiTheme="minorHAnsi" w:cstheme="minorHAnsi"/>
        </w:rPr>
        <w:t>help them thrive</w:t>
      </w:r>
      <w:r w:rsidRPr="004B735B">
        <w:rPr>
          <w:rFonts w:asciiTheme="minorHAnsi" w:hAnsiTheme="minorHAnsi" w:cstheme="minorHAnsi"/>
          <w:sz w:val="16"/>
        </w:rPr>
        <w:t xml:space="preserve">,” said Heitkamp. “By updating decades old data the federal government uses to determine federal funding for critical cultural and educational support for Native students, Senator Lankford and I are working to prevent Native children from falling through the cracks. </w:t>
      </w:r>
      <w:r w:rsidRPr="004B735B">
        <w:rPr>
          <w:rStyle w:val="StyleUnderline"/>
          <w:rFonts w:asciiTheme="minorHAnsi" w:hAnsiTheme="minorHAnsi" w:cstheme="minorHAnsi"/>
        </w:rPr>
        <w:t xml:space="preserve">We need </w:t>
      </w:r>
      <w:r w:rsidRPr="004B735B">
        <w:rPr>
          <w:rStyle w:val="Emphasis"/>
          <w:rFonts w:asciiTheme="minorHAnsi" w:hAnsiTheme="minorHAnsi" w:cstheme="minorHAnsi"/>
        </w:rPr>
        <w:t>strong bipartisan solution like this bill</w:t>
      </w:r>
      <w:r w:rsidRPr="004B735B">
        <w:rPr>
          <w:rStyle w:val="StyleUnderline"/>
          <w:rFonts w:asciiTheme="minorHAnsi" w:hAnsiTheme="minorHAnsi" w:cstheme="minorHAnsi"/>
        </w:rPr>
        <w:t xml:space="preserve"> to build access to critical learning programs Native students need</w:t>
      </w:r>
      <w:r w:rsidRPr="004B735B">
        <w:rPr>
          <w:rFonts w:asciiTheme="minorHAnsi" w:hAnsiTheme="minorHAnsi" w:cstheme="minorHAnsi"/>
          <w:sz w:val="16"/>
        </w:rPr>
        <w:t xml:space="preserve"> to succeed, </w:t>
      </w:r>
      <w:r w:rsidRPr="004B735B">
        <w:rPr>
          <w:rStyle w:val="StyleUnderline"/>
          <w:rFonts w:asciiTheme="minorHAnsi" w:hAnsiTheme="minorHAnsi" w:cstheme="minorHAnsi"/>
        </w:rPr>
        <w:t>and</w:t>
      </w:r>
      <w:r w:rsidRPr="004B735B">
        <w:rPr>
          <w:rFonts w:asciiTheme="minorHAnsi" w:hAnsiTheme="minorHAnsi" w:cstheme="minorHAnsi"/>
          <w:sz w:val="16"/>
        </w:rPr>
        <w:t xml:space="preserve"> to </w:t>
      </w:r>
      <w:r w:rsidRPr="004B735B">
        <w:rPr>
          <w:rStyle w:val="StyleUnderline"/>
          <w:rFonts w:asciiTheme="minorHAnsi" w:hAnsiTheme="minorHAnsi" w:cstheme="minorHAnsi"/>
        </w:rPr>
        <w:t>build opportunities that make sure no Native child is forgotten</w:t>
      </w:r>
      <w:r w:rsidRPr="004B735B">
        <w:rPr>
          <w:rFonts w:asciiTheme="minorHAnsi" w:hAnsiTheme="minorHAnsi" w:cstheme="minorHAnsi"/>
          <w:sz w:val="16"/>
        </w:rPr>
        <w:t xml:space="preserve">.” "It is the tragic reality that American Indian students in some parts of the country must overcome many hardships as they seek a quality education. </w:t>
      </w:r>
      <w:r w:rsidRPr="004B735B">
        <w:rPr>
          <w:rStyle w:val="StyleUnderline"/>
          <w:rFonts w:asciiTheme="minorHAnsi" w:hAnsiTheme="minorHAnsi" w:cstheme="minorHAnsi"/>
        </w:rPr>
        <w:t>The</w:t>
      </w:r>
      <w:r w:rsidRPr="004B735B">
        <w:rPr>
          <w:rFonts w:asciiTheme="minorHAnsi" w:hAnsiTheme="minorHAnsi" w:cstheme="minorHAnsi"/>
          <w:sz w:val="16"/>
        </w:rPr>
        <w:t xml:space="preserve"> Johnson O’Malley </w:t>
      </w:r>
      <w:r w:rsidRPr="004B735B">
        <w:rPr>
          <w:rStyle w:val="StyleUnderline"/>
          <w:rFonts w:asciiTheme="minorHAnsi" w:hAnsiTheme="minorHAnsi" w:cstheme="minorHAnsi"/>
        </w:rPr>
        <w:t xml:space="preserve">program provides </w:t>
      </w:r>
      <w:r w:rsidRPr="004B735B">
        <w:rPr>
          <w:rStyle w:val="Emphasis"/>
          <w:rFonts w:asciiTheme="minorHAnsi" w:hAnsiTheme="minorHAnsi" w:cstheme="minorHAnsi"/>
        </w:rPr>
        <w:t>much needed</w:t>
      </w:r>
      <w:r w:rsidRPr="004B735B">
        <w:rPr>
          <w:rFonts w:asciiTheme="minorHAnsi" w:hAnsiTheme="minorHAnsi" w:cstheme="minorHAnsi"/>
          <w:sz w:val="16"/>
        </w:rPr>
        <w:t xml:space="preserve"> cultural and</w:t>
      </w:r>
      <w:r w:rsidRPr="004B735B">
        <w:rPr>
          <w:rStyle w:val="StyleUnderline"/>
          <w:rFonts w:asciiTheme="minorHAnsi" w:hAnsiTheme="minorHAnsi" w:cstheme="minorHAnsi"/>
        </w:rPr>
        <w:t xml:space="preserve"> </w:t>
      </w:r>
      <w:r w:rsidRPr="004B735B">
        <w:rPr>
          <w:rStyle w:val="Emphasis"/>
          <w:rFonts w:asciiTheme="minorHAnsi" w:hAnsiTheme="minorHAnsi" w:cstheme="minorHAnsi"/>
        </w:rPr>
        <w:t>academic assistance</w:t>
      </w:r>
      <w:r w:rsidRPr="004B735B">
        <w:rPr>
          <w:rStyle w:val="StyleUnderline"/>
          <w:rFonts w:asciiTheme="minorHAnsi" w:hAnsiTheme="minorHAnsi" w:cstheme="minorHAnsi"/>
        </w:rPr>
        <w:t xml:space="preserve"> to those students and helps open the door to a brighter tomorrow</w:t>
      </w:r>
      <w:r w:rsidRPr="004B735B">
        <w:rPr>
          <w:rFonts w:asciiTheme="minorHAnsi" w:hAnsiTheme="minorHAnsi" w:cstheme="minorHAnsi"/>
          <w:sz w:val="16"/>
        </w:rPr>
        <w:t>. This legislation corrects a twenty year old problem and ensures the program operates with an accurate count of Indian students attending public schools,” said Lankford. “</w:t>
      </w:r>
      <w:r w:rsidRPr="004B735B">
        <w:rPr>
          <w:rStyle w:val="StyleUnderline"/>
          <w:rFonts w:asciiTheme="minorHAnsi" w:hAnsiTheme="minorHAnsi" w:cstheme="minorHAnsi"/>
        </w:rPr>
        <w:t>We need to ensure that Native American students</w:t>
      </w:r>
      <w:r w:rsidRPr="004B735B">
        <w:rPr>
          <w:rFonts w:asciiTheme="minorHAnsi" w:hAnsiTheme="minorHAnsi" w:cstheme="minorHAnsi"/>
          <w:sz w:val="16"/>
        </w:rPr>
        <w:t xml:space="preserve"> have the tools they need to </w:t>
      </w:r>
      <w:r w:rsidRPr="004B735B">
        <w:rPr>
          <w:rStyle w:val="StyleUnderline"/>
          <w:rFonts w:asciiTheme="minorHAnsi" w:hAnsiTheme="minorHAnsi" w:cstheme="minorHAnsi"/>
        </w:rPr>
        <w:t>learn</w:t>
      </w:r>
      <w:r w:rsidRPr="004B735B">
        <w:rPr>
          <w:rFonts w:asciiTheme="minorHAnsi" w:hAnsiTheme="minorHAnsi" w:cstheme="minorHAnsi"/>
          <w:sz w:val="16"/>
        </w:rPr>
        <w:t xml:space="preserve">,” said Daines. “We can’t properly help tribal communities in a meaningful way without knowing who and how many people we are serving. </w:t>
      </w:r>
      <w:r w:rsidRPr="004B735B">
        <w:rPr>
          <w:rStyle w:val="StyleUnderline"/>
          <w:rFonts w:asciiTheme="minorHAnsi" w:hAnsiTheme="minorHAnsi" w:cstheme="minorHAnsi"/>
        </w:rPr>
        <w:t xml:space="preserve">Education is the bridge to a brighter future and </w:t>
      </w:r>
      <w:r w:rsidRPr="004B735B">
        <w:rPr>
          <w:rStyle w:val="Emphasis"/>
          <w:rFonts w:asciiTheme="minorHAnsi" w:hAnsiTheme="minorHAnsi" w:cstheme="minorHAnsi"/>
        </w:rPr>
        <w:t>I’m determined</w:t>
      </w:r>
      <w:r w:rsidRPr="004B735B">
        <w:rPr>
          <w:rFonts w:asciiTheme="minorHAnsi" w:hAnsiTheme="minorHAnsi" w:cstheme="minorHAnsi"/>
          <w:sz w:val="16"/>
        </w:rPr>
        <w:t xml:space="preserve"> to work </w:t>
      </w:r>
      <w:r w:rsidRPr="004B735B">
        <w:rPr>
          <w:rStyle w:val="Emphasis"/>
          <w:rFonts w:asciiTheme="minorHAnsi" w:hAnsiTheme="minorHAnsi" w:cstheme="minorHAnsi"/>
        </w:rPr>
        <w:t>to improve the educational systems</w:t>
      </w:r>
      <w:r w:rsidRPr="004B735B">
        <w:rPr>
          <w:rStyle w:val="StyleUnderline"/>
          <w:rFonts w:asciiTheme="minorHAnsi" w:hAnsiTheme="minorHAnsi" w:cstheme="minorHAnsi"/>
        </w:rPr>
        <w:t xml:space="preserve"> in tribal communities</w:t>
      </w:r>
      <w:r w:rsidRPr="004B735B">
        <w:rPr>
          <w:rFonts w:asciiTheme="minorHAnsi" w:hAnsiTheme="minorHAnsi" w:cstheme="minorHAnsi"/>
          <w:sz w:val="16"/>
        </w:rPr>
        <w:t xml:space="preserve">.” “Senators Heidi </w:t>
      </w:r>
      <w:r w:rsidRPr="004B735B">
        <w:rPr>
          <w:rStyle w:val="StyleUnderline"/>
          <w:rFonts w:asciiTheme="minorHAnsi" w:hAnsiTheme="minorHAnsi" w:cstheme="minorHAnsi"/>
        </w:rPr>
        <w:t>Heitkamp</w:t>
      </w:r>
      <w:r w:rsidRPr="004B735B">
        <w:rPr>
          <w:rFonts w:asciiTheme="minorHAnsi" w:hAnsiTheme="minorHAnsi" w:cstheme="minorHAnsi"/>
          <w:sz w:val="16"/>
        </w:rPr>
        <w:t xml:space="preserve"> (D-ND) </w:t>
      </w:r>
      <w:r w:rsidRPr="004B735B">
        <w:rPr>
          <w:rStyle w:val="StyleUnderline"/>
          <w:rFonts w:asciiTheme="minorHAnsi" w:hAnsiTheme="minorHAnsi" w:cstheme="minorHAnsi"/>
        </w:rPr>
        <w:t>and</w:t>
      </w:r>
      <w:r w:rsidRPr="004B735B">
        <w:rPr>
          <w:rFonts w:asciiTheme="minorHAnsi" w:hAnsiTheme="minorHAnsi" w:cstheme="minorHAnsi"/>
          <w:sz w:val="16"/>
        </w:rPr>
        <w:t xml:space="preserve"> James </w:t>
      </w:r>
      <w:r w:rsidRPr="004B735B">
        <w:rPr>
          <w:rStyle w:val="StyleUnderline"/>
          <w:rFonts w:asciiTheme="minorHAnsi" w:hAnsiTheme="minorHAnsi" w:cstheme="minorHAnsi"/>
        </w:rPr>
        <w:t>Lankford’s</w:t>
      </w:r>
      <w:r w:rsidRPr="004B735B">
        <w:rPr>
          <w:rFonts w:asciiTheme="minorHAnsi" w:hAnsiTheme="minorHAnsi" w:cstheme="minorHAnsi"/>
          <w:sz w:val="16"/>
        </w:rPr>
        <w:t xml:space="preserve"> (R-OK) Johnson-O'Malley Supplemental </w:t>
      </w:r>
      <w:r w:rsidRPr="004B735B">
        <w:rPr>
          <w:rStyle w:val="StyleUnderline"/>
          <w:rFonts w:asciiTheme="minorHAnsi" w:hAnsiTheme="minorHAnsi" w:cstheme="minorHAnsi"/>
        </w:rPr>
        <w:t>Indian Education Program</w:t>
      </w:r>
      <w:r w:rsidRPr="004B735B">
        <w:rPr>
          <w:rFonts w:asciiTheme="minorHAnsi" w:hAnsiTheme="minorHAnsi" w:cstheme="minorHAnsi"/>
          <w:sz w:val="16"/>
        </w:rPr>
        <w:t xml:space="preserve"> Modernization </w:t>
      </w:r>
      <w:r w:rsidRPr="004B735B">
        <w:rPr>
          <w:rStyle w:val="StyleUnderline"/>
          <w:rFonts w:asciiTheme="minorHAnsi" w:hAnsiTheme="minorHAnsi" w:cstheme="minorHAnsi"/>
        </w:rPr>
        <w:t xml:space="preserve">Act will provide </w:t>
      </w:r>
      <w:r w:rsidRPr="004B735B">
        <w:rPr>
          <w:rStyle w:val="Emphasis"/>
          <w:rFonts w:asciiTheme="minorHAnsi" w:hAnsiTheme="minorHAnsi" w:cstheme="minorHAnsi"/>
        </w:rPr>
        <w:t>long needed and necessary updates</w:t>
      </w:r>
      <w:r w:rsidRPr="004B735B">
        <w:rPr>
          <w:rStyle w:val="StyleUnderline"/>
          <w:rFonts w:asciiTheme="minorHAnsi" w:hAnsiTheme="minorHAnsi" w:cstheme="minorHAnsi"/>
        </w:rPr>
        <w:t xml:space="preserve"> to the </w:t>
      </w:r>
      <w:r w:rsidRPr="004B735B">
        <w:rPr>
          <w:rFonts w:asciiTheme="minorHAnsi" w:hAnsiTheme="minorHAnsi" w:cstheme="minorHAnsi"/>
          <w:sz w:val="16"/>
        </w:rPr>
        <w:t xml:space="preserve">JOM </w:t>
      </w:r>
      <w:r w:rsidRPr="004B735B">
        <w:rPr>
          <w:rStyle w:val="StyleUnderline"/>
          <w:rFonts w:asciiTheme="minorHAnsi" w:hAnsiTheme="minorHAnsi" w:cstheme="minorHAnsi"/>
        </w:rPr>
        <w:t>program which awards</w:t>
      </w:r>
      <w:r w:rsidRPr="004B735B">
        <w:rPr>
          <w:rFonts w:asciiTheme="minorHAnsi" w:hAnsiTheme="minorHAnsi" w:cstheme="minorHAnsi"/>
          <w:sz w:val="16"/>
        </w:rPr>
        <w:t xml:space="preserve"> supplemental </w:t>
      </w:r>
      <w:r w:rsidRPr="004B735B">
        <w:rPr>
          <w:rStyle w:val="StyleUnderline"/>
          <w:rFonts w:asciiTheme="minorHAnsi" w:hAnsiTheme="minorHAnsi" w:cstheme="minorHAnsi"/>
        </w:rPr>
        <w:t>assistance to</w:t>
      </w:r>
      <w:r w:rsidRPr="004B735B">
        <w:rPr>
          <w:rFonts w:asciiTheme="minorHAnsi" w:hAnsiTheme="minorHAnsi" w:cstheme="minorHAnsi"/>
          <w:sz w:val="16"/>
        </w:rPr>
        <w:t xml:space="preserve"> eligible </w:t>
      </w:r>
      <w:r w:rsidRPr="004B735B">
        <w:rPr>
          <w:rStyle w:val="StyleUnderline"/>
          <w:rFonts w:asciiTheme="minorHAnsi" w:hAnsiTheme="minorHAnsi" w:cstheme="minorHAnsi"/>
        </w:rPr>
        <w:t>Indian students</w:t>
      </w:r>
      <w:r w:rsidRPr="004B735B">
        <w:rPr>
          <w:rFonts w:asciiTheme="minorHAnsi" w:hAnsiTheme="minorHAnsi" w:cstheme="minorHAnsi"/>
          <w:sz w:val="16"/>
        </w:rPr>
        <w:t xml:space="preserve"> from Federally-recognized Indian tribes that attend public schools; </w:t>
      </w:r>
      <w:r w:rsidRPr="004B735B">
        <w:rPr>
          <w:rStyle w:val="StyleUnderline"/>
          <w:rFonts w:asciiTheme="minorHAnsi" w:hAnsiTheme="minorHAnsi" w:cstheme="minorHAnsi"/>
        </w:rPr>
        <w:t>and for educational programs</w:t>
      </w:r>
      <w:r w:rsidRPr="004B735B">
        <w:rPr>
          <w:rFonts w:asciiTheme="minorHAnsi" w:hAnsiTheme="minorHAnsi" w:cstheme="minorHAnsi"/>
          <w:sz w:val="16"/>
        </w:rPr>
        <w:t xml:space="preserve"> designed </w:t>
      </w:r>
      <w:r w:rsidRPr="004B735B">
        <w:rPr>
          <w:rStyle w:val="StyleUnderline"/>
          <w:rFonts w:asciiTheme="minorHAnsi" w:hAnsiTheme="minorHAnsi" w:cstheme="minorHAnsi"/>
        </w:rPr>
        <w:t>to meet their specialized and unique educational activities, ages 3 to grade 12</w:t>
      </w:r>
      <w:r w:rsidRPr="004B735B">
        <w:rPr>
          <w:rFonts w:asciiTheme="minorHAnsi" w:hAnsiTheme="minorHAnsi" w:cstheme="minorHAnsi"/>
          <w:sz w:val="16"/>
        </w:rPr>
        <w:t xml:space="preserve">,” said James Whitman, an enrolled member of the Three Affiliated Tribes and former National Johnson O’Malley Association Board of Directors member representing the state of North Dakota. “The most important provision of this bill will result in the first update of the number of Indian students eligible for Johnson O’Malley services and assistance in over 20 years. Obtaining this eligible student count will drive the policy, program and funding discussions needed to make JOM more effective, meaningful and beneficial for all eligible Indian children.” </w:t>
      </w:r>
      <w:r w:rsidRPr="004B735B">
        <w:rPr>
          <w:rStyle w:val="StyleUnderline"/>
          <w:rFonts w:asciiTheme="minorHAnsi" w:hAnsiTheme="minorHAnsi" w:cstheme="minorHAnsi"/>
        </w:rPr>
        <w:t>During a time when Native students graduate from high school at a rate far lower than any other racial</w:t>
      </w:r>
      <w:r w:rsidRPr="004B735B">
        <w:rPr>
          <w:rFonts w:asciiTheme="minorHAnsi" w:hAnsiTheme="minorHAnsi" w:cstheme="minorHAnsi"/>
          <w:sz w:val="16"/>
        </w:rPr>
        <w:t xml:space="preserve"> or ethnic </w:t>
      </w:r>
      <w:r w:rsidRPr="004B735B">
        <w:rPr>
          <w:rStyle w:val="StyleUnderline"/>
          <w:rFonts w:asciiTheme="minorHAnsi" w:hAnsiTheme="minorHAnsi" w:cstheme="minorHAnsi"/>
        </w:rPr>
        <w:t xml:space="preserve">demographic in the country, Heitkamp, Lankford and Daines are </w:t>
      </w:r>
      <w:r w:rsidRPr="004B735B">
        <w:rPr>
          <w:rStyle w:val="Emphasis"/>
          <w:rFonts w:asciiTheme="minorHAnsi" w:hAnsiTheme="minorHAnsi" w:cstheme="minorHAnsi"/>
        </w:rPr>
        <w:t>working to make sure</w:t>
      </w:r>
      <w:r w:rsidRPr="004B735B">
        <w:rPr>
          <w:rStyle w:val="StyleUnderline"/>
          <w:rFonts w:asciiTheme="minorHAnsi" w:hAnsiTheme="minorHAnsi" w:cstheme="minorHAnsi"/>
        </w:rPr>
        <w:t xml:space="preserve"> that</w:t>
      </w:r>
      <w:r w:rsidRPr="004B735B">
        <w:rPr>
          <w:rFonts w:asciiTheme="minorHAnsi" w:hAnsiTheme="minorHAnsi" w:cstheme="minorHAnsi"/>
          <w:sz w:val="16"/>
        </w:rPr>
        <w:t xml:space="preserve"> the </w:t>
      </w:r>
      <w:r w:rsidRPr="004B735B">
        <w:rPr>
          <w:rStyle w:val="StyleUnderline"/>
          <w:rFonts w:asciiTheme="minorHAnsi" w:hAnsiTheme="minorHAnsi" w:cstheme="minorHAnsi"/>
        </w:rPr>
        <w:t xml:space="preserve">cultural programs in </w:t>
      </w:r>
      <w:r w:rsidRPr="004B735B">
        <w:rPr>
          <w:rFonts w:asciiTheme="minorHAnsi" w:hAnsiTheme="minorHAnsi" w:cstheme="minorHAnsi"/>
          <w:sz w:val="16"/>
        </w:rPr>
        <w:t xml:space="preserve">public </w:t>
      </w:r>
      <w:r w:rsidRPr="004B735B">
        <w:rPr>
          <w:rStyle w:val="StyleUnderline"/>
          <w:rFonts w:asciiTheme="minorHAnsi" w:hAnsiTheme="minorHAnsi" w:cstheme="minorHAnsi"/>
        </w:rPr>
        <w:t>schools</w:t>
      </w:r>
      <w:r w:rsidRPr="004B735B">
        <w:rPr>
          <w:rFonts w:asciiTheme="minorHAnsi" w:hAnsiTheme="minorHAnsi" w:cstheme="minorHAnsi"/>
          <w:sz w:val="16"/>
        </w:rPr>
        <w:t xml:space="preserve"> that have linked to </w:t>
      </w:r>
      <w:r w:rsidRPr="004B735B">
        <w:rPr>
          <w:rStyle w:val="StyleUnderline"/>
          <w:rFonts w:asciiTheme="minorHAnsi" w:hAnsiTheme="minorHAnsi" w:cstheme="minorHAnsi"/>
        </w:rPr>
        <w:t>boost</w:t>
      </w:r>
      <w:r w:rsidRPr="004B735B">
        <w:rPr>
          <w:rFonts w:asciiTheme="minorHAnsi" w:hAnsiTheme="minorHAnsi" w:cstheme="minorHAnsi"/>
          <w:sz w:val="16"/>
        </w:rPr>
        <w:t xml:space="preserve">ing Native </w:t>
      </w:r>
      <w:r w:rsidRPr="004B735B">
        <w:rPr>
          <w:rStyle w:val="StyleUnderline"/>
          <w:rFonts w:asciiTheme="minorHAnsi" w:hAnsiTheme="minorHAnsi" w:cstheme="minorHAnsi"/>
        </w:rPr>
        <w:t>students’ morale, as well as academic performance</w:t>
      </w:r>
      <w:r w:rsidRPr="004B735B">
        <w:rPr>
          <w:rFonts w:asciiTheme="minorHAnsi" w:hAnsiTheme="minorHAnsi" w:cstheme="minorHAnsi"/>
          <w:sz w:val="16"/>
        </w:rPr>
        <w:t xml:space="preserve"> and attendance, are readily available in classrooms. Despite the stark need for such programs, the last official count in 1995 by BIA, identified 271,884 Native students eligible for such resources. Since that time, </w:t>
      </w:r>
      <w:r w:rsidRPr="004B735B">
        <w:rPr>
          <w:rStyle w:val="StyleUnderline"/>
          <w:rFonts w:asciiTheme="minorHAnsi" w:hAnsiTheme="minorHAnsi" w:cstheme="minorHAnsi"/>
        </w:rPr>
        <w:t>the BIA has attempted to officially verify Native students eligible for the program</w:t>
      </w:r>
      <w:r w:rsidRPr="004B735B">
        <w:rPr>
          <w:rFonts w:asciiTheme="minorHAnsi" w:hAnsiTheme="minorHAnsi" w:cstheme="minorHAnsi"/>
          <w:sz w:val="16"/>
        </w:rPr>
        <w:t xml:space="preserve"> without success, while the National Congress of American Indians has recently indicated a large gap in access to these programs – with a marked increase of more than 500,000 Native young people nationwide in 2010 that could be eligible for JOM cultural resources. </w:t>
      </w:r>
      <w:r w:rsidRPr="004B735B">
        <w:rPr>
          <w:rStyle w:val="StyleUnderline"/>
          <w:rFonts w:asciiTheme="minorHAnsi" w:hAnsiTheme="minorHAnsi" w:cstheme="minorHAnsi"/>
        </w:rPr>
        <w:t xml:space="preserve">Heitkamp, Lankford, and Daines’ </w:t>
      </w:r>
      <w:r w:rsidRPr="004B735B">
        <w:rPr>
          <w:rStyle w:val="Emphasis"/>
          <w:rFonts w:asciiTheme="minorHAnsi" w:hAnsiTheme="minorHAnsi" w:cstheme="minorHAnsi"/>
        </w:rPr>
        <w:t>bipartisan bill</w:t>
      </w:r>
      <w:r w:rsidRPr="004B735B">
        <w:rPr>
          <w:rStyle w:val="StyleUnderline"/>
          <w:rFonts w:asciiTheme="minorHAnsi" w:hAnsiTheme="minorHAnsi" w:cstheme="minorHAnsi"/>
        </w:rPr>
        <w:t xml:space="preserve"> would call on the U.S. Department of the Interior to update its</w:t>
      </w:r>
      <w:r w:rsidRPr="004B735B">
        <w:rPr>
          <w:rFonts w:asciiTheme="minorHAnsi" w:hAnsiTheme="minorHAnsi" w:cstheme="minorHAnsi"/>
          <w:sz w:val="16"/>
        </w:rPr>
        <w:t xml:space="preserve"> severely </w:t>
      </w:r>
      <w:r w:rsidRPr="004B735B">
        <w:rPr>
          <w:rStyle w:val="StyleUnderline"/>
          <w:rFonts w:asciiTheme="minorHAnsi" w:hAnsiTheme="minorHAnsi" w:cstheme="minorHAnsi"/>
        </w:rPr>
        <w:t>outdated count of Native students</w:t>
      </w:r>
      <w:r w:rsidRPr="004B735B">
        <w:rPr>
          <w:rFonts w:asciiTheme="minorHAnsi" w:hAnsiTheme="minorHAnsi" w:cstheme="minorHAnsi"/>
          <w:sz w:val="16"/>
        </w:rPr>
        <w:t xml:space="preserve"> in a timely manner </w:t>
      </w:r>
      <w:r w:rsidRPr="004B735B">
        <w:rPr>
          <w:rStyle w:val="StyleUnderline"/>
          <w:rFonts w:asciiTheme="minorHAnsi" w:hAnsiTheme="minorHAnsi" w:cstheme="minorHAnsi"/>
        </w:rPr>
        <w:t>by using existing public information</w:t>
      </w:r>
      <w:r w:rsidRPr="004B735B">
        <w:rPr>
          <w:rFonts w:asciiTheme="minorHAnsi" w:hAnsiTheme="minorHAnsi" w:cstheme="minorHAnsi"/>
          <w:sz w:val="16"/>
        </w:rPr>
        <w:t xml:space="preserve"> from the U.S. Census Bureau and the National Center for Education Statistics (NCES) to show underserved students who are potentially eligible under the program. </w:t>
      </w:r>
      <w:r w:rsidRPr="004B735B">
        <w:rPr>
          <w:rStyle w:val="StyleUnderline"/>
          <w:rFonts w:asciiTheme="minorHAnsi" w:hAnsiTheme="minorHAnsi" w:cstheme="minorHAnsi"/>
        </w:rPr>
        <w:t xml:space="preserve">This data is </w:t>
      </w:r>
      <w:r w:rsidRPr="004B735B">
        <w:rPr>
          <w:rStyle w:val="Emphasis"/>
          <w:rFonts w:asciiTheme="minorHAnsi" w:hAnsiTheme="minorHAnsi" w:cstheme="minorHAnsi"/>
        </w:rPr>
        <w:t>crucial</w:t>
      </w:r>
      <w:r w:rsidRPr="004B735B">
        <w:rPr>
          <w:rStyle w:val="StyleUnderline"/>
          <w:rFonts w:asciiTheme="minorHAnsi" w:hAnsiTheme="minorHAnsi" w:cstheme="minorHAnsi"/>
        </w:rPr>
        <w:t xml:space="preserve"> for making sure Native students in</w:t>
      </w:r>
      <w:r w:rsidRPr="004B735B">
        <w:rPr>
          <w:rFonts w:asciiTheme="minorHAnsi" w:hAnsiTheme="minorHAnsi" w:cstheme="minorHAnsi"/>
          <w:sz w:val="16"/>
        </w:rPr>
        <w:t xml:space="preserve"> public </w:t>
      </w:r>
      <w:r w:rsidRPr="004B735B">
        <w:rPr>
          <w:rStyle w:val="StyleUnderline"/>
          <w:rFonts w:asciiTheme="minorHAnsi" w:hAnsiTheme="minorHAnsi" w:cstheme="minorHAnsi"/>
        </w:rPr>
        <w:t>schools can access the</w:t>
      </w:r>
      <w:r w:rsidRPr="004B735B">
        <w:rPr>
          <w:rFonts w:asciiTheme="minorHAnsi" w:hAnsiTheme="minorHAnsi" w:cstheme="minorHAnsi"/>
          <w:sz w:val="16"/>
        </w:rPr>
        <w:t xml:space="preserve"> cultural and </w:t>
      </w:r>
      <w:r w:rsidRPr="004B735B">
        <w:rPr>
          <w:rStyle w:val="StyleUnderline"/>
          <w:rFonts w:asciiTheme="minorHAnsi" w:hAnsiTheme="minorHAnsi" w:cstheme="minorHAnsi"/>
        </w:rPr>
        <w:t>educational investments critical to their success</w:t>
      </w:r>
      <w:r w:rsidRPr="004B735B">
        <w:rPr>
          <w:rFonts w:asciiTheme="minorHAnsi" w:hAnsiTheme="minorHAnsi" w:cstheme="minorHAnsi"/>
          <w:sz w:val="16"/>
        </w:rPr>
        <w:t xml:space="preserve">. </w:t>
      </w:r>
    </w:p>
    <w:p w:rsidR="008E3BB9" w:rsidRPr="004B735B" w:rsidRDefault="008E3BB9" w:rsidP="00935C39">
      <w:pPr>
        <w:rPr>
          <w:rFonts w:asciiTheme="minorHAnsi" w:hAnsiTheme="minorHAnsi" w:cstheme="minorHAnsi"/>
          <w:sz w:val="16"/>
        </w:rPr>
      </w:pPr>
    </w:p>
    <w:p w:rsidR="008E3BB9" w:rsidRPr="004B735B" w:rsidRDefault="008E3BB9" w:rsidP="008E3BB9">
      <w:pPr>
        <w:pStyle w:val="Heading3"/>
        <w:rPr>
          <w:rFonts w:asciiTheme="minorHAnsi" w:hAnsiTheme="minorHAnsi" w:cstheme="minorHAnsi"/>
        </w:rPr>
      </w:pPr>
      <w:r w:rsidRPr="004B735B">
        <w:rPr>
          <w:rFonts w:asciiTheme="minorHAnsi" w:hAnsiTheme="minorHAnsi" w:cstheme="minorHAnsi"/>
        </w:rPr>
        <w:t xml:space="preserve">Natives 2nc </w:t>
      </w:r>
    </w:p>
    <w:p w:rsidR="008E3BB9" w:rsidRPr="004B735B" w:rsidRDefault="008E3BB9" w:rsidP="008E3BB9">
      <w:pPr>
        <w:rPr>
          <w:rFonts w:asciiTheme="minorHAnsi" w:hAnsiTheme="minorHAnsi" w:cstheme="minorHAnsi"/>
        </w:rPr>
      </w:pPr>
    </w:p>
    <w:p w:rsidR="008E3BB9" w:rsidRPr="004B735B" w:rsidRDefault="008E3BB9" w:rsidP="008E3BB9">
      <w:pPr>
        <w:pStyle w:val="Heading4"/>
        <w:rPr>
          <w:rFonts w:asciiTheme="minorHAnsi" w:hAnsiTheme="minorHAnsi" w:cstheme="minorHAnsi"/>
        </w:rPr>
      </w:pPr>
      <w:r w:rsidRPr="004B735B">
        <w:rPr>
          <w:rFonts w:asciiTheme="minorHAnsi" w:hAnsiTheme="minorHAnsi" w:cstheme="minorHAnsi"/>
        </w:rPr>
        <w:t xml:space="preserve">Native American education programs and increase in federal involvement is ridiculously popular amongst every group – all bills that have been proposed in this direction have gained bipartisan support – Trump will spin the plan as providing education for America’s most underserved youth and both sides will prioritize the policy over the facts – a win for trump is a win for his agenda -  that’s Heitkamp </w:t>
      </w:r>
    </w:p>
    <w:p w:rsidR="008E3BB9" w:rsidRPr="004B735B" w:rsidRDefault="008E3BB9" w:rsidP="008E3BB9">
      <w:pPr>
        <w:rPr>
          <w:rFonts w:asciiTheme="minorHAnsi" w:hAnsiTheme="minorHAnsi" w:cstheme="minorHAnsi"/>
        </w:rPr>
      </w:pPr>
    </w:p>
    <w:p w:rsidR="008E3BB9" w:rsidRPr="004B735B" w:rsidRDefault="008E3BB9" w:rsidP="008E3BB9">
      <w:pPr>
        <w:rPr>
          <w:rFonts w:asciiTheme="minorHAnsi" w:hAnsiTheme="minorHAnsi" w:cstheme="minorHAnsi"/>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Right to Education 1nc</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Guaranteeing a right to education is </w:t>
      </w:r>
      <w:r w:rsidRPr="004B735B">
        <w:rPr>
          <w:rFonts w:asciiTheme="minorHAnsi" w:hAnsiTheme="minorHAnsi" w:cstheme="minorHAnsi"/>
          <w:u w:val="single"/>
        </w:rPr>
        <w:t>overwhelmingly popular</w:t>
      </w:r>
      <w:r w:rsidRPr="004B735B">
        <w:rPr>
          <w:rFonts w:asciiTheme="minorHAnsi" w:hAnsiTheme="minorHAnsi" w:cstheme="minorHAnsi"/>
        </w:rPr>
        <w:t xml:space="preserve"> – both Republicans and Democrats want education reform to be constitution-based.</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Lurie ’13</w:t>
      </w:r>
      <w:r w:rsidRPr="004B735B">
        <w:rPr>
          <w:rFonts w:asciiTheme="minorHAnsi" w:hAnsiTheme="minorHAnsi" w:cstheme="minorHAnsi"/>
        </w:rPr>
        <w:t xml:space="preserve"> </w:t>
      </w:r>
      <w:r w:rsidRPr="004B735B">
        <w:rPr>
          <w:rFonts w:asciiTheme="minorHAnsi" w:hAnsiTheme="minorHAnsi" w:cstheme="minorHAnsi"/>
          <w:sz w:val="16"/>
          <w:szCs w:val="16"/>
        </w:rPr>
        <w:t xml:space="preserve">(Stephen; 10/16/13; political writer based in DC; The Atlantic; “Why Doesn't the Constitution Guarantee the Right to Education?”; </w:t>
      </w:r>
      <w:hyperlink r:id="rId70" w:history="1">
        <w:r w:rsidRPr="004B735B">
          <w:rPr>
            <w:rFonts w:asciiTheme="minorHAnsi" w:hAnsiTheme="minorHAnsi" w:cstheme="minorHAnsi"/>
            <w:sz w:val="16"/>
            <w:szCs w:val="16"/>
          </w:rPr>
          <w:t>https://www.theatlantic.com/education/archive/2013/10/why-doesnt-the-constitution-guarantee-the-right-to-education/280583/</w:t>
        </w:r>
      </w:hyperlink>
      <w:r w:rsidRPr="004B735B">
        <w:rPr>
          <w:rFonts w:asciiTheme="minorHAnsi" w:hAnsiTheme="minorHAnsi" w:cstheme="minorHAnsi"/>
          <w:sz w:val="16"/>
          <w:szCs w:val="16"/>
        </w:rPr>
        <w:t>; DOA: 6/29/17)</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 xml:space="preserve">When it comes to non-constitutional legislation, </w:t>
      </w:r>
      <w:r w:rsidRPr="004B735B">
        <w:rPr>
          <w:rStyle w:val="StyleUnderline"/>
          <w:rFonts w:asciiTheme="minorHAnsi" w:hAnsiTheme="minorHAnsi" w:cstheme="minorHAnsi"/>
        </w:rPr>
        <w:t xml:space="preserve">federal lawmakers have </w:t>
      </w:r>
      <w:r w:rsidRPr="004B735B">
        <w:rPr>
          <w:rStyle w:val="Emphasis"/>
          <w:rFonts w:asciiTheme="minorHAnsi" w:hAnsiTheme="minorHAnsi" w:cstheme="minorHAnsi"/>
        </w:rPr>
        <w:t>obsessed over</w:t>
      </w:r>
      <w:r w:rsidRPr="004B735B">
        <w:rPr>
          <w:rFonts w:asciiTheme="minorHAnsi" w:hAnsiTheme="minorHAnsi" w:cstheme="minorHAnsi"/>
          <w:sz w:val="16"/>
        </w:rPr>
        <w:t xml:space="preserve"> logistical concerns. With no central basis for reform, </w:t>
      </w:r>
      <w:r w:rsidRPr="004B735B">
        <w:rPr>
          <w:rStyle w:val="Emphasis"/>
          <w:rFonts w:asciiTheme="minorHAnsi" w:hAnsiTheme="minorHAnsi" w:cstheme="minorHAnsi"/>
        </w:rPr>
        <w:t>national initiatives</w:t>
      </w:r>
      <w:r w:rsidRPr="004B735B">
        <w:rPr>
          <w:rFonts w:asciiTheme="minorHAnsi" w:hAnsiTheme="minorHAnsi" w:cstheme="minorHAnsi"/>
          <w:sz w:val="16"/>
        </w:rPr>
        <w:t xml:space="preserve"> have long offered varying approaches </w:t>
      </w:r>
      <w:r w:rsidRPr="004B735B">
        <w:rPr>
          <w:rStyle w:val="StyleUnderline"/>
          <w:rFonts w:asciiTheme="minorHAnsi" w:hAnsiTheme="minorHAnsi" w:cstheme="minorHAnsi"/>
        </w:rPr>
        <w:t>to improve disparate school systems. The idea is that the problems of</w:t>
      </w:r>
      <w:r w:rsidRPr="004B735B">
        <w:rPr>
          <w:rFonts w:asciiTheme="minorHAnsi" w:hAnsiTheme="minorHAnsi" w:cstheme="minorHAnsi"/>
          <w:sz w:val="16"/>
        </w:rPr>
        <w:t xml:space="preserve"> the </w:t>
      </w:r>
      <w:r w:rsidRPr="004B735B">
        <w:rPr>
          <w:rStyle w:val="StyleUnderline"/>
          <w:rFonts w:asciiTheme="minorHAnsi" w:hAnsiTheme="minorHAnsi" w:cstheme="minorHAnsi"/>
        </w:rPr>
        <w:t>American education</w:t>
      </w:r>
      <w:r w:rsidRPr="004B735B">
        <w:rPr>
          <w:rFonts w:asciiTheme="minorHAnsi" w:hAnsiTheme="minorHAnsi" w:cstheme="minorHAnsi"/>
          <w:sz w:val="16"/>
        </w:rPr>
        <w:t xml:space="preserve"> system </w:t>
      </w:r>
      <w:r w:rsidRPr="004B735B">
        <w:rPr>
          <w:rStyle w:val="StyleUnderline"/>
          <w:rFonts w:asciiTheme="minorHAnsi" w:hAnsiTheme="minorHAnsi" w:cstheme="minorHAnsi"/>
        </w:rPr>
        <w:t xml:space="preserve">are </w:t>
      </w:r>
      <w:r w:rsidRPr="004B735B">
        <w:rPr>
          <w:rStyle w:val="Emphasis"/>
          <w:rFonts w:asciiTheme="minorHAnsi" w:hAnsiTheme="minorHAnsi" w:cstheme="minorHAnsi"/>
        </w:rPr>
        <w:t>solved with policy</w:t>
      </w:r>
      <w:r w:rsidRPr="004B735B">
        <w:rPr>
          <w:rFonts w:asciiTheme="minorHAnsi" w:hAnsiTheme="minorHAnsi" w:cstheme="minorHAnsi"/>
          <w:sz w:val="16"/>
        </w:rPr>
        <w:t xml:space="preserve"> and metrics, by </w:t>
      </w:r>
      <w:r w:rsidRPr="004B735B">
        <w:rPr>
          <w:rStyle w:val="Emphasis"/>
          <w:rFonts w:asciiTheme="minorHAnsi" w:hAnsiTheme="minorHAnsi" w:cstheme="minorHAnsi"/>
        </w:rPr>
        <w:t>technical requirements</w:t>
      </w:r>
      <w:r w:rsidRPr="004B735B">
        <w:rPr>
          <w:rStyle w:val="StyleUnderline"/>
          <w:rFonts w:asciiTheme="minorHAnsi" w:hAnsiTheme="minorHAnsi" w:cstheme="minorHAnsi"/>
        </w:rPr>
        <w:t xml:space="preserve">, and </w:t>
      </w:r>
      <w:r w:rsidRPr="004B735B">
        <w:rPr>
          <w:rStyle w:val="Emphasis"/>
          <w:rFonts w:asciiTheme="minorHAnsi" w:hAnsiTheme="minorHAnsi" w:cstheme="minorHAnsi"/>
        </w:rPr>
        <w:t>uniting standards</w:t>
      </w:r>
      <w:r w:rsidRPr="004B735B">
        <w:rPr>
          <w:rFonts w:asciiTheme="minorHAnsi" w:hAnsiTheme="minorHAnsi" w:cstheme="minorHAnsi"/>
          <w:sz w:val="16"/>
        </w:rPr>
        <w:t xml:space="preserve">. </w:t>
      </w:r>
      <w:r w:rsidRPr="004B735B">
        <w:rPr>
          <w:rStyle w:val="StyleUnderline"/>
          <w:rFonts w:asciiTheme="minorHAnsi" w:hAnsiTheme="minorHAnsi" w:cstheme="minorHAnsi"/>
        </w:rPr>
        <w:t xml:space="preserve">They assume that the American value on education is </w:t>
      </w:r>
      <w:r w:rsidRPr="004B735B">
        <w:rPr>
          <w:rStyle w:val="Emphasis"/>
          <w:rFonts w:asciiTheme="minorHAnsi" w:hAnsiTheme="minorHAnsi" w:cstheme="minorHAnsi"/>
        </w:rPr>
        <w:t>implicitly ingrained</w:t>
      </w:r>
      <w:r w:rsidRPr="004B735B">
        <w:rPr>
          <w:rFonts w:asciiTheme="minorHAnsi" w:hAnsiTheme="minorHAnsi" w:cstheme="minorHAnsi"/>
          <w:sz w:val="16"/>
        </w:rPr>
        <w:t xml:space="preserve">. The basis for </w:t>
      </w:r>
      <w:r w:rsidRPr="004B735B">
        <w:rPr>
          <w:rStyle w:val="StyleUnderline"/>
          <w:rFonts w:asciiTheme="minorHAnsi" w:hAnsiTheme="minorHAnsi" w:cstheme="minorHAnsi"/>
        </w:rPr>
        <w:t xml:space="preserve">this thinking is </w:t>
      </w:r>
      <w:r w:rsidRPr="004B735B">
        <w:rPr>
          <w:rStyle w:val="Emphasis"/>
          <w:rFonts w:asciiTheme="minorHAnsi" w:hAnsiTheme="minorHAnsi" w:cstheme="minorHAnsi"/>
        </w:rPr>
        <w:t>founded</w:t>
      </w:r>
      <w:r w:rsidRPr="004B735B">
        <w:rPr>
          <w:rFonts w:asciiTheme="minorHAnsi" w:hAnsiTheme="minorHAnsi" w:cstheme="minorHAnsi"/>
          <w:sz w:val="16"/>
        </w:rPr>
        <w:t xml:space="preserve">, in the modern era, </w:t>
      </w:r>
      <w:r w:rsidRPr="004B735B">
        <w:rPr>
          <w:rStyle w:val="Emphasis"/>
          <w:rFonts w:asciiTheme="minorHAnsi" w:hAnsiTheme="minorHAnsi" w:cstheme="minorHAnsi"/>
        </w:rPr>
        <w:t>in the E</w:t>
      </w:r>
      <w:r w:rsidRPr="004B735B">
        <w:rPr>
          <w:rFonts w:asciiTheme="minorHAnsi" w:hAnsiTheme="minorHAnsi" w:cstheme="minorHAnsi"/>
          <w:sz w:val="16"/>
        </w:rPr>
        <w:t xml:space="preserve">lementary and </w:t>
      </w:r>
      <w:r w:rsidRPr="004B735B">
        <w:rPr>
          <w:rStyle w:val="Emphasis"/>
          <w:rFonts w:asciiTheme="minorHAnsi" w:hAnsiTheme="minorHAnsi" w:cstheme="minorHAnsi"/>
        </w:rPr>
        <w:t>S</w:t>
      </w:r>
      <w:r w:rsidRPr="004B735B">
        <w:rPr>
          <w:rFonts w:asciiTheme="minorHAnsi" w:hAnsiTheme="minorHAnsi" w:cstheme="minorHAnsi"/>
          <w:sz w:val="16"/>
        </w:rPr>
        <w:t xml:space="preserve">econdary </w:t>
      </w:r>
      <w:r w:rsidRPr="004B735B">
        <w:rPr>
          <w:rStyle w:val="Emphasis"/>
          <w:rFonts w:asciiTheme="minorHAnsi" w:hAnsiTheme="minorHAnsi" w:cstheme="minorHAnsi"/>
        </w:rPr>
        <w:t>E</w:t>
      </w:r>
      <w:r w:rsidRPr="004B735B">
        <w:rPr>
          <w:rFonts w:asciiTheme="minorHAnsi" w:hAnsiTheme="minorHAnsi" w:cstheme="minorHAnsi"/>
          <w:sz w:val="16"/>
        </w:rPr>
        <w:t xml:space="preserve">ducation </w:t>
      </w:r>
      <w:r w:rsidRPr="004B735B">
        <w:rPr>
          <w:rStyle w:val="Emphasis"/>
          <w:rFonts w:asciiTheme="minorHAnsi" w:hAnsiTheme="minorHAnsi" w:cstheme="minorHAnsi"/>
        </w:rPr>
        <w:t>A</w:t>
      </w:r>
      <w:r w:rsidRPr="004B735B">
        <w:rPr>
          <w:rFonts w:asciiTheme="minorHAnsi" w:hAnsiTheme="minorHAnsi" w:cstheme="minorHAnsi"/>
          <w:sz w:val="16"/>
        </w:rPr>
        <w:t xml:space="preserve">ct of 1965, </w:t>
      </w:r>
      <w:r w:rsidRPr="004B735B">
        <w:rPr>
          <w:rStyle w:val="StyleUnderline"/>
          <w:rFonts w:asciiTheme="minorHAnsi" w:hAnsiTheme="minorHAnsi" w:cstheme="minorHAnsi"/>
        </w:rPr>
        <w:t>implemented</w:t>
      </w:r>
      <w:r w:rsidRPr="004B735B">
        <w:rPr>
          <w:rFonts w:asciiTheme="minorHAnsi" w:hAnsiTheme="minorHAnsi" w:cstheme="minorHAnsi"/>
          <w:sz w:val="16"/>
        </w:rPr>
        <w:t xml:space="preserve"> as part of the War on Poverty, and periodically </w:t>
      </w:r>
      <w:r w:rsidRPr="004B735B">
        <w:rPr>
          <w:rStyle w:val="StyleUnderline"/>
          <w:rFonts w:asciiTheme="minorHAnsi" w:hAnsiTheme="minorHAnsi" w:cstheme="minorHAnsi"/>
        </w:rPr>
        <w:t>reauthorized</w:t>
      </w:r>
      <w:r w:rsidRPr="004B735B">
        <w:rPr>
          <w:rFonts w:asciiTheme="minorHAnsi" w:hAnsiTheme="minorHAnsi" w:cstheme="minorHAnsi"/>
          <w:sz w:val="16"/>
        </w:rPr>
        <w:t xml:space="preserve"> since. </w:t>
      </w:r>
      <w:r w:rsidRPr="004B735B">
        <w:rPr>
          <w:rStyle w:val="StyleUnderline"/>
          <w:rFonts w:asciiTheme="minorHAnsi" w:hAnsiTheme="minorHAnsi" w:cstheme="minorHAnsi"/>
        </w:rPr>
        <w:t>This act, and</w:t>
      </w:r>
      <w:r w:rsidRPr="004B735B">
        <w:rPr>
          <w:rFonts w:asciiTheme="minorHAnsi" w:hAnsiTheme="minorHAnsi" w:cstheme="minorHAnsi"/>
          <w:sz w:val="16"/>
        </w:rPr>
        <w:t xml:space="preserve"> its descendants like </w:t>
      </w:r>
      <w:r w:rsidRPr="004B735B">
        <w:rPr>
          <w:rStyle w:val="StyleUnderline"/>
          <w:rFonts w:asciiTheme="minorHAnsi" w:hAnsiTheme="minorHAnsi" w:cstheme="minorHAnsi"/>
        </w:rPr>
        <w:t>N</w:t>
      </w:r>
      <w:r w:rsidRPr="004B735B">
        <w:rPr>
          <w:rFonts w:asciiTheme="minorHAnsi" w:hAnsiTheme="minorHAnsi" w:cstheme="minorHAnsi"/>
          <w:sz w:val="16"/>
        </w:rPr>
        <w:t xml:space="preserve">o </w:t>
      </w:r>
      <w:r w:rsidRPr="004B735B">
        <w:rPr>
          <w:rStyle w:val="StyleUnderline"/>
          <w:rFonts w:asciiTheme="minorHAnsi" w:hAnsiTheme="minorHAnsi" w:cstheme="minorHAnsi"/>
        </w:rPr>
        <w:t>C</w:t>
      </w:r>
      <w:r w:rsidRPr="004B735B">
        <w:rPr>
          <w:rFonts w:asciiTheme="minorHAnsi" w:hAnsiTheme="minorHAnsi" w:cstheme="minorHAnsi"/>
          <w:sz w:val="16"/>
        </w:rPr>
        <w:t xml:space="preserve">hild </w:t>
      </w:r>
      <w:r w:rsidRPr="004B735B">
        <w:rPr>
          <w:rStyle w:val="StyleUnderline"/>
          <w:rFonts w:asciiTheme="minorHAnsi" w:hAnsiTheme="minorHAnsi" w:cstheme="minorHAnsi"/>
        </w:rPr>
        <w:t>L</w:t>
      </w:r>
      <w:r w:rsidRPr="004B735B">
        <w:rPr>
          <w:rFonts w:asciiTheme="minorHAnsi" w:hAnsiTheme="minorHAnsi" w:cstheme="minorHAnsi"/>
          <w:sz w:val="16"/>
        </w:rPr>
        <w:t xml:space="preserve">eft </w:t>
      </w:r>
      <w:r w:rsidRPr="004B735B">
        <w:rPr>
          <w:rStyle w:val="StyleUnderline"/>
          <w:rFonts w:asciiTheme="minorHAnsi" w:hAnsiTheme="minorHAnsi" w:cstheme="minorHAnsi"/>
        </w:rPr>
        <w:t>B</w:t>
      </w:r>
      <w:r w:rsidRPr="004B735B">
        <w:rPr>
          <w:rFonts w:asciiTheme="minorHAnsi" w:hAnsiTheme="minorHAnsi" w:cstheme="minorHAnsi"/>
          <w:sz w:val="16"/>
        </w:rPr>
        <w:t xml:space="preserve">ehind, </w:t>
      </w:r>
      <w:r w:rsidRPr="004B735B">
        <w:rPr>
          <w:rStyle w:val="StyleUnderline"/>
          <w:rFonts w:asciiTheme="minorHAnsi" w:hAnsiTheme="minorHAnsi" w:cstheme="minorHAnsi"/>
        </w:rPr>
        <w:t>begins its work</w:t>
      </w:r>
      <w:r w:rsidRPr="004B735B">
        <w:rPr>
          <w:rFonts w:asciiTheme="minorHAnsi" w:hAnsiTheme="minorHAnsi" w:cstheme="minorHAnsi"/>
          <w:sz w:val="16"/>
        </w:rPr>
        <w:t>—</w:t>
      </w:r>
      <w:r w:rsidRPr="004B735B">
        <w:rPr>
          <w:rStyle w:val="StyleUnderline"/>
          <w:rFonts w:asciiTheme="minorHAnsi" w:hAnsiTheme="minorHAnsi" w:cstheme="minorHAnsi"/>
        </w:rPr>
        <w:t>funding, setting standards, and outlining federal requirements</w:t>
      </w:r>
      <w:r w:rsidRPr="004B735B">
        <w:rPr>
          <w:rFonts w:asciiTheme="minorHAnsi" w:hAnsiTheme="minorHAnsi" w:cstheme="minorHAnsi"/>
          <w:sz w:val="16"/>
        </w:rPr>
        <w:t xml:space="preserve">—from a rather bizarre premise. In striking out </w:t>
      </w:r>
      <w:r w:rsidRPr="004B735B">
        <w:rPr>
          <w:rStyle w:val="StyleUnderline"/>
          <w:rFonts w:asciiTheme="minorHAnsi" w:hAnsiTheme="minorHAnsi" w:cstheme="minorHAnsi"/>
        </w:rPr>
        <w:t xml:space="preserve">to reform education, their “purpose” is to “ensure that all children have a </w:t>
      </w:r>
      <w:r w:rsidRPr="004B735B">
        <w:rPr>
          <w:rStyle w:val="Emphasis"/>
          <w:rFonts w:asciiTheme="minorHAnsi" w:hAnsiTheme="minorHAnsi" w:cstheme="minorHAnsi"/>
        </w:rPr>
        <w:t>fair, equal, and significant opportunity</w:t>
      </w:r>
      <w:r w:rsidRPr="004B735B">
        <w:rPr>
          <w:rStyle w:val="StyleUnderline"/>
          <w:rFonts w:asciiTheme="minorHAnsi" w:hAnsiTheme="minorHAnsi" w:cstheme="minorHAnsi"/>
        </w:rPr>
        <w:t xml:space="preserve"> to obtain </w:t>
      </w:r>
      <w:r w:rsidRPr="004B735B">
        <w:rPr>
          <w:rFonts w:asciiTheme="minorHAnsi" w:hAnsiTheme="minorHAnsi" w:cstheme="minorHAnsi"/>
          <w:sz w:val="16"/>
        </w:rPr>
        <w:t xml:space="preserve">a </w:t>
      </w:r>
      <w:r w:rsidRPr="004B735B">
        <w:rPr>
          <w:rStyle w:val="StyleUnderline"/>
          <w:rFonts w:asciiTheme="minorHAnsi" w:hAnsiTheme="minorHAnsi" w:cstheme="minorHAnsi"/>
        </w:rPr>
        <w:t>high quality education</w:t>
      </w:r>
      <w:r w:rsidRPr="004B735B">
        <w:rPr>
          <w:rFonts w:asciiTheme="minorHAnsi" w:hAnsiTheme="minorHAnsi" w:cstheme="minorHAnsi"/>
          <w:sz w:val="16"/>
        </w:rPr>
        <w:t xml:space="preserve">.” Yet, picking the procedural fight—the “ensuring” of a right that has no legal basis—hasn’t enabled practical solutions to vast educational inequality. </w:t>
      </w:r>
      <w:r w:rsidRPr="004B735B">
        <w:rPr>
          <w:rStyle w:val="StyleUnderline"/>
          <w:rFonts w:asciiTheme="minorHAnsi" w:hAnsiTheme="minorHAnsi" w:cstheme="minorHAnsi"/>
        </w:rPr>
        <w:t>A real solution</w:t>
      </w:r>
      <w:r w:rsidRPr="004B735B">
        <w:rPr>
          <w:rFonts w:asciiTheme="minorHAnsi" w:hAnsiTheme="minorHAnsi" w:cstheme="minorHAnsi"/>
          <w:sz w:val="16"/>
        </w:rPr>
        <w:t xml:space="preserve">, as international precedent and common sense suggest, </w:t>
      </w:r>
      <w:r w:rsidRPr="004B735B">
        <w:rPr>
          <w:rStyle w:val="StyleUnderline"/>
          <w:rFonts w:asciiTheme="minorHAnsi" w:hAnsiTheme="minorHAnsi" w:cstheme="minorHAnsi"/>
        </w:rPr>
        <w:t>is to</w:t>
      </w:r>
      <w:r w:rsidRPr="004B735B">
        <w:rPr>
          <w:rFonts w:asciiTheme="minorHAnsi" w:hAnsiTheme="minorHAnsi" w:cstheme="minorHAnsi"/>
          <w:sz w:val="16"/>
        </w:rPr>
        <w:t xml:space="preserve"> finally </w:t>
      </w:r>
      <w:r w:rsidRPr="004B735B">
        <w:rPr>
          <w:rStyle w:val="Emphasis"/>
          <w:rFonts w:asciiTheme="minorHAnsi" w:hAnsiTheme="minorHAnsi" w:cstheme="minorHAnsi"/>
        </w:rPr>
        <w:t>promote education as a national value</w:t>
      </w:r>
      <w:r w:rsidRPr="004B735B">
        <w:rPr>
          <w:rStyle w:val="StyleUnderline"/>
          <w:rFonts w:asciiTheme="minorHAnsi" w:hAnsiTheme="minorHAnsi" w:cstheme="minorHAnsi"/>
        </w:rPr>
        <w:t xml:space="preserve"> through a constitutional amendment</w:t>
      </w:r>
      <w:r w:rsidRPr="004B735B">
        <w:rPr>
          <w:rFonts w:asciiTheme="minorHAnsi" w:hAnsiTheme="minorHAnsi" w:cstheme="minorHAnsi"/>
          <w:sz w:val="16"/>
        </w:rPr>
        <w:t xml:space="preserve">. </w:t>
      </w:r>
      <w:r w:rsidRPr="004B735B">
        <w:rPr>
          <w:rStyle w:val="StyleUnderline"/>
          <w:rFonts w:asciiTheme="minorHAnsi" w:hAnsiTheme="minorHAnsi" w:cstheme="minorHAnsi"/>
        </w:rPr>
        <w:t>If there is something</w:t>
      </w:r>
      <w:r w:rsidRPr="004B735B">
        <w:rPr>
          <w:rFonts w:asciiTheme="minorHAnsi" w:hAnsiTheme="minorHAnsi" w:cstheme="minorHAnsi"/>
          <w:sz w:val="16"/>
        </w:rPr>
        <w:t xml:space="preserve"> still </w:t>
      </w:r>
      <w:r w:rsidRPr="004B735B">
        <w:rPr>
          <w:rStyle w:val="Emphasis"/>
          <w:rFonts w:asciiTheme="minorHAnsi" w:hAnsiTheme="minorHAnsi" w:cstheme="minorHAnsi"/>
        </w:rPr>
        <w:t>sacred to both</w:t>
      </w:r>
      <w:r w:rsidRPr="004B735B">
        <w:rPr>
          <w:rFonts w:asciiTheme="minorHAnsi" w:hAnsiTheme="minorHAnsi" w:cstheme="minorHAnsi"/>
          <w:sz w:val="16"/>
        </w:rPr>
        <w:t xml:space="preserve"> of our </w:t>
      </w:r>
      <w:r w:rsidRPr="004B735B">
        <w:rPr>
          <w:rStyle w:val="Emphasis"/>
          <w:rFonts w:asciiTheme="minorHAnsi" w:hAnsiTheme="minorHAnsi" w:cstheme="minorHAnsi"/>
        </w:rPr>
        <w:t>political parties</w:t>
      </w:r>
      <w:r w:rsidRPr="004B735B">
        <w:rPr>
          <w:rStyle w:val="StyleUnderline"/>
          <w:rFonts w:asciiTheme="minorHAnsi" w:hAnsiTheme="minorHAnsi" w:cstheme="minorHAnsi"/>
        </w:rPr>
        <w:t xml:space="preserve">, it is </w:t>
      </w:r>
      <w:r w:rsidRPr="004B735B">
        <w:rPr>
          <w:rStyle w:val="Emphasis"/>
          <w:rFonts w:asciiTheme="minorHAnsi" w:hAnsiTheme="minorHAnsi" w:cstheme="minorHAnsi"/>
        </w:rPr>
        <w:t>certainly based in the fundamental assurances</w:t>
      </w:r>
      <w:r w:rsidRPr="004B735B">
        <w:rPr>
          <w:rStyle w:val="StyleUnderline"/>
          <w:rFonts w:asciiTheme="minorHAnsi" w:hAnsiTheme="minorHAnsi" w:cstheme="minorHAnsi"/>
        </w:rPr>
        <w:t xml:space="preserve"> of the Constitution and Bill of Rights</w:t>
      </w:r>
      <w:r w:rsidRPr="004B735B">
        <w:rPr>
          <w:rFonts w:asciiTheme="minorHAnsi" w:hAnsiTheme="minorHAnsi" w:cstheme="minorHAnsi"/>
          <w:sz w:val="16"/>
        </w:rPr>
        <w:t xml:space="preserve"> (</w:t>
      </w:r>
      <w:r w:rsidRPr="004B735B">
        <w:rPr>
          <w:rStyle w:val="StyleUnderline"/>
          <w:rFonts w:asciiTheme="minorHAnsi" w:hAnsiTheme="minorHAnsi" w:cstheme="minorHAnsi"/>
        </w:rPr>
        <w:t>even if there is vast disagreement of</w:t>
      </w:r>
      <w:r w:rsidRPr="004B735B">
        <w:rPr>
          <w:rFonts w:asciiTheme="minorHAnsi" w:hAnsiTheme="minorHAnsi" w:cstheme="minorHAnsi"/>
          <w:sz w:val="16"/>
        </w:rPr>
        <w:t xml:space="preserve"> which </w:t>
      </w:r>
      <w:r w:rsidRPr="004B735B">
        <w:rPr>
          <w:rStyle w:val="StyleUnderline"/>
          <w:rFonts w:asciiTheme="minorHAnsi" w:hAnsiTheme="minorHAnsi" w:cstheme="minorHAnsi"/>
        </w:rPr>
        <w:t>amendments</w:t>
      </w:r>
      <w:r w:rsidRPr="004B735B">
        <w:rPr>
          <w:rFonts w:asciiTheme="minorHAnsi" w:hAnsiTheme="minorHAnsi" w:cstheme="minorHAnsi"/>
          <w:sz w:val="16"/>
        </w:rPr>
        <w:t xml:space="preserve"> to care for, </w:t>
      </w:r>
      <w:r w:rsidRPr="004B735B">
        <w:rPr>
          <w:rStyle w:val="StyleUnderline"/>
          <w:rFonts w:asciiTheme="minorHAnsi" w:hAnsiTheme="minorHAnsi" w:cstheme="minorHAnsi"/>
        </w:rPr>
        <w:t>and how to interpret them</w:t>
      </w:r>
      <w:r w:rsidRPr="004B735B">
        <w:rPr>
          <w:rFonts w:asciiTheme="minorHAnsi" w:hAnsiTheme="minorHAnsi" w:cstheme="minorHAnsi"/>
          <w:sz w:val="16"/>
        </w:rPr>
        <w:t xml:space="preserve">). When it comes to education, the Pearson study confirms that the </w:t>
      </w:r>
      <w:r w:rsidRPr="004B735B">
        <w:rPr>
          <w:rStyle w:val="StyleUnderline"/>
          <w:rFonts w:asciiTheme="minorHAnsi" w:hAnsiTheme="minorHAnsi" w:cstheme="minorHAnsi"/>
        </w:rPr>
        <w:t xml:space="preserve">one of the greatest boons to education is a </w:t>
      </w:r>
      <w:r w:rsidRPr="004B735B">
        <w:rPr>
          <w:rStyle w:val="Emphasis"/>
          <w:rFonts w:asciiTheme="minorHAnsi" w:hAnsiTheme="minorHAnsi" w:cstheme="minorHAnsi"/>
        </w:rPr>
        <w:t>supportive national culture</w:t>
      </w:r>
      <w:r w:rsidRPr="004B735B">
        <w:rPr>
          <w:rStyle w:val="StyleUnderline"/>
          <w:rFonts w:asciiTheme="minorHAnsi" w:hAnsiTheme="minorHAnsi" w:cstheme="minorHAnsi"/>
        </w:rPr>
        <w:t xml:space="preserve">: where our national culture </w:t>
      </w:r>
      <w:r w:rsidRPr="004B735B">
        <w:rPr>
          <w:rStyle w:val="Emphasis"/>
          <w:rFonts w:asciiTheme="minorHAnsi" w:hAnsiTheme="minorHAnsi" w:cstheme="minorHAnsi"/>
        </w:rPr>
        <w:t>revolves around constitutional rights</w:t>
      </w:r>
      <w:r w:rsidRPr="004B735B">
        <w:rPr>
          <w:rStyle w:val="StyleUnderline"/>
          <w:rFonts w:asciiTheme="minorHAnsi" w:hAnsiTheme="minorHAnsi" w:cstheme="minorHAnsi"/>
        </w:rPr>
        <w:t xml:space="preserve">, the course of action is </w:t>
      </w:r>
      <w:r w:rsidRPr="004B735B">
        <w:rPr>
          <w:rStyle w:val="Emphasis"/>
          <w:rFonts w:asciiTheme="minorHAnsi" w:hAnsiTheme="minorHAnsi" w:cstheme="minorHAnsi"/>
        </w:rPr>
        <w:t>natural</w:t>
      </w:r>
      <w:r w:rsidRPr="004B735B">
        <w:rPr>
          <w:rFonts w:asciiTheme="minorHAnsi" w:hAnsiTheme="minorHAnsi" w:cstheme="minorHAnsi"/>
          <w:sz w:val="16"/>
        </w:rPr>
        <w:t>. An emotional attachment isn’t the only benefit of adopting a national right to education—</w:t>
      </w:r>
      <w:r w:rsidRPr="004B735B">
        <w:rPr>
          <w:rStyle w:val="StyleUnderline"/>
          <w:rFonts w:asciiTheme="minorHAnsi" w:hAnsiTheme="minorHAnsi" w:cstheme="minorHAnsi"/>
        </w:rPr>
        <w:t xml:space="preserve">the benefits for students are </w:t>
      </w:r>
      <w:r w:rsidRPr="004B735B">
        <w:rPr>
          <w:rStyle w:val="Emphasis"/>
          <w:rFonts w:asciiTheme="minorHAnsi" w:hAnsiTheme="minorHAnsi" w:cstheme="minorHAnsi"/>
        </w:rPr>
        <w:t>tangible</w:t>
      </w:r>
      <w:r w:rsidRPr="004B735B">
        <w:rPr>
          <w:rFonts w:asciiTheme="minorHAnsi" w:hAnsiTheme="minorHAnsi" w:cstheme="minorHAnsi"/>
          <w:sz w:val="16"/>
        </w:rPr>
        <w:t xml:space="preserve">. The Southern Education Foundation’s </w:t>
      </w:r>
      <w:r w:rsidRPr="004B735B">
        <w:rPr>
          <w:rStyle w:val="StyleUnderline"/>
          <w:rFonts w:asciiTheme="minorHAnsi" w:hAnsiTheme="minorHAnsi" w:cstheme="minorHAnsi"/>
        </w:rPr>
        <w:t>2009 report</w:t>
      </w:r>
      <w:r w:rsidRPr="004B735B">
        <w:rPr>
          <w:rFonts w:asciiTheme="minorHAnsi" w:hAnsiTheme="minorHAnsi" w:cstheme="minorHAnsi"/>
          <w:sz w:val="16"/>
        </w:rPr>
        <w:t xml:space="preserve"> “No Time to Lose” </w:t>
      </w:r>
      <w:r w:rsidRPr="004B735B">
        <w:rPr>
          <w:rStyle w:val="StyleUnderline"/>
          <w:rFonts w:asciiTheme="minorHAnsi" w:hAnsiTheme="minorHAnsi" w:cstheme="minorHAnsi"/>
        </w:rPr>
        <w:t>thoroughly details the harmful disparities of the current</w:t>
      </w:r>
      <w:r w:rsidRPr="004B735B">
        <w:rPr>
          <w:rFonts w:asciiTheme="minorHAnsi" w:hAnsiTheme="minorHAnsi" w:cstheme="minorHAnsi"/>
          <w:sz w:val="16"/>
        </w:rPr>
        <w:t xml:space="preserve"> education </w:t>
      </w:r>
      <w:r w:rsidRPr="004B735B">
        <w:rPr>
          <w:rStyle w:val="StyleUnderline"/>
          <w:rFonts w:asciiTheme="minorHAnsi" w:hAnsiTheme="minorHAnsi" w:cstheme="minorHAnsi"/>
        </w:rPr>
        <w:t>system and how a constitutional amendment could help</w:t>
      </w:r>
      <w:r w:rsidRPr="004B735B">
        <w:rPr>
          <w:rFonts w:asciiTheme="minorHAnsi" w:hAnsiTheme="minorHAnsi" w:cstheme="minorHAnsi"/>
          <w:sz w:val="16"/>
        </w:rPr>
        <w:t xml:space="preserve">. </w:t>
      </w:r>
      <w:r w:rsidRPr="004B735B">
        <w:rPr>
          <w:rStyle w:val="StyleUnderline"/>
          <w:rFonts w:asciiTheme="minorHAnsi" w:hAnsiTheme="minorHAnsi" w:cstheme="minorHAnsi"/>
        </w:rPr>
        <w:t>Besides the</w:t>
      </w:r>
      <w:r w:rsidRPr="004B735B">
        <w:rPr>
          <w:rFonts w:asciiTheme="minorHAnsi" w:hAnsiTheme="minorHAnsi" w:cstheme="minorHAnsi"/>
          <w:sz w:val="16"/>
        </w:rPr>
        <w:t xml:space="preserve"> important </w:t>
      </w:r>
      <w:r w:rsidRPr="004B735B">
        <w:rPr>
          <w:rStyle w:val="StyleUnderline"/>
          <w:rFonts w:asciiTheme="minorHAnsi" w:hAnsiTheme="minorHAnsi" w:cstheme="minorHAnsi"/>
        </w:rPr>
        <w:t xml:space="preserve">ability to </w:t>
      </w:r>
      <w:r w:rsidRPr="004B735B">
        <w:rPr>
          <w:rStyle w:val="Emphasis"/>
          <w:rFonts w:asciiTheme="minorHAnsi" w:hAnsiTheme="minorHAnsi" w:cstheme="minorHAnsi"/>
        </w:rPr>
        <w:t>catalyze a national discourse</w:t>
      </w:r>
      <w:r w:rsidRPr="004B735B">
        <w:rPr>
          <w:rStyle w:val="StyleUnderline"/>
          <w:rFonts w:asciiTheme="minorHAnsi" w:hAnsiTheme="minorHAnsi" w:cstheme="minorHAnsi"/>
        </w:rPr>
        <w:t xml:space="preserve"> on education and </w:t>
      </w:r>
      <w:r w:rsidRPr="004B735B">
        <w:rPr>
          <w:rStyle w:val="Emphasis"/>
          <w:rFonts w:asciiTheme="minorHAnsi" w:hAnsiTheme="minorHAnsi" w:cstheme="minorHAnsi"/>
        </w:rPr>
        <w:t>legitimize federal leadership</w:t>
      </w:r>
      <w:r w:rsidRPr="004B735B">
        <w:rPr>
          <w:rStyle w:val="StyleUnderline"/>
          <w:rFonts w:asciiTheme="minorHAnsi" w:hAnsiTheme="minorHAnsi" w:cstheme="minorHAnsi"/>
        </w:rPr>
        <w:t>, a constitutional amendment provides a vital opportunity for court challenge</w:t>
      </w:r>
      <w:r w:rsidRPr="004B735B">
        <w:rPr>
          <w:rFonts w:asciiTheme="minorHAnsi" w:hAnsiTheme="minorHAnsi" w:cstheme="minorHAnsi"/>
          <w:sz w:val="16"/>
        </w:rPr>
        <w:t xml:space="preserve">. As influential as the decision in Brown v. Board proved to be for de jure discrimination, </w:t>
      </w:r>
      <w:r w:rsidRPr="004B735B">
        <w:rPr>
          <w:rStyle w:val="StyleUnderline"/>
          <w:rFonts w:asciiTheme="minorHAnsi" w:hAnsiTheme="minorHAnsi" w:cstheme="minorHAnsi"/>
        </w:rPr>
        <w:t xml:space="preserve">relying on the 14th Amendment for equal protection has </w:t>
      </w:r>
      <w:r w:rsidRPr="004B735B">
        <w:rPr>
          <w:rStyle w:val="Emphasis"/>
          <w:rFonts w:asciiTheme="minorHAnsi" w:hAnsiTheme="minorHAnsi" w:cstheme="minorHAnsi"/>
        </w:rPr>
        <w:t>proven inadequate</w:t>
      </w:r>
      <w:r w:rsidRPr="004B735B">
        <w:rPr>
          <w:rStyle w:val="StyleUnderline"/>
          <w:rFonts w:asciiTheme="minorHAnsi" w:hAnsiTheme="minorHAnsi" w:cstheme="minorHAnsi"/>
        </w:rPr>
        <w:t xml:space="preserve"> to ensuring </w:t>
      </w:r>
      <w:r w:rsidRPr="004B735B">
        <w:rPr>
          <w:rFonts w:asciiTheme="minorHAnsi" w:hAnsiTheme="minorHAnsi" w:cstheme="minorHAnsi"/>
          <w:sz w:val="16"/>
        </w:rPr>
        <w:t xml:space="preserve">de facto </w:t>
      </w:r>
      <w:r w:rsidRPr="004B735B">
        <w:rPr>
          <w:rStyle w:val="StyleUnderline"/>
          <w:rFonts w:asciiTheme="minorHAnsi" w:hAnsiTheme="minorHAnsi" w:cstheme="minorHAnsi"/>
        </w:rPr>
        <w:t>educational equality</w:t>
      </w:r>
      <w:r w:rsidRPr="004B735B">
        <w:rPr>
          <w:rFonts w:asciiTheme="minorHAnsi" w:hAnsiTheme="minorHAnsi" w:cstheme="minorHAnsi"/>
          <w:sz w:val="16"/>
        </w:rPr>
        <w:t xml:space="preserve"> across race, state, and income. </w:t>
      </w:r>
      <w:r w:rsidRPr="004B735B">
        <w:rPr>
          <w:rStyle w:val="StyleUnderline"/>
          <w:rFonts w:asciiTheme="minorHAnsi" w:hAnsiTheme="minorHAnsi" w:cstheme="minorHAnsi"/>
        </w:rPr>
        <w:t>When there is a constitutional guarantee</w:t>
      </w:r>
      <w:r w:rsidRPr="004B735B">
        <w:rPr>
          <w:rFonts w:asciiTheme="minorHAnsi" w:hAnsiTheme="minorHAnsi" w:cstheme="minorHAnsi"/>
          <w:sz w:val="16"/>
        </w:rPr>
        <w:t xml:space="preserve"> to education, the report and history suggest, </w:t>
      </w:r>
      <w:r w:rsidRPr="004B735B">
        <w:rPr>
          <w:rStyle w:val="StyleUnderline"/>
          <w:rFonts w:asciiTheme="minorHAnsi" w:hAnsiTheme="minorHAnsi" w:cstheme="minorHAnsi"/>
        </w:rPr>
        <w:t xml:space="preserve">direct litigation can </w:t>
      </w:r>
      <w:r w:rsidRPr="004B735B">
        <w:rPr>
          <w:rStyle w:val="Emphasis"/>
          <w:rFonts w:asciiTheme="minorHAnsi" w:hAnsiTheme="minorHAnsi" w:cstheme="minorHAnsi"/>
        </w:rPr>
        <w:t>produce lasting results</w:t>
      </w:r>
      <w:r w:rsidRPr="004B735B">
        <w:rPr>
          <w:rFonts w:asciiTheme="minorHAnsi" w:hAnsiTheme="minorHAnsi" w:cstheme="minorHAnsi"/>
          <w:sz w:val="16"/>
        </w:rPr>
        <w:t xml:space="preserve">. </w:t>
      </w:r>
      <w:r w:rsidRPr="004B735B">
        <w:rPr>
          <w:rStyle w:val="StyleUnderline"/>
          <w:rFonts w:asciiTheme="minorHAnsi" w:hAnsiTheme="minorHAnsi" w:cstheme="minorHAnsi"/>
        </w:rPr>
        <w:t>If a</w:t>
      </w:r>
      <w:r w:rsidRPr="004B735B">
        <w:rPr>
          <w:rFonts w:asciiTheme="minorHAnsi" w:hAnsiTheme="minorHAnsi" w:cstheme="minorHAnsi"/>
          <w:sz w:val="16"/>
        </w:rPr>
        <w:t xml:space="preserve"> true </w:t>
      </w:r>
      <w:r w:rsidRPr="004B735B">
        <w:rPr>
          <w:rStyle w:val="StyleUnderline"/>
          <w:rFonts w:asciiTheme="minorHAnsi" w:hAnsiTheme="minorHAnsi" w:cstheme="minorHAnsi"/>
        </w:rPr>
        <w:t xml:space="preserve">right is established, </w:t>
      </w:r>
      <w:r w:rsidRPr="004B735B">
        <w:rPr>
          <w:rStyle w:val="Emphasis"/>
          <w:rFonts w:asciiTheme="minorHAnsi" w:hAnsiTheme="minorHAnsi" w:cstheme="minorHAnsi"/>
        </w:rPr>
        <w:t>soft forces</w:t>
      </w:r>
      <w:r w:rsidRPr="004B735B">
        <w:rPr>
          <w:rStyle w:val="StyleUnderline"/>
          <w:rFonts w:asciiTheme="minorHAnsi" w:hAnsiTheme="minorHAnsi" w:cstheme="minorHAnsi"/>
        </w:rPr>
        <w:t xml:space="preserve"> and </w:t>
      </w:r>
      <w:r w:rsidRPr="004B735B">
        <w:rPr>
          <w:rStyle w:val="Emphasis"/>
          <w:rFonts w:asciiTheme="minorHAnsi" w:hAnsiTheme="minorHAnsi" w:cstheme="minorHAnsi"/>
        </w:rPr>
        <w:t>hard law</w:t>
      </w:r>
      <w:r w:rsidRPr="004B735B">
        <w:rPr>
          <w:rStyle w:val="StyleUnderline"/>
          <w:rFonts w:asciiTheme="minorHAnsi" w:hAnsiTheme="minorHAnsi" w:cstheme="minorHAnsi"/>
        </w:rPr>
        <w:t xml:space="preserve"> can</w:t>
      </w:r>
      <w:r w:rsidRPr="004B735B">
        <w:rPr>
          <w:rFonts w:asciiTheme="minorHAnsi" w:hAnsiTheme="minorHAnsi" w:cstheme="minorHAnsi"/>
          <w:sz w:val="16"/>
        </w:rPr>
        <w:t xml:space="preserve"> begin to </w:t>
      </w:r>
      <w:r w:rsidRPr="004B735B">
        <w:rPr>
          <w:rStyle w:val="StyleUnderline"/>
          <w:rFonts w:asciiTheme="minorHAnsi" w:hAnsiTheme="minorHAnsi" w:cstheme="minorHAnsi"/>
        </w:rPr>
        <w:t>fundamentally alter</w:t>
      </w:r>
      <w:r w:rsidRPr="004B735B">
        <w:rPr>
          <w:rFonts w:asciiTheme="minorHAnsi" w:hAnsiTheme="minorHAnsi" w:cstheme="minorHAnsi"/>
          <w:sz w:val="16"/>
        </w:rPr>
        <w:t xml:space="preserve"> the immense flaws of </w:t>
      </w:r>
      <w:r w:rsidRPr="004B735B">
        <w:rPr>
          <w:rStyle w:val="StyleUnderline"/>
          <w:rFonts w:asciiTheme="minorHAnsi" w:hAnsiTheme="minorHAnsi" w:cstheme="minorHAnsi"/>
        </w:rPr>
        <w:t>the education system nationwide</w:t>
      </w:r>
      <w:r w:rsidRPr="004B735B">
        <w:rPr>
          <w:rFonts w:asciiTheme="minorHAnsi" w:hAnsiTheme="minorHAnsi" w:cstheme="minorHAnsi"/>
          <w:sz w:val="16"/>
        </w:rPr>
        <w:t xml:space="preserve">. This is the exact phenomenon that plays out time and again in other countries—and particularly the ones besting American education. </w:t>
      </w:r>
      <w:r w:rsidRPr="004B735B">
        <w:rPr>
          <w:rStyle w:val="StyleUnderline"/>
          <w:rFonts w:asciiTheme="minorHAnsi" w:hAnsiTheme="minorHAnsi" w:cstheme="minorHAnsi"/>
        </w:rPr>
        <w:t xml:space="preserve">The constitutional guarantee develops a </w:t>
      </w:r>
      <w:r w:rsidRPr="004B735B">
        <w:rPr>
          <w:rStyle w:val="Emphasis"/>
          <w:rFonts w:asciiTheme="minorHAnsi" w:hAnsiTheme="minorHAnsi" w:cstheme="minorHAnsi"/>
        </w:rPr>
        <w:t>national culture of education</w:t>
      </w:r>
      <w:r w:rsidRPr="004B735B">
        <w:rPr>
          <w:rStyle w:val="StyleUnderline"/>
          <w:rFonts w:asciiTheme="minorHAnsi" w:hAnsiTheme="minorHAnsi" w:cstheme="minorHAnsi"/>
        </w:rPr>
        <w:t>, a baseline for rights, and allows</w:t>
      </w:r>
      <w:r w:rsidRPr="004B735B">
        <w:rPr>
          <w:rFonts w:asciiTheme="minorHAnsi" w:hAnsiTheme="minorHAnsi" w:cstheme="minorHAnsi"/>
          <w:sz w:val="16"/>
        </w:rPr>
        <w:t>—if necessary—</w:t>
      </w:r>
      <w:r w:rsidRPr="004B735B">
        <w:rPr>
          <w:rStyle w:val="StyleUnderline"/>
          <w:rFonts w:asciiTheme="minorHAnsi" w:hAnsiTheme="minorHAnsi" w:cstheme="minorHAnsi"/>
        </w:rPr>
        <w:t>for legal protection of that standard</w:t>
      </w:r>
      <w:r w:rsidRPr="004B735B">
        <w:rPr>
          <w:rFonts w:asciiTheme="minorHAnsi" w:hAnsiTheme="minorHAnsi" w:cstheme="minorHAnsi"/>
          <w:sz w:val="16"/>
        </w:rPr>
        <w:t xml:space="preserve">. Such an amendment won’t be a panacea for American education, but </w:t>
      </w:r>
      <w:r w:rsidRPr="004B735B">
        <w:rPr>
          <w:rStyle w:val="StyleUnderline"/>
          <w:rFonts w:asciiTheme="minorHAnsi" w:hAnsiTheme="minorHAnsi" w:cstheme="minorHAnsi"/>
        </w:rPr>
        <w:t>without it the U.S. will stay average in</w:t>
      </w:r>
      <w:r w:rsidRPr="004B735B">
        <w:rPr>
          <w:rFonts w:asciiTheme="minorHAnsi" w:hAnsiTheme="minorHAnsi" w:cstheme="minorHAnsi"/>
          <w:sz w:val="16"/>
        </w:rPr>
        <w:t xml:space="preserve"> the </w:t>
      </w:r>
      <w:r w:rsidRPr="004B735B">
        <w:rPr>
          <w:rStyle w:val="StyleUnderline"/>
          <w:rFonts w:asciiTheme="minorHAnsi" w:hAnsiTheme="minorHAnsi" w:cstheme="minorHAnsi"/>
        </w:rPr>
        <w:t>rankings and</w:t>
      </w:r>
      <w:r w:rsidRPr="004B735B">
        <w:rPr>
          <w:rFonts w:asciiTheme="minorHAnsi" w:hAnsiTheme="minorHAnsi" w:cstheme="minorHAnsi"/>
          <w:sz w:val="16"/>
        </w:rPr>
        <w:t xml:space="preserve"> yet </w:t>
      </w:r>
      <w:r w:rsidRPr="004B735B">
        <w:rPr>
          <w:rStyle w:val="Emphasis"/>
          <w:rFonts w:asciiTheme="minorHAnsi" w:hAnsiTheme="minorHAnsi" w:cstheme="minorHAnsi"/>
        </w:rPr>
        <w:t>remain</w:t>
      </w:r>
      <w:r w:rsidRPr="004B735B">
        <w:rPr>
          <w:rFonts w:asciiTheme="minorHAnsi" w:hAnsiTheme="minorHAnsi" w:cstheme="minorHAnsi"/>
          <w:sz w:val="16"/>
        </w:rPr>
        <w:t xml:space="preserve"> that one country left </w:t>
      </w:r>
      <w:r w:rsidRPr="004B735B">
        <w:rPr>
          <w:rStyle w:val="Emphasis"/>
          <w:rFonts w:asciiTheme="minorHAnsi" w:hAnsiTheme="minorHAnsi" w:cstheme="minorHAnsi"/>
        </w:rPr>
        <w:t>behind</w:t>
      </w:r>
      <w:r w:rsidRPr="004B735B">
        <w:rPr>
          <w:rFonts w:asciiTheme="minorHAnsi" w:hAnsiTheme="minorHAnsi" w:cstheme="minorHAnsi"/>
          <w:sz w:val="16"/>
        </w:rPr>
        <w:t xml:space="preserve">. </w:t>
      </w: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Right to Education 2nc</w:t>
      </w:r>
    </w:p>
    <w:p w:rsidR="008E3BB9" w:rsidRPr="004B735B" w:rsidRDefault="008E3BB9" w:rsidP="008E3BB9">
      <w:pPr>
        <w:rPr>
          <w:rFonts w:asciiTheme="minorHAnsi" w:hAnsiTheme="minorHAnsi" w:cstheme="minorHAnsi"/>
        </w:rPr>
      </w:pPr>
    </w:p>
    <w:p w:rsidR="008E3BB9" w:rsidRPr="004B735B" w:rsidRDefault="008E3BB9" w:rsidP="008E3BB9">
      <w:pPr>
        <w:pStyle w:val="Heading4"/>
        <w:rPr>
          <w:rFonts w:asciiTheme="minorHAnsi" w:hAnsiTheme="minorHAnsi" w:cstheme="minorHAnsi"/>
        </w:rPr>
      </w:pPr>
      <w:r w:rsidRPr="004B735B">
        <w:rPr>
          <w:rFonts w:asciiTheme="minorHAnsi" w:hAnsiTheme="minorHAnsi" w:cstheme="minorHAnsi"/>
        </w:rPr>
        <w:t xml:space="preserve">Lawmakers literally obsess over a right to education – it’s a national value sacred to both political parties because it supports national culture and constitutional rights, both bipartisan issues – the plan creates nearly unprecedented consensus over a policy under the administration – jumpstarting Trump’s agenda despite policy specifics – that’s Lurie </w:t>
      </w:r>
    </w:p>
    <w:p w:rsidR="008E3BB9" w:rsidRPr="004B735B" w:rsidRDefault="008E3BB9" w:rsidP="008E3BB9">
      <w:pPr>
        <w:rPr>
          <w:rFonts w:asciiTheme="minorHAnsi" w:hAnsiTheme="minorHAnsi" w:cstheme="minorHAnsi"/>
        </w:rPr>
      </w:pP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There is </w:t>
      </w:r>
      <w:r w:rsidRPr="004B735B">
        <w:rPr>
          <w:rFonts w:asciiTheme="minorHAnsi" w:hAnsiTheme="minorHAnsi" w:cstheme="minorHAnsi"/>
          <w:u w:val="single"/>
        </w:rPr>
        <w:t>overwhelming</w:t>
      </w:r>
      <w:r w:rsidRPr="004B735B">
        <w:rPr>
          <w:rFonts w:asciiTheme="minorHAnsi" w:hAnsiTheme="minorHAnsi" w:cstheme="minorHAnsi"/>
        </w:rPr>
        <w:t xml:space="preserve"> support for the plan from the public and politicians – prefer research, studies, and surveys.</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SEF ‘9</w:t>
      </w:r>
      <w:r w:rsidRPr="004B735B">
        <w:rPr>
          <w:rFonts w:asciiTheme="minorHAnsi" w:hAnsiTheme="minorHAnsi" w:cstheme="minorHAnsi"/>
        </w:rPr>
        <w:t xml:space="preserve"> </w:t>
      </w:r>
      <w:r w:rsidRPr="004B735B">
        <w:rPr>
          <w:rFonts w:asciiTheme="minorHAnsi" w:hAnsiTheme="minorHAnsi" w:cstheme="minorHAnsi"/>
          <w:sz w:val="16"/>
          <w:szCs w:val="16"/>
        </w:rPr>
        <w:t xml:space="preserve">(Southern Education Foundation; 2009; nonprofit organization comprised of diverse women and men who work together to improve the quality of life for all of the South’s people through better and more accessible education; “No Time to Lose: Why America Needs an Education Amendment to the US Constitution to Improve Public Education”; </w:t>
      </w:r>
      <w:hyperlink r:id="rId71" w:history="1">
        <w:r w:rsidRPr="004B735B">
          <w:rPr>
            <w:rFonts w:asciiTheme="minorHAnsi" w:hAnsiTheme="minorHAnsi" w:cstheme="minorHAnsi"/>
            <w:sz w:val="16"/>
            <w:szCs w:val="16"/>
          </w:rPr>
          <w:t>http://www.southerneducation.org/getattachment/43e3f5bb-714f-47c3-85ad-ece27529f99f/No-Time-Lose-Why-America-Needs-an-Education-Amendm.aspx</w:t>
        </w:r>
      </w:hyperlink>
      <w:r w:rsidRPr="004B735B">
        <w:rPr>
          <w:rFonts w:asciiTheme="minorHAnsi" w:hAnsiTheme="minorHAnsi" w:cstheme="minorHAnsi"/>
          <w:sz w:val="16"/>
          <w:szCs w:val="16"/>
        </w:rPr>
        <w:t>; DOA: 6/29/17)</w:t>
      </w:r>
    </w:p>
    <w:p w:rsidR="00935C39" w:rsidRPr="004B735B" w:rsidRDefault="00935C39" w:rsidP="00935C39">
      <w:pPr>
        <w:rPr>
          <w:rFonts w:asciiTheme="minorHAnsi" w:hAnsiTheme="minorHAnsi" w:cstheme="minorHAnsi"/>
          <w:sz w:val="16"/>
        </w:rPr>
      </w:pPr>
      <w:r w:rsidRPr="004B735B">
        <w:rPr>
          <w:rStyle w:val="StyleUnderline"/>
          <w:rFonts w:asciiTheme="minorHAnsi" w:hAnsiTheme="minorHAnsi" w:cstheme="minorHAnsi"/>
        </w:rPr>
        <w:t>During the</w:t>
      </w:r>
      <w:r w:rsidRPr="004B735B">
        <w:rPr>
          <w:rFonts w:asciiTheme="minorHAnsi" w:hAnsiTheme="minorHAnsi" w:cstheme="minorHAnsi"/>
          <w:sz w:val="16"/>
        </w:rPr>
        <w:t xml:space="preserve"> 2008 </w:t>
      </w:r>
      <w:r w:rsidRPr="004B735B">
        <w:rPr>
          <w:rStyle w:val="StyleUnderline"/>
          <w:rFonts w:asciiTheme="minorHAnsi" w:hAnsiTheme="minorHAnsi" w:cstheme="minorHAnsi"/>
        </w:rPr>
        <w:t>US</w:t>
      </w:r>
      <w:r w:rsidRPr="004B735B">
        <w:rPr>
          <w:rFonts w:asciiTheme="minorHAnsi" w:hAnsiTheme="minorHAnsi" w:cstheme="minorHAnsi"/>
          <w:sz w:val="16"/>
        </w:rPr>
        <w:t xml:space="preserve"> presidential </w:t>
      </w:r>
      <w:r w:rsidRPr="004B735B">
        <w:rPr>
          <w:rStyle w:val="StyleUnderline"/>
          <w:rFonts w:asciiTheme="minorHAnsi" w:hAnsiTheme="minorHAnsi" w:cstheme="minorHAnsi"/>
        </w:rPr>
        <w:t>elections, candidates</w:t>
      </w:r>
      <w:r w:rsidRPr="004B735B">
        <w:rPr>
          <w:rFonts w:asciiTheme="minorHAnsi" w:hAnsiTheme="minorHAnsi" w:cstheme="minorHAnsi"/>
          <w:sz w:val="16"/>
        </w:rPr>
        <w:t xml:space="preserve"> for the highest office in the nation </w:t>
      </w:r>
      <w:r w:rsidRPr="004B735B">
        <w:rPr>
          <w:rStyle w:val="StyleUnderline"/>
          <w:rFonts w:asciiTheme="minorHAnsi" w:hAnsiTheme="minorHAnsi" w:cstheme="minorHAnsi"/>
        </w:rPr>
        <w:t>were repeatedly quizzed about what they would do to address</w:t>
      </w:r>
      <w:r w:rsidRPr="004B735B">
        <w:rPr>
          <w:rFonts w:asciiTheme="minorHAnsi" w:hAnsiTheme="minorHAnsi" w:cstheme="minorHAnsi"/>
          <w:sz w:val="16"/>
        </w:rPr>
        <w:t xml:space="preserve"> failings in public </w:t>
      </w:r>
      <w:r w:rsidRPr="004B735B">
        <w:rPr>
          <w:rStyle w:val="StyleUnderline"/>
          <w:rFonts w:asciiTheme="minorHAnsi" w:hAnsiTheme="minorHAnsi" w:cstheme="minorHAnsi"/>
        </w:rPr>
        <w:t>education</w:t>
      </w:r>
      <w:r w:rsidRPr="004B735B">
        <w:rPr>
          <w:rFonts w:asciiTheme="minorHAnsi" w:hAnsiTheme="minorHAnsi" w:cstheme="minorHAnsi"/>
          <w:sz w:val="16"/>
        </w:rPr>
        <w:t xml:space="preserve">. Survey </w:t>
      </w:r>
      <w:r w:rsidRPr="004B735B">
        <w:rPr>
          <w:rStyle w:val="StyleUnderline"/>
          <w:rFonts w:asciiTheme="minorHAnsi" w:hAnsiTheme="minorHAnsi" w:cstheme="minorHAnsi"/>
        </w:rPr>
        <w:t xml:space="preserve">research documented a </w:t>
      </w:r>
      <w:r w:rsidRPr="004B735B">
        <w:rPr>
          <w:rStyle w:val="Emphasis"/>
          <w:rFonts w:asciiTheme="minorHAnsi" w:hAnsiTheme="minorHAnsi" w:cstheme="minorHAnsi"/>
        </w:rPr>
        <w:t>strong sense among Americans</w:t>
      </w:r>
      <w:r w:rsidRPr="004B735B">
        <w:rPr>
          <w:rStyle w:val="StyleUnderline"/>
          <w:rFonts w:asciiTheme="minorHAnsi" w:hAnsiTheme="minorHAnsi" w:cstheme="minorHAnsi"/>
        </w:rPr>
        <w:t xml:space="preserve"> that the federal government </w:t>
      </w:r>
      <w:r w:rsidRPr="004B735B">
        <w:rPr>
          <w:rStyle w:val="Emphasis"/>
          <w:rFonts w:asciiTheme="minorHAnsi" w:hAnsiTheme="minorHAnsi" w:cstheme="minorHAnsi"/>
        </w:rPr>
        <w:t>ought to involve itself more explicitly</w:t>
      </w:r>
      <w:r w:rsidRPr="004B735B">
        <w:rPr>
          <w:rFonts w:asciiTheme="minorHAnsi" w:hAnsiTheme="minorHAnsi" w:cstheme="minorHAnsi"/>
          <w:sz w:val="16"/>
        </w:rPr>
        <w:t xml:space="preserve"> and effectively </w:t>
      </w:r>
      <w:r w:rsidRPr="004B735B">
        <w:rPr>
          <w:rStyle w:val="StyleUnderline"/>
          <w:rFonts w:asciiTheme="minorHAnsi" w:hAnsiTheme="minorHAnsi" w:cstheme="minorHAnsi"/>
        </w:rPr>
        <w:t>in</w:t>
      </w:r>
      <w:r w:rsidRPr="004B735B">
        <w:rPr>
          <w:rFonts w:asciiTheme="minorHAnsi" w:hAnsiTheme="minorHAnsi" w:cstheme="minorHAnsi"/>
          <w:sz w:val="16"/>
        </w:rPr>
        <w:t xml:space="preserve"> the search for </w:t>
      </w:r>
      <w:r w:rsidRPr="004B735B">
        <w:rPr>
          <w:rStyle w:val="StyleUnderline"/>
          <w:rFonts w:asciiTheme="minorHAnsi" w:hAnsiTheme="minorHAnsi" w:cstheme="minorHAnsi"/>
        </w:rPr>
        <w:t>solutions</w:t>
      </w:r>
      <w:r w:rsidRPr="004B735B">
        <w:rPr>
          <w:rFonts w:asciiTheme="minorHAnsi" w:hAnsiTheme="minorHAnsi" w:cstheme="minorHAnsi"/>
          <w:sz w:val="16"/>
        </w:rPr>
        <w:t xml:space="preserve">. </w:t>
      </w:r>
      <w:r w:rsidRPr="004B735B">
        <w:rPr>
          <w:rStyle w:val="StyleUnderline"/>
          <w:rFonts w:asciiTheme="minorHAnsi" w:hAnsiTheme="minorHAnsi" w:cstheme="minorHAnsi"/>
        </w:rPr>
        <w:t>In a ranking of major issues facing the</w:t>
      </w:r>
      <w:r w:rsidRPr="004B735B">
        <w:rPr>
          <w:rFonts w:asciiTheme="minorHAnsi" w:hAnsiTheme="minorHAnsi" w:cstheme="minorHAnsi"/>
          <w:sz w:val="16"/>
        </w:rPr>
        <w:t xml:space="preserve"> next </w:t>
      </w:r>
      <w:r w:rsidRPr="004B735B">
        <w:rPr>
          <w:rStyle w:val="StyleUnderline"/>
          <w:rFonts w:asciiTheme="minorHAnsi" w:hAnsiTheme="minorHAnsi" w:cstheme="minorHAnsi"/>
        </w:rPr>
        <w:t>president, one sampling</w:t>
      </w:r>
      <w:r w:rsidRPr="004B735B">
        <w:rPr>
          <w:rFonts w:asciiTheme="minorHAnsi" w:hAnsiTheme="minorHAnsi" w:cstheme="minorHAnsi"/>
          <w:sz w:val="16"/>
        </w:rPr>
        <w:t xml:space="preserve"> of households during the height of the 2008 primary elections </w:t>
      </w:r>
      <w:r w:rsidRPr="004B735B">
        <w:rPr>
          <w:rStyle w:val="StyleUnderline"/>
          <w:rFonts w:asciiTheme="minorHAnsi" w:hAnsiTheme="minorHAnsi" w:cstheme="minorHAnsi"/>
        </w:rPr>
        <w:t xml:space="preserve">found, on a scale of 0 to 5, that respondents gave K-12 education a </w:t>
      </w:r>
      <w:r w:rsidRPr="004B735B">
        <w:rPr>
          <w:rStyle w:val="Emphasis"/>
          <w:rFonts w:asciiTheme="minorHAnsi" w:hAnsiTheme="minorHAnsi" w:cstheme="minorHAnsi"/>
        </w:rPr>
        <w:t>4.03 rating in importance</w:t>
      </w:r>
      <w:r w:rsidRPr="004B735B">
        <w:rPr>
          <w:rStyle w:val="StyleUnderline"/>
          <w:rFonts w:asciiTheme="minorHAnsi" w:hAnsiTheme="minorHAnsi" w:cstheme="minorHAnsi"/>
        </w:rPr>
        <w:t>, placing it</w:t>
      </w:r>
      <w:r w:rsidRPr="004B735B">
        <w:rPr>
          <w:rFonts w:asciiTheme="minorHAnsi" w:hAnsiTheme="minorHAnsi" w:cstheme="minorHAnsi"/>
          <w:sz w:val="16"/>
        </w:rPr>
        <w:t xml:space="preserve"> very </w:t>
      </w:r>
      <w:r w:rsidRPr="004B735B">
        <w:rPr>
          <w:rStyle w:val="Emphasis"/>
          <w:rFonts w:asciiTheme="minorHAnsi" w:hAnsiTheme="minorHAnsi" w:cstheme="minorHAnsi"/>
        </w:rPr>
        <w:t>close to health care and immigration</w:t>
      </w:r>
      <w:r w:rsidRPr="004B735B">
        <w:rPr>
          <w:rStyle w:val="StyleUnderline"/>
          <w:rFonts w:asciiTheme="minorHAnsi" w:hAnsiTheme="minorHAnsi" w:cstheme="minorHAnsi"/>
        </w:rPr>
        <w:t xml:space="preserve">, and </w:t>
      </w:r>
      <w:r w:rsidRPr="004B735B">
        <w:rPr>
          <w:rStyle w:val="Emphasis"/>
          <w:rFonts w:asciiTheme="minorHAnsi" w:hAnsiTheme="minorHAnsi" w:cstheme="minorHAnsi"/>
        </w:rPr>
        <w:t>ahead of the environment</w:t>
      </w:r>
      <w:r w:rsidRPr="004B735B">
        <w:rPr>
          <w:rFonts w:asciiTheme="minorHAnsi" w:hAnsiTheme="minorHAnsi" w:cstheme="minorHAnsi"/>
          <w:sz w:val="16"/>
        </w:rPr>
        <w:t xml:space="preserve">.50 Had most Americans understood the critical nexus between education and a strong economy and growth, </w:t>
      </w:r>
      <w:r w:rsidRPr="004B735B">
        <w:rPr>
          <w:rStyle w:val="StyleUnderline"/>
          <w:rFonts w:asciiTheme="minorHAnsi" w:hAnsiTheme="minorHAnsi" w:cstheme="minorHAnsi"/>
        </w:rPr>
        <w:t xml:space="preserve">the ranking would have </w:t>
      </w:r>
      <w:r w:rsidRPr="004B735B">
        <w:rPr>
          <w:rStyle w:val="Emphasis"/>
          <w:rFonts w:asciiTheme="minorHAnsi" w:hAnsiTheme="minorHAnsi" w:cstheme="minorHAnsi"/>
        </w:rPr>
        <w:t>doubtless been higher</w:t>
      </w:r>
      <w:r w:rsidRPr="004B735B">
        <w:rPr>
          <w:rFonts w:asciiTheme="minorHAnsi" w:hAnsiTheme="minorHAnsi" w:cstheme="minorHAnsi"/>
          <w:sz w:val="16"/>
        </w:rPr>
        <w:t xml:space="preserve">. While the ultimate outcome of an education amendment effort would be the best predictor of public sentiment and will, </w:t>
      </w:r>
      <w:r w:rsidRPr="004B735B">
        <w:rPr>
          <w:rStyle w:val="StyleUnderline"/>
          <w:rFonts w:asciiTheme="minorHAnsi" w:hAnsiTheme="minorHAnsi" w:cstheme="minorHAnsi"/>
        </w:rPr>
        <w:t xml:space="preserve">there is </w:t>
      </w:r>
      <w:r w:rsidRPr="004B735B">
        <w:rPr>
          <w:rStyle w:val="Emphasis"/>
          <w:rFonts w:asciiTheme="minorHAnsi" w:hAnsiTheme="minorHAnsi" w:cstheme="minorHAnsi"/>
        </w:rPr>
        <w:t>little to suggest</w:t>
      </w:r>
      <w:r w:rsidRPr="004B735B">
        <w:rPr>
          <w:rStyle w:val="StyleUnderline"/>
          <w:rFonts w:asciiTheme="minorHAnsi" w:hAnsiTheme="minorHAnsi" w:cstheme="minorHAnsi"/>
        </w:rPr>
        <w:t xml:space="preserve"> that such an effort would not be well received by</w:t>
      </w:r>
      <w:r w:rsidRPr="004B735B">
        <w:rPr>
          <w:rFonts w:asciiTheme="minorHAnsi" w:hAnsiTheme="minorHAnsi" w:cstheme="minorHAnsi"/>
          <w:sz w:val="16"/>
        </w:rPr>
        <w:t xml:space="preserve"> many, if not most, </w:t>
      </w:r>
      <w:r w:rsidRPr="004B735B">
        <w:rPr>
          <w:rStyle w:val="StyleUnderline"/>
          <w:rFonts w:asciiTheme="minorHAnsi" w:hAnsiTheme="minorHAnsi" w:cstheme="minorHAnsi"/>
        </w:rPr>
        <w:t>Americans</w:t>
      </w:r>
      <w:r w:rsidRPr="004B735B">
        <w:rPr>
          <w:rFonts w:asciiTheme="minorHAnsi" w:hAnsiTheme="minorHAnsi" w:cstheme="minorHAnsi"/>
          <w:sz w:val="16"/>
        </w:rPr>
        <w:t xml:space="preserve">. An effort </w:t>
      </w:r>
      <w:r w:rsidRPr="004B735B">
        <w:rPr>
          <w:rStyle w:val="StyleUnderline"/>
          <w:rFonts w:asciiTheme="minorHAnsi" w:hAnsiTheme="minorHAnsi" w:cstheme="minorHAnsi"/>
        </w:rPr>
        <w:t>to frame an education amendment</w:t>
      </w:r>
      <w:r w:rsidRPr="004B735B">
        <w:rPr>
          <w:rFonts w:asciiTheme="minorHAnsi" w:hAnsiTheme="minorHAnsi" w:cstheme="minorHAnsi"/>
          <w:sz w:val="16"/>
        </w:rPr>
        <w:t xml:space="preserve"> and secure its enactment </w:t>
      </w:r>
      <w:r w:rsidRPr="004B735B">
        <w:rPr>
          <w:rStyle w:val="StyleUnderline"/>
          <w:rFonts w:asciiTheme="minorHAnsi" w:hAnsiTheme="minorHAnsi" w:cstheme="minorHAnsi"/>
        </w:rPr>
        <w:t xml:space="preserve">would </w:t>
      </w:r>
      <w:r w:rsidRPr="004B735B">
        <w:rPr>
          <w:rStyle w:val="Emphasis"/>
          <w:rFonts w:asciiTheme="minorHAnsi" w:hAnsiTheme="minorHAnsi" w:cstheme="minorHAnsi"/>
        </w:rPr>
        <w:t>codify</w:t>
      </w:r>
      <w:r w:rsidRPr="004B735B">
        <w:rPr>
          <w:rFonts w:asciiTheme="minorHAnsi" w:hAnsiTheme="minorHAnsi" w:cstheme="minorHAnsi"/>
          <w:sz w:val="16"/>
        </w:rPr>
        <w:t xml:space="preserve"> what some have called </w:t>
      </w:r>
      <w:r w:rsidRPr="004B735B">
        <w:rPr>
          <w:rStyle w:val="Emphasis"/>
          <w:rFonts w:asciiTheme="minorHAnsi" w:hAnsiTheme="minorHAnsi" w:cstheme="minorHAnsi"/>
        </w:rPr>
        <w:t>the “popular constitution,”</w:t>
      </w:r>
      <w:r w:rsidRPr="004B735B">
        <w:rPr>
          <w:rFonts w:asciiTheme="minorHAnsi" w:hAnsiTheme="minorHAnsi" w:cstheme="minorHAnsi"/>
          <w:sz w:val="16"/>
        </w:rPr>
        <w:t xml:space="preserve"> that is, </w:t>
      </w:r>
      <w:r w:rsidRPr="004B735B">
        <w:rPr>
          <w:rStyle w:val="StyleUnderline"/>
          <w:rFonts w:asciiTheme="minorHAnsi" w:hAnsiTheme="minorHAnsi" w:cstheme="minorHAnsi"/>
        </w:rPr>
        <w:t>the general understanding among Americans of their rights</w:t>
      </w:r>
      <w:r w:rsidRPr="004B735B">
        <w:rPr>
          <w:rFonts w:asciiTheme="minorHAnsi" w:hAnsiTheme="minorHAnsi" w:cstheme="minorHAnsi"/>
          <w:sz w:val="16"/>
        </w:rPr>
        <w:t xml:space="preserve"> and entitlements. </w:t>
      </w:r>
      <w:r w:rsidRPr="004B735B">
        <w:rPr>
          <w:rStyle w:val="StyleUnderline"/>
          <w:rFonts w:asciiTheme="minorHAnsi" w:hAnsiTheme="minorHAnsi" w:cstheme="minorHAnsi"/>
        </w:rPr>
        <w:t>An amendment</w:t>
      </w:r>
      <w:r w:rsidRPr="004B735B">
        <w:rPr>
          <w:rFonts w:asciiTheme="minorHAnsi" w:hAnsiTheme="minorHAnsi" w:cstheme="minorHAnsi"/>
          <w:sz w:val="16"/>
        </w:rPr>
        <w:t xml:space="preserve"> effort </w:t>
      </w:r>
      <w:r w:rsidRPr="004B735B">
        <w:rPr>
          <w:rStyle w:val="StyleUnderline"/>
          <w:rFonts w:asciiTheme="minorHAnsi" w:hAnsiTheme="minorHAnsi" w:cstheme="minorHAnsi"/>
        </w:rPr>
        <w:t xml:space="preserve">would </w:t>
      </w:r>
      <w:r w:rsidRPr="004B735B">
        <w:rPr>
          <w:rStyle w:val="Emphasis"/>
          <w:rFonts w:asciiTheme="minorHAnsi" w:hAnsiTheme="minorHAnsi" w:cstheme="minorHAnsi"/>
        </w:rPr>
        <w:t>catalyze</w:t>
      </w:r>
      <w:r w:rsidRPr="004B735B">
        <w:rPr>
          <w:rFonts w:asciiTheme="minorHAnsi" w:hAnsiTheme="minorHAnsi" w:cstheme="minorHAnsi"/>
          <w:sz w:val="16"/>
        </w:rPr>
        <w:t xml:space="preserve"> development of </w:t>
      </w:r>
      <w:r w:rsidRPr="004B735B">
        <w:rPr>
          <w:rStyle w:val="Emphasis"/>
          <w:rFonts w:asciiTheme="minorHAnsi" w:hAnsiTheme="minorHAnsi" w:cstheme="minorHAnsi"/>
        </w:rPr>
        <w:t>new approaches</w:t>
      </w:r>
      <w:r w:rsidRPr="004B735B">
        <w:rPr>
          <w:rStyle w:val="StyleUnderline"/>
          <w:rFonts w:asciiTheme="minorHAnsi" w:hAnsiTheme="minorHAnsi" w:cstheme="minorHAnsi"/>
        </w:rPr>
        <w:t xml:space="preserve"> to public education cost-sharing and the establishment of a common benchmark</w:t>
      </w:r>
      <w:r w:rsidRPr="004B735B">
        <w:rPr>
          <w:rFonts w:asciiTheme="minorHAnsi" w:hAnsiTheme="minorHAnsi" w:cstheme="minorHAnsi"/>
          <w:sz w:val="16"/>
        </w:rPr>
        <w:t xml:space="preserve">, actual and/or aspirational, </w:t>
      </w:r>
      <w:r w:rsidRPr="004B735B">
        <w:rPr>
          <w:rStyle w:val="StyleUnderline"/>
          <w:rFonts w:asciiTheme="minorHAnsi" w:hAnsiTheme="minorHAnsi" w:cstheme="minorHAnsi"/>
        </w:rPr>
        <w:t>against which to measure</w:t>
      </w:r>
      <w:r w:rsidRPr="004B735B">
        <w:rPr>
          <w:rFonts w:asciiTheme="minorHAnsi" w:hAnsiTheme="minorHAnsi" w:cstheme="minorHAnsi"/>
          <w:sz w:val="16"/>
        </w:rPr>
        <w:t xml:space="preserve"> national </w:t>
      </w:r>
      <w:r w:rsidRPr="004B735B">
        <w:rPr>
          <w:rStyle w:val="StyleUnderline"/>
          <w:rFonts w:asciiTheme="minorHAnsi" w:hAnsiTheme="minorHAnsi" w:cstheme="minorHAnsi"/>
        </w:rPr>
        <w:t>progress</w:t>
      </w:r>
      <w:r w:rsidRPr="004B735B">
        <w:rPr>
          <w:rFonts w:asciiTheme="minorHAnsi" w:hAnsiTheme="minorHAnsi" w:cstheme="minorHAnsi"/>
          <w:sz w:val="16"/>
        </w:rPr>
        <w:t xml:space="preserve"> and achievement. Ultimately, </w:t>
      </w:r>
      <w:r w:rsidRPr="004B735B">
        <w:rPr>
          <w:rStyle w:val="StyleUnderline"/>
          <w:rFonts w:asciiTheme="minorHAnsi" w:hAnsiTheme="minorHAnsi" w:cstheme="minorHAnsi"/>
        </w:rPr>
        <w:t>if a new framework for</w:t>
      </w:r>
      <w:r w:rsidRPr="004B735B">
        <w:rPr>
          <w:rFonts w:asciiTheme="minorHAnsi" w:hAnsiTheme="minorHAnsi" w:cstheme="minorHAnsi"/>
          <w:sz w:val="16"/>
        </w:rPr>
        <w:t xml:space="preserve"> delivery, financing, and resourcing of </w:t>
      </w:r>
      <w:r w:rsidRPr="004B735B">
        <w:rPr>
          <w:rStyle w:val="StyleUnderline"/>
          <w:rFonts w:asciiTheme="minorHAnsi" w:hAnsiTheme="minorHAnsi" w:cstheme="minorHAnsi"/>
        </w:rPr>
        <w:t>public education were to be developed</w:t>
      </w:r>
      <w:r w:rsidRPr="004B735B">
        <w:rPr>
          <w:rFonts w:asciiTheme="minorHAnsi" w:hAnsiTheme="minorHAnsi" w:cstheme="minorHAnsi"/>
          <w:sz w:val="16"/>
        </w:rPr>
        <w:t xml:space="preserve">, it is likely that </w:t>
      </w:r>
      <w:r w:rsidRPr="004B735B">
        <w:rPr>
          <w:rStyle w:val="Emphasis"/>
          <w:rFonts w:asciiTheme="minorHAnsi" w:hAnsiTheme="minorHAnsi" w:cstheme="minorHAnsi"/>
        </w:rPr>
        <w:t>cost savings</w:t>
      </w:r>
      <w:r w:rsidRPr="004B735B">
        <w:rPr>
          <w:rStyle w:val="StyleUnderline"/>
          <w:rFonts w:asciiTheme="minorHAnsi" w:hAnsiTheme="minorHAnsi" w:cstheme="minorHAnsi"/>
        </w:rPr>
        <w:t xml:space="preserve"> attributable to </w:t>
      </w:r>
      <w:r w:rsidRPr="004B735B">
        <w:rPr>
          <w:rFonts w:asciiTheme="minorHAnsi" w:hAnsiTheme="minorHAnsi" w:cstheme="minorHAnsi"/>
          <w:sz w:val="16"/>
        </w:rPr>
        <w:t xml:space="preserve">reduction in </w:t>
      </w:r>
      <w:r w:rsidRPr="004B735B">
        <w:rPr>
          <w:rStyle w:val="StyleUnderline"/>
          <w:rFonts w:asciiTheme="minorHAnsi" w:hAnsiTheme="minorHAnsi" w:cstheme="minorHAnsi"/>
        </w:rPr>
        <w:t>duplicative processes and jurisdictional overlapping would be realized</w:t>
      </w:r>
      <w:r w:rsidRPr="004B735B">
        <w:rPr>
          <w:rFonts w:asciiTheme="minorHAnsi" w:hAnsiTheme="minorHAnsi" w:cstheme="minorHAnsi"/>
          <w:sz w:val="16"/>
        </w:rPr>
        <w:t xml:space="preserve">. </w:t>
      </w:r>
      <w:r w:rsidRPr="004B735B">
        <w:rPr>
          <w:rStyle w:val="StyleUnderline"/>
          <w:rFonts w:asciiTheme="minorHAnsi" w:hAnsiTheme="minorHAnsi" w:cstheme="minorHAnsi"/>
        </w:rPr>
        <w:t>An</w:t>
      </w:r>
      <w:r w:rsidRPr="004B735B">
        <w:rPr>
          <w:rFonts w:asciiTheme="minorHAnsi" w:hAnsiTheme="minorHAnsi" w:cstheme="minorHAnsi"/>
          <w:sz w:val="16"/>
        </w:rPr>
        <w:t xml:space="preserve"> education </w:t>
      </w:r>
      <w:r w:rsidRPr="004B735B">
        <w:rPr>
          <w:rStyle w:val="StyleUnderline"/>
          <w:rFonts w:asciiTheme="minorHAnsi" w:hAnsiTheme="minorHAnsi" w:cstheme="minorHAnsi"/>
        </w:rPr>
        <w:t>amendment</w:t>
      </w:r>
      <w:r w:rsidRPr="004B735B">
        <w:rPr>
          <w:rFonts w:asciiTheme="minorHAnsi" w:hAnsiTheme="minorHAnsi" w:cstheme="minorHAnsi"/>
          <w:sz w:val="16"/>
        </w:rPr>
        <w:t xml:space="preserve"> and concomitant legislation to implement its provisions </w:t>
      </w:r>
      <w:r w:rsidRPr="004B735B">
        <w:rPr>
          <w:rStyle w:val="StyleUnderline"/>
          <w:rFonts w:asciiTheme="minorHAnsi" w:hAnsiTheme="minorHAnsi" w:cstheme="minorHAnsi"/>
        </w:rPr>
        <w:t xml:space="preserve">would </w:t>
      </w:r>
      <w:r w:rsidRPr="004B735B">
        <w:rPr>
          <w:rStyle w:val="Emphasis"/>
          <w:rFonts w:asciiTheme="minorHAnsi" w:hAnsiTheme="minorHAnsi" w:cstheme="minorHAnsi"/>
        </w:rPr>
        <w:t>establish accountability</w:t>
      </w:r>
      <w:r w:rsidRPr="004B735B">
        <w:rPr>
          <w:rStyle w:val="StyleUnderline"/>
          <w:rFonts w:asciiTheme="minorHAnsi" w:hAnsiTheme="minorHAnsi" w:cstheme="minorHAnsi"/>
        </w:rPr>
        <w:t xml:space="preserve"> at the highest level of government</w:t>
      </w:r>
      <w:r w:rsidRPr="004B735B">
        <w:rPr>
          <w:rFonts w:asciiTheme="minorHAnsi" w:hAnsiTheme="minorHAnsi" w:cstheme="minorHAnsi"/>
          <w:sz w:val="16"/>
        </w:rPr>
        <w:t xml:space="preserve">. </w:t>
      </w:r>
      <w:r w:rsidRPr="004B735B">
        <w:rPr>
          <w:rStyle w:val="StyleUnderline"/>
          <w:rFonts w:asciiTheme="minorHAnsi" w:hAnsiTheme="minorHAnsi" w:cstheme="minorHAnsi"/>
        </w:rPr>
        <w:t xml:space="preserve">It would </w:t>
      </w:r>
      <w:r w:rsidRPr="004B735B">
        <w:rPr>
          <w:rStyle w:val="Emphasis"/>
          <w:rFonts w:asciiTheme="minorHAnsi" w:hAnsiTheme="minorHAnsi" w:cstheme="minorHAnsi"/>
        </w:rPr>
        <w:t>call for national leadership</w:t>
      </w:r>
      <w:r w:rsidRPr="004B735B">
        <w:rPr>
          <w:rStyle w:val="StyleUnderline"/>
          <w:rFonts w:asciiTheme="minorHAnsi" w:hAnsiTheme="minorHAnsi" w:cstheme="minorHAnsi"/>
        </w:rPr>
        <w:t xml:space="preserve"> to address thorny</w:t>
      </w:r>
      <w:r w:rsidRPr="004B735B">
        <w:rPr>
          <w:rFonts w:asciiTheme="minorHAnsi" w:hAnsiTheme="minorHAnsi" w:cstheme="minorHAnsi"/>
          <w:sz w:val="16"/>
        </w:rPr>
        <w:t xml:space="preserve"> issues of </w:t>
      </w:r>
      <w:r w:rsidRPr="004B735B">
        <w:rPr>
          <w:rStyle w:val="StyleUnderline"/>
          <w:rFonts w:asciiTheme="minorHAnsi" w:hAnsiTheme="minorHAnsi" w:cstheme="minorHAnsi"/>
        </w:rPr>
        <w:t>policy</w:t>
      </w:r>
      <w:r w:rsidRPr="004B735B">
        <w:rPr>
          <w:rFonts w:asciiTheme="minorHAnsi" w:hAnsiTheme="minorHAnsi" w:cstheme="minorHAnsi"/>
          <w:sz w:val="16"/>
        </w:rPr>
        <w:t xml:space="preserve"> in relation to the national interest. Presidential candidates of </w:t>
      </w:r>
      <w:r w:rsidRPr="004B735B">
        <w:rPr>
          <w:rStyle w:val="StyleUnderline"/>
          <w:rFonts w:asciiTheme="minorHAnsi" w:hAnsiTheme="minorHAnsi" w:cstheme="minorHAnsi"/>
        </w:rPr>
        <w:t xml:space="preserve">both parties </w:t>
      </w:r>
      <w:r w:rsidRPr="004B735B">
        <w:rPr>
          <w:rStyle w:val="Emphasis"/>
          <w:rFonts w:asciiTheme="minorHAnsi" w:hAnsiTheme="minorHAnsi" w:cstheme="minorHAnsi"/>
        </w:rPr>
        <w:t>often spoke</w:t>
      </w:r>
      <w:r w:rsidRPr="004B735B">
        <w:rPr>
          <w:rStyle w:val="StyleUnderline"/>
          <w:rFonts w:asciiTheme="minorHAnsi" w:hAnsiTheme="minorHAnsi" w:cstheme="minorHAnsi"/>
        </w:rPr>
        <w:t xml:space="preserve"> of what they would do to </w:t>
      </w:r>
      <w:r w:rsidRPr="004B735B">
        <w:rPr>
          <w:rStyle w:val="Emphasis"/>
          <w:rFonts w:asciiTheme="minorHAnsi" w:hAnsiTheme="minorHAnsi" w:cstheme="minorHAnsi"/>
        </w:rPr>
        <w:t>improve American education</w:t>
      </w:r>
      <w:r w:rsidRPr="004B735B">
        <w:rPr>
          <w:rStyle w:val="StyleUnderline"/>
          <w:rFonts w:asciiTheme="minorHAnsi" w:hAnsiTheme="minorHAnsi" w:cstheme="minorHAnsi"/>
        </w:rPr>
        <w:t>, conveying</w:t>
      </w:r>
      <w:r w:rsidRPr="004B735B">
        <w:rPr>
          <w:rFonts w:asciiTheme="minorHAnsi" w:hAnsiTheme="minorHAnsi" w:cstheme="minorHAnsi"/>
          <w:sz w:val="16"/>
        </w:rPr>
        <w:t xml:space="preserve"> the impression to voters </w:t>
      </w:r>
      <w:r w:rsidRPr="004B735B">
        <w:rPr>
          <w:rStyle w:val="StyleUnderline"/>
          <w:rFonts w:asciiTheme="minorHAnsi" w:hAnsiTheme="minorHAnsi" w:cstheme="minorHAnsi"/>
        </w:rPr>
        <w:t>that</w:t>
      </w:r>
      <w:r w:rsidRPr="004B735B">
        <w:rPr>
          <w:rFonts w:asciiTheme="minorHAnsi" w:hAnsiTheme="minorHAnsi" w:cstheme="minorHAnsi"/>
          <w:sz w:val="16"/>
        </w:rPr>
        <w:t xml:space="preserve"> </w:t>
      </w:r>
      <w:r w:rsidRPr="004B735B">
        <w:rPr>
          <w:rStyle w:val="StyleUnderline"/>
          <w:rFonts w:asciiTheme="minorHAnsi" w:hAnsiTheme="minorHAnsi" w:cstheme="minorHAnsi"/>
        </w:rPr>
        <w:t>the real power to fund</w:t>
      </w:r>
      <w:r w:rsidRPr="004B735B">
        <w:rPr>
          <w:rFonts w:asciiTheme="minorHAnsi" w:hAnsiTheme="minorHAnsi" w:cstheme="minorHAnsi"/>
          <w:sz w:val="16"/>
        </w:rPr>
        <w:t xml:space="preserve"> public </w:t>
      </w:r>
      <w:r w:rsidRPr="004B735B">
        <w:rPr>
          <w:rStyle w:val="StyleUnderline"/>
          <w:rFonts w:asciiTheme="minorHAnsi" w:hAnsiTheme="minorHAnsi" w:cstheme="minorHAnsi"/>
        </w:rPr>
        <w:t>education</w:t>
      </w:r>
      <w:r w:rsidRPr="004B735B">
        <w:rPr>
          <w:rFonts w:asciiTheme="minorHAnsi" w:hAnsiTheme="minorHAnsi" w:cstheme="minorHAnsi"/>
          <w:sz w:val="16"/>
        </w:rPr>
        <w:t xml:space="preserve">, to problemsolve and lead, </w:t>
      </w:r>
      <w:r w:rsidRPr="004B735B">
        <w:rPr>
          <w:rStyle w:val="Emphasis"/>
          <w:rFonts w:asciiTheme="minorHAnsi" w:hAnsiTheme="minorHAnsi" w:cstheme="minorHAnsi"/>
        </w:rPr>
        <w:t>reposes in federal hands</w:t>
      </w:r>
      <w:r w:rsidRPr="004B735B">
        <w:rPr>
          <w:rFonts w:asciiTheme="minorHAnsi" w:hAnsiTheme="minorHAnsi" w:cstheme="minorHAnsi"/>
          <w:sz w:val="16"/>
        </w:rPr>
        <w:t xml:space="preserve">. </w:t>
      </w:r>
      <w:r w:rsidRPr="004B735B">
        <w:rPr>
          <w:rStyle w:val="StyleUnderline"/>
          <w:rFonts w:asciiTheme="minorHAnsi" w:hAnsiTheme="minorHAnsi" w:cstheme="minorHAnsi"/>
        </w:rPr>
        <w:t xml:space="preserve">There is a </w:t>
      </w:r>
      <w:r w:rsidRPr="004B735B">
        <w:rPr>
          <w:rStyle w:val="Emphasis"/>
          <w:rFonts w:asciiTheme="minorHAnsi" w:hAnsiTheme="minorHAnsi" w:cstheme="minorHAnsi"/>
        </w:rPr>
        <w:t>need to align federal</w:t>
      </w:r>
      <w:r w:rsidRPr="004B735B">
        <w:rPr>
          <w:rFonts w:asciiTheme="minorHAnsi" w:hAnsiTheme="minorHAnsi" w:cstheme="minorHAnsi"/>
          <w:sz w:val="16"/>
        </w:rPr>
        <w:t xml:space="preserve"> responsibility and </w:t>
      </w:r>
      <w:r w:rsidRPr="004B735B">
        <w:rPr>
          <w:rStyle w:val="Emphasis"/>
          <w:rFonts w:asciiTheme="minorHAnsi" w:hAnsiTheme="minorHAnsi" w:cstheme="minorHAnsi"/>
        </w:rPr>
        <w:t>authority</w:t>
      </w:r>
      <w:r w:rsidRPr="004B735B">
        <w:rPr>
          <w:rStyle w:val="StyleUnderline"/>
          <w:rFonts w:asciiTheme="minorHAnsi" w:hAnsiTheme="minorHAnsi" w:cstheme="minorHAnsi"/>
        </w:rPr>
        <w:t xml:space="preserve"> with public expectations and create a focal point for education</w:t>
      </w:r>
      <w:r w:rsidRPr="004B735B">
        <w:rPr>
          <w:rFonts w:asciiTheme="minorHAnsi" w:hAnsiTheme="minorHAnsi" w:cstheme="minorHAnsi"/>
          <w:sz w:val="16"/>
        </w:rPr>
        <w:t xml:space="preserve"> improvements </w:t>
      </w:r>
      <w:r w:rsidRPr="004B735B">
        <w:rPr>
          <w:rStyle w:val="StyleUnderline"/>
          <w:rFonts w:asciiTheme="minorHAnsi" w:hAnsiTheme="minorHAnsi" w:cstheme="minorHAnsi"/>
        </w:rPr>
        <w:t>that are</w:t>
      </w:r>
      <w:r w:rsidRPr="004B735B">
        <w:rPr>
          <w:rFonts w:asciiTheme="minorHAnsi" w:hAnsiTheme="minorHAnsi" w:cstheme="minorHAnsi"/>
          <w:sz w:val="16"/>
        </w:rPr>
        <w:t xml:space="preserve"> tangible and </w:t>
      </w:r>
      <w:r w:rsidRPr="004B735B">
        <w:rPr>
          <w:rStyle w:val="Emphasis"/>
          <w:rFonts w:asciiTheme="minorHAnsi" w:hAnsiTheme="minorHAnsi" w:cstheme="minorHAnsi"/>
        </w:rPr>
        <w:t>in the national interest</w:t>
      </w:r>
      <w:r w:rsidRPr="004B735B">
        <w:rPr>
          <w:rFonts w:asciiTheme="minorHAnsi" w:hAnsiTheme="minorHAnsi" w:cstheme="minorHAnsi"/>
          <w:sz w:val="16"/>
        </w:rPr>
        <w:t>.</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No politician wants to be seen as opposing the Constitution – there will be </w:t>
      </w:r>
      <w:r w:rsidRPr="004B735B">
        <w:rPr>
          <w:rFonts w:asciiTheme="minorHAnsi" w:hAnsiTheme="minorHAnsi" w:cstheme="minorHAnsi"/>
          <w:u w:val="single"/>
        </w:rPr>
        <w:t>bipartisan support</w:t>
      </w:r>
      <w:r w:rsidRPr="004B735B">
        <w:rPr>
          <w:rFonts w:asciiTheme="minorHAnsi" w:hAnsiTheme="minorHAnsi" w:cstheme="minorHAnsi"/>
        </w:rPr>
        <w:t>.</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SEF ‘9</w:t>
      </w:r>
      <w:r w:rsidRPr="004B735B">
        <w:rPr>
          <w:rFonts w:asciiTheme="minorHAnsi" w:hAnsiTheme="minorHAnsi" w:cstheme="minorHAnsi"/>
        </w:rPr>
        <w:t xml:space="preserve"> </w:t>
      </w:r>
      <w:r w:rsidRPr="004B735B">
        <w:rPr>
          <w:rFonts w:asciiTheme="minorHAnsi" w:hAnsiTheme="minorHAnsi" w:cstheme="minorHAnsi"/>
          <w:sz w:val="16"/>
          <w:szCs w:val="16"/>
        </w:rPr>
        <w:t xml:space="preserve">(Southern Education Foundation; 2009; nonprofit organization comprised of diverse women and men who work together to improve the quality of life for all of the South’s people through better and more accessible education; “No Time to Lose: Why America Needs an Education Amendment to the US Constitution to Improve Public Education”; </w:t>
      </w:r>
      <w:hyperlink r:id="rId72" w:history="1">
        <w:r w:rsidRPr="004B735B">
          <w:rPr>
            <w:rFonts w:asciiTheme="minorHAnsi" w:hAnsiTheme="minorHAnsi" w:cstheme="minorHAnsi"/>
            <w:sz w:val="16"/>
            <w:szCs w:val="16"/>
          </w:rPr>
          <w:t>http://www.southerneducation.org/getattachment/43e3f5bb-714f-47c3-85ad-ece27529f99f/No-Time-Lose-Why-America-Needs-an-Education-Amendm.aspx</w:t>
        </w:r>
      </w:hyperlink>
      <w:r w:rsidRPr="004B735B">
        <w:rPr>
          <w:rFonts w:asciiTheme="minorHAnsi" w:hAnsiTheme="minorHAnsi" w:cstheme="minorHAnsi"/>
          <w:sz w:val="16"/>
          <w:szCs w:val="16"/>
        </w:rPr>
        <w:t>; DOA: 6/29/17)</w:t>
      </w:r>
    </w:p>
    <w:p w:rsidR="00935C39" w:rsidRPr="004B735B" w:rsidRDefault="00935C39" w:rsidP="00935C39">
      <w:pPr>
        <w:rPr>
          <w:rFonts w:asciiTheme="minorHAnsi" w:hAnsiTheme="minorHAnsi" w:cstheme="minorHAnsi"/>
          <w:sz w:val="16"/>
        </w:rPr>
      </w:pPr>
      <w:r w:rsidRPr="004B735B">
        <w:rPr>
          <w:rStyle w:val="StyleUnderline"/>
          <w:rFonts w:asciiTheme="minorHAnsi" w:hAnsiTheme="minorHAnsi" w:cstheme="minorHAnsi"/>
        </w:rPr>
        <w:t>By inserting education into the highest law</w:t>
      </w:r>
      <w:r w:rsidRPr="004B735B">
        <w:rPr>
          <w:rFonts w:asciiTheme="minorHAnsi" w:hAnsiTheme="minorHAnsi" w:cstheme="minorHAnsi"/>
          <w:sz w:val="16"/>
        </w:rPr>
        <w:t xml:space="preserve"> in the land, </w:t>
      </w:r>
      <w:r w:rsidRPr="004B735B">
        <w:rPr>
          <w:rStyle w:val="StyleUnderline"/>
          <w:rFonts w:asciiTheme="minorHAnsi" w:hAnsiTheme="minorHAnsi" w:cstheme="minorHAnsi"/>
        </w:rPr>
        <w:t xml:space="preserve">a </w:t>
      </w:r>
      <w:r w:rsidRPr="004B735B">
        <w:rPr>
          <w:rStyle w:val="Emphasis"/>
          <w:rFonts w:asciiTheme="minorHAnsi" w:hAnsiTheme="minorHAnsi" w:cstheme="minorHAnsi"/>
        </w:rPr>
        <w:t>permanent framework</w:t>
      </w:r>
      <w:r w:rsidRPr="004B735B">
        <w:rPr>
          <w:rStyle w:val="StyleUnderline"/>
          <w:rFonts w:asciiTheme="minorHAnsi" w:hAnsiTheme="minorHAnsi" w:cstheme="minorHAnsi"/>
        </w:rPr>
        <w:t xml:space="preserve"> for recognition of the federal role in education would be created, a framework that would </w:t>
      </w:r>
      <w:r w:rsidRPr="004B735B">
        <w:rPr>
          <w:rStyle w:val="Emphasis"/>
          <w:rFonts w:asciiTheme="minorHAnsi" w:hAnsiTheme="minorHAnsi" w:cstheme="minorHAnsi"/>
        </w:rPr>
        <w:t>not be subject to rapid</w:t>
      </w:r>
      <w:r w:rsidRPr="004B735B">
        <w:rPr>
          <w:rFonts w:asciiTheme="minorHAnsi" w:hAnsiTheme="minorHAnsi" w:cstheme="minorHAnsi"/>
          <w:sz w:val="16"/>
        </w:rPr>
        <w:t xml:space="preserve"> or quixotic </w:t>
      </w:r>
      <w:r w:rsidRPr="004B735B">
        <w:rPr>
          <w:rStyle w:val="Emphasis"/>
          <w:rFonts w:asciiTheme="minorHAnsi" w:hAnsiTheme="minorHAnsi" w:cstheme="minorHAnsi"/>
        </w:rPr>
        <w:t>change for political reasons</w:t>
      </w:r>
      <w:r w:rsidRPr="004B735B">
        <w:rPr>
          <w:rFonts w:asciiTheme="minorHAnsi" w:hAnsiTheme="minorHAnsi" w:cstheme="minorHAnsi"/>
          <w:sz w:val="16"/>
        </w:rPr>
        <w:t xml:space="preserve">. </w:t>
      </w:r>
      <w:r w:rsidRPr="004B735B">
        <w:rPr>
          <w:rStyle w:val="StyleUnderline"/>
          <w:rFonts w:asciiTheme="minorHAnsi" w:hAnsiTheme="minorHAnsi" w:cstheme="minorHAnsi"/>
        </w:rPr>
        <w:t xml:space="preserve">An education amendment would </w:t>
      </w:r>
      <w:r w:rsidRPr="004B735B">
        <w:rPr>
          <w:rStyle w:val="Emphasis"/>
          <w:rFonts w:asciiTheme="minorHAnsi" w:hAnsiTheme="minorHAnsi" w:cstheme="minorHAnsi"/>
        </w:rPr>
        <w:t>codify a commitment</w:t>
      </w:r>
      <w:r w:rsidRPr="004B735B">
        <w:rPr>
          <w:rStyle w:val="StyleUnderline"/>
          <w:rFonts w:asciiTheme="minorHAnsi" w:hAnsiTheme="minorHAnsi" w:cstheme="minorHAnsi"/>
        </w:rPr>
        <w:t xml:space="preserve"> to development of the nation’s human capital to its utmost potential</w:t>
      </w:r>
      <w:r w:rsidRPr="004B735B">
        <w:rPr>
          <w:rFonts w:asciiTheme="minorHAnsi" w:hAnsiTheme="minorHAnsi" w:cstheme="minorHAnsi"/>
          <w:sz w:val="16"/>
        </w:rPr>
        <w:t xml:space="preserve">. </w:t>
      </w:r>
      <w:r w:rsidRPr="004B735B">
        <w:rPr>
          <w:rStyle w:val="StyleUnderline"/>
          <w:rFonts w:asciiTheme="minorHAnsi" w:hAnsiTheme="minorHAnsi" w:cstheme="minorHAnsi"/>
        </w:rPr>
        <w:t>It would</w:t>
      </w:r>
      <w:r w:rsidRPr="004B735B">
        <w:rPr>
          <w:rFonts w:asciiTheme="minorHAnsi" w:hAnsiTheme="minorHAnsi" w:cstheme="minorHAnsi"/>
          <w:sz w:val="16"/>
        </w:rPr>
        <w:t xml:space="preserve"> also </w:t>
      </w:r>
      <w:r w:rsidRPr="004B735B">
        <w:rPr>
          <w:rStyle w:val="StyleUnderline"/>
          <w:rFonts w:asciiTheme="minorHAnsi" w:hAnsiTheme="minorHAnsi" w:cstheme="minorHAnsi"/>
        </w:rPr>
        <w:t>position the U</w:t>
      </w:r>
      <w:r w:rsidRPr="004B735B">
        <w:rPr>
          <w:rFonts w:asciiTheme="minorHAnsi" w:hAnsiTheme="minorHAnsi" w:cstheme="minorHAnsi"/>
          <w:sz w:val="16"/>
        </w:rPr>
        <w:t xml:space="preserve">nited </w:t>
      </w:r>
      <w:r w:rsidRPr="004B735B">
        <w:rPr>
          <w:rStyle w:val="StyleUnderline"/>
          <w:rFonts w:asciiTheme="minorHAnsi" w:hAnsiTheme="minorHAnsi" w:cstheme="minorHAnsi"/>
        </w:rPr>
        <w:t>S</w:t>
      </w:r>
      <w:r w:rsidRPr="004B735B">
        <w:rPr>
          <w:rFonts w:asciiTheme="minorHAnsi" w:hAnsiTheme="minorHAnsi" w:cstheme="minorHAnsi"/>
          <w:sz w:val="16"/>
        </w:rPr>
        <w:t xml:space="preserve">tates </w:t>
      </w:r>
      <w:r w:rsidRPr="004B735B">
        <w:rPr>
          <w:rStyle w:val="StyleUnderline"/>
          <w:rFonts w:asciiTheme="minorHAnsi" w:hAnsiTheme="minorHAnsi" w:cstheme="minorHAnsi"/>
        </w:rPr>
        <w:t>within the global community of nations which acknowledge education as a fundamental</w:t>
      </w:r>
      <w:r w:rsidRPr="004B735B">
        <w:rPr>
          <w:rFonts w:asciiTheme="minorHAnsi" w:hAnsiTheme="minorHAnsi" w:cstheme="minorHAnsi"/>
          <w:sz w:val="16"/>
        </w:rPr>
        <w:t xml:space="preserve"> and universal </w:t>
      </w:r>
      <w:r w:rsidRPr="004B735B">
        <w:rPr>
          <w:rStyle w:val="StyleUnderline"/>
          <w:rFonts w:asciiTheme="minorHAnsi" w:hAnsiTheme="minorHAnsi" w:cstheme="minorHAnsi"/>
        </w:rPr>
        <w:t>human right</w:t>
      </w:r>
      <w:r w:rsidRPr="004B735B">
        <w:rPr>
          <w:rFonts w:asciiTheme="minorHAnsi" w:hAnsiTheme="minorHAnsi" w:cstheme="minorHAnsi"/>
          <w:sz w:val="16"/>
        </w:rPr>
        <w:t>.</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Americans </w:t>
      </w:r>
      <w:r w:rsidRPr="004B735B">
        <w:rPr>
          <w:rFonts w:asciiTheme="minorHAnsi" w:hAnsiTheme="minorHAnsi" w:cstheme="minorHAnsi"/>
          <w:u w:val="single"/>
        </w:rPr>
        <w:t>increasingly support</w:t>
      </w:r>
      <w:r w:rsidRPr="004B735B">
        <w:rPr>
          <w:rFonts w:asciiTheme="minorHAnsi" w:hAnsiTheme="minorHAnsi" w:cstheme="minorHAnsi"/>
        </w:rPr>
        <w:t xml:space="preserve"> the constitutional amendment.</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SEF ‘9</w:t>
      </w:r>
      <w:r w:rsidRPr="004B735B">
        <w:rPr>
          <w:rFonts w:asciiTheme="minorHAnsi" w:hAnsiTheme="minorHAnsi" w:cstheme="minorHAnsi"/>
        </w:rPr>
        <w:t xml:space="preserve"> </w:t>
      </w:r>
      <w:r w:rsidRPr="004B735B">
        <w:rPr>
          <w:rFonts w:asciiTheme="minorHAnsi" w:hAnsiTheme="minorHAnsi" w:cstheme="minorHAnsi"/>
          <w:sz w:val="16"/>
          <w:szCs w:val="16"/>
        </w:rPr>
        <w:t xml:space="preserve">(Southern Education Foundation; 2009; nonprofit organization comprised of diverse women and men who work together to improve the quality of life for all of the South’s people through better and more accessible education; “No Time to Lose: Why America Needs an Education Amendment to the US Constitution to Improve Public Education”; </w:t>
      </w:r>
      <w:hyperlink r:id="rId73" w:history="1">
        <w:r w:rsidRPr="004B735B">
          <w:rPr>
            <w:rFonts w:asciiTheme="minorHAnsi" w:hAnsiTheme="minorHAnsi" w:cstheme="minorHAnsi"/>
            <w:sz w:val="16"/>
            <w:szCs w:val="16"/>
          </w:rPr>
          <w:t>http://www.southerneducation.org/getattachment/43e3f5bb-714f-47c3-85ad-ece27529f99f/No-Time-Lose-Why-America-Needs-an-Education-Amendm.aspx</w:t>
        </w:r>
      </w:hyperlink>
      <w:r w:rsidRPr="004B735B">
        <w:rPr>
          <w:rFonts w:asciiTheme="minorHAnsi" w:hAnsiTheme="minorHAnsi" w:cstheme="minorHAnsi"/>
          <w:sz w:val="16"/>
          <w:szCs w:val="16"/>
        </w:rPr>
        <w:t>; DOA: 6/29/17)</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 xml:space="preserve">In fact, </w:t>
      </w:r>
      <w:r w:rsidRPr="004B735B">
        <w:rPr>
          <w:rStyle w:val="StyleUnderline"/>
          <w:rFonts w:asciiTheme="minorHAnsi" w:hAnsiTheme="minorHAnsi" w:cstheme="minorHAnsi"/>
        </w:rPr>
        <w:t xml:space="preserve">the nation has </w:t>
      </w:r>
      <w:r w:rsidRPr="004B735B">
        <w:rPr>
          <w:rStyle w:val="Emphasis"/>
          <w:rFonts w:asciiTheme="minorHAnsi" w:hAnsiTheme="minorHAnsi" w:cstheme="minorHAnsi"/>
        </w:rPr>
        <w:t>already begun this consensus-building process</w:t>
      </w:r>
      <w:r w:rsidRPr="004B735B">
        <w:rPr>
          <w:rFonts w:asciiTheme="minorHAnsi" w:hAnsiTheme="minorHAnsi" w:cstheme="minorHAnsi"/>
          <w:sz w:val="16"/>
        </w:rPr>
        <w:t xml:space="preserve">. </w:t>
      </w:r>
      <w:r w:rsidRPr="004B735B">
        <w:rPr>
          <w:rStyle w:val="StyleUnderline"/>
          <w:rFonts w:asciiTheme="minorHAnsi" w:hAnsiTheme="minorHAnsi" w:cstheme="minorHAnsi"/>
        </w:rPr>
        <w:t xml:space="preserve">There is </w:t>
      </w:r>
      <w:r w:rsidRPr="004B735B">
        <w:rPr>
          <w:rStyle w:val="Emphasis"/>
          <w:rFonts w:asciiTheme="minorHAnsi" w:hAnsiTheme="minorHAnsi" w:cstheme="minorHAnsi"/>
        </w:rPr>
        <w:t>growing awareness</w:t>
      </w:r>
      <w:r w:rsidRPr="004B735B">
        <w:rPr>
          <w:rStyle w:val="StyleUnderline"/>
          <w:rFonts w:asciiTheme="minorHAnsi" w:hAnsiTheme="minorHAnsi" w:cstheme="minorHAnsi"/>
        </w:rPr>
        <w:t xml:space="preserve"> among Americans of the </w:t>
      </w:r>
      <w:r w:rsidRPr="004B735B">
        <w:rPr>
          <w:rStyle w:val="Emphasis"/>
          <w:rFonts w:asciiTheme="minorHAnsi" w:hAnsiTheme="minorHAnsi" w:cstheme="minorHAnsi"/>
        </w:rPr>
        <w:t>need for binding national standards</w:t>
      </w:r>
      <w:r w:rsidRPr="004B735B">
        <w:rPr>
          <w:rStyle w:val="StyleUnderline"/>
          <w:rFonts w:asciiTheme="minorHAnsi" w:hAnsiTheme="minorHAnsi" w:cstheme="minorHAnsi"/>
        </w:rPr>
        <w:t xml:space="preserve"> to provide</w:t>
      </w:r>
      <w:r w:rsidRPr="004B735B">
        <w:rPr>
          <w:rFonts w:asciiTheme="minorHAnsi" w:hAnsiTheme="minorHAnsi" w:cstheme="minorHAnsi"/>
          <w:sz w:val="16"/>
        </w:rPr>
        <w:t xml:space="preserve"> both </w:t>
      </w:r>
      <w:r w:rsidRPr="004B735B">
        <w:rPr>
          <w:rStyle w:val="StyleUnderline"/>
          <w:rFonts w:asciiTheme="minorHAnsi" w:hAnsiTheme="minorHAnsi" w:cstheme="minorHAnsi"/>
        </w:rPr>
        <w:t>an achievement destination for public education</w:t>
      </w:r>
      <w:r w:rsidRPr="004B735B">
        <w:rPr>
          <w:rFonts w:asciiTheme="minorHAnsi" w:hAnsiTheme="minorHAnsi" w:cstheme="minorHAnsi"/>
          <w:sz w:val="16"/>
        </w:rPr>
        <w:t xml:space="preserve"> in key subject matters, </w:t>
      </w:r>
      <w:r w:rsidRPr="004B735B">
        <w:rPr>
          <w:rStyle w:val="StyleUnderline"/>
          <w:rFonts w:asciiTheme="minorHAnsi" w:hAnsiTheme="minorHAnsi" w:cstheme="minorHAnsi"/>
        </w:rPr>
        <w:t>as well as measures</w:t>
      </w:r>
      <w:r w:rsidRPr="004B735B">
        <w:rPr>
          <w:rFonts w:asciiTheme="minorHAnsi" w:hAnsiTheme="minorHAnsi" w:cstheme="minorHAnsi"/>
          <w:sz w:val="16"/>
        </w:rPr>
        <w:t xml:space="preserve"> by which </w:t>
      </w:r>
      <w:r w:rsidRPr="004B735B">
        <w:rPr>
          <w:rStyle w:val="StyleUnderline"/>
          <w:rFonts w:asciiTheme="minorHAnsi" w:hAnsiTheme="minorHAnsi" w:cstheme="minorHAnsi"/>
        </w:rPr>
        <w:t>to assess progress</w:t>
      </w:r>
      <w:r w:rsidRPr="004B735B">
        <w:rPr>
          <w:rFonts w:asciiTheme="minorHAnsi" w:hAnsiTheme="minorHAnsi" w:cstheme="minorHAnsi"/>
          <w:sz w:val="16"/>
        </w:rPr>
        <w:t xml:space="preserve"> made or lack thereof. This is an important first step toward ensuring that national workforce and economic requirements are met.</w:t>
      </w: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 xml:space="preserve">Right to Education (Robinson) </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Their own author says the USfg ensuring a right to education would require the federal government taking power away from the states and shifting the landscape of education federalism</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Robinson (Their solvency advocate) 15</w:t>
      </w:r>
      <w:r w:rsidRPr="004B735B">
        <w:rPr>
          <w:rFonts w:asciiTheme="minorHAnsi" w:hAnsiTheme="minorHAnsi" w:cstheme="minorHAnsi"/>
        </w:rPr>
        <w:t xml:space="preserve"> — Kimberly Jenkins Robinson, Professor of Law and Austin Owen Research Scholar at the University of Richmond School of Law, Researcher at the Charles Hamilton Houston Institute for Race and Justice at Harvard Law School, former Associate Professor at the Emory School of Law, former General Attorney in the Office of the General Counsel at the United States Department of Education, holds a J.D. from Harvard Law School, 2015 (“How Reconstructing Education Federalism Could Fulfill the Aims of Rodriguez,” </w:t>
      </w:r>
      <w:r w:rsidRPr="004B735B">
        <w:rPr>
          <w:rFonts w:asciiTheme="minorHAnsi" w:hAnsiTheme="minorHAnsi" w:cstheme="minorHAnsi"/>
          <w:i/>
        </w:rPr>
        <w:t>The Enduring Legacy of Rodriguez: Creating New Pathways to Equal Educational Opportunity</w:t>
      </w:r>
      <w:r w:rsidRPr="004B735B">
        <w:rPr>
          <w:rFonts w:asciiTheme="minorHAnsi" w:hAnsiTheme="minorHAnsi" w:cstheme="minorHAnsi"/>
        </w:rPr>
        <w:t xml:space="preserve">, Edited by Charles J. Ogletree, Jr. and Kimberly Jenkins Robinson, Published by Harvard Education Press, ISBN 9781612508313, p. 205-206) </w:t>
      </w:r>
    </w:p>
    <w:p w:rsidR="00935C39" w:rsidRPr="004B735B" w:rsidRDefault="00935C39" w:rsidP="00935C39">
      <w:pPr>
        <w:rPr>
          <w:rFonts w:asciiTheme="minorHAnsi" w:hAnsiTheme="minorHAnsi" w:cstheme="minorHAnsi"/>
        </w:rPr>
      </w:pPr>
      <w:r w:rsidRPr="004B735B">
        <w:rPr>
          <w:rFonts w:asciiTheme="minorHAnsi" w:hAnsiTheme="minorHAnsi" w:cstheme="minorHAnsi"/>
        </w:rPr>
        <w:t xml:space="preserve">I contend that the United States should strategically restructure and strengthen the federal role in education to establish the necessary foundation for a national effort to ensure equal access to an excellent education. </w:t>
      </w:r>
      <w:r w:rsidRPr="004B735B">
        <w:rPr>
          <w:rStyle w:val="StyleUnderline"/>
          <w:rFonts w:asciiTheme="minorHAnsi" w:hAnsiTheme="minorHAnsi" w:cstheme="minorHAnsi"/>
        </w:rPr>
        <w:t>This re- structuring and strengthening of the federal role in education would require shifting</w:t>
      </w:r>
      <w:r w:rsidRPr="004B735B">
        <w:rPr>
          <w:rFonts w:asciiTheme="minorHAnsi" w:hAnsiTheme="minorHAnsi" w:cstheme="minorHAnsi"/>
        </w:rPr>
        <w:t xml:space="preserve"> some </w:t>
      </w:r>
      <w:r w:rsidRPr="004B735B">
        <w:rPr>
          <w:rStyle w:val="StyleUnderline"/>
          <w:rFonts w:asciiTheme="minorHAnsi" w:hAnsiTheme="minorHAnsi" w:cstheme="minorHAnsi"/>
        </w:rPr>
        <w:t>power away from the state and local governments and toward the federal government</w:t>
      </w:r>
      <w:r w:rsidRPr="004B735B">
        <w:rPr>
          <w:rFonts w:asciiTheme="minorHAnsi" w:hAnsiTheme="minorHAnsi" w:cstheme="minorHAnsi"/>
        </w:rPr>
        <w:t xml:space="preserve">. </w:t>
      </w:r>
      <w:r w:rsidRPr="004B735B">
        <w:rPr>
          <w:rStyle w:val="StyleUnderline"/>
          <w:rFonts w:asciiTheme="minorHAnsi" w:hAnsiTheme="minorHAnsi" w:cstheme="minorHAnsi"/>
        </w:rPr>
        <w:t>The United States would then need to adopt a new understanding of education federalism</w:t>
      </w:r>
      <w:r w:rsidRPr="004B735B">
        <w:rPr>
          <w:rFonts w:asciiTheme="minorHAnsi" w:hAnsiTheme="minorHAnsi" w:cstheme="minorHAnsi"/>
        </w:rPr>
        <w:t xml:space="preserve"> </w:t>
      </w:r>
      <w:r w:rsidRPr="004B735B">
        <w:rPr>
          <w:rStyle w:val="StyleUnderline"/>
          <w:rFonts w:asciiTheme="minorHAnsi" w:hAnsiTheme="minorHAnsi" w:cstheme="minorHAnsi"/>
        </w:rPr>
        <w:t>that embraces the federal government as the guarantor of equal opportunity</w:t>
      </w:r>
      <w:r w:rsidRPr="004B735B">
        <w:rPr>
          <w:rFonts w:asciiTheme="minorHAnsi" w:hAnsiTheme="minorHAnsi" w:cstheme="minorHAnsi"/>
        </w:rPr>
        <w:t xml:space="preserve">, because it is the only government with the capacity and sufficient incentive to lead a national effort to achieve this widely supported, yet persistently elusive, goal. Although this would not re- quire federalizing the nation's education system as at least one scholar has recommended, </w:t>
      </w:r>
      <w:r w:rsidRPr="004B735B">
        <w:rPr>
          <w:rStyle w:val="StyleUnderline"/>
          <w:rFonts w:asciiTheme="minorHAnsi" w:hAnsiTheme="minorHAnsi" w:cstheme="minorHAnsi"/>
        </w:rPr>
        <w:t>it would require acceptance of a larger federal role in educa- tion to hold the states accountable for ensuring that all students receive equal access to an</w:t>
      </w:r>
      <w:r w:rsidRPr="004B735B">
        <w:rPr>
          <w:rFonts w:asciiTheme="minorHAnsi" w:hAnsiTheme="minorHAnsi" w:cstheme="minorHAnsi"/>
        </w:rPr>
        <w:t xml:space="preserve"> excellent </w:t>
      </w:r>
      <w:r w:rsidRPr="004B735B">
        <w:rPr>
          <w:rStyle w:val="StyleUnderline"/>
          <w:rFonts w:asciiTheme="minorHAnsi" w:hAnsiTheme="minorHAnsi" w:cstheme="minorHAnsi"/>
        </w:rPr>
        <w:t>education</w:t>
      </w:r>
      <w:r w:rsidRPr="004B735B">
        <w:rPr>
          <w:rFonts w:asciiTheme="minorHAnsi" w:hAnsiTheme="minorHAnsi" w:cstheme="minorHAnsi"/>
        </w:rPr>
        <w:t>.7</w:t>
      </w:r>
    </w:p>
    <w:p w:rsidR="00935C39" w:rsidRPr="004B735B" w:rsidRDefault="00935C39" w:rsidP="00935C39">
      <w:pPr>
        <w:rPr>
          <w:rFonts w:asciiTheme="minorHAnsi" w:hAnsiTheme="minorHAnsi" w:cstheme="minorHAnsi"/>
          <w:sz w:val="16"/>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Sex Ed 1nc</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Sexual education has </w:t>
      </w:r>
      <w:r w:rsidRPr="004B735B">
        <w:rPr>
          <w:rFonts w:asciiTheme="minorHAnsi" w:hAnsiTheme="minorHAnsi" w:cstheme="minorHAnsi"/>
          <w:u w:val="single"/>
        </w:rPr>
        <w:t>bipartisan support</w:t>
      </w:r>
      <w:r w:rsidRPr="004B735B">
        <w:rPr>
          <w:rFonts w:asciiTheme="minorHAnsi" w:hAnsiTheme="minorHAnsi" w:cstheme="minorHAnsi"/>
        </w:rPr>
        <w:t xml:space="preserve"> from the right and left.</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Wiltz ’17</w:t>
      </w:r>
      <w:r w:rsidRPr="004B735B">
        <w:rPr>
          <w:rFonts w:asciiTheme="minorHAnsi" w:hAnsiTheme="minorHAnsi" w:cstheme="minorHAnsi"/>
        </w:rPr>
        <w:t xml:space="preserve"> </w:t>
      </w:r>
      <w:r w:rsidRPr="004B735B">
        <w:rPr>
          <w:rFonts w:asciiTheme="minorHAnsi" w:hAnsiTheme="minorHAnsi" w:cstheme="minorHAnsi"/>
          <w:sz w:val="16"/>
          <w:szCs w:val="16"/>
        </w:rPr>
        <w:t xml:space="preserve">(Teresa; 4/12/17; veteran journalist who covers demographics for Stateline, part of the reporting team that won the Grand Prize, Robert Kennedy Journalism Award for a series on murdered children in Chicago, the team also was the finalist for the Pulitzer Prize for Public Service; The PEW Charitable Trusts; “‘Yes Means Yes’: Grappling With Teen Sexual Assault”; </w:t>
      </w:r>
      <w:hyperlink r:id="rId74" w:history="1">
        <w:r w:rsidRPr="004B735B">
          <w:rPr>
            <w:rFonts w:asciiTheme="minorHAnsi" w:hAnsiTheme="minorHAnsi" w:cstheme="minorHAnsi"/>
            <w:sz w:val="16"/>
            <w:szCs w:val="16"/>
          </w:rPr>
          <w:t>http://www.pewtrusts.org/en/research-and-analysis/blogs/stateline/2017/04/12/yes-means-yes-grappling-with-teen-sexual-assault</w:t>
        </w:r>
      </w:hyperlink>
      <w:r w:rsidRPr="004B735B">
        <w:rPr>
          <w:rFonts w:asciiTheme="minorHAnsi" w:hAnsiTheme="minorHAnsi" w:cstheme="minorHAnsi"/>
          <w:sz w:val="16"/>
          <w:szCs w:val="16"/>
        </w:rPr>
        <w:t>; DOA: 6/29/17)</w:t>
      </w:r>
    </w:p>
    <w:p w:rsidR="00935C39" w:rsidRPr="004B735B" w:rsidRDefault="00935C39" w:rsidP="00935C39">
      <w:pPr>
        <w:rPr>
          <w:rFonts w:asciiTheme="minorHAnsi" w:hAnsiTheme="minorHAnsi" w:cstheme="minorHAnsi"/>
          <w:sz w:val="16"/>
        </w:rPr>
      </w:pPr>
      <w:r w:rsidRPr="004B735B">
        <w:rPr>
          <w:rStyle w:val="StyleUnderline"/>
          <w:rFonts w:asciiTheme="minorHAnsi" w:hAnsiTheme="minorHAnsi" w:cstheme="minorHAnsi"/>
        </w:rPr>
        <w:t>Sex ed</w:t>
      </w:r>
      <w:r w:rsidRPr="004B735B">
        <w:rPr>
          <w:rFonts w:asciiTheme="minorHAnsi" w:hAnsiTheme="minorHAnsi" w:cstheme="minorHAnsi"/>
          <w:sz w:val="16"/>
          <w:szCs w:val="16"/>
        </w:rPr>
        <w:t xml:space="preserve">ucation </w:t>
      </w:r>
      <w:r w:rsidRPr="004B735B">
        <w:rPr>
          <w:rStyle w:val="StyleUnderline"/>
          <w:rFonts w:asciiTheme="minorHAnsi" w:hAnsiTheme="minorHAnsi" w:cstheme="minorHAnsi"/>
        </w:rPr>
        <w:t>advocates say teaching young people how to</w:t>
      </w:r>
      <w:r w:rsidRPr="004B735B">
        <w:rPr>
          <w:rFonts w:asciiTheme="minorHAnsi" w:hAnsiTheme="minorHAnsi" w:cstheme="minorHAnsi"/>
          <w:sz w:val="16"/>
        </w:rPr>
        <w:t xml:space="preserve"> give and </w:t>
      </w:r>
      <w:r w:rsidRPr="004B735B">
        <w:rPr>
          <w:rStyle w:val="StyleUnderline"/>
          <w:rFonts w:asciiTheme="minorHAnsi" w:hAnsiTheme="minorHAnsi" w:cstheme="minorHAnsi"/>
        </w:rPr>
        <w:t>recognize</w:t>
      </w:r>
      <w:r w:rsidRPr="004B735B">
        <w:rPr>
          <w:rFonts w:asciiTheme="minorHAnsi" w:hAnsiTheme="minorHAnsi" w:cstheme="minorHAnsi"/>
          <w:sz w:val="16"/>
        </w:rPr>
        <w:t xml:space="preserve"> consent for </w:t>
      </w:r>
      <w:r w:rsidRPr="004B735B">
        <w:rPr>
          <w:rStyle w:val="StyleUnderline"/>
          <w:rFonts w:asciiTheme="minorHAnsi" w:hAnsiTheme="minorHAnsi" w:cstheme="minorHAnsi"/>
        </w:rPr>
        <w:t xml:space="preserve">sexual activity can </w:t>
      </w:r>
      <w:r w:rsidRPr="004B735B">
        <w:rPr>
          <w:rStyle w:val="Emphasis"/>
          <w:rFonts w:asciiTheme="minorHAnsi" w:hAnsiTheme="minorHAnsi" w:cstheme="minorHAnsi"/>
        </w:rPr>
        <w:t>go a long way</w:t>
      </w:r>
      <w:r w:rsidRPr="004B735B">
        <w:rPr>
          <w:rStyle w:val="StyleUnderline"/>
          <w:rFonts w:asciiTheme="minorHAnsi" w:hAnsiTheme="minorHAnsi" w:cstheme="minorHAnsi"/>
        </w:rPr>
        <w:t xml:space="preserve"> in developing healthy relationships and</w:t>
      </w:r>
      <w:r w:rsidRPr="004B735B">
        <w:rPr>
          <w:rFonts w:asciiTheme="minorHAnsi" w:hAnsiTheme="minorHAnsi" w:cstheme="minorHAnsi"/>
          <w:sz w:val="16"/>
        </w:rPr>
        <w:t xml:space="preserve"> potentially </w:t>
      </w:r>
      <w:r w:rsidRPr="004B735B">
        <w:rPr>
          <w:rStyle w:val="StyleUnderline"/>
          <w:rFonts w:asciiTheme="minorHAnsi" w:hAnsiTheme="minorHAnsi" w:cstheme="minorHAnsi"/>
        </w:rPr>
        <w:t xml:space="preserve">combating sexual violence. Schools </w:t>
      </w:r>
      <w:r w:rsidRPr="004B735B">
        <w:rPr>
          <w:rStyle w:val="Emphasis"/>
          <w:rFonts w:asciiTheme="minorHAnsi" w:hAnsiTheme="minorHAnsi" w:cstheme="minorHAnsi"/>
        </w:rPr>
        <w:t>need to offer comprehensive sex ed</w:t>
      </w:r>
      <w:r w:rsidRPr="004B735B">
        <w:rPr>
          <w:rFonts w:asciiTheme="minorHAnsi" w:hAnsiTheme="minorHAnsi" w:cstheme="minorHAnsi"/>
          <w:sz w:val="16"/>
          <w:szCs w:val="16"/>
        </w:rPr>
        <w:t>ucation</w:t>
      </w:r>
      <w:r w:rsidRPr="004B735B">
        <w:rPr>
          <w:rStyle w:val="StyleUnderline"/>
          <w:rFonts w:asciiTheme="minorHAnsi" w:hAnsiTheme="minorHAnsi" w:cstheme="minorHAnsi"/>
        </w:rPr>
        <w:t xml:space="preserve"> that is medically accurate and age-appropriate</w:t>
      </w:r>
      <w:r w:rsidRPr="004B735B">
        <w:rPr>
          <w:rFonts w:asciiTheme="minorHAnsi" w:hAnsiTheme="minorHAnsi" w:cstheme="minorHAnsi"/>
          <w:sz w:val="16"/>
        </w:rPr>
        <w:t xml:space="preserve">, and it should teach young people how to be safe in a relationship and how to communicate about consent, said Chitra Panjabi, president and CEO of the Sexuality Information and Education Council of the United States, which advocates for sexual and reproductive health education. </w:t>
      </w:r>
      <w:r w:rsidRPr="004B735B">
        <w:rPr>
          <w:rStyle w:val="StyleUnderline"/>
          <w:rFonts w:asciiTheme="minorHAnsi" w:hAnsiTheme="minorHAnsi" w:cstheme="minorHAnsi"/>
        </w:rPr>
        <w:t>The best way to do that</w:t>
      </w:r>
      <w:r w:rsidRPr="004B735B">
        <w:rPr>
          <w:rFonts w:asciiTheme="minorHAnsi" w:hAnsiTheme="minorHAnsi" w:cstheme="minorHAnsi"/>
          <w:sz w:val="16"/>
        </w:rPr>
        <w:t xml:space="preserve">, she said, </w:t>
      </w:r>
      <w:r w:rsidRPr="004B735B">
        <w:rPr>
          <w:rStyle w:val="StyleUnderline"/>
          <w:rFonts w:asciiTheme="minorHAnsi" w:hAnsiTheme="minorHAnsi" w:cstheme="minorHAnsi"/>
        </w:rPr>
        <w:t xml:space="preserve">is to </w:t>
      </w:r>
      <w:r w:rsidRPr="004B735B">
        <w:rPr>
          <w:rStyle w:val="Emphasis"/>
          <w:rFonts w:asciiTheme="minorHAnsi" w:hAnsiTheme="minorHAnsi" w:cstheme="minorHAnsi"/>
        </w:rPr>
        <w:t>start early</w:t>
      </w:r>
      <w:r w:rsidRPr="004B735B">
        <w:rPr>
          <w:rFonts w:asciiTheme="minorHAnsi" w:hAnsiTheme="minorHAnsi" w:cstheme="minorHAnsi"/>
          <w:sz w:val="16"/>
        </w:rPr>
        <w:t xml:space="preserve"> — </w:t>
      </w:r>
      <w:r w:rsidRPr="004B735B">
        <w:rPr>
          <w:rStyle w:val="StyleUnderline"/>
          <w:rFonts w:asciiTheme="minorHAnsi" w:hAnsiTheme="minorHAnsi" w:cstheme="minorHAnsi"/>
        </w:rPr>
        <w:t>in kindergarten</w:t>
      </w:r>
      <w:r w:rsidRPr="004B735B">
        <w:rPr>
          <w:rFonts w:asciiTheme="minorHAnsi" w:hAnsiTheme="minorHAnsi" w:cstheme="minorHAnsi"/>
          <w:sz w:val="16"/>
        </w:rPr>
        <w:t xml:space="preserve"> — </w:t>
      </w:r>
      <w:r w:rsidRPr="004B735B">
        <w:rPr>
          <w:rStyle w:val="StyleUnderline"/>
          <w:rFonts w:asciiTheme="minorHAnsi" w:hAnsiTheme="minorHAnsi" w:cstheme="minorHAnsi"/>
        </w:rPr>
        <w:t>and continue through high school</w:t>
      </w:r>
      <w:r w:rsidRPr="004B735B">
        <w:rPr>
          <w:rFonts w:asciiTheme="minorHAnsi" w:hAnsiTheme="minorHAnsi" w:cstheme="minorHAnsi"/>
          <w:sz w:val="16"/>
        </w:rPr>
        <w:t xml:space="preserve">. The “yes means yes” </w:t>
      </w:r>
      <w:r w:rsidRPr="004B735B">
        <w:rPr>
          <w:rStyle w:val="StyleUnderline"/>
          <w:rFonts w:asciiTheme="minorHAnsi" w:hAnsiTheme="minorHAnsi" w:cstheme="minorHAnsi"/>
        </w:rPr>
        <w:t xml:space="preserve">bills have </w:t>
      </w:r>
      <w:r w:rsidRPr="004B735B">
        <w:rPr>
          <w:rStyle w:val="Emphasis"/>
          <w:rFonts w:asciiTheme="minorHAnsi" w:hAnsiTheme="minorHAnsi" w:cstheme="minorHAnsi"/>
        </w:rPr>
        <w:t>had bipartisan support</w:t>
      </w:r>
      <w:r w:rsidRPr="004B735B">
        <w:rPr>
          <w:rFonts w:asciiTheme="minorHAnsi" w:hAnsiTheme="minorHAnsi" w:cstheme="minorHAnsi"/>
          <w:sz w:val="16"/>
        </w:rPr>
        <w:t xml:space="preserve"> in many state capitols. And some </w:t>
      </w:r>
      <w:r w:rsidRPr="004B735B">
        <w:rPr>
          <w:rStyle w:val="StyleUnderline"/>
          <w:rFonts w:asciiTheme="minorHAnsi" w:hAnsiTheme="minorHAnsi" w:cstheme="minorHAnsi"/>
        </w:rPr>
        <w:t>conservative groups</w:t>
      </w:r>
      <w:r w:rsidRPr="004B735B">
        <w:rPr>
          <w:rFonts w:asciiTheme="minorHAnsi" w:hAnsiTheme="minorHAnsi" w:cstheme="minorHAnsi"/>
          <w:sz w:val="16"/>
        </w:rPr>
        <w:t xml:space="preserve">, such as Ascend, a nonprofit </w:t>
      </w:r>
      <w:r w:rsidRPr="004B735B">
        <w:rPr>
          <w:rStyle w:val="StyleUnderline"/>
          <w:rFonts w:asciiTheme="minorHAnsi" w:hAnsiTheme="minorHAnsi" w:cstheme="minorHAnsi"/>
        </w:rPr>
        <w:t>that advocate</w:t>
      </w:r>
      <w:r w:rsidRPr="004B735B">
        <w:rPr>
          <w:rFonts w:asciiTheme="minorHAnsi" w:hAnsiTheme="minorHAnsi" w:cstheme="minorHAnsi"/>
          <w:sz w:val="16"/>
        </w:rPr>
        <w:t xml:space="preserve">s </w:t>
      </w:r>
      <w:r w:rsidRPr="004B735B">
        <w:rPr>
          <w:rStyle w:val="StyleUnderline"/>
          <w:rFonts w:asciiTheme="minorHAnsi" w:hAnsiTheme="minorHAnsi" w:cstheme="minorHAnsi"/>
        </w:rPr>
        <w:t>for</w:t>
      </w:r>
      <w:r w:rsidRPr="004B735B">
        <w:rPr>
          <w:rFonts w:asciiTheme="minorHAnsi" w:hAnsiTheme="minorHAnsi" w:cstheme="minorHAnsi"/>
          <w:sz w:val="16"/>
        </w:rPr>
        <w:t xml:space="preserve"> abstinence-based </w:t>
      </w:r>
      <w:r w:rsidRPr="004B735B">
        <w:rPr>
          <w:rStyle w:val="StyleUnderline"/>
          <w:rFonts w:asciiTheme="minorHAnsi" w:hAnsiTheme="minorHAnsi" w:cstheme="minorHAnsi"/>
        </w:rPr>
        <w:t xml:space="preserve">sex education in schools, </w:t>
      </w:r>
      <w:r w:rsidRPr="004B735B">
        <w:rPr>
          <w:rStyle w:val="Emphasis"/>
          <w:rFonts w:asciiTheme="minorHAnsi" w:hAnsiTheme="minorHAnsi" w:cstheme="minorHAnsi"/>
        </w:rPr>
        <w:t>support teaching the</w:t>
      </w:r>
      <w:r w:rsidRPr="004B735B">
        <w:rPr>
          <w:rFonts w:asciiTheme="minorHAnsi" w:hAnsiTheme="minorHAnsi" w:cstheme="minorHAnsi"/>
          <w:sz w:val="16"/>
        </w:rPr>
        <w:t xml:space="preserve"> “yes means yes” </w:t>
      </w:r>
      <w:r w:rsidRPr="004B735B">
        <w:rPr>
          <w:rStyle w:val="Emphasis"/>
          <w:rFonts w:asciiTheme="minorHAnsi" w:hAnsiTheme="minorHAnsi" w:cstheme="minorHAnsi"/>
        </w:rPr>
        <w:t>standard</w:t>
      </w:r>
      <w:r w:rsidRPr="004B735B">
        <w:rPr>
          <w:rStyle w:val="StyleUnderline"/>
          <w:rFonts w:asciiTheme="minorHAnsi" w:hAnsiTheme="minorHAnsi" w:cstheme="minorHAnsi"/>
        </w:rPr>
        <w:t xml:space="preserve"> in schools</w:t>
      </w:r>
      <w:r w:rsidRPr="004B735B">
        <w:rPr>
          <w:rFonts w:asciiTheme="minorHAnsi" w:hAnsiTheme="minorHAnsi" w:cstheme="minorHAnsi"/>
          <w:sz w:val="16"/>
        </w:rPr>
        <w:t xml:space="preserve">. </w:t>
      </w: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Sex Ed 2nc</w:t>
      </w:r>
    </w:p>
    <w:p w:rsidR="008E3BB9" w:rsidRPr="004B735B" w:rsidRDefault="008E3BB9" w:rsidP="008E3BB9">
      <w:pPr>
        <w:rPr>
          <w:rFonts w:asciiTheme="minorHAnsi" w:hAnsiTheme="minorHAnsi" w:cstheme="minorHAnsi"/>
        </w:rPr>
      </w:pPr>
    </w:p>
    <w:p w:rsidR="008E3BB9" w:rsidRPr="004B735B" w:rsidRDefault="008E3BB9" w:rsidP="008E3BB9">
      <w:pPr>
        <w:pStyle w:val="Heading4"/>
        <w:rPr>
          <w:rFonts w:asciiTheme="minorHAnsi" w:hAnsiTheme="minorHAnsi" w:cstheme="minorHAnsi"/>
        </w:rPr>
      </w:pPr>
      <w:r w:rsidRPr="004B735B">
        <w:rPr>
          <w:rFonts w:asciiTheme="minorHAnsi" w:hAnsiTheme="minorHAnsi" w:cstheme="minorHAnsi"/>
        </w:rPr>
        <w:t>Sexual Education swings left and right– both parties agree a teaching standard of comprehensive sex ed can avoid the highly politicized topic of sexual assault – Trump spins the plan as his redemption shot to at least try and compensate for his blatant sexism – that spurs enough support for him to jumpstart his agenda– that’s Wiltz</w:t>
      </w:r>
    </w:p>
    <w:p w:rsidR="008E3BB9" w:rsidRPr="004B735B" w:rsidRDefault="008E3BB9" w:rsidP="008E3BB9">
      <w:pPr>
        <w:rPr>
          <w:rFonts w:asciiTheme="minorHAnsi" w:hAnsiTheme="minorHAnsi" w:cstheme="minorHAnsi"/>
        </w:rPr>
      </w:pP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Federal sex education enjoys </w:t>
      </w:r>
      <w:r w:rsidRPr="004B735B">
        <w:rPr>
          <w:rFonts w:asciiTheme="minorHAnsi" w:hAnsiTheme="minorHAnsi" w:cstheme="minorHAnsi"/>
          <w:u w:val="single"/>
        </w:rPr>
        <w:t>broad support</w:t>
      </w:r>
      <w:r w:rsidRPr="004B735B">
        <w:rPr>
          <w:rFonts w:asciiTheme="minorHAnsi" w:hAnsiTheme="minorHAnsi" w:cstheme="minorHAnsi"/>
        </w:rPr>
        <w:t xml:space="preserve"> – a laundry list of lobbyist groups ensures the plan is a </w:t>
      </w:r>
      <w:r w:rsidRPr="004B735B">
        <w:rPr>
          <w:rFonts w:asciiTheme="minorHAnsi" w:hAnsiTheme="minorHAnsi" w:cstheme="minorHAnsi"/>
          <w:u w:val="single"/>
        </w:rPr>
        <w:t>win</w:t>
      </w:r>
      <w:r w:rsidRPr="004B735B">
        <w:rPr>
          <w:rFonts w:asciiTheme="minorHAnsi" w:hAnsiTheme="minorHAnsi" w:cstheme="minorHAnsi"/>
        </w:rPr>
        <w:t xml:space="preserve"> for Trump.</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Yakush et al ’11</w:t>
      </w:r>
      <w:r w:rsidRPr="004B735B">
        <w:rPr>
          <w:rFonts w:asciiTheme="minorHAnsi" w:hAnsiTheme="minorHAnsi" w:cstheme="minorHAnsi"/>
        </w:rPr>
        <w:t xml:space="preserve"> </w:t>
      </w:r>
      <w:r w:rsidRPr="004B735B">
        <w:rPr>
          <w:rFonts w:asciiTheme="minorHAnsi" w:hAnsiTheme="minorHAnsi" w:cstheme="minorHAnsi"/>
          <w:sz w:val="16"/>
          <w:szCs w:val="16"/>
        </w:rPr>
        <w:t xml:space="preserve">(Jen Heitel; November 2011; writer at SIECUS, an organization that promotes freedom of sexuality and sexual education; Advocates for Youth; “Real Education for Healthy Youth Act Offers a New Vision for U.S. Sex Education Policy”; </w:t>
      </w:r>
      <w:hyperlink r:id="rId75" w:history="1">
        <w:r w:rsidRPr="004B735B">
          <w:rPr>
            <w:rFonts w:asciiTheme="minorHAnsi" w:hAnsiTheme="minorHAnsi" w:cstheme="minorHAnsi"/>
            <w:sz w:val="16"/>
            <w:szCs w:val="16"/>
          </w:rPr>
          <w:t>http://www.siecus.org/index.cfm?fuseaction=Feature.showFeature&amp;featureid=2048&amp;pageid=611&amp;parentid=479&amp;noheader=1</w:t>
        </w:r>
      </w:hyperlink>
      <w:r w:rsidRPr="004B735B">
        <w:rPr>
          <w:rFonts w:asciiTheme="minorHAnsi" w:hAnsiTheme="minorHAnsi" w:cstheme="minorHAnsi"/>
          <w:sz w:val="16"/>
          <w:szCs w:val="16"/>
        </w:rPr>
        <w:t>; DOA: 6/29/17)</w:t>
      </w:r>
    </w:p>
    <w:p w:rsidR="00935C39" w:rsidRPr="004B735B" w:rsidRDefault="00935C39" w:rsidP="00935C39">
      <w:pPr>
        <w:rPr>
          <w:rFonts w:asciiTheme="minorHAnsi" w:hAnsiTheme="minorHAnsi" w:cstheme="minorHAnsi"/>
          <w:sz w:val="16"/>
        </w:rPr>
      </w:pPr>
      <w:r w:rsidRPr="004B735B">
        <w:rPr>
          <w:rStyle w:val="StyleUnderline"/>
          <w:rFonts w:asciiTheme="minorHAnsi" w:hAnsiTheme="minorHAnsi" w:cstheme="minorHAnsi"/>
        </w:rPr>
        <w:t>A comprehensive approach to sex ed</w:t>
      </w:r>
      <w:r w:rsidRPr="004B735B">
        <w:rPr>
          <w:rFonts w:asciiTheme="minorHAnsi" w:hAnsiTheme="minorHAnsi" w:cstheme="minorHAnsi"/>
          <w:sz w:val="16"/>
        </w:rPr>
        <w:t xml:space="preserve">ucation policy </w:t>
      </w:r>
      <w:r w:rsidRPr="004B735B">
        <w:rPr>
          <w:rStyle w:val="StyleUnderline"/>
          <w:rFonts w:asciiTheme="minorHAnsi" w:hAnsiTheme="minorHAnsi" w:cstheme="minorHAnsi"/>
        </w:rPr>
        <w:t xml:space="preserve">enjoys </w:t>
      </w:r>
      <w:r w:rsidRPr="004B735B">
        <w:rPr>
          <w:rStyle w:val="Emphasis"/>
          <w:rFonts w:asciiTheme="minorHAnsi" w:hAnsiTheme="minorHAnsi" w:cstheme="minorHAnsi"/>
        </w:rPr>
        <w:t>widespread support</w:t>
      </w:r>
      <w:r w:rsidRPr="004B735B">
        <w:rPr>
          <w:rStyle w:val="StyleUnderline"/>
          <w:rFonts w:asciiTheme="minorHAnsi" w:hAnsiTheme="minorHAnsi" w:cstheme="minorHAnsi"/>
        </w:rPr>
        <w:t xml:space="preserve"> from the American public and</w:t>
      </w:r>
      <w:r w:rsidRPr="004B735B">
        <w:rPr>
          <w:rFonts w:asciiTheme="minorHAnsi" w:hAnsiTheme="minorHAnsi" w:cstheme="minorHAnsi"/>
          <w:sz w:val="16"/>
        </w:rPr>
        <w:t xml:space="preserve"> leading </w:t>
      </w:r>
      <w:r w:rsidRPr="004B735B">
        <w:rPr>
          <w:rStyle w:val="StyleUnderline"/>
          <w:rFonts w:asciiTheme="minorHAnsi" w:hAnsiTheme="minorHAnsi" w:cstheme="minorHAnsi"/>
        </w:rPr>
        <w:t>medical organizations</w:t>
      </w:r>
      <w:r w:rsidRPr="004B735B">
        <w:rPr>
          <w:rFonts w:asciiTheme="minorHAnsi" w:hAnsiTheme="minorHAnsi" w:cstheme="minorHAnsi"/>
          <w:sz w:val="16"/>
        </w:rPr>
        <w:t xml:space="preserve">. Public opinion research consistently shows that </w:t>
      </w:r>
      <w:r w:rsidRPr="004B735B">
        <w:rPr>
          <w:rStyle w:val="StyleUnderline"/>
          <w:rFonts w:asciiTheme="minorHAnsi" w:hAnsiTheme="minorHAnsi" w:cstheme="minorHAnsi"/>
        </w:rPr>
        <w:t xml:space="preserve">more than </w:t>
      </w:r>
      <w:r w:rsidRPr="004B735B">
        <w:rPr>
          <w:rStyle w:val="Emphasis"/>
          <w:rFonts w:asciiTheme="minorHAnsi" w:hAnsiTheme="minorHAnsi" w:cstheme="minorHAnsi"/>
        </w:rPr>
        <w:t>80% of parents</w:t>
      </w:r>
      <w:r w:rsidRPr="004B735B">
        <w:rPr>
          <w:rStyle w:val="StyleUnderline"/>
          <w:rFonts w:asciiTheme="minorHAnsi" w:hAnsiTheme="minorHAnsi" w:cstheme="minorHAnsi"/>
        </w:rPr>
        <w:t xml:space="preserve"> </w:t>
      </w:r>
      <w:r w:rsidRPr="004B735B">
        <w:rPr>
          <w:rStyle w:val="Emphasis"/>
          <w:rFonts w:asciiTheme="minorHAnsi" w:hAnsiTheme="minorHAnsi" w:cstheme="minorHAnsi"/>
        </w:rPr>
        <w:t>support sex ed</w:t>
      </w:r>
      <w:r w:rsidRPr="004B735B">
        <w:rPr>
          <w:rFonts w:asciiTheme="minorHAnsi" w:hAnsiTheme="minorHAnsi" w:cstheme="minorHAnsi"/>
          <w:sz w:val="16"/>
        </w:rPr>
        <w:t xml:space="preserve">ucation </w:t>
      </w:r>
      <w:r w:rsidRPr="004B735B">
        <w:rPr>
          <w:rStyle w:val="StyleUnderline"/>
          <w:rFonts w:asciiTheme="minorHAnsi" w:hAnsiTheme="minorHAnsi" w:cstheme="minorHAnsi"/>
        </w:rPr>
        <w:t>that includes</w:t>
      </w:r>
      <w:r w:rsidRPr="004B735B">
        <w:rPr>
          <w:rFonts w:asciiTheme="minorHAnsi" w:hAnsiTheme="minorHAnsi" w:cstheme="minorHAnsi"/>
          <w:sz w:val="16"/>
        </w:rPr>
        <w:t xml:space="preserve"> information on </w:t>
      </w:r>
      <w:r w:rsidRPr="004B735B">
        <w:rPr>
          <w:rStyle w:val="StyleUnderline"/>
          <w:rFonts w:asciiTheme="minorHAnsi" w:hAnsiTheme="minorHAnsi" w:cstheme="minorHAnsi"/>
        </w:rPr>
        <w:t>both abstinence and contraception</w:t>
      </w:r>
      <w:r w:rsidRPr="004B735B">
        <w:rPr>
          <w:rFonts w:asciiTheme="minorHAnsi" w:hAnsiTheme="minorHAnsi" w:cstheme="minorHAnsi"/>
          <w:sz w:val="16"/>
        </w:rPr>
        <w:t xml:space="preserve">. </w:t>
      </w:r>
      <w:r w:rsidRPr="004B735B">
        <w:rPr>
          <w:rStyle w:val="StyleUnderline"/>
          <w:rFonts w:asciiTheme="minorHAnsi" w:hAnsiTheme="minorHAnsi" w:cstheme="minorHAnsi"/>
        </w:rPr>
        <w:t>The A</w:t>
      </w:r>
      <w:r w:rsidRPr="004B735B">
        <w:rPr>
          <w:rFonts w:asciiTheme="minorHAnsi" w:hAnsiTheme="minorHAnsi" w:cstheme="minorHAnsi"/>
          <w:sz w:val="16"/>
        </w:rPr>
        <w:t xml:space="preserve">merican </w:t>
      </w:r>
      <w:r w:rsidRPr="004B735B">
        <w:rPr>
          <w:rStyle w:val="StyleUnderline"/>
          <w:rFonts w:asciiTheme="minorHAnsi" w:hAnsiTheme="minorHAnsi" w:cstheme="minorHAnsi"/>
        </w:rPr>
        <w:t>A</w:t>
      </w:r>
      <w:r w:rsidRPr="004B735B">
        <w:rPr>
          <w:rFonts w:asciiTheme="minorHAnsi" w:hAnsiTheme="minorHAnsi" w:cstheme="minorHAnsi"/>
          <w:sz w:val="16"/>
        </w:rPr>
        <w:t xml:space="preserve">cademy of </w:t>
      </w:r>
      <w:r w:rsidRPr="004B735B">
        <w:rPr>
          <w:rStyle w:val="StyleUnderline"/>
          <w:rFonts w:asciiTheme="minorHAnsi" w:hAnsiTheme="minorHAnsi" w:cstheme="minorHAnsi"/>
        </w:rPr>
        <w:t>P</w:t>
      </w:r>
      <w:r w:rsidRPr="004B735B">
        <w:rPr>
          <w:rFonts w:asciiTheme="minorHAnsi" w:hAnsiTheme="minorHAnsi" w:cstheme="minorHAnsi"/>
          <w:sz w:val="16"/>
        </w:rPr>
        <w:t xml:space="preserve">ediatrics, </w:t>
      </w:r>
      <w:r w:rsidRPr="004B735B">
        <w:rPr>
          <w:rStyle w:val="StyleUnderline"/>
          <w:rFonts w:asciiTheme="minorHAnsi" w:hAnsiTheme="minorHAnsi" w:cstheme="minorHAnsi"/>
        </w:rPr>
        <w:t>A</w:t>
      </w:r>
      <w:r w:rsidRPr="004B735B">
        <w:rPr>
          <w:rFonts w:asciiTheme="minorHAnsi" w:hAnsiTheme="minorHAnsi" w:cstheme="minorHAnsi"/>
          <w:sz w:val="16"/>
        </w:rPr>
        <w:t xml:space="preserve">merican </w:t>
      </w:r>
      <w:r w:rsidRPr="004B735B">
        <w:rPr>
          <w:rStyle w:val="StyleUnderline"/>
          <w:rFonts w:asciiTheme="minorHAnsi" w:hAnsiTheme="minorHAnsi" w:cstheme="minorHAnsi"/>
        </w:rPr>
        <w:t>C</w:t>
      </w:r>
      <w:r w:rsidRPr="004B735B">
        <w:rPr>
          <w:rFonts w:asciiTheme="minorHAnsi" w:hAnsiTheme="minorHAnsi" w:cstheme="minorHAnsi"/>
          <w:sz w:val="16"/>
        </w:rPr>
        <w:t xml:space="preserve">ollege of </w:t>
      </w:r>
      <w:r w:rsidRPr="004B735B">
        <w:rPr>
          <w:rStyle w:val="StyleUnderline"/>
          <w:rFonts w:asciiTheme="minorHAnsi" w:hAnsiTheme="minorHAnsi" w:cstheme="minorHAnsi"/>
        </w:rPr>
        <w:t>O</w:t>
      </w:r>
      <w:r w:rsidRPr="004B735B">
        <w:rPr>
          <w:rFonts w:asciiTheme="minorHAnsi" w:hAnsiTheme="minorHAnsi" w:cstheme="minorHAnsi"/>
          <w:sz w:val="16"/>
        </w:rPr>
        <w:t xml:space="preserve">bstetricians &amp; </w:t>
      </w:r>
      <w:r w:rsidRPr="004B735B">
        <w:rPr>
          <w:rStyle w:val="StyleUnderline"/>
          <w:rFonts w:asciiTheme="minorHAnsi" w:hAnsiTheme="minorHAnsi" w:cstheme="minorHAnsi"/>
        </w:rPr>
        <w:t>G</w:t>
      </w:r>
      <w:r w:rsidRPr="004B735B">
        <w:rPr>
          <w:rFonts w:asciiTheme="minorHAnsi" w:hAnsiTheme="minorHAnsi" w:cstheme="minorHAnsi"/>
          <w:sz w:val="16"/>
        </w:rPr>
        <w:t xml:space="preserve">ynecologists, </w:t>
      </w:r>
      <w:r w:rsidRPr="004B735B">
        <w:rPr>
          <w:rStyle w:val="StyleUnderline"/>
          <w:rFonts w:asciiTheme="minorHAnsi" w:hAnsiTheme="minorHAnsi" w:cstheme="minorHAnsi"/>
        </w:rPr>
        <w:t>A</w:t>
      </w:r>
      <w:r w:rsidRPr="004B735B">
        <w:rPr>
          <w:rFonts w:asciiTheme="minorHAnsi" w:hAnsiTheme="minorHAnsi" w:cstheme="minorHAnsi"/>
          <w:sz w:val="16"/>
        </w:rPr>
        <w:t xml:space="preserve">merican </w:t>
      </w:r>
      <w:r w:rsidRPr="004B735B">
        <w:rPr>
          <w:rStyle w:val="StyleUnderline"/>
          <w:rFonts w:asciiTheme="minorHAnsi" w:hAnsiTheme="minorHAnsi" w:cstheme="minorHAnsi"/>
        </w:rPr>
        <w:t>M</w:t>
      </w:r>
      <w:r w:rsidRPr="004B735B">
        <w:rPr>
          <w:rFonts w:asciiTheme="minorHAnsi" w:hAnsiTheme="minorHAnsi" w:cstheme="minorHAnsi"/>
          <w:sz w:val="16"/>
        </w:rPr>
        <w:t xml:space="preserve">edical </w:t>
      </w:r>
      <w:r w:rsidRPr="004B735B">
        <w:rPr>
          <w:rStyle w:val="StyleUnderline"/>
          <w:rFonts w:asciiTheme="minorHAnsi" w:hAnsiTheme="minorHAnsi" w:cstheme="minorHAnsi"/>
        </w:rPr>
        <w:t>A</w:t>
      </w:r>
      <w:r w:rsidRPr="004B735B">
        <w:rPr>
          <w:rFonts w:asciiTheme="minorHAnsi" w:hAnsiTheme="minorHAnsi" w:cstheme="minorHAnsi"/>
          <w:sz w:val="16"/>
        </w:rPr>
        <w:t xml:space="preserve">ssociation, </w:t>
      </w:r>
      <w:r w:rsidRPr="004B735B">
        <w:rPr>
          <w:rStyle w:val="StyleUnderline"/>
          <w:rFonts w:asciiTheme="minorHAnsi" w:hAnsiTheme="minorHAnsi" w:cstheme="minorHAnsi"/>
        </w:rPr>
        <w:t>A</w:t>
      </w:r>
      <w:r w:rsidRPr="004B735B">
        <w:rPr>
          <w:rFonts w:asciiTheme="minorHAnsi" w:hAnsiTheme="minorHAnsi" w:cstheme="minorHAnsi"/>
          <w:sz w:val="16"/>
        </w:rPr>
        <w:t xml:space="preserve">merican </w:t>
      </w:r>
      <w:r w:rsidRPr="004B735B">
        <w:rPr>
          <w:rStyle w:val="StyleUnderline"/>
          <w:rFonts w:asciiTheme="minorHAnsi" w:hAnsiTheme="minorHAnsi" w:cstheme="minorHAnsi"/>
        </w:rPr>
        <w:t>P</w:t>
      </w:r>
      <w:r w:rsidRPr="004B735B">
        <w:rPr>
          <w:rFonts w:asciiTheme="minorHAnsi" w:hAnsiTheme="minorHAnsi" w:cstheme="minorHAnsi"/>
          <w:sz w:val="16"/>
        </w:rPr>
        <w:t xml:space="preserve">ublic </w:t>
      </w:r>
      <w:r w:rsidRPr="004B735B">
        <w:rPr>
          <w:rStyle w:val="StyleUnderline"/>
          <w:rFonts w:asciiTheme="minorHAnsi" w:hAnsiTheme="minorHAnsi" w:cstheme="minorHAnsi"/>
        </w:rPr>
        <w:t>H</w:t>
      </w:r>
      <w:r w:rsidRPr="004B735B">
        <w:rPr>
          <w:rFonts w:asciiTheme="minorHAnsi" w:hAnsiTheme="minorHAnsi" w:cstheme="minorHAnsi"/>
          <w:sz w:val="16"/>
        </w:rPr>
        <w:t xml:space="preserve">ealth </w:t>
      </w:r>
      <w:r w:rsidRPr="004B735B">
        <w:rPr>
          <w:rStyle w:val="StyleUnderline"/>
          <w:rFonts w:asciiTheme="minorHAnsi" w:hAnsiTheme="minorHAnsi" w:cstheme="minorHAnsi"/>
        </w:rPr>
        <w:t>A</w:t>
      </w:r>
      <w:r w:rsidRPr="004B735B">
        <w:rPr>
          <w:rFonts w:asciiTheme="minorHAnsi" w:hAnsiTheme="minorHAnsi" w:cstheme="minorHAnsi"/>
          <w:sz w:val="16"/>
        </w:rPr>
        <w:t xml:space="preserve">ssociation, </w:t>
      </w:r>
      <w:r w:rsidRPr="004B735B">
        <w:rPr>
          <w:rStyle w:val="StyleUnderline"/>
          <w:rFonts w:asciiTheme="minorHAnsi" w:hAnsiTheme="minorHAnsi" w:cstheme="minorHAnsi"/>
        </w:rPr>
        <w:t>I</w:t>
      </w:r>
      <w:r w:rsidRPr="004B735B">
        <w:rPr>
          <w:rFonts w:asciiTheme="minorHAnsi" w:hAnsiTheme="minorHAnsi" w:cstheme="minorHAnsi"/>
          <w:sz w:val="16"/>
        </w:rPr>
        <w:t xml:space="preserve">nstitute </w:t>
      </w:r>
      <w:r w:rsidRPr="004B735B">
        <w:rPr>
          <w:rStyle w:val="StyleUnderline"/>
          <w:rFonts w:asciiTheme="minorHAnsi" w:hAnsiTheme="minorHAnsi" w:cstheme="minorHAnsi"/>
        </w:rPr>
        <w:t>o</w:t>
      </w:r>
      <w:r w:rsidRPr="004B735B">
        <w:rPr>
          <w:rFonts w:asciiTheme="minorHAnsi" w:hAnsiTheme="minorHAnsi" w:cstheme="minorHAnsi"/>
          <w:sz w:val="16"/>
        </w:rPr>
        <w:t xml:space="preserve">f </w:t>
      </w:r>
      <w:r w:rsidRPr="004B735B">
        <w:rPr>
          <w:rStyle w:val="StyleUnderline"/>
          <w:rFonts w:asciiTheme="minorHAnsi" w:hAnsiTheme="minorHAnsi" w:cstheme="minorHAnsi"/>
        </w:rPr>
        <w:t>M</w:t>
      </w:r>
      <w:r w:rsidRPr="004B735B">
        <w:rPr>
          <w:rFonts w:asciiTheme="minorHAnsi" w:hAnsiTheme="minorHAnsi" w:cstheme="minorHAnsi"/>
          <w:sz w:val="16"/>
        </w:rPr>
        <w:t xml:space="preserve">edicine, </w:t>
      </w:r>
      <w:r w:rsidRPr="004B735B">
        <w:rPr>
          <w:rStyle w:val="StyleUnderline"/>
          <w:rFonts w:asciiTheme="minorHAnsi" w:hAnsiTheme="minorHAnsi" w:cstheme="minorHAnsi"/>
        </w:rPr>
        <w:t>and S</w:t>
      </w:r>
      <w:r w:rsidRPr="004B735B">
        <w:rPr>
          <w:rFonts w:asciiTheme="minorHAnsi" w:hAnsiTheme="minorHAnsi" w:cstheme="minorHAnsi"/>
          <w:sz w:val="16"/>
        </w:rPr>
        <w:t xml:space="preserve">ociety for </w:t>
      </w:r>
      <w:r w:rsidRPr="004B735B">
        <w:rPr>
          <w:rStyle w:val="StyleUnderline"/>
          <w:rFonts w:asciiTheme="minorHAnsi" w:hAnsiTheme="minorHAnsi" w:cstheme="minorHAnsi"/>
        </w:rPr>
        <w:t>A</w:t>
      </w:r>
      <w:r w:rsidRPr="004B735B">
        <w:rPr>
          <w:rFonts w:asciiTheme="minorHAnsi" w:hAnsiTheme="minorHAnsi" w:cstheme="minorHAnsi"/>
          <w:sz w:val="16"/>
        </w:rPr>
        <w:t xml:space="preserve">dolescent </w:t>
      </w:r>
      <w:r w:rsidRPr="004B735B">
        <w:rPr>
          <w:rStyle w:val="StyleUnderline"/>
          <w:rFonts w:asciiTheme="minorHAnsi" w:hAnsiTheme="minorHAnsi" w:cstheme="minorHAnsi"/>
        </w:rPr>
        <w:t>H</w:t>
      </w:r>
      <w:r w:rsidRPr="004B735B">
        <w:rPr>
          <w:rFonts w:asciiTheme="minorHAnsi" w:hAnsiTheme="minorHAnsi" w:cstheme="minorHAnsi"/>
          <w:sz w:val="16"/>
        </w:rPr>
        <w:t xml:space="preserve">ealth and </w:t>
      </w:r>
      <w:r w:rsidRPr="004B735B">
        <w:rPr>
          <w:rStyle w:val="StyleUnderline"/>
          <w:rFonts w:asciiTheme="minorHAnsi" w:hAnsiTheme="minorHAnsi" w:cstheme="minorHAnsi"/>
        </w:rPr>
        <w:t>M</w:t>
      </w:r>
      <w:r w:rsidRPr="004B735B">
        <w:rPr>
          <w:rFonts w:asciiTheme="minorHAnsi" w:hAnsiTheme="minorHAnsi" w:cstheme="minorHAnsi"/>
          <w:sz w:val="16"/>
        </w:rPr>
        <w:t xml:space="preserve">edicine, among others, </w:t>
      </w:r>
      <w:r w:rsidRPr="004B735B">
        <w:rPr>
          <w:rStyle w:val="StyleUnderline"/>
          <w:rFonts w:asciiTheme="minorHAnsi" w:hAnsiTheme="minorHAnsi" w:cstheme="minorHAnsi"/>
        </w:rPr>
        <w:t xml:space="preserve">also </w:t>
      </w:r>
      <w:r w:rsidRPr="004B735B">
        <w:rPr>
          <w:rStyle w:val="Emphasis"/>
          <w:rFonts w:asciiTheme="minorHAnsi" w:hAnsiTheme="minorHAnsi" w:cstheme="minorHAnsi"/>
        </w:rPr>
        <w:t>support comprehensive sex ed</w:t>
      </w:r>
      <w:r w:rsidRPr="004B735B">
        <w:rPr>
          <w:rFonts w:asciiTheme="minorHAnsi" w:hAnsiTheme="minorHAnsi" w:cstheme="minorHAnsi"/>
          <w:sz w:val="16"/>
        </w:rPr>
        <w:t xml:space="preserve">ucation </w:t>
      </w:r>
      <w:r w:rsidRPr="004B735B">
        <w:rPr>
          <w:rStyle w:val="StyleUnderline"/>
          <w:rFonts w:asciiTheme="minorHAnsi" w:hAnsiTheme="minorHAnsi" w:cstheme="minorHAnsi"/>
        </w:rPr>
        <w:t>that includes information about</w:t>
      </w:r>
      <w:r w:rsidRPr="004B735B">
        <w:rPr>
          <w:rFonts w:asciiTheme="minorHAnsi" w:hAnsiTheme="minorHAnsi" w:cstheme="minorHAnsi"/>
          <w:sz w:val="16"/>
        </w:rPr>
        <w:t xml:space="preserve"> both </w:t>
      </w:r>
      <w:r w:rsidRPr="004B735B">
        <w:rPr>
          <w:rStyle w:val="StyleUnderline"/>
          <w:rFonts w:asciiTheme="minorHAnsi" w:hAnsiTheme="minorHAnsi" w:cstheme="minorHAnsi"/>
        </w:rPr>
        <w:t>abstinence and contraception, including condoms</w:t>
      </w:r>
      <w:r w:rsidRPr="004B735B">
        <w:rPr>
          <w:rFonts w:asciiTheme="minorHAnsi" w:hAnsiTheme="minorHAnsi" w:cstheme="minorHAnsi"/>
          <w:sz w:val="16"/>
        </w:rPr>
        <w:t xml:space="preserve">. </w:t>
      </w:r>
      <w:r w:rsidRPr="004B735B">
        <w:rPr>
          <w:rStyle w:val="StyleUnderline"/>
          <w:rFonts w:asciiTheme="minorHAnsi" w:hAnsiTheme="minorHAnsi" w:cstheme="minorHAnsi"/>
        </w:rPr>
        <w:t xml:space="preserve">The Real Education for Healthy Youth Act represents a </w:t>
      </w:r>
      <w:r w:rsidRPr="004B735B">
        <w:rPr>
          <w:rStyle w:val="Emphasis"/>
          <w:rFonts w:asciiTheme="minorHAnsi" w:hAnsiTheme="minorHAnsi" w:cstheme="minorHAnsi"/>
        </w:rPr>
        <w:t>turning point for sex ed</w:t>
      </w:r>
      <w:r w:rsidRPr="004B735B">
        <w:rPr>
          <w:rFonts w:asciiTheme="minorHAnsi" w:hAnsiTheme="minorHAnsi" w:cstheme="minorHAnsi"/>
          <w:sz w:val="16"/>
        </w:rPr>
        <w:t xml:space="preserve">ucation </w:t>
      </w:r>
      <w:r w:rsidRPr="004B735B">
        <w:rPr>
          <w:rStyle w:val="StyleUnderline"/>
          <w:rFonts w:asciiTheme="minorHAnsi" w:hAnsiTheme="minorHAnsi" w:cstheme="minorHAnsi"/>
        </w:rPr>
        <w:t xml:space="preserve">policy in America, with support from a </w:t>
      </w:r>
      <w:r w:rsidRPr="004B735B">
        <w:rPr>
          <w:rStyle w:val="Emphasis"/>
          <w:rFonts w:asciiTheme="minorHAnsi" w:hAnsiTheme="minorHAnsi" w:cstheme="minorHAnsi"/>
        </w:rPr>
        <w:t>diverse array of public health, nonprofit, and youth-serving organizations</w:t>
      </w:r>
      <w:r w:rsidRPr="004B735B">
        <w:rPr>
          <w:rFonts w:asciiTheme="minorHAnsi" w:hAnsiTheme="minorHAnsi" w:cstheme="minorHAnsi"/>
          <w:sz w:val="16"/>
        </w:rPr>
        <w:t xml:space="preserve">. “This is a landmark day as </w:t>
      </w:r>
      <w:r w:rsidRPr="004B735B">
        <w:rPr>
          <w:rStyle w:val="StyleUnderline"/>
          <w:rFonts w:asciiTheme="minorHAnsi" w:hAnsiTheme="minorHAnsi" w:cstheme="minorHAnsi"/>
        </w:rPr>
        <w:t>the U.S. Congress</w:t>
      </w:r>
      <w:r w:rsidRPr="004B735B">
        <w:rPr>
          <w:rFonts w:asciiTheme="minorHAnsi" w:hAnsiTheme="minorHAnsi" w:cstheme="minorHAnsi"/>
          <w:sz w:val="16"/>
        </w:rPr>
        <w:t xml:space="preserve"> for the first time </w:t>
      </w:r>
      <w:r w:rsidRPr="004B735B">
        <w:rPr>
          <w:rStyle w:val="Emphasis"/>
          <w:rFonts w:asciiTheme="minorHAnsi" w:hAnsiTheme="minorHAnsi" w:cstheme="minorHAnsi"/>
        </w:rPr>
        <w:t>recognizes the rights of young people</w:t>
      </w:r>
      <w:r w:rsidRPr="004B735B">
        <w:rPr>
          <w:rStyle w:val="StyleUnderline"/>
          <w:rFonts w:asciiTheme="minorHAnsi" w:hAnsiTheme="minorHAnsi" w:cstheme="minorHAnsi"/>
        </w:rPr>
        <w:t xml:space="preserve"> to complete, accurate</w:t>
      </w:r>
      <w:r w:rsidRPr="004B735B">
        <w:rPr>
          <w:rFonts w:asciiTheme="minorHAnsi" w:hAnsiTheme="minorHAnsi" w:cstheme="minorHAnsi"/>
          <w:sz w:val="16"/>
        </w:rPr>
        <w:t xml:space="preserve">, and honest </w:t>
      </w:r>
      <w:r w:rsidRPr="004B735B">
        <w:rPr>
          <w:rStyle w:val="StyleUnderline"/>
          <w:rFonts w:asciiTheme="minorHAnsi" w:hAnsiTheme="minorHAnsi" w:cstheme="minorHAnsi"/>
        </w:rPr>
        <w:t>sex ed</w:t>
      </w:r>
      <w:r w:rsidRPr="004B735B">
        <w:rPr>
          <w:rFonts w:asciiTheme="minorHAnsi" w:hAnsiTheme="minorHAnsi" w:cstheme="minorHAnsi"/>
          <w:sz w:val="16"/>
          <w:szCs w:val="16"/>
        </w:rPr>
        <w:t xml:space="preserve">ucation,” </w:t>
      </w:r>
      <w:r w:rsidRPr="004B735B">
        <w:rPr>
          <w:rFonts w:asciiTheme="minorHAnsi" w:hAnsiTheme="minorHAnsi" w:cstheme="minorHAnsi"/>
          <w:sz w:val="16"/>
        </w:rPr>
        <w:t>said Debra Hauser, Executive Vice President of Advocates for Youth. “</w:t>
      </w:r>
      <w:r w:rsidRPr="004B735B">
        <w:rPr>
          <w:rStyle w:val="StyleUnderline"/>
          <w:rFonts w:asciiTheme="minorHAnsi" w:hAnsiTheme="minorHAnsi" w:cstheme="minorHAnsi"/>
        </w:rPr>
        <w:t>The Real Education for Healthy Youth Act exists as a direct result of</w:t>
      </w:r>
      <w:r w:rsidRPr="004B735B">
        <w:rPr>
          <w:rFonts w:asciiTheme="minorHAnsi" w:hAnsiTheme="minorHAnsi" w:cstheme="minorHAnsi"/>
          <w:sz w:val="16"/>
        </w:rPr>
        <w:t xml:space="preserve"> the </w:t>
      </w:r>
      <w:r w:rsidRPr="004B735B">
        <w:rPr>
          <w:rStyle w:val="Emphasis"/>
          <w:rFonts w:asciiTheme="minorHAnsi" w:hAnsiTheme="minorHAnsi" w:cstheme="minorHAnsi"/>
        </w:rPr>
        <w:t>tireless</w:t>
      </w:r>
      <w:r w:rsidRPr="004B735B">
        <w:rPr>
          <w:rFonts w:asciiTheme="minorHAnsi" w:hAnsiTheme="minorHAnsi" w:cstheme="minorHAnsi"/>
          <w:sz w:val="16"/>
        </w:rPr>
        <w:t xml:space="preserve"> advocacy of </w:t>
      </w:r>
      <w:r w:rsidRPr="004B735B">
        <w:rPr>
          <w:rStyle w:val="Emphasis"/>
          <w:rFonts w:asciiTheme="minorHAnsi" w:hAnsiTheme="minorHAnsi" w:cstheme="minorHAnsi"/>
        </w:rPr>
        <w:t>grassroots activists</w:t>
      </w:r>
      <w:r w:rsidRPr="004B735B">
        <w:rPr>
          <w:rFonts w:asciiTheme="minorHAnsi" w:hAnsiTheme="minorHAnsi" w:cstheme="minorHAnsi"/>
          <w:sz w:val="16"/>
        </w:rPr>
        <w:t xml:space="preserve"> across the country, allies throughout </w:t>
      </w:r>
      <w:r w:rsidRPr="004B735B">
        <w:rPr>
          <w:rStyle w:val="StyleUnderline"/>
          <w:rFonts w:asciiTheme="minorHAnsi" w:hAnsiTheme="minorHAnsi" w:cstheme="minorHAnsi"/>
        </w:rPr>
        <w:t xml:space="preserve">the </w:t>
      </w:r>
      <w:r w:rsidRPr="004B735B">
        <w:rPr>
          <w:rStyle w:val="Emphasis"/>
          <w:rFonts w:asciiTheme="minorHAnsi" w:hAnsiTheme="minorHAnsi" w:cstheme="minorHAnsi"/>
        </w:rPr>
        <w:t>nonprofit community</w:t>
      </w:r>
      <w:r w:rsidRPr="004B735B">
        <w:rPr>
          <w:rStyle w:val="StyleUnderline"/>
          <w:rFonts w:asciiTheme="minorHAnsi" w:hAnsiTheme="minorHAnsi" w:cstheme="minorHAnsi"/>
        </w:rPr>
        <w:t>, and</w:t>
      </w:r>
      <w:r w:rsidRPr="004B735B">
        <w:rPr>
          <w:rFonts w:asciiTheme="minorHAnsi" w:hAnsiTheme="minorHAnsi" w:cstheme="minorHAnsi"/>
          <w:sz w:val="16"/>
        </w:rPr>
        <w:t xml:space="preserve"> courageous </w:t>
      </w:r>
      <w:r w:rsidRPr="004B735B">
        <w:rPr>
          <w:rStyle w:val="Emphasis"/>
          <w:rFonts w:asciiTheme="minorHAnsi" w:hAnsiTheme="minorHAnsi" w:cstheme="minorHAnsi"/>
        </w:rPr>
        <w:t>leaders in Washington</w:t>
      </w:r>
      <w:r w:rsidRPr="004B735B">
        <w:rPr>
          <w:rFonts w:asciiTheme="minorHAnsi" w:hAnsiTheme="minorHAnsi" w:cstheme="minorHAnsi"/>
          <w:sz w:val="16"/>
        </w:rPr>
        <w:t xml:space="preserve">. </w:t>
      </w:r>
      <w:r w:rsidRPr="004B735B">
        <w:rPr>
          <w:rStyle w:val="StyleUnderline"/>
          <w:rFonts w:asciiTheme="minorHAnsi" w:hAnsiTheme="minorHAnsi" w:cstheme="minorHAnsi"/>
        </w:rPr>
        <w:t xml:space="preserve">Young people have played a critical role </w:t>
      </w:r>
      <w:r w:rsidRPr="004B735B">
        <w:rPr>
          <w:rStyle w:val="Emphasis"/>
          <w:rFonts w:asciiTheme="minorHAnsi" w:hAnsiTheme="minorHAnsi" w:cstheme="minorHAnsi"/>
        </w:rPr>
        <w:t>championing</w:t>
      </w:r>
      <w:r w:rsidRPr="004B735B">
        <w:rPr>
          <w:rFonts w:asciiTheme="minorHAnsi" w:hAnsiTheme="minorHAnsi" w:cstheme="minorHAnsi"/>
          <w:sz w:val="16"/>
        </w:rPr>
        <w:t xml:space="preserve"> many of the ideas in this </w:t>
      </w:r>
      <w:r w:rsidRPr="004B735B">
        <w:rPr>
          <w:rStyle w:val="Emphasis"/>
          <w:rFonts w:asciiTheme="minorHAnsi" w:hAnsiTheme="minorHAnsi" w:cstheme="minorHAnsi"/>
        </w:rPr>
        <w:t>historic</w:t>
      </w:r>
      <w:r w:rsidRPr="004B735B">
        <w:rPr>
          <w:rFonts w:asciiTheme="minorHAnsi" w:hAnsiTheme="minorHAnsi" w:cstheme="minorHAnsi"/>
          <w:sz w:val="16"/>
        </w:rPr>
        <w:t xml:space="preserve"> piece of </w:t>
      </w:r>
      <w:r w:rsidRPr="004B735B">
        <w:rPr>
          <w:rStyle w:val="Emphasis"/>
          <w:rFonts w:asciiTheme="minorHAnsi" w:hAnsiTheme="minorHAnsi" w:cstheme="minorHAnsi"/>
        </w:rPr>
        <w:t>legislation</w:t>
      </w:r>
      <w:r w:rsidRPr="004B735B">
        <w:rPr>
          <w:rFonts w:asciiTheme="minorHAnsi" w:hAnsiTheme="minorHAnsi" w:cstheme="minorHAnsi"/>
          <w:sz w:val="16"/>
        </w:rPr>
        <w:t xml:space="preserve">, and we look forward to working with them in the months and years ahead to ensure that the Real Education for Healthy Youth Act is enacted into law. The health and safety of America’s youth is at stake, and </w:t>
      </w:r>
      <w:r w:rsidRPr="004B735B">
        <w:rPr>
          <w:rFonts w:asciiTheme="minorHAnsi" w:hAnsiTheme="minorHAnsi" w:cstheme="minorHAnsi"/>
          <w:u w:val="single"/>
        </w:rPr>
        <w:t>we all have a responsibility to</w:t>
      </w:r>
      <w:r w:rsidRPr="004B735B">
        <w:rPr>
          <w:rFonts w:asciiTheme="minorHAnsi" w:hAnsiTheme="minorHAnsi" w:cstheme="minorHAnsi"/>
          <w:sz w:val="16"/>
        </w:rPr>
        <w:t xml:space="preserve"> meet this challenge by </w:t>
      </w:r>
      <w:r w:rsidRPr="004B735B">
        <w:rPr>
          <w:rFonts w:asciiTheme="minorHAnsi" w:hAnsiTheme="minorHAnsi" w:cstheme="minorHAnsi"/>
          <w:u w:val="single"/>
        </w:rPr>
        <w:t>provid</w:t>
      </w:r>
      <w:r w:rsidRPr="004B735B">
        <w:rPr>
          <w:rFonts w:asciiTheme="minorHAnsi" w:hAnsiTheme="minorHAnsi" w:cstheme="minorHAnsi"/>
          <w:sz w:val="16"/>
        </w:rPr>
        <w:t xml:space="preserve">ing </w:t>
      </w:r>
      <w:r w:rsidRPr="004B735B">
        <w:rPr>
          <w:rFonts w:asciiTheme="minorHAnsi" w:hAnsiTheme="minorHAnsi" w:cstheme="minorHAnsi"/>
          <w:u w:val="single"/>
        </w:rPr>
        <w:t>the education, information and access</w:t>
      </w:r>
      <w:r w:rsidRPr="004B735B">
        <w:rPr>
          <w:rFonts w:asciiTheme="minorHAnsi" w:hAnsiTheme="minorHAnsi" w:cstheme="minorHAnsi"/>
          <w:sz w:val="16"/>
        </w:rPr>
        <w:t xml:space="preserve"> to reproductive and </w:t>
      </w:r>
      <w:r w:rsidRPr="004B735B">
        <w:rPr>
          <w:rFonts w:asciiTheme="minorHAnsi" w:hAnsiTheme="minorHAnsi" w:cstheme="minorHAnsi"/>
          <w:u w:val="single"/>
        </w:rPr>
        <w:t>sexual health services that young people need</w:t>
      </w:r>
      <w:r w:rsidRPr="004B735B">
        <w:rPr>
          <w:rFonts w:asciiTheme="minorHAnsi" w:hAnsiTheme="minorHAnsi" w:cstheme="minorHAnsi"/>
          <w:sz w:val="16"/>
        </w:rPr>
        <w:t xml:space="preserve"> to make responsible decisions and lead healthy lives.” </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Overwhelming majorities of Americans support sex ed.</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Smith-Carrington ’17</w:t>
      </w:r>
      <w:r w:rsidRPr="004B735B">
        <w:rPr>
          <w:rFonts w:asciiTheme="minorHAnsi" w:hAnsiTheme="minorHAnsi" w:cstheme="minorHAnsi"/>
        </w:rPr>
        <w:t xml:space="preserve"> </w:t>
      </w:r>
      <w:r w:rsidRPr="004B735B">
        <w:rPr>
          <w:rFonts w:asciiTheme="minorHAnsi" w:hAnsiTheme="minorHAnsi" w:cstheme="minorHAnsi"/>
          <w:sz w:val="16"/>
          <w:szCs w:val="16"/>
        </w:rPr>
        <w:t xml:space="preserve">(Avatara; 2/5/16; political analyst; Planned Parenthood Action Fund; “What’s at Stake for Sex Education in the 2016 Election?”; </w:t>
      </w:r>
      <w:hyperlink r:id="rId76" w:history="1">
        <w:r w:rsidRPr="004B735B">
          <w:rPr>
            <w:rFonts w:asciiTheme="minorHAnsi" w:hAnsiTheme="minorHAnsi" w:cstheme="minorHAnsi"/>
            <w:sz w:val="16"/>
            <w:szCs w:val="16"/>
          </w:rPr>
          <w:t>https://www.plannedparenthoodaction.org/blog/whats-stake-sex-education-2016-election</w:t>
        </w:r>
      </w:hyperlink>
      <w:r w:rsidRPr="004B735B">
        <w:rPr>
          <w:rFonts w:asciiTheme="minorHAnsi" w:hAnsiTheme="minorHAnsi" w:cstheme="minorHAnsi"/>
          <w:sz w:val="16"/>
          <w:szCs w:val="16"/>
        </w:rPr>
        <w:t>; DOA: 6/29/17)</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 xml:space="preserve">That’s where the nation stands in terms of need. </w:t>
      </w:r>
      <w:r w:rsidRPr="004B735B">
        <w:rPr>
          <w:rStyle w:val="StyleUnderline"/>
          <w:rFonts w:asciiTheme="minorHAnsi" w:hAnsiTheme="minorHAnsi" w:cstheme="minorHAnsi"/>
        </w:rPr>
        <w:t xml:space="preserve">When it comes to support, </w:t>
      </w:r>
      <w:r w:rsidRPr="004B735B">
        <w:rPr>
          <w:rStyle w:val="Emphasis"/>
          <w:rFonts w:asciiTheme="minorHAnsi" w:hAnsiTheme="minorHAnsi" w:cstheme="minorHAnsi"/>
        </w:rPr>
        <w:t>there’s a lot</w:t>
      </w:r>
      <w:r w:rsidRPr="004B735B">
        <w:rPr>
          <w:rStyle w:val="StyleUnderline"/>
          <w:rFonts w:asciiTheme="minorHAnsi" w:hAnsiTheme="minorHAnsi" w:cstheme="minorHAnsi"/>
        </w:rPr>
        <w:t xml:space="preserve">: The </w:t>
      </w:r>
      <w:r w:rsidRPr="004B735B">
        <w:rPr>
          <w:rStyle w:val="Emphasis"/>
          <w:rFonts w:asciiTheme="minorHAnsi" w:hAnsiTheme="minorHAnsi" w:cstheme="minorHAnsi"/>
        </w:rPr>
        <w:t xml:space="preserve">vast majority of Americans </w:t>
      </w:r>
      <w:r w:rsidRPr="004B735B">
        <w:rPr>
          <w:rStyle w:val="StyleUnderline"/>
          <w:rFonts w:asciiTheme="minorHAnsi" w:hAnsiTheme="minorHAnsi" w:cstheme="minorHAnsi"/>
        </w:rPr>
        <w:t>support comprehensive sex ed</w:t>
      </w:r>
      <w:r w:rsidRPr="004B735B">
        <w:rPr>
          <w:rFonts w:asciiTheme="minorHAnsi" w:hAnsiTheme="minorHAnsi" w:cstheme="minorHAnsi"/>
          <w:sz w:val="16"/>
        </w:rPr>
        <w:t xml:space="preserve">ucation. In fact: </w:t>
      </w:r>
      <w:r w:rsidRPr="004B735B">
        <w:rPr>
          <w:rStyle w:val="StyleUnderline"/>
          <w:rFonts w:asciiTheme="minorHAnsi" w:hAnsiTheme="minorHAnsi" w:cstheme="minorHAnsi"/>
        </w:rPr>
        <w:t xml:space="preserve">More than </w:t>
      </w:r>
      <w:r w:rsidRPr="004B735B">
        <w:rPr>
          <w:rStyle w:val="Emphasis"/>
          <w:rFonts w:asciiTheme="minorHAnsi" w:hAnsiTheme="minorHAnsi" w:cstheme="minorHAnsi"/>
        </w:rPr>
        <w:t>90% of parents</w:t>
      </w:r>
      <w:r w:rsidRPr="004B735B">
        <w:rPr>
          <w:rStyle w:val="StyleUnderline"/>
          <w:rFonts w:asciiTheme="minorHAnsi" w:hAnsiTheme="minorHAnsi" w:cstheme="minorHAnsi"/>
        </w:rPr>
        <w:t xml:space="preserve"> support sex ed</w:t>
      </w:r>
      <w:r w:rsidRPr="004B735B">
        <w:rPr>
          <w:rFonts w:asciiTheme="minorHAnsi" w:hAnsiTheme="minorHAnsi" w:cstheme="minorHAnsi"/>
          <w:sz w:val="16"/>
        </w:rPr>
        <w:t xml:space="preserve">ucation that covers a wide range of topics </w:t>
      </w:r>
      <w:r w:rsidRPr="004B735B">
        <w:rPr>
          <w:rStyle w:val="StyleUnderline"/>
          <w:rFonts w:asciiTheme="minorHAnsi" w:hAnsiTheme="minorHAnsi" w:cstheme="minorHAnsi"/>
        </w:rPr>
        <w:t>in</w:t>
      </w:r>
      <w:r w:rsidRPr="004B735B">
        <w:rPr>
          <w:rFonts w:asciiTheme="minorHAnsi" w:hAnsiTheme="minorHAnsi" w:cstheme="minorHAnsi"/>
          <w:sz w:val="16"/>
        </w:rPr>
        <w:t xml:space="preserve"> both </w:t>
      </w:r>
      <w:r w:rsidRPr="004B735B">
        <w:rPr>
          <w:rStyle w:val="StyleUnderline"/>
          <w:rFonts w:asciiTheme="minorHAnsi" w:hAnsiTheme="minorHAnsi" w:cstheme="minorHAnsi"/>
        </w:rPr>
        <w:t>high school and middle school</w:t>
      </w:r>
      <w:r w:rsidRPr="004B735B">
        <w:rPr>
          <w:rFonts w:asciiTheme="minorHAnsi" w:hAnsiTheme="minorHAnsi" w:cstheme="minorHAnsi"/>
          <w:sz w:val="16"/>
        </w:rPr>
        <w:t xml:space="preserve">. In fact, </w:t>
      </w:r>
      <w:r w:rsidRPr="004B735B">
        <w:rPr>
          <w:rStyle w:val="Emphasis"/>
          <w:rFonts w:asciiTheme="minorHAnsi" w:hAnsiTheme="minorHAnsi" w:cstheme="minorHAnsi"/>
        </w:rPr>
        <w:t>93% of parents</w:t>
      </w:r>
      <w:r w:rsidRPr="004B735B">
        <w:rPr>
          <w:rStyle w:val="StyleUnderline"/>
          <w:rFonts w:asciiTheme="minorHAnsi" w:hAnsiTheme="minorHAnsi" w:cstheme="minorHAnsi"/>
        </w:rPr>
        <w:t xml:space="preserve"> support</w:t>
      </w:r>
      <w:r w:rsidRPr="004B735B">
        <w:rPr>
          <w:rFonts w:asciiTheme="minorHAnsi" w:hAnsiTheme="minorHAnsi" w:cstheme="minorHAnsi"/>
          <w:sz w:val="16"/>
        </w:rPr>
        <w:t xml:space="preserve"> having </w:t>
      </w:r>
      <w:r w:rsidRPr="004B735B">
        <w:rPr>
          <w:rStyle w:val="StyleUnderline"/>
          <w:rFonts w:asciiTheme="minorHAnsi" w:hAnsiTheme="minorHAnsi" w:cstheme="minorHAnsi"/>
        </w:rPr>
        <w:t>sex ed</w:t>
      </w:r>
      <w:r w:rsidRPr="004B735B">
        <w:rPr>
          <w:rFonts w:asciiTheme="minorHAnsi" w:hAnsiTheme="minorHAnsi" w:cstheme="minorHAnsi"/>
          <w:sz w:val="16"/>
        </w:rPr>
        <w:t xml:space="preserve">ucation </w:t>
      </w:r>
      <w:r w:rsidRPr="004B735B">
        <w:rPr>
          <w:rStyle w:val="StyleUnderline"/>
          <w:rFonts w:asciiTheme="minorHAnsi" w:hAnsiTheme="minorHAnsi" w:cstheme="minorHAnsi"/>
        </w:rPr>
        <w:t xml:space="preserve">taught in middle school, and </w:t>
      </w:r>
      <w:r w:rsidRPr="004B735B">
        <w:rPr>
          <w:rStyle w:val="Emphasis"/>
          <w:rFonts w:asciiTheme="minorHAnsi" w:hAnsiTheme="minorHAnsi" w:cstheme="minorHAnsi"/>
        </w:rPr>
        <w:t>96% of parents</w:t>
      </w:r>
      <w:r w:rsidRPr="004B735B">
        <w:rPr>
          <w:rStyle w:val="StyleUnderline"/>
          <w:rFonts w:asciiTheme="minorHAnsi" w:hAnsiTheme="minorHAnsi" w:cstheme="minorHAnsi"/>
        </w:rPr>
        <w:t xml:space="preserve"> support</w:t>
      </w:r>
      <w:r w:rsidRPr="004B735B">
        <w:rPr>
          <w:rFonts w:asciiTheme="minorHAnsi" w:hAnsiTheme="minorHAnsi" w:cstheme="minorHAnsi"/>
          <w:sz w:val="16"/>
        </w:rPr>
        <w:t xml:space="preserve"> having </w:t>
      </w:r>
      <w:r w:rsidRPr="004B735B">
        <w:rPr>
          <w:rStyle w:val="StyleUnderline"/>
          <w:rFonts w:asciiTheme="minorHAnsi" w:hAnsiTheme="minorHAnsi" w:cstheme="minorHAnsi"/>
        </w:rPr>
        <w:t>sex ed</w:t>
      </w:r>
      <w:r w:rsidRPr="004B735B">
        <w:rPr>
          <w:rFonts w:asciiTheme="minorHAnsi" w:hAnsiTheme="minorHAnsi" w:cstheme="minorHAnsi"/>
          <w:sz w:val="16"/>
        </w:rPr>
        <w:t xml:space="preserve">ucation </w:t>
      </w:r>
      <w:r w:rsidRPr="004B735B">
        <w:rPr>
          <w:rStyle w:val="StyleUnderline"/>
          <w:rFonts w:asciiTheme="minorHAnsi" w:hAnsiTheme="minorHAnsi" w:cstheme="minorHAnsi"/>
        </w:rPr>
        <w:t>in high school</w:t>
      </w:r>
      <w:r w:rsidRPr="004B735B">
        <w:rPr>
          <w:rFonts w:asciiTheme="minorHAnsi" w:hAnsiTheme="minorHAnsi" w:cstheme="minorHAnsi"/>
          <w:sz w:val="16"/>
        </w:rPr>
        <w:t xml:space="preserve">. Moreover, 83% of Americans support the Teen Pregnancy Prevention Program, which helps fund evidence-based, medically accurate, and age-appropriate programs aimed at reducing teen pregnancy. </w:t>
      </w:r>
      <w:r w:rsidRPr="004B735B">
        <w:rPr>
          <w:rStyle w:val="StyleUnderline"/>
          <w:rFonts w:asciiTheme="minorHAnsi" w:hAnsiTheme="minorHAnsi" w:cstheme="minorHAnsi"/>
        </w:rPr>
        <w:t>Sex ed</w:t>
      </w:r>
      <w:r w:rsidRPr="004B735B">
        <w:rPr>
          <w:rFonts w:asciiTheme="minorHAnsi" w:hAnsiTheme="minorHAnsi" w:cstheme="minorHAnsi"/>
          <w:sz w:val="16"/>
        </w:rPr>
        <w:t xml:space="preserve">ucation </w:t>
      </w:r>
      <w:r w:rsidRPr="004B735B">
        <w:rPr>
          <w:rStyle w:val="StyleUnderline"/>
          <w:rFonts w:asciiTheme="minorHAnsi" w:hAnsiTheme="minorHAnsi" w:cstheme="minorHAnsi"/>
        </w:rPr>
        <w:t xml:space="preserve">works and is </w:t>
      </w:r>
      <w:r w:rsidRPr="004B735B">
        <w:rPr>
          <w:rStyle w:val="Emphasis"/>
          <w:rFonts w:asciiTheme="minorHAnsi" w:hAnsiTheme="minorHAnsi" w:cstheme="minorHAnsi"/>
        </w:rPr>
        <w:t>widely supported</w:t>
      </w:r>
      <w:r w:rsidRPr="004B735B">
        <w:rPr>
          <w:rStyle w:val="StyleUnderline"/>
          <w:rFonts w:asciiTheme="minorHAnsi" w:hAnsiTheme="minorHAnsi" w:cstheme="minorHAnsi"/>
        </w:rPr>
        <w:t xml:space="preserve">. It’s vital that we </w:t>
      </w:r>
      <w:r w:rsidRPr="004B735B">
        <w:rPr>
          <w:rStyle w:val="Emphasis"/>
          <w:rFonts w:asciiTheme="minorHAnsi" w:hAnsiTheme="minorHAnsi" w:cstheme="minorHAnsi"/>
        </w:rPr>
        <w:t>continue to invest in sex ed</w:t>
      </w:r>
      <w:r w:rsidRPr="004B735B">
        <w:rPr>
          <w:rFonts w:asciiTheme="minorHAnsi" w:hAnsiTheme="minorHAnsi" w:cstheme="minorHAnsi"/>
          <w:sz w:val="16"/>
        </w:rPr>
        <w:t xml:space="preserve">ucation and services </w:t>
      </w:r>
      <w:r w:rsidRPr="004B735B">
        <w:rPr>
          <w:rStyle w:val="StyleUnderline"/>
          <w:rFonts w:asciiTheme="minorHAnsi" w:hAnsiTheme="minorHAnsi" w:cstheme="minorHAnsi"/>
        </w:rPr>
        <w:t>that keep young people healthy and safe</w:t>
      </w:r>
      <w:r w:rsidRPr="004B735B">
        <w:rPr>
          <w:rFonts w:asciiTheme="minorHAnsi" w:hAnsiTheme="minorHAnsi" w:cstheme="minorHAnsi"/>
          <w:sz w:val="16"/>
        </w:rPr>
        <w:t xml:space="preserve">. </w:t>
      </w: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STEM 1nc</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Federal funding for STEM has </w:t>
      </w:r>
      <w:r w:rsidRPr="004B735B">
        <w:rPr>
          <w:rFonts w:asciiTheme="minorHAnsi" w:hAnsiTheme="minorHAnsi" w:cstheme="minorHAnsi"/>
          <w:u w:val="single"/>
        </w:rPr>
        <w:t>bipartisan support</w:t>
      </w:r>
      <w:r w:rsidRPr="004B735B">
        <w:rPr>
          <w:rFonts w:asciiTheme="minorHAnsi" w:hAnsiTheme="minorHAnsi" w:cstheme="minorHAnsi"/>
        </w:rPr>
        <w:t xml:space="preserve"> and gets </w:t>
      </w:r>
      <w:r w:rsidRPr="004B735B">
        <w:rPr>
          <w:rFonts w:asciiTheme="minorHAnsi" w:hAnsiTheme="minorHAnsi" w:cstheme="minorHAnsi"/>
          <w:u w:val="single"/>
        </w:rPr>
        <w:t>tied</w:t>
      </w:r>
      <w:r w:rsidRPr="004B735B">
        <w:rPr>
          <w:rFonts w:asciiTheme="minorHAnsi" w:hAnsiTheme="minorHAnsi" w:cstheme="minorHAnsi"/>
        </w:rPr>
        <w:t xml:space="preserve"> to Trump – empirics.</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Wolfe ’17</w:t>
      </w:r>
      <w:r w:rsidRPr="004B735B">
        <w:rPr>
          <w:rFonts w:asciiTheme="minorHAnsi" w:hAnsiTheme="minorHAnsi" w:cstheme="minorHAnsi"/>
        </w:rPr>
        <w:t xml:space="preserve"> </w:t>
      </w:r>
      <w:r w:rsidRPr="004B735B">
        <w:rPr>
          <w:rFonts w:asciiTheme="minorHAnsi" w:hAnsiTheme="minorHAnsi" w:cstheme="minorHAnsi"/>
          <w:sz w:val="16"/>
          <w:szCs w:val="16"/>
        </w:rPr>
        <w:t xml:space="preserve">(Alexis; 3/23/17; political analyst; American Institute of Physics; “Senate Appropriators Spotlight STEM Education Funding”; </w:t>
      </w:r>
      <w:hyperlink r:id="rId77" w:history="1">
        <w:r w:rsidRPr="004B735B">
          <w:rPr>
            <w:rFonts w:asciiTheme="minorHAnsi" w:hAnsiTheme="minorHAnsi" w:cstheme="minorHAnsi"/>
            <w:sz w:val="16"/>
            <w:szCs w:val="16"/>
          </w:rPr>
          <w:t>https://www.aip.org/fyi/2017/senate-appropriators-spotlight-stem-education-funding</w:t>
        </w:r>
      </w:hyperlink>
      <w:r w:rsidRPr="004B735B">
        <w:rPr>
          <w:rFonts w:asciiTheme="minorHAnsi" w:hAnsiTheme="minorHAnsi" w:cstheme="minorHAnsi"/>
          <w:sz w:val="16"/>
          <w:szCs w:val="16"/>
        </w:rPr>
        <w:t>; DOA: 6/28/17)</w:t>
      </w:r>
    </w:p>
    <w:p w:rsidR="00935C39" w:rsidRPr="004B735B" w:rsidRDefault="00935C39" w:rsidP="00935C39">
      <w:pPr>
        <w:rPr>
          <w:rFonts w:asciiTheme="minorHAnsi" w:hAnsiTheme="minorHAnsi" w:cstheme="minorHAnsi"/>
          <w:sz w:val="16"/>
        </w:rPr>
      </w:pPr>
      <w:r w:rsidRPr="004B735B">
        <w:rPr>
          <w:rStyle w:val="Emphasis"/>
          <w:rFonts w:asciiTheme="minorHAnsi" w:hAnsiTheme="minorHAnsi" w:cstheme="minorHAnsi"/>
        </w:rPr>
        <w:t>Bipartisan support</w:t>
      </w:r>
      <w:r w:rsidRPr="004B735B">
        <w:rPr>
          <w:rStyle w:val="StyleUnderline"/>
          <w:rFonts w:asciiTheme="minorHAnsi" w:hAnsiTheme="minorHAnsi" w:cstheme="minorHAnsi"/>
        </w:rPr>
        <w:t xml:space="preserve"> expressed for STEM programs</w:t>
      </w:r>
      <w:r w:rsidRPr="004B735B">
        <w:rPr>
          <w:rFonts w:asciiTheme="minorHAnsi" w:hAnsiTheme="minorHAnsi" w:cstheme="minorHAnsi"/>
          <w:sz w:val="16"/>
        </w:rPr>
        <w:t xml:space="preserve"> Subcommittee </w:t>
      </w:r>
      <w:r w:rsidRPr="004B735B">
        <w:rPr>
          <w:rStyle w:val="StyleUnderline"/>
          <w:rFonts w:asciiTheme="minorHAnsi" w:hAnsiTheme="minorHAnsi" w:cstheme="minorHAnsi"/>
        </w:rPr>
        <w:t xml:space="preserve">members on </w:t>
      </w:r>
      <w:r w:rsidRPr="004B735B">
        <w:rPr>
          <w:rStyle w:val="Emphasis"/>
          <w:rFonts w:asciiTheme="minorHAnsi" w:hAnsiTheme="minorHAnsi" w:cstheme="minorHAnsi"/>
        </w:rPr>
        <w:t>both sides</w:t>
      </w:r>
      <w:r w:rsidRPr="004B735B">
        <w:rPr>
          <w:rFonts w:asciiTheme="minorHAnsi" w:hAnsiTheme="minorHAnsi" w:cstheme="minorHAnsi"/>
          <w:sz w:val="16"/>
        </w:rPr>
        <w:t xml:space="preserve"> of the aisle </w:t>
      </w:r>
      <w:r w:rsidRPr="004B735B">
        <w:rPr>
          <w:rStyle w:val="StyleUnderline"/>
          <w:rFonts w:asciiTheme="minorHAnsi" w:hAnsiTheme="minorHAnsi" w:cstheme="minorHAnsi"/>
        </w:rPr>
        <w:t xml:space="preserve">expressed their </w:t>
      </w:r>
      <w:r w:rsidRPr="004B735B">
        <w:rPr>
          <w:rStyle w:val="Emphasis"/>
          <w:rFonts w:asciiTheme="minorHAnsi" w:hAnsiTheme="minorHAnsi" w:cstheme="minorHAnsi"/>
        </w:rPr>
        <w:t>overwhelming support</w:t>
      </w:r>
      <w:r w:rsidRPr="004B735B">
        <w:rPr>
          <w:rStyle w:val="StyleUnderline"/>
          <w:rFonts w:asciiTheme="minorHAnsi" w:hAnsiTheme="minorHAnsi" w:cstheme="minorHAnsi"/>
        </w:rPr>
        <w:t xml:space="preserve"> for</w:t>
      </w:r>
      <w:r w:rsidRPr="004B735B">
        <w:rPr>
          <w:rFonts w:asciiTheme="minorHAnsi" w:hAnsiTheme="minorHAnsi" w:cstheme="minorHAnsi"/>
          <w:sz w:val="16"/>
        </w:rPr>
        <w:t xml:space="preserve"> continued </w:t>
      </w:r>
      <w:r w:rsidRPr="004B735B">
        <w:rPr>
          <w:rStyle w:val="Emphasis"/>
          <w:rFonts w:asciiTheme="minorHAnsi" w:hAnsiTheme="minorHAnsi" w:cstheme="minorHAnsi"/>
        </w:rPr>
        <w:t>federal funding for STEM programs</w:t>
      </w:r>
      <w:r w:rsidRPr="004B735B">
        <w:rPr>
          <w:rFonts w:asciiTheme="minorHAnsi" w:hAnsiTheme="minorHAnsi" w:cstheme="minorHAnsi"/>
          <w:sz w:val="16"/>
        </w:rPr>
        <w:t xml:space="preserve">. </w:t>
      </w:r>
      <w:r w:rsidRPr="004B735B">
        <w:rPr>
          <w:rStyle w:val="StyleUnderline"/>
          <w:rFonts w:asciiTheme="minorHAnsi" w:hAnsiTheme="minorHAnsi" w:cstheme="minorHAnsi"/>
        </w:rPr>
        <w:t>Sen. Marco Rubio</w:t>
      </w:r>
      <w:r w:rsidRPr="004B735B">
        <w:rPr>
          <w:rFonts w:asciiTheme="minorHAnsi" w:hAnsiTheme="minorHAnsi" w:cstheme="minorHAnsi"/>
          <w:sz w:val="16"/>
        </w:rPr>
        <w:t xml:space="preserve"> (R-FL) </w:t>
      </w:r>
      <w:r w:rsidRPr="004B735B">
        <w:rPr>
          <w:rStyle w:val="StyleUnderline"/>
          <w:rFonts w:asciiTheme="minorHAnsi" w:hAnsiTheme="minorHAnsi" w:cstheme="minorHAnsi"/>
        </w:rPr>
        <w:t xml:space="preserve">commented that STEM will have a </w:t>
      </w:r>
      <w:r w:rsidRPr="004B735B">
        <w:rPr>
          <w:rStyle w:val="Emphasis"/>
          <w:rFonts w:asciiTheme="minorHAnsi" w:hAnsiTheme="minorHAnsi" w:cstheme="minorHAnsi"/>
        </w:rPr>
        <w:t>role in every field of work</w:t>
      </w:r>
      <w:r w:rsidRPr="004B735B">
        <w:rPr>
          <w:rFonts w:asciiTheme="minorHAnsi" w:hAnsiTheme="minorHAnsi" w:cstheme="minorHAnsi"/>
          <w:sz w:val="16"/>
        </w:rPr>
        <w:t xml:space="preserve"> in the future, </w:t>
      </w:r>
      <w:r w:rsidRPr="004B735B">
        <w:rPr>
          <w:rStyle w:val="StyleUnderline"/>
          <w:rFonts w:asciiTheme="minorHAnsi" w:hAnsiTheme="minorHAnsi" w:cstheme="minorHAnsi"/>
        </w:rPr>
        <w:t>passionately declaring</w:t>
      </w:r>
      <w:r w:rsidRPr="004B735B">
        <w:rPr>
          <w:rFonts w:asciiTheme="minorHAnsi" w:hAnsiTheme="minorHAnsi" w:cstheme="minorHAnsi"/>
          <w:sz w:val="16"/>
        </w:rPr>
        <w:t xml:space="preserve">, I think </w:t>
      </w:r>
      <w:r w:rsidRPr="004B735B">
        <w:rPr>
          <w:rStyle w:val="StyleUnderline"/>
          <w:rFonts w:asciiTheme="minorHAnsi" w:hAnsiTheme="minorHAnsi" w:cstheme="minorHAnsi"/>
        </w:rPr>
        <w:t>we need to have a broader conversation about why</w:t>
      </w:r>
      <w:r w:rsidRPr="004B735B">
        <w:rPr>
          <w:rFonts w:asciiTheme="minorHAnsi" w:hAnsiTheme="minorHAnsi" w:cstheme="minorHAnsi"/>
          <w:sz w:val="16"/>
        </w:rPr>
        <w:t xml:space="preserve"> basic </w:t>
      </w:r>
      <w:r w:rsidRPr="004B735B">
        <w:rPr>
          <w:rStyle w:val="StyleUnderline"/>
          <w:rFonts w:asciiTheme="minorHAnsi" w:hAnsiTheme="minorHAnsi" w:cstheme="minorHAnsi"/>
        </w:rPr>
        <w:t>STEM education should be</w:t>
      </w:r>
      <w:r w:rsidRPr="004B735B">
        <w:rPr>
          <w:rFonts w:asciiTheme="minorHAnsi" w:hAnsiTheme="minorHAnsi" w:cstheme="minorHAnsi"/>
          <w:sz w:val="16"/>
        </w:rPr>
        <w:t xml:space="preserve"> increasingly become </w:t>
      </w:r>
      <w:r w:rsidRPr="004B735B">
        <w:rPr>
          <w:rStyle w:val="StyleUnderline"/>
          <w:rFonts w:asciiTheme="minorHAnsi" w:hAnsiTheme="minorHAnsi" w:cstheme="minorHAnsi"/>
        </w:rPr>
        <w:t>a part of our overall curriculum</w:t>
      </w:r>
      <w:r w:rsidRPr="004B735B">
        <w:rPr>
          <w:rFonts w:asciiTheme="minorHAnsi" w:hAnsiTheme="minorHAnsi" w:cstheme="minorHAnsi"/>
          <w:sz w:val="16"/>
        </w:rPr>
        <w:t xml:space="preserve"> … because I can’t imagine any field of work in the next ten to fifteen years that won’t require people to be proficient to some degree on the use and application of technology. On a similar note, </w:t>
      </w:r>
      <w:r w:rsidRPr="004B735B">
        <w:rPr>
          <w:rStyle w:val="StyleUnderline"/>
          <w:rFonts w:asciiTheme="minorHAnsi" w:hAnsiTheme="minorHAnsi" w:cstheme="minorHAnsi"/>
        </w:rPr>
        <w:t>Sen. Jeanne Shaheen</w:t>
      </w:r>
      <w:r w:rsidRPr="004B735B">
        <w:rPr>
          <w:rFonts w:asciiTheme="minorHAnsi" w:hAnsiTheme="minorHAnsi" w:cstheme="minorHAnsi"/>
          <w:sz w:val="16"/>
        </w:rPr>
        <w:t xml:space="preserve"> (D-NH) </w:t>
      </w:r>
      <w:r w:rsidRPr="004B735B">
        <w:rPr>
          <w:rStyle w:val="StyleUnderline"/>
          <w:rFonts w:asciiTheme="minorHAnsi" w:hAnsiTheme="minorHAnsi" w:cstheme="minorHAnsi"/>
        </w:rPr>
        <w:t xml:space="preserve">agreed that </w:t>
      </w:r>
      <w:r w:rsidRPr="004B735B">
        <w:rPr>
          <w:rStyle w:val="Emphasis"/>
          <w:rFonts w:asciiTheme="minorHAnsi" w:hAnsiTheme="minorHAnsi" w:cstheme="minorHAnsi"/>
        </w:rPr>
        <w:t>“STEM jobs are the future”</w:t>
      </w:r>
      <w:r w:rsidRPr="004B735B">
        <w:rPr>
          <w:rStyle w:val="StyleUnderline"/>
          <w:rFonts w:asciiTheme="minorHAnsi" w:hAnsiTheme="minorHAnsi" w:cstheme="minorHAnsi"/>
        </w:rPr>
        <w:t xml:space="preserve"> and meeting the need for</w:t>
      </w:r>
      <w:r w:rsidRPr="004B735B">
        <w:rPr>
          <w:rFonts w:asciiTheme="minorHAnsi" w:hAnsiTheme="minorHAnsi" w:cstheme="minorHAnsi"/>
          <w:sz w:val="16"/>
        </w:rPr>
        <w:t xml:space="preserve"> filling </w:t>
      </w:r>
      <w:r w:rsidRPr="004B735B">
        <w:rPr>
          <w:rStyle w:val="StyleUnderline"/>
          <w:rFonts w:asciiTheme="minorHAnsi" w:hAnsiTheme="minorHAnsi" w:cstheme="minorHAnsi"/>
        </w:rPr>
        <w:t>STEM jobs “is a real challenge</w:t>
      </w:r>
      <w:r w:rsidRPr="004B735B">
        <w:rPr>
          <w:rFonts w:asciiTheme="minorHAnsi" w:hAnsiTheme="minorHAnsi" w:cstheme="minorHAnsi"/>
          <w:sz w:val="16"/>
        </w:rPr>
        <w:t xml:space="preserve"> and one </w:t>
      </w:r>
      <w:r w:rsidRPr="004B735B">
        <w:rPr>
          <w:rStyle w:val="StyleUnderline"/>
          <w:rFonts w:asciiTheme="minorHAnsi" w:hAnsiTheme="minorHAnsi" w:cstheme="minorHAnsi"/>
        </w:rPr>
        <w:t xml:space="preserve">that we </w:t>
      </w:r>
      <w:r w:rsidRPr="004B735B">
        <w:rPr>
          <w:rStyle w:val="Emphasis"/>
          <w:rFonts w:asciiTheme="minorHAnsi" w:hAnsiTheme="minorHAnsi" w:cstheme="minorHAnsi"/>
        </w:rPr>
        <w:t>have to meet</w:t>
      </w:r>
      <w:r w:rsidRPr="004B735B">
        <w:rPr>
          <w:rStyle w:val="StyleUnderline"/>
          <w:rFonts w:asciiTheme="minorHAnsi" w:hAnsiTheme="minorHAnsi" w:cstheme="minorHAnsi"/>
        </w:rPr>
        <w:t xml:space="preserve"> if we are going to be competitive</w:t>
      </w:r>
      <w:r w:rsidRPr="004B735B">
        <w:rPr>
          <w:rFonts w:asciiTheme="minorHAnsi" w:hAnsiTheme="minorHAnsi" w:cstheme="minorHAnsi"/>
          <w:sz w:val="16"/>
        </w:rPr>
        <w:t xml:space="preserve"> in this country.” </w:t>
      </w:r>
      <w:r w:rsidRPr="004B735B">
        <w:rPr>
          <w:rStyle w:val="StyleUnderline"/>
          <w:rFonts w:asciiTheme="minorHAnsi" w:hAnsiTheme="minorHAnsi" w:cstheme="minorHAnsi"/>
        </w:rPr>
        <w:t>Shaheen</w:t>
      </w:r>
      <w:r w:rsidRPr="004B735B">
        <w:rPr>
          <w:rFonts w:asciiTheme="minorHAnsi" w:hAnsiTheme="minorHAnsi" w:cstheme="minorHAnsi"/>
          <w:sz w:val="16"/>
        </w:rPr>
        <w:t xml:space="preserve"> also </w:t>
      </w:r>
      <w:r w:rsidRPr="004B735B">
        <w:rPr>
          <w:rStyle w:val="StyleUnderline"/>
          <w:rFonts w:asciiTheme="minorHAnsi" w:hAnsiTheme="minorHAnsi" w:cstheme="minorHAnsi"/>
        </w:rPr>
        <w:t>reflected on her experience</w:t>
      </w:r>
      <w:r w:rsidRPr="004B735B">
        <w:rPr>
          <w:rFonts w:asciiTheme="minorHAnsi" w:hAnsiTheme="minorHAnsi" w:cstheme="minorHAnsi"/>
          <w:sz w:val="16"/>
        </w:rPr>
        <w:t xml:space="preserve"> as an educator, </w:t>
      </w:r>
      <w:r w:rsidRPr="004B735B">
        <w:rPr>
          <w:rStyle w:val="Emphasis"/>
          <w:rFonts w:asciiTheme="minorHAnsi" w:hAnsiTheme="minorHAnsi" w:cstheme="minorHAnsi"/>
        </w:rPr>
        <w:t>praising Title IV Part A grants</w:t>
      </w:r>
      <w:r w:rsidRPr="004B735B">
        <w:rPr>
          <w:rStyle w:val="StyleUnderline"/>
          <w:rFonts w:asciiTheme="minorHAnsi" w:hAnsiTheme="minorHAnsi" w:cstheme="minorHAnsi"/>
        </w:rPr>
        <w:t>, which aim to support programs outside the classroom that engage students with STEM subjects</w:t>
      </w:r>
      <w:r w:rsidRPr="004B735B">
        <w:rPr>
          <w:rFonts w:asciiTheme="minorHAnsi" w:hAnsiTheme="minorHAnsi" w:cstheme="minorHAnsi"/>
          <w:sz w:val="16"/>
        </w:rPr>
        <w:t xml:space="preserve">. Administration may have different priorities for funding While </w:t>
      </w:r>
      <w:r w:rsidRPr="004B735B">
        <w:rPr>
          <w:rStyle w:val="StyleUnderline"/>
          <w:rFonts w:asciiTheme="minorHAnsi" w:hAnsiTheme="minorHAnsi" w:cstheme="minorHAnsi"/>
        </w:rPr>
        <w:t xml:space="preserve">STEM education has </w:t>
      </w:r>
      <w:r w:rsidRPr="004B735B">
        <w:rPr>
          <w:rStyle w:val="Emphasis"/>
          <w:rFonts w:asciiTheme="minorHAnsi" w:hAnsiTheme="minorHAnsi" w:cstheme="minorHAnsi"/>
        </w:rPr>
        <w:t>significant support in Congress</w:t>
      </w:r>
      <w:r w:rsidRPr="004B735B">
        <w:rPr>
          <w:rFonts w:asciiTheme="minorHAnsi" w:hAnsiTheme="minorHAnsi" w:cstheme="minorHAnsi"/>
          <w:sz w:val="16"/>
        </w:rPr>
        <w:t xml:space="preserve">, the Trump administration’s proposed priorities are under scrutiny. In February, President </w:t>
      </w:r>
      <w:r w:rsidRPr="004B735B">
        <w:rPr>
          <w:rStyle w:val="StyleUnderline"/>
          <w:rFonts w:asciiTheme="minorHAnsi" w:hAnsiTheme="minorHAnsi" w:cstheme="minorHAnsi"/>
        </w:rPr>
        <w:t xml:space="preserve">Trump signed into law </w:t>
      </w:r>
      <w:r w:rsidRPr="004B735B">
        <w:rPr>
          <w:rStyle w:val="Emphasis"/>
          <w:rFonts w:asciiTheme="minorHAnsi" w:hAnsiTheme="minorHAnsi" w:cstheme="minorHAnsi"/>
        </w:rPr>
        <w:t>two bipartisan bills</w:t>
      </w:r>
      <w:r w:rsidRPr="004B735B">
        <w:rPr>
          <w:rStyle w:val="StyleUnderline"/>
          <w:rFonts w:asciiTheme="minorHAnsi" w:hAnsiTheme="minorHAnsi" w:cstheme="minorHAnsi"/>
        </w:rPr>
        <w:t xml:space="preserve"> that promote </w:t>
      </w:r>
      <w:r w:rsidRPr="004B735B">
        <w:rPr>
          <w:rFonts w:asciiTheme="minorHAnsi" w:hAnsiTheme="minorHAnsi" w:cstheme="minorHAnsi"/>
          <w:sz w:val="16"/>
        </w:rPr>
        <w:t xml:space="preserve">the advancement of </w:t>
      </w:r>
      <w:r w:rsidRPr="004B735B">
        <w:rPr>
          <w:rStyle w:val="StyleUnderline"/>
          <w:rFonts w:asciiTheme="minorHAnsi" w:hAnsiTheme="minorHAnsi" w:cstheme="minorHAnsi"/>
        </w:rPr>
        <w:t>women in STEM fields</w:t>
      </w:r>
      <w:r w:rsidRPr="004B735B">
        <w:rPr>
          <w:rFonts w:asciiTheme="minorHAnsi" w:hAnsiTheme="minorHAnsi" w:cstheme="minorHAnsi"/>
          <w:sz w:val="16"/>
        </w:rPr>
        <w:t xml:space="preserve">. </w:t>
      </w:r>
      <w:r w:rsidRPr="004B735B">
        <w:rPr>
          <w:rStyle w:val="StyleUnderline"/>
          <w:rFonts w:asciiTheme="minorHAnsi" w:hAnsiTheme="minorHAnsi" w:cstheme="minorHAnsi"/>
        </w:rPr>
        <w:t>These</w:t>
      </w:r>
      <w:r w:rsidRPr="004B735B">
        <w:rPr>
          <w:rFonts w:asciiTheme="minorHAnsi" w:hAnsiTheme="minorHAnsi" w:cstheme="minorHAnsi"/>
          <w:sz w:val="16"/>
        </w:rPr>
        <w:t xml:space="preserve"> two </w:t>
      </w:r>
      <w:r w:rsidRPr="004B735B">
        <w:rPr>
          <w:rStyle w:val="StyleUnderline"/>
          <w:rFonts w:asciiTheme="minorHAnsi" w:hAnsiTheme="minorHAnsi" w:cstheme="minorHAnsi"/>
        </w:rPr>
        <w:t>laws</w:t>
      </w:r>
      <w:r w:rsidRPr="004B735B">
        <w:rPr>
          <w:rFonts w:asciiTheme="minorHAnsi" w:hAnsiTheme="minorHAnsi" w:cstheme="minorHAnsi"/>
          <w:sz w:val="16"/>
        </w:rPr>
        <w:t xml:space="preserve"> direct NSF and NASA to </w:t>
      </w:r>
      <w:r w:rsidRPr="004B735B">
        <w:rPr>
          <w:rStyle w:val="StyleUnderline"/>
          <w:rFonts w:asciiTheme="minorHAnsi" w:hAnsiTheme="minorHAnsi" w:cstheme="minorHAnsi"/>
        </w:rPr>
        <w:t>encourage and support</w:t>
      </w:r>
      <w:r w:rsidRPr="004B735B">
        <w:rPr>
          <w:rFonts w:asciiTheme="minorHAnsi" w:hAnsiTheme="minorHAnsi" w:cstheme="minorHAnsi"/>
          <w:sz w:val="16"/>
        </w:rPr>
        <w:t xml:space="preserve"> more </w:t>
      </w:r>
      <w:r w:rsidRPr="004B735B">
        <w:rPr>
          <w:rStyle w:val="StyleUnderline"/>
          <w:rFonts w:asciiTheme="minorHAnsi" w:hAnsiTheme="minorHAnsi" w:cstheme="minorHAnsi"/>
        </w:rPr>
        <w:t>women entering the STEM workforce and becoming entrepreneurs</w:t>
      </w:r>
      <w:r w:rsidRPr="004B735B">
        <w:rPr>
          <w:rFonts w:asciiTheme="minorHAnsi" w:hAnsiTheme="minorHAnsi" w:cstheme="minorHAnsi"/>
          <w:sz w:val="16"/>
        </w:rPr>
        <w:t xml:space="preserve">. </w:t>
      </w:r>
    </w:p>
    <w:p w:rsidR="008E3BB9" w:rsidRPr="004B735B" w:rsidRDefault="008E3BB9" w:rsidP="008E3BB9">
      <w:pPr>
        <w:pStyle w:val="Heading3"/>
        <w:rPr>
          <w:rFonts w:asciiTheme="minorHAnsi" w:hAnsiTheme="minorHAnsi" w:cstheme="minorHAnsi"/>
        </w:rPr>
      </w:pPr>
      <w:r w:rsidRPr="004B735B">
        <w:rPr>
          <w:rFonts w:asciiTheme="minorHAnsi" w:hAnsiTheme="minorHAnsi" w:cstheme="minorHAnsi"/>
        </w:rPr>
        <w:t xml:space="preserve">STEM 2nc </w:t>
      </w:r>
    </w:p>
    <w:p w:rsidR="008E3BB9" w:rsidRPr="004B735B" w:rsidRDefault="008E3BB9" w:rsidP="008E3BB9">
      <w:pPr>
        <w:rPr>
          <w:rFonts w:asciiTheme="minorHAnsi" w:hAnsiTheme="minorHAnsi" w:cstheme="minorHAnsi"/>
        </w:rPr>
      </w:pPr>
    </w:p>
    <w:p w:rsidR="008E3BB9" w:rsidRPr="004B735B" w:rsidRDefault="008E3BB9" w:rsidP="008E3BB9">
      <w:pPr>
        <w:pStyle w:val="Heading4"/>
        <w:rPr>
          <w:rFonts w:asciiTheme="minorHAnsi" w:hAnsiTheme="minorHAnsi" w:cstheme="minorHAnsi"/>
        </w:rPr>
      </w:pPr>
      <w:r w:rsidRPr="004B735B">
        <w:rPr>
          <w:rFonts w:asciiTheme="minorHAnsi" w:hAnsiTheme="minorHAnsi" w:cstheme="minorHAnsi"/>
        </w:rPr>
        <w:t>STEM programs draw overwhelming bipartisan support– the plan draws significant support from the entirety of congress –  it fits neatly with the MAGA message and lives out his campaign promise to prioritize the workforce and its spillover to the economy – Trump takes credit and uses it to redeem his agenda – that’s Wolfe</w:t>
      </w:r>
    </w:p>
    <w:p w:rsidR="008E3BB9" w:rsidRPr="004B735B" w:rsidRDefault="008E3BB9" w:rsidP="008E3BB9">
      <w:pPr>
        <w:rPr>
          <w:rFonts w:asciiTheme="minorHAnsi" w:hAnsiTheme="minorHAnsi" w:cstheme="minorHAnsi"/>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Vaccines 1nc</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Federal vaccinations have </w:t>
      </w:r>
      <w:r w:rsidRPr="004B735B">
        <w:rPr>
          <w:rFonts w:asciiTheme="minorHAnsi" w:hAnsiTheme="minorHAnsi" w:cstheme="minorHAnsi"/>
          <w:u w:val="single"/>
        </w:rPr>
        <w:t>bipartisan support</w:t>
      </w:r>
      <w:r w:rsidRPr="004B735B">
        <w:rPr>
          <w:rFonts w:asciiTheme="minorHAnsi" w:hAnsiTheme="minorHAnsi" w:cstheme="minorHAnsi"/>
        </w:rPr>
        <w:t xml:space="preserve"> – empirics prove – Obama’s attempt to cut vaccination funding was met with </w:t>
      </w:r>
      <w:r w:rsidRPr="004B735B">
        <w:rPr>
          <w:rFonts w:asciiTheme="minorHAnsi" w:hAnsiTheme="minorHAnsi" w:cstheme="minorHAnsi"/>
          <w:u w:val="single"/>
        </w:rPr>
        <w:t>strong opposition</w:t>
      </w:r>
      <w:r w:rsidRPr="004B735B">
        <w:rPr>
          <w:rFonts w:asciiTheme="minorHAnsi" w:hAnsiTheme="minorHAnsi" w:cstheme="minorHAnsi"/>
        </w:rPr>
        <w:t>.</w:t>
      </w:r>
    </w:p>
    <w:p w:rsidR="00935C39" w:rsidRPr="004B735B" w:rsidRDefault="00935C39" w:rsidP="00935C39">
      <w:pPr>
        <w:jc w:val="both"/>
        <w:rPr>
          <w:rFonts w:asciiTheme="minorHAnsi" w:hAnsiTheme="minorHAnsi" w:cstheme="minorHAnsi"/>
        </w:rPr>
      </w:pPr>
      <w:r w:rsidRPr="004B735B">
        <w:rPr>
          <w:rStyle w:val="Style13ptBold"/>
          <w:rFonts w:asciiTheme="minorHAnsi" w:hAnsiTheme="minorHAnsi" w:cstheme="minorHAnsi"/>
        </w:rPr>
        <w:t>Johnson ’15</w:t>
      </w:r>
      <w:r w:rsidRPr="004B735B">
        <w:rPr>
          <w:rFonts w:asciiTheme="minorHAnsi" w:hAnsiTheme="minorHAnsi" w:cstheme="minorHAnsi"/>
        </w:rPr>
        <w:t xml:space="preserve"> </w:t>
      </w:r>
      <w:r w:rsidRPr="004B735B">
        <w:rPr>
          <w:rFonts w:asciiTheme="minorHAnsi" w:hAnsiTheme="minorHAnsi" w:cstheme="minorHAnsi"/>
          <w:sz w:val="16"/>
          <w:szCs w:val="16"/>
        </w:rPr>
        <w:t xml:space="preserve">(Steven Ross; 2/11/15; staff reporter for Modern Healthcare magazine since 2013 and covers issues involving public health and other healthcare news, bachelor's degree in communications from Columbia College in Chicago and a master’s degree in journalism from the Medill School of Journalism at Northwestern University; Modern Healthcare; “Bipartisan support voiced for vaccinations, as one critic stays away”; </w:t>
      </w:r>
      <w:hyperlink r:id="rId78" w:history="1">
        <w:r w:rsidRPr="004B735B">
          <w:rPr>
            <w:rFonts w:asciiTheme="minorHAnsi" w:hAnsiTheme="minorHAnsi" w:cstheme="minorHAnsi"/>
            <w:sz w:val="16"/>
            <w:szCs w:val="16"/>
          </w:rPr>
          <w:t>http://www.modernhealthcare.com/article/20150211/NEWS/302109938</w:t>
        </w:r>
      </w:hyperlink>
      <w:r w:rsidRPr="004B735B">
        <w:rPr>
          <w:rFonts w:asciiTheme="minorHAnsi" w:hAnsiTheme="minorHAnsi" w:cstheme="minorHAnsi"/>
          <w:sz w:val="16"/>
          <w:szCs w:val="16"/>
        </w:rPr>
        <w:t>; DOA: 6/28/17)</w:t>
      </w:r>
    </w:p>
    <w:p w:rsidR="00935C39" w:rsidRPr="004B735B" w:rsidRDefault="00935C39" w:rsidP="00935C39">
      <w:pPr>
        <w:rPr>
          <w:rFonts w:asciiTheme="minorHAnsi" w:hAnsiTheme="minorHAnsi" w:cstheme="minorHAnsi"/>
          <w:sz w:val="16"/>
        </w:rPr>
      </w:pPr>
      <w:r w:rsidRPr="004B735B">
        <w:rPr>
          <w:rStyle w:val="StyleUnderline"/>
          <w:rFonts w:asciiTheme="minorHAnsi" w:hAnsiTheme="minorHAnsi" w:cstheme="minorHAnsi"/>
        </w:rPr>
        <w:t>Federal lawmakers</w:t>
      </w:r>
      <w:r w:rsidRPr="004B735B">
        <w:rPr>
          <w:rFonts w:asciiTheme="minorHAnsi" w:hAnsiTheme="minorHAnsi" w:cstheme="minorHAnsi"/>
          <w:sz w:val="16"/>
        </w:rPr>
        <w:t xml:space="preserve"> Tuesday </w:t>
      </w:r>
      <w:r w:rsidRPr="004B735B">
        <w:rPr>
          <w:rStyle w:val="StyleUnderline"/>
          <w:rFonts w:asciiTheme="minorHAnsi" w:hAnsiTheme="minorHAnsi" w:cstheme="minorHAnsi"/>
        </w:rPr>
        <w:t xml:space="preserve">offered a </w:t>
      </w:r>
      <w:r w:rsidRPr="004B735B">
        <w:rPr>
          <w:rStyle w:val="Emphasis"/>
          <w:rFonts w:asciiTheme="minorHAnsi" w:hAnsiTheme="minorHAnsi" w:cstheme="minorHAnsi"/>
        </w:rPr>
        <w:t>bipartisan endorsement</w:t>
      </w:r>
      <w:r w:rsidRPr="004B735B">
        <w:rPr>
          <w:rFonts w:asciiTheme="minorHAnsi" w:hAnsiTheme="minorHAnsi" w:cstheme="minorHAnsi"/>
          <w:sz w:val="16"/>
        </w:rPr>
        <w:t xml:space="preserve"> for the use </w:t>
      </w:r>
      <w:r w:rsidRPr="004B735B">
        <w:rPr>
          <w:rStyle w:val="Emphasis"/>
          <w:rFonts w:asciiTheme="minorHAnsi" w:hAnsiTheme="minorHAnsi" w:cstheme="minorHAnsi"/>
        </w:rPr>
        <w:t>of vaccines</w:t>
      </w:r>
      <w:r w:rsidRPr="004B735B">
        <w:rPr>
          <w:rStyle w:val="StyleUnderline"/>
          <w:rFonts w:asciiTheme="minorHAnsi" w:hAnsiTheme="minorHAnsi" w:cstheme="minorHAnsi"/>
        </w:rPr>
        <w:t xml:space="preserve"> as a safe and effective means of protection against</w:t>
      </w:r>
      <w:r w:rsidRPr="004B735B">
        <w:rPr>
          <w:rFonts w:asciiTheme="minorHAnsi" w:hAnsiTheme="minorHAnsi" w:cstheme="minorHAnsi"/>
          <w:sz w:val="16"/>
        </w:rPr>
        <w:t xml:space="preserve"> preventable infectious </w:t>
      </w:r>
      <w:r w:rsidRPr="004B735B">
        <w:rPr>
          <w:rStyle w:val="StyleUnderline"/>
          <w:rFonts w:asciiTheme="minorHAnsi" w:hAnsiTheme="minorHAnsi" w:cstheme="minorHAnsi"/>
        </w:rPr>
        <w:t>diseases</w:t>
      </w:r>
      <w:r w:rsidRPr="004B735B">
        <w:rPr>
          <w:rFonts w:asciiTheme="minorHAnsi" w:hAnsiTheme="minorHAnsi" w:cstheme="minorHAnsi"/>
          <w:sz w:val="16"/>
        </w:rPr>
        <w:t xml:space="preserve"> in an effort </w:t>
      </w:r>
      <w:r w:rsidRPr="004B735B">
        <w:rPr>
          <w:rStyle w:val="StyleUnderline"/>
          <w:rFonts w:asciiTheme="minorHAnsi" w:hAnsiTheme="minorHAnsi" w:cstheme="minorHAnsi"/>
        </w:rPr>
        <w:t xml:space="preserve">to </w:t>
      </w:r>
      <w:r w:rsidRPr="004B735B">
        <w:rPr>
          <w:rStyle w:val="Emphasis"/>
          <w:rFonts w:asciiTheme="minorHAnsi" w:hAnsiTheme="minorHAnsi" w:cstheme="minorHAnsi"/>
        </w:rPr>
        <w:t>alleviate concerns</w:t>
      </w:r>
      <w:r w:rsidRPr="004B735B">
        <w:rPr>
          <w:rStyle w:val="StyleUnderline"/>
          <w:rFonts w:asciiTheme="minorHAnsi" w:hAnsiTheme="minorHAnsi" w:cstheme="minorHAnsi"/>
        </w:rPr>
        <w:t xml:space="preserve"> raised </w:t>
      </w:r>
      <w:r w:rsidRPr="004B735B">
        <w:rPr>
          <w:rFonts w:asciiTheme="minorHAnsi" w:hAnsiTheme="minorHAnsi" w:cstheme="minorHAnsi"/>
          <w:sz w:val="16"/>
        </w:rPr>
        <w:t xml:space="preserve">in recent years </w:t>
      </w:r>
      <w:r w:rsidRPr="004B735B">
        <w:rPr>
          <w:rStyle w:val="StyleUnderline"/>
          <w:rFonts w:asciiTheme="minorHAnsi" w:hAnsiTheme="minorHAnsi" w:cstheme="minorHAnsi"/>
        </w:rPr>
        <w:t>by anti-vaccine parents</w:t>
      </w:r>
      <w:r w:rsidRPr="004B735B">
        <w:rPr>
          <w:rFonts w:asciiTheme="minorHAnsi" w:hAnsiTheme="minorHAnsi" w:cstheme="minorHAnsi"/>
          <w:sz w:val="16"/>
        </w:rPr>
        <w:t>, even as a major proponent of parent choice was not heard from. “</w:t>
      </w:r>
      <w:r w:rsidRPr="004B735B">
        <w:rPr>
          <w:rStyle w:val="StyleUnderline"/>
          <w:rFonts w:asciiTheme="minorHAnsi" w:hAnsiTheme="minorHAnsi" w:cstheme="minorHAnsi"/>
        </w:rPr>
        <w:t xml:space="preserve">Too many parents are </w:t>
      </w:r>
      <w:r w:rsidRPr="004B735B">
        <w:rPr>
          <w:rStyle w:val="Emphasis"/>
          <w:rFonts w:asciiTheme="minorHAnsi" w:hAnsiTheme="minorHAnsi" w:cstheme="minorHAnsi"/>
        </w:rPr>
        <w:t>turning away from sound science</w:t>
      </w:r>
      <w:r w:rsidRPr="004B735B">
        <w:rPr>
          <w:rStyle w:val="StyleUnderline"/>
          <w:rFonts w:asciiTheme="minorHAnsi" w:hAnsiTheme="minorHAnsi" w:cstheme="minorHAnsi"/>
        </w:rPr>
        <w:t>,” Sen.</w:t>
      </w:r>
      <w:r w:rsidRPr="004B735B">
        <w:rPr>
          <w:rFonts w:asciiTheme="minorHAnsi" w:hAnsiTheme="minorHAnsi" w:cstheme="minorHAnsi"/>
          <w:sz w:val="16"/>
        </w:rPr>
        <w:t xml:space="preserve"> Lamar </w:t>
      </w:r>
      <w:r w:rsidRPr="004B735B">
        <w:rPr>
          <w:rStyle w:val="StyleUnderline"/>
          <w:rFonts w:asciiTheme="minorHAnsi" w:hAnsiTheme="minorHAnsi" w:cstheme="minorHAnsi"/>
        </w:rPr>
        <w:t>Alexander</w:t>
      </w:r>
      <w:r w:rsidRPr="004B735B">
        <w:rPr>
          <w:rFonts w:asciiTheme="minorHAnsi" w:hAnsiTheme="minorHAnsi" w:cstheme="minorHAnsi"/>
          <w:sz w:val="16"/>
        </w:rPr>
        <w:t xml:space="preserve"> (R-Tenn.), </w:t>
      </w:r>
      <w:r w:rsidRPr="004B735B">
        <w:rPr>
          <w:rStyle w:val="StyleUnderline"/>
          <w:rFonts w:asciiTheme="minorHAnsi" w:hAnsiTheme="minorHAnsi" w:cstheme="minorHAnsi"/>
        </w:rPr>
        <w:t>chairman of the Senate Committee on Health, Education</w:t>
      </w:r>
      <w:r w:rsidRPr="004B735B">
        <w:rPr>
          <w:rFonts w:asciiTheme="minorHAnsi" w:hAnsiTheme="minorHAnsi" w:cstheme="minorHAnsi"/>
          <w:sz w:val="16"/>
        </w:rPr>
        <w:t xml:space="preserve">, Labor </w:t>
      </w:r>
      <w:r w:rsidRPr="004B735B">
        <w:rPr>
          <w:rStyle w:val="StyleUnderline"/>
          <w:rFonts w:asciiTheme="minorHAnsi" w:hAnsiTheme="minorHAnsi" w:cstheme="minorHAnsi"/>
        </w:rPr>
        <w:t>and Pension said</w:t>
      </w:r>
      <w:r w:rsidRPr="004B735B">
        <w:rPr>
          <w:rFonts w:asciiTheme="minorHAnsi" w:hAnsiTheme="minorHAnsi" w:cstheme="minorHAnsi"/>
          <w:sz w:val="16"/>
        </w:rPr>
        <w:t xml:space="preserve"> during a hearing. “Sound science is this—</w:t>
      </w:r>
      <w:r w:rsidRPr="004B735B">
        <w:rPr>
          <w:rStyle w:val="Emphasis"/>
          <w:rFonts w:asciiTheme="minorHAnsi" w:hAnsiTheme="minorHAnsi" w:cstheme="minorHAnsi"/>
        </w:rPr>
        <w:t>vaccines save lives</w:t>
      </w:r>
      <w:r w:rsidRPr="004B735B">
        <w:rPr>
          <w:rFonts w:asciiTheme="minorHAnsi" w:hAnsiTheme="minorHAnsi" w:cstheme="minorHAnsi"/>
          <w:sz w:val="16"/>
        </w:rPr>
        <w:t xml:space="preserve">.” Noticeably absent from the proceedings was committee member and potential Republican presidential candidate Sen. </w:t>
      </w:r>
      <w:r w:rsidRPr="004B735B">
        <w:rPr>
          <w:rStyle w:val="StyleUnderline"/>
          <w:rFonts w:asciiTheme="minorHAnsi" w:hAnsiTheme="minorHAnsi" w:cstheme="minorHAnsi"/>
        </w:rPr>
        <w:t>Rand Paul</w:t>
      </w:r>
      <w:r w:rsidRPr="004B735B">
        <w:rPr>
          <w:rFonts w:asciiTheme="minorHAnsi" w:hAnsiTheme="minorHAnsi" w:cstheme="minorHAnsi"/>
          <w:sz w:val="16"/>
        </w:rPr>
        <w:t xml:space="preserve"> of Kentucky. Paul recently </w:t>
      </w:r>
      <w:r w:rsidRPr="004B735B">
        <w:rPr>
          <w:rStyle w:val="Emphasis"/>
          <w:rFonts w:asciiTheme="minorHAnsi" w:hAnsiTheme="minorHAnsi" w:cstheme="minorHAnsi"/>
        </w:rPr>
        <w:t>came under criticism</w:t>
      </w:r>
      <w:r w:rsidRPr="004B735B">
        <w:rPr>
          <w:rStyle w:val="StyleUnderline"/>
          <w:rFonts w:asciiTheme="minorHAnsi" w:hAnsiTheme="minorHAnsi" w:cstheme="minorHAnsi"/>
        </w:rPr>
        <w:t xml:space="preserve"> for</w:t>
      </w:r>
      <w:r w:rsidRPr="004B735B">
        <w:rPr>
          <w:rFonts w:asciiTheme="minorHAnsi" w:hAnsiTheme="minorHAnsi" w:cstheme="minorHAnsi"/>
          <w:sz w:val="16"/>
        </w:rPr>
        <w:t xml:space="preserve"> comments he made </w:t>
      </w:r>
      <w:r w:rsidRPr="004B735B">
        <w:rPr>
          <w:rStyle w:val="StyleUnderline"/>
          <w:rFonts w:asciiTheme="minorHAnsi" w:hAnsiTheme="minorHAnsi" w:cstheme="minorHAnsi"/>
        </w:rPr>
        <w:t>calling for parents to have the choice on whether to give</w:t>
      </w:r>
      <w:r w:rsidRPr="004B735B">
        <w:rPr>
          <w:rFonts w:asciiTheme="minorHAnsi" w:hAnsiTheme="minorHAnsi" w:cstheme="minorHAnsi"/>
          <w:sz w:val="16"/>
        </w:rPr>
        <w:t xml:space="preserve"> their </w:t>
      </w:r>
      <w:r w:rsidRPr="004B735B">
        <w:rPr>
          <w:rStyle w:val="StyleUnderline"/>
          <w:rFonts w:asciiTheme="minorHAnsi" w:hAnsiTheme="minorHAnsi" w:cstheme="minorHAnsi"/>
        </w:rPr>
        <w:t xml:space="preserve">children vaccines, a view that </w:t>
      </w:r>
      <w:r w:rsidRPr="004B735B">
        <w:rPr>
          <w:rStyle w:val="Emphasis"/>
          <w:rFonts w:asciiTheme="minorHAnsi" w:hAnsiTheme="minorHAnsi" w:cstheme="minorHAnsi"/>
        </w:rPr>
        <w:t>differs from most medical experts</w:t>
      </w:r>
      <w:r w:rsidRPr="004B735B">
        <w:rPr>
          <w:rFonts w:asciiTheme="minorHAnsi" w:hAnsiTheme="minorHAnsi" w:cstheme="minorHAnsi"/>
          <w:sz w:val="16"/>
        </w:rPr>
        <w:t xml:space="preserve">. </w:t>
      </w:r>
      <w:r w:rsidRPr="004B735B">
        <w:rPr>
          <w:rStyle w:val="StyleUnderline"/>
          <w:rFonts w:asciiTheme="minorHAnsi" w:hAnsiTheme="minorHAnsi" w:cstheme="minorHAnsi"/>
        </w:rPr>
        <w:t xml:space="preserve">“These vaccines have </w:t>
      </w:r>
      <w:r w:rsidRPr="004B735B">
        <w:rPr>
          <w:rStyle w:val="Emphasis"/>
          <w:rFonts w:asciiTheme="minorHAnsi" w:hAnsiTheme="minorHAnsi" w:cstheme="minorHAnsi"/>
        </w:rPr>
        <w:t>worked so well</w:t>
      </w:r>
      <w:r w:rsidRPr="004B735B">
        <w:rPr>
          <w:rStyle w:val="StyleUnderline"/>
          <w:rFonts w:asciiTheme="minorHAnsi" w:hAnsiTheme="minorHAnsi" w:cstheme="minorHAnsi"/>
        </w:rPr>
        <w:t xml:space="preserve"> that </w:t>
      </w:r>
      <w:r w:rsidRPr="004B735B">
        <w:rPr>
          <w:rFonts w:asciiTheme="minorHAnsi" w:hAnsiTheme="minorHAnsi" w:cstheme="minorHAnsi"/>
          <w:sz w:val="16"/>
        </w:rPr>
        <w:t xml:space="preserve">the memory of these </w:t>
      </w:r>
      <w:r w:rsidRPr="004B735B">
        <w:rPr>
          <w:rStyle w:val="StyleUnderline"/>
          <w:rFonts w:asciiTheme="minorHAnsi" w:hAnsiTheme="minorHAnsi" w:cstheme="minorHAnsi"/>
        </w:rPr>
        <w:t>diseases</w:t>
      </w:r>
      <w:r w:rsidRPr="004B735B">
        <w:rPr>
          <w:rFonts w:asciiTheme="minorHAnsi" w:hAnsiTheme="minorHAnsi" w:cstheme="minorHAnsi"/>
          <w:sz w:val="16"/>
        </w:rPr>
        <w:t xml:space="preserve"> has </w:t>
      </w:r>
      <w:r w:rsidRPr="004B735B">
        <w:rPr>
          <w:rStyle w:val="StyleUnderline"/>
          <w:rFonts w:asciiTheme="minorHAnsi" w:hAnsiTheme="minorHAnsi" w:cstheme="minorHAnsi"/>
        </w:rPr>
        <w:t>faded</w:t>
      </w:r>
      <w:r w:rsidRPr="004B735B">
        <w:rPr>
          <w:rFonts w:asciiTheme="minorHAnsi" w:hAnsiTheme="minorHAnsi" w:cstheme="minorHAnsi"/>
          <w:sz w:val="16"/>
        </w:rPr>
        <w:t xml:space="preserve"> and the importance of vaccination has become less obvious,” </w:t>
      </w:r>
      <w:r w:rsidRPr="004B735B">
        <w:rPr>
          <w:rStyle w:val="StyleUnderline"/>
          <w:rFonts w:asciiTheme="minorHAnsi" w:hAnsiTheme="minorHAnsi" w:cstheme="minorHAnsi"/>
        </w:rPr>
        <w:t>said</w:t>
      </w:r>
      <w:r w:rsidRPr="004B735B">
        <w:rPr>
          <w:rFonts w:asciiTheme="minorHAnsi" w:hAnsiTheme="minorHAnsi" w:cstheme="minorHAnsi"/>
          <w:sz w:val="16"/>
        </w:rPr>
        <w:t xml:space="preserve"> Sen. </w:t>
      </w:r>
      <w:r w:rsidRPr="004B735B">
        <w:rPr>
          <w:rStyle w:val="StyleUnderline"/>
          <w:rFonts w:asciiTheme="minorHAnsi" w:hAnsiTheme="minorHAnsi" w:cstheme="minorHAnsi"/>
        </w:rPr>
        <w:t>Elizabeth Warren</w:t>
      </w:r>
      <w:r w:rsidRPr="004B735B">
        <w:rPr>
          <w:rFonts w:asciiTheme="minorHAnsi" w:hAnsiTheme="minorHAnsi" w:cstheme="minorHAnsi"/>
          <w:sz w:val="16"/>
        </w:rPr>
        <w:t xml:space="preserve"> (D-Mass.). </w:t>
      </w:r>
      <w:r w:rsidRPr="004B735B">
        <w:rPr>
          <w:rStyle w:val="StyleUnderline"/>
          <w:rFonts w:asciiTheme="minorHAnsi" w:hAnsiTheme="minorHAnsi" w:cstheme="minorHAnsi"/>
        </w:rPr>
        <w:t>Members of the committee held a hearing that examined</w:t>
      </w:r>
      <w:r w:rsidRPr="004B735B">
        <w:rPr>
          <w:rFonts w:asciiTheme="minorHAnsi" w:hAnsiTheme="minorHAnsi" w:cstheme="minorHAnsi"/>
          <w:sz w:val="16"/>
        </w:rPr>
        <w:t xml:space="preserve"> the reasons behind the rise in cases of vaccine-preventable diseases such as measles over the past few years, and </w:t>
      </w:r>
      <w:r w:rsidRPr="004B735B">
        <w:rPr>
          <w:rStyle w:val="StyleUnderline"/>
          <w:rFonts w:asciiTheme="minorHAnsi" w:hAnsiTheme="minorHAnsi" w:cstheme="minorHAnsi"/>
        </w:rPr>
        <w:t>ways</w:t>
      </w:r>
      <w:r w:rsidRPr="004B735B">
        <w:rPr>
          <w:rFonts w:asciiTheme="minorHAnsi" w:hAnsiTheme="minorHAnsi" w:cstheme="minorHAnsi"/>
          <w:sz w:val="16"/>
        </w:rPr>
        <w:t xml:space="preserve"> public health </w:t>
      </w:r>
      <w:r w:rsidRPr="004B735B">
        <w:rPr>
          <w:rStyle w:val="StyleUnderline"/>
          <w:rFonts w:asciiTheme="minorHAnsi" w:hAnsiTheme="minorHAnsi" w:cstheme="minorHAnsi"/>
        </w:rPr>
        <w:t>officials</w:t>
      </w:r>
      <w:r w:rsidRPr="004B735B">
        <w:rPr>
          <w:rFonts w:asciiTheme="minorHAnsi" w:hAnsiTheme="minorHAnsi" w:cstheme="minorHAnsi"/>
          <w:sz w:val="16"/>
        </w:rPr>
        <w:t xml:space="preserve"> and physicians </w:t>
      </w:r>
      <w:r w:rsidRPr="004B735B">
        <w:rPr>
          <w:rStyle w:val="StyleUnderline"/>
          <w:rFonts w:asciiTheme="minorHAnsi" w:hAnsiTheme="minorHAnsi" w:cstheme="minorHAnsi"/>
        </w:rPr>
        <w:t>can</w:t>
      </w:r>
      <w:r w:rsidRPr="004B735B">
        <w:rPr>
          <w:rFonts w:asciiTheme="minorHAnsi" w:hAnsiTheme="minorHAnsi" w:cstheme="minorHAnsi"/>
          <w:sz w:val="16"/>
        </w:rPr>
        <w:t xml:space="preserve"> take steps to help </w:t>
      </w:r>
      <w:r w:rsidRPr="004B735B">
        <w:rPr>
          <w:rStyle w:val="StyleUnderline"/>
          <w:rFonts w:asciiTheme="minorHAnsi" w:hAnsiTheme="minorHAnsi" w:cstheme="minorHAnsi"/>
        </w:rPr>
        <w:t>increase the country’s level of vaccination</w:t>
      </w:r>
      <w:r w:rsidRPr="004B735B">
        <w:rPr>
          <w:rFonts w:asciiTheme="minorHAnsi" w:hAnsiTheme="minorHAnsi" w:cstheme="minorHAnsi"/>
          <w:sz w:val="16"/>
        </w:rPr>
        <w:t xml:space="preserve"> coverage. Among the public health officials and doctors who spoke before the panel was Dr. Anne Schuchat, director of the Centers for Disease Control and Prevention’s National Center for Immunization and Respiratory Diseases, who provided an update on the current measles outbreak that has infected 121 people from 17 states between Jan.1 and Feb. 6. “</w:t>
      </w:r>
      <w:r w:rsidRPr="004B735B">
        <w:rPr>
          <w:rStyle w:val="StyleUnderline"/>
          <w:rFonts w:asciiTheme="minorHAnsi" w:hAnsiTheme="minorHAnsi" w:cstheme="minorHAnsi"/>
        </w:rPr>
        <w:t xml:space="preserve">These episodes require a </w:t>
      </w:r>
      <w:r w:rsidRPr="004B735B">
        <w:rPr>
          <w:rStyle w:val="Emphasis"/>
          <w:rFonts w:asciiTheme="minorHAnsi" w:hAnsiTheme="minorHAnsi" w:cstheme="minorHAnsi"/>
        </w:rPr>
        <w:t>rapid response coordinated across</w:t>
      </w:r>
      <w:r w:rsidRPr="004B735B">
        <w:rPr>
          <w:rFonts w:asciiTheme="minorHAnsi" w:hAnsiTheme="minorHAnsi" w:cstheme="minorHAnsi"/>
          <w:sz w:val="16"/>
        </w:rPr>
        <w:t xml:space="preserve"> local, state and </w:t>
      </w:r>
      <w:r w:rsidRPr="004B735B">
        <w:rPr>
          <w:rStyle w:val="Emphasis"/>
          <w:rFonts w:asciiTheme="minorHAnsi" w:hAnsiTheme="minorHAnsi" w:cstheme="minorHAnsi"/>
        </w:rPr>
        <w:t>federal jurisdictions</w:t>
      </w:r>
      <w:r w:rsidRPr="004B735B">
        <w:rPr>
          <w:rFonts w:asciiTheme="minorHAnsi" w:hAnsiTheme="minorHAnsi" w:cstheme="minorHAnsi"/>
          <w:sz w:val="16"/>
        </w:rPr>
        <w:t>,” Schuchat said. “</w:t>
      </w:r>
      <w:r w:rsidRPr="004B735B">
        <w:rPr>
          <w:rStyle w:val="StyleUnderline"/>
          <w:rFonts w:asciiTheme="minorHAnsi" w:hAnsiTheme="minorHAnsi" w:cstheme="minorHAnsi"/>
        </w:rPr>
        <w:t xml:space="preserve">The backbone for such a response comes from the </w:t>
      </w:r>
      <w:r w:rsidRPr="004B735B">
        <w:rPr>
          <w:rStyle w:val="Emphasis"/>
          <w:rFonts w:asciiTheme="minorHAnsi" w:hAnsiTheme="minorHAnsi" w:cstheme="minorHAnsi"/>
        </w:rPr>
        <w:t>public health immunization infrastructure</w:t>
      </w:r>
      <w:r w:rsidRPr="004B735B">
        <w:rPr>
          <w:rFonts w:asciiTheme="minorHAnsi" w:hAnsiTheme="minorHAnsi" w:cstheme="minorHAnsi"/>
          <w:sz w:val="16"/>
        </w:rPr>
        <w:t>—</w:t>
      </w:r>
      <w:r w:rsidRPr="004B735B">
        <w:rPr>
          <w:rStyle w:val="StyleUnderline"/>
          <w:rFonts w:asciiTheme="minorHAnsi" w:hAnsiTheme="minorHAnsi" w:cstheme="minorHAnsi"/>
        </w:rPr>
        <w:t>the systems and people that protect our communities from</w:t>
      </w:r>
      <w:r w:rsidRPr="004B735B">
        <w:rPr>
          <w:rFonts w:asciiTheme="minorHAnsi" w:hAnsiTheme="minorHAnsi" w:cstheme="minorHAnsi"/>
          <w:sz w:val="16"/>
        </w:rPr>
        <w:t xml:space="preserve"> vaccine-preventable </w:t>
      </w:r>
      <w:r w:rsidRPr="004B735B">
        <w:rPr>
          <w:rStyle w:val="StyleUnderline"/>
          <w:rFonts w:asciiTheme="minorHAnsi" w:hAnsiTheme="minorHAnsi" w:cstheme="minorHAnsi"/>
        </w:rPr>
        <w:t>diseases</w:t>
      </w:r>
      <w:r w:rsidRPr="004B735B">
        <w:rPr>
          <w:rFonts w:asciiTheme="minorHAnsi" w:hAnsiTheme="minorHAnsi" w:cstheme="minorHAnsi"/>
          <w:sz w:val="16"/>
        </w:rPr>
        <w:t xml:space="preserve">.” </w:t>
      </w:r>
      <w:r w:rsidRPr="004B735B">
        <w:rPr>
          <w:rStyle w:val="StyleUnderline"/>
          <w:rFonts w:asciiTheme="minorHAnsi" w:hAnsiTheme="minorHAnsi" w:cstheme="minorHAnsi"/>
        </w:rPr>
        <w:t>Schuchat described childhood vaccination</w:t>
      </w:r>
      <w:r w:rsidRPr="004B735B">
        <w:rPr>
          <w:rFonts w:asciiTheme="minorHAnsi" w:hAnsiTheme="minorHAnsi" w:cstheme="minorHAnsi"/>
          <w:sz w:val="16"/>
        </w:rPr>
        <w:t xml:space="preserve"> coverage among the overall population </w:t>
      </w:r>
      <w:r w:rsidRPr="004B735B">
        <w:rPr>
          <w:rStyle w:val="StyleUnderline"/>
          <w:rFonts w:asciiTheme="minorHAnsi" w:hAnsiTheme="minorHAnsi" w:cstheme="minorHAnsi"/>
        </w:rPr>
        <w:t>as “strong”, with immunization rates</w:t>
      </w:r>
      <w:r w:rsidRPr="004B735B">
        <w:rPr>
          <w:rFonts w:asciiTheme="minorHAnsi" w:hAnsiTheme="minorHAnsi" w:cstheme="minorHAnsi"/>
          <w:sz w:val="16"/>
        </w:rPr>
        <w:t xml:space="preserve"> for many diseases </w:t>
      </w:r>
      <w:r w:rsidRPr="004B735B">
        <w:rPr>
          <w:rStyle w:val="StyleUnderline"/>
          <w:rFonts w:asciiTheme="minorHAnsi" w:hAnsiTheme="minorHAnsi" w:cstheme="minorHAnsi"/>
        </w:rPr>
        <w:t>above 90%</w:t>
      </w:r>
      <w:r w:rsidRPr="004B735B">
        <w:rPr>
          <w:rFonts w:asciiTheme="minorHAnsi" w:hAnsiTheme="minorHAnsi" w:cstheme="minorHAnsi"/>
          <w:sz w:val="16"/>
        </w:rPr>
        <w:t xml:space="preserve"> and less than 1% of toddlers receiving no vaccines. </w:t>
      </w:r>
      <w:r w:rsidRPr="004B735B">
        <w:rPr>
          <w:rStyle w:val="StyleUnderline"/>
          <w:rFonts w:asciiTheme="minorHAnsi" w:hAnsiTheme="minorHAnsi" w:cstheme="minorHAnsi"/>
        </w:rPr>
        <w:t>Every dollar invested in</w:t>
      </w:r>
      <w:r w:rsidRPr="004B735B">
        <w:rPr>
          <w:rFonts w:asciiTheme="minorHAnsi" w:hAnsiTheme="minorHAnsi" w:cstheme="minorHAnsi"/>
          <w:sz w:val="16"/>
        </w:rPr>
        <w:t xml:space="preserve"> the </w:t>
      </w:r>
      <w:r w:rsidRPr="004B735B">
        <w:rPr>
          <w:rStyle w:val="StyleUnderline"/>
          <w:rFonts w:asciiTheme="minorHAnsi" w:hAnsiTheme="minorHAnsi" w:cstheme="minorHAnsi"/>
        </w:rPr>
        <w:t>childhood immunization</w:t>
      </w:r>
      <w:r w:rsidRPr="004B735B">
        <w:rPr>
          <w:rFonts w:asciiTheme="minorHAnsi" w:hAnsiTheme="minorHAnsi" w:cstheme="minorHAnsi"/>
          <w:sz w:val="16"/>
        </w:rPr>
        <w:t xml:space="preserve"> program </w:t>
      </w:r>
      <w:r w:rsidRPr="004B735B">
        <w:rPr>
          <w:rStyle w:val="StyleUnderline"/>
          <w:rFonts w:asciiTheme="minorHAnsi" w:hAnsiTheme="minorHAnsi" w:cstheme="minorHAnsi"/>
        </w:rPr>
        <w:t>has resulted in $3 in</w:t>
      </w:r>
      <w:r w:rsidRPr="004B735B">
        <w:rPr>
          <w:rFonts w:asciiTheme="minorHAnsi" w:hAnsiTheme="minorHAnsi" w:cstheme="minorHAnsi"/>
          <w:sz w:val="16"/>
        </w:rPr>
        <w:t xml:space="preserve"> direct </w:t>
      </w:r>
      <w:r w:rsidRPr="004B735B">
        <w:rPr>
          <w:rStyle w:val="StyleUnderline"/>
          <w:rFonts w:asciiTheme="minorHAnsi" w:hAnsiTheme="minorHAnsi" w:cstheme="minorHAnsi"/>
        </w:rPr>
        <w:t>medical savings and $10 in societal savings</w:t>
      </w:r>
      <w:r w:rsidRPr="004B735B">
        <w:rPr>
          <w:rFonts w:asciiTheme="minorHAnsi" w:hAnsiTheme="minorHAnsi" w:cstheme="minorHAnsi"/>
          <w:sz w:val="16"/>
        </w:rPr>
        <w:t xml:space="preserve">, she said. </w:t>
      </w:r>
      <w:r w:rsidRPr="004B735B">
        <w:rPr>
          <w:rStyle w:val="StyleUnderline"/>
          <w:rFonts w:asciiTheme="minorHAnsi" w:hAnsiTheme="minorHAnsi" w:cstheme="minorHAnsi"/>
        </w:rPr>
        <w:t>The</w:t>
      </w:r>
      <w:r w:rsidRPr="004B735B">
        <w:rPr>
          <w:rFonts w:asciiTheme="minorHAnsi" w:hAnsiTheme="minorHAnsi" w:cstheme="minorHAnsi"/>
          <w:sz w:val="16"/>
        </w:rPr>
        <w:t xml:space="preserve"> introduction of </w:t>
      </w:r>
      <w:r w:rsidRPr="004B735B">
        <w:rPr>
          <w:rStyle w:val="StyleUnderline"/>
          <w:rFonts w:asciiTheme="minorHAnsi" w:hAnsiTheme="minorHAnsi" w:cstheme="minorHAnsi"/>
        </w:rPr>
        <w:t>school immunization requirement by all states</w:t>
      </w:r>
      <w:r w:rsidRPr="004B735B">
        <w:rPr>
          <w:rFonts w:asciiTheme="minorHAnsi" w:hAnsiTheme="minorHAnsi" w:cstheme="minorHAnsi"/>
          <w:sz w:val="16"/>
        </w:rPr>
        <w:t xml:space="preserve"> over the past three decades </w:t>
      </w:r>
      <w:r w:rsidRPr="004B735B">
        <w:rPr>
          <w:rStyle w:val="StyleUnderline"/>
          <w:rFonts w:asciiTheme="minorHAnsi" w:hAnsiTheme="minorHAnsi" w:cstheme="minorHAnsi"/>
        </w:rPr>
        <w:t xml:space="preserve">has resulted in the </w:t>
      </w:r>
      <w:r w:rsidRPr="004B735B">
        <w:rPr>
          <w:rStyle w:val="Emphasis"/>
          <w:rFonts w:asciiTheme="minorHAnsi" w:hAnsiTheme="minorHAnsi" w:cstheme="minorHAnsi"/>
        </w:rPr>
        <w:t>prevention of</w:t>
      </w:r>
      <w:r w:rsidRPr="004B735B">
        <w:rPr>
          <w:rFonts w:asciiTheme="minorHAnsi" w:hAnsiTheme="minorHAnsi" w:cstheme="minorHAnsi"/>
          <w:sz w:val="16"/>
        </w:rPr>
        <w:t xml:space="preserve"> more than </w:t>
      </w:r>
      <w:r w:rsidRPr="004B735B">
        <w:rPr>
          <w:rStyle w:val="Emphasis"/>
          <w:rFonts w:asciiTheme="minorHAnsi" w:hAnsiTheme="minorHAnsi" w:cstheme="minorHAnsi"/>
        </w:rPr>
        <w:t>300 million illnesses, 732,000 deaths and $1.4 trillion in cost savings</w:t>
      </w:r>
      <w:r w:rsidRPr="004B735B">
        <w:rPr>
          <w:rFonts w:asciiTheme="minorHAnsi" w:hAnsiTheme="minorHAnsi" w:cstheme="minorHAnsi"/>
          <w:sz w:val="16"/>
        </w:rPr>
        <w:t xml:space="preserve">, Schuchat said. </w:t>
      </w:r>
      <w:r w:rsidRPr="004B735B">
        <w:rPr>
          <w:rStyle w:val="StyleUnderline"/>
          <w:rFonts w:asciiTheme="minorHAnsi" w:hAnsiTheme="minorHAnsi" w:cstheme="minorHAnsi"/>
        </w:rPr>
        <w:t>Members of the committee</w:t>
      </w:r>
      <w:r w:rsidRPr="004B735B">
        <w:rPr>
          <w:rFonts w:asciiTheme="minorHAnsi" w:hAnsiTheme="minorHAnsi" w:cstheme="minorHAnsi"/>
          <w:sz w:val="16"/>
        </w:rPr>
        <w:t xml:space="preserve"> who attended the hearing </w:t>
      </w:r>
      <w:r w:rsidRPr="004B735B">
        <w:rPr>
          <w:rStyle w:val="StyleUnderline"/>
          <w:rFonts w:asciiTheme="minorHAnsi" w:hAnsiTheme="minorHAnsi" w:cstheme="minorHAnsi"/>
        </w:rPr>
        <w:t>took turns</w:t>
      </w:r>
      <w:r w:rsidRPr="004B735B">
        <w:rPr>
          <w:rFonts w:asciiTheme="minorHAnsi" w:hAnsiTheme="minorHAnsi" w:cstheme="minorHAnsi"/>
          <w:sz w:val="16"/>
        </w:rPr>
        <w:t xml:space="preserve"> trying </w:t>
      </w:r>
      <w:r w:rsidRPr="004B735B">
        <w:rPr>
          <w:rStyle w:val="StyleUnderline"/>
          <w:rFonts w:asciiTheme="minorHAnsi" w:hAnsiTheme="minorHAnsi" w:cstheme="minorHAnsi"/>
        </w:rPr>
        <w:t xml:space="preserve">to </w:t>
      </w:r>
      <w:r w:rsidRPr="004B735B">
        <w:rPr>
          <w:rStyle w:val="Emphasis"/>
          <w:rFonts w:asciiTheme="minorHAnsi" w:hAnsiTheme="minorHAnsi" w:cstheme="minorHAnsi"/>
        </w:rPr>
        <w:t>dispel misperceptions</w:t>
      </w:r>
      <w:r w:rsidRPr="004B735B">
        <w:rPr>
          <w:rStyle w:val="StyleUnderline"/>
          <w:rFonts w:asciiTheme="minorHAnsi" w:hAnsiTheme="minorHAnsi" w:cstheme="minorHAnsi"/>
        </w:rPr>
        <w:t xml:space="preserve"> about the safety and efficacy of vaccines, including the notion the</w:t>
      </w:r>
      <w:r w:rsidRPr="004B735B">
        <w:rPr>
          <w:rFonts w:asciiTheme="minorHAnsi" w:hAnsiTheme="minorHAnsi" w:cstheme="minorHAnsi"/>
          <w:sz w:val="16"/>
        </w:rPr>
        <w:t xml:space="preserve"> measles, mumps and rubella </w:t>
      </w:r>
      <w:r w:rsidRPr="004B735B">
        <w:rPr>
          <w:rStyle w:val="StyleUnderline"/>
          <w:rFonts w:asciiTheme="minorHAnsi" w:hAnsiTheme="minorHAnsi" w:cstheme="minorHAnsi"/>
        </w:rPr>
        <w:t>vaccine causes</w:t>
      </w:r>
      <w:r w:rsidRPr="004B735B">
        <w:rPr>
          <w:rFonts w:asciiTheme="minorHAnsi" w:hAnsiTheme="minorHAnsi" w:cstheme="minorHAnsi"/>
          <w:sz w:val="16"/>
        </w:rPr>
        <w:t xml:space="preserve"> the onset of </w:t>
      </w:r>
      <w:r w:rsidRPr="004B735B">
        <w:rPr>
          <w:rStyle w:val="StyleUnderline"/>
          <w:rFonts w:asciiTheme="minorHAnsi" w:hAnsiTheme="minorHAnsi" w:cstheme="minorHAnsi"/>
        </w:rPr>
        <w:t>autism</w:t>
      </w:r>
      <w:r w:rsidRPr="004B735B">
        <w:rPr>
          <w:rFonts w:asciiTheme="minorHAnsi" w:hAnsiTheme="minorHAnsi" w:cstheme="minorHAnsi"/>
          <w:sz w:val="16"/>
        </w:rPr>
        <w:t xml:space="preserve"> spectrum disorder, a theory that has been discredited since it was first proposed in a 1998 study published in the Lancet. </w:t>
      </w:r>
      <w:r w:rsidRPr="004B735B">
        <w:rPr>
          <w:rStyle w:val="StyleUnderline"/>
          <w:rFonts w:asciiTheme="minorHAnsi" w:hAnsiTheme="minorHAnsi" w:cstheme="minorHAnsi"/>
        </w:rPr>
        <w:t xml:space="preserve">The </w:t>
      </w:r>
      <w:r w:rsidRPr="004B735B">
        <w:rPr>
          <w:rStyle w:val="Emphasis"/>
          <w:rFonts w:asciiTheme="minorHAnsi" w:hAnsiTheme="minorHAnsi" w:cstheme="minorHAnsi"/>
        </w:rPr>
        <w:t>bipartisan tone</w:t>
      </w:r>
      <w:r w:rsidRPr="004B735B">
        <w:rPr>
          <w:rStyle w:val="StyleUnderline"/>
          <w:rFonts w:asciiTheme="minorHAnsi" w:hAnsiTheme="minorHAnsi" w:cstheme="minorHAnsi"/>
        </w:rPr>
        <w:t xml:space="preserve"> of the hearing began to wane</w:t>
      </w:r>
      <w:r w:rsidRPr="004B735B">
        <w:rPr>
          <w:rFonts w:asciiTheme="minorHAnsi" w:hAnsiTheme="minorHAnsi" w:cstheme="minorHAnsi"/>
          <w:sz w:val="16"/>
        </w:rPr>
        <w:t xml:space="preserve"> a bit </w:t>
      </w:r>
      <w:r w:rsidRPr="004B735B">
        <w:rPr>
          <w:rStyle w:val="StyleUnderline"/>
          <w:rFonts w:asciiTheme="minorHAnsi" w:hAnsiTheme="minorHAnsi" w:cstheme="minorHAnsi"/>
        </w:rPr>
        <w:t>as</w:t>
      </w:r>
      <w:r w:rsidRPr="004B735B">
        <w:rPr>
          <w:rFonts w:asciiTheme="minorHAnsi" w:hAnsiTheme="minorHAnsi" w:cstheme="minorHAnsi"/>
          <w:sz w:val="16"/>
        </w:rPr>
        <w:t xml:space="preserve"> some </w:t>
      </w:r>
      <w:r w:rsidRPr="004B735B">
        <w:rPr>
          <w:rStyle w:val="StyleUnderline"/>
          <w:rFonts w:asciiTheme="minorHAnsi" w:hAnsiTheme="minorHAnsi" w:cstheme="minorHAnsi"/>
        </w:rPr>
        <w:t>Republican lawmakers criticized</w:t>
      </w:r>
      <w:r w:rsidRPr="004B735B">
        <w:rPr>
          <w:rFonts w:asciiTheme="minorHAnsi" w:hAnsiTheme="minorHAnsi" w:cstheme="minorHAnsi"/>
          <w:sz w:val="16"/>
        </w:rPr>
        <w:t xml:space="preserve"> President Barak </w:t>
      </w:r>
      <w:r w:rsidRPr="004B735B">
        <w:rPr>
          <w:rStyle w:val="StyleUnderline"/>
          <w:rFonts w:asciiTheme="minorHAnsi" w:hAnsiTheme="minorHAnsi" w:cstheme="minorHAnsi"/>
        </w:rPr>
        <w:t>Obama’s</w:t>
      </w:r>
      <w:r w:rsidRPr="004B735B">
        <w:rPr>
          <w:rFonts w:asciiTheme="minorHAnsi" w:hAnsiTheme="minorHAnsi" w:cstheme="minorHAnsi"/>
          <w:sz w:val="16"/>
        </w:rPr>
        <w:t xml:space="preserve"> proposed fiscal 2016 budget that </w:t>
      </w:r>
      <w:r w:rsidRPr="004B735B">
        <w:rPr>
          <w:rStyle w:val="StyleUnderline"/>
          <w:rFonts w:asciiTheme="minorHAnsi" w:hAnsiTheme="minorHAnsi" w:cstheme="minorHAnsi"/>
        </w:rPr>
        <w:t>calls for $50 million in cuts to</w:t>
      </w:r>
      <w:r w:rsidRPr="004B735B">
        <w:rPr>
          <w:rFonts w:asciiTheme="minorHAnsi" w:hAnsiTheme="minorHAnsi" w:cstheme="minorHAnsi"/>
          <w:sz w:val="16"/>
        </w:rPr>
        <w:t xml:space="preserve"> Section 317 of the Public Health Service Act, which authorizes the federal government to purchase </w:t>
      </w:r>
      <w:r w:rsidRPr="004B735B">
        <w:rPr>
          <w:rStyle w:val="StyleUnderline"/>
          <w:rFonts w:asciiTheme="minorHAnsi" w:hAnsiTheme="minorHAnsi" w:cstheme="minorHAnsi"/>
        </w:rPr>
        <w:t>vaccines</w:t>
      </w:r>
      <w:r w:rsidRPr="004B735B">
        <w:rPr>
          <w:rFonts w:asciiTheme="minorHAnsi" w:hAnsiTheme="minorHAnsi" w:cstheme="minorHAnsi"/>
          <w:sz w:val="16"/>
        </w:rPr>
        <w:t xml:space="preserve"> to stockpile, provide education outreach, and to administer vaccinations in times of emergency. </w:t>
      </w: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Vaccines 2nc</w:t>
      </w:r>
    </w:p>
    <w:p w:rsidR="008E3BB9" w:rsidRPr="004B735B" w:rsidRDefault="008E3BB9" w:rsidP="008E3BB9">
      <w:pPr>
        <w:rPr>
          <w:rFonts w:asciiTheme="minorHAnsi" w:hAnsiTheme="minorHAnsi" w:cstheme="minorHAnsi"/>
        </w:rPr>
      </w:pPr>
    </w:p>
    <w:p w:rsidR="008E3BB9" w:rsidRPr="004B735B" w:rsidRDefault="008E3BB9" w:rsidP="008E3BB9">
      <w:pPr>
        <w:pStyle w:val="Heading4"/>
        <w:rPr>
          <w:rFonts w:asciiTheme="minorHAnsi" w:hAnsiTheme="minorHAnsi" w:cstheme="minorHAnsi"/>
        </w:rPr>
      </w:pPr>
      <w:r w:rsidRPr="004B735B">
        <w:rPr>
          <w:rFonts w:asciiTheme="minorHAnsi" w:hAnsiTheme="minorHAnsi" w:cstheme="minorHAnsi"/>
        </w:rPr>
        <w:t xml:space="preserve">Federal lawmakers showcase support around vaccines – the plan is overwhelmingly popular – emperics  prove action contrary to the plan is always met with opposition the president responding to public health priorities despite squo scandals is the ideal diversion to clear the air enough for Trump to swiftly pass through his agenda – that’s 1nc Johnson </w:t>
      </w:r>
    </w:p>
    <w:p w:rsidR="008E3BB9" w:rsidRPr="004B735B" w:rsidRDefault="008E3BB9" w:rsidP="008E3BB9">
      <w:pPr>
        <w:rPr>
          <w:rFonts w:asciiTheme="minorHAnsi" w:hAnsiTheme="minorHAnsi" w:cstheme="minorHAnsi"/>
        </w:rPr>
      </w:pP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There’s </w:t>
      </w:r>
      <w:r w:rsidRPr="004B735B">
        <w:rPr>
          <w:rFonts w:asciiTheme="minorHAnsi" w:hAnsiTheme="minorHAnsi" w:cstheme="minorHAnsi"/>
          <w:u w:val="single"/>
        </w:rPr>
        <w:t>strong support</w:t>
      </w:r>
      <w:r w:rsidRPr="004B735B">
        <w:rPr>
          <w:rFonts w:asciiTheme="minorHAnsi" w:hAnsiTheme="minorHAnsi" w:cstheme="minorHAnsi"/>
        </w:rPr>
        <w:t xml:space="preserve"> for vaccinations on both sides.</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Howell ’15</w:t>
      </w:r>
      <w:r w:rsidRPr="004B735B">
        <w:rPr>
          <w:rFonts w:asciiTheme="minorHAnsi" w:hAnsiTheme="minorHAnsi" w:cstheme="minorHAnsi"/>
        </w:rPr>
        <w:t xml:space="preserve"> </w:t>
      </w:r>
      <w:r w:rsidRPr="004B735B">
        <w:rPr>
          <w:rFonts w:asciiTheme="minorHAnsi" w:hAnsiTheme="minorHAnsi" w:cstheme="minorHAnsi"/>
          <w:sz w:val="16"/>
          <w:szCs w:val="16"/>
        </w:rPr>
        <w:t>(Tom; 2/10/15; political analyst; The Washington Times; “</w:t>
      </w:r>
      <w:r w:rsidRPr="004B735B">
        <w:rPr>
          <w:rStyle w:val="StyleUnderline"/>
          <w:rFonts w:asciiTheme="minorHAnsi" w:hAnsiTheme="minorHAnsi" w:cstheme="minorHAnsi"/>
        </w:rPr>
        <w:t xml:space="preserve">Congress shows </w:t>
      </w:r>
      <w:r w:rsidRPr="004B735B">
        <w:rPr>
          <w:rStyle w:val="Emphasis"/>
          <w:rFonts w:asciiTheme="minorHAnsi" w:hAnsiTheme="minorHAnsi" w:cstheme="minorHAnsi"/>
        </w:rPr>
        <w:t>bipartisan support for vaccinations</w:t>
      </w:r>
      <w:r w:rsidRPr="004B735B">
        <w:rPr>
          <w:rFonts w:asciiTheme="minorHAnsi" w:hAnsiTheme="minorHAnsi" w:cstheme="minorHAnsi"/>
          <w:sz w:val="16"/>
          <w:szCs w:val="16"/>
        </w:rPr>
        <w:t xml:space="preserve">”; </w:t>
      </w:r>
      <w:hyperlink r:id="rId79" w:history="1">
        <w:r w:rsidRPr="004B735B">
          <w:rPr>
            <w:rFonts w:asciiTheme="minorHAnsi" w:hAnsiTheme="minorHAnsi" w:cstheme="minorHAnsi"/>
            <w:sz w:val="16"/>
            <w:szCs w:val="16"/>
          </w:rPr>
          <w:t>http://www.washingtontimes.com/news/2015/feb/10/congress-show-bipartisan-support-for-vaccination/</w:t>
        </w:r>
      </w:hyperlink>
      <w:r w:rsidRPr="004B735B">
        <w:rPr>
          <w:rFonts w:asciiTheme="minorHAnsi" w:hAnsiTheme="minorHAnsi" w:cstheme="minorHAnsi"/>
          <w:sz w:val="16"/>
          <w:szCs w:val="16"/>
        </w:rPr>
        <w:t>; DOA: 6/28/17)</w:t>
      </w:r>
    </w:p>
    <w:p w:rsidR="00935C39" w:rsidRPr="004B735B" w:rsidRDefault="00935C39" w:rsidP="00935C39">
      <w:pPr>
        <w:rPr>
          <w:rFonts w:asciiTheme="minorHAnsi" w:hAnsiTheme="minorHAnsi" w:cstheme="minorHAnsi"/>
          <w:sz w:val="16"/>
        </w:rPr>
      </w:pPr>
      <w:r w:rsidRPr="004B735B">
        <w:rPr>
          <w:rStyle w:val="StyleUnderline"/>
          <w:rFonts w:asciiTheme="minorHAnsi" w:hAnsiTheme="minorHAnsi" w:cstheme="minorHAnsi"/>
        </w:rPr>
        <w:t>Congressional lawmakers said</w:t>
      </w:r>
      <w:r w:rsidRPr="004B735B">
        <w:rPr>
          <w:rFonts w:asciiTheme="minorHAnsi" w:hAnsiTheme="minorHAnsi" w:cstheme="minorHAnsi"/>
          <w:sz w:val="16"/>
        </w:rPr>
        <w:t xml:space="preserve"> Tuesday </w:t>
      </w:r>
      <w:r w:rsidRPr="004B735B">
        <w:rPr>
          <w:rStyle w:val="StyleUnderline"/>
          <w:rFonts w:asciiTheme="minorHAnsi" w:hAnsiTheme="minorHAnsi" w:cstheme="minorHAnsi"/>
        </w:rPr>
        <w:t>that</w:t>
      </w:r>
      <w:r w:rsidRPr="004B735B">
        <w:rPr>
          <w:rFonts w:asciiTheme="minorHAnsi" w:hAnsiTheme="minorHAnsi" w:cstheme="minorHAnsi"/>
          <w:sz w:val="16"/>
        </w:rPr>
        <w:t xml:space="preserve"> well-educated </w:t>
      </w:r>
      <w:r w:rsidRPr="004B735B">
        <w:rPr>
          <w:rStyle w:val="StyleUnderline"/>
          <w:rFonts w:asciiTheme="minorHAnsi" w:hAnsiTheme="minorHAnsi" w:cstheme="minorHAnsi"/>
        </w:rPr>
        <w:t>parents who refuse to immunize their children against</w:t>
      </w:r>
      <w:r w:rsidRPr="004B735B">
        <w:rPr>
          <w:rFonts w:asciiTheme="minorHAnsi" w:hAnsiTheme="minorHAnsi" w:cstheme="minorHAnsi"/>
          <w:sz w:val="16"/>
        </w:rPr>
        <w:t xml:space="preserve"> measles and other </w:t>
      </w:r>
      <w:r w:rsidRPr="004B735B">
        <w:rPr>
          <w:rStyle w:val="StyleUnderline"/>
          <w:rFonts w:asciiTheme="minorHAnsi" w:hAnsiTheme="minorHAnsi" w:cstheme="minorHAnsi"/>
        </w:rPr>
        <w:t xml:space="preserve">diseases are </w:t>
      </w:r>
      <w:r w:rsidRPr="004B735B">
        <w:rPr>
          <w:rStyle w:val="Emphasis"/>
          <w:rFonts w:asciiTheme="minorHAnsi" w:hAnsiTheme="minorHAnsi" w:cstheme="minorHAnsi"/>
        </w:rPr>
        <w:t>eroding decades of medical progress</w:t>
      </w:r>
      <w:r w:rsidRPr="004B735B">
        <w:rPr>
          <w:rStyle w:val="StyleUnderline"/>
          <w:rFonts w:asciiTheme="minorHAnsi" w:hAnsiTheme="minorHAnsi" w:cstheme="minorHAnsi"/>
        </w:rPr>
        <w:t xml:space="preserve"> in America</w:t>
      </w:r>
      <w:r w:rsidRPr="004B735B">
        <w:rPr>
          <w:rFonts w:asciiTheme="minorHAnsi" w:hAnsiTheme="minorHAnsi" w:cstheme="minorHAnsi"/>
          <w:u w:val="single"/>
        </w:rPr>
        <w:t xml:space="preserve">, delivering a </w:t>
      </w:r>
      <w:r w:rsidRPr="004B735B">
        <w:rPr>
          <w:rFonts w:asciiTheme="minorHAnsi" w:hAnsiTheme="minorHAnsi" w:cstheme="minorHAnsi"/>
          <w:b/>
          <w:u w:val="single"/>
        </w:rPr>
        <w:t>bipartisan show of unity</w:t>
      </w:r>
      <w:r w:rsidRPr="004B735B">
        <w:rPr>
          <w:rFonts w:asciiTheme="minorHAnsi" w:hAnsiTheme="minorHAnsi" w:cstheme="minorHAnsi"/>
          <w:sz w:val="16"/>
        </w:rPr>
        <w:t xml:space="preserve"> after top Republican presidential contenders last week stumbled over the issue. Members of </w:t>
      </w:r>
      <w:r w:rsidRPr="004B735B">
        <w:rPr>
          <w:rStyle w:val="StyleUnderline"/>
          <w:rFonts w:asciiTheme="minorHAnsi" w:hAnsiTheme="minorHAnsi" w:cstheme="minorHAnsi"/>
        </w:rPr>
        <w:t>the Senate</w:t>
      </w:r>
      <w:r w:rsidRPr="004B735B">
        <w:rPr>
          <w:rFonts w:asciiTheme="minorHAnsi" w:hAnsiTheme="minorHAnsi" w:cstheme="minorHAnsi"/>
          <w:sz w:val="16"/>
        </w:rPr>
        <w:t xml:space="preserve"> Health Committee implicitly </w:t>
      </w:r>
      <w:r w:rsidRPr="004B735B">
        <w:rPr>
          <w:rStyle w:val="StyleUnderline"/>
          <w:rFonts w:asciiTheme="minorHAnsi" w:hAnsiTheme="minorHAnsi" w:cstheme="minorHAnsi"/>
        </w:rPr>
        <w:t>rebuked parents who’ve refused to vaccinate</w:t>
      </w:r>
      <w:r w:rsidRPr="004B735B">
        <w:rPr>
          <w:rFonts w:asciiTheme="minorHAnsi" w:hAnsiTheme="minorHAnsi" w:cstheme="minorHAnsi"/>
          <w:sz w:val="16"/>
        </w:rPr>
        <w:t xml:space="preserve"> their </w:t>
      </w:r>
      <w:r w:rsidRPr="004B735B">
        <w:rPr>
          <w:rStyle w:val="StyleUnderline"/>
          <w:rFonts w:asciiTheme="minorHAnsi" w:hAnsiTheme="minorHAnsi" w:cstheme="minorHAnsi"/>
        </w:rPr>
        <w:t>children based on discredited studies</w:t>
      </w:r>
      <w:r w:rsidRPr="004B735B">
        <w:rPr>
          <w:rFonts w:asciiTheme="minorHAnsi" w:hAnsiTheme="minorHAnsi" w:cstheme="minorHAnsi"/>
          <w:sz w:val="16"/>
        </w:rPr>
        <w:t xml:space="preserve"> that linked the shots to autism or other serious disorders. “</w:t>
      </w:r>
      <w:r w:rsidRPr="004B735B">
        <w:rPr>
          <w:rStyle w:val="StyleUnderline"/>
          <w:rFonts w:asciiTheme="minorHAnsi" w:hAnsiTheme="minorHAnsi" w:cstheme="minorHAnsi"/>
        </w:rPr>
        <w:t xml:space="preserve">Parents should know that </w:t>
      </w:r>
      <w:r w:rsidRPr="004B735B">
        <w:rPr>
          <w:rStyle w:val="Emphasis"/>
          <w:rFonts w:asciiTheme="minorHAnsi" w:hAnsiTheme="minorHAnsi" w:cstheme="minorHAnsi"/>
        </w:rPr>
        <w:t>all of the credible scientific evidence</w:t>
      </w:r>
      <w:r w:rsidRPr="004B735B">
        <w:rPr>
          <w:rStyle w:val="StyleUnderline"/>
          <w:rFonts w:asciiTheme="minorHAnsi" w:hAnsiTheme="minorHAnsi" w:cstheme="minorHAnsi"/>
        </w:rPr>
        <w:t xml:space="preserve"> suggests that</w:t>
      </w:r>
      <w:r w:rsidRPr="004B735B">
        <w:rPr>
          <w:rFonts w:asciiTheme="minorHAnsi" w:hAnsiTheme="minorHAnsi" w:cstheme="minorHAnsi"/>
          <w:sz w:val="16"/>
        </w:rPr>
        <w:t xml:space="preserve"> modern </w:t>
      </w:r>
      <w:r w:rsidRPr="004B735B">
        <w:rPr>
          <w:rStyle w:val="StyleUnderline"/>
          <w:rFonts w:asciiTheme="minorHAnsi" w:hAnsiTheme="minorHAnsi" w:cstheme="minorHAnsi"/>
        </w:rPr>
        <w:t>vaccines are safe</w:t>
      </w:r>
      <w:r w:rsidRPr="004B735B">
        <w:rPr>
          <w:rFonts w:asciiTheme="minorHAnsi" w:hAnsiTheme="minorHAnsi" w:cstheme="minorHAnsi"/>
          <w:sz w:val="16"/>
        </w:rPr>
        <w:t xml:space="preserve">, modern vaccines are </w:t>
      </w:r>
      <w:r w:rsidRPr="004B735B">
        <w:rPr>
          <w:rStyle w:val="StyleUnderline"/>
          <w:rFonts w:asciiTheme="minorHAnsi" w:hAnsiTheme="minorHAnsi" w:cstheme="minorHAnsi"/>
        </w:rPr>
        <w:t>effective and</w:t>
      </w:r>
      <w:r w:rsidRPr="004B735B">
        <w:rPr>
          <w:rFonts w:asciiTheme="minorHAnsi" w:hAnsiTheme="minorHAnsi" w:cstheme="minorHAnsi"/>
          <w:sz w:val="16"/>
        </w:rPr>
        <w:t xml:space="preserve"> modern vaccines are </w:t>
      </w:r>
      <w:r w:rsidRPr="004B735B">
        <w:rPr>
          <w:rStyle w:val="StyleUnderline"/>
          <w:rFonts w:asciiTheme="minorHAnsi" w:hAnsiTheme="minorHAnsi" w:cstheme="minorHAnsi"/>
        </w:rPr>
        <w:t>our best chance of protecting</w:t>
      </w:r>
      <w:r w:rsidRPr="004B735B">
        <w:rPr>
          <w:rFonts w:asciiTheme="minorHAnsi" w:hAnsiTheme="minorHAnsi" w:cstheme="minorHAnsi"/>
          <w:sz w:val="16"/>
        </w:rPr>
        <w:t xml:space="preserve"> our children </w:t>
      </w:r>
      <w:r w:rsidRPr="004B735B">
        <w:rPr>
          <w:rStyle w:val="StyleUnderline"/>
          <w:rFonts w:asciiTheme="minorHAnsi" w:hAnsiTheme="minorHAnsi" w:cstheme="minorHAnsi"/>
        </w:rPr>
        <w:t>from diseases</w:t>
      </w:r>
      <w:r w:rsidRPr="004B735B">
        <w:rPr>
          <w:rFonts w:asciiTheme="minorHAnsi" w:hAnsiTheme="minorHAnsi" w:cstheme="minorHAnsi"/>
          <w:sz w:val="16"/>
        </w:rPr>
        <w:t xml:space="preserve"> that can kill them. </w:t>
      </w:r>
      <w:r w:rsidRPr="004B735B">
        <w:rPr>
          <w:rStyle w:val="StyleUnderline"/>
          <w:rFonts w:asciiTheme="minorHAnsi" w:hAnsiTheme="minorHAnsi" w:cstheme="minorHAnsi"/>
        </w:rPr>
        <w:t>Is that right?” said</w:t>
      </w:r>
      <w:r w:rsidRPr="004B735B">
        <w:rPr>
          <w:rFonts w:asciiTheme="minorHAnsi" w:hAnsiTheme="minorHAnsi" w:cstheme="minorHAnsi"/>
          <w:sz w:val="16"/>
        </w:rPr>
        <w:t xml:space="preserve"> Sen. </w:t>
      </w:r>
      <w:r w:rsidRPr="004B735B">
        <w:rPr>
          <w:rStyle w:val="StyleUnderline"/>
          <w:rFonts w:asciiTheme="minorHAnsi" w:hAnsiTheme="minorHAnsi" w:cstheme="minorHAnsi"/>
        </w:rPr>
        <w:t>Elizabeth Warren</w:t>
      </w:r>
      <w:r w:rsidRPr="004B735B">
        <w:rPr>
          <w:rFonts w:asciiTheme="minorHAnsi" w:hAnsiTheme="minorHAnsi" w:cstheme="minorHAnsi"/>
          <w:sz w:val="16"/>
        </w:rPr>
        <w:t xml:space="preserve">, Massachusetts Democrat. </w:t>
      </w:r>
      <w:r w:rsidRPr="004B735B">
        <w:rPr>
          <w:rStyle w:val="Emphasis"/>
          <w:rFonts w:asciiTheme="minorHAnsi" w:hAnsiTheme="minorHAnsi" w:cstheme="minorHAnsi"/>
        </w:rPr>
        <w:t>“That’s right,”</w:t>
      </w:r>
      <w:r w:rsidRPr="004B735B">
        <w:rPr>
          <w:rStyle w:val="StyleUnderline"/>
          <w:rFonts w:asciiTheme="minorHAnsi" w:hAnsiTheme="minorHAnsi" w:cstheme="minorHAnsi"/>
        </w:rPr>
        <w:t xml:space="preserve"> replied</w:t>
      </w:r>
      <w:r w:rsidRPr="004B735B">
        <w:rPr>
          <w:rFonts w:asciiTheme="minorHAnsi" w:hAnsiTheme="minorHAnsi" w:cstheme="minorHAnsi"/>
          <w:sz w:val="16"/>
        </w:rPr>
        <w:t xml:space="preserve"> Anne </w:t>
      </w:r>
      <w:r w:rsidRPr="004B735B">
        <w:rPr>
          <w:rStyle w:val="StyleUnderline"/>
          <w:rFonts w:asciiTheme="minorHAnsi" w:hAnsiTheme="minorHAnsi" w:cstheme="minorHAnsi"/>
        </w:rPr>
        <w:t>Schuchat, director of the immunization center at the</w:t>
      </w:r>
      <w:r w:rsidRPr="004B735B">
        <w:rPr>
          <w:rFonts w:asciiTheme="minorHAnsi" w:hAnsiTheme="minorHAnsi" w:cstheme="minorHAnsi"/>
          <w:sz w:val="16"/>
        </w:rPr>
        <w:t xml:space="preserve"> Centers for Disease Control and Prevention. The </w:t>
      </w:r>
      <w:r w:rsidRPr="004B735B">
        <w:rPr>
          <w:rStyle w:val="StyleUnderline"/>
          <w:rFonts w:asciiTheme="minorHAnsi" w:hAnsiTheme="minorHAnsi" w:cstheme="minorHAnsi"/>
        </w:rPr>
        <w:t>CDC</w:t>
      </w:r>
      <w:r w:rsidRPr="004B735B">
        <w:rPr>
          <w:rFonts w:asciiTheme="minorHAnsi" w:hAnsiTheme="minorHAnsi" w:cstheme="minorHAnsi"/>
          <w:sz w:val="16"/>
        </w:rPr>
        <w:t xml:space="preserve"> says it’s recorded 121 measles cases in 17 states and the District of Columbia this year, many of them traced to unvaccinated persons who were exposed during visits to the Disneyland theme park in California. The swift-moving outbreak likely started with a traveler who became infected overseas and brought measles to the U.S., and many of the affected people were either not vaccinated or unsure of their immunization status. “This year’s outbreak of measles demonstrates how interconnected we are,” Dr. Schuchat said. In 2014, the U.S. recorded 644 cases of measles — more than in any year since 1994. Homegrown measles was officially eradicated within the U.S. in 2000. </w:t>
      </w:r>
      <w:r w:rsidRPr="004B735B">
        <w:rPr>
          <w:rStyle w:val="StyleUnderline"/>
          <w:rFonts w:asciiTheme="minorHAnsi" w:hAnsiTheme="minorHAnsi" w:cstheme="minorHAnsi"/>
        </w:rPr>
        <w:t>Committee Chairman</w:t>
      </w:r>
      <w:r w:rsidRPr="004B735B">
        <w:rPr>
          <w:rFonts w:asciiTheme="minorHAnsi" w:hAnsiTheme="minorHAnsi" w:cstheme="minorHAnsi"/>
          <w:sz w:val="16"/>
        </w:rPr>
        <w:t xml:space="preserve"> Lamar </w:t>
      </w:r>
      <w:r w:rsidRPr="004B735B">
        <w:rPr>
          <w:rStyle w:val="StyleUnderline"/>
          <w:rFonts w:asciiTheme="minorHAnsi" w:hAnsiTheme="minorHAnsi" w:cstheme="minorHAnsi"/>
        </w:rPr>
        <w:t xml:space="preserve">Alexander, Tennessee Republican, said the uptick is a </w:t>
      </w:r>
      <w:r w:rsidRPr="004B735B">
        <w:rPr>
          <w:rStyle w:val="Emphasis"/>
          <w:rFonts w:asciiTheme="minorHAnsi" w:hAnsiTheme="minorHAnsi" w:cstheme="minorHAnsi"/>
        </w:rPr>
        <w:t>setback for modern medicine</w:t>
      </w:r>
      <w:r w:rsidRPr="004B735B">
        <w:rPr>
          <w:rFonts w:asciiTheme="minorHAnsi" w:hAnsiTheme="minorHAnsi" w:cstheme="minorHAnsi"/>
          <w:sz w:val="16"/>
        </w:rPr>
        <w:t xml:space="preserve">, while </w:t>
      </w:r>
      <w:r w:rsidRPr="004B735B">
        <w:rPr>
          <w:rStyle w:val="StyleUnderline"/>
          <w:rFonts w:asciiTheme="minorHAnsi" w:hAnsiTheme="minorHAnsi" w:cstheme="minorHAnsi"/>
        </w:rPr>
        <w:t xml:space="preserve">Sen. Al Franken, Minnesota Democrat, said the </w:t>
      </w:r>
      <w:r w:rsidRPr="004B735B">
        <w:rPr>
          <w:rFonts w:asciiTheme="minorHAnsi" w:hAnsiTheme="minorHAnsi" w:cstheme="minorHAnsi"/>
          <w:sz w:val="16"/>
        </w:rPr>
        <w:t xml:space="preserve">Disneyland </w:t>
      </w:r>
      <w:r w:rsidRPr="004B735B">
        <w:rPr>
          <w:rStyle w:val="StyleUnderline"/>
          <w:rFonts w:asciiTheme="minorHAnsi" w:hAnsiTheme="minorHAnsi" w:cstheme="minorHAnsi"/>
        </w:rPr>
        <w:t xml:space="preserve">outbreak is a </w:t>
      </w:r>
      <w:r w:rsidRPr="004B735B">
        <w:rPr>
          <w:rStyle w:val="Emphasis"/>
          <w:rFonts w:asciiTheme="minorHAnsi" w:hAnsiTheme="minorHAnsi" w:cstheme="minorHAnsi"/>
        </w:rPr>
        <w:t xml:space="preserve">“wake up call” </w:t>
      </w:r>
      <w:r w:rsidRPr="004B735B">
        <w:rPr>
          <w:rStyle w:val="StyleUnderline"/>
          <w:rFonts w:asciiTheme="minorHAnsi" w:hAnsiTheme="minorHAnsi" w:cstheme="minorHAnsi"/>
        </w:rPr>
        <w:t>for younger generations</w:t>
      </w:r>
      <w:r w:rsidRPr="004B735B">
        <w:rPr>
          <w:rFonts w:asciiTheme="minorHAnsi" w:hAnsiTheme="minorHAnsi" w:cstheme="minorHAnsi"/>
          <w:sz w:val="16"/>
        </w:rPr>
        <w:t xml:space="preserve"> that never had to confront measles. </w:t>
      </w:r>
    </w:p>
    <w:p w:rsidR="00935C39" w:rsidRPr="004B735B" w:rsidRDefault="00935C39" w:rsidP="00935C39">
      <w:pPr>
        <w:rPr>
          <w:rFonts w:asciiTheme="minorHAnsi" w:hAnsiTheme="minorHAnsi" w:cstheme="minorHAnsi"/>
        </w:rPr>
      </w:pPr>
    </w:p>
    <w:p w:rsidR="00935C39" w:rsidRPr="004B735B" w:rsidRDefault="00935C39" w:rsidP="00935C39">
      <w:pPr>
        <w:rPr>
          <w:rFonts w:asciiTheme="minorHAnsi" w:hAnsiTheme="minorHAnsi" w:cstheme="minorHAnsi"/>
          <w:sz w:val="14"/>
        </w:rPr>
      </w:pPr>
    </w:p>
    <w:p w:rsidR="00935C39" w:rsidRPr="004B735B" w:rsidRDefault="00935C39" w:rsidP="001936EB">
      <w:pPr>
        <w:pStyle w:val="Heading2"/>
        <w:rPr>
          <w:rFonts w:asciiTheme="minorHAnsi" w:hAnsiTheme="minorHAnsi" w:cstheme="minorHAnsi"/>
        </w:rPr>
      </w:pPr>
      <w:r w:rsidRPr="004B735B">
        <w:rPr>
          <w:rFonts w:asciiTheme="minorHAnsi" w:hAnsiTheme="minorHAnsi" w:cstheme="minorHAnsi"/>
        </w:rPr>
        <w:t xml:space="preserve">COURT LINKS </w:t>
      </w:r>
    </w:p>
    <w:p w:rsidR="008E3BB9" w:rsidRPr="004B735B" w:rsidRDefault="008E3BB9" w:rsidP="00935C39">
      <w:pPr>
        <w:rPr>
          <w:rFonts w:asciiTheme="minorHAnsi" w:hAnsiTheme="minorHAnsi" w:cstheme="minorHAnsi"/>
        </w:rPr>
      </w:pPr>
    </w:p>
    <w:p w:rsidR="008E3BB9" w:rsidRPr="004B735B" w:rsidRDefault="008E3BB9" w:rsidP="008E3BB9">
      <w:pPr>
        <w:pStyle w:val="Heading3"/>
        <w:rPr>
          <w:rFonts w:asciiTheme="minorHAnsi" w:hAnsiTheme="minorHAnsi" w:cstheme="minorHAnsi"/>
        </w:rPr>
      </w:pPr>
      <w:r w:rsidRPr="004B735B">
        <w:rPr>
          <w:rFonts w:asciiTheme="minorHAnsi" w:hAnsiTheme="minorHAnsi" w:cstheme="minorHAnsi"/>
        </w:rPr>
        <w:t xml:space="preserve">Courts </w:t>
      </w:r>
      <w:r w:rsidR="001936EB" w:rsidRPr="004B735B">
        <w:rPr>
          <w:rFonts w:asciiTheme="minorHAnsi" w:hAnsiTheme="minorHAnsi" w:cstheme="minorHAnsi"/>
        </w:rPr>
        <w:t>L</w:t>
      </w:r>
      <w:r w:rsidRPr="004B735B">
        <w:rPr>
          <w:rFonts w:asciiTheme="minorHAnsi" w:hAnsiTheme="minorHAnsi" w:cstheme="minorHAnsi"/>
        </w:rPr>
        <w:t xml:space="preserve">—1nc </w:t>
      </w:r>
    </w:p>
    <w:p w:rsidR="008E3BB9" w:rsidRPr="004B735B" w:rsidRDefault="008E3BB9" w:rsidP="008E3BB9">
      <w:pPr>
        <w:rPr>
          <w:rFonts w:asciiTheme="minorHAnsi" w:hAnsiTheme="minorHAnsi" w:cstheme="minorHAnsi"/>
        </w:rPr>
      </w:pPr>
    </w:p>
    <w:p w:rsidR="00935C39" w:rsidRPr="004B735B" w:rsidRDefault="008E3BB9" w:rsidP="00935C39">
      <w:pPr>
        <w:pStyle w:val="Heading4"/>
        <w:rPr>
          <w:rFonts w:asciiTheme="minorHAnsi" w:hAnsiTheme="minorHAnsi" w:cstheme="minorHAnsi"/>
        </w:rPr>
      </w:pPr>
      <w:r w:rsidRPr="004B735B">
        <w:rPr>
          <w:rFonts w:asciiTheme="minorHAnsi" w:hAnsiTheme="minorHAnsi" w:cstheme="minorHAnsi"/>
        </w:rPr>
        <w:t xml:space="preserve">Trump will seize Gorsuch’s judicial policy-making as a win – it shows Trump is keeping campaign promises and fighting through gridlock   </w:t>
      </w:r>
    </w:p>
    <w:p w:rsidR="00935C39" w:rsidRPr="004B735B" w:rsidRDefault="00935C39" w:rsidP="00935C39">
      <w:pPr>
        <w:rPr>
          <w:rStyle w:val="Style13ptBold"/>
          <w:rFonts w:asciiTheme="minorHAnsi" w:hAnsiTheme="minorHAnsi" w:cstheme="minorHAnsi"/>
          <w:sz w:val="18"/>
          <w:szCs w:val="18"/>
        </w:rPr>
      </w:pPr>
      <w:r w:rsidRPr="004B735B">
        <w:rPr>
          <w:rStyle w:val="Style13ptBold"/>
          <w:rFonts w:asciiTheme="minorHAnsi" w:hAnsiTheme="minorHAnsi" w:cstheme="minorHAnsi"/>
        </w:rPr>
        <w:t xml:space="preserve">Hurley 17 </w:t>
      </w:r>
      <w:r w:rsidRPr="004B735B">
        <w:rPr>
          <w:rStyle w:val="Style13ptBold"/>
          <w:rFonts w:asciiTheme="minorHAnsi" w:hAnsiTheme="minorHAnsi" w:cstheme="minorHAnsi"/>
          <w:b w:val="0"/>
          <w:sz w:val="18"/>
          <w:szCs w:val="18"/>
        </w:rPr>
        <w:t>(Lawrence Hurley, contributor to Reuters, 4/10/17, Reuters, “</w:t>
      </w:r>
      <w:r w:rsidRPr="004B735B">
        <w:rPr>
          <w:rFonts w:asciiTheme="minorHAnsi" w:hAnsiTheme="minorHAnsi" w:cstheme="minorHAnsi"/>
          <w:bCs/>
          <w:sz w:val="18"/>
          <w:szCs w:val="18"/>
        </w:rPr>
        <w:t xml:space="preserve">Trump's pick Gorsuch sworn in, restoring top court's conservative tilt”, </w:t>
      </w:r>
      <w:hyperlink r:id="rId80" w:history="1">
        <w:r w:rsidRPr="004B735B">
          <w:rPr>
            <w:rStyle w:val="Hyperlink"/>
            <w:rFonts w:asciiTheme="minorHAnsi" w:hAnsiTheme="minorHAnsi" w:cstheme="minorHAnsi"/>
            <w:sz w:val="18"/>
            <w:szCs w:val="18"/>
          </w:rPr>
          <w:t>http://www.reuters.com/article/us-usa-court-gorsuch-idUSKBN17C10J</w:t>
        </w:r>
      </w:hyperlink>
      <w:r w:rsidRPr="004B735B">
        <w:rPr>
          <w:rFonts w:asciiTheme="minorHAnsi" w:hAnsiTheme="minorHAnsi" w:cstheme="minorHAnsi"/>
          <w:bCs/>
          <w:sz w:val="18"/>
          <w:szCs w:val="18"/>
        </w:rPr>
        <w:t>, akl)</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 xml:space="preserve">Donald Trump reveled in the biggest political victory of his presidency at a White House ceremony on Monday in which his Supreme Court pick Neil Gorsuch was sworn in, poised to make an instant impact on a court once again dominated by conservatives. </w:t>
      </w:r>
      <w:r w:rsidRPr="004B735B">
        <w:rPr>
          <w:rStyle w:val="Emphasis"/>
          <w:rFonts w:asciiTheme="minorHAnsi" w:hAnsiTheme="minorHAnsi" w:cstheme="minorHAnsi"/>
          <w:highlight w:val="yellow"/>
        </w:rPr>
        <w:t>Trump was able to fulfill a</w:t>
      </w:r>
      <w:r w:rsidRPr="004B735B">
        <w:rPr>
          <w:rStyle w:val="Emphasis"/>
          <w:rFonts w:asciiTheme="minorHAnsi" w:hAnsiTheme="minorHAnsi" w:cstheme="minorHAnsi"/>
        </w:rPr>
        <w:t xml:space="preserve"> top </w:t>
      </w:r>
      <w:r w:rsidRPr="004B735B">
        <w:rPr>
          <w:rStyle w:val="Emphasis"/>
          <w:rFonts w:asciiTheme="minorHAnsi" w:hAnsiTheme="minorHAnsi" w:cstheme="minorHAnsi"/>
          <w:highlight w:val="yellow"/>
        </w:rPr>
        <w:t>campaign promise</w:t>
      </w:r>
      <w:r w:rsidRPr="004B735B">
        <w:rPr>
          <w:rStyle w:val="StyleUnderline"/>
          <w:rFonts w:asciiTheme="minorHAnsi" w:hAnsiTheme="minorHAnsi" w:cstheme="minorHAnsi"/>
          <w:highlight w:val="yellow"/>
        </w:rPr>
        <w:t xml:space="preserve"> when the</w:t>
      </w:r>
      <w:r w:rsidRPr="004B735B">
        <w:rPr>
          <w:rStyle w:val="StyleUnderline"/>
          <w:rFonts w:asciiTheme="minorHAnsi" w:hAnsiTheme="minorHAnsi" w:cstheme="minorHAnsi"/>
        </w:rPr>
        <w:t xml:space="preserve"> Republican-led U.S. </w:t>
      </w:r>
      <w:r w:rsidRPr="004B735B">
        <w:rPr>
          <w:rStyle w:val="StyleUnderline"/>
          <w:rFonts w:asciiTheme="minorHAnsi" w:hAnsiTheme="minorHAnsi" w:cstheme="minorHAnsi"/>
          <w:highlight w:val="yellow"/>
        </w:rPr>
        <w:t xml:space="preserve">Senate voted to confirm </w:t>
      </w:r>
      <w:r w:rsidRPr="004B735B">
        <w:rPr>
          <w:rStyle w:val="StyleUnderline"/>
          <w:rFonts w:asciiTheme="minorHAnsi" w:hAnsiTheme="minorHAnsi" w:cstheme="minorHAnsi"/>
        </w:rPr>
        <w:t xml:space="preserve">the conservative Colorado-based federal appeals court judge to the lifetime job on Friday despite vehement Democratic opposition. With </w:t>
      </w:r>
      <w:r w:rsidRPr="004B735B">
        <w:rPr>
          <w:rStyle w:val="StyleUnderline"/>
          <w:rFonts w:asciiTheme="minorHAnsi" w:hAnsiTheme="minorHAnsi" w:cstheme="minorHAnsi"/>
          <w:highlight w:val="yellow"/>
        </w:rPr>
        <w:t>Gorsuch</w:t>
      </w:r>
      <w:r w:rsidRPr="004B735B">
        <w:rPr>
          <w:rStyle w:val="StyleUnderline"/>
          <w:rFonts w:asciiTheme="minorHAnsi" w:hAnsiTheme="minorHAnsi" w:cstheme="minorHAnsi"/>
        </w:rPr>
        <w:t xml:space="preserve"> aboard, </w:t>
      </w:r>
      <w:r w:rsidRPr="004B735B">
        <w:rPr>
          <w:rStyle w:val="StyleUnderline"/>
          <w:rFonts w:asciiTheme="minorHAnsi" w:hAnsiTheme="minorHAnsi" w:cstheme="minorHAnsi"/>
          <w:highlight w:val="yellow"/>
        </w:rPr>
        <w:t>the court has five conservative justices</w:t>
      </w:r>
      <w:r w:rsidRPr="004B735B">
        <w:rPr>
          <w:rStyle w:val="StyleUnderline"/>
          <w:rFonts w:asciiTheme="minorHAnsi" w:hAnsiTheme="minorHAnsi" w:cstheme="minorHAnsi"/>
        </w:rPr>
        <w:t xml:space="preserve"> and four liberals, </w:t>
      </w:r>
      <w:r w:rsidRPr="004B735B">
        <w:rPr>
          <w:rStyle w:val="Emphasis"/>
          <w:rFonts w:asciiTheme="minorHAnsi" w:hAnsiTheme="minorHAnsi" w:cstheme="minorHAnsi"/>
          <w:highlight w:val="yellow"/>
        </w:rPr>
        <w:t>a majority that could be pivotal</w:t>
      </w:r>
      <w:r w:rsidRPr="004B735B">
        <w:rPr>
          <w:rStyle w:val="StyleUnderline"/>
          <w:rFonts w:asciiTheme="minorHAnsi" w:hAnsiTheme="minorHAnsi" w:cstheme="minorHAnsi"/>
          <w:highlight w:val="yellow"/>
        </w:rPr>
        <w:t xml:space="preserve"> in deciding a range of issues</w:t>
      </w:r>
      <w:r w:rsidRPr="004B735B">
        <w:rPr>
          <w:rStyle w:val="StyleUnderline"/>
          <w:rFonts w:asciiTheme="minorHAnsi" w:hAnsiTheme="minorHAnsi" w:cstheme="minorHAnsi"/>
        </w:rPr>
        <w:t xml:space="preserve"> including abortion, gun control, the death penalty, presidential powers, political spending, environmental regulation and religious rights. </w:t>
      </w:r>
      <w:r w:rsidRPr="004B735B">
        <w:rPr>
          <w:rFonts w:asciiTheme="minorHAnsi" w:hAnsiTheme="minorHAnsi" w:cstheme="minorHAnsi"/>
          <w:sz w:val="16"/>
        </w:rPr>
        <w:t xml:space="preserve">Standing in the White House Rose Garden under bright sunshine on a warm spring day, </w:t>
      </w:r>
      <w:r w:rsidRPr="004B735B">
        <w:rPr>
          <w:rStyle w:val="Emphasis"/>
          <w:rFonts w:asciiTheme="minorHAnsi" w:hAnsiTheme="minorHAnsi" w:cstheme="minorHAnsi"/>
          <w:highlight w:val="yellow"/>
        </w:rPr>
        <w:t>Trump tied the occasion to the political aims of his administration</w:t>
      </w:r>
      <w:r w:rsidRPr="004B735B">
        <w:rPr>
          <w:rStyle w:val="StyleUnderline"/>
          <w:rFonts w:asciiTheme="minorHAnsi" w:hAnsiTheme="minorHAnsi" w:cstheme="minorHAnsi"/>
        </w:rPr>
        <w:t xml:space="preserve">, as the eight other members of the nation's highest court looked on. </w:t>
      </w:r>
      <w:r w:rsidRPr="004B735B">
        <w:rPr>
          <w:rFonts w:asciiTheme="minorHAnsi" w:hAnsiTheme="minorHAnsi" w:cstheme="minorHAnsi"/>
          <w:sz w:val="16"/>
        </w:rPr>
        <w:t>"</w:t>
      </w:r>
      <w:r w:rsidRPr="004B735B">
        <w:rPr>
          <w:rStyle w:val="StyleUnderline"/>
          <w:rFonts w:asciiTheme="minorHAnsi" w:hAnsiTheme="minorHAnsi" w:cstheme="minorHAnsi"/>
        </w:rPr>
        <w:t>Together we are in a process of reviewing and renewing and also rebuilding our country," Trump told an audience that included conservative activists and administration officials. "A new optimism is sweeping across our land and a new faith in America is filling our hearts and lifting our sights."</w:t>
      </w:r>
      <w:r w:rsidRPr="004B735B">
        <w:rPr>
          <w:rFonts w:asciiTheme="minorHAnsi" w:hAnsiTheme="minorHAnsi" w:cstheme="minorHAnsi"/>
          <w:sz w:val="16"/>
        </w:rPr>
        <w:t xml:space="preserve"> Gorsuch filled a vacancy that had lingered for nearly 14 months after conservative Justice Antonin Scalia's February 2016 death. Gorsuch's judicial oath was administered by Justice Anthony Kennedy, for whom Gorsuch worked as a clerk as a young lawyer. Gorsuch becomes the first justice to serve alongside a former boss. Trump made a point of thanking Senate Majority Leader Mitch McConnell for his role in winning confirmation. McConnell last week led the effort to change long-standing Senate rules in order to end a Democratic blockade of Gorsuch's nomination. Under McConnell's leadership, the Senate last year refused to consider Democratic former President Barack Obama's nomination of Merrick Garland to replace Scalia, an appointment that would have tilted the court to the left for the first time in decades. "I've always heard that the most important thing that a president of the United States does is appoint people, hopefully great people like this appointment, to the United States Supreme Court," Trump said. "He will decide cases not based on his personal preferences but based on a fair and objective reading of the law," Trump said of Gorsuch. During last year's presidential campaign, </w:t>
      </w:r>
      <w:r w:rsidRPr="004B735B">
        <w:rPr>
          <w:rStyle w:val="StyleUnderline"/>
          <w:rFonts w:asciiTheme="minorHAnsi" w:hAnsiTheme="minorHAnsi" w:cstheme="minorHAnsi"/>
        </w:rPr>
        <w:t xml:space="preserve">Trump pledged to pick a justice who would overturn the landmark 1973 Supreme Court Roe v. Wade ruling that legalized abortion. </w:t>
      </w:r>
      <w:r w:rsidRPr="004B735B">
        <w:rPr>
          <w:rFonts w:asciiTheme="minorHAnsi" w:hAnsiTheme="minorHAnsi" w:cstheme="minorHAnsi"/>
          <w:sz w:val="16"/>
        </w:rPr>
        <w:t>During his Senate confirmation hearing, Gorsuch declined to answer about whether Roe v. Wade and other important court precedents were properly decided.</w:t>
      </w:r>
    </w:p>
    <w:p w:rsidR="001936EB" w:rsidRPr="004B735B" w:rsidRDefault="001936EB" w:rsidP="001936EB">
      <w:pPr>
        <w:pStyle w:val="Heading3"/>
        <w:rPr>
          <w:rFonts w:asciiTheme="minorHAnsi" w:hAnsiTheme="minorHAnsi" w:cstheme="minorHAnsi"/>
        </w:rPr>
      </w:pPr>
      <w:r w:rsidRPr="004B735B">
        <w:rPr>
          <w:rFonts w:asciiTheme="minorHAnsi" w:hAnsiTheme="minorHAnsi" w:cstheme="minorHAnsi"/>
        </w:rPr>
        <w:t>Courts L—2nc O/V</w:t>
      </w:r>
    </w:p>
    <w:p w:rsidR="00326607" w:rsidRPr="004B735B" w:rsidRDefault="00326607" w:rsidP="00326607">
      <w:pPr>
        <w:rPr>
          <w:rFonts w:asciiTheme="minorHAnsi" w:hAnsiTheme="minorHAnsi" w:cstheme="minorHAnsi"/>
        </w:rPr>
      </w:pPr>
    </w:p>
    <w:p w:rsidR="00326607" w:rsidRPr="004B735B" w:rsidRDefault="00326607" w:rsidP="00326607">
      <w:pPr>
        <w:pStyle w:val="Heading4"/>
        <w:rPr>
          <w:rFonts w:asciiTheme="minorHAnsi" w:hAnsiTheme="minorHAnsi" w:cstheme="minorHAnsi"/>
          <w:u w:val="single"/>
        </w:rPr>
      </w:pPr>
      <w:r w:rsidRPr="004B735B">
        <w:rPr>
          <w:rFonts w:asciiTheme="minorHAnsi" w:hAnsiTheme="minorHAnsi" w:cstheme="minorHAnsi"/>
        </w:rPr>
        <w:t xml:space="preserve">Extend the Hurley evidence – confirming Gorsuch and reestablishing a </w:t>
      </w:r>
      <w:r w:rsidRPr="004B735B">
        <w:rPr>
          <w:rFonts w:asciiTheme="minorHAnsi" w:hAnsiTheme="minorHAnsi" w:cstheme="minorHAnsi"/>
          <w:u w:val="single"/>
        </w:rPr>
        <w:t>conservative majority</w:t>
      </w:r>
      <w:r w:rsidRPr="004B735B">
        <w:rPr>
          <w:rFonts w:asciiTheme="minorHAnsi" w:hAnsiTheme="minorHAnsi" w:cstheme="minorHAnsi"/>
        </w:rPr>
        <w:t xml:space="preserve"> in the Supreme Court is </w:t>
      </w:r>
      <w:r w:rsidRPr="004B735B">
        <w:rPr>
          <w:rFonts w:asciiTheme="minorHAnsi" w:hAnsiTheme="minorHAnsi" w:cstheme="minorHAnsi"/>
          <w:u w:val="single"/>
        </w:rPr>
        <w:t>step one</w:t>
      </w:r>
      <w:r w:rsidRPr="004B735B">
        <w:rPr>
          <w:rFonts w:asciiTheme="minorHAnsi" w:hAnsiTheme="minorHAnsi" w:cstheme="minorHAnsi"/>
        </w:rPr>
        <w:t xml:space="preserve"> for the rest of his agenda and is seen as following through on a major campaign promise – Gorsuch’s confirmation </w:t>
      </w:r>
      <w:r w:rsidRPr="004B735B">
        <w:rPr>
          <w:rFonts w:asciiTheme="minorHAnsi" w:hAnsiTheme="minorHAnsi" w:cstheme="minorHAnsi"/>
          <w:u w:val="single"/>
        </w:rPr>
        <w:t>opened the door</w:t>
      </w:r>
      <w:r w:rsidRPr="004B735B">
        <w:rPr>
          <w:rFonts w:asciiTheme="minorHAnsi" w:hAnsiTheme="minorHAnsi" w:cstheme="minorHAnsi"/>
        </w:rPr>
        <w:t xml:space="preserve"> for the rest of Trump’s agenda to be pushed through and triggered a sense of </w:t>
      </w:r>
      <w:r w:rsidRPr="004B735B">
        <w:rPr>
          <w:rFonts w:asciiTheme="minorHAnsi" w:hAnsiTheme="minorHAnsi" w:cstheme="minorHAnsi"/>
          <w:u w:val="single"/>
        </w:rPr>
        <w:t>optimism</w:t>
      </w:r>
      <w:r w:rsidRPr="004B735B">
        <w:rPr>
          <w:rFonts w:asciiTheme="minorHAnsi" w:hAnsiTheme="minorHAnsi" w:cstheme="minorHAnsi"/>
        </w:rPr>
        <w:t xml:space="preserve"> within Trump and his supporters that </w:t>
      </w:r>
      <w:r w:rsidR="008E3BB9" w:rsidRPr="004B735B">
        <w:rPr>
          <w:rFonts w:asciiTheme="minorHAnsi" w:hAnsiTheme="minorHAnsi" w:cstheme="minorHAnsi"/>
        </w:rPr>
        <w:t>will</w:t>
      </w:r>
      <w:r w:rsidRPr="004B735B">
        <w:rPr>
          <w:rFonts w:asciiTheme="minorHAnsi" w:hAnsiTheme="minorHAnsi" w:cstheme="minorHAnsi"/>
        </w:rPr>
        <w:t xml:space="preserve"> translate into </w:t>
      </w:r>
      <w:r w:rsidRPr="004B735B">
        <w:rPr>
          <w:rFonts w:asciiTheme="minorHAnsi" w:hAnsiTheme="minorHAnsi" w:cstheme="minorHAnsi"/>
          <w:u w:val="single"/>
        </w:rPr>
        <w:t>further legislative action</w:t>
      </w:r>
    </w:p>
    <w:p w:rsidR="00326607" w:rsidRPr="004B735B" w:rsidRDefault="00326607" w:rsidP="00326607">
      <w:pPr>
        <w:rPr>
          <w:rFonts w:asciiTheme="minorHAnsi" w:hAnsiTheme="minorHAnsi" w:cstheme="minorHAnsi"/>
        </w:rPr>
      </w:pPr>
    </w:p>
    <w:p w:rsidR="00326607" w:rsidRPr="004B735B" w:rsidRDefault="00326607" w:rsidP="00326607">
      <w:pPr>
        <w:pStyle w:val="Heading4"/>
        <w:rPr>
          <w:rFonts w:asciiTheme="minorHAnsi" w:hAnsiTheme="minorHAnsi" w:cstheme="minorHAnsi"/>
          <w:i/>
        </w:rPr>
      </w:pPr>
      <w:r w:rsidRPr="004B735B">
        <w:rPr>
          <w:rFonts w:asciiTheme="minorHAnsi" w:hAnsiTheme="minorHAnsi" w:cstheme="minorHAnsi"/>
        </w:rPr>
        <w:t xml:space="preserve">A win for Gorsuch is a win for Trump – Trump feels </w:t>
      </w:r>
      <w:r w:rsidRPr="004B735B">
        <w:rPr>
          <w:rFonts w:asciiTheme="minorHAnsi" w:hAnsiTheme="minorHAnsi" w:cstheme="minorHAnsi"/>
          <w:u w:val="single"/>
        </w:rPr>
        <w:t>personally responsible</w:t>
      </w:r>
      <w:r w:rsidRPr="004B735B">
        <w:rPr>
          <w:rFonts w:asciiTheme="minorHAnsi" w:hAnsiTheme="minorHAnsi" w:cstheme="minorHAnsi"/>
        </w:rPr>
        <w:t xml:space="preserve"> for Gorsuch’s actions</w:t>
      </w:r>
    </w:p>
    <w:p w:rsidR="00326607" w:rsidRPr="004B735B" w:rsidRDefault="00326607" w:rsidP="00326607">
      <w:pPr>
        <w:rPr>
          <w:rStyle w:val="Style13ptBold"/>
          <w:rFonts w:asciiTheme="minorHAnsi" w:hAnsiTheme="minorHAnsi" w:cstheme="minorHAnsi"/>
          <w:sz w:val="18"/>
          <w:szCs w:val="18"/>
        </w:rPr>
      </w:pPr>
      <w:r w:rsidRPr="004B735B">
        <w:rPr>
          <w:rStyle w:val="Style13ptBold"/>
          <w:rFonts w:asciiTheme="minorHAnsi" w:hAnsiTheme="minorHAnsi" w:cstheme="minorHAnsi"/>
        </w:rPr>
        <w:t xml:space="preserve">Carter 17 </w:t>
      </w:r>
      <w:r w:rsidRPr="004B735B">
        <w:rPr>
          <w:rStyle w:val="Style13ptBold"/>
          <w:rFonts w:asciiTheme="minorHAnsi" w:hAnsiTheme="minorHAnsi" w:cstheme="minorHAnsi"/>
          <w:b w:val="0"/>
          <w:sz w:val="18"/>
          <w:szCs w:val="18"/>
        </w:rPr>
        <w:t>(Brandon Carter, journalist for The Hill, 5/1/17, The Hill</w:t>
      </w:r>
      <w:r w:rsidRPr="004B735B">
        <w:rPr>
          <w:rStyle w:val="Style13ptBold"/>
          <w:rFonts w:asciiTheme="minorHAnsi" w:hAnsiTheme="minorHAnsi" w:cstheme="minorHAnsi"/>
          <w:sz w:val="18"/>
          <w:szCs w:val="18"/>
        </w:rPr>
        <w:t>, “</w:t>
      </w:r>
      <w:r w:rsidRPr="004B735B">
        <w:rPr>
          <w:rFonts w:asciiTheme="minorHAnsi" w:hAnsiTheme="minorHAnsi" w:cstheme="minorHAnsi"/>
          <w:bCs/>
          <w:sz w:val="18"/>
          <w:szCs w:val="18"/>
        </w:rPr>
        <w:t xml:space="preserve">Trump on Gorsuch: 'Every 5-4 decision is because of me'”, </w:t>
      </w:r>
      <w:hyperlink r:id="rId81" w:history="1">
        <w:r w:rsidRPr="004B735B">
          <w:rPr>
            <w:rStyle w:val="Hyperlink"/>
            <w:rFonts w:asciiTheme="minorHAnsi" w:hAnsiTheme="minorHAnsi" w:cstheme="minorHAnsi"/>
            <w:sz w:val="18"/>
            <w:szCs w:val="18"/>
          </w:rPr>
          <w:t>http://thehill.com/homenews/administration/331346-trump-on-gorsuch-every-5-4-decision-is-because-of-me</w:t>
        </w:r>
      </w:hyperlink>
      <w:r w:rsidRPr="004B735B">
        <w:rPr>
          <w:rFonts w:asciiTheme="minorHAnsi" w:hAnsiTheme="minorHAnsi" w:cstheme="minorHAnsi"/>
          <w:bCs/>
          <w:sz w:val="18"/>
          <w:szCs w:val="18"/>
        </w:rPr>
        <w:t>, akl)</w:t>
      </w:r>
    </w:p>
    <w:p w:rsidR="00326607" w:rsidRPr="004B735B" w:rsidRDefault="00326607" w:rsidP="00935C39">
      <w:pPr>
        <w:rPr>
          <w:rFonts w:asciiTheme="minorHAnsi" w:hAnsiTheme="minorHAnsi" w:cstheme="minorHAnsi"/>
          <w:sz w:val="16"/>
        </w:rPr>
      </w:pPr>
      <w:r w:rsidRPr="004B735B">
        <w:rPr>
          <w:rStyle w:val="StyleUnderline"/>
          <w:rFonts w:asciiTheme="minorHAnsi" w:hAnsiTheme="minorHAnsi" w:cstheme="minorHAnsi"/>
        </w:rPr>
        <w:t xml:space="preserve">President </w:t>
      </w:r>
      <w:r w:rsidRPr="004B735B">
        <w:rPr>
          <w:rStyle w:val="StyleUnderline"/>
          <w:rFonts w:asciiTheme="minorHAnsi" w:hAnsiTheme="minorHAnsi" w:cstheme="minorHAnsi"/>
          <w:highlight w:val="yellow"/>
        </w:rPr>
        <w:t>Trump says he has personally swung the Supreme Court</w:t>
      </w:r>
      <w:r w:rsidRPr="004B735B">
        <w:rPr>
          <w:rStyle w:val="StyleUnderline"/>
          <w:rFonts w:asciiTheme="minorHAnsi" w:hAnsiTheme="minorHAnsi" w:cstheme="minorHAnsi"/>
        </w:rPr>
        <w:t xml:space="preserve"> with his appointment of Justice Neil Gorsuch</w:t>
      </w:r>
      <w:r w:rsidRPr="004B735B">
        <w:rPr>
          <w:rFonts w:asciiTheme="minorHAnsi" w:hAnsiTheme="minorHAnsi" w:cstheme="minorHAnsi"/>
          <w:sz w:val="16"/>
        </w:rPr>
        <w:t xml:space="preserve">. </w:t>
      </w:r>
      <w:r w:rsidRPr="004B735B">
        <w:rPr>
          <w:rStyle w:val="StyleUnderline"/>
          <w:rFonts w:asciiTheme="minorHAnsi" w:hAnsiTheme="minorHAnsi" w:cstheme="minorHAnsi"/>
        </w:rPr>
        <w:t>“</w:t>
      </w:r>
      <w:r w:rsidRPr="004B735B">
        <w:rPr>
          <w:rStyle w:val="Emphasis"/>
          <w:rFonts w:asciiTheme="minorHAnsi" w:hAnsiTheme="minorHAnsi" w:cstheme="minorHAnsi"/>
          <w:highlight w:val="yellow"/>
        </w:rPr>
        <w:t>Every 5-4 decision is because of me</w:t>
      </w:r>
      <w:r w:rsidRPr="004B735B">
        <w:rPr>
          <w:rStyle w:val="StyleUnderline"/>
          <w:rFonts w:asciiTheme="minorHAnsi" w:hAnsiTheme="minorHAnsi" w:cstheme="minorHAnsi"/>
        </w:rPr>
        <w:t xml:space="preserve">,” Trump told the </w:t>
      </w:r>
      <w:hyperlink r:id="rId82" w:tgtFrame="_blank" w:history="1">
        <w:r w:rsidRPr="004B735B">
          <w:rPr>
            <w:rStyle w:val="StyleUnderline"/>
            <w:rFonts w:asciiTheme="minorHAnsi" w:hAnsiTheme="minorHAnsi" w:cstheme="minorHAnsi"/>
          </w:rPr>
          <w:t>Washington Examiner</w:t>
        </w:r>
      </w:hyperlink>
      <w:r w:rsidRPr="004B735B">
        <w:rPr>
          <w:rStyle w:val="StyleUnderline"/>
          <w:rFonts w:asciiTheme="minorHAnsi" w:hAnsiTheme="minorHAnsi" w:cstheme="minorHAnsi"/>
        </w:rPr>
        <w:t xml:space="preserve"> in an interview published Monday, </w:t>
      </w:r>
      <w:r w:rsidRPr="004B735B">
        <w:rPr>
          <w:rStyle w:val="StyleUnderline"/>
          <w:rFonts w:asciiTheme="minorHAnsi" w:hAnsiTheme="minorHAnsi" w:cstheme="minorHAnsi"/>
          <w:highlight w:val="yellow"/>
        </w:rPr>
        <w:t>adding that “could go on for 40 years”</w:t>
      </w:r>
      <w:r w:rsidRPr="004B735B">
        <w:rPr>
          <w:rStyle w:val="StyleUnderline"/>
          <w:rFonts w:asciiTheme="minorHAnsi" w:hAnsiTheme="minorHAnsi" w:cstheme="minorHAnsi"/>
        </w:rPr>
        <w:t xml:space="preserve"> since Gorsuch “is a young man.”</w:t>
      </w:r>
      <w:r w:rsidRPr="004B735B">
        <w:rPr>
          <w:rFonts w:asciiTheme="minorHAnsi" w:hAnsiTheme="minorHAnsi" w:cstheme="minorHAnsi"/>
          <w:sz w:val="16"/>
        </w:rPr>
        <w:t xml:space="preserve"> At age 49, Gorsuch is now the youngest justice on the high court. </w:t>
      </w:r>
      <w:r w:rsidRPr="004B735B">
        <w:rPr>
          <w:rStyle w:val="StyleUnderline"/>
          <w:rFonts w:asciiTheme="minorHAnsi" w:hAnsiTheme="minorHAnsi" w:cstheme="minorHAnsi"/>
          <w:highlight w:val="yellow"/>
        </w:rPr>
        <w:t>Trump’s</w:t>
      </w:r>
      <w:r w:rsidRPr="004B735B">
        <w:rPr>
          <w:rStyle w:val="StyleUnderline"/>
          <w:rFonts w:asciiTheme="minorHAnsi" w:hAnsiTheme="minorHAnsi" w:cstheme="minorHAnsi"/>
        </w:rPr>
        <w:t xml:space="preserve"> successful </w:t>
      </w:r>
      <w:r w:rsidRPr="004B735B">
        <w:rPr>
          <w:rStyle w:val="StyleUnderline"/>
          <w:rFonts w:asciiTheme="minorHAnsi" w:hAnsiTheme="minorHAnsi" w:cstheme="minorHAnsi"/>
          <w:highlight w:val="yellow"/>
        </w:rPr>
        <w:t>nomination and confirmation of Gorsuch is</w:t>
      </w:r>
      <w:r w:rsidRPr="004B735B">
        <w:rPr>
          <w:rStyle w:val="StyleUnderline"/>
          <w:rFonts w:asciiTheme="minorHAnsi" w:hAnsiTheme="minorHAnsi" w:cstheme="minorHAnsi"/>
        </w:rPr>
        <w:t xml:space="preserve"> seen as </w:t>
      </w:r>
      <w:r w:rsidRPr="004B735B">
        <w:rPr>
          <w:rStyle w:val="StyleUnderline"/>
          <w:rFonts w:asciiTheme="minorHAnsi" w:hAnsiTheme="minorHAnsi" w:cstheme="minorHAnsi"/>
          <w:highlight w:val="yellow"/>
        </w:rPr>
        <w:t>the biggest success of his first 100 days</w:t>
      </w:r>
      <w:r w:rsidRPr="004B735B">
        <w:rPr>
          <w:rStyle w:val="StyleUnderline"/>
          <w:rFonts w:asciiTheme="minorHAnsi" w:hAnsiTheme="minorHAnsi" w:cstheme="minorHAnsi"/>
        </w:rPr>
        <w:t xml:space="preserve"> in office, </w:t>
      </w:r>
      <w:r w:rsidRPr="004B735B">
        <w:rPr>
          <w:rStyle w:val="StyleUnderline"/>
          <w:rFonts w:asciiTheme="minorHAnsi" w:hAnsiTheme="minorHAnsi" w:cstheme="minorHAnsi"/>
          <w:highlight w:val="yellow"/>
        </w:rPr>
        <w:t>fulfilling a campaign promise</w:t>
      </w:r>
      <w:r w:rsidRPr="004B735B">
        <w:rPr>
          <w:rStyle w:val="StyleUnderline"/>
          <w:rFonts w:asciiTheme="minorHAnsi" w:hAnsiTheme="minorHAnsi" w:cstheme="minorHAnsi"/>
        </w:rPr>
        <w:t xml:space="preserve"> to voters to fill the seat of former Justice Antonin Scalia</w:t>
      </w:r>
      <w:r w:rsidRPr="004B735B">
        <w:rPr>
          <w:rFonts w:asciiTheme="minorHAnsi" w:hAnsiTheme="minorHAnsi" w:cstheme="minorHAnsi"/>
          <w:sz w:val="16"/>
        </w:rPr>
        <w:t xml:space="preserve">. Trump made the appointment of a new conservative justice one of the main promises of his campaign. A </w:t>
      </w:r>
      <w:hyperlink r:id="rId83" w:tgtFrame="_blank" w:history="1">
        <w:r w:rsidRPr="004B735B">
          <w:rPr>
            <w:rStyle w:val="Hyperlink"/>
            <w:rFonts w:asciiTheme="minorHAnsi" w:hAnsiTheme="minorHAnsi" w:cstheme="minorHAnsi"/>
            <w:sz w:val="16"/>
          </w:rPr>
          <w:t>new ad</w:t>
        </w:r>
      </w:hyperlink>
      <w:r w:rsidRPr="004B735B">
        <w:rPr>
          <w:rFonts w:asciiTheme="minorHAnsi" w:hAnsiTheme="minorHAnsi" w:cstheme="minorHAnsi"/>
          <w:sz w:val="16"/>
        </w:rPr>
        <w:t xml:space="preserve"> released Monday touted Trump’s placement of Gorsuch on the bench with a narrator saying, "A respected Supreme Court justice: confirmed." </w:t>
      </w:r>
      <w:r w:rsidRPr="004B735B">
        <w:rPr>
          <w:rStyle w:val="StyleUnderline"/>
          <w:rFonts w:asciiTheme="minorHAnsi" w:hAnsiTheme="minorHAnsi" w:cstheme="minorHAnsi"/>
        </w:rPr>
        <w:t>Trump touted his first 100 days as “about the most successful in our country’s history”</w:t>
      </w:r>
      <w:r w:rsidRPr="004B735B">
        <w:rPr>
          <w:rFonts w:asciiTheme="minorHAnsi" w:hAnsiTheme="minorHAnsi" w:cstheme="minorHAnsi"/>
          <w:sz w:val="16"/>
        </w:rPr>
        <w:t xml:space="preserve"> in his </w:t>
      </w:r>
      <w:hyperlink r:id="rId84" w:tgtFrame="_blank" w:history="1">
        <w:r w:rsidRPr="004B735B">
          <w:rPr>
            <w:rStyle w:val="Hyperlink"/>
            <w:rFonts w:asciiTheme="minorHAnsi" w:hAnsiTheme="minorHAnsi" w:cstheme="minorHAnsi"/>
            <w:sz w:val="16"/>
          </w:rPr>
          <w:t>weekly address</w:t>
        </w:r>
      </w:hyperlink>
      <w:r w:rsidRPr="004B735B">
        <w:rPr>
          <w:rFonts w:asciiTheme="minorHAnsi" w:hAnsiTheme="minorHAnsi" w:cstheme="minorHAnsi"/>
          <w:sz w:val="16"/>
        </w:rPr>
        <w:t xml:space="preserve"> last week. </w:t>
      </w:r>
    </w:p>
    <w:p w:rsidR="007B555C" w:rsidRPr="004B735B" w:rsidRDefault="007B555C" w:rsidP="007B555C">
      <w:pPr>
        <w:pStyle w:val="Heading4"/>
        <w:rPr>
          <w:rStyle w:val="Style13ptBold"/>
          <w:rFonts w:asciiTheme="minorHAnsi" w:hAnsiTheme="minorHAnsi" w:cstheme="minorHAnsi"/>
          <w:b/>
        </w:rPr>
      </w:pPr>
      <w:r w:rsidRPr="004B735B">
        <w:rPr>
          <w:rStyle w:val="Style13ptBold"/>
          <w:rFonts w:asciiTheme="minorHAnsi" w:hAnsiTheme="minorHAnsi" w:cstheme="minorHAnsi"/>
          <w:b/>
        </w:rPr>
        <w:t xml:space="preserve">The Lutheran Church decision proves they’ll try to claim SCOTUS decisions as Ws </w:t>
      </w:r>
    </w:p>
    <w:p w:rsidR="007B555C" w:rsidRPr="004B735B" w:rsidRDefault="007B555C" w:rsidP="007B555C">
      <w:pPr>
        <w:rPr>
          <w:rFonts w:asciiTheme="minorHAnsi" w:hAnsiTheme="minorHAnsi" w:cstheme="minorHAnsi"/>
        </w:rPr>
      </w:pPr>
      <w:r w:rsidRPr="004B735B">
        <w:rPr>
          <w:rStyle w:val="Style13ptBold"/>
          <w:rFonts w:asciiTheme="minorHAnsi" w:hAnsiTheme="minorHAnsi" w:cstheme="minorHAnsi"/>
        </w:rPr>
        <w:t>Thompson 6/27</w:t>
      </w:r>
      <w:r w:rsidRPr="004B735B">
        <w:rPr>
          <w:rFonts w:asciiTheme="minorHAnsi" w:hAnsiTheme="minorHAnsi" w:cstheme="minorHAnsi"/>
        </w:rPr>
        <w:t xml:space="preserve">/17 (CAROLYN THOMPSON Associated Press - Tuesday, June 27, 2017, “Supreme Court playground ruling feeds school voucher debate” </w:t>
      </w:r>
      <w:hyperlink r:id="rId85" w:history="1">
        <w:r w:rsidRPr="004B735B">
          <w:rPr>
            <w:rStyle w:val="Hyperlink"/>
            <w:rFonts w:asciiTheme="minorHAnsi" w:hAnsiTheme="minorHAnsi" w:cstheme="minorHAnsi"/>
          </w:rPr>
          <w:t>http://www.washingtontimes.com/news/2017/jun/27/supreme-court-playground-ruling-feeds-school-vouch/</w:t>
        </w:r>
      </w:hyperlink>
      <w:r w:rsidRPr="004B735B">
        <w:rPr>
          <w:rFonts w:asciiTheme="minorHAnsi" w:hAnsiTheme="minorHAnsi" w:cstheme="minorHAnsi"/>
        </w:rPr>
        <w:t xml:space="preserve"> Michael Stefanko)</w:t>
      </w:r>
    </w:p>
    <w:p w:rsidR="007B555C" w:rsidRPr="004B735B" w:rsidRDefault="007B555C" w:rsidP="007B555C">
      <w:pPr>
        <w:rPr>
          <w:rFonts w:asciiTheme="minorHAnsi" w:hAnsiTheme="minorHAnsi" w:cstheme="minorHAnsi"/>
          <w:sz w:val="12"/>
        </w:rPr>
      </w:pPr>
      <w:r w:rsidRPr="004B735B">
        <w:rPr>
          <w:rFonts w:asciiTheme="minorHAnsi" w:hAnsiTheme="minorHAnsi" w:cstheme="minorHAnsi"/>
          <w:sz w:val="12"/>
        </w:rPr>
        <w:t xml:space="preserve">FILE - In this Jan. 26, 2016 file photo, the empty playground at Trinity Lutheran Church in Columbia, Mo. The Supreme Court has ruled that churches have the same right as other charitable groups to seek state money for new playground surfaces and other non-religious needs. The justices on Monday, June 26, 2017, ruled 7-2 in favor of Trinity Lutheran Church of Columbia, Missouri. The church sought a grant to put a soft surface on its preschool playground, but was denied any money even though its application was ranked fifth out of 44 submissions (Annaliese Nurnberg/Missourian via AP, File) FILE - In this Jan. 26, 2016 file photo, the empty playground at Trinity Lutheran Church in Columbia, Mo. The Supreme Court has ruled that churches have the same right as other charitable groups to seek state money for new ... more &gt; Print By CAROLYN THOMPSON - Associated Press - Tuesday, June 27, 2017 </w:t>
      </w:r>
      <w:r w:rsidRPr="004B735B">
        <w:rPr>
          <w:rFonts w:asciiTheme="minorHAnsi" w:hAnsiTheme="minorHAnsi" w:cstheme="minorHAnsi"/>
          <w:u w:val="single"/>
        </w:rPr>
        <w:t>Education Secretary Betsy DeVos and other proponents of school voucher programs are praising a U.S. Supreme Court ruling that said a Lutheran church was wrongly denied a state grant for its preschool playground</w:t>
      </w:r>
      <w:r w:rsidRPr="004B735B">
        <w:rPr>
          <w:rFonts w:asciiTheme="minorHAnsi" w:hAnsiTheme="minorHAnsi" w:cstheme="minorHAnsi"/>
          <w:sz w:val="12"/>
        </w:rPr>
        <w:t xml:space="preserve">. But opponents say the ruling is far from an endorsement of the use of public money for religious schools. The court, by a 7-2 vote, sided with Trinity Lutheran Church of Columbia, Missouri, which had sought a state grant to put a soft surface on its preschool playground. </w:t>
      </w:r>
      <w:r w:rsidRPr="004B735B">
        <w:rPr>
          <w:rFonts w:asciiTheme="minorHAnsi" w:hAnsiTheme="minorHAnsi" w:cstheme="minorHAnsi"/>
          <w:u w:val="single"/>
        </w:rPr>
        <w:t>“We should all celebrate the fact that programs designed to help students will no longer be discriminated against by the government based solely on religious affiliation,” DeVos</w:t>
      </w:r>
      <w:r w:rsidRPr="004B735B">
        <w:rPr>
          <w:rFonts w:asciiTheme="minorHAnsi" w:hAnsiTheme="minorHAnsi" w:cstheme="minorHAnsi"/>
          <w:sz w:val="12"/>
        </w:rPr>
        <w:t xml:space="preserve"> </w:t>
      </w:r>
      <w:r w:rsidRPr="004B735B">
        <w:rPr>
          <w:rFonts w:asciiTheme="minorHAnsi" w:hAnsiTheme="minorHAnsi" w:cstheme="minorHAnsi"/>
          <w:u w:val="single"/>
        </w:rPr>
        <w:t>said</w:t>
      </w:r>
      <w:r w:rsidRPr="004B735B">
        <w:rPr>
          <w:rFonts w:asciiTheme="minorHAnsi" w:hAnsiTheme="minorHAnsi" w:cstheme="minorHAnsi"/>
          <w:sz w:val="12"/>
        </w:rPr>
        <w:t xml:space="preserve"> after the justices ruled Monday that Missouri violated the First Amendment in denying the grant. The Columbia, Missouri, church had sought the grant under a state program that reimburses nonprofit organizations that install playground surfaces made from recycled tires. The Department of Natural Resources rejected the application because the state constitution prohibits the use of public money “in aid of any church, sect or denomination of religion.” The church’s challenge was watched by both sides of the debate over whether states can let parents choose to send their children to religious schools through publicly funded programs. Teachers unions, which oppose vouchers as diverting money from public schools, said the narrow ruling dealt a setback to voucher proponents by leaving intact the state’s constitutional provision that prohibits state funding of religious actions. American Federation of Teachers President Randi Weingarten pointed to a footnote by Chief Justice John Roberts that said the court did not address “religious uses of funding.” “The Supreme Court’s Trinity decision cannot be read as opening the door for states to promote religion or expand vouchers,” Weingarten said. But the pro-school choice Center for Education Reform said that even without reviewing the constitutionality of Missouri’s prohibition on the use of state funds at religious schools, </w:t>
      </w:r>
      <w:r w:rsidRPr="004B735B">
        <w:rPr>
          <w:rFonts w:asciiTheme="minorHAnsi" w:hAnsiTheme="minorHAnsi" w:cstheme="minorHAnsi"/>
          <w:u w:val="single"/>
        </w:rPr>
        <w:t xml:space="preserve">the justices had bolstered the choice movement by condemning the denial of a public benefit to an otherwise eligible recipient solely on the basis of its religious identity. </w:t>
      </w:r>
      <w:r w:rsidRPr="004B735B">
        <w:rPr>
          <w:rFonts w:asciiTheme="minorHAnsi" w:hAnsiTheme="minorHAnsi" w:cstheme="minorHAnsi"/>
          <w:sz w:val="12"/>
        </w:rPr>
        <w:t>The Orthodox Jewish group Agudath Israel of America said the ruling could provide support for the argument that it would be discriminatory to not allow publicly funded tuition vouchers to be used for schooling at a religious institution. “That puts somewhat of an onus on the state to make sure that if we’re going to have a program and we’re saying that it’s open to everyone, it’s intended to serve all the kids in our state, then it should be a program … that includes kids that go to private and religious schools,” said the group’s Washington director, Rabbi Abba Cohen. Richard Katskee, the legal director at the organization Americans United for Separation of Church and State, said that while the ruling does not strike down existing constitutional provisions against governments funding religion, “it probably will encourage more legal challenges over those provisions.” ___ Thompson reported from Buffalo, New York. Associated Press writer Kantele Franko in Columbus, Ohio, contributed to this report.</w:t>
      </w:r>
    </w:p>
    <w:p w:rsidR="001936EB" w:rsidRPr="004B735B" w:rsidRDefault="001936EB" w:rsidP="00935C39">
      <w:pPr>
        <w:rPr>
          <w:rFonts w:asciiTheme="minorHAnsi" w:hAnsiTheme="minorHAnsi" w:cstheme="minorHAnsi"/>
          <w:sz w:val="16"/>
        </w:rPr>
      </w:pPr>
    </w:p>
    <w:p w:rsidR="001936EB" w:rsidRPr="004B735B" w:rsidRDefault="001936EB" w:rsidP="001936EB">
      <w:pPr>
        <w:pStyle w:val="Heading3"/>
        <w:rPr>
          <w:rFonts w:asciiTheme="minorHAnsi" w:hAnsiTheme="minorHAnsi" w:cstheme="minorHAnsi"/>
        </w:rPr>
      </w:pPr>
      <w:r w:rsidRPr="004B735B">
        <w:rPr>
          <w:rFonts w:asciiTheme="minorHAnsi" w:hAnsiTheme="minorHAnsi" w:cstheme="minorHAnsi"/>
        </w:rPr>
        <w:t xml:space="preserve">Courts L—Regulations </w:t>
      </w:r>
    </w:p>
    <w:p w:rsidR="001936EB" w:rsidRPr="004B735B" w:rsidRDefault="001936EB" w:rsidP="001936EB">
      <w:pPr>
        <w:rPr>
          <w:rFonts w:asciiTheme="minorHAnsi" w:hAnsiTheme="minorHAnsi" w:cstheme="minorHAnsi"/>
        </w:rPr>
      </w:pP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Gorsuch’s </w:t>
      </w:r>
      <w:r w:rsidRPr="004B735B">
        <w:rPr>
          <w:rFonts w:asciiTheme="minorHAnsi" w:hAnsiTheme="minorHAnsi" w:cstheme="minorHAnsi"/>
          <w:u w:val="single"/>
        </w:rPr>
        <w:t>fifth vote</w:t>
      </w:r>
      <w:r w:rsidRPr="004B735B">
        <w:rPr>
          <w:rFonts w:asciiTheme="minorHAnsi" w:hAnsiTheme="minorHAnsi" w:cstheme="minorHAnsi"/>
        </w:rPr>
        <w:t xml:space="preserve"> and </w:t>
      </w:r>
      <w:r w:rsidRPr="004B735B">
        <w:rPr>
          <w:rFonts w:asciiTheme="minorHAnsi" w:hAnsiTheme="minorHAnsi" w:cstheme="minorHAnsi"/>
          <w:u w:val="single"/>
        </w:rPr>
        <w:t>conservative leanings</w:t>
      </w:r>
      <w:r w:rsidRPr="004B735B">
        <w:rPr>
          <w:rFonts w:asciiTheme="minorHAnsi" w:hAnsiTheme="minorHAnsi" w:cstheme="minorHAnsi"/>
        </w:rPr>
        <w:t xml:space="preserve"> means a win on regulations is </w:t>
      </w:r>
      <w:r w:rsidRPr="004B735B">
        <w:rPr>
          <w:rFonts w:asciiTheme="minorHAnsi" w:hAnsiTheme="minorHAnsi" w:cstheme="minorHAnsi"/>
          <w:u w:val="single"/>
        </w:rPr>
        <w:t>a huge win</w:t>
      </w:r>
      <w:r w:rsidRPr="004B735B">
        <w:rPr>
          <w:rFonts w:asciiTheme="minorHAnsi" w:hAnsiTheme="minorHAnsi" w:cstheme="minorHAnsi"/>
        </w:rPr>
        <w:t xml:space="preserve"> for conservatives </w:t>
      </w:r>
    </w:p>
    <w:p w:rsidR="00935C39" w:rsidRPr="004B735B" w:rsidRDefault="00935C39" w:rsidP="00935C39">
      <w:pPr>
        <w:rPr>
          <w:rFonts w:asciiTheme="minorHAnsi" w:hAnsiTheme="minorHAnsi" w:cstheme="minorHAnsi"/>
        </w:rPr>
      </w:pPr>
      <w:r w:rsidRPr="004B735B">
        <w:rPr>
          <w:rStyle w:val="Heading4Char"/>
          <w:rFonts w:asciiTheme="minorHAnsi" w:hAnsiTheme="minorHAnsi" w:cstheme="minorHAnsi"/>
        </w:rPr>
        <w:t>Von Spakovsky 17</w:t>
      </w:r>
      <w:r w:rsidRPr="004B735B">
        <w:rPr>
          <w:rFonts w:asciiTheme="minorHAnsi" w:hAnsiTheme="minorHAnsi" w:cstheme="minorHAnsi"/>
        </w:rPr>
        <w:t>, Hans A. von Spakovsky is a Senior Legal Fellow at The Heritage Foundation and former Justice Department official. ("Why Justice Gorsuch will have an immediate (and big) impact on the Supreme Court," Fox News, 4/10/17) http://www.foxnews.com/opinion/2017/04/10/why-justice-gorsuch-will-have-immediate-and-big-impact-on-supreme-court.html//ARK1</w:t>
      </w:r>
    </w:p>
    <w:p w:rsidR="00935C39" w:rsidRPr="004B735B" w:rsidRDefault="00935C39" w:rsidP="00935C39">
      <w:pPr>
        <w:rPr>
          <w:rFonts w:asciiTheme="minorHAnsi" w:hAnsiTheme="minorHAnsi" w:cstheme="minorHAnsi"/>
        </w:rPr>
      </w:pPr>
      <w:r w:rsidRPr="004B735B">
        <w:rPr>
          <w:rFonts w:asciiTheme="minorHAnsi" w:hAnsiTheme="minorHAnsi" w:cstheme="minorHAnsi"/>
        </w:rPr>
        <w:t>Relentless, harsh and wholly unmerited—such were the attacks against Judge Neil Gorsuch. Yet Senate Majority Leader  Mitch McConnell (R-Ky.) held firm to his promise to hold a full-Senate vote on the judge’s nomination and today we have, once again, a full complement of justices on the U.S. Supreme Court.</w:t>
      </w:r>
    </w:p>
    <w:p w:rsidR="00935C39" w:rsidRPr="004B735B" w:rsidRDefault="00935C39" w:rsidP="00935C39">
      <w:pPr>
        <w:rPr>
          <w:rStyle w:val="StyleUnderline"/>
          <w:rFonts w:asciiTheme="minorHAnsi" w:hAnsiTheme="minorHAnsi" w:cstheme="minorHAnsi"/>
        </w:rPr>
      </w:pPr>
      <w:r w:rsidRPr="004B735B">
        <w:rPr>
          <w:rFonts w:asciiTheme="minorHAnsi" w:hAnsiTheme="minorHAnsi" w:cstheme="minorHAnsi"/>
        </w:rPr>
        <w:t xml:space="preserve">Hopefully, </w:t>
      </w:r>
      <w:r w:rsidRPr="004B735B">
        <w:rPr>
          <w:rStyle w:val="Emphasis"/>
          <w:rFonts w:asciiTheme="minorHAnsi" w:hAnsiTheme="minorHAnsi" w:cstheme="minorHAnsi"/>
          <w:highlight w:val="yellow"/>
        </w:rPr>
        <w:t>Gorsuch’s confirmation means</w:t>
      </w:r>
      <w:r w:rsidRPr="004B735B">
        <w:rPr>
          <w:rStyle w:val="Emphasis"/>
          <w:rFonts w:asciiTheme="minorHAnsi" w:hAnsiTheme="minorHAnsi" w:cstheme="minorHAnsi"/>
        </w:rPr>
        <w:t xml:space="preserve"> that </w:t>
      </w:r>
      <w:r w:rsidRPr="004B735B">
        <w:rPr>
          <w:rStyle w:val="Emphasis"/>
          <w:rFonts w:asciiTheme="minorHAnsi" w:hAnsiTheme="minorHAnsi" w:cstheme="minorHAnsi"/>
          <w:highlight w:val="yellow"/>
        </w:rPr>
        <w:t>the court</w:t>
      </w:r>
      <w:r w:rsidRPr="004B735B">
        <w:rPr>
          <w:rStyle w:val="Emphasis"/>
          <w:rFonts w:asciiTheme="minorHAnsi" w:hAnsiTheme="minorHAnsi" w:cstheme="minorHAnsi"/>
        </w:rPr>
        <w:t xml:space="preserve"> once again </w:t>
      </w:r>
      <w:r w:rsidRPr="004B735B">
        <w:rPr>
          <w:rStyle w:val="Emphasis"/>
          <w:rFonts w:asciiTheme="minorHAnsi" w:hAnsiTheme="minorHAnsi" w:cstheme="minorHAnsi"/>
          <w:highlight w:val="yellow"/>
        </w:rPr>
        <w:t>has the crucial fifth vote needed to sustain the Constitution as written and</w:t>
      </w:r>
      <w:r w:rsidRPr="004B735B">
        <w:rPr>
          <w:rStyle w:val="Emphasis"/>
          <w:rFonts w:asciiTheme="minorHAnsi" w:hAnsiTheme="minorHAnsi" w:cstheme="minorHAnsi"/>
        </w:rPr>
        <w:t xml:space="preserve"> to </w:t>
      </w:r>
      <w:r w:rsidRPr="004B735B">
        <w:rPr>
          <w:rStyle w:val="Emphasis"/>
          <w:rFonts w:asciiTheme="minorHAnsi" w:hAnsiTheme="minorHAnsi" w:cstheme="minorHAnsi"/>
          <w:highlight w:val="yellow"/>
        </w:rPr>
        <w:t>protect fundamental rights</w:t>
      </w:r>
      <w:r w:rsidRPr="004B735B">
        <w:rPr>
          <w:rStyle w:val="StyleUnderline"/>
          <w:rFonts w:asciiTheme="minorHAnsi" w:hAnsiTheme="minorHAnsi" w:cstheme="minorHAnsi"/>
        </w:rPr>
        <w:t xml:space="preserve"> like religious freedom, free speech, and the right to bear arms.</w:t>
      </w:r>
    </w:p>
    <w:p w:rsidR="00935C39" w:rsidRPr="004B735B" w:rsidRDefault="00935C39" w:rsidP="00935C39">
      <w:pPr>
        <w:rPr>
          <w:rFonts w:asciiTheme="minorHAnsi" w:hAnsiTheme="minorHAnsi" w:cstheme="minorHAnsi"/>
        </w:rPr>
      </w:pPr>
      <w:r w:rsidRPr="004B735B">
        <w:rPr>
          <w:rFonts w:asciiTheme="minorHAnsi" w:hAnsiTheme="minorHAnsi" w:cstheme="minorHAnsi"/>
        </w:rPr>
        <w:t xml:space="preserve">Once he is sworn in, Justice </w:t>
      </w:r>
      <w:r w:rsidRPr="004B735B">
        <w:rPr>
          <w:rStyle w:val="StyleUnderline"/>
          <w:rFonts w:asciiTheme="minorHAnsi" w:hAnsiTheme="minorHAnsi" w:cstheme="minorHAnsi"/>
        </w:rPr>
        <w:t>Gorsuch will arrive at the Court just in time to hear the April 19 oral arguments in Trinity Lutheran Church v. Pauley</w:t>
      </w:r>
      <w:r w:rsidRPr="004B735B">
        <w:rPr>
          <w:rFonts w:asciiTheme="minorHAnsi" w:hAnsiTheme="minorHAnsi" w:cstheme="minorHAnsi"/>
        </w:rPr>
        <w:t>.  It is a case of stark, blatant religious discrimination by the government. </w:t>
      </w:r>
    </w:p>
    <w:p w:rsidR="00935C39" w:rsidRPr="004B735B" w:rsidRDefault="00935C39" w:rsidP="00935C39">
      <w:pPr>
        <w:rPr>
          <w:rFonts w:asciiTheme="minorHAnsi" w:hAnsiTheme="minorHAnsi" w:cstheme="minorHAnsi"/>
        </w:rPr>
      </w:pPr>
      <w:r w:rsidRPr="004B735B">
        <w:rPr>
          <w:rFonts w:asciiTheme="minorHAnsi" w:hAnsiTheme="minorHAnsi" w:cstheme="minorHAnsi"/>
        </w:rPr>
        <w:t>The state of Missouri provides grants to help nonprofit organizations resurface their playgrounds with rubber from recycled tires. The goal is to provide safer play areas for kids.  But Missouri denied a grant to the licensed preschool and daycare center at Trinity Lutheran solely because it is a church. Missouri said the grant would violate separation of church and state. In reality, it violated prior Supreme Court precedent.</w:t>
      </w:r>
    </w:p>
    <w:p w:rsidR="00935C39" w:rsidRPr="004B735B" w:rsidRDefault="00935C39" w:rsidP="00935C39">
      <w:pPr>
        <w:rPr>
          <w:rStyle w:val="StyleUnderline"/>
          <w:rFonts w:asciiTheme="minorHAnsi" w:hAnsiTheme="minorHAnsi" w:cstheme="minorHAnsi"/>
        </w:rPr>
      </w:pPr>
      <w:r w:rsidRPr="004B735B">
        <w:rPr>
          <w:rFonts w:asciiTheme="minorHAnsi" w:hAnsiTheme="minorHAnsi" w:cstheme="minorHAnsi"/>
        </w:rPr>
        <w:t xml:space="preserve">Given the hostility to religious freedom expressed in prior decisions like Burwell v. Hobby Lobby (2014) (the contraceptive mandate case) and Town of Greece v. Galloway (2014) (the town council opening prayer case) by the four liberal justices on the Court, </w:t>
      </w:r>
      <w:r w:rsidRPr="004B735B">
        <w:rPr>
          <w:rStyle w:val="StyleUnderline"/>
          <w:rFonts w:asciiTheme="minorHAnsi" w:hAnsiTheme="minorHAnsi" w:cstheme="minorHAnsi"/>
        </w:rPr>
        <w:t>Gorsuch is needed in the Trinity Lutheran case to prevent an injustice from occurring.  Excluding churches from an otherwise neutral and secular government aid program clearly violates the First Amendment.</w:t>
      </w:r>
    </w:p>
    <w:p w:rsidR="00935C39" w:rsidRPr="004B735B" w:rsidRDefault="00935C39" w:rsidP="00935C39">
      <w:pPr>
        <w:rPr>
          <w:rFonts w:asciiTheme="minorHAnsi" w:hAnsiTheme="minorHAnsi" w:cstheme="minorHAnsi"/>
        </w:rPr>
      </w:pPr>
      <w:r w:rsidRPr="004B735B">
        <w:rPr>
          <w:rStyle w:val="StyleUnderline"/>
          <w:rFonts w:asciiTheme="minorHAnsi" w:hAnsiTheme="minorHAnsi" w:cstheme="minorHAnsi"/>
        </w:rPr>
        <w:t>Gorsuch may also make a difference in the Court’s decisions about which of the pending petitions it will accept for appeal.</w:t>
      </w:r>
      <w:r w:rsidRPr="004B735B">
        <w:rPr>
          <w:rFonts w:asciiTheme="minorHAnsi" w:hAnsiTheme="minorHAnsi" w:cstheme="minorHAnsi"/>
        </w:rPr>
        <w:t>  Each term, the Court accepts only a little over 70 of the roughly 7,000 petitions it receives. It will be helpful, therefore, to have another justice who understands the importance of constitutional issues and will vote to accept the most important cases for review.</w:t>
      </w:r>
    </w:p>
    <w:p w:rsidR="00935C39" w:rsidRPr="004B735B" w:rsidRDefault="00935C39" w:rsidP="00935C39">
      <w:pPr>
        <w:rPr>
          <w:rFonts w:asciiTheme="minorHAnsi" w:hAnsiTheme="minorHAnsi" w:cstheme="minorHAnsi"/>
        </w:rPr>
      </w:pPr>
      <w:r w:rsidRPr="004B735B">
        <w:rPr>
          <w:rFonts w:asciiTheme="minorHAnsi" w:hAnsiTheme="minorHAnsi" w:cstheme="minorHAnsi"/>
        </w:rPr>
        <w:t>Among the petitions currently pending is Masterpiece Cakeshop v. Colorado Civil Rights Commission, an important case about an individual’s right to not be forced by the government to act in violation of his or her religious beliefs.  </w:t>
      </w:r>
    </w:p>
    <w:p w:rsidR="00935C39" w:rsidRPr="004B735B" w:rsidRDefault="00935C39" w:rsidP="00935C39">
      <w:pPr>
        <w:rPr>
          <w:rStyle w:val="StyleUnderline"/>
          <w:rFonts w:asciiTheme="minorHAnsi" w:hAnsiTheme="minorHAnsi" w:cstheme="minorHAnsi"/>
        </w:rPr>
      </w:pPr>
      <w:r w:rsidRPr="004B735B">
        <w:rPr>
          <w:rStyle w:val="StyleUnderline"/>
          <w:rFonts w:asciiTheme="minorHAnsi" w:hAnsiTheme="minorHAnsi" w:cstheme="minorHAnsi"/>
        </w:rPr>
        <w:t>Another petition is Husted v. A. Philip Randolph Institute</w:t>
      </w:r>
      <w:r w:rsidRPr="004B735B">
        <w:rPr>
          <w:rFonts w:asciiTheme="minorHAnsi" w:hAnsiTheme="minorHAnsi" w:cstheme="minorHAnsi"/>
        </w:rPr>
        <w:t>. In this case, the Sixth Circuit Court of Appeals issued an erroneous decision, misinterpreting federal law to prevent the state of Ohio from cleaning up its voter registration list.  This is a</w:t>
      </w:r>
      <w:r w:rsidRPr="004B735B">
        <w:rPr>
          <w:rStyle w:val="StyleUnderline"/>
          <w:rFonts w:asciiTheme="minorHAnsi" w:hAnsiTheme="minorHAnsi" w:cstheme="minorHAnsi"/>
        </w:rPr>
        <w:t>n especially important case for improving election integrity—and one which Justice Gorsuch may be inclined to take up.</w:t>
      </w:r>
    </w:p>
    <w:p w:rsidR="00935C39" w:rsidRPr="004B735B" w:rsidRDefault="00935C39" w:rsidP="00935C39">
      <w:pPr>
        <w:rPr>
          <w:rFonts w:asciiTheme="minorHAnsi" w:hAnsiTheme="minorHAnsi" w:cstheme="minorHAnsi"/>
        </w:rPr>
      </w:pPr>
      <w:r w:rsidRPr="004B735B">
        <w:rPr>
          <w:rFonts w:asciiTheme="minorHAnsi" w:hAnsiTheme="minorHAnsi" w:cstheme="minorHAnsi"/>
        </w:rPr>
        <w:t>Another petition that could help assure election integrity is North Carolina v. North Carolina NAACP.  Here,  a three-judge panel of the Fourth Circuit Court of Appeals erroneously threw out North Carolina’s voter ID law as well as numerous other election reforms.</w:t>
      </w:r>
    </w:p>
    <w:p w:rsidR="00935C39" w:rsidRPr="004B735B" w:rsidRDefault="00935C39" w:rsidP="00935C39">
      <w:pPr>
        <w:rPr>
          <w:rFonts w:asciiTheme="minorHAnsi" w:hAnsiTheme="minorHAnsi" w:cstheme="minorHAnsi"/>
        </w:rPr>
      </w:pPr>
      <w:r w:rsidRPr="004B735B">
        <w:rPr>
          <w:rStyle w:val="StyleUnderline"/>
          <w:rFonts w:asciiTheme="minorHAnsi" w:hAnsiTheme="minorHAnsi" w:cstheme="minorHAnsi"/>
        </w:rPr>
        <w:t xml:space="preserve">Justice </w:t>
      </w:r>
      <w:r w:rsidRPr="004B735B">
        <w:rPr>
          <w:rStyle w:val="StyleUnderline"/>
          <w:rFonts w:asciiTheme="minorHAnsi" w:hAnsiTheme="minorHAnsi" w:cstheme="minorHAnsi"/>
          <w:highlight w:val="yellow"/>
        </w:rPr>
        <w:t>Gorsuch may also make a difference on petitions to come</w:t>
      </w:r>
      <w:r w:rsidRPr="004B735B">
        <w:rPr>
          <w:rStyle w:val="StyleUnderline"/>
          <w:rFonts w:asciiTheme="minorHAnsi" w:hAnsiTheme="minorHAnsi" w:cstheme="minorHAnsi"/>
        </w:rPr>
        <w:t>—</w:t>
      </w:r>
      <w:r w:rsidRPr="004B735B">
        <w:rPr>
          <w:rStyle w:val="StyleUnderline"/>
          <w:rFonts w:asciiTheme="minorHAnsi" w:hAnsiTheme="minorHAnsi" w:cstheme="minorHAnsi"/>
          <w:highlight w:val="yellow"/>
        </w:rPr>
        <w:t>such as the emergency appeals</w:t>
      </w:r>
      <w:r w:rsidRPr="004B735B">
        <w:rPr>
          <w:rStyle w:val="StyleUnderline"/>
          <w:rFonts w:asciiTheme="minorHAnsi" w:hAnsiTheme="minorHAnsi" w:cstheme="minorHAnsi"/>
        </w:rPr>
        <w:t xml:space="preserve"> of the numerous injunctions issued </w:t>
      </w:r>
      <w:r w:rsidRPr="004B735B">
        <w:rPr>
          <w:rStyle w:val="StyleUnderline"/>
          <w:rFonts w:asciiTheme="minorHAnsi" w:hAnsiTheme="minorHAnsi" w:cstheme="minorHAnsi"/>
          <w:highlight w:val="yellow"/>
        </w:rPr>
        <w:t>against</w:t>
      </w:r>
      <w:r w:rsidRPr="004B735B">
        <w:rPr>
          <w:rStyle w:val="StyleUnderline"/>
          <w:rFonts w:asciiTheme="minorHAnsi" w:hAnsiTheme="minorHAnsi" w:cstheme="minorHAnsi"/>
        </w:rPr>
        <w:t xml:space="preserve"> President Donald </w:t>
      </w:r>
      <w:r w:rsidRPr="004B735B">
        <w:rPr>
          <w:rStyle w:val="StyleUnderline"/>
          <w:rFonts w:asciiTheme="minorHAnsi" w:hAnsiTheme="minorHAnsi" w:cstheme="minorHAnsi"/>
          <w:highlight w:val="yellow"/>
        </w:rPr>
        <w:t>Trump’s executive order</w:t>
      </w:r>
      <w:r w:rsidRPr="004B735B">
        <w:rPr>
          <w:rStyle w:val="StyleUnderline"/>
          <w:rFonts w:asciiTheme="minorHAnsi" w:hAnsiTheme="minorHAnsi" w:cstheme="minorHAnsi"/>
        </w:rPr>
        <w:t xml:space="preserve"> temporarily suspending travel from terrorist safe-havens</w:t>
      </w:r>
      <w:r w:rsidRPr="004B735B">
        <w:rPr>
          <w:rFonts w:asciiTheme="minorHAnsi" w:hAnsiTheme="minorHAnsi" w:cstheme="minorHAnsi"/>
        </w:rPr>
        <w:t>.</w:t>
      </w:r>
    </w:p>
    <w:p w:rsidR="00935C39" w:rsidRPr="004B735B" w:rsidRDefault="00935C39" w:rsidP="00935C39">
      <w:pPr>
        <w:rPr>
          <w:rStyle w:val="StyleUnderline"/>
          <w:rFonts w:asciiTheme="minorHAnsi" w:hAnsiTheme="minorHAnsi" w:cstheme="minorHAnsi"/>
        </w:rPr>
      </w:pPr>
      <w:r w:rsidRPr="004B735B">
        <w:rPr>
          <w:rFonts w:asciiTheme="minorHAnsi" w:hAnsiTheme="minorHAnsi" w:cstheme="minorHAnsi"/>
        </w:rPr>
        <w:t xml:space="preserve">As five dissenting judges from the Ninth Circuit pointed out, those </w:t>
      </w:r>
      <w:r w:rsidRPr="004B735B">
        <w:rPr>
          <w:rStyle w:val="StyleUnderline"/>
          <w:rFonts w:asciiTheme="minorHAnsi" w:hAnsiTheme="minorHAnsi" w:cstheme="minorHAnsi"/>
        </w:rPr>
        <w:t>decisions confound Supreme Court precedent and the constitutional and federal statutory provisions that authorize the president’s actions. </w:t>
      </w:r>
    </w:p>
    <w:p w:rsidR="00935C39" w:rsidRPr="004B735B" w:rsidRDefault="00935C39" w:rsidP="00935C39">
      <w:pPr>
        <w:rPr>
          <w:rStyle w:val="StyleUnderline"/>
          <w:rFonts w:asciiTheme="minorHAnsi" w:hAnsiTheme="minorHAnsi" w:cstheme="minorHAnsi"/>
        </w:rPr>
      </w:pPr>
      <w:r w:rsidRPr="004B735B">
        <w:rPr>
          <w:rStyle w:val="StyleUnderline"/>
          <w:rFonts w:asciiTheme="minorHAnsi" w:hAnsiTheme="minorHAnsi" w:cstheme="minorHAnsi"/>
        </w:rPr>
        <w:t xml:space="preserve">Neil </w:t>
      </w:r>
      <w:r w:rsidRPr="004B735B">
        <w:rPr>
          <w:rStyle w:val="StyleUnderline"/>
          <w:rFonts w:asciiTheme="minorHAnsi" w:hAnsiTheme="minorHAnsi" w:cstheme="minorHAnsi"/>
          <w:highlight w:val="yellow"/>
        </w:rPr>
        <w:t>Gorsuch should be the fifth vote needed to quash</w:t>
      </w:r>
      <w:r w:rsidRPr="004B735B">
        <w:rPr>
          <w:rStyle w:val="StyleUnderline"/>
          <w:rFonts w:asciiTheme="minorHAnsi" w:hAnsiTheme="minorHAnsi" w:cstheme="minorHAnsi"/>
        </w:rPr>
        <w:t xml:space="preserve"> this </w:t>
      </w:r>
      <w:r w:rsidRPr="004B735B">
        <w:rPr>
          <w:rStyle w:val="StyleUnderline"/>
          <w:rFonts w:asciiTheme="minorHAnsi" w:hAnsiTheme="minorHAnsi" w:cstheme="minorHAnsi"/>
          <w:highlight w:val="yellow"/>
        </w:rPr>
        <w:t>judicial activism that interferes with the president’s authority</w:t>
      </w:r>
      <w:r w:rsidRPr="004B735B">
        <w:rPr>
          <w:rStyle w:val="StyleUnderline"/>
          <w:rFonts w:asciiTheme="minorHAnsi" w:hAnsiTheme="minorHAnsi" w:cstheme="minorHAnsi"/>
        </w:rPr>
        <w:t xml:space="preserve"> as commander-in-chief to protect the nation.</w:t>
      </w:r>
    </w:p>
    <w:p w:rsidR="00935C39" w:rsidRPr="004B735B" w:rsidRDefault="00935C39" w:rsidP="00935C39">
      <w:pPr>
        <w:rPr>
          <w:rFonts w:asciiTheme="minorHAnsi" w:hAnsiTheme="minorHAnsi" w:cstheme="minorHAnsi"/>
        </w:rPr>
      </w:pPr>
      <w:r w:rsidRPr="004B735B">
        <w:rPr>
          <w:rFonts w:asciiTheme="minorHAnsi" w:hAnsiTheme="minorHAnsi" w:cstheme="minorHAnsi"/>
        </w:rPr>
        <w:t>In recent years, Justice Antonin Scalia provided the crucial fifth vote in numerous critical decisions. We’re talking about decisions that uphold the Second Amendment [e.g., McDonald v. Chicago (2010) and District of Columbia v. Heller (2008)] and First Amendment rights of political speech, [e.g., Citizens United v. Federal Election Commission (2010) and McCutcheon v. FEC (2014)]. Without Justice Gorsuch there to hold the constitutional line, those decisions could be jeopardized in future decisions.</w:t>
      </w:r>
    </w:p>
    <w:p w:rsidR="00935C39" w:rsidRPr="004B735B" w:rsidRDefault="00935C39" w:rsidP="00935C39">
      <w:pPr>
        <w:rPr>
          <w:rFonts w:asciiTheme="minorHAnsi" w:hAnsiTheme="minorHAnsi" w:cstheme="minorHAnsi"/>
        </w:rPr>
      </w:pPr>
      <w:r w:rsidRPr="004B735B">
        <w:rPr>
          <w:rFonts w:asciiTheme="minorHAnsi" w:hAnsiTheme="minorHAnsi" w:cstheme="minorHAnsi"/>
        </w:rPr>
        <w:t>To anyone who watched Justice Gorsuch answer a long string of questions at his lengthy confirmation hearing, it was obvious that he knows a lot more about constitutional law than any of the senators quizzing him. </w:t>
      </w:r>
    </w:p>
    <w:p w:rsidR="00935C39" w:rsidRPr="004B735B" w:rsidRDefault="00935C39" w:rsidP="00935C39">
      <w:pPr>
        <w:rPr>
          <w:rFonts w:asciiTheme="minorHAnsi" w:hAnsiTheme="minorHAnsi" w:cstheme="minorHAnsi"/>
        </w:rPr>
      </w:pPr>
      <w:r w:rsidRPr="004B735B">
        <w:rPr>
          <w:rFonts w:asciiTheme="minorHAnsi" w:hAnsiTheme="minorHAnsi" w:cstheme="minorHAnsi"/>
        </w:rPr>
        <w:t>He came; he saw; he conquered. </w:t>
      </w:r>
    </w:p>
    <w:p w:rsidR="00935C39" w:rsidRPr="004B735B" w:rsidRDefault="00935C39" w:rsidP="00935C39">
      <w:pPr>
        <w:rPr>
          <w:rFonts w:asciiTheme="minorHAnsi" w:hAnsiTheme="minorHAnsi" w:cstheme="minorHAnsi"/>
        </w:rPr>
      </w:pPr>
      <w:r w:rsidRPr="004B735B">
        <w:rPr>
          <w:rStyle w:val="Emphasis"/>
          <w:rFonts w:asciiTheme="minorHAnsi" w:hAnsiTheme="minorHAnsi" w:cstheme="minorHAnsi"/>
          <w:highlight w:val="yellow"/>
        </w:rPr>
        <w:t>The result is a new Supreme Court justice who</w:t>
      </w:r>
      <w:r w:rsidRPr="004B735B">
        <w:rPr>
          <w:rStyle w:val="Emphasis"/>
          <w:rFonts w:asciiTheme="minorHAnsi" w:hAnsiTheme="minorHAnsi" w:cstheme="minorHAnsi"/>
        </w:rPr>
        <w:t xml:space="preserve"> gives us every reason to believe he </w:t>
      </w:r>
      <w:r w:rsidRPr="004B735B">
        <w:rPr>
          <w:rStyle w:val="Emphasis"/>
          <w:rFonts w:asciiTheme="minorHAnsi" w:hAnsiTheme="minorHAnsi" w:cstheme="minorHAnsi"/>
          <w:highlight w:val="yellow"/>
        </w:rPr>
        <w:t>will uphold the Constitution</w:t>
      </w:r>
      <w:r w:rsidRPr="004B735B">
        <w:rPr>
          <w:rStyle w:val="Emphasis"/>
          <w:rFonts w:asciiTheme="minorHAnsi" w:hAnsiTheme="minorHAnsi" w:cstheme="minorHAnsi"/>
        </w:rPr>
        <w:t xml:space="preserve">, enforce the Bill of Rights, </w:t>
      </w:r>
      <w:r w:rsidRPr="004B735B">
        <w:rPr>
          <w:rStyle w:val="Emphasis"/>
          <w:rFonts w:asciiTheme="minorHAnsi" w:hAnsiTheme="minorHAnsi" w:cstheme="minorHAnsi"/>
          <w:highlight w:val="yellow"/>
        </w:rPr>
        <w:t>and rein in an administrative state that has expanded its power</w:t>
      </w:r>
      <w:r w:rsidRPr="004B735B">
        <w:rPr>
          <w:rFonts w:asciiTheme="minorHAnsi" w:hAnsiTheme="minorHAnsi" w:cstheme="minorHAnsi"/>
        </w:rPr>
        <w:t xml:space="preserve"> and reached far beyond its constitutional and legal authority.</w:t>
      </w:r>
    </w:p>
    <w:p w:rsidR="00935C39" w:rsidRPr="004B735B" w:rsidRDefault="00935C39" w:rsidP="00935C39">
      <w:pPr>
        <w:rPr>
          <w:rFonts w:asciiTheme="minorHAnsi" w:hAnsiTheme="minorHAnsi" w:cstheme="minorHAnsi"/>
        </w:rPr>
      </w:pPr>
    </w:p>
    <w:p w:rsidR="00935C39" w:rsidRPr="004B735B" w:rsidRDefault="001936EB" w:rsidP="00935C39">
      <w:pPr>
        <w:pStyle w:val="Heading3"/>
        <w:rPr>
          <w:rFonts w:asciiTheme="minorHAnsi" w:hAnsiTheme="minorHAnsi" w:cstheme="minorHAnsi"/>
        </w:rPr>
      </w:pPr>
      <w:r w:rsidRPr="004B735B">
        <w:rPr>
          <w:rFonts w:asciiTheme="minorHAnsi" w:hAnsiTheme="minorHAnsi" w:cstheme="minorHAnsi"/>
        </w:rPr>
        <w:t xml:space="preserve">Courts L—Gridlock 2nc </w:t>
      </w:r>
    </w:p>
    <w:p w:rsidR="00935C39" w:rsidRPr="004B735B" w:rsidRDefault="00935C39" w:rsidP="00935C39">
      <w:pPr>
        <w:rPr>
          <w:rFonts w:asciiTheme="minorHAnsi" w:hAnsiTheme="minorHAnsi" w:cstheme="minorHAnsi"/>
        </w:rPr>
      </w:pP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A stagnant Congress means an active Supreme Court – the Court keeps the ball rolling when Congress comes to a halt</w:t>
      </w:r>
    </w:p>
    <w:p w:rsidR="00935C39" w:rsidRPr="004B735B" w:rsidRDefault="00935C39" w:rsidP="00935C39">
      <w:pPr>
        <w:rPr>
          <w:rStyle w:val="Style13ptBold"/>
          <w:rFonts w:asciiTheme="minorHAnsi" w:hAnsiTheme="minorHAnsi" w:cstheme="minorHAnsi"/>
          <w:sz w:val="18"/>
          <w:szCs w:val="18"/>
        </w:rPr>
      </w:pPr>
      <w:r w:rsidRPr="004B735B">
        <w:rPr>
          <w:rStyle w:val="Style13ptBold"/>
          <w:rFonts w:asciiTheme="minorHAnsi" w:hAnsiTheme="minorHAnsi" w:cstheme="minorHAnsi"/>
        </w:rPr>
        <w:t xml:space="preserve">Bannon 13 </w:t>
      </w:r>
      <w:r w:rsidRPr="004B735B">
        <w:rPr>
          <w:rStyle w:val="Style13ptBold"/>
          <w:rFonts w:asciiTheme="minorHAnsi" w:hAnsiTheme="minorHAnsi" w:cstheme="minorHAnsi"/>
          <w:sz w:val="18"/>
          <w:szCs w:val="18"/>
        </w:rPr>
        <w:t xml:space="preserve">(Brad Bannon, (not steve </w:t>
      </w:r>
      <w:r w:rsidRPr="004B735B">
        <w:rPr>
          <w:rStyle w:val="Style13ptBold"/>
          <w:rFonts w:asciiTheme="minorHAnsi" w:hAnsiTheme="minorHAnsi" w:cstheme="minorHAnsi"/>
          <w:sz w:val="18"/>
          <w:szCs w:val="18"/>
        </w:rPr>
        <w:sym w:font="Wingdings" w:char="F04C"/>
      </w:r>
      <w:r w:rsidRPr="004B735B">
        <w:rPr>
          <w:rStyle w:val="Style13ptBold"/>
          <w:rFonts w:asciiTheme="minorHAnsi" w:hAnsiTheme="minorHAnsi" w:cstheme="minorHAnsi"/>
          <w:sz w:val="18"/>
          <w:szCs w:val="18"/>
        </w:rPr>
        <w:t xml:space="preserve">) </w:t>
      </w:r>
      <w:r w:rsidRPr="004B735B">
        <w:rPr>
          <w:rFonts w:asciiTheme="minorHAnsi" w:hAnsiTheme="minorHAnsi" w:cstheme="minorHAnsi"/>
          <w:bCs/>
          <w:sz w:val="18"/>
          <w:szCs w:val="18"/>
        </w:rPr>
        <w:t xml:space="preserve">president of Bannon Communications Research, a political polling and consulting firm which helps labor unions, progressive issue groups, and Democratic candidates win public affairs and political campaigns., 7/11/13, US News, “Making Laws Is Dirty Work, But Someone Has to Do It”, </w:t>
      </w:r>
      <w:hyperlink r:id="rId86" w:history="1">
        <w:r w:rsidRPr="004B735B">
          <w:rPr>
            <w:rStyle w:val="Hyperlink"/>
            <w:rFonts w:asciiTheme="minorHAnsi" w:hAnsiTheme="minorHAnsi" w:cstheme="minorHAnsi"/>
            <w:sz w:val="18"/>
            <w:szCs w:val="18"/>
          </w:rPr>
          <w:t>https://www.usnews.com/opinion/blogs/brad-bannon/2013/07/11/congressional-gridlock-leaves-lawmaking-to-the-supreme-court</w:t>
        </w:r>
      </w:hyperlink>
      <w:r w:rsidRPr="004B735B">
        <w:rPr>
          <w:rFonts w:asciiTheme="minorHAnsi" w:hAnsiTheme="minorHAnsi" w:cstheme="minorHAnsi"/>
          <w:bCs/>
          <w:sz w:val="18"/>
          <w:szCs w:val="18"/>
        </w:rPr>
        <w:t>, akl)</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 xml:space="preserve">I could go on and on and on. </w:t>
      </w:r>
      <w:r w:rsidRPr="004B735B">
        <w:rPr>
          <w:rStyle w:val="StyleUnderline"/>
          <w:rFonts w:asciiTheme="minorHAnsi" w:hAnsiTheme="minorHAnsi" w:cstheme="minorHAnsi"/>
          <w:highlight w:val="yellow"/>
        </w:rPr>
        <w:t>What happens to a democracy when democratic institutions aren't democratic</w:t>
      </w:r>
      <w:r w:rsidRPr="004B735B">
        <w:rPr>
          <w:rStyle w:val="StyleUnderline"/>
          <w:rFonts w:asciiTheme="minorHAnsi" w:hAnsiTheme="minorHAnsi" w:cstheme="minorHAnsi"/>
        </w:rPr>
        <w:t xml:space="preserve"> anymore? </w:t>
      </w:r>
      <w:r w:rsidRPr="004B735B">
        <w:rPr>
          <w:rStyle w:val="StyleUnderline"/>
          <w:rFonts w:asciiTheme="minorHAnsi" w:hAnsiTheme="minorHAnsi" w:cstheme="minorHAnsi"/>
          <w:highlight w:val="yellow"/>
        </w:rPr>
        <w:t>Nothing good</w:t>
      </w:r>
      <w:r w:rsidRPr="004B735B">
        <w:rPr>
          <w:rStyle w:val="StyleUnderline"/>
          <w:rFonts w:asciiTheme="minorHAnsi" w:hAnsiTheme="minorHAnsi" w:cstheme="minorHAnsi"/>
        </w:rPr>
        <w:t>.</w:t>
      </w:r>
      <w:r w:rsidRPr="004B735B">
        <w:rPr>
          <w:rFonts w:asciiTheme="minorHAnsi" w:hAnsiTheme="minorHAnsi" w:cstheme="minorHAnsi"/>
          <w:sz w:val="16"/>
        </w:rPr>
        <w:t xml:space="preserve"> What if they gave an election and no one came. Well, we almost found out in two recent elections. Turnout was abysmal in the race for mayor in Los Angles and in the special Senate election in Massachusetts to select a replacement for John Kerry. Voters don't see the point in going out to vote to elect people who can't or won't do anything to tackle the challenges facing the nation. Nature abhors a vacuum and so does the Supreme Court. </w:t>
      </w:r>
      <w:r w:rsidRPr="004B735B">
        <w:rPr>
          <w:rStyle w:val="Emphasis"/>
          <w:rFonts w:asciiTheme="minorHAnsi" w:hAnsiTheme="minorHAnsi" w:cstheme="minorHAnsi"/>
          <w:highlight w:val="yellow"/>
        </w:rPr>
        <w:t>When democratic institutions fail, undemocratic institutions step in</w:t>
      </w:r>
      <w:r w:rsidRPr="004B735B">
        <w:rPr>
          <w:rStyle w:val="StyleUnderline"/>
          <w:rFonts w:asciiTheme="minorHAnsi" w:hAnsiTheme="minorHAnsi" w:cstheme="minorHAnsi"/>
          <w:highlight w:val="yellow"/>
        </w:rPr>
        <w:t>. When the legislature stops</w:t>
      </w:r>
      <w:r w:rsidRPr="004B735B">
        <w:rPr>
          <w:rStyle w:val="StyleUnderline"/>
          <w:rFonts w:asciiTheme="minorHAnsi" w:hAnsiTheme="minorHAnsi" w:cstheme="minorHAnsi"/>
        </w:rPr>
        <w:t xml:space="preserve"> legislating, </w:t>
      </w:r>
      <w:r w:rsidRPr="004B735B">
        <w:rPr>
          <w:rStyle w:val="StyleUnderline"/>
          <w:rFonts w:asciiTheme="minorHAnsi" w:hAnsiTheme="minorHAnsi" w:cstheme="minorHAnsi"/>
          <w:highlight w:val="yellow"/>
        </w:rPr>
        <w:t>the</w:t>
      </w:r>
      <w:r w:rsidRPr="004B735B">
        <w:rPr>
          <w:rStyle w:val="StyleUnderline"/>
          <w:rFonts w:asciiTheme="minorHAnsi" w:hAnsiTheme="minorHAnsi" w:cstheme="minorHAnsi"/>
        </w:rPr>
        <w:t xml:space="preserve"> unelected </w:t>
      </w:r>
      <w:r w:rsidRPr="004B735B">
        <w:rPr>
          <w:rStyle w:val="StyleUnderline"/>
          <w:rFonts w:asciiTheme="minorHAnsi" w:hAnsiTheme="minorHAnsi" w:cstheme="minorHAnsi"/>
          <w:highlight w:val="yellow"/>
        </w:rPr>
        <w:t>Supreme Court rushes</w:t>
      </w:r>
      <w:r w:rsidRPr="004B735B">
        <w:rPr>
          <w:rStyle w:val="StyleUnderline"/>
          <w:rFonts w:asciiTheme="minorHAnsi" w:hAnsiTheme="minorHAnsi" w:cstheme="minorHAnsi"/>
        </w:rPr>
        <w:t xml:space="preserve"> in </w:t>
      </w:r>
      <w:r w:rsidRPr="004B735B">
        <w:rPr>
          <w:rStyle w:val="StyleUnderline"/>
          <w:rFonts w:asciiTheme="minorHAnsi" w:hAnsiTheme="minorHAnsi" w:cstheme="minorHAnsi"/>
          <w:highlight w:val="yellow"/>
        </w:rPr>
        <w:t>to fill the vacuum</w:t>
      </w:r>
      <w:r w:rsidRPr="004B735B">
        <w:rPr>
          <w:rStyle w:val="StyleUnderline"/>
          <w:rFonts w:asciiTheme="minorHAnsi" w:hAnsiTheme="minorHAnsi" w:cstheme="minorHAnsi"/>
        </w:rPr>
        <w:t xml:space="preserve">. Someone has to make laws, and </w:t>
      </w:r>
      <w:r w:rsidRPr="004B735B">
        <w:rPr>
          <w:rStyle w:val="StyleUnderline"/>
          <w:rFonts w:asciiTheme="minorHAnsi" w:hAnsiTheme="minorHAnsi" w:cstheme="minorHAnsi"/>
          <w:highlight w:val="yellow"/>
        </w:rPr>
        <w:t>if Congress doesn't legislate the federal court system will step in to fix problems</w:t>
      </w:r>
      <w:r w:rsidRPr="004B735B">
        <w:rPr>
          <w:rStyle w:val="StyleUnderline"/>
          <w:rFonts w:asciiTheme="minorHAnsi" w:hAnsiTheme="minorHAnsi" w:cstheme="minorHAnsi"/>
        </w:rPr>
        <w:t xml:space="preserve">. Like it or not, unelected or not, </w:t>
      </w:r>
      <w:r w:rsidRPr="004B735B">
        <w:rPr>
          <w:rStyle w:val="Emphasis"/>
          <w:rFonts w:asciiTheme="minorHAnsi" w:hAnsiTheme="minorHAnsi" w:cstheme="minorHAnsi"/>
          <w:highlight w:val="yellow"/>
        </w:rPr>
        <w:t>the Supreme Court has filled the vacuum that Congress created</w:t>
      </w:r>
      <w:r w:rsidRPr="004B735B">
        <w:rPr>
          <w:rStyle w:val="StyleUnderline"/>
          <w:rFonts w:asciiTheme="minorHAnsi" w:hAnsiTheme="minorHAnsi" w:cstheme="minorHAnsi"/>
        </w:rPr>
        <w:t xml:space="preserve">. </w:t>
      </w:r>
      <w:r w:rsidRPr="004B735B">
        <w:rPr>
          <w:rFonts w:asciiTheme="minorHAnsi" w:hAnsiTheme="minorHAnsi" w:cstheme="minorHAnsi"/>
          <w:sz w:val="16"/>
        </w:rPr>
        <w:t xml:space="preserve">Historically, the Supreme Court has always been reluctant to void laws passed by the peoples' elected representatives. But the court did just that on successive days last month. On day one, the high court nullified part of the Voting Rights Act. The next day, the court consigned the Defense of Marriage Act to the dustbin of history where it belonged. </w:t>
      </w:r>
      <w:r w:rsidRPr="004B735B">
        <w:rPr>
          <w:rStyle w:val="StyleUnderline"/>
          <w:rFonts w:asciiTheme="minorHAnsi" w:hAnsiTheme="minorHAnsi" w:cstheme="minorHAnsi"/>
        </w:rPr>
        <w:t xml:space="preserve">The high court's message to Congress was do something, just don't stand there. Standard operating procedure in Congress these days is don't do anything, just stand there. </w:t>
      </w:r>
      <w:r w:rsidRPr="004B735B">
        <w:rPr>
          <w:rStyle w:val="StyleUnderline"/>
          <w:rFonts w:asciiTheme="minorHAnsi" w:hAnsiTheme="minorHAnsi" w:cstheme="minorHAnsi"/>
          <w:highlight w:val="yellow"/>
        </w:rPr>
        <w:t>The world does not come to a grinding halt to accommodate Congress when it can't get its act together.</w:t>
      </w:r>
      <w:r w:rsidRPr="004B735B">
        <w:rPr>
          <w:rFonts w:asciiTheme="minorHAnsi" w:hAnsiTheme="minorHAnsi" w:cstheme="minorHAnsi"/>
          <w:sz w:val="16"/>
        </w:rPr>
        <w:t xml:space="preserve"> When he ran for president in 1996, Ross Perot proposed the idea of having national referendums to make decisions on issues. Americans like the idea. A recent Gallup survey showed that two in three Americans supported it. Somebody has to make decisions. It's a dirty job, but someone has to do it.</w:t>
      </w:r>
    </w:p>
    <w:p w:rsidR="00935C39" w:rsidRPr="004B735B" w:rsidRDefault="00935C39" w:rsidP="00935C39">
      <w:pPr>
        <w:rPr>
          <w:rFonts w:asciiTheme="minorHAnsi" w:hAnsiTheme="minorHAnsi" w:cstheme="minorHAnsi"/>
        </w:rPr>
      </w:pPr>
    </w:p>
    <w:p w:rsidR="00935C39" w:rsidRPr="004B735B" w:rsidRDefault="00935C39" w:rsidP="00935C39">
      <w:pPr>
        <w:rPr>
          <w:rFonts w:asciiTheme="minorHAnsi" w:hAnsiTheme="minorHAnsi" w:cstheme="minorHAnsi"/>
          <w:sz w:val="14"/>
        </w:rPr>
      </w:pPr>
    </w:p>
    <w:p w:rsidR="00935C39" w:rsidRPr="004B735B" w:rsidRDefault="00935C39" w:rsidP="00935C39">
      <w:pPr>
        <w:rPr>
          <w:rFonts w:asciiTheme="minorHAnsi" w:hAnsiTheme="minorHAnsi" w:cstheme="minorHAnsi"/>
        </w:rPr>
      </w:pPr>
    </w:p>
    <w:p w:rsidR="00AE4A58" w:rsidRPr="004B735B" w:rsidRDefault="00AE4A58" w:rsidP="00AE4A58">
      <w:pPr>
        <w:pStyle w:val="Heading3"/>
        <w:rPr>
          <w:rFonts w:asciiTheme="minorHAnsi" w:hAnsiTheme="minorHAnsi" w:cstheme="minorHAnsi"/>
        </w:rPr>
      </w:pPr>
      <w:r w:rsidRPr="004B735B">
        <w:rPr>
          <w:rFonts w:asciiTheme="minorHAnsi" w:hAnsiTheme="minorHAnsi" w:cstheme="minorHAnsi"/>
        </w:rPr>
        <w:t>AT: No IL to Trump</w:t>
      </w:r>
    </w:p>
    <w:p w:rsidR="00AE4A58" w:rsidRPr="004B735B" w:rsidRDefault="00AE4A58" w:rsidP="00AE4A58">
      <w:pPr>
        <w:rPr>
          <w:rFonts w:asciiTheme="minorHAnsi" w:hAnsiTheme="minorHAnsi" w:cstheme="minorHAnsi"/>
        </w:rPr>
      </w:pPr>
      <w:r w:rsidRPr="004B735B">
        <w:rPr>
          <w:rFonts w:asciiTheme="minorHAnsi" w:hAnsiTheme="minorHAnsi" w:cstheme="minorHAnsi"/>
        </w:rPr>
        <w:t xml:space="preserve">**note – in 2nc link overview </w:t>
      </w:r>
    </w:p>
    <w:p w:rsidR="00AE4A58" w:rsidRPr="004B735B" w:rsidRDefault="00AE4A58" w:rsidP="00AE4A58">
      <w:pPr>
        <w:pStyle w:val="Heading4"/>
        <w:rPr>
          <w:rStyle w:val="StyleUnderline"/>
          <w:rFonts w:asciiTheme="minorHAnsi" w:hAnsiTheme="minorHAnsi" w:cstheme="minorHAnsi"/>
          <w:sz w:val="26"/>
          <w:szCs w:val="26"/>
          <w:u w:val="none"/>
        </w:rPr>
      </w:pPr>
      <w:r w:rsidRPr="004B735B">
        <w:rPr>
          <w:rStyle w:val="StyleUnderline"/>
          <w:rFonts w:asciiTheme="minorHAnsi" w:hAnsiTheme="minorHAnsi" w:cstheme="minorHAnsi"/>
          <w:sz w:val="26"/>
          <w:szCs w:val="26"/>
          <w:u w:val="none"/>
        </w:rPr>
        <w:t>Trump has attached himself to Gorsuch’s decisions</w:t>
      </w:r>
      <w:r w:rsidRPr="004B735B">
        <w:rPr>
          <w:rStyle w:val="StyleUnderline"/>
          <w:rFonts w:asciiTheme="minorHAnsi" w:hAnsiTheme="minorHAnsi" w:cstheme="minorHAnsi"/>
          <w:sz w:val="26"/>
          <w:szCs w:val="26"/>
        </w:rPr>
        <w:t>- a win for Gorsuch is a win for him</w:t>
      </w:r>
    </w:p>
    <w:p w:rsidR="00AE4A58" w:rsidRPr="004B735B" w:rsidRDefault="00AE4A58" w:rsidP="00AE4A58">
      <w:pPr>
        <w:rPr>
          <w:rFonts w:asciiTheme="minorHAnsi" w:hAnsiTheme="minorHAnsi" w:cstheme="minorHAnsi"/>
        </w:rPr>
      </w:pPr>
      <w:r w:rsidRPr="004B735B">
        <w:rPr>
          <w:rStyle w:val="Heading4Char"/>
          <w:rFonts w:asciiTheme="minorHAnsi" w:hAnsiTheme="minorHAnsi" w:cstheme="minorHAnsi"/>
        </w:rPr>
        <w:t>Carter 17</w:t>
      </w:r>
      <w:r w:rsidRPr="004B735B">
        <w:rPr>
          <w:rFonts w:asciiTheme="minorHAnsi" w:hAnsiTheme="minorHAnsi" w:cstheme="minorHAnsi"/>
        </w:rPr>
        <w:t>, Brandon Carter is the Social Media Curator at The Hill ("Trump on Gorsuch: 'Every 5-4 decision is because of me',", The Hill, 5/1/17) http://thehill.com/homenews/administration/331346-trump-on-gorsuch-every-5-4-decision-is-because-of-me//ARK1</w:t>
      </w:r>
    </w:p>
    <w:p w:rsidR="00AE4A58" w:rsidRPr="004B735B" w:rsidRDefault="00AE4A58" w:rsidP="00AE4A58">
      <w:pPr>
        <w:rPr>
          <w:rStyle w:val="StyleUnderline"/>
          <w:rFonts w:asciiTheme="minorHAnsi" w:hAnsiTheme="minorHAnsi" w:cstheme="minorHAnsi"/>
        </w:rPr>
      </w:pPr>
      <w:r w:rsidRPr="004B735B">
        <w:rPr>
          <w:rStyle w:val="StyleUnderline"/>
          <w:rFonts w:asciiTheme="minorHAnsi" w:hAnsiTheme="minorHAnsi" w:cstheme="minorHAnsi"/>
        </w:rPr>
        <w:t xml:space="preserve">President </w:t>
      </w:r>
      <w:r w:rsidRPr="004B735B">
        <w:rPr>
          <w:rStyle w:val="StyleUnderline"/>
          <w:rFonts w:asciiTheme="minorHAnsi" w:hAnsiTheme="minorHAnsi" w:cstheme="minorHAnsi"/>
          <w:highlight w:val="yellow"/>
        </w:rPr>
        <w:t>Trump says he has personally swung the Supreme Court with his appointment of</w:t>
      </w:r>
      <w:r w:rsidRPr="004B735B">
        <w:rPr>
          <w:rStyle w:val="StyleUnderline"/>
          <w:rFonts w:asciiTheme="minorHAnsi" w:hAnsiTheme="minorHAnsi" w:cstheme="minorHAnsi"/>
        </w:rPr>
        <w:t xml:space="preserve"> Justice Neil </w:t>
      </w:r>
      <w:r w:rsidRPr="004B735B">
        <w:rPr>
          <w:rStyle w:val="StyleUnderline"/>
          <w:rFonts w:asciiTheme="minorHAnsi" w:hAnsiTheme="minorHAnsi" w:cstheme="minorHAnsi"/>
          <w:highlight w:val="yellow"/>
        </w:rPr>
        <w:t>Gorsuch</w:t>
      </w:r>
      <w:r w:rsidRPr="004B735B">
        <w:rPr>
          <w:rStyle w:val="StyleUnderline"/>
          <w:rFonts w:asciiTheme="minorHAnsi" w:hAnsiTheme="minorHAnsi" w:cstheme="minorHAnsi"/>
        </w:rPr>
        <w:t>.</w:t>
      </w:r>
    </w:p>
    <w:p w:rsidR="00AE4A58" w:rsidRPr="004B735B" w:rsidRDefault="00AE4A58" w:rsidP="00AE4A58">
      <w:pPr>
        <w:rPr>
          <w:rFonts w:asciiTheme="minorHAnsi" w:hAnsiTheme="minorHAnsi" w:cstheme="minorHAnsi"/>
        </w:rPr>
      </w:pPr>
      <w:r w:rsidRPr="004B735B">
        <w:rPr>
          <w:rFonts w:asciiTheme="minorHAnsi" w:hAnsiTheme="minorHAnsi" w:cstheme="minorHAnsi"/>
        </w:rPr>
        <w:t>“</w:t>
      </w:r>
      <w:r w:rsidRPr="004B735B">
        <w:rPr>
          <w:rStyle w:val="Emphasis"/>
          <w:rFonts w:asciiTheme="minorHAnsi" w:hAnsiTheme="minorHAnsi" w:cstheme="minorHAnsi"/>
          <w:highlight w:val="yellow"/>
        </w:rPr>
        <w:t>Every 5-4 decision is because of me</w:t>
      </w:r>
      <w:r w:rsidRPr="004B735B">
        <w:rPr>
          <w:rStyle w:val="Emphasis"/>
          <w:rFonts w:asciiTheme="minorHAnsi" w:hAnsiTheme="minorHAnsi" w:cstheme="minorHAnsi"/>
        </w:rPr>
        <w:t>,</w:t>
      </w:r>
      <w:r w:rsidRPr="004B735B">
        <w:rPr>
          <w:rFonts w:asciiTheme="minorHAnsi" w:hAnsiTheme="minorHAnsi" w:cstheme="minorHAnsi"/>
        </w:rPr>
        <w:t>” Trump told the </w:t>
      </w:r>
      <w:hyperlink r:id="rId87" w:tgtFrame="_blank" w:history="1">
        <w:r w:rsidRPr="004B735B">
          <w:rPr>
            <w:rStyle w:val="Hyperlink"/>
            <w:rFonts w:asciiTheme="minorHAnsi" w:hAnsiTheme="minorHAnsi" w:cstheme="minorHAnsi"/>
          </w:rPr>
          <w:t>Washington Examiner</w:t>
        </w:r>
      </w:hyperlink>
      <w:r w:rsidRPr="004B735B">
        <w:rPr>
          <w:rFonts w:asciiTheme="minorHAnsi" w:hAnsiTheme="minorHAnsi" w:cstheme="minorHAnsi"/>
        </w:rPr>
        <w:t> in an interview published Monday, a</w:t>
      </w:r>
      <w:r w:rsidRPr="004B735B">
        <w:rPr>
          <w:rStyle w:val="StyleUnderline"/>
          <w:rFonts w:asciiTheme="minorHAnsi" w:hAnsiTheme="minorHAnsi" w:cstheme="minorHAnsi"/>
        </w:rPr>
        <w:t>dding that “could go on for 40 years” since Gorsuch “is a young man.”</w:t>
      </w:r>
      <w:r w:rsidRPr="004B735B">
        <w:rPr>
          <w:rFonts w:asciiTheme="minorHAnsi" w:hAnsiTheme="minorHAnsi" w:cstheme="minorHAnsi"/>
        </w:rPr>
        <w:t xml:space="preserve"> At age 49, Gorsuch is now the youngest justice on the high court.</w:t>
      </w:r>
    </w:p>
    <w:p w:rsidR="00AE4A58" w:rsidRPr="004B735B" w:rsidRDefault="00AE4A58" w:rsidP="00AE4A58">
      <w:pPr>
        <w:rPr>
          <w:rFonts w:asciiTheme="minorHAnsi" w:hAnsiTheme="minorHAnsi" w:cstheme="minorHAnsi"/>
        </w:rPr>
      </w:pPr>
      <w:r w:rsidRPr="004B735B">
        <w:rPr>
          <w:rStyle w:val="StyleUnderline"/>
          <w:rFonts w:asciiTheme="minorHAnsi" w:hAnsiTheme="minorHAnsi" w:cstheme="minorHAnsi"/>
          <w:highlight w:val="yellow"/>
        </w:rPr>
        <w:t>Trump’s successful nomination</w:t>
      </w:r>
      <w:r w:rsidRPr="004B735B">
        <w:rPr>
          <w:rStyle w:val="StyleUnderline"/>
          <w:rFonts w:asciiTheme="minorHAnsi" w:hAnsiTheme="minorHAnsi" w:cstheme="minorHAnsi"/>
        </w:rPr>
        <w:t xml:space="preserve"> and confirmation </w:t>
      </w:r>
      <w:r w:rsidRPr="004B735B">
        <w:rPr>
          <w:rStyle w:val="StyleUnderline"/>
          <w:rFonts w:asciiTheme="minorHAnsi" w:hAnsiTheme="minorHAnsi" w:cstheme="minorHAnsi"/>
          <w:highlight w:val="yellow"/>
        </w:rPr>
        <w:t>of Gorsuch is seen as the biggest success of his first 100 days</w:t>
      </w:r>
      <w:r w:rsidRPr="004B735B">
        <w:rPr>
          <w:rStyle w:val="StyleUnderline"/>
          <w:rFonts w:asciiTheme="minorHAnsi" w:hAnsiTheme="minorHAnsi" w:cstheme="minorHAnsi"/>
        </w:rPr>
        <w:t xml:space="preserve"> in office</w:t>
      </w:r>
      <w:r w:rsidRPr="004B735B">
        <w:rPr>
          <w:rFonts w:asciiTheme="minorHAnsi" w:hAnsiTheme="minorHAnsi" w:cstheme="minorHAnsi"/>
        </w:rPr>
        <w:t>, fulfilling a campaign promise to voters to fill the seat of former Justice Antonin Scalia. </w:t>
      </w:r>
    </w:p>
    <w:p w:rsidR="00AE4A58" w:rsidRPr="004B735B" w:rsidRDefault="00AE4A58" w:rsidP="00AE4A58">
      <w:pPr>
        <w:rPr>
          <w:rFonts w:asciiTheme="minorHAnsi" w:hAnsiTheme="minorHAnsi" w:cstheme="minorHAnsi"/>
        </w:rPr>
      </w:pPr>
      <w:r w:rsidRPr="004B735B">
        <w:rPr>
          <w:rFonts w:asciiTheme="minorHAnsi" w:hAnsiTheme="minorHAnsi" w:cstheme="minorHAnsi"/>
        </w:rPr>
        <w:t>Trump made the appointment of a new conservative justice one of the main promises of his campaign.</w:t>
      </w:r>
    </w:p>
    <w:p w:rsidR="00AE4A58" w:rsidRPr="004B735B" w:rsidRDefault="00AE4A58" w:rsidP="00AE4A58">
      <w:pPr>
        <w:rPr>
          <w:rFonts w:asciiTheme="minorHAnsi" w:hAnsiTheme="minorHAnsi" w:cstheme="minorHAnsi"/>
        </w:rPr>
      </w:pPr>
      <w:r w:rsidRPr="004B735B">
        <w:rPr>
          <w:rFonts w:asciiTheme="minorHAnsi" w:hAnsiTheme="minorHAnsi" w:cstheme="minorHAnsi"/>
        </w:rPr>
        <w:t>A </w:t>
      </w:r>
      <w:hyperlink r:id="rId88" w:tgtFrame="_blank" w:history="1">
        <w:r w:rsidRPr="004B735B">
          <w:rPr>
            <w:rStyle w:val="Hyperlink"/>
            <w:rFonts w:asciiTheme="minorHAnsi" w:hAnsiTheme="minorHAnsi" w:cstheme="minorHAnsi"/>
          </w:rPr>
          <w:t>new ad</w:t>
        </w:r>
      </w:hyperlink>
      <w:r w:rsidRPr="004B735B">
        <w:rPr>
          <w:rFonts w:asciiTheme="minorHAnsi" w:hAnsiTheme="minorHAnsi" w:cstheme="minorHAnsi"/>
        </w:rPr>
        <w:t> released Monday touted Trump’s placement of Gorsuch on the bench with a narrator saying, "A respected Supreme Court justice: confirmed."</w:t>
      </w:r>
    </w:p>
    <w:p w:rsidR="00AE4A58" w:rsidRPr="004B735B" w:rsidRDefault="00AE4A58" w:rsidP="00AE4A58">
      <w:pPr>
        <w:rPr>
          <w:rFonts w:asciiTheme="minorHAnsi" w:hAnsiTheme="minorHAnsi" w:cstheme="minorHAnsi"/>
        </w:rPr>
      </w:pPr>
      <w:r w:rsidRPr="004B735B">
        <w:rPr>
          <w:rFonts w:asciiTheme="minorHAnsi" w:hAnsiTheme="minorHAnsi" w:cstheme="minorHAnsi"/>
        </w:rPr>
        <w:t>Trump touted his first 100 days as “about the most successful in our country’s history” in his </w:t>
      </w:r>
      <w:hyperlink r:id="rId89" w:tgtFrame="_blank" w:history="1">
        <w:r w:rsidRPr="004B735B">
          <w:rPr>
            <w:rStyle w:val="Hyperlink"/>
            <w:rFonts w:asciiTheme="minorHAnsi" w:hAnsiTheme="minorHAnsi" w:cstheme="minorHAnsi"/>
          </w:rPr>
          <w:t>weekly address</w:t>
        </w:r>
      </w:hyperlink>
      <w:r w:rsidRPr="004B735B">
        <w:rPr>
          <w:rFonts w:asciiTheme="minorHAnsi" w:hAnsiTheme="minorHAnsi" w:cstheme="minorHAnsi"/>
        </w:rPr>
        <w:t> last week. </w:t>
      </w:r>
    </w:p>
    <w:p w:rsidR="00AE4A58" w:rsidRPr="004B735B" w:rsidRDefault="00AE4A58" w:rsidP="00AE4A58">
      <w:pPr>
        <w:pStyle w:val="Heading4"/>
        <w:rPr>
          <w:rFonts w:asciiTheme="minorHAnsi" w:hAnsiTheme="minorHAnsi" w:cstheme="minorHAnsi"/>
        </w:rPr>
      </w:pPr>
      <w:r w:rsidRPr="004B735B">
        <w:rPr>
          <w:rFonts w:asciiTheme="minorHAnsi" w:hAnsiTheme="minorHAnsi" w:cstheme="minorHAnsi"/>
        </w:rPr>
        <w:t xml:space="preserve">Gorsuch comin thru is a W for Trump -- </w:t>
      </w:r>
      <w:r w:rsidRPr="004B735B">
        <w:rPr>
          <w:rFonts w:asciiTheme="minorHAnsi" w:hAnsiTheme="minorHAnsi" w:cstheme="minorHAnsi"/>
          <w:u w:val="single"/>
        </w:rPr>
        <w:t>fulfills campaign promises</w:t>
      </w:r>
      <w:r w:rsidRPr="004B735B">
        <w:rPr>
          <w:rFonts w:asciiTheme="minorHAnsi" w:hAnsiTheme="minorHAnsi" w:cstheme="minorHAnsi"/>
        </w:rPr>
        <w:t xml:space="preserve"> and perception of strength by reminding everyone he </w:t>
      </w:r>
      <w:r w:rsidRPr="004B735B">
        <w:rPr>
          <w:rFonts w:asciiTheme="minorHAnsi" w:hAnsiTheme="minorHAnsi" w:cstheme="minorHAnsi"/>
          <w:u w:val="single"/>
        </w:rPr>
        <w:t>won against “obstructionist Democrats</w:t>
      </w:r>
      <w:r w:rsidRPr="004B735B">
        <w:rPr>
          <w:rFonts w:asciiTheme="minorHAnsi" w:hAnsiTheme="minorHAnsi" w:cstheme="minorHAnsi"/>
        </w:rPr>
        <w:t>”</w:t>
      </w:r>
    </w:p>
    <w:p w:rsidR="00AE4A58" w:rsidRPr="004B735B" w:rsidRDefault="00AE4A58" w:rsidP="00AE4A58">
      <w:pPr>
        <w:rPr>
          <w:rFonts w:asciiTheme="minorHAnsi" w:hAnsiTheme="minorHAnsi" w:cstheme="minorHAnsi"/>
        </w:rPr>
      </w:pPr>
      <w:r w:rsidRPr="004B735B">
        <w:rPr>
          <w:rFonts w:asciiTheme="minorHAnsi" w:hAnsiTheme="minorHAnsi" w:cstheme="minorHAnsi"/>
          <w:b/>
          <w:sz w:val="26"/>
          <w:szCs w:val="26"/>
        </w:rPr>
        <w:t>Severino 17</w:t>
      </w:r>
      <w:r w:rsidRPr="004B735B">
        <w:rPr>
          <w:rFonts w:asciiTheme="minorHAnsi" w:hAnsiTheme="minorHAnsi" w:cstheme="minorHAnsi"/>
        </w:rPr>
        <w:t xml:space="preserve"> Carrie Severino is chief counsel and policy director to the Judicial Crisis Network, 4-25-2017, "The Biggest Success of Trump’s First 100 Days: Justice Neil Gorsuch," National Review, http://www.nationalreview.com/bench-memos/447028/biggest-success-trumps-first-100-days-justice-neil-gorsuch//ARK1</w:t>
      </w:r>
    </w:p>
    <w:p w:rsidR="00AE4A58" w:rsidRPr="004B735B" w:rsidRDefault="00AE4A58" w:rsidP="00AE4A58">
      <w:pPr>
        <w:rPr>
          <w:rFonts w:asciiTheme="minorHAnsi" w:hAnsiTheme="minorHAnsi" w:cstheme="minorHAnsi"/>
        </w:rPr>
      </w:pPr>
      <w:r w:rsidRPr="004B735B">
        <w:rPr>
          <w:rFonts w:asciiTheme="minorHAnsi" w:hAnsiTheme="minorHAnsi" w:cstheme="minorHAnsi"/>
        </w:rPr>
        <w:t xml:space="preserve">Assessments of a president’s first hundred days are largely a meaningless metric invented by story-hungry media.  But in this case, President </w:t>
      </w:r>
      <w:r w:rsidRPr="004B735B">
        <w:rPr>
          <w:rFonts w:asciiTheme="minorHAnsi" w:hAnsiTheme="minorHAnsi" w:cstheme="minorHAnsi"/>
          <w:highlight w:val="yellow"/>
        </w:rPr>
        <w:t>Tru</w:t>
      </w:r>
      <w:r w:rsidRPr="004B735B">
        <w:rPr>
          <w:rStyle w:val="StyleUnderline"/>
          <w:rFonts w:asciiTheme="minorHAnsi" w:hAnsiTheme="minorHAnsi" w:cstheme="minorHAnsi"/>
          <w:highlight w:val="yellow"/>
        </w:rPr>
        <w:t>mp</w:t>
      </w:r>
      <w:r w:rsidRPr="004B735B">
        <w:rPr>
          <w:rStyle w:val="StyleUnderline"/>
          <w:rFonts w:asciiTheme="minorHAnsi" w:hAnsiTheme="minorHAnsi" w:cstheme="minorHAnsi"/>
        </w:rPr>
        <w:t xml:space="preserve"> has been able to rack up such a significant accomplishment in this short time</w:t>
      </w:r>
      <w:r w:rsidRPr="004B735B">
        <w:rPr>
          <w:rFonts w:asciiTheme="minorHAnsi" w:hAnsiTheme="minorHAnsi" w:cstheme="minorHAnsi"/>
        </w:rPr>
        <w:t xml:space="preserve"> that we can already be confident it will be remembered as one of the landmark accomplishments of his entire presidency: </w:t>
      </w:r>
      <w:r w:rsidRPr="004B735B">
        <w:rPr>
          <w:rStyle w:val="Emphasis"/>
          <w:rFonts w:asciiTheme="minorHAnsi" w:hAnsiTheme="minorHAnsi" w:cstheme="minorHAnsi"/>
        </w:rPr>
        <w:t xml:space="preserve">he </w:t>
      </w:r>
      <w:r w:rsidRPr="004B735B">
        <w:rPr>
          <w:rStyle w:val="Emphasis"/>
          <w:rFonts w:asciiTheme="minorHAnsi" w:hAnsiTheme="minorHAnsi" w:cstheme="minorHAnsi"/>
          <w:highlight w:val="yellow"/>
        </w:rPr>
        <w:t>appointed a superbly qualified, highly principled jurist to the Supreme Court. To pull off a</w:t>
      </w:r>
      <w:r w:rsidRPr="004B735B">
        <w:rPr>
          <w:rStyle w:val="Emphasis"/>
          <w:rFonts w:asciiTheme="minorHAnsi" w:hAnsiTheme="minorHAnsi" w:cstheme="minorHAnsi"/>
        </w:rPr>
        <w:t xml:space="preserve"> wildly </w:t>
      </w:r>
      <w:r w:rsidRPr="004B735B">
        <w:rPr>
          <w:rStyle w:val="Emphasis"/>
          <w:rFonts w:asciiTheme="minorHAnsi" w:hAnsiTheme="minorHAnsi" w:cstheme="minorHAnsi"/>
          <w:highlight w:val="yellow"/>
        </w:rPr>
        <w:t>successful Supreme Court confirmation in the face of unprecedented partisan opposition is hard enough</w:t>
      </w:r>
      <w:r w:rsidRPr="004B735B">
        <w:rPr>
          <w:rStyle w:val="Emphasis"/>
          <w:rFonts w:asciiTheme="minorHAnsi" w:hAnsiTheme="minorHAnsi" w:cstheme="minorHAnsi"/>
        </w:rPr>
        <w:t>.</w:t>
      </w:r>
      <w:r w:rsidRPr="004B735B">
        <w:rPr>
          <w:rFonts w:asciiTheme="minorHAnsi" w:hAnsiTheme="minorHAnsi" w:cstheme="minorHAnsi"/>
        </w:rPr>
        <w:t xml:space="preserve">  To do it starting only ten days after taking office is exceptional.  </w:t>
      </w:r>
      <w:r w:rsidRPr="004B735B">
        <w:rPr>
          <w:rStyle w:val="StyleUnderline"/>
          <w:rFonts w:asciiTheme="minorHAnsi" w:hAnsiTheme="minorHAnsi" w:cstheme="minorHAnsi"/>
        </w:rPr>
        <w:t xml:space="preserve">But </w:t>
      </w:r>
      <w:r w:rsidRPr="004B735B">
        <w:rPr>
          <w:rStyle w:val="StyleUnderline"/>
          <w:rFonts w:asciiTheme="minorHAnsi" w:hAnsiTheme="minorHAnsi" w:cstheme="minorHAnsi"/>
          <w:highlight w:val="yellow"/>
        </w:rPr>
        <w:t>this</w:t>
      </w:r>
      <w:r w:rsidRPr="004B735B">
        <w:rPr>
          <w:rStyle w:val="StyleUnderline"/>
          <w:rFonts w:asciiTheme="minorHAnsi" w:hAnsiTheme="minorHAnsi" w:cstheme="minorHAnsi"/>
        </w:rPr>
        <w:t xml:space="preserve"> confirmation was important for an additional reason as well: putting Neil Gorsuch on the Supreme Court </w:t>
      </w:r>
      <w:r w:rsidRPr="004B735B">
        <w:rPr>
          <w:rStyle w:val="StyleUnderline"/>
          <w:rFonts w:asciiTheme="minorHAnsi" w:hAnsiTheme="minorHAnsi" w:cstheme="minorHAnsi"/>
          <w:highlight w:val="yellow"/>
        </w:rPr>
        <w:t>fulfilled</w:t>
      </w:r>
      <w:r w:rsidRPr="004B735B">
        <w:rPr>
          <w:rStyle w:val="StyleUnderline"/>
          <w:rFonts w:asciiTheme="minorHAnsi" w:hAnsiTheme="minorHAnsi" w:cstheme="minorHAnsi"/>
        </w:rPr>
        <w:t xml:space="preserve"> one of </w:t>
      </w:r>
      <w:r w:rsidRPr="004B735B">
        <w:rPr>
          <w:rStyle w:val="StyleUnderline"/>
          <w:rFonts w:asciiTheme="minorHAnsi" w:hAnsiTheme="minorHAnsi" w:cstheme="minorHAnsi"/>
          <w:highlight w:val="yellow"/>
        </w:rPr>
        <w:t>Trump’s most important campaign promises.</w:t>
      </w:r>
      <w:r w:rsidRPr="004B735B">
        <w:rPr>
          <w:rFonts w:asciiTheme="minorHAnsi" w:hAnsiTheme="minorHAnsi" w:cstheme="minorHAnsi"/>
        </w:rPr>
        <w:t xml:space="preserve">  Big-league. One of the countless ways in which the past campaign season was unique was the focus given to the Supreme Court.  Having a pending vacancy gave the candidates a ready-made opportunity to talk about that most-significant but much-ignored presidential power of judicial nominations.  And candidate Trump capitalized on that opportunity by issuing a list of potential nominees that took the discussion of judicial appointments from the typical realm of feel-good rhetoric to a discussion real-life judges whose actual judicial philosophies were available for public scrutiny.  </w:t>
      </w:r>
      <w:r w:rsidRPr="004B735B">
        <w:rPr>
          <w:rStyle w:val="StyleUnderline"/>
          <w:rFonts w:asciiTheme="minorHAnsi" w:hAnsiTheme="minorHAnsi" w:cstheme="minorHAnsi"/>
        </w:rPr>
        <w:t>Voters didn’t have to speculate about whether Trump’s team would be able to identify jurists in the mold of the Justice Scalia.  It already had</w:t>
      </w:r>
      <w:r w:rsidRPr="004B735B">
        <w:rPr>
          <w:rFonts w:asciiTheme="minorHAnsi" w:hAnsiTheme="minorHAnsi" w:cstheme="minorHAnsi"/>
        </w:rPr>
        <w:t xml:space="preserve">. That bold move has often been cited as the key to President Trump’s electoral victory.  According to exit polls, </w:t>
      </w:r>
      <w:r w:rsidRPr="004B735B">
        <w:rPr>
          <w:rStyle w:val="StyleUnderline"/>
          <w:rFonts w:asciiTheme="minorHAnsi" w:hAnsiTheme="minorHAnsi" w:cstheme="minorHAnsi"/>
          <w:highlight w:val="yellow"/>
        </w:rPr>
        <w:t>over one fifth of voters said the Supreme Court was the most important issu</w:t>
      </w:r>
      <w:r w:rsidRPr="004B735B">
        <w:rPr>
          <w:rStyle w:val="StyleUnderline"/>
          <w:rFonts w:asciiTheme="minorHAnsi" w:hAnsiTheme="minorHAnsi" w:cstheme="minorHAnsi"/>
        </w:rPr>
        <w:t xml:space="preserve">e for them, </w:t>
      </w:r>
      <w:r w:rsidRPr="004B735B">
        <w:rPr>
          <w:rStyle w:val="StyleUnderline"/>
          <w:rFonts w:asciiTheme="minorHAnsi" w:hAnsiTheme="minorHAnsi" w:cstheme="minorHAnsi"/>
          <w:highlight w:val="yellow"/>
        </w:rPr>
        <w:t>and those voters broke decidedly for Trump</w:t>
      </w:r>
      <w:r w:rsidRPr="004B735B">
        <w:rPr>
          <w:rStyle w:val="StyleUnderline"/>
          <w:rFonts w:asciiTheme="minorHAnsi" w:hAnsiTheme="minorHAnsi" w:cstheme="minorHAnsi"/>
        </w:rPr>
        <w:t xml:space="preserve">.  For </w:t>
      </w:r>
      <w:r w:rsidRPr="004B735B">
        <w:rPr>
          <w:rStyle w:val="StyleUnderline"/>
          <w:rFonts w:asciiTheme="minorHAnsi" w:hAnsiTheme="minorHAnsi" w:cstheme="minorHAnsi"/>
          <w:highlight w:val="yellow"/>
        </w:rPr>
        <w:t>many people who had not chosen Trump in the primaries</w:t>
      </w:r>
      <w:r w:rsidRPr="004B735B">
        <w:rPr>
          <w:rStyle w:val="StyleUnderline"/>
          <w:rFonts w:asciiTheme="minorHAnsi" w:hAnsiTheme="minorHAnsi" w:cstheme="minorHAnsi"/>
        </w:rPr>
        <w:t xml:space="preserve"> the prospect of Hillary Clinton appointing Justice Scalia’s replacement on </w:t>
      </w:r>
      <w:r w:rsidRPr="004B735B">
        <w:rPr>
          <w:rStyle w:val="StyleUnderline"/>
          <w:rFonts w:asciiTheme="minorHAnsi" w:hAnsiTheme="minorHAnsi" w:cstheme="minorHAnsi"/>
          <w:highlight w:val="yellow"/>
        </w:rPr>
        <w:t>the Court was a deciding factor in their choice</w:t>
      </w:r>
      <w:r w:rsidRPr="004B735B">
        <w:rPr>
          <w:rStyle w:val="StyleUnderline"/>
          <w:rFonts w:asciiTheme="minorHAnsi" w:hAnsiTheme="minorHAnsi" w:cstheme="minorHAnsi"/>
        </w:rPr>
        <w:t xml:space="preserve"> to pull the lever </w:t>
      </w:r>
      <w:r w:rsidRPr="004B735B">
        <w:rPr>
          <w:rStyle w:val="StyleUnderline"/>
          <w:rFonts w:asciiTheme="minorHAnsi" w:hAnsiTheme="minorHAnsi" w:cstheme="minorHAnsi"/>
          <w:highlight w:val="yellow"/>
        </w:rPr>
        <w:t>for him</w:t>
      </w:r>
      <w:r w:rsidRPr="004B735B">
        <w:rPr>
          <w:rFonts w:asciiTheme="minorHAnsi" w:hAnsiTheme="minorHAnsi" w:cstheme="minorHAnsi"/>
        </w:rPr>
        <w:t xml:space="preserve"> in November.  And I can’t tell you how many </w:t>
      </w:r>
      <w:r w:rsidRPr="004B735B">
        <w:rPr>
          <w:rStyle w:val="StyleUnderline"/>
          <w:rFonts w:asciiTheme="minorHAnsi" w:hAnsiTheme="minorHAnsi" w:cstheme="minorHAnsi"/>
          <w:highlight w:val="yellow"/>
        </w:rPr>
        <w:t>Trump skeptics</w:t>
      </w:r>
      <w:r w:rsidRPr="004B735B">
        <w:rPr>
          <w:rFonts w:asciiTheme="minorHAnsi" w:hAnsiTheme="minorHAnsi" w:cstheme="minorHAnsi"/>
        </w:rPr>
        <w:t xml:space="preserve"> I have spoken to since the Gorsuch confirmation who </w:t>
      </w:r>
      <w:r w:rsidRPr="004B735B">
        <w:rPr>
          <w:rStyle w:val="StyleUnderline"/>
          <w:rFonts w:asciiTheme="minorHAnsi" w:hAnsiTheme="minorHAnsi" w:cstheme="minorHAnsi"/>
          <w:highlight w:val="yellow"/>
        </w:rPr>
        <w:t>said</w:t>
      </w:r>
      <w:r w:rsidRPr="004B735B">
        <w:rPr>
          <w:rStyle w:val="StyleUnderline"/>
          <w:rFonts w:asciiTheme="minorHAnsi" w:hAnsiTheme="minorHAnsi" w:cstheme="minorHAnsi"/>
        </w:rPr>
        <w:t xml:space="preserve"> that </w:t>
      </w:r>
      <w:r w:rsidRPr="004B735B">
        <w:rPr>
          <w:rStyle w:val="StyleUnderline"/>
          <w:rFonts w:asciiTheme="minorHAnsi" w:hAnsiTheme="minorHAnsi" w:cstheme="minorHAnsi"/>
          <w:highlight w:val="yellow"/>
        </w:rPr>
        <w:t>his appointment alone</w:t>
      </w:r>
      <w:r w:rsidRPr="004B735B">
        <w:rPr>
          <w:rStyle w:val="StyleUnderline"/>
          <w:rFonts w:asciiTheme="minorHAnsi" w:hAnsiTheme="minorHAnsi" w:cstheme="minorHAnsi"/>
        </w:rPr>
        <w:t xml:space="preserve"> was enough to </w:t>
      </w:r>
      <w:r w:rsidRPr="004B735B">
        <w:rPr>
          <w:rStyle w:val="StyleUnderline"/>
          <w:rFonts w:asciiTheme="minorHAnsi" w:hAnsiTheme="minorHAnsi" w:cstheme="minorHAnsi"/>
          <w:highlight w:val="yellow"/>
        </w:rPr>
        <w:t>convince them</w:t>
      </w:r>
      <w:r w:rsidRPr="004B735B">
        <w:rPr>
          <w:rStyle w:val="StyleUnderline"/>
          <w:rFonts w:asciiTheme="minorHAnsi" w:hAnsiTheme="minorHAnsi" w:cstheme="minorHAnsi"/>
        </w:rPr>
        <w:t xml:space="preserve"> that </w:t>
      </w:r>
      <w:r w:rsidRPr="004B735B">
        <w:rPr>
          <w:rStyle w:val="StyleUnderline"/>
          <w:rFonts w:asciiTheme="minorHAnsi" w:hAnsiTheme="minorHAnsi" w:cstheme="minorHAnsi"/>
          <w:highlight w:val="yellow"/>
        </w:rPr>
        <w:t>voting for this president</w:t>
      </w:r>
      <w:r w:rsidRPr="004B735B">
        <w:rPr>
          <w:rStyle w:val="StyleUnderline"/>
          <w:rFonts w:asciiTheme="minorHAnsi" w:hAnsiTheme="minorHAnsi" w:cstheme="minorHAnsi"/>
        </w:rPr>
        <w:t xml:space="preserve"> was the right thing to do</w:t>
      </w:r>
      <w:r w:rsidRPr="004B735B">
        <w:rPr>
          <w:rFonts w:asciiTheme="minorHAnsi" w:hAnsiTheme="minorHAnsi" w:cstheme="minorHAnsi"/>
        </w:rPr>
        <w:t>.  I heartily agree.  President Obama’s executive orders are already out the window.  His signature legislative accomplishment is on the chopping block.  But Sonia Sotomayor and Elena Kagan, the two justices he appointed to the Supreme Court, will be helping shape our constitutional system for decades to come.  Whatever else President Trump accomplishes, Justice Gorsuch’s commitment to the rule of law and the Constitution will leave an indelible mark</w:t>
      </w:r>
      <w:r w:rsidRPr="004B735B">
        <w:rPr>
          <w:rStyle w:val="StyleUnderline"/>
          <w:rFonts w:asciiTheme="minorHAnsi" w:hAnsiTheme="minorHAnsi" w:cstheme="minorHAnsi"/>
        </w:rPr>
        <w:t xml:space="preserve">. I hope to see many other great things out of this administration, but </w:t>
      </w:r>
      <w:r w:rsidRPr="004B735B">
        <w:rPr>
          <w:rStyle w:val="StyleUnderline"/>
          <w:rFonts w:asciiTheme="minorHAnsi" w:hAnsiTheme="minorHAnsi" w:cstheme="minorHAnsi"/>
          <w:highlight w:val="yellow"/>
        </w:rPr>
        <w:t>you couldn’t ask for a more successful beginning:</w:t>
      </w:r>
      <w:r w:rsidRPr="004B735B">
        <w:rPr>
          <w:rStyle w:val="StyleUnderline"/>
          <w:rFonts w:asciiTheme="minorHAnsi" w:hAnsiTheme="minorHAnsi" w:cstheme="minorHAnsi"/>
        </w:rPr>
        <w:t xml:space="preserve"> fulfilling a top campaign promise, safeguarding the legacy of Justice Scalia, and helping preserving fidelity to the Constitution for a generation to come.</w:t>
      </w:r>
      <w:r w:rsidRPr="004B735B">
        <w:rPr>
          <w:rFonts w:asciiTheme="minorHAnsi" w:hAnsiTheme="minorHAnsi" w:cstheme="minorHAnsi"/>
        </w:rPr>
        <w:t xml:space="preserve">  Here’s to the next hundred days.</w:t>
      </w:r>
    </w:p>
    <w:p w:rsidR="007B555C" w:rsidRPr="004B735B" w:rsidRDefault="007B555C" w:rsidP="007B555C">
      <w:pPr>
        <w:pStyle w:val="Heading4"/>
        <w:rPr>
          <w:rFonts w:asciiTheme="minorHAnsi" w:hAnsiTheme="minorHAnsi" w:cstheme="minorHAnsi"/>
        </w:rPr>
      </w:pPr>
      <w:r w:rsidRPr="004B735B">
        <w:rPr>
          <w:rFonts w:asciiTheme="minorHAnsi" w:hAnsiTheme="minorHAnsi" w:cstheme="minorHAnsi"/>
        </w:rPr>
        <w:t xml:space="preserve">Trinity Lutheran </w:t>
      </w:r>
      <w:r w:rsidRPr="004B735B">
        <w:rPr>
          <w:rFonts w:asciiTheme="minorHAnsi" w:hAnsiTheme="minorHAnsi" w:cstheme="minorHAnsi"/>
        </w:rPr>
        <w:t xml:space="preserve">proves he will </w:t>
      </w:r>
      <w:r w:rsidRPr="004B735B">
        <w:rPr>
          <w:rFonts w:asciiTheme="minorHAnsi" w:hAnsiTheme="minorHAnsi" w:cstheme="minorHAnsi"/>
          <w:u w:val="single"/>
        </w:rPr>
        <w:t>try</w:t>
      </w:r>
      <w:r w:rsidRPr="004B735B">
        <w:rPr>
          <w:rFonts w:asciiTheme="minorHAnsi" w:hAnsiTheme="minorHAnsi" w:cstheme="minorHAnsi"/>
        </w:rPr>
        <w:t xml:space="preserve"> to claim SCOTUS </w:t>
      </w:r>
      <w:r w:rsidRPr="004B735B">
        <w:rPr>
          <w:rFonts w:asciiTheme="minorHAnsi" w:hAnsiTheme="minorHAnsi" w:cstheme="minorHAnsi"/>
        </w:rPr>
        <w:t xml:space="preserve">education </w:t>
      </w:r>
      <w:r w:rsidRPr="004B735B">
        <w:rPr>
          <w:rFonts w:asciiTheme="minorHAnsi" w:hAnsiTheme="minorHAnsi" w:cstheme="minorHAnsi"/>
        </w:rPr>
        <w:t xml:space="preserve">decisions as Ws </w:t>
      </w:r>
    </w:p>
    <w:p w:rsidR="007B555C" w:rsidRPr="004B735B" w:rsidRDefault="007B555C" w:rsidP="007B555C">
      <w:pPr>
        <w:rPr>
          <w:rFonts w:asciiTheme="minorHAnsi" w:hAnsiTheme="minorHAnsi" w:cstheme="minorHAnsi"/>
        </w:rPr>
      </w:pPr>
      <w:r w:rsidRPr="004B735B">
        <w:rPr>
          <w:rStyle w:val="Style13ptBold"/>
          <w:rFonts w:asciiTheme="minorHAnsi" w:hAnsiTheme="minorHAnsi" w:cstheme="minorHAnsi"/>
        </w:rPr>
        <w:t>McLauglin 6/26</w:t>
      </w:r>
      <w:r w:rsidRPr="004B735B">
        <w:rPr>
          <w:rFonts w:asciiTheme="minorHAnsi" w:hAnsiTheme="minorHAnsi" w:cstheme="minorHAnsi"/>
        </w:rPr>
        <w:t>/17</w:t>
      </w:r>
      <w:r w:rsidRPr="004B735B">
        <w:rPr>
          <w:rFonts w:asciiTheme="minorHAnsi" w:hAnsiTheme="minorHAnsi" w:cstheme="minorHAnsi"/>
        </w:rPr>
        <w:t xml:space="preserve"> </w:t>
      </w:r>
      <w:r w:rsidRPr="004B735B">
        <w:rPr>
          <w:rFonts w:asciiTheme="minorHAnsi" w:hAnsiTheme="minorHAnsi" w:cstheme="minorHAnsi"/>
          <w:sz w:val="18"/>
        </w:rPr>
        <w:t xml:space="preserve">(Dan, an attorney practicing securities and commercial litigation in New York City, and a contributing columnist at National Review Online. He is also a former contributing editor of RedState, columnist at the Federalist and the New Ledger, a baseball blogger at BaseballCrank.com, BostonSportsGuy.com, the Providence Journal Online, and a contributor to the Command Post, “Religious Liberty, Trump Win Important Victories at the Supreme Court, </w:t>
      </w:r>
      <w:hyperlink r:id="rId90" w:history="1">
        <w:r w:rsidRPr="004B735B">
          <w:rPr>
            <w:rStyle w:val="Hyperlink"/>
            <w:rFonts w:asciiTheme="minorHAnsi" w:hAnsiTheme="minorHAnsi" w:cstheme="minorHAnsi"/>
            <w:sz w:val="18"/>
          </w:rPr>
          <w:t>http://www.nationalreview.com/article/448984/supreme-court-victories-religious-liberty-and-trump-administration-term-ends</w:t>
        </w:r>
      </w:hyperlink>
      <w:r w:rsidRPr="004B735B">
        <w:rPr>
          <w:rFonts w:asciiTheme="minorHAnsi" w:hAnsiTheme="minorHAnsi" w:cstheme="minorHAnsi"/>
          <w:color w:val="000000"/>
          <w:sz w:val="18"/>
        </w:rPr>
        <w:t xml:space="preserve"> Michael Stefanko)</w:t>
      </w:r>
    </w:p>
    <w:p w:rsidR="007B555C" w:rsidRPr="004B735B" w:rsidRDefault="007B555C" w:rsidP="00AE4A58">
      <w:pPr>
        <w:rPr>
          <w:rFonts w:asciiTheme="minorHAnsi" w:hAnsiTheme="minorHAnsi" w:cstheme="minorHAnsi"/>
          <w:sz w:val="10"/>
        </w:rPr>
      </w:pPr>
      <w:r w:rsidRPr="004B735B">
        <w:rPr>
          <w:rFonts w:asciiTheme="minorHAnsi" w:hAnsiTheme="minorHAnsi" w:cstheme="minorHAnsi"/>
          <w:sz w:val="10"/>
        </w:rPr>
        <w:t>(Photo: Jacek Chabraszewski/Dreamstime) SHARE ARTICLE ON FACEBOOKSHARE</w:t>
      </w:r>
      <w:r w:rsidRPr="004B735B">
        <w:rPr>
          <w:rFonts w:asciiTheme="minorHAnsi" w:hAnsiTheme="minorHAnsi" w:cstheme="minorHAnsi"/>
          <w:sz w:val="10"/>
        </w:rPr>
        <w:tab/>
        <w:t>TWEET ARTICLETWEET</w:t>
      </w:r>
      <w:r w:rsidRPr="004B735B">
        <w:rPr>
          <w:rFonts w:asciiTheme="minorHAnsi" w:hAnsiTheme="minorHAnsi" w:cstheme="minorHAnsi"/>
          <w:sz w:val="10"/>
        </w:rPr>
        <w:tab/>
        <w:t>PLUS ONE ARTICLE ON GOOGLE PLUS+1</w:t>
      </w:r>
      <w:r w:rsidRPr="004B735B">
        <w:rPr>
          <w:rFonts w:asciiTheme="minorHAnsi" w:hAnsiTheme="minorHAnsi" w:cstheme="minorHAnsi"/>
          <w:sz w:val="10"/>
        </w:rPr>
        <w:tab/>
        <w:t>PRINT ARTICLE</w:t>
      </w:r>
      <w:r w:rsidRPr="004B735B">
        <w:rPr>
          <w:rFonts w:asciiTheme="minorHAnsi" w:hAnsiTheme="minorHAnsi" w:cstheme="minorHAnsi"/>
          <w:sz w:val="10"/>
        </w:rPr>
        <w:tab/>
        <w:t>ADJUST FONT SIZEAA by DAN MCLAUGHLIN</w:t>
      </w:r>
      <w:r w:rsidRPr="004B735B">
        <w:rPr>
          <w:rFonts w:asciiTheme="minorHAnsi" w:hAnsiTheme="minorHAnsi" w:cstheme="minorHAnsi"/>
          <w:sz w:val="10"/>
        </w:rPr>
        <w:tab/>
        <w:t xml:space="preserve">June 26, 2017 4:59 PM @BASEBALLCRANK On the final day of its term, the Court had good news for the White House and religious-freedom advocates. Today was a busy day for religious liberties at the Supreme Court, one that promises busier days ahead. In particular, the Court may have finally placed the anti-Catholic 19th-century “Blaine Amendments” in many states’ constitutions on a long-overdue path to extinction. The Court took three actions on different fronts, with surprising support from its liberal wing. </w:t>
      </w:r>
      <w:r w:rsidRPr="004B735B">
        <w:rPr>
          <w:rFonts w:asciiTheme="minorHAnsi" w:hAnsiTheme="minorHAnsi" w:cstheme="minorHAnsi"/>
          <w:u w:val="single"/>
        </w:rPr>
        <w:t>In Trinity Lutheran Church of Columbia v. Comer, the justices by a 7–2 vote held that Missouri violated the Free Exercise Clause of the First Amendment by refusing to provide grants for playground resurfacing to a Lutheran church’s preschool and daycare center, solely because it was a religious institution. In Trump v. International Refugee Assistance Project, the Court unanimously voted to temporarily reinstate portions of President Trump’s revised “travel ban” executive order, which had been almost entirely stayed nationwide by the Fourth and Ninth Circuits, pending a final hearing in October</w:t>
      </w:r>
      <w:r w:rsidRPr="004B735B">
        <w:rPr>
          <w:rFonts w:asciiTheme="minorHAnsi" w:hAnsiTheme="minorHAnsi" w:cstheme="minorHAnsi"/>
          <w:sz w:val="10"/>
        </w:rPr>
        <w:t xml:space="preserve">. And in Masterpiece Cakeshop v. Colorado Civil Rights Commission, the Court agreed to hear a case on whether a Christian can be forced by the state of Colorado to bake a cake for a gay wedding. In each case, the liberal position had won in the lower courts. But the justices were divided over the breadth of the ruling in Trinity Lutheran, and the other two cases will face a final decision no sooner than this fall. Here, then, is a rundown of the day’s events. NO WALL BETWEEN CHURCH AND BLACKTOP Trinity Lutheran was a classic case of a “separation of church and state” stance so aggressive that the state ended up violating the church’s right of free religious exercise. In theory, the Free Exercise Clause is simple: It holds that the government may not restrict the practice of religion, whether that means worship or conduct following the dictates of one’s faith. So is the Establishment Clause: It holds that the government can’t run its own church or require anyone to join or support a particular church. But the growth of government, the march of militant secularism, and the drift of constitutional law far from its moorings have combined to create an endless parade of controversies, including collisions between the two requirements. Ever since the Court began applying the Establishment Clause to state actions in 1947 — never, it should be pointed out, in a case pertaining to the kind of government-established church that existed when the First Amendment was written — religious believers and groups have had to fight in court to prevent the “wall of separation” between church and state from becoming a separation of believers from equal status under the law. Sometimes, the Court has even had to step in to protect the right to free speech from being denied to believers. Masterpiece Cakeshop will provide another test of that principle. Yet, the First Amendment doesn’t say anything about separation or walls, and it was written when individuals and church groups were much more separate from the state than anyone in America can be today. The more the government does, the more of our money it takes and then redistributes, the smaller the space becomes for believers to simply stay separate. That’s exactly how the Trinity Lutheran case arose: The state got into the business of paying for playground resurfacing, then announced that no churches need apply — even though Trinity Lutheran’s playground was open to the whole community when school was not in session. Discrimination against religious groups in Missouri, as in more than 30 other states, is even older, enshrined in Article I, Section 7 of the state Constitution: No money shall ever be taken from the public treasury, directly or indirectly, in aid of any church, sect or denomination of religion, or in aid of any priest, preacher, minister or teacher thereof, as such; and . . . no preference shall be given to nor any discrimination made against any church, sect or creed of religion, or any form of religious faith or worship. This “Blaine Amendment,” adopted in 1875, may sound innocuous, but it was part of a nationwide anti-Catholic movement. A similar amendment to the U.S. Constitution passed the House of Representatives in 1875 by a vote of 180–7 with the support of President Grant and the sponsorship of then–House speaker James G. Blaine, before narrowly failing in the Senate. Evidence of the anti-Catholic purpose of these amendments is pervasive and notorious. It contributed to the Catholic backlash that cost Blaine the presidency in 1884, after a speaker at one of his campaign events denounced the opposing Democrats as the party of “rum, Romanism, and rebellion.” Justice Breyer noted the bigoted impetus for the Blaine Amendments in a 2002 dissent, and the Cato Institute argued in Trinity Lutheran that the Court should consider that history in deciding the case. Chief Justice Roberts’s opinion in Trinity Lutheran didn’t take the state’s Blaine Amendment or its origins head-on, finding it enough to conclude that Missouri’s “policy puts Trinity Lutheran to a choice: It may participate in an otherwise available benefit program or remain a religious institution. . . . The express discrimination against religious exercise here is not the denial of a grant, but rather the refusal to allow the Church — solely because it is a church — to compete with secular organizations for a grant.” Even Justices Kagan and Breyer agreed. Perhaps significantly for Masterpiece Cakeshop, six Justices signed on to Roberts’ stirring conclusion, in which he unearthed an 1818 quote from one lawmaker who argued that it would be “persecution” to ask a Jew to renounce his faith in order to participate in politics. But the Court remained divided on how far Trinity Lutheran might reach. Roberts’s opinion explained that the case was different from a previous case allowing the state of Washington to refuse to fund a theological student, and included a footnote stating that the case was only about playgrounds and didn’t decide “religious uses of funding or other forms of discrimination.” Justices Thomas and Gorsuch refused to join that footnote and questioned whether the Washington case had been correctly decided, while Breyer agreed with the outcome but thought the case so open-and-shut that he wrote his own, shorter opinion. Stay tuned. THE TRAVEL-BAN BAN, BANNED . . . FOR NOW. Trinity Lutheran will give plenty of ammunition to ongoing challenges to how states apply their Blaine Amendments and how they misread the Establishment Clause; the Court noted that nobody even tried to argue that letting a church pave a playground on the same terms as everyone else amounted to the state establishment of religion. But ironically, support for overturning the Blaine Amendments in their entirety could come from an unlikely quarter: the challengers to Trump’s “travel ban” executive order. Under longstanding Supreme Court doctrine, aliens excluded from the country under federal immigration law had no constitutional right to challenge the “plenary power” used to exclude them for any reason — even when that reason would violate the alien’s First Amendment rights had he been a citizen. Those who brought suit against Trump’s executive order tried to get around that doctrine by arguing that anyone can challenge a violation of the Establishment Clause. The Fourth Circuit agreed, and concluded that the travel ban was the equivalent of a state church, even though the revised ban didn’t draw any religious distinctions at all, and only applied to six of the world’s 51 majority-Muslim countries. It reached that conclusion on the basis of Trump’s having explicitly pushed for a “Muslim ban” on the campaign trail, and on evidence that the second travel-ban order was a descendant of that original campaign proposal, concluding that it was thus motivated by religious animus toward Muslims. To the Fourth Circuit, that was enough to both constitute an Establishment Clause violation and overcome the high bar to courts’ examining national-security justifications for immigration decisions. To be blunt, neither side of the debate over Trump’s intentions has been entirely honest in its arguments. To be blunt, neither side of the debate over Trump’s intentions has been entirely honest in its arguments. The Fourth Circuit and the Justice Department both framed the dispute as a question of whether Trump had a legitimate national-security motive or was targeting Muslims, as if these rationales were mutually exclusive. In reality, this either/or framing is erroneous, because Trump’s original “Muslim ban” speech clearly combined both motives: It made an argument that halting Muslim immigration would protect our nation from the threat of terrorism. That’s obviously a serious over-generalization — but then, there’s a good reason the administration has gradually narrowed the focus of the travel ban so it’s limited to countries from which it is particularly difficult to vet prospective entrants into the U.S. and those with a history of sponsoring radical Islamic terror, rather than impose a religious test. Hopefully, even if the Court upholds the travel ban on the basis of the unusual breadth of federal power over immigration (as it should), it will still find a way to caution the administration that it is treading close to dangerous ground. The same religious liberties that apply within the country to Trinity Lutheran and Masterpiece Cakeshop apply to Muslim Americans, too. The Court today unanimously halted the Fourth Circuit’s order in its tracks, although it kept the injunction against Trump’s ban in place for those aliens with family connections and those with pre-existing educational or business ties to the United States. As Justice Thomas noted, by </w:t>
      </w:r>
      <w:r w:rsidRPr="004B735B">
        <w:rPr>
          <w:rFonts w:asciiTheme="minorHAnsi" w:hAnsiTheme="minorHAnsi" w:cstheme="minorHAnsi"/>
          <w:u w:val="single"/>
        </w:rPr>
        <w:t>allowing Trump to ban other entrants from the countries in question while the case proceeded, the unsigned opinion implicitly assumed that Trump is likely to win at least a partial victory in the case</w:t>
      </w:r>
      <w:r w:rsidRPr="004B735B">
        <w:rPr>
          <w:rFonts w:asciiTheme="minorHAnsi" w:hAnsiTheme="minorHAnsi" w:cstheme="minorHAnsi"/>
          <w:sz w:val="10"/>
        </w:rPr>
        <w:t>. Given the incredulity of liberal commenters at the idea that the Trump administration might have any leg to stand on, that alone is a sweet victory even if Trump ends up losing in the end. The Court divided on how much of the order to reinstate, with Justices Thomas, Alito, and Gorsuch arguing that there was no principled or workable basis for drawing a line between prospective entrants based on their pre-existing ties to the U.S. But even the Court’s liberals were clearly wise to how liberal legal activists might try to game the temporary exception it created: As for entities, the relationship must be formal, documented, and formed in the ordinary course, rather than for the purpose of evading EO–2. The students from the designated countries who have been admitted to the University of Hawaii have such a relationship with an American entity. So too would a worker who accepted an offer of employment from an American company or a lecturer invited to address an American audience. Not so someone who enters into a relationship simply to avoid §2(c): For example, a nonprofit group devoted to immigration issues may not contact foreign nationals from the designated countries, add them to client lists, and then secure their entry by claiming injury from their exclusion. The Court would not have explicitly banned such a tactic without an expectation that the “resistance” groups challenging Trump’s order would try to employ it. The justices will end up hearing a bunch of challenges to the travel ban, ranging from standing to sue to whether the immigration statutes actually give Trump the specific power he invoked. But if the challengers somehow end up convincing the Court to follow the Fourth Circuit’s lead in looking to discern the order’s underlying motives, they may end up adding fuel to the fire set by Trinity Lutheran around the Blaine Amendments.</w:t>
      </w:r>
    </w:p>
    <w:p w:rsidR="00AE4A58" w:rsidRPr="004B735B" w:rsidRDefault="007B555C" w:rsidP="00AE4A58">
      <w:pPr>
        <w:pStyle w:val="Heading4"/>
        <w:rPr>
          <w:rFonts w:asciiTheme="minorHAnsi" w:hAnsiTheme="minorHAnsi" w:cstheme="minorHAnsi"/>
        </w:rPr>
      </w:pPr>
      <w:r w:rsidRPr="004B735B">
        <w:rPr>
          <w:rFonts w:asciiTheme="minorHAnsi" w:hAnsiTheme="minorHAnsi" w:cstheme="minorHAnsi"/>
        </w:rPr>
        <w:t xml:space="preserve">More ev – T ban proves he’ll claim them as Ws </w:t>
      </w:r>
    </w:p>
    <w:p w:rsidR="00AE4A58" w:rsidRPr="004B735B" w:rsidRDefault="00AE4A58" w:rsidP="00AE4A58">
      <w:pPr>
        <w:rPr>
          <w:rFonts w:asciiTheme="minorHAnsi" w:hAnsiTheme="minorHAnsi" w:cstheme="minorHAnsi"/>
        </w:rPr>
      </w:pPr>
      <w:r w:rsidRPr="004B735B">
        <w:rPr>
          <w:rStyle w:val="Style13ptBold"/>
          <w:rFonts w:asciiTheme="minorHAnsi" w:hAnsiTheme="minorHAnsi" w:cstheme="minorHAnsi"/>
        </w:rPr>
        <w:t>Wolf and Gomez 6/26/17</w:t>
      </w:r>
      <w:r w:rsidRPr="004B735B">
        <w:rPr>
          <w:rFonts w:asciiTheme="minorHAnsi" w:hAnsiTheme="minorHAnsi" w:cstheme="minorHAnsi"/>
          <w:sz w:val="18"/>
        </w:rPr>
        <w:t xml:space="preserve"> (Richard Wolf- Supreme Court correspondent | Alan Gomez- immigration reporter at USA Today “Supreme Court reinstates Trump's travel ban, but only for some immigrants” </w:t>
      </w:r>
      <w:hyperlink r:id="rId91" w:history="1">
        <w:r w:rsidRPr="004B735B">
          <w:rPr>
            <w:rStyle w:val="Hyperlink"/>
            <w:rFonts w:asciiTheme="minorHAnsi" w:hAnsiTheme="minorHAnsi" w:cstheme="minorHAnsi"/>
            <w:sz w:val="18"/>
          </w:rPr>
          <w:t>https://www.usatoday.com/story/news/politics/2017/06/26/supreme-court-reinstates-president-trumps-travel-ban/103134132/</w:t>
        </w:r>
      </w:hyperlink>
      <w:r w:rsidRPr="004B735B">
        <w:rPr>
          <w:rFonts w:asciiTheme="minorHAnsi" w:hAnsiTheme="minorHAnsi" w:cstheme="minorHAnsi"/>
          <w:sz w:val="18"/>
        </w:rPr>
        <w:t xml:space="preserve"> Michael Stefanko) </w:t>
      </w:r>
    </w:p>
    <w:p w:rsidR="00AE4A58" w:rsidRPr="004B735B" w:rsidRDefault="00AE4A58" w:rsidP="00AE4A58">
      <w:pPr>
        <w:rPr>
          <w:rFonts w:asciiTheme="minorHAnsi" w:hAnsiTheme="minorHAnsi" w:cstheme="minorHAnsi"/>
          <w:sz w:val="10"/>
        </w:rPr>
      </w:pPr>
      <w:r w:rsidRPr="004B735B">
        <w:rPr>
          <w:rFonts w:asciiTheme="minorHAnsi" w:hAnsiTheme="minorHAnsi" w:cstheme="minorHAnsi"/>
          <w:sz w:val="10"/>
        </w:rPr>
        <w:t xml:space="preserve">Richard Wolf and Alan Gomez, USA TODAY Published 10:37 a.m. ET June 26, 2017 | Updated 5:52 p.m. ET June 26, 2017 </w:t>
      </w:r>
      <w:r w:rsidRPr="004B735B">
        <w:rPr>
          <w:rFonts w:asciiTheme="minorHAnsi" w:hAnsiTheme="minorHAnsi" w:cstheme="minorHAnsi"/>
          <w:u w:val="single"/>
        </w:rPr>
        <w:t>It's a big win for the Trump administration as the Supreme Court allows Trump to partly enforce his controversial ban.</w:t>
      </w:r>
      <w:r w:rsidRPr="004B735B">
        <w:rPr>
          <w:rFonts w:asciiTheme="minorHAnsi" w:hAnsiTheme="minorHAnsi" w:cstheme="minorHAnsi"/>
          <w:sz w:val="10"/>
        </w:rPr>
        <w:t xml:space="preserve"> Elizabeth Keatinge (@elizkeatinge) has more. Buzz60 Supreme Court travel ban (Photo: Jason Redmond, AFP/Getty) 9629 CONNECT TWEET 123 LINKEDIN 442 COMMENT EMAIL MORE WASHINGTON — The Supreme Court agreed Monday to let President Trump's immigration travel ban go into effect for some travelers, reversing the actions of lower federal courts that had put the controversial policy completely on hold. The court also agreed to hear the case involving travelers from six predominantly Muslim countries and international refugees in October, leaving open the chance that it could reverse Monday's verdict if challengers can prove the ban is illegal or unconstitutional. The justices' action gives Trump a partial victory following a string of defeats from coast to coast, and he wasted no time applauding it. "Today's unanimous Supreme Court decision is a clear victory for our national security," Trump said in a statement. "It allows the travel suspension for the six terror-prone countries and the refugee suspension to become largely effective." That was immediately contested by immigrant rights and civil liberties groups challenging the travel ban, who argued that most would-be travelers cannot be barred under the court's compromise ruling. "The hope is that this really only impacts a very small number of people,” said Becca Heller, director of the International Refugee Assistance Project. Of the more than 100,000 people who legally entered the U.S. from the six countries last year, most would have qualified to enter under the Supreme Court's criteria, according to State Department data. Nearly 30,000 had immigrant visas, and more than 25,000 arrived as refugees matched up with non-profit groups or sponsor families. Going forward, however, travelers in a wide range of visa categories will have to prove their connection to a U.S. organization or individual in order to avoid the ban – at least until the Supreme Court hears and decides the overall dispute. "The government's interest in enforcing (the ban), and the executive's authority to do so, are undoubtedly at their peak when there is no tie between the foreign national and the United States," the court said. On the other hand, it said the ban "may not be enforced against foreign nationals who have a credible claim of a bona fide relationship with a person or entity in the United States." Some in, some out Until Monday, the travel ban had been under siege in federal courts. Some courts struck it down as a form of religious discrimination against Muslims. Others said it showed bias based on nationality and exceeded the president's authority without a firm national security justification. The high court's action, therefore, represents a setback for immigration rights and civil liberties groups that had bottled up two executive orders through legal action, exacerbating the president's battles with federal courts that began during the election campaign. The court's action was written without an author, but with a partial dissent from Justices Clarence Thomas, Samuel Alito and Neil Gorsuch, who would have given Trump a complete victory by allowing the ban to apply to all travelers. "The government has made a strong showing that it is likely to succeed on the merits -- that is, that the judgments below will be reversed,' Thomas wrote. "The government has also established that failure to stay the injunctions will cause irreparable harm by interfering with its 'compelling need to provide for the nation's security.'" The Supreme Court also upheld a lower court's decision to allow the administration to finally begin a global review of vetting procedures used to screen foreign travelers. The White House has said that review was the most important component of Trump's executive order, and that the travel ban was merely an effort to free resources to conduct the review. The Department of Homeland Security said it officially began that review on June 19. The court's action isn't expected to set off the kind of chaos seen around the world when Trump signed the first travel ban into effect on Jan. 27. That executive order, which went into effect immediately, barred all travelers from seven countries from entering the U.S. even if they had green cards, valid visas or refugee status. It led to at least 746 people temporarily detained at U.S. airports, some being deported back to their home countries, and untold numbers of others prevented from boarding their flights at airports overseas. The revised travel ban, with the court's limitations, cannot go into effect before Thursday at the earliest, based on a memorandum recently signed by the president. A chaotic history From the very beginning, the travel ban has led to chaos at U.S. airports and courthouses across the country. Because visa and green card holders were included in the first ban, it immediately produced confusion and protests at U.S. airports. Within days, federal judges in New York and Boston intervened, and a third federal judge in Seattle issued a nationwide injunction in early February. </w:t>
      </w:r>
      <w:r w:rsidRPr="004B735B">
        <w:rPr>
          <w:rFonts w:asciiTheme="minorHAnsi" w:hAnsiTheme="minorHAnsi" w:cstheme="minorHAnsi"/>
          <w:u w:val="single"/>
        </w:rPr>
        <w:t xml:space="preserve">Trump unveiled a revised order in March that smoothed out some of the original ban's rougher edges and narrowed the list of countries to include Iran, Libya, Somalia, Sudan, Syria and Yemen. It called for a 90-day ban on travelers from six countries and 120 days for refugees, but excluded visa and green card holders, deleted a section that gave preference to Christian minorities, and included a waiver process for those claiming undue hardship. </w:t>
      </w:r>
      <w:r w:rsidRPr="004B735B">
        <w:rPr>
          <w:rFonts w:asciiTheme="minorHAnsi" w:hAnsiTheme="minorHAnsi" w:cstheme="minorHAnsi"/>
          <w:sz w:val="10"/>
        </w:rPr>
        <w:t xml:space="preserve">That order was blocked by a federal judge in Hawaii hours before it was to go into effect on March 16, as well as by another federal judge in Maryland. The Justice Department appealed both rulings, leading to similar slap-downs by federal appeals courts in Richmond May 25 and San Francisco June 12. As it reached the Supreme Court, the travel ban had been struck down on both constitutional and statutory grounds. The U.S. Court of Appeals for the 4th Circuit ruled 10-3 that it discriminated against Muslims by targeting only countries with overwhelmingly large Muslim majorities. But a three-judge panel of the U.S. Court of Appeals for the 9th Circuit ruled unanimously that the ban violated federal immigration law by targeting people from certain countries without improving national security. </w:t>
      </w:r>
      <w:r w:rsidRPr="004B735B">
        <w:rPr>
          <w:rFonts w:asciiTheme="minorHAnsi" w:hAnsiTheme="minorHAnsi" w:cstheme="minorHAnsi"/>
          <w:u w:val="single"/>
        </w:rPr>
        <w:t xml:space="preserve">Through all the defeats, Trump was forced to play on what amounts to his opponents' home turf: The 9th Circuit, based in San Francisco, is dominated by President Bill Clinton's nominees. The 4th Circuit, based in Richmond, is dominated by President Barack Obama's nominees. All 13 judgesx on those two courts who voted to strike down the revised travel ban were appointed by Democratic presidents. </w:t>
      </w:r>
      <w:r w:rsidRPr="004B735B">
        <w:rPr>
          <w:rFonts w:asciiTheme="minorHAnsi" w:hAnsiTheme="minorHAnsi" w:cstheme="minorHAnsi"/>
          <w:sz w:val="10"/>
        </w:rPr>
        <w:t>By contrast, the Supreme Court includes five justices named by Republican presidents and four by Democrats. Chief Justice John Roberts is a strong proponent of executive authority, particularly in foreign affairs. Alito has spent his entire career working for the government. Justice Anthony Kennedy wrote in a 2015 immigration case that a "legitimate and bona fide" reason for denying entry to the United States can pass muster. Gorsuch is a stickler for the written text of statutes — and banning Muslims isn't mentioned in Trump's executive order. Thomas is the most conservative of all. Despite those advantages, Trump at times has been his own worst enemy. His presidential campaign speeches, official statements and tweets gave opponents of the ban fodder for their challenges -- from Trump's vow in 2015 to seek "a total and complete shutdown of Muslims entering the United States" to his lament this month that his lawyers should have pushed for a "much tougher version" rather than the "politically correct" order he signed in March.</w:t>
      </w:r>
    </w:p>
    <w:p w:rsidR="00AE4A58" w:rsidRPr="004B735B" w:rsidRDefault="00AE4A58" w:rsidP="00AE4A58">
      <w:pPr>
        <w:rPr>
          <w:rFonts w:asciiTheme="minorHAnsi" w:hAnsiTheme="minorHAnsi" w:cstheme="minorHAnsi"/>
        </w:rPr>
      </w:pPr>
    </w:p>
    <w:p w:rsidR="00AE4A58" w:rsidRPr="004B735B" w:rsidRDefault="00AE4A58" w:rsidP="00AE4A58">
      <w:pPr>
        <w:rPr>
          <w:rFonts w:asciiTheme="minorHAnsi" w:hAnsiTheme="minorHAnsi" w:cstheme="minorHAnsi"/>
        </w:rPr>
      </w:pPr>
    </w:p>
    <w:p w:rsidR="00935C39" w:rsidRPr="004B735B" w:rsidRDefault="00935C39" w:rsidP="00935C39">
      <w:pPr>
        <w:pStyle w:val="Heading1"/>
        <w:rPr>
          <w:rFonts w:asciiTheme="minorHAnsi" w:hAnsiTheme="minorHAnsi" w:cstheme="minorHAnsi"/>
        </w:rPr>
      </w:pPr>
      <w:r w:rsidRPr="004B735B">
        <w:rPr>
          <w:rFonts w:asciiTheme="minorHAnsi" w:hAnsiTheme="minorHAnsi" w:cstheme="minorHAnsi"/>
        </w:rPr>
        <w:t>IMPACT DEBATE</w:t>
      </w:r>
    </w:p>
    <w:p w:rsidR="00935C39" w:rsidRPr="004B735B" w:rsidRDefault="00935C39" w:rsidP="00935C39">
      <w:pPr>
        <w:rPr>
          <w:rFonts w:asciiTheme="minorHAnsi" w:hAnsiTheme="minorHAnsi" w:cstheme="minorHAnsi"/>
        </w:rPr>
      </w:pPr>
    </w:p>
    <w:p w:rsidR="000468E9" w:rsidRPr="004B735B" w:rsidRDefault="000468E9" w:rsidP="000468E9">
      <w:pPr>
        <w:pStyle w:val="Heading2"/>
        <w:rPr>
          <w:rFonts w:asciiTheme="minorHAnsi" w:hAnsiTheme="minorHAnsi" w:cstheme="minorHAnsi"/>
        </w:rPr>
      </w:pPr>
      <w:r w:rsidRPr="004B735B">
        <w:rPr>
          <w:rFonts w:asciiTheme="minorHAnsi" w:hAnsiTheme="minorHAnsi" w:cstheme="minorHAnsi"/>
        </w:rPr>
        <w:t xml:space="preserve">TURNS CASE </w:t>
      </w:r>
    </w:p>
    <w:p w:rsidR="000468E9" w:rsidRPr="004B735B" w:rsidRDefault="000468E9" w:rsidP="000468E9">
      <w:pPr>
        <w:rPr>
          <w:rFonts w:asciiTheme="minorHAnsi" w:hAnsiTheme="minorHAnsi" w:cstheme="minorHAnsi"/>
        </w:rPr>
      </w:pPr>
    </w:p>
    <w:p w:rsidR="000468E9" w:rsidRPr="004B735B" w:rsidRDefault="000468E9" w:rsidP="000468E9">
      <w:pPr>
        <w:pStyle w:val="Heading3"/>
        <w:rPr>
          <w:rFonts w:asciiTheme="minorHAnsi" w:hAnsiTheme="minorHAnsi" w:cstheme="minorHAnsi"/>
        </w:rPr>
      </w:pPr>
      <w:r w:rsidRPr="004B735B">
        <w:rPr>
          <w:rFonts w:asciiTheme="minorHAnsi" w:hAnsiTheme="minorHAnsi" w:cstheme="minorHAnsi"/>
        </w:rPr>
        <w:t xml:space="preserve">T/C – Education** </w:t>
      </w:r>
    </w:p>
    <w:p w:rsidR="000468E9" w:rsidRPr="004B735B" w:rsidRDefault="000468E9" w:rsidP="000468E9">
      <w:pPr>
        <w:rPr>
          <w:rFonts w:asciiTheme="minorHAnsi" w:hAnsiTheme="minorHAnsi" w:cstheme="minorHAnsi"/>
        </w:rPr>
      </w:pPr>
    </w:p>
    <w:p w:rsidR="000468E9" w:rsidRPr="004B735B" w:rsidRDefault="000468E9" w:rsidP="000468E9">
      <w:pPr>
        <w:pStyle w:val="Heading4"/>
        <w:rPr>
          <w:rFonts w:asciiTheme="minorHAnsi" w:hAnsiTheme="minorHAnsi" w:cstheme="minorHAnsi"/>
        </w:rPr>
      </w:pPr>
      <w:r w:rsidRPr="004B735B">
        <w:rPr>
          <w:rFonts w:asciiTheme="minorHAnsi" w:hAnsiTheme="minorHAnsi" w:cstheme="minorHAnsi"/>
        </w:rPr>
        <w:t xml:space="preserve">Republican agenda </w:t>
      </w:r>
      <w:r w:rsidRPr="004B735B">
        <w:rPr>
          <w:rFonts w:asciiTheme="minorHAnsi" w:hAnsiTheme="minorHAnsi" w:cstheme="minorHAnsi"/>
          <w:u w:val="single"/>
        </w:rPr>
        <w:t>ensures</w:t>
      </w:r>
      <w:r w:rsidRPr="004B735B">
        <w:rPr>
          <w:rFonts w:asciiTheme="minorHAnsi" w:hAnsiTheme="minorHAnsi" w:cstheme="minorHAnsi"/>
        </w:rPr>
        <w:t xml:space="preserve"> cutting the DoE. </w:t>
      </w:r>
    </w:p>
    <w:p w:rsidR="000468E9" w:rsidRPr="004B735B" w:rsidRDefault="000468E9" w:rsidP="000468E9">
      <w:pPr>
        <w:rPr>
          <w:rFonts w:asciiTheme="minorHAnsi" w:hAnsiTheme="minorHAnsi" w:cstheme="minorHAnsi"/>
        </w:rPr>
      </w:pPr>
      <w:r w:rsidRPr="004B735B">
        <w:rPr>
          <w:rStyle w:val="Style13ptBold"/>
          <w:rFonts w:asciiTheme="minorHAnsi" w:hAnsiTheme="minorHAnsi" w:cstheme="minorHAnsi"/>
        </w:rPr>
        <w:t>Palma ’17</w:t>
      </w:r>
      <w:r w:rsidRPr="004B735B">
        <w:rPr>
          <w:rFonts w:asciiTheme="minorHAnsi" w:hAnsiTheme="minorHAnsi" w:cstheme="minorHAnsi"/>
        </w:rPr>
        <w:t xml:space="preserve"> </w:t>
      </w:r>
      <w:r w:rsidRPr="004B735B">
        <w:rPr>
          <w:rFonts w:asciiTheme="minorHAnsi" w:hAnsiTheme="minorHAnsi" w:cstheme="minorHAnsi"/>
          <w:sz w:val="16"/>
          <w:szCs w:val="16"/>
        </w:rPr>
        <w:t xml:space="preserve">(Bethania; 2/7/2017; journalist from the Los Angeles area; “Republican Introduces Bill That Would Abolish the Department of Education,” </w:t>
      </w:r>
      <w:hyperlink r:id="rId92" w:history="1">
        <w:r w:rsidRPr="004B735B">
          <w:rPr>
            <w:rStyle w:val="Hyperlink"/>
            <w:rFonts w:asciiTheme="minorHAnsi" w:hAnsiTheme="minorHAnsi" w:cstheme="minorHAnsi"/>
            <w:sz w:val="16"/>
            <w:szCs w:val="16"/>
          </w:rPr>
          <w:t>https://www.messenger.com/t/504652016325815</w:t>
        </w:r>
      </w:hyperlink>
      <w:r w:rsidRPr="004B735B">
        <w:rPr>
          <w:rFonts w:asciiTheme="minorHAnsi" w:hAnsiTheme="minorHAnsi" w:cstheme="minorHAnsi"/>
          <w:sz w:val="16"/>
          <w:szCs w:val="16"/>
        </w:rPr>
        <w:t>; Date Accessed: 6/29/2017; DS)</w:t>
      </w:r>
    </w:p>
    <w:p w:rsidR="000468E9" w:rsidRPr="004B735B" w:rsidRDefault="000468E9" w:rsidP="000468E9">
      <w:pPr>
        <w:rPr>
          <w:rFonts w:asciiTheme="minorHAnsi" w:hAnsiTheme="minorHAnsi" w:cstheme="minorHAnsi"/>
          <w:sz w:val="16"/>
        </w:rPr>
      </w:pPr>
      <w:r w:rsidRPr="004B735B">
        <w:rPr>
          <w:rFonts w:asciiTheme="minorHAnsi" w:hAnsiTheme="minorHAnsi" w:cstheme="minorHAnsi"/>
          <w:sz w:val="16"/>
        </w:rPr>
        <w:t xml:space="preserve">On 7 February 2017, Kentucky lawmaker Thomas </w:t>
      </w:r>
      <w:r w:rsidRPr="004B735B">
        <w:rPr>
          <w:rFonts w:asciiTheme="minorHAnsi" w:hAnsiTheme="minorHAnsi" w:cstheme="minorHAnsi"/>
          <w:u w:val="single"/>
        </w:rPr>
        <w:t>Massie</w:t>
      </w:r>
      <w:r w:rsidRPr="004B735B">
        <w:rPr>
          <w:rFonts w:asciiTheme="minorHAnsi" w:hAnsiTheme="minorHAnsi" w:cstheme="minorHAnsi"/>
          <w:sz w:val="16"/>
        </w:rPr>
        <w:t xml:space="preserve"> announced that he </w:t>
      </w:r>
      <w:r w:rsidRPr="004B735B">
        <w:rPr>
          <w:rFonts w:asciiTheme="minorHAnsi" w:hAnsiTheme="minorHAnsi" w:cstheme="minorHAnsi"/>
          <w:u w:val="single"/>
        </w:rPr>
        <w:t>had written an eight-word bill that proposes the e</w:t>
      </w:r>
      <w:r w:rsidRPr="004B735B">
        <w:rPr>
          <w:rFonts w:asciiTheme="minorHAnsi" w:hAnsiTheme="minorHAnsi" w:cstheme="minorHAnsi"/>
          <w:b/>
          <w:u w:val="single"/>
        </w:rPr>
        <w:t>limination of the federal Department of Education</w:t>
      </w:r>
      <w:r w:rsidRPr="004B735B">
        <w:rPr>
          <w:rFonts w:asciiTheme="minorHAnsi" w:hAnsiTheme="minorHAnsi" w:cstheme="minorHAnsi"/>
          <w:sz w:val="16"/>
        </w:rPr>
        <w:t xml:space="preserve">. The bill reads, in its entirety: The Department of Education shall terminate on December 31, 2018. In a statement released to the media, </w:t>
      </w:r>
      <w:r w:rsidRPr="004B735B">
        <w:rPr>
          <w:rFonts w:asciiTheme="minorHAnsi" w:hAnsiTheme="minorHAnsi" w:cstheme="minorHAnsi"/>
          <w:u w:val="single"/>
        </w:rPr>
        <w:t xml:space="preserve">Massie advocated leaving education up to parents, teachers, and local leaders: Massie said, “Neither Congress nor the President, through his appointees, has the </w:t>
      </w:r>
      <w:r w:rsidRPr="004B735B">
        <w:rPr>
          <w:rFonts w:asciiTheme="minorHAnsi" w:hAnsiTheme="minorHAnsi" w:cstheme="minorHAnsi"/>
          <w:b/>
          <w:u w:val="single"/>
        </w:rPr>
        <w:t>constitutional authority</w:t>
      </w:r>
      <w:r w:rsidRPr="004B735B">
        <w:rPr>
          <w:rFonts w:asciiTheme="minorHAnsi" w:hAnsiTheme="minorHAnsi" w:cstheme="minorHAnsi"/>
          <w:u w:val="single"/>
        </w:rPr>
        <w:t xml:space="preserve"> to dictate how and what our children must learn</w:t>
      </w:r>
      <w:r w:rsidRPr="004B735B">
        <w:rPr>
          <w:rFonts w:asciiTheme="minorHAnsi" w:hAnsiTheme="minorHAnsi" w:cstheme="minorHAnsi"/>
          <w:sz w:val="16"/>
        </w:rPr>
        <w:t>.” Massie added, “</w:t>
      </w:r>
      <w:r w:rsidRPr="004B735B">
        <w:rPr>
          <w:rFonts w:asciiTheme="minorHAnsi" w:hAnsiTheme="minorHAnsi" w:cstheme="minorHAnsi"/>
          <w:u w:val="single"/>
        </w:rPr>
        <w:t xml:space="preserve">Unelected bureaucrats in Washington, D.C. should not be in charge of our children’s intellectual and moral development. States and local communities are </w:t>
      </w:r>
      <w:r w:rsidRPr="004B735B">
        <w:rPr>
          <w:rFonts w:asciiTheme="minorHAnsi" w:hAnsiTheme="minorHAnsi" w:cstheme="minorHAnsi"/>
          <w:b/>
          <w:u w:val="single"/>
        </w:rPr>
        <w:t>best positioned</w:t>
      </w:r>
      <w:r w:rsidRPr="004B735B">
        <w:rPr>
          <w:rFonts w:asciiTheme="minorHAnsi" w:hAnsiTheme="minorHAnsi" w:cstheme="minorHAnsi"/>
          <w:u w:val="single"/>
        </w:rPr>
        <w:t xml:space="preserve"> to shape curricula that meet the needs of their students</w:t>
      </w:r>
      <w:r w:rsidRPr="004B735B">
        <w:rPr>
          <w:rFonts w:asciiTheme="minorHAnsi" w:hAnsiTheme="minorHAnsi" w:cstheme="minorHAnsi"/>
          <w:sz w:val="16"/>
        </w:rPr>
        <w:t>. Schools should be accountable. Parents have the right to choose the most appropriate educational opportunity for their children, including home school, public school, or private school.” “</w:t>
      </w:r>
      <w:r w:rsidRPr="004B735B">
        <w:rPr>
          <w:rFonts w:asciiTheme="minorHAnsi" w:hAnsiTheme="minorHAnsi" w:cstheme="minorHAnsi"/>
          <w:u w:val="single"/>
        </w:rPr>
        <w:t xml:space="preserve">For years, I have advocated </w:t>
      </w:r>
      <w:r w:rsidRPr="004B735B">
        <w:rPr>
          <w:rFonts w:asciiTheme="minorHAnsi" w:hAnsiTheme="minorHAnsi" w:cstheme="minorHAnsi"/>
          <w:b/>
          <w:u w:val="single"/>
        </w:rPr>
        <w:t>returning education policy</w:t>
      </w:r>
      <w:r w:rsidRPr="004B735B">
        <w:rPr>
          <w:rFonts w:asciiTheme="minorHAnsi" w:hAnsiTheme="minorHAnsi" w:cstheme="minorHAnsi"/>
          <w:u w:val="single"/>
        </w:rPr>
        <w:t xml:space="preserve"> to where it belongs – the state and local level,</w:t>
      </w:r>
      <w:r w:rsidRPr="004B735B">
        <w:rPr>
          <w:rFonts w:asciiTheme="minorHAnsi" w:hAnsiTheme="minorHAnsi" w:cstheme="minorHAnsi"/>
          <w:sz w:val="16"/>
        </w:rPr>
        <w:t xml:space="preserve">” said Rep. Walter Jones, an original co-sponsor. “D.C. bureaucrats cannot begin to understand the needs of schools and its students on an individual basis. </w:t>
      </w:r>
      <w:r w:rsidRPr="004B735B">
        <w:rPr>
          <w:rFonts w:asciiTheme="minorHAnsi" w:hAnsiTheme="minorHAnsi" w:cstheme="minorHAnsi"/>
          <w:u w:val="single"/>
        </w:rPr>
        <w:t xml:space="preserve">It is time that we get the feds out of the classroom, and </w:t>
      </w:r>
      <w:r w:rsidRPr="004B735B">
        <w:rPr>
          <w:rFonts w:asciiTheme="minorHAnsi" w:hAnsiTheme="minorHAnsi" w:cstheme="minorHAnsi"/>
          <w:b/>
          <w:u w:val="single"/>
        </w:rPr>
        <w:t>terminate the Department of Education</w:t>
      </w:r>
      <w:r w:rsidRPr="004B735B">
        <w:rPr>
          <w:rFonts w:asciiTheme="minorHAnsi" w:hAnsiTheme="minorHAnsi" w:cstheme="minorHAnsi"/>
          <w:sz w:val="16"/>
        </w:rPr>
        <w:t>.” “I’ve always been a proponent of empowering parents, teachers and local school boards who best know our children and their needs,” said Rep. Raul Labrador, another original co-sponsor. “</w:t>
      </w:r>
      <w:r w:rsidRPr="004B735B">
        <w:rPr>
          <w:rFonts w:asciiTheme="minorHAnsi" w:hAnsiTheme="minorHAnsi" w:cstheme="minorHAnsi"/>
          <w:u w:val="single"/>
        </w:rPr>
        <w:t xml:space="preserve">Eliminating the U.S. Department of Education is </w:t>
      </w:r>
      <w:r w:rsidRPr="004B735B">
        <w:rPr>
          <w:rFonts w:asciiTheme="minorHAnsi" w:hAnsiTheme="minorHAnsi" w:cstheme="minorHAnsi"/>
          <w:b/>
          <w:u w:val="single"/>
        </w:rPr>
        <w:t>the most important step</w:t>
      </w:r>
      <w:r w:rsidRPr="004B735B">
        <w:rPr>
          <w:rFonts w:asciiTheme="minorHAnsi" w:hAnsiTheme="minorHAnsi" w:cstheme="minorHAnsi"/>
          <w:u w:val="single"/>
        </w:rPr>
        <w:t xml:space="preserve"> we in Congress can take in returning decision making to the local level.” That such a bill comes from Massie, a United States representative from Kentucky, is </w:t>
      </w:r>
      <w:r w:rsidRPr="004B735B">
        <w:rPr>
          <w:rFonts w:asciiTheme="minorHAnsi" w:hAnsiTheme="minorHAnsi" w:cstheme="minorHAnsi"/>
          <w:b/>
          <w:u w:val="single"/>
        </w:rPr>
        <w:t>not particularly surprising</w:t>
      </w:r>
      <w:r w:rsidRPr="004B735B">
        <w:rPr>
          <w:rFonts w:asciiTheme="minorHAnsi" w:hAnsiTheme="minorHAnsi" w:cstheme="minorHAnsi"/>
          <w:u w:val="single"/>
        </w:rPr>
        <w:t>, as he tends to champion small government</w:t>
      </w:r>
      <w:r w:rsidRPr="004B735B">
        <w:rPr>
          <w:rFonts w:asciiTheme="minorHAnsi" w:hAnsiTheme="minorHAnsi" w:cstheme="minorHAnsi"/>
          <w:sz w:val="16"/>
        </w:rPr>
        <w:t xml:space="preserve">. Efforts to abolish the federal Education Department (which was founded by President Jimmy Carter in 1979) are also not new for the Republican Party: Massie and his co-sponsors are not the first to call for an end to the Education Department. During his 1980 presidential campaign, Ronald Reagan recommended that the department — then about a year old — be abolished, but by the beginning of his second term, he abandoned the plan because of heated resistance from Congress. Other Republican leaders, including Trump, have spearheaded campaigns and pushed platforms which angled on eliminating or slashing funding to the Education Department. During his unsuccessful 2016 presidential campaign, Former Texas governor and current Energy Secretary Rick </w:t>
      </w:r>
      <w:r w:rsidRPr="004B735B">
        <w:rPr>
          <w:rFonts w:asciiTheme="minorHAnsi" w:hAnsiTheme="minorHAnsi" w:cstheme="minorHAnsi"/>
          <w:u w:val="single"/>
        </w:rPr>
        <w:t>Perry also said he’d eliminate the Education Department</w:t>
      </w:r>
      <w:r w:rsidRPr="004B735B">
        <w:rPr>
          <w:rFonts w:asciiTheme="minorHAnsi" w:hAnsiTheme="minorHAnsi" w:cstheme="minorHAnsi"/>
          <w:sz w:val="16"/>
        </w:rPr>
        <w:t xml:space="preserve">. Perhaps </w:t>
      </w:r>
      <w:r w:rsidRPr="004B735B">
        <w:rPr>
          <w:rFonts w:asciiTheme="minorHAnsi" w:hAnsiTheme="minorHAnsi" w:cstheme="minorHAnsi"/>
          <w:u w:val="single"/>
        </w:rPr>
        <w:t xml:space="preserve">the </w:t>
      </w:r>
      <w:r w:rsidRPr="004B735B">
        <w:rPr>
          <w:rFonts w:asciiTheme="minorHAnsi" w:hAnsiTheme="minorHAnsi" w:cstheme="minorHAnsi"/>
          <w:b/>
          <w:u w:val="single"/>
        </w:rPr>
        <w:t>most coordinated</w:t>
      </w:r>
      <w:r w:rsidRPr="004B735B">
        <w:rPr>
          <w:rFonts w:asciiTheme="minorHAnsi" w:hAnsiTheme="minorHAnsi" w:cstheme="minorHAnsi"/>
          <w:u w:val="single"/>
        </w:rPr>
        <w:t xml:space="preserve"> of such pushes was packaged in the 1996 Republican party platform. “Our formula is as </w:t>
      </w:r>
      <w:r w:rsidRPr="004B735B">
        <w:rPr>
          <w:rFonts w:asciiTheme="minorHAnsi" w:hAnsiTheme="minorHAnsi" w:cstheme="minorHAnsi"/>
          <w:b/>
          <w:u w:val="single"/>
        </w:rPr>
        <w:t>simple as it is sweeping</w:t>
      </w:r>
      <w:r w:rsidRPr="004B735B">
        <w:rPr>
          <w:rFonts w:asciiTheme="minorHAnsi" w:hAnsiTheme="minorHAnsi" w:cstheme="minorHAnsi"/>
          <w:u w:val="single"/>
        </w:rPr>
        <w:t xml:space="preserve">: the federal government has </w:t>
      </w:r>
      <w:r w:rsidRPr="004B735B">
        <w:rPr>
          <w:rFonts w:asciiTheme="minorHAnsi" w:hAnsiTheme="minorHAnsi" w:cstheme="minorHAnsi"/>
          <w:b/>
          <w:u w:val="single"/>
        </w:rPr>
        <w:t>no constitutional authority</w:t>
      </w:r>
      <w:r w:rsidRPr="004B735B">
        <w:rPr>
          <w:rFonts w:asciiTheme="minorHAnsi" w:hAnsiTheme="minorHAnsi" w:cstheme="minorHAnsi"/>
          <w:u w:val="single"/>
        </w:rPr>
        <w:t xml:space="preserve"> to be involved in school curricula or to control jobs in the workplace</w:t>
      </w:r>
      <w:r w:rsidRPr="004B735B">
        <w:rPr>
          <w:rFonts w:asciiTheme="minorHAnsi" w:hAnsiTheme="minorHAnsi" w:cstheme="minorHAnsi"/>
          <w:sz w:val="16"/>
        </w:rPr>
        <w:t>,” the platform read. “That is why we will abolish the Department of Education, end federal meddling in our schools, and promote family choice at all levels of learning.”</w:t>
      </w:r>
    </w:p>
    <w:p w:rsidR="000468E9" w:rsidRPr="004B735B" w:rsidRDefault="000468E9" w:rsidP="000468E9">
      <w:pPr>
        <w:pStyle w:val="Heading4"/>
        <w:rPr>
          <w:rFonts w:asciiTheme="minorHAnsi" w:hAnsiTheme="minorHAnsi" w:cstheme="minorHAnsi"/>
        </w:rPr>
      </w:pPr>
      <w:r w:rsidRPr="004B735B">
        <w:rPr>
          <w:rFonts w:asciiTheme="minorHAnsi" w:hAnsiTheme="minorHAnsi" w:cstheme="minorHAnsi"/>
        </w:rPr>
        <w:t xml:space="preserve">Those particular cuts outweigh their internal – they’re most devastating to folks later on in life </w:t>
      </w:r>
    </w:p>
    <w:p w:rsidR="000468E9" w:rsidRPr="004B735B" w:rsidRDefault="000468E9" w:rsidP="000468E9">
      <w:pPr>
        <w:rPr>
          <w:rFonts w:asciiTheme="minorHAnsi" w:hAnsiTheme="minorHAnsi" w:cstheme="minorHAnsi"/>
        </w:rPr>
      </w:pPr>
      <w:r w:rsidRPr="004B735B">
        <w:rPr>
          <w:rFonts w:asciiTheme="minorHAnsi" w:hAnsiTheme="minorHAnsi" w:cstheme="minorHAnsi"/>
        </w:rPr>
        <w:t xml:space="preserve">Lynn </w:t>
      </w:r>
      <w:r w:rsidRPr="004B735B">
        <w:rPr>
          <w:rStyle w:val="Style13ptBold"/>
          <w:rFonts w:asciiTheme="minorHAnsi" w:hAnsiTheme="minorHAnsi" w:cstheme="minorHAnsi"/>
        </w:rPr>
        <w:t>Pasquerella</w:t>
      </w:r>
      <w:r w:rsidRPr="004B735B">
        <w:rPr>
          <w:rFonts w:asciiTheme="minorHAnsi" w:hAnsiTheme="minorHAnsi" w:cstheme="minorHAnsi"/>
        </w:rPr>
        <w:t>, 7-29-</w:t>
      </w:r>
      <w:r w:rsidRPr="004B735B">
        <w:rPr>
          <w:rStyle w:val="Style13ptBold"/>
          <w:rFonts w:asciiTheme="minorHAnsi" w:hAnsiTheme="minorHAnsi" w:cstheme="minorHAnsi"/>
        </w:rPr>
        <w:t>2016</w:t>
      </w:r>
      <w:r w:rsidRPr="004B735B">
        <w:rPr>
          <w:rFonts w:asciiTheme="minorHAnsi" w:hAnsiTheme="minorHAnsi" w:cstheme="minorHAnsi"/>
        </w:rPr>
        <w:t>, Lynn Pasquerella is president of the Association of American Colleges and Universities., "Trump, Loans And The Liberal Arts," Inside Higher Ed, https://www.insidehighered.com/views/2016/07/29/problem-trumps-proposal-student-loans-and-liberal-arts-essay, accessed 6-29-2017. Amanda Li.</w:t>
      </w:r>
    </w:p>
    <w:p w:rsidR="000468E9" w:rsidRPr="004B735B" w:rsidRDefault="000468E9" w:rsidP="000468E9">
      <w:pPr>
        <w:rPr>
          <w:rFonts w:asciiTheme="minorHAnsi" w:hAnsiTheme="minorHAnsi" w:cstheme="minorHAnsi"/>
          <w:sz w:val="16"/>
        </w:rPr>
      </w:pPr>
      <w:r w:rsidRPr="004B735B">
        <w:rPr>
          <w:rFonts w:asciiTheme="minorHAnsi" w:hAnsiTheme="minorHAnsi" w:cstheme="minorHAnsi"/>
          <w:sz w:val="16"/>
        </w:rPr>
        <w:t xml:space="preserve">While higher education issues were pretty much absent from the Republican convention speeches, </w:t>
      </w:r>
      <w:r w:rsidRPr="004B735B">
        <w:rPr>
          <w:rFonts w:asciiTheme="minorHAnsi" w:hAnsiTheme="minorHAnsi" w:cstheme="minorHAnsi"/>
          <w:highlight w:val="yellow"/>
          <w:u w:val="single"/>
        </w:rPr>
        <w:t>a</w:t>
      </w:r>
      <w:r w:rsidRPr="004B735B">
        <w:rPr>
          <w:rFonts w:asciiTheme="minorHAnsi" w:hAnsiTheme="minorHAnsi" w:cstheme="minorHAnsi"/>
          <w:sz w:val="16"/>
        </w:rPr>
        <w:t xml:space="preserve">n earlier </w:t>
      </w:r>
      <w:r w:rsidRPr="004B735B">
        <w:rPr>
          <w:rFonts w:asciiTheme="minorHAnsi" w:hAnsiTheme="minorHAnsi" w:cstheme="minorHAnsi"/>
          <w:highlight w:val="yellow"/>
          <w:u w:val="single"/>
        </w:rPr>
        <w:t>proposal by Donald Trump</w:t>
      </w:r>
      <w:r w:rsidRPr="004B735B">
        <w:rPr>
          <w:rFonts w:asciiTheme="minorHAnsi" w:hAnsiTheme="minorHAnsi" w:cstheme="minorHAnsi"/>
          <w:sz w:val="16"/>
        </w:rPr>
        <w:t xml:space="preserve">, developed by Sam Clovis, his educational policy adviser, </w:t>
      </w:r>
      <w:r w:rsidRPr="004B735B">
        <w:rPr>
          <w:rFonts w:asciiTheme="minorHAnsi" w:hAnsiTheme="minorHAnsi" w:cstheme="minorHAnsi"/>
          <w:u w:val="single"/>
        </w:rPr>
        <w:t xml:space="preserve">to restrict eligibility for student loans in order to </w:t>
      </w:r>
      <w:r w:rsidRPr="004B735B">
        <w:rPr>
          <w:rFonts w:asciiTheme="minorHAnsi" w:hAnsiTheme="minorHAnsi" w:cstheme="minorHAnsi"/>
          <w:highlight w:val="yellow"/>
          <w:u w:val="single"/>
        </w:rPr>
        <w:t>make it more difficult for those at “nonelite colleges” to major in the liberal arts</w:t>
      </w:r>
      <w:r w:rsidRPr="004B735B">
        <w:rPr>
          <w:rFonts w:asciiTheme="minorHAnsi" w:hAnsiTheme="minorHAnsi" w:cstheme="minorHAnsi"/>
          <w:u w:val="single"/>
        </w:rPr>
        <w:t xml:space="preserve"> previously caught my attention.</w:t>
      </w:r>
      <w:r w:rsidRPr="004B735B">
        <w:rPr>
          <w:rFonts w:asciiTheme="minorHAnsi" w:hAnsiTheme="minorHAnsi" w:cstheme="minorHAnsi"/>
          <w:sz w:val="16"/>
        </w:rPr>
        <w:t xml:space="preserve"> Indeed, I am convinced that, </w:t>
      </w:r>
      <w:r w:rsidRPr="004B735B">
        <w:rPr>
          <w:rFonts w:asciiTheme="minorHAnsi" w:hAnsiTheme="minorHAnsi" w:cstheme="minorHAnsi"/>
          <w:highlight w:val="yellow"/>
          <w:u w:val="single"/>
        </w:rPr>
        <w:t>if enacted</w:t>
      </w:r>
      <w:r w:rsidRPr="004B735B">
        <w:rPr>
          <w:rFonts w:asciiTheme="minorHAnsi" w:hAnsiTheme="minorHAnsi" w:cstheme="minorHAnsi"/>
          <w:u w:val="single"/>
        </w:rPr>
        <w:t xml:space="preserve">, it </w:t>
      </w:r>
      <w:r w:rsidRPr="004B735B">
        <w:rPr>
          <w:rFonts w:asciiTheme="minorHAnsi" w:hAnsiTheme="minorHAnsi" w:cstheme="minorHAnsi"/>
          <w:highlight w:val="yellow"/>
          <w:u w:val="single"/>
        </w:rPr>
        <w:t>would risk exacerbating</w:t>
      </w:r>
      <w:r w:rsidRPr="004B735B">
        <w:rPr>
          <w:rFonts w:asciiTheme="minorHAnsi" w:hAnsiTheme="minorHAnsi" w:cstheme="minorHAnsi"/>
          <w:u w:val="single"/>
        </w:rPr>
        <w:t xml:space="preserve"> what Thomas Jefferson termed an “</w:t>
      </w:r>
      <w:r w:rsidRPr="004B735B">
        <w:rPr>
          <w:rFonts w:asciiTheme="minorHAnsi" w:hAnsiTheme="minorHAnsi" w:cstheme="minorHAnsi"/>
          <w:highlight w:val="yellow"/>
          <w:u w:val="single"/>
        </w:rPr>
        <w:t>unnatural aristocracy</w:t>
      </w:r>
      <w:r w:rsidRPr="004B735B">
        <w:rPr>
          <w:rFonts w:asciiTheme="minorHAnsi" w:hAnsiTheme="minorHAnsi" w:cstheme="minorHAnsi"/>
          <w:u w:val="single"/>
        </w:rPr>
        <w:t xml:space="preserve">,” where </w:t>
      </w:r>
      <w:r w:rsidRPr="004B735B">
        <w:rPr>
          <w:rStyle w:val="Emphasis"/>
          <w:rFonts w:asciiTheme="minorHAnsi" w:hAnsiTheme="minorHAnsi" w:cstheme="minorHAnsi"/>
          <w:highlight w:val="yellow"/>
        </w:rPr>
        <w:t>only the wealthy gain the benefits</w:t>
      </w:r>
      <w:r w:rsidRPr="004B735B">
        <w:rPr>
          <w:rFonts w:asciiTheme="minorHAnsi" w:hAnsiTheme="minorHAnsi" w:cstheme="minorHAnsi"/>
          <w:highlight w:val="yellow"/>
          <w:u w:val="single"/>
        </w:rPr>
        <w:t xml:space="preserve"> of the</w:t>
      </w:r>
      <w:r w:rsidRPr="004B735B">
        <w:rPr>
          <w:rFonts w:asciiTheme="minorHAnsi" w:hAnsiTheme="minorHAnsi" w:cstheme="minorHAnsi"/>
          <w:u w:val="single"/>
        </w:rPr>
        <w:t xml:space="preserve"> kind of broad and engaged </w:t>
      </w:r>
      <w:r w:rsidRPr="004B735B">
        <w:rPr>
          <w:rFonts w:asciiTheme="minorHAnsi" w:hAnsiTheme="minorHAnsi" w:cstheme="minorHAnsi"/>
          <w:highlight w:val="yellow"/>
          <w:u w:val="single"/>
        </w:rPr>
        <w:t>liberal education that</w:t>
      </w:r>
      <w:r w:rsidRPr="004B735B">
        <w:rPr>
          <w:rFonts w:asciiTheme="minorHAnsi" w:hAnsiTheme="minorHAnsi" w:cstheme="minorHAnsi"/>
          <w:u w:val="single"/>
        </w:rPr>
        <w:t xml:space="preserve"> Clovis himself insists </w:t>
      </w:r>
      <w:r w:rsidRPr="004B735B">
        <w:rPr>
          <w:rFonts w:asciiTheme="minorHAnsi" w:hAnsiTheme="minorHAnsi" w:cstheme="minorHAnsi"/>
          <w:highlight w:val="yellow"/>
          <w:u w:val="single"/>
        </w:rPr>
        <w:t xml:space="preserve">is </w:t>
      </w:r>
      <w:r w:rsidRPr="004B735B">
        <w:rPr>
          <w:rStyle w:val="Emphasis"/>
          <w:rFonts w:asciiTheme="minorHAnsi" w:hAnsiTheme="minorHAnsi" w:cstheme="minorHAnsi"/>
          <w:highlight w:val="yellow"/>
        </w:rPr>
        <w:t>the absolute foundation for success in life</w:t>
      </w:r>
      <w:r w:rsidRPr="004B735B">
        <w:rPr>
          <w:rStyle w:val="Emphasis"/>
          <w:rFonts w:asciiTheme="minorHAnsi" w:hAnsiTheme="minorHAnsi" w:cstheme="minorHAnsi"/>
        </w:rPr>
        <w:t>.</w:t>
      </w:r>
      <w:r w:rsidRPr="004B735B">
        <w:rPr>
          <w:rFonts w:asciiTheme="minorHAnsi" w:hAnsiTheme="minorHAnsi" w:cstheme="minorHAnsi"/>
          <w:sz w:val="16"/>
        </w:rPr>
        <w:t xml:space="preserve"> </w:t>
      </w:r>
      <w:r w:rsidRPr="004B735B">
        <w:rPr>
          <w:rFonts w:asciiTheme="minorHAnsi" w:hAnsiTheme="minorHAnsi" w:cstheme="minorHAnsi"/>
          <w:u w:val="single"/>
        </w:rPr>
        <w:t>Trump’s proposal makes at least two serious errors about the value of a college degree in today’s world. It assumes, first, that one’s undergraduate major is all that matters and, second, that only some majors will prepare students for success in the workplace.</w:t>
      </w:r>
      <w:r w:rsidRPr="004B735B">
        <w:rPr>
          <w:rFonts w:asciiTheme="minorHAnsi" w:hAnsiTheme="minorHAnsi" w:cstheme="minorHAnsi"/>
          <w:sz w:val="16"/>
        </w:rPr>
        <w:t xml:space="preserve"> The evidence from AAC&amp;U’s own surveys of employers, and from many economists, suggests that this is simply not the case. As noted in the title of our 2013 report of employers’ views, “It Takes More Than a Major,” more than 90 percent of employers agree that “a graduate’s ability to think critically, communicate clearly and solve complex problems is more important than their undergraduate major.” Students can develop such cross-cutting skills in a wide variety of chosen disciplines, if the courses are well designed and integrated within robust, problem-based general education programs. A student’s undergraduate experience, and how well the experience advances critical learning outcomes, is what matters most, with 80 percent of employers agreeing that all students need a strong foundation in the liberal arts and sciences. </w:t>
      </w:r>
      <w:r w:rsidRPr="004B735B">
        <w:rPr>
          <w:rFonts w:asciiTheme="minorHAnsi" w:hAnsiTheme="minorHAnsi" w:cstheme="minorHAnsi"/>
          <w:highlight w:val="yellow"/>
          <w:u w:val="single"/>
        </w:rPr>
        <w:t>A liberal education</w:t>
      </w:r>
      <w:r w:rsidRPr="004B735B">
        <w:rPr>
          <w:rFonts w:asciiTheme="minorHAnsi" w:hAnsiTheme="minorHAnsi" w:cstheme="minorHAnsi"/>
          <w:u w:val="single"/>
        </w:rPr>
        <w:t xml:space="preserve"> fosters the capacity to write, speak and think with precision, coherence and clarity; to propose, construct and evaluate arguments; and to anticipate and respond to objections. And it </w:t>
      </w:r>
      <w:r w:rsidRPr="004B735B">
        <w:rPr>
          <w:rFonts w:asciiTheme="minorHAnsi" w:hAnsiTheme="minorHAnsi" w:cstheme="minorHAnsi"/>
          <w:highlight w:val="yellow"/>
          <w:u w:val="single"/>
        </w:rPr>
        <w:t>offers what employers value the most</w:t>
      </w:r>
      <w:r w:rsidRPr="004B735B">
        <w:rPr>
          <w:rFonts w:asciiTheme="minorHAnsi" w:hAnsiTheme="minorHAnsi" w:cstheme="minorHAnsi"/>
          <w:u w:val="single"/>
        </w:rPr>
        <w:t xml:space="preserve">: the ability to apply knowledge in real-world settings, to engage in ethical decision making and to work in teams on solving unscripted problems with people whose views differ from one’s own. In a globally interdependent yet multicultural world, </w:t>
      </w:r>
      <w:r w:rsidRPr="004B735B">
        <w:rPr>
          <w:rFonts w:asciiTheme="minorHAnsi" w:hAnsiTheme="minorHAnsi" w:cstheme="minorHAnsi"/>
          <w:highlight w:val="yellow"/>
          <w:u w:val="single"/>
        </w:rPr>
        <w:t>it is precisely because employers place a particular premium on innovation</w:t>
      </w:r>
      <w:r w:rsidRPr="004B735B">
        <w:rPr>
          <w:rFonts w:asciiTheme="minorHAnsi" w:hAnsiTheme="minorHAnsi" w:cstheme="minorHAnsi"/>
          <w:u w:val="single"/>
        </w:rPr>
        <w:t xml:space="preserve"> in response to rapid change </w:t>
      </w:r>
      <w:r w:rsidRPr="004B735B">
        <w:rPr>
          <w:rFonts w:asciiTheme="minorHAnsi" w:hAnsiTheme="minorHAnsi" w:cstheme="minorHAnsi"/>
          <w:highlight w:val="yellow"/>
          <w:u w:val="single"/>
        </w:rPr>
        <w:t>that they emphasize students’ experiences with diverse populations</w:t>
      </w:r>
      <w:r w:rsidRPr="004B735B">
        <w:rPr>
          <w:rFonts w:asciiTheme="minorHAnsi" w:hAnsiTheme="minorHAnsi" w:cstheme="minorHAnsi"/>
          <w:sz w:val="16"/>
        </w:rPr>
        <w:t>, rather than narrow technical training. The data confirm what we already know: students in all undergraduate majors can and should gain the outcomes of a broad liberal education. Therefore, we need to be vigilant in rebutting accusations of irrelevance and illegitimacy leveled specifically at the liberal arts and sciences and to recognize those charges for what they are: collusion in the growth of an intellectual oligarchy in which only the very richest and most prestigious institutions preserve access to the liberal arts traditions. Trump’s ostensible presumption that college is only about workforce training is dangerous to our democratic future.</w:t>
      </w:r>
    </w:p>
    <w:p w:rsidR="000468E9" w:rsidRPr="004B735B" w:rsidRDefault="000468E9" w:rsidP="000468E9">
      <w:pPr>
        <w:rPr>
          <w:rFonts w:asciiTheme="minorHAnsi" w:hAnsiTheme="minorHAnsi" w:cstheme="minorHAnsi"/>
        </w:rPr>
      </w:pPr>
    </w:p>
    <w:p w:rsidR="000468E9" w:rsidRPr="004B735B" w:rsidRDefault="000468E9" w:rsidP="000468E9">
      <w:pPr>
        <w:pStyle w:val="Heading3"/>
        <w:rPr>
          <w:rFonts w:asciiTheme="minorHAnsi" w:hAnsiTheme="minorHAnsi" w:cstheme="minorHAnsi"/>
        </w:rPr>
      </w:pPr>
      <w:r w:rsidRPr="004B735B">
        <w:rPr>
          <w:rFonts w:asciiTheme="minorHAnsi" w:hAnsiTheme="minorHAnsi" w:cstheme="minorHAnsi"/>
        </w:rPr>
        <w:t>T/C – Natives</w:t>
      </w:r>
    </w:p>
    <w:p w:rsidR="000468E9" w:rsidRPr="004B735B" w:rsidRDefault="000468E9" w:rsidP="000468E9">
      <w:pPr>
        <w:rPr>
          <w:rFonts w:asciiTheme="minorHAnsi" w:hAnsiTheme="minorHAnsi" w:cstheme="minorHAnsi"/>
        </w:rPr>
      </w:pPr>
    </w:p>
    <w:p w:rsidR="000468E9" w:rsidRPr="004B735B" w:rsidRDefault="000468E9" w:rsidP="000468E9">
      <w:pPr>
        <w:pStyle w:val="Heading4"/>
        <w:rPr>
          <w:rFonts w:asciiTheme="minorHAnsi" w:hAnsiTheme="minorHAnsi" w:cstheme="minorHAnsi"/>
        </w:rPr>
      </w:pPr>
      <w:r w:rsidRPr="004B735B">
        <w:rPr>
          <w:rFonts w:asciiTheme="minorHAnsi" w:hAnsiTheme="minorHAnsi" w:cstheme="minorHAnsi"/>
        </w:rPr>
        <w:t xml:space="preserve">Trump budget slashes </w:t>
      </w:r>
      <w:r w:rsidRPr="004B735B">
        <w:rPr>
          <w:rFonts w:asciiTheme="minorHAnsi" w:hAnsiTheme="minorHAnsi" w:cstheme="minorHAnsi"/>
          <w:u w:val="single"/>
        </w:rPr>
        <w:t>critical services</w:t>
      </w:r>
      <w:r w:rsidRPr="004B735B">
        <w:rPr>
          <w:rFonts w:asciiTheme="minorHAnsi" w:hAnsiTheme="minorHAnsi" w:cstheme="minorHAnsi"/>
        </w:rPr>
        <w:t xml:space="preserve"> for </w:t>
      </w:r>
      <w:r w:rsidRPr="004B735B">
        <w:rPr>
          <w:rFonts w:asciiTheme="minorHAnsi" w:hAnsiTheme="minorHAnsi" w:cstheme="minorHAnsi"/>
          <w:u w:val="single"/>
        </w:rPr>
        <w:t>millions</w:t>
      </w:r>
      <w:r w:rsidRPr="004B735B">
        <w:rPr>
          <w:rFonts w:asciiTheme="minorHAnsi" w:hAnsiTheme="minorHAnsi" w:cstheme="minorHAnsi"/>
        </w:rPr>
        <w:t xml:space="preserve"> of Native Americans – increases diseases, alcoholism, and homelessness. </w:t>
      </w:r>
    </w:p>
    <w:p w:rsidR="000468E9" w:rsidRPr="004B735B" w:rsidRDefault="000468E9" w:rsidP="000468E9">
      <w:pPr>
        <w:rPr>
          <w:rFonts w:asciiTheme="minorHAnsi" w:hAnsiTheme="minorHAnsi" w:cstheme="minorHAnsi"/>
        </w:rPr>
      </w:pPr>
      <w:r w:rsidRPr="004B735B">
        <w:rPr>
          <w:rStyle w:val="Style13ptBold"/>
          <w:rFonts w:asciiTheme="minorHAnsi" w:hAnsiTheme="minorHAnsi" w:cstheme="minorHAnsi"/>
        </w:rPr>
        <w:t>Hilleary ’17</w:t>
      </w:r>
      <w:r w:rsidRPr="004B735B">
        <w:rPr>
          <w:rFonts w:asciiTheme="minorHAnsi" w:hAnsiTheme="minorHAnsi" w:cstheme="minorHAnsi"/>
        </w:rPr>
        <w:t xml:space="preserve"> </w:t>
      </w:r>
      <w:r w:rsidRPr="004B735B">
        <w:rPr>
          <w:rFonts w:asciiTheme="minorHAnsi" w:hAnsiTheme="minorHAnsi" w:cstheme="minorHAnsi"/>
          <w:sz w:val="16"/>
          <w:szCs w:val="16"/>
        </w:rPr>
        <w:t xml:space="preserve">(Cecily; 5/25/2017; reporter for the Middle East Monitor and the Voice of America; “Trump Budget Calls For Cuts to Native American Health Care, Housing,” </w:t>
      </w:r>
      <w:hyperlink r:id="rId93" w:history="1">
        <w:r w:rsidRPr="004B735B">
          <w:rPr>
            <w:rStyle w:val="Hyperlink"/>
            <w:rFonts w:asciiTheme="minorHAnsi" w:hAnsiTheme="minorHAnsi" w:cstheme="minorHAnsi"/>
            <w:sz w:val="16"/>
            <w:szCs w:val="16"/>
          </w:rPr>
          <w:t>https://www.voanews.com/a/trump-budget-calls-for-harsh-cuts-to-native-american-health-care-housing/3871211.html</w:t>
        </w:r>
      </w:hyperlink>
      <w:r w:rsidRPr="004B735B">
        <w:rPr>
          <w:rFonts w:asciiTheme="minorHAnsi" w:hAnsiTheme="minorHAnsi" w:cstheme="minorHAnsi"/>
          <w:sz w:val="16"/>
          <w:szCs w:val="16"/>
        </w:rPr>
        <w:t>; Date Accessed: 6/25/2017; DS)</w:t>
      </w:r>
    </w:p>
    <w:p w:rsidR="000468E9" w:rsidRPr="004B735B" w:rsidRDefault="000468E9" w:rsidP="000468E9">
      <w:pPr>
        <w:rPr>
          <w:rFonts w:asciiTheme="minorHAnsi" w:hAnsiTheme="minorHAnsi" w:cstheme="minorHAnsi"/>
          <w:sz w:val="16"/>
        </w:rPr>
      </w:pPr>
      <w:r w:rsidRPr="004B735B">
        <w:rPr>
          <w:rFonts w:asciiTheme="minorHAnsi" w:hAnsiTheme="minorHAnsi" w:cstheme="minorHAnsi"/>
          <w:sz w:val="16"/>
        </w:rPr>
        <w:t xml:space="preserve">WASHINGTON — U.S. </w:t>
      </w:r>
      <w:r w:rsidRPr="004B735B">
        <w:rPr>
          <w:rFonts w:asciiTheme="minorHAnsi" w:hAnsiTheme="minorHAnsi" w:cstheme="minorHAnsi"/>
          <w:u w:val="single"/>
        </w:rPr>
        <w:t xml:space="preserve">Native Americans are </w:t>
      </w:r>
      <w:r w:rsidRPr="004B735B">
        <w:rPr>
          <w:rFonts w:asciiTheme="minorHAnsi" w:hAnsiTheme="minorHAnsi" w:cstheme="minorHAnsi"/>
          <w:b/>
          <w:u w:val="single"/>
        </w:rPr>
        <w:t>expressing alarm</w:t>
      </w:r>
      <w:r w:rsidRPr="004B735B">
        <w:rPr>
          <w:rFonts w:asciiTheme="minorHAnsi" w:hAnsiTheme="minorHAnsi" w:cstheme="minorHAnsi"/>
          <w:u w:val="single"/>
        </w:rPr>
        <w:t xml:space="preserve"> over </w:t>
      </w:r>
      <w:r w:rsidRPr="004B735B">
        <w:rPr>
          <w:rFonts w:asciiTheme="minorHAnsi" w:hAnsiTheme="minorHAnsi" w:cstheme="minorHAnsi"/>
          <w:sz w:val="16"/>
        </w:rPr>
        <w:t xml:space="preserve">President Donald </w:t>
      </w:r>
      <w:r w:rsidRPr="004B735B">
        <w:rPr>
          <w:rFonts w:asciiTheme="minorHAnsi" w:hAnsiTheme="minorHAnsi" w:cstheme="minorHAnsi"/>
          <w:u w:val="single"/>
        </w:rPr>
        <w:t>Trump's proposed</w:t>
      </w:r>
      <w:r w:rsidRPr="004B735B">
        <w:rPr>
          <w:rFonts w:asciiTheme="minorHAnsi" w:hAnsiTheme="minorHAnsi" w:cstheme="minorHAnsi"/>
          <w:sz w:val="16"/>
        </w:rPr>
        <w:t xml:space="preserve"> 2018 </w:t>
      </w:r>
      <w:r w:rsidRPr="004B735B">
        <w:rPr>
          <w:rFonts w:asciiTheme="minorHAnsi" w:hAnsiTheme="minorHAnsi" w:cstheme="minorHAnsi"/>
          <w:u w:val="single"/>
        </w:rPr>
        <w:t xml:space="preserve">federal </w:t>
      </w:r>
      <w:r w:rsidRPr="004B735B">
        <w:rPr>
          <w:rFonts w:asciiTheme="minorHAnsi" w:hAnsiTheme="minorHAnsi" w:cstheme="minorHAnsi"/>
          <w:sz w:val="16"/>
        </w:rPr>
        <w:t xml:space="preserve">budget, which calls for across-the-board </w:t>
      </w:r>
      <w:r w:rsidRPr="004B735B">
        <w:rPr>
          <w:rFonts w:asciiTheme="minorHAnsi" w:hAnsiTheme="minorHAnsi" w:cstheme="minorHAnsi"/>
          <w:u w:val="single"/>
        </w:rPr>
        <w:t xml:space="preserve">spending cuts to agencies and programs that provide them with </w:t>
      </w:r>
      <w:r w:rsidRPr="004B735B">
        <w:rPr>
          <w:rFonts w:asciiTheme="minorHAnsi" w:hAnsiTheme="minorHAnsi" w:cstheme="minorHAnsi"/>
          <w:b/>
          <w:u w:val="single"/>
        </w:rPr>
        <w:t>critical services</w:t>
      </w:r>
      <w:r w:rsidRPr="004B735B">
        <w:rPr>
          <w:rFonts w:asciiTheme="minorHAnsi" w:hAnsiTheme="minorHAnsi" w:cstheme="minorHAnsi"/>
          <w:sz w:val="16"/>
        </w:rPr>
        <w:t xml:space="preserve">. The Department of the Interior (DOI), which houses </w:t>
      </w:r>
      <w:r w:rsidRPr="004B735B">
        <w:rPr>
          <w:rFonts w:asciiTheme="minorHAnsi" w:hAnsiTheme="minorHAnsi" w:cstheme="minorHAnsi"/>
          <w:u w:val="single"/>
        </w:rPr>
        <w:t>the Bureau of Indian Affairs, faces a nearly 11 percent budget reduction</w:t>
      </w:r>
      <w:r w:rsidRPr="004B735B">
        <w:rPr>
          <w:rFonts w:asciiTheme="minorHAnsi" w:hAnsiTheme="minorHAnsi" w:cstheme="minorHAnsi"/>
          <w:sz w:val="16"/>
        </w:rPr>
        <w:t xml:space="preserve">. The Bureau of Indian Affairs faces cuts of more than $300 million. The Department of Housing and Urban Development, or HUD, would see spending trimmed by 13.2 percent. The Environmental Protection Agency (EPA) budget would decrease by 31.4 percent. The Department of Health and Human Services, which houses the Indian Health Service, would be trimmed by 16.2 percent. The Department of Education would lose 13.5 percent in funding. </w:t>
      </w:r>
      <w:r w:rsidRPr="004B735B">
        <w:rPr>
          <w:rFonts w:asciiTheme="minorHAnsi" w:hAnsiTheme="minorHAnsi" w:cstheme="minorHAnsi"/>
          <w:u w:val="single"/>
        </w:rPr>
        <w:t xml:space="preserve">An estimated </w:t>
      </w:r>
      <w:r w:rsidRPr="004B735B">
        <w:rPr>
          <w:rFonts w:asciiTheme="minorHAnsi" w:hAnsiTheme="minorHAnsi" w:cstheme="minorHAnsi"/>
          <w:b/>
          <w:u w:val="single"/>
        </w:rPr>
        <w:t>2.2 million people</w:t>
      </w:r>
      <w:r w:rsidRPr="004B735B">
        <w:rPr>
          <w:rFonts w:asciiTheme="minorHAnsi" w:hAnsiTheme="minorHAnsi" w:cstheme="minorHAnsi"/>
          <w:u w:val="single"/>
        </w:rPr>
        <w:t xml:space="preserve"> in Native American and Alaska Native communities</w:t>
      </w:r>
      <w:r w:rsidRPr="004B735B">
        <w:rPr>
          <w:rFonts w:asciiTheme="minorHAnsi" w:hAnsiTheme="minorHAnsi" w:cstheme="minorHAnsi"/>
          <w:sz w:val="16"/>
        </w:rPr>
        <w:t xml:space="preserve">, or NA/ANs, </w:t>
      </w:r>
      <w:r w:rsidRPr="004B735B">
        <w:rPr>
          <w:rFonts w:asciiTheme="minorHAnsi" w:hAnsiTheme="minorHAnsi" w:cstheme="minorHAnsi"/>
          <w:u w:val="single"/>
        </w:rPr>
        <w:t>would be affected by proposed cuts in health care spending</w:t>
      </w:r>
      <w:r w:rsidRPr="004B735B">
        <w:rPr>
          <w:rFonts w:asciiTheme="minorHAnsi" w:hAnsiTheme="minorHAnsi" w:cstheme="minorHAnsi"/>
          <w:sz w:val="16"/>
        </w:rPr>
        <w:t xml:space="preserve">. Compared to the overall population, </w:t>
      </w:r>
      <w:r w:rsidRPr="004B735B">
        <w:rPr>
          <w:rFonts w:asciiTheme="minorHAnsi" w:hAnsiTheme="minorHAnsi" w:cstheme="minorHAnsi"/>
          <w:u w:val="single"/>
        </w:rPr>
        <w:t xml:space="preserve">they face </w:t>
      </w:r>
      <w:r w:rsidRPr="004B735B">
        <w:rPr>
          <w:rFonts w:asciiTheme="minorHAnsi" w:hAnsiTheme="minorHAnsi" w:cstheme="minorHAnsi"/>
          <w:b/>
          <w:u w:val="single"/>
        </w:rPr>
        <w:t>chronic disparities</w:t>
      </w:r>
      <w:r w:rsidRPr="004B735B">
        <w:rPr>
          <w:rFonts w:asciiTheme="minorHAnsi" w:hAnsiTheme="minorHAnsi" w:cstheme="minorHAnsi"/>
          <w:u w:val="single"/>
        </w:rPr>
        <w:t xml:space="preserve"> in health and health care, suffering high rates of diabetes, heart disease, depression and alcoholism</w:t>
      </w:r>
      <w:r w:rsidRPr="004B735B">
        <w:rPr>
          <w:rFonts w:asciiTheme="minorHAnsi" w:hAnsiTheme="minorHAnsi" w:cstheme="minorHAnsi"/>
          <w:sz w:val="16"/>
        </w:rPr>
        <w:t xml:space="preserve">. Treaties and laws require the government to provide certain protections, rights and services to NA/ANs, including health care. The chronically underfunded Indian Health Service (IHS) offers care through a network of hospitals, clinics and health stations managed by IHS, tribes or tribal organizations, and urban Indian health programs. If the proposed budget passes, </w:t>
      </w:r>
      <w:r w:rsidRPr="004B735B">
        <w:rPr>
          <w:rFonts w:asciiTheme="minorHAnsi" w:hAnsiTheme="minorHAnsi" w:cstheme="minorHAnsi"/>
          <w:u w:val="single"/>
        </w:rPr>
        <w:t>Medicaid</w:t>
      </w:r>
      <w:r w:rsidRPr="004B735B">
        <w:rPr>
          <w:rFonts w:asciiTheme="minorHAnsi" w:hAnsiTheme="minorHAnsi" w:cstheme="minorHAnsi"/>
          <w:sz w:val="16"/>
        </w:rPr>
        <w:t xml:space="preserve">, the national and state program that covers low-income individuals, </w:t>
      </w:r>
      <w:r w:rsidRPr="004B735B">
        <w:rPr>
          <w:rFonts w:asciiTheme="minorHAnsi" w:hAnsiTheme="minorHAnsi" w:cstheme="minorHAnsi"/>
          <w:u w:val="single"/>
        </w:rPr>
        <w:t>could see its budget cut by $610 billion over the next 10 years</w:t>
      </w:r>
      <w:r w:rsidRPr="004B735B">
        <w:rPr>
          <w:rFonts w:asciiTheme="minorHAnsi" w:hAnsiTheme="minorHAnsi" w:cstheme="minorHAnsi"/>
          <w:sz w:val="16"/>
        </w:rPr>
        <w:t>. Mark Trahant, a journalist, academic and member of the Shoshone-Bannock tribes who has covered NA/AN affairs for 30 years, is concerned. "</w:t>
      </w:r>
      <w:r w:rsidRPr="004B735B">
        <w:rPr>
          <w:rFonts w:asciiTheme="minorHAnsi" w:hAnsiTheme="minorHAnsi" w:cstheme="minorHAnsi"/>
          <w:u w:val="single"/>
        </w:rPr>
        <w:t>In Indian Country, more than half of all Indian kids who go through Indian Health Service have their insurance through Medicaid</w:t>
      </w:r>
      <w:r w:rsidRPr="004B735B">
        <w:rPr>
          <w:rFonts w:asciiTheme="minorHAnsi" w:hAnsiTheme="minorHAnsi" w:cstheme="minorHAnsi"/>
          <w:sz w:val="16"/>
        </w:rPr>
        <w:t xml:space="preserve">," he said. "Thirteen percent of Medicaid is Indian care." </w:t>
      </w:r>
      <w:r w:rsidRPr="004B735B">
        <w:rPr>
          <w:rFonts w:asciiTheme="minorHAnsi" w:hAnsiTheme="minorHAnsi" w:cstheme="minorHAnsi"/>
          <w:u w:val="single"/>
        </w:rPr>
        <w:t xml:space="preserve">The budget would </w:t>
      </w:r>
      <w:r w:rsidRPr="004B735B">
        <w:rPr>
          <w:rFonts w:asciiTheme="minorHAnsi" w:hAnsiTheme="minorHAnsi" w:cstheme="minorHAnsi"/>
          <w:b/>
          <w:u w:val="single"/>
        </w:rPr>
        <w:t>eliminate programs</w:t>
      </w:r>
      <w:r w:rsidRPr="004B735B">
        <w:rPr>
          <w:rFonts w:asciiTheme="minorHAnsi" w:hAnsiTheme="minorHAnsi" w:cstheme="minorHAnsi"/>
          <w:u w:val="single"/>
        </w:rPr>
        <w:t xml:space="preserve"> like the Low-Income Home Energy Assistance Program, which helps low-income households pay to heat or cool their homes</w:t>
      </w:r>
      <w:r w:rsidRPr="004B735B">
        <w:rPr>
          <w:rFonts w:asciiTheme="minorHAnsi" w:hAnsiTheme="minorHAnsi" w:cstheme="minorHAnsi"/>
          <w:sz w:val="16"/>
        </w:rPr>
        <w:t xml:space="preserve">. In 2016, 150 tribal groups and more than 43,000 Native households received LIHEAP funds. "So, </w:t>
      </w:r>
      <w:r w:rsidRPr="004B735B">
        <w:rPr>
          <w:rFonts w:asciiTheme="minorHAnsi" w:hAnsiTheme="minorHAnsi" w:cstheme="minorHAnsi"/>
          <w:u w:val="single"/>
        </w:rPr>
        <w:t>any kind of programs for folks to get subsidies to live in homes would go away</w:t>
      </w:r>
      <w:r w:rsidRPr="004B735B">
        <w:rPr>
          <w:rFonts w:asciiTheme="minorHAnsi" w:hAnsiTheme="minorHAnsi" w:cstheme="minorHAnsi"/>
          <w:sz w:val="16"/>
        </w:rPr>
        <w:t>," said Trahant. "There’s just not any private sector housing on reservations, so that would be a big problem." Alaska Natives are particularly troubled by the proposed elimination of the Denali Commission. The small federal agency coordinates state-federal infrastructure projects that include providing water and sewer systems to remote villages and moving the village of Newtok, threatened by ongoing erosion and melting permafrost, due to warmer temperatures. Also slated to be cut is the Essential Air Service, an annual federal subsidy program that supports commercial air service in remote areas across Alaska. In all, more than 60 communities would be impacted. "If you live in a village where air service is not only the route out for travel but your route in for goods and services, you’re really sunk," Trahant said. Other programs aimed at supporting housing assistance, business development and energy weatherization face possible elimination. Tribal leaders say the budget ignores federal obligations to NA/AN's. "</w:t>
      </w:r>
      <w:r w:rsidRPr="004B735B">
        <w:rPr>
          <w:rFonts w:asciiTheme="minorHAnsi" w:hAnsiTheme="minorHAnsi" w:cstheme="minorHAnsi"/>
          <w:u w:val="single"/>
        </w:rPr>
        <w:t xml:space="preserve">The cutbacks to tribal programs are </w:t>
      </w:r>
      <w:r w:rsidRPr="004B735B">
        <w:rPr>
          <w:rFonts w:asciiTheme="minorHAnsi" w:hAnsiTheme="minorHAnsi" w:cstheme="minorHAnsi"/>
          <w:b/>
          <w:u w:val="single"/>
        </w:rPr>
        <w:t>cutting into the bone</w:t>
      </w:r>
      <w:r w:rsidRPr="004B735B">
        <w:rPr>
          <w:rFonts w:asciiTheme="minorHAnsi" w:hAnsiTheme="minorHAnsi" w:cstheme="minorHAnsi"/>
          <w:u w:val="single"/>
        </w:rPr>
        <w:t xml:space="preserve"> and fail to recognize very real and </w:t>
      </w:r>
      <w:r w:rsidRPr="004B735B">
        <w:rPr>
          <w:rFonts w:asciiTheme="minorHAnsi" w:hAnsiTheme="minorHAnsi" w:cstheme="minorHAnsi"/>
          <w:b/>
          <w:u w:val="single"/>
        </w:rPr>
        <w:t>critically important needs</w:t>
      </w:r>
      <w:r w:rsidRPr="004B735B">
        <w:rPr>
          <w:rFonts w:asciiTheme="minorHAnsi" w:hAnsiTheme="minorHAnsi" w:cstheme="minorHAnsi"/>
          <w:sz w:val="16"/>
        </w:rPr>
        <w:t>," Fawn Sharp, the president of the Affiliated Tribes of Northwest Indians, said Tuesday at a tribal conference in Portland, Oregon. "</w:t>
      </w:r>
      <w:r w:rsidRPr="004B735B">
        <w:rPr>
          <w:rFonts w:asciiTheme="minorHAnsi" w:hAnsiTheme="minorHAnsi" w:cstheme="minorHAnsi"/>
          <w:u w:val="single"/>
        </w:rPr>
        <w:t xml:space="preserve">It is so severe that it's </w:t>
      </w:r>
      <w:r w:rsidRPr="004B735B">
        <w:rPr>
          <w:rFonts w:asciiTheme="minorHAnsi" w:hAnsiTheme="minorHAnsi" w:cstheme="minorHAnsi"/>
          <w:b/>
          <w:u w:val="single"/>
        </w:rPr>
        <w:t>absolutely illogical and unreasonable</w:t>
      </w:r>
      <w:r w:rsidRPr="004B735B">
        <w:rPr>
          <w:rFonts w:asciiTheme="minorHAnsi" w:hAnsiTheme="minorHAnsi" w:cstheme="minorHAnsi"/>
          <w:sz w:val="16"/>
        </w:rPr>
        <w:t>." Lawmakers from states with significant Native American populations have also expressed concern. They include New Mexico Democrat Tom Udall, vice chairman of the Senate Committee on Indian Affairs. "</w:t>
      </w:r>
      <w:r w:rsidRPr="004B735B">
        <w:rPr>
          <w:rFonts w:asciiTheme="minorHAnsi" w:hAnsiTheme="minorHAnsi" w:cstheme="minorHAnsi"/>
          <w:u w:val="single"/>
        </w:rPr>
        <w:t xml:space="preserve">President Trump's budget proposal for programs affecting Indian Country is </w:t>
      </w:r>
      <w:r w:rsidRPr="004B735B">
        <w:rPr>
          <w:rFonts w:asciiTheme="minorHAnsi" w:hAnsiTheme="minorHAnsi" w:cstheme="minorHAnsi"/>
          <w:b/>
          <w:u w:val="single"/>
        </w:rPr>
        <w:t>extremely troubling</w:t>
      </w:r>
      <w:r w:rsidRPr="004B735B">
        <w:rPr>
          <w:rFonts w:asciiTheme="minorHAnsi" w:hAnsiTheme="minorHAnsi" w:cstheme="minorHAnsi"/>
          <w:u w:val="single"/>
        </w:rPr>
        <w:t xml:space="preserve"> because of its </w:t>
      </w:r>
      <w:r w:rsidRPr="004B735B">
        <w:rPr>
          <w:rFonts w:asciiTheme="minorHAnsi" w:hAnsiTheme="minorHAnsi" w:cstheme="minorHAnsi"/>
          <w:b/>
          <w:u w:val="single"/>
        </w:rPr>
        <w:t>disregard for the federal government's responsibilities</w:t>
      </w:r>
      <w:r w:rsidRPr="004B735B">
        <w:rPr>
          <w:rFonts w:asciiTheme="minorHAnsi" w:hAnsiTheme="minorHAnsi" w:cstheme="minorHAnsi"/>
          <w:u w:val="single"/>
        </w:rPr>
        <w:t xml:space="preserve"> and its troubling lack of understanding of the challenges facing Tribal communities</w:t>
      </w:r>
      <w:r w:rsidRPr="004B735B">
        <w:rPr>
          <w:rFonts w:asciiTheme="minorHAnsi" w:hAnsiTheme="minorHAnsi" w:cstheme="minorHAnsi"/>
          <w:sz w:val="16"/>
        </w:rPr>
        <w:t>," Udall said Tuesday in a statement. New Mexico is home to 23 federally recognized tribes and about 220,000 Native American citizens, a third of whom live below the poverty line. Others voicing disappointment with the new administration's proposal include Oklahoma Republican Congressman Tom Cole, a citizen of the Chickasaw Nation, one of more than three dozen tribes in that state. During a House subcommittee hearing on the budget for the Indian Health Service Wednesday, Cole pledged to work to "reverse the numbers." "Whether the administration knows it or not, this budget reflects that it doesn’t care very much about Indian health care," he said. Trahant said he isn’t too concerned, adding that releasing the budget is only the first step in what could end up being a lengthy process. It’s now up to Congress to rework the budget, the journalist said, advising concerned groups to focus on Capitol Hill, not the White House.</w:t>
      </w:r>
    </w:p>
    <w:p w:rsidR="000468E9" w:rsidRPr="004B735B" w:rsidRDefault="000468E9" w:rsidP="000468E9">
      <w:pPr>
        <w:rPr>
          <w:rFonts w:asciiTheme="minorHAnsi" w:hAnsiTheme="minorHAnsi" w:cstheme="minorHAnsi"/>
        </w:rPr>
      </w:pPr>
    </w:p>
    <w:p w:rsidR="00935C39" w:rsidRPr="004B735B" w:rsidRDefault="00935C39" w:rsidP="00935C39">
      <w:pPr>
        <w:pStyle w:val="Heading2"/>
        <w:rPr>
          <w:rFonts w:asciiTheme="minorHAnsi" w:hAnsiTheme="minorHAnsi" w:cstheme="minorHAnsi"/>
        </w:rPr>
      </w:pPr>
      <w:r w:rsidRPr="004B735B">
        <w:rPr>
          <w:rFonts w:asciiTheme="minorHAnsi" w:hAnsiTheme="minorHAnsi" w:cstheme="minorHAnsi"/>
        </w:rPr>
        <w:t xml:space="preserve">IMPACT XT – INF </w:t>
      </w:r>
    </w:p>
    <w:p w:rsidR="00935C39" w:rsidRPr="004B735B" w:rsidRDefault="00935C39" w:rsidP="00935C39">
      <w:pPr>
        <w:rPr>
          <w:rFonts w:asciiTheme="minorHAnsi" w:hAnsiTheme="minorHAnsi" w:cstheme="minorHAnsi"/>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 xml:space="preserve">2nc Impact O/V </w:t>
      </w:r>
    </w:p>
    <w:p w:rsidR="00935C39" w:rsidRPr="004B735B" w:rsidRDefault="00935C39" w:rsidP="00935C39">
      <w:pPr>
        <w:rPr>
          <w:rFonts w:asciiTheme="minorHAnsi" w:hAnsiTheme="minorHAnsi" w:cstheme="minorHAnsi"/>
        </w:rPr>
      </w:pPr>
    </w:p>
    <w:p w:rsidR="00507BA3" w:rsidRPr="004B735B" w:rsidRDefault="00507BA3" w:rsidP="00507BA3">
      <w:pPr>
        <w:pStyle w:val="Heading4"/>
        <w:rPr>
          <w:rFonts w:asciiTheme="minorHAnsi" w:hAnsiTheme="minorHAnsi" w:cstheme="minorHAnsi"/>
        </w:rPr>
      </w:pPr>
      <w:r w:rsidRPr="004B735B">
        <w:rPr>
          <w:rFonts w:asciiTheme="minorHAnsi" w:hAnsiTheme="minorHAnsi" w:cstheme="minorHAnsi"/>
        </w:rPr>
        <w:t xml:space="preserve">INF withdrawal is an unprecedented risk – our ev cites top officials and experts – here are </w:t>
      </w:r>
      <w:r w:rsidRPr="004B735B">
        <w:rPr>
          <w:rFonts w:asciiTheme="minorHAnsi" w:hAnsiTheme="minorHAnsi" w:cstheme="minorHAnsi"/>
          <w:u w:val="single"/>
        </w:rPr>
        <w:t>direct quotes</w:t>
      </w:r>
      <w:r w:rsidR="00603650" w:rsidRPr="004B735B">
        <w:rPr>
          <w:rFonts w:asciiTheme="minorHAnsi" w:hAnsiTheme="minorHAnsi" w:cstheme="minorHAnsi"/>
        </w:rPr>
        <w:t xml:space="preserve"> for three existential risks</w:t>
      </w:r>
      <w:r w:rsidRPr="004B735B">
        <w:rPr>
          <w:rFonts w:asciiTheme="minorHAnsi" w:hAnsiTheme="minorHAnsi" w:cstheme="minorHAnsi"/>
        </w:rPr>
        <w:t xml:space="preserve">; </w:t>
      </w:r>
    </w:p>
    <w:p w:rsidR="00507BA3" w:rsidRPr="004B735B" w:rsidRDefault="00603650" w:rsidP="00507BA3">
      <w:pPr>
        <w:pStyle w:val="Heading4"/>
        <w:rPr>
          <w:rFonts w:asciiTheme="minorHAnsi" w:hAnsiTheme="minorHAnsi" w:cstheme="minorHAnsi"/>
        </w:rPr>
      </w:pPr>
      <w:r w:rsidRPr="004B735B">
        <w:rPr>
          <w:rFonts w:asciiTheme="minorHAnsi" w:hAnsiTheme="minorHAnsi" w:cstheme="minorHAnsi"/>
        </w:rPr>
        <w:t xml:space="preserve">A – </w:t>
      </w:r>
      <w:r w:rsidRPr="004B735B">
        <w:rPr>
          <w:rFonts w:asciiTheme="minorHAnsi" w:hAnsiTheme="minorHAnsi" w:cstheme="minorHAnsi"/>
          <w:u w:val="single"/>
        </w:rPr>
        <w:t>US-Russia war</w:t>
      </w:r>
      <w:r w:rsidRPr="004B735B">
        <w:rPr>
          <w:rFonts w:asciiTheme="minorHAnsi" w:hAnsiTheme="minorHAnsi" w:cstheme="minorHAnsi"/>
        </w:rPr>
        <w:t xml:space="preserve"> – </w:t>
      </w:r>
      <w:r w:rsidR="00507BA3" w:rsidRPr="004B735B">
        <w:rPr>
          <w:rFonts w:asciiTheme="minorHAnsi" w:hAnsiTheme="minorHAnsi" w:cstheme="minorHAnsi"/>
        </w:rPr>
        <w:t xml:space="preserve">“the chance of blundering into a nuclear conflict is greater” </w:t>
      </w:r>
      <w:r w:rsidRPr="004B735B">
        <w:rPr>
          <w:rFonts w:asciiTheme="minorHAnsi" w:hAnsiTheme="minorHAnsi" w:cstheme="minorHAnsi"/>
        </w:rPr>
        <w:t xml:space="preserve">– “missiles are highly destabilizing” and “capable of reaching Moscow within 15 minutes” </w:t>
      </w:r>
    </w:p>
    <w:p w:rsidR="00603650" w:rsidRPr="004B735B" w:rsidRDefault="00603650" w:rsidP="00603650">
      <w:pPr>
        <w:pStyle w:val="Heading4"/>
        <w:rPr>
          <w:rFonts w:asciiTheme="minorHAnsi" w:hAnsiTheme="minorHAnsi" w:cstheme="minorHAnsi"/>
        </w:rPr>
      </w:pPr>
      <w:r w:rsidRPr="004B735B">
        <w:rPr>
          <w:rFonts w:asciiTheme="minorHAnsi" w:hAnsiTheme="minorHAnsi" w:cstheme="minorHAnsi"/>
        </w:rPr>
        <w:t xml:space="preserve">B – </w:t>
      </w:r>
      <w:r w:rsidRPr="004B735B">
        <w:rPr>
          <w:rFonts w:asciiTheme="minorHAnsi" w:hAnsiTheme="minorHAnsi" w:cstheme="minorHAnsi"/>
          <w:u w:val="single"/>
        </w:rPr>
        <w:t>Global treaty collapse</w:t>
      </w:r>
      <w:r w:rsidRPr="004B735B">
        <w:rPr>
          <w:rFonts w:asciiTheme="minorHAnsi" w:hAnsiTheme="minorHAnsi" w:cstheme="minorHAnsi"/>
        </w:rPr>
        <w:t xml:space="preserve"> – “means we are </w:t>
      </w:r>
      <w:r w:rsidRPr="004B735B">
        <w:rPr>
          <w:rFonts w:asciiTheme="minorHAnsi" w:hAnsiTheme="minorHAnsi" w:cstheme="minorHAnsi"/>
          <w:u w:val="single"/>
        </w:rPr>
        <w:t>giving up on treaties</w:t>
      </w:r>
      <w:r w:rsidRPr="004B735B">
        <w:rPr>
          <w:rFonts w:asciiTheme="minorHAnsi" w:hAnsiTheme="minorHAnsi" w:cstheme="minorHAnsi"/>
        </w:rPr>
        <w:t xml:space="preserve">” </w:t>
      </w:r>
    </w:p>
    <w:p w:rsidR="00603650" w:rsidRPr="004B735B" w:rsidRDefault="00603650" w:rsidP="00603650">
      <w:pPr>
        <w:pStyle w:val="Heading4"/>
        <w:rPr>
          <w:rFonts w:asciiTheme="minorHAnsi" w:hAnsiTheme="minorHAnsi" w:cstheme="minorHAnsi"/>
        </w:rPr>
      </w:pPr>
      <w:r w:rsidRPr="004B735B">
        <w:rPr>
          <w:rFonts w:asciiTheme="minorHAnsi" w:hAnsiTheme="minorHAnsi" w:cstheme="minorHAnsi"/>
        </w:rPr>
        <w:t xml:space="preserve">C – </w:t>
      </w:r>
      <w:r w:rsidRPr="004B735B">
        <w:rPr>
          <w:rFonts w:asciiTheme="minorHAnsi" w:hAnsiTheme="minorHAnsi" w:cstheme="minorHAnsi"/>
          <w:u w:val="single"/>
        </w:rPr>
        <w:t>Nuclear escalation</w:t>
      </w:r>
      <w:r w:rsidRPr="004B735B">
        <w:rPr>
          <w:rFonts w:asciiTheme="minorHAnsi" w:hAnsiTheme="minorHAnsi" w:cstheme="minorHAnsi"/>
        </w:rPr>
        <w:t xml:space="preserve"> – “on the line may be the </w:t>
      </w:r>
      <w:r w:rsidRPr="004B735B">
        <w:rPr>
          <w:rFonts w:asciiTheme="minorHAnsi" w:hAnsiTheme="minorHAnsi" w:cstheme="minorHAnsi"/>
          <w:u w:val="single"/>
        </w:rPr>
        <w:t>entire nuclear arms control regime</w:t>
      </w:r>
      <w:r w:rsidRPr="004B735B">
        <w:rPr>
          <w:rFonts w:asciiTheme="minorHAnsi" w:hAnsiTheme="minorHAnsi" w:cstheme="minorHAnsi"/>
        </w:rPr>
        <w:t>”</w:t>
      </w:r>
    </w:p>
    <w:p w:rsidR="00603650" w:rsidRPr="004B735B" w:rsidRDefault="00603650" w:rsidP="00603650">
      <w:pPr>
        <w:pStyle w:val="Heading4"/>
        <w:rPr>
          <w:rFonts w:asciiTheme="minorHAnsi" w:hAnsiTheme="minorHAnsi" w:cstheme="minorHAnsi"/>
        </w:rPr>
      </w:pPr>
    </w:p>
    <w:p w:rsidR="00507BA3" w:rsidRPr="004B735B" w:rsidRDefault="00507BA3" w:rsidP="00935C39">
      <w:pPr>
        <w:rPr>
          <w:rFonts w:asciiTheme="minorHAnsi" w:hAnsiTheme="minorHAnsi" w:cstheme="minorHAnsi"/>
        </w:rPr>
      </w:pPr>
    </w:p>
    <w:p w:rsidR="00507BA3" w:rsidRPr="004B735B" w:rsidRDefault="00507BA3" w:rsidP="00507BA3">
      <w:pPr>
        <w:rPr>
          <w:rFonts w:asciiTheme="minorHAnsi" w:hAnsiTheme="minorHAnsi" w:cstheme="minorHAnsi"/>
        </w:rPr>
      </w:pPr>
      <w:r w:rsidRPr="004B735B">
        <w:rPr>
          <w:rFonts w:asciiTheme="minorHAnsi" w:hAnsiTheme="minorHAnsi" w:cstheme="minorHAnsi"/>
        </w:rPr>
        <w:t xml:space="preserve">Gregory </w:t>
      </w:r>
      <w:r w:rsidRPr="004B735B">
        <w:rPr>
          <w:rStyle w:val="Style13ptBold"/>
          <w:rFonts w:asciiTheme="minorHAnsi" w:hAnsiTheme="minorHAnsi" w:cstheme="minorHAnsi"/>
        </w:rPr>
        <w:t>Hellman and</w:t>
      </w:r>
      <w:r w:rsidRPr="004B735B">
        <w:rPr>
          <w:rFonts w:asciiTheme="minorHAnsi" w:hAnsiTheme="minorHAnsi" w:cstheme="minorHAnsi"/>
        </w:rPr>
        <w:t xml:space="preserve"> Bryan </w:t>
      </w:r>
      <w:r w:rsidRPr="004B735B">
        <w:rPr>
          <w:rStyle w:val="Style13ptBold"/>
          <w:rFonts w:asciiTheme="minorHAnsi" w:hAnsiTheme="minorHAnsi" w:cstheme="minorHAnsi"/>
        </w:rPr>
        <w:t>Bender, 6-24</w:t>
      </w:r>
      <w:r w:rsidRPr="004B735B">
        <w:rPr>
          <w:rFonts w:asciiTheme="minorHAnsi" w:hAnsiTheme="minorHAnsi" w:cstheme="minorHAnsi"/>
        </w:rPr>
        <w:t>-2017, citing; *</w:t>
      </w:r>
      <w:r w:rsidRPr="004B735B">
        <w:rPr>
          <w:rStyle w:val="StyleUnderline"/>
          <w:rFonts w:asciiTheme="minorHAnsi" w:hAnsiTheme="minorHAnsi" w:cstheme="minorHAnsi"/>
        </w:rPr>
        <w:t>William Perry</w:t>
      </w:r>
      <w:r w:rsidRPr="004B735B">
        <w:rPr>
          <w:rFonts w:asciiTheme="minorHAnsi" w:hAnsiTheme="minorHAnsi" w:cstheme="minorHAnsi"/>
        </w:rPr>
        <w:t>, on the Pentagon’s high-level Defense Policy Board and former Secretary of Defense, and *</w:t>
      </w:r>
      <w:r w:rsidRPr="004B735B">
        <w:rPr>
          <w:rStyle w:val="StyleUnderline"/>
          <w:rFonts w:asciiTheme="minorHAnsi" w:hAnsiTheme="minorHAnsi" w:cstheme="minorHAnsi"/>
        </w:rPr>
        <w:t>Alexandra Bell</w:t>
      </w:r>
      <w:r w:rsidRPr="004B735B">
        <w:rPr>
          <w:rFonts w:asciiTheme="minorHAnsi" w:hAnsiTheme="minorHAnsi" w:cstheme="minorHAnsi"/>
        </w:rPr>
        <w:t>, a former State Department official who is senior policy director for the Center for Arms Control and Non-Proliferation, and *</w:t>
      </w:r>
      <w:r w:rsidRPr="004B735B">
        <w:rPr>
          <w:rStyle w:val="StyleUnderline"/>
          <w:rFonts w:asciiTheme="minorHAnsi" w:hAnsiTheme="minorHAnsi" w:cstheme="minorHAnsi"/>
        </w:rPr>
        <w:t>Tom Countryman</w:t>
      </w:r>
      <w:r w:rsidRPr="004B735B">
        <w:rPr>
          <w:rFonts w:asciiTheme="minorHAnsi" w:hAnsiTheme="minorHAnsi" w:cstheme="minorHAnsi"/>
        </w:rPr>
        <w:t>, former assistant secretary of State for international security and nonproliferation, and *</w:t>
      </w:r>
      <w:r w:rsidRPr="004B735B">
        <w:rPr>
          <w:rStyle w:val="StyleUnderline"/>
          <w:rFonts w:asciiTheme="minorHAnsi" w:hAnsiTheme="minorHAnsi" w:cstheme="minorHAnsi"/>
        </w:rPr>
        <w:t>Joe Cirincione</w:t>
      </w:r>
      <w:r w:rsidRPr="004B735B">
        <w:rPr>
          <w:rFonts w:asciiTheme="minorHAnsi" w:hAnsiTheme="minorHAnsi" w:cstheme="minorHAnsi"/>
        </w:rPr>
        <w:t xml:space="preserve">, president of the Ploughshares Fund. "The other treaty on the chopping block," POLITICO, </w:t>
      </w:r>
      <w:hyperlink r:id="rId94" w:history="1">
        <w:r w:rsidRPr="004B735B">
          <w:rPr>
            <w:rStyle w:val="Hyperlink"/>
            <w:rFonts w:asciiTheme="minorHAnsi" w:hAnsiTheme="minorHAnsi" w:cstheme="minorHAnsi"/>
          </w:rPr>
          <w:t>http://www.politico.com/story/2017/06/24/nuclear-arms-treaty-russia-trump-239923</w:t>
        </w:r>
      </w:hyperlink>
      <w:r w:rsidRPr="004B735B">
        <w:rPr>
          <w:rFonts w:asciiTheme="minorHAnsi" w:hAnsiTheme="minorHAnsi" w:cstheme="minorHAnsi"/>
        </w:rPr>
        <w:t xml:space="preserve"> --br </w:t>
      </w:r>
    </w:p>
    <w:p w:rsidR="00507BA3" w:rsidRPr="004B735B" w:rsidRDefault="00507BA3" w:rsidP="00507BA3">
      <w:pPr>
        <w:rPr>
          <w:rFonts w:asciiTheme="minorHAnsi" w:hAnsiTheme="minorHAnsi" w:cstheme="minorHAnsi"/>
          <w:sz w:val="16"/>
        </w:rPr>
      </w:pPr>
      <w:r w:rsidRPr="004B735B">
        <w:rPr>
          <w:rStyle w:val="StyleUnderline"/>
          <w:rFonts w:asciiTheme="minorHAnsi" w:hAnsiTheme="minorHAnsi" w:cstheme="minorHAnsi"/>
          <w:highlight w:val="yellow"/>
        </w:rPr>
        <w:t>A fierce debate is brewing</w:t>
      </w:r>
      <w:r w:rsidRPr="004B735B">
        <w:rPr>
          <w:rFonts w:asciiTheme="minorHAnsi" w:hAnsiTheme="minorHAnsi" w:cstheme="minorHAnsi"/>
          <w:sz w:val="16"/>
        </w:rPr>
        <w:t xml:space="preserve"> inside the Trump administration </w:t>
      </w:r>
      <w:r w:rsidRPr="004B735B">
        <w:rPr>
          <w:rStyle w:val="StyleUnderline"/>
          <w:rFonts w:asciiTheme="minorHAnsi" w:hAnsiTheme="minorHAnsi" w:cstheme="minorHAnsi"/>
          <w:highlight w:val="yellow"/>
        </w:rPr>
        <w:t>over whether to withdraw from</w:t>
      </w:r>
      <w:r w:rsidRPr="004B735B">
        <w:rPr>
          <w:rStyle w:val="StyleUnderline"/>
          <w:rFonts w:asciiTheme="minorHAnsi" w:hAnsiTheme="minorHAnsi" w:cstheme="minorHAnsi"/>
        </w:rPr>
        <w:t xml:space="preserve"> another international treaty — this one </w:t>
      </w:r>
      <w:r w:rsidRPr="004B735B">
        <w:rPr>
          <w:rStyle w:val="StyleUnderline"/>
          <w:rFonts w:asciiTheme="minorHAnsi" w:hAnsiTheme="minorHAnsi" w:cstheme="minorHAnsi"/>
          <w:highlight w:val="yellow"/>
        </w:rPr>
        <w:t>a cornerstone disarm</w:t>
      </w:r>
      <w:r w:rsidRPr="004B735B">
        <w:rPr>
          <w:rStyle w:val="StyleUnderline"/>
          <w:rFonts w:asciiTheme="minorHAnsi" w:hAnsiTheme="minorHAnsi" w:cstheme="minorHAnsi"/>
        </w:rPr>
        <w:t xml:space="preserve">ament </w:t>
      </w:r>
      <w:r w:rsidRPr="004B735B">
        <w:rPr>
          <w:rStyle w:val="StyleUnderline"/>
          <w:rFonts w:asciiTheme="minorHAnsi" w:hAnsiTheme="minorHAnsi" w:cstheme="minorHAnsi"/>
          <w:highlight w:val="yellow"/>
        </w:rPr>
        <w:t>pact</w:t>
      </w:r>
      <w:r w:rsidRPr="004B735B">
        <w:rPr>
          <w:rStyle w:val="StyleUnderline"/>
          <w:rFonts w:asciiTheme="minorHAnsi" w:hAnsiTheme="minorHAnsi" w:cstheme="minorHAnsi"/>
        </w:rPr>
        <w:t xml:space="preserve"> with Russia banning an entire class of nuclear missiles. The Russian military in February was accused yet again of violating the 1987 Intermediate Range Forces Treaty, which eliminated U.S. and Soviet missiles with ranges of 500 to 5,500 kilometers</w:t>
      </w:r>
      <w:r w:rsidRPr="004B735B">
        <w:rPr>
          <w:rFonts w:asciiTheme="minorHAnsi" w:hAnsiTheme="minorHAnsi" w:cstheme="minorHAnsi"/>
          <w:sz w:val="16"/>
        </w:rPr>
        <w:t xml:space="preserve">, by deploying a battalion of banned weapons on Europe’s periphery. </w:t>
      </w:r>
      <w:r w:rsidRPr="004B735B">
        <w:rPr>
          <w:rStyle w:val="StyleUnderline"/>
          <w:rFonts w:asciiTheme="minorHAnsi" w:hAnsiTheme="minorHAnsi" w:cstheme="minorHAnsi"/>
        </w:rPr>
        <w:t xml:space="preserve">The Obama administration first reported in 2014 Russia had tested the banned missile. </w:t>
      </w:r>
      <w:r w:rsidRPr="004B735B">
        <w:rPr>
          <w:rStyle w:val="StyleUnderline"/>
          <w:rFonts w:asciiTheme="minorHAnsi" w:hAnsiTheme="minorHAnsi" w:cstheme="minorHAnsi"/>
          <w:highlight w:val="yellow"/>
        </w:rPr>
        <w:t xml:space="preserve">Leading Republican hawks </w:t>
      </w:r>
      <w:r w:rsidRPr="004B735B">
        <w:rPr>
          <w:rStyle w:val="Emphasis"/>
          <w:rFonts w:asciiTheme="minorHAnsi" w:hAnsiTheme="minorHAnsi" w:cstheme="minorHAnsi"/>
          <w:highlight w:val="yellow"/>
        </w:rPr>
        <w:t xml:space="preserve">are pushing legislation to compel Trump </w:t>
      </w:r>
      <w:r w:rsidRPr="004B735B">
        <w:rPr>
          <w:rStyle w:val="StyleUnderline"/>
          <w:rFonts w:asciiTheme="minorHAnsi" w:hAnsiTheme="minorHAnsi" w:cstheme="minorHAnsi"/>
          <w:highlight w:val="yellow"/>
        </w:rPr>
        <w:t>to</w:t>
      </w:r>
      <w:r w:rsidRPr="004B735B">
        <w:rPr>
          <w:rStyle w:val="StyleUnderline"/>
          <w:rFonts w:asciiTheme="minorHAnsi" w:hAnsiTheme="minorHAnsi" w:cstheme="minorHAnsi"/>
        </w:rPr>
        <w:t xml:space="preserve"> take steps to develop new missiles in response — the first steps to </w:t>
      </w:r>
      <w:r w:rsidRPr="004B735B">
        <w:rPr>
          <w:rStyle w:val="StyleUnderline"/>
          <w:rFonts w:asciiTheme="minorHAnsi" w:hAnsiTheme="minorHAnsi" w:cstheme="minorHAnsi"/>
          <w:highlight w:val="yellow"/>
        </w:rPr>
        <w:t>jettison</w:t>
      </w:r>
      <w:r w:rsidRPr="004B735B">
        <w:rPr>
          <w:rStyle w:val="StyleUnderline"/>
          <w:rFonts w:asciiTheme="minorHAnsi" w:hAnsiTheme="minorHAnsi" w:cstheme="minorHAnsi"/>
        </w:rPr>
        <w:t xml:space="preserve">ing what is known as </w:t>
      </w:r>
      <w:r w:rsidRPr="004B735B">
        <w:rPr>
          <w:rStyle w:val="StyleUnderline"/>
          <w:rFonts w:asciiTheme="minorHAnsi" w:hAnsiTheme="minorHAnsi" w:cstheme="minorHAnsi"/>
          <w:highlight w:val="yellow"/>
        </w:rPr>
        <w:t>the INF</w:t>
      </w:r>
      <w:r w:rsidRPr="004B735B">
        <w:rPr>
          <w:rStyle w:val="StyleUnderline"/>
          <w:rFonts w:asciiTheme="minorHAnsi" w:hAnsiTheme="minorHAnsi" w:cstheme="minorHAnsi"/>
        </w:rPr>
        <w:t xml:space="preserve"> treaty</w:t>
      </w:r>
      <w:r w:rsidRPr="004B735B">
        <w:rPr>
          <w:rFonts w:asciiTheme="minorHAnsi" w:hAnsiTheme="minorHAnsi" w:cstheme="minorHAnsi"/>
          <w:sz w:val="16"/>
        </w:rPr>
        <w:t xml:space="preserve">, signed by President Ronald Reagan and Soviet leader Mihkail Gorbachev. Rep. Mike Rogers of Alabama, who chairs a key oversight panel on nuclear weapons, told POLITICO he thinks it is “irresponsible for us to continue to adhere to a treaty when the only other participant has long moved on from it.” </w:t>
      </w:r>
      <w:r w:rsidRPr="004B735B">
        <w:rPr>
          <w:rStyle w:val="StyleUnderline"/>
          <w:rFonts w:asciiTheme="minorHAnsi" w:hAnsiTheme="minorHAnsi" w:cstheme="minorHAnsi"/>
        </w:rPr>
        <w:t xml:space="preserve">But there are serious questions inside the Pentagon, State Department and the White House National Security Council — and loud warnings from the architects of the pact — about the consequences of such a move, which some say could spark a </w:t>
      </w:r>
      <w:r w:rsidRPr="004B735B">
        <w:rPr>
          <w:rStyle w:val="Emphasis"/>
          <w:rFonts w:asciiTheme="minorHAnsi" w:hAnsiTheme="minorHAnsi" w:cstheme="minorHAnsi"/>
        </w:rPr>
        <w:t>full-blown arms race</w:t>
      </w:r>
      <w:r w:rsidRPr="004B735B">
        <w:rPr>
          <w:rStyle w:val="StyleUnderline"/>
          <w:rFonts w:asciiTheme="minorHAnsi" w:hAnsiTheme="minorHAnsi" w:cstheme="minorHAnsi"/>
        </w:rPr>
        <w:t xml:space="preserve">. </w:t>
      </w:r>
      <w:r w:rsidRPr="004B735B">
        <w:rPr>
          <w:rFonts w:asciiTheme="minorHAnsi" w:hAnsiTheme="minorHAnsi" w:cstheme="minorHAnsi"/>
          <w:sz w:val="16"/>
        </w:rPr>
        <w:t xml:space="preserve">Spokespeople for the Defense and State Departments told POLITICO </w:t>
      </w:r>
      <w:r w:rsidRPr="004B735B">
        <w:rPr>
          <w:rStyle w:val="StyleUnderline"/>
          <w:rFonts w:asciiTheme="minorHAnsi" w:hAnsiTheme="minorHAnsi" w:cstheme="minorHAnsi"/>
        </w:rPr>
        <w:t xml:space="preserve">the INF Treaty remains "in the national security interest of the United States" and called on Russia to return to full compliance. The Pentagon, in a previously unpublished report to Congress last year, explicitly cautions against pulling out of the treaty, saying Russia's compliance "remains the preferable outcome, which argues against unilateral U.S. withdrawal from or abrogation of the INF Treaty at this time." </w:t>
      </w:r>
      <w:r w:rsidRPr="004B735B">
        <w:rPr>
          <w:rFonts w:asciiTheme="minorHAnsi" w:hAnsiTheme="minorHAnsi" w:cstheme="minorHAnsi"/>
          <w:sz w:val="16"/>
        </w:rPr>
        <w:t xml:space="preserve">But </w:t>
      </w:r>
      <w:r w:rsidRPr="004B735B">
        <w:rPr>
          <w:rStyle w:val="StyleUnderline"/>
          <w:rFonts w:asciiTheme="minorHAnsi" w:hAnsiTheme="minorHAnsi" w:cstheme="minorHAnsi"/>
        </w:rPr>
        <w:t>as the Trump administration undertakes a review of the entire American nuclear posture, one focus is whether the U.S. should remain in the treaty. “There’s a growing concrete threat that’s being presented to us, to our forces, to our allies and friends … by this new system,</w:t>
      </w:r>
      <w:r w:rsidRPr="004B735B">
        <w:rPr>
          <w:rFonts w:asciiTheme="minorHAnsi" w:hAnsiTheme="minorHAnsi" w:cstheme="minorHAnsi"/>
          <w:sz w:val="16"/>
        </w:rPr>
        <w:t xml:space="preserve">” Christopher Ford, senior director for weapons of mass destruction and counter-proliferation on the National Security Council, recently told the Carnegie Endowment for International Peace, referring to the prohibited Russian missiles. “We need to do more to ensure … that Russia doesn’t obtain a military advantage from its violation.” However, many leading arms control advocates from both parties say that </w:t>
      </w:r>
      <w:r w:rsidRPr="004B735B">
        <w:rPr>
          <w:rStyle w:val="StyleUnderline"/>
          <w:rFonts w:asciiTheme="minorHAnsi" w:hAnsiTheme="minorHAnsi" w:cstheme="minorHAnsi"/>
        </w:rPr>
        <w:t xml:space="preserve">responding in kind could have even more dire consequences. </w:t>
      </w:r>
      <w:r w:rsidRPr="004B735B">
        <w:rPr>
          <w:rFonts w:asciiTheme="minorHAnsi" w:hAnsiTheme="minorHAnsi" w:cstheme="minorHAnsi"/>
          <w:sz w:val="16"/>
        </w:rPr>
        <w:t>“</w:t>
      </w:r>
      <w:r w:rsidRPr="004B735B">
        <w:rPr>
          <w:rStyle w:val="StyleUnderline"/>
          <w:rFonts w:asciiTheme="minorHAnsi" w:hAnsiTheme="minorHAnsi" w:cstheme="minorHAnsi"/>
          <w:highlight w:val="yellow"/>
        </w:rPr>
        <w:t xml:space="preserve">It can </w:t>
      </w:r>
      <w:r w:rsidRPr="004B735B">
        <w:rPr>
          <w:rStyle w:val="Emphasis"/>
          <w:rFonts w:asciiTheme="minorHAnsi" w:hAnsiTheme="minorHAnsi" w:cstheme="minorHAnsi"/>
          <w:highlight w:val="yellow"/>
        </w:rPr>
        <w:t>only</w:t>
      </w:r>
      <w:r w:rsidRPr="004B735B">
        <w:rPr>
          <w:rStyle w:val="StyleUnderline"/>
          <w:rFonts w:asciiTheme="minorHAnsi" w:hAnsiTheme="minorHAnsi" w:cstheme="minorHAnsi"/>
          <w:highlight w:val="yellow"/>
        </w:rPr>
        <w:t xml:space="preserve"> lead to greater danger</w:t>
      </w:r>
      <w:r w:rsidRPr="004B735B">
        <w:rPr>
          <w:rStyle w:val="StyleUnderline"/>
          <w:rFonts w:asciiTheme="minorHAnsi" w:hAnsiTheme="minorHAnsi" w:cstheme="minorHAnsi"/>
        </w:rPr>
        <w:t xml:space="preserve">,” former Secretary of Defense William Perry, who is a member of the Pentagon’s high-level Defense Policy Board, told POLITICO, noting that the type of weapon the treaty outlawed was considered </w:t>
      </w:r>
      <w:r w:rsidRPr="004B735B">
        <w:rPr>
          <w:rStyle w:val="Emphasis"/>
          <w:rFonts w:asciiTheme="minorHAnsi" w:hAnsiTheme="minorHAnsi" w:cstheme="minorHAnsi"/>
        </w:rPr>
        <w:t>particularly destabilizing</w:t>
      </w:r>
      <w:r w:rsidRPr="004B735B">
        <w:rPr>
          <w:rStyle w:val="StyleUnderline"/>
          <w:rFonts w:asciiTheme="minorHAnsi" w:hAnsiTheme="minorHAnsi" w:cstheme="minorHAnsi"/>
        </w:rPr>
        <w:t xml:space="preserve">. </w:t>
      </w:r>
      <w:r w:rsidRPr="004B735B">
        <w:rPr>
          <w:rFonts w:asciiTheme="minorHAnsi" w:hAnsiTheme="minorHAnsi" w:cstheme="minorHAnsi"/>
          <w:sz w:val="16"/>
        </w:rPr>
        <w:t>“</w:t>
      </w:r>
      <w:r w:rsidRPr="004B735B">
        <w:rPr>
          <w:rStyle w:val="Emphasis"/>
          <w:rFonts w:asciiTheme="minorHAnsi" w:hAnsiTheme="minorHAnsi" w:cstheme="minorHAnsi"/>
          <w:highlight w:val="yellow"/>
        </w:rPr>
        <w:t>The chance of blundering into a nuclear conflict is greater</w:t>
      </w:r>
      <w:r w:rsidRPr="004B735B">
        <w:rPr>
          <w:rFonts w:asciiTheme="minorHAnsi" w:hAnsiTheme="minorHAnsi" w:cstheme="minorHAnsi"/>
          <w:sz w:val="16"/>
        </w:rPr>
        <w:t xml:space="preserve"> [with such missiles] </w:t>
      </w:r>
      <w:r w:rsidRPr="004B735B">
        <w:rPr>
          <w:rStyle w:val="StyleUnderline"/>
          <w:rFonts w:asciiTheme="minorHAnsi" w:hAnsiTheme="minorHAnsi" w:cstheme="minorHAnsi"/>
        </w:rPr>
        <w:t>than with long- range missiles because they are not based on our shores,” said Perry, who now runs an educational campaign on nuclear dangers in partnership with Stanford University’s Hoover Institution</w:t>
      </w:r>
      <w:r w:rsidRPr="004B735B">
        <w:rPr>
          <w:rFonts w:asciiTheme="minorHAnsi" w:hAnsiTheme="minorHAnsi" w:cstheme="minorHAnsi"/>
          <w:sz w:val="16"/>
        </w:rPr>
        <w:t xml:space="preserve">. </w:t>
      </w:r>
      <w:r w:rsidRPr="004B735B">
        <w:rPr>
          <w:rStyle w:val="StyleUnderline"/>
          <w:rFonts w:asciiTheme="minorHAnsi" w:hAnsiTheme="minorHAnsi" w:cstheme="minorHAnsi"/>
        </w:rPr>
        <w:t xml:space="preserve">More broadly, Perry said </w:t>
      </w:r>
      <w:r w:rsidRPr="004B735B">
        <w:rPr>
          <w:rStyle w:val="StyleUnderline"/>
          <w:rFonts w:asciiTheme="minorHAnsi" w:hAnsiTheme="minorHAnsi" w:cstheme="minorHAnsi"/>
          <w:highlight w:val="yellow"/>
        </w:rPr>
        <w:t>a U.S. move to pull out</w:t>
      </w:r>
      <w:r w:rsidRPr="004B735B">
        <w:rPr>
          <w:rStyle w:val="StyleUnderline"/>
          <w:rFonts w:asciiTheme="minorHAnsi" w:hAnsiTheme="minorHAnsi" w:cstheme="minorHAnsi"/>
        </w:rPr>
        <w:t xml:space="preserve"> of the pact — </w:t>
      </w:r>
      <w:r w:rsidRPr="004B735B">
        <w:rPr>
          <w:rStyle w:val="Emphasis"/>
          <w:rFonts w:asciiTheme="minorHAnsi" w:hAnsiTheme="minorHAnsi" w:cstheme="minorHAnsi"/>
        </w:rPr>
        <w:t>even if</w:t>
      </w:r>
      <w:r w:rsidRPr="004B735B">
        <w:rPr>
          <w:rStyle w:val="StyleUnderline"/>
          <w:rFonts w:asciiTheme="minorHAnsi" w:hAnsiTheme="minorHAnsi" w:cstheme="minorHAnsi"/>
        </w:rPr>
        <w:t xml:space="preserve"> it was not followed by a decision to match the Russian weapons — “</w:t>
      </w:r>
      <w:r w:rsidRPr="004B735B">
        <w:rPr>
          <w:rStyle w:val="StyleUnderline"/>
          <w:rFonts w:asciiTheme="minorHAnsi" w:hAnsiTheme="minorHAnsi" w:cstheme="minorHAnsi"/>
          <w:highlight w:val="yellow"/>
        </w:rPr>
        <w:t xml:space="preserve">means we are </w:t>
      </w:r>
      <w:r w:rsidRPr="004B735B">
        <w:rPr>
          <w:rStyle w:val="Emphasis"/>
          <w:rFonts w:asciiTheme="minorHAnsi" w:hAnsiTheme="minorHAnsi" w:cstheme="minorHAnsi"/>
          <w:highlight w:val="yellow"/>
        </w:rPr>
        <w:t>giving up on treaties</w:t>
      </w:r>
      <w:r w:rsidRPr="004B735B">
        <w:rPr>
          <w:rStyle w:val="StyleUnderline"/>
          <w:rFonts w:asciiTheme="minorHAnsi" w:hAnsiTheme="minorHAnsi" w:cstheme="minorHAnsi"/>
        </w:rPr>
        <w:t xml:space="preserve">.” </w:t>
      </w:r>
      <w:r w:rsidRPr="004B735B">
        <w:rPr>
          <w:rFonts w:asciiTheme="minorHAnsi" w:hAnsiTheme="minorHAnsi" w:cstheme="minorHAnsi"/>
          <w:sz w:val="16"/>
        </w:rPr>
        <w:t xml:space="preserve">It is a worry shared by veterans of Republican administrations as well. </w:t>
      </w:r>
      <w:r w:rsidRPr="004B735B">
        <w:rPr>
          <w:rStyle w:val="StyleUnderline"/>
          <w:rFonts w:asciiTheme="minorHAnsi" w:hAnsiTheme="minorHAnsi" w:cstheme="minorHAnsi"/>
        </w:rPr>
        <w:t>“We are at an inflection point</w:t>
      </w:r>
      <w:r w:rsidRPr="004B735B">
        <w:rPr>
          <w:rFonts w:asciiTheme="minorHAnsi" w:hAnsiTheme="minorHAnsi" w:cstheme="minorHAnsi"/>
          <w:sz w:val="16"/>
        </w:rPr>
        <w:t>,” said Ambassador Richard Burt, who served as the lead arms control negotiator during the administration of President George H.W. Bush and oversaw the deployment of the now-retired Pershing missile, the last intermediate-range nuclear launch system in the American arsenal, when he worked for Reagan. “</w:t>
      </w:r>
      <w:r w:rsidRPr="004B735B">
        <w:rPr>
          <w:rStyle w:val="StyleUnderline"/>
          <w:rFonts w:asciiTheme="minorHAnsi" w:hAnsiTheme="minorHAnsi" w:cstheme="minorHAnsi"/>
        </w:rPr>
        <w:t xml:space="preserve">The </w:t>
      </w:r>
      <w:r w:rsidRPr="004B735B">
        <w:rPr>
          <w:rStyle w:val="Emphasis"/>
          <w:rFonts w:asciiTheme="minorHAnsi" w:hAnsiTheme="minorHAnsi" w:cstheme="minorHAnsi"/>
        </w:rPr>
        <w:t>whole structure</w:t>
      </w:r>
      <w:r w:rsidRPr="004B735B">
        <w:rPr>
          <w:rStyle w:val="StyleUnderline"/>
          <w:rFonts w:asciiTheme="minorHAnsi" w:hAnsiTheme="minorHAnsi" w:cstheme="minorHAnsi"/>
        </w:rPr>
        <w:t xml:space="preserve"> of the arms control regime is in danger of fa</w:t>
      </w:r>
      <w:r w:rsidRPr="004B735B">
        <w:rPr>
          <w:rStyle w:val="Emphasis"/>
          <w:rFonts w:asciiTheme="minorHAnsi" w:hAnsiTheme="minorHAnsi" w:cstheme="minorHAnsi"/>
        </w:rPr>
        <w:t xml:space="preserve">lling apart </w:t>
      </w:r>
      <w:r w:rsidRPr="004B735B">
        <w:rPr>
          <w:rStyle w:val="StyleUnderline"/>
          <w:rFonts w:asciiTheme="minorHAnsi" w:hAnsiTheme="minorHAnsi" w:cstheme="minorHAnsi"/>
        </w:rPr>
        <w:t xml:space="preserve">and </w:t>
      </w:r>
      <w:r w:rsidRPr="004B735B">
        <w:rPr>
          <w:rStyle w:val="StyleUnderline"/>
          <w:rFonts w:asciiTheme="minorHAnsi" w:hAnsiTheme="minorHAnsi" w:cstheme="minorHAnsi"/>
          <w:highlight w:val="yellow"/>
        </w:rPr>
        <w:t>we are going to find ourselves in a nuclear arms race</w:t>
      </w:r>
      <w:r w:rsidRPr="004B735B">
        <w:rPr>
          <w:rStyle w:val="StyleUnderline"/>
          <w:rFonts w:asciiTheme="minorHAnsi" w:hAnsiTheme="minorHAnsi" w:cstheme="minorHAnsi"/>
        </w:rPr>
        <w:t xml:space="preserve">. Before pulling out of the INF Treaty we need to take a deep breath.” </w:t>
      </w:r>
      <w:r w:rsidRPr="004B735B">
        <w:rPr>
          <w:rStyle w:val="StyleUnderline"/>
          <w:rFonts w:asciiTheme="minorHAnsi" w:hAnsiTheme="minorHAnsi" w:cstheme="minorHAnsi"/>
          <w:highlight w:val="yellow"/>
        </w:rPr>
        <w:t>The INF Treaty stands as a landmark</w:t>
      </w:r>
      <w:r w:rsidRPr="004B735B">
        <w:rPr>
          <w:rStyle w:val="StyleUnderline"/>
          <w:rFonts w:asciiTheme="minorHAnsi" w:hAnsiTheme="minorHAnsi" w:cstheme="minorHAnsi"/>
        </w:rPr>
        <w:t xml:space="preserve"> in arms control not just </w:t>
      </w:r>
      <w:r w:rsidRPr="004B735B">
        <w:rPr>
          <w:rStyle w:val="StyleUnderline"/>
          <w:rFonts w:asciiTheme="minorHAnsi" w:hAnsiTheme="minorHAnsi" w:cstheme="minorHAnsi"/>
          <w:highlight w:val="yellow"/>
        </w:rPr>
        <w:t>because</w:t>
      </w:r>
      <w:r w:rsidRPr="004B735B">
        <w:rPr>
          <w:rStyle w:val="StyleUnderline"/>
          <w:rFonts w:asciiTheme="minorHAnsi" w:hAnsiTheme="minorHAnsi" w:cstheme="minorHAnsi"/>
        </w:rPr>
        <w:t xml:space="preserve"> of the reductions it achieved — removing thousands of nuclear weapons from the European continent — but also because </w:t>
      </w:r>
      <w:r w:rsidRPr="004B735B">
        <w:rPr>
          <w:rStyle w:val="StyleUnderline"/>
          <w:rFonts w:asciiTheme="minorHAnsi" w:hAnsiTheme="minorHAnsi" w:cstheme="minorHAnsi"/>
          <w:highlight w:val="yellow"/>
        </w:rPr>
        <w:t>it</w:t>
      </w:r>
      <w:r w:rsidRPr="004B735B">
        <w:rPr>
          <w:rStyle w:val="StyleUnderline"/>
          <w:rFonts w:asciiTheme="minorHAnsi" w:hAnsiTheme="minorHAnsi" w:cstheme="minorHAnsi"/>
        </w:rPr>
        <w:t xml:space="preserve"> for the first time </w:t>
      </w:r>
      <w:r w:rsidRPr="004B735B">
        <w:rPr>
          <w:rStyle w:val="Emphasis"/>
          <w:rFonts w:asciiTheme="minorHAnsi" w:hAnsiTheme="minorHAnsi" w:cstheme="minorHAnsi"/>
          <w:highlight w:val="yellow"/>
        </w:rPr>
        <w:t>eliminated a whole category of nuclear weapons</w:t>
      </w:r>
      <w:r w:rsidRPr="004B735B">
        <w:rPr>
          <w:rStyle w:val="StyleUnderline"/>
          <w:rFonts w:asciiTheme="minorHAnsi" w:hAnsiTheme="minorHAnsi" w:cstheme="minorHAnsi"/>
        </w:rPr>
        <w:t xml:space="preserve">. “To some the zero option was impossibly visionary and unrealistic; to others merely a propaganda ploy,” Reagan said at the treaty’s signing. “Well, with patience, determination, and commitment, we've made this impossible vision a reality.” </w:t>
      </w:r>
      <w:r w:rsidRPr="004B735B">
        <w:rPr>
          <w:rFonts w:asciiTheme="minorHAnsi" w:hAnsiTheme="minorHAnsi" w:cstheme="minorHAnsi"/>
          <w:sz w:val="16"/>
        </w:rPr>
        <w:t xml:space="preserve">Russia has denied violating the treaty. In February, a spokesman for Russian President Vladimir Putin said Russia “remains committed to its international obligations, including under the INF Treaty.” But senior U.S. military and intelligence officials strongly disagree. Director of National Intelligence Dan Coats told the Senate Armed Services Committee last month that Russia likely developed the banned cruise missile in part because the INF Treaty does not prohibit U.S. allies from possessing such weapons. “Moscow probably believes that the new [ground-launched cruise missile] provides sufficient military advantages that make it worth risking the political repercussions of violating the INF Treaty,” Coats said. Now </w:t>
      </w:r>
      <w:r w:rsidRPr="004B735B">
        <w:rPr>
          <w:rStyle w:val="StyleUnderline"/>
          <w:rFonts w:asciiTheme="minorHAnsi" w:hAnsiTheme="minorHAnsi" w:cstheme="minorHAnsi"/>
          <w:highlight w:val="yellow"/>
        </w:rPr>
        <w:t xml:space="preserve">a </w:t>
      </w:r>
      <w:r w:rsidRPr="004B735B">
        <w:rPr>
          <w:rStyle w:val="Emphasis"/>
          <w:rFonts w:asciiTheme="minorHAnsi" w:hAnsiTheme="minorHAnsi" w:cstheme="minorHAnsi"/>
          <w:highlight w:val="yellow"/>
        </w:rPr>
        <w:t>growing number</w:t>
      </w:r>
      <w:r w:rsidRPr="004B735B">
        <w:rPr>
          <w:rStyle w:val="StyleUnderline"/>
          <w:rFonts w:asciiTheme="minorHAnsi" w:hAnsiTheme="minorHAnsi" w:cstheme="minorHAnsi"/>
          <w:highlight w:val="yellow"/>
        </w:rPr>
        <w:t xml:space="preserve"> of Republican lawmakers</w:t>
      </w:r>
      <w:r w:rsidRPr="004B735B">
        <w:rPr>
          <w:rStyle w:val="StyleUnderline"/>
          <w:rFonts w:asciiTheme="minorHAnsi" w:hAnsiTheme="minorHAnsi" w:cstheme="minorHAnsi"/>
        </w:rPr>
        <w:t xml:space="preserve"> and national security specialists </w:t>
      </w:r>
      <w:r w:rsidRPr="004B735B">
        <w:rPr>
          <w:rStyle w:val="StyleUnderline"/>
          <w:rFonts w:asciiTheme="minorHAnsi" w:hAnsiTheme="minorHAnsi" w:cstheme="minorHAnsi"/>
          <w:highlight w:val="yellow"/>
        </w:rPr>
        <w:t>are calling</w:t>
      </w:r>
      <w:r w:rsidRPr="004B735B">
        <w:rPr>
          <w:rStyle w:val="StyleUnderline"/>
          <w:rFonts w:asciiTheme="minorHAnsi" w:hAnsiTheme="minorHAnsi" w:cstheme="minorHAnsi"/>
        </w:rPr>
        <w:t xml:space="preserve"> for the U.S. </w:t>
      </w:r>
      <w:r w:rsidRPr="004B735B">
        <w:rPr>
          <w:rStyle w:val="StyleUnderline"/>
          <w:rFonts w:asciiTheme="minorHAnsi" w:hAnsiTheme="minorHAnsi" w:cstheme="minorHAnsi"/>
          <w:highlight w:val="yellow"/>
        </w:rPr>
        <w:t>to</w:t>
      </w:r>
      <w:r w:rsidRPr="004B735B">
        <w:rPr>
          <w:rStyle w:val="StyleUnderline"/>
          <w:rFonts w:asciiTheme="minorHAnsi" w:hAnsiTheme="minorHAnsi" w:cstheme="minorHAnsi"/>
        </w:rPr>
        <w:t xml:space="preserve"> deploy intermediate-range missiles in response — and </w:t>
      </w:r>
      <w:r w:rsidRPr="004B735B">
        <w:rPr>
          <w:rStyle w:val="StyleUnderline"/>
          <w:rFonts w:asciiTheme="minorHAnsi" w:hAnsiTheme="minorHAnsi" w:cstheme="minorHAnsi"/>
          <w:highlight w:val="yellow"/>
        </w:rPr>
        <w:t>tear up the treaty</w:t>
      </w:r>
      <w:r w:rsidRPr="004B735B">
        <w:rPr>
          <w:rFonts w:asciiTheme="minorHAnsi" w:hAnsiTheme="minorHAnsi" w:cstheme="minorHAnsi"/>
          <w:sz w:val="16"/>
          <w:highlight w:val="yellow"/>
        </w:rPr>
        <w:t>.</w:t>
      </w:r>
      <w:r w:rsidRPr="004B735B">
        <w:rPr>
          <w:rFonts w:asciiTheme="minorHAnsi" w:hAnsiTheme="minorHAnsi" w:cstheme="minorHAnsi"/>
          <w:sz w:val="16"/>
        </w:rPr>
        <w:t xml:space="preserve"> Sen. Tom Cotton (R-Ark.) introduced a bill this year that would declare Russia in material breach of the treaty — the first step to withdrawing. “Declaring Russia in material breach of the treaty is an option the President should absolutely consider,” a spokesperson for Cotton told POLITICO. “In the meantime, the United States needs to begin researching and developing similar systems.” The bill would also authorize transferring intermediate-range systems to allied countries, establish a new program for ground-launched missiles within the banned ranges, and provide $500 million to fund countervailing-strike options. Those provisions are carefully designed to stay within the limits of the treaty but send a strong signal to Russia that it should come back into compliance, according to Tom Karako, the director of the Center for Strategic and International Studies’ Missile Defense Project. “Rules are being broken,” Karako said. “It's way too late to still be twiddling our thumbs." President Ronald Reagan shakes hands with Soviet leader Mikhail Gorbachev after the two leaders signed the Intermediate Range Nuclear Forces Treaty in December 1987. President Ronald Reagan shakes hands with Soviet leader Mikhail Gorbachev after the two leaders signed the Intermediate Range Nuclear Forces Treaty in December 1987. | AP Photo "Withdrawing sends a strong signal to the Russian Federation that there will be consequences for violating international agreements," added Michaela Dodge, a senior policy analyst for the Heritage Foundation. "I think that signal is very important." House Armed Services Strategic Forces Chairman Mike Rogers (R-Ala.) has introduced a companion measure — but his would fund the development of new missiles by slashing money for nonproliferation programs. But </w:t>
      </w:r>
      <w:r w:rsidRPr="004B735B">
        <w:rPr>
          <w:rStyle w:val="StyleUnderline"/>
          <w:rFonts w:asciiTheme="minorHAnsi" w:hAnsiTheme="minorHAnsi" w:cstheme="minorHAnsi"/>
        </w:rPr>
        <w:t>while many</w:t>
      </w:r>
      <w:r w:rsidRPr="004B735B">
        <w:rPr>
          <w:rFonts w:asciiTheme="minorHAnsi" w:hAnsiTheme="minorHAnsi" w:cstheme="minorHAnsi"/>
          <w:sz w:val="16"/>
        </w:rPr>
        <w:t xml:space="preserve"> others </w:t>
      </w:r>
      <w:r w:rsidRPr="004B735B">
        <w:rPr>
          <w:rStyle w:val="StyleUnderline"/>
          <w:rFonts w:asciiTheme="minorHAnsi" w:hAnsiTheme="minorHAnsi" w:cstheme="minorHAnsi"/>
        </w:rPr>
        <w:t xml:space="preserve">agree that the Russia violations are deeply troubling and require more forceful action, they blasted calls for the U.S. to withdraw from the treaty and develop its own banned missiles, concerned it could spark a new arms race in Europe. </w:t>
      </w:r>
      <w:r w:rsidRPr="004B735B">
        <w:rPr>
          <w:rFonts w:asciiTheme="minorHAnsi" w:hAnsiTheme="minorHAnsi" w:cstheme="minorHAnsi"/>
          <w:sz w:val="16"/>
        </w:rPr>
        <w:t>“</w:t>
      </w:r>
      <w:r w:rsidRPr="004B735B">
        <w:rPr>
          <w:rStyle w:val="Emphasis"/>
          <w:rFonts w:asciiTheme="minorHAnsi" w:hAnsiTheme="minorHAnsi" w:cstheme="minorHAnsi"/>
          <w:highlight w:val="yellow"/>
        </w:rPr>
        <w:t>These missiles are highly destabilizing</w:t>
      </w:r>
      <w:r w:rsidRPr="004B735B">
        <w:rPr>
          <w:rFonts w:asciiTheme="minorHAnsi" w:hAnsiTheme="minorHAnsi" w:cstheme="minorHAnsi"/>
          <w:sz w:val="16"/>
        </w:rPr>
        <w:t xml:space="preserve">, they’re </w:t>
      </w:r>
      <w:r w:rsidRPr="004B735B">
        <w:rPr>
          <w:rStyle w:val="Emphasis"/>
          <w:rFonts w:asciiTheme="minorHAnsi" w:hAnsiTheme="minorHAnsi" w:cstheme="minorHAnsi"/>
          <w:highlight w:val="yellow"/>
        </w:rPr>
        <w:t>capable of reaching Moscow within 15 minutes,</w:t>
      </w:r>
      <w:r w:rsidRPr="004B735B">
        <w:rPr>
          <w:rFonts w:asciiTheme="minorHAnsi" w:hAnsiTheme="minorHAnsi" w:cstheme="minorHAnsi"/>
          <w:sz w:val="16"/>
        </w:rPr>
        <w:t>” Alexandra Bell, a former State Department official who is senior policy director for the Center for Arms Control and Non-Proliferation, said. “W</w:t>
      </w:r>
      <w:r w:rsidRPr="004B735B">
        <w:rPr>
          <w:rStyle w:val="StyleUnderline"/>
          <w:rFonts w:asciiTheme="minorHAnsi" w:hAnsiTheme="minorHAnsi" w:cstheme="minorHAnsi"/>
        </w:rPr>
        <w:t>ithdrawing from the INF Treaty would be a terrible mistake.” Instead, the U.S. should first pursue all possible diplomatic measures to bring the Russians back into compliance, beginning with providing the Russians with evidence of the violation, opponents of jettisoning the treaty say</w:t>
      </w:r>
      <w:r w:rsidRPr="004B735B">
        <w:rPr>
          <w:rFonts w:asciiTheme="minorHAnsi" w:hAnsiTheme="minorHAnsi" w:cstheme="minorHAnsi"/>
          <w:sz w:val="16"/>
        </w:rPr>
        <w:t xml:space="preserve">. </w:t>
      </w:r>
      <w:r w:rsidRPr="004B735B">
        <w:rPr>
          <w:rStyle w:val="StyleUnderline"/>
          <w:rFonts w:asciiTheme="minorHAnsi" w:hAnsiTheme="minorHAnsi" w:cstheme="minorHAnsi"/>
        </w:rPr>
        <w:t xml:space="preserve">Tom Countryman, who stepped down in January as assistant secretary of State for international security and nonproliferation predicts </w:t>
      </w:r>
      <w:r w:rsidRPr="004B735B">
        <w:rPr>
          <w:rStyle w:val="StyleUnderline"/>
          <w:rFonts w:asciiTheme="minorHAnsi" w:hAnsiTheme="minorHAnsi" w:cstheme="minorHAnsi"/>
          <w:highlight w:val="yellow"/>
        </w:rPr>
        <w:t xml:space="preserve">such a move would send a </w:t>
      </w:r>
      <w:r w:rsidRPr="004B735B">
        <w:rPr>
          <w:rStyle w:val="Emphasis"/>
          <w:rFonts w:asciiTheme="minorHAnsi" w:hAnsiTheme="minorHAnsi" w:cstheme="minorHAnsi"/>
          <w:highlight w:val="yellow"/>
        </w:rPr>
        <w:t>dangerous signal</w:t>
      </w:r>
      <w:r w:rsidRPr="004B735B">
        <w:rPr>
          <w:rStyle w:val="StyleUnderline"/>
          <w:rFonts w:asciiTheme="minorHAnsi" w:hAnsiTheme="minorHAnsi" w:cstheme="minorHAnsi"/>
          <w:highlight w:val="yellow"/>
        </w:rPr>
        <w:t xml:space="preserve">, </w:t>
      </w:r>
      <w:r w:rsidRPr="004B735B">
        <w:rPr>
          <w:rStyle w:val="Emphasis"/>
          <w:rFonts w:asciiTheme="minorHAnsi" w:hAnsiTheme="minorHAnsi" w:cstheme="minorHAnsi"/>
          <w:highlight w:val="yellow"/>
        </w:rPr>
        <w:t>especially</w:t>
      </w:r>
      <w:r w:rsidRPr="004B735B">
        <w:rPr>
          <w:rStyle w:val="StyleUnderline"/>
          <w:rFonts w:asciiTheme="minorHAnsi" w:hAnsiTheme="minorHAnsi" w:cstheme="minorHAnsi"/>
          <w:highlight w:val="yellow"/>
        </w:rPr>
        <w:t xml:space="preserve"> in the wake of</w:t>
      </w:r>
      <w:r w:rsidRPr="004B735B">
        <w:rPr>
          <w:rStyle w:val="StyleUnderline"/>
          <w:rFonts w:asciiTheme="minorHAnsi" w:hAnsiTheme="minorHAnsi" w:cstheme="minorHAnsi"/>
        </w:rPr>
        <w:t xml:space="preserve"> President Donald Trump’s announcement that the United States will exit the </w:t>
      </w:r>
      <w:r w:rsidRPr="004B735B">
        <w:rPr>
          <w:rStyle w:val="StyleUnderline"/>
          <w:rFonts w:asciiTheme="minorHAnsi" w:hAnsiTheme="minorHAnsi" w:cstheme="minorHAnsi"/>
          <w:highlight w:val="yellow"/>
        </w:rPr>
        <w:t>Paris</w:t>
      </w:r>
      <w:r w:rsidRPr="004B735B">
        <w:rPr>
          <w:rStyle w:val="StyleUnderline"/>
          <w:rFonts w:asciiTheme="minorHAnsi" w:hAnsiTheme="minorHAnsi" w:cstheme="minorHAnsi"/>
        </w:rPr>
        <w:t xml:space="preserve"> climate deal — </w:t>
      </w:r>
      <w:r w:rsidRPr="004B735B">
        <w:rPr>
          <w:rStyle w:val="StyleUnderline"/>
          <w:rFonts w:asciiTheme="minorHAnsi" w:hAnsiTheme="minorHAnsi" w:cstheme="minorHAnsi"/>
          <w:highlight w:val="yellow"/>
        </w:rPr>
        <w:t>and</w:t>
      </w:r>
      <w:r w:rsidRPr="004B735B">
        <w:rPr>
          <w:rStyle w:val="StyleUnderline"/>
          <w:rFonts w:asciiTheme="minorHAnsi" w:hAnsiTheme="minorHAnsi" w:cstheme="minorHAnsi"/>
        </w:rPr>
        <w:t xml:space="preserve"> his reluctance to voice support for </w:t>
      </w:r>
      <w:r w:rsidRPr="004B735B">
        <w:rPr>
          <w:rStyle w:val="StyleUnderline"/>
          <w:rFonts w:asciiTheme="minorHAnsi" w:hAnsiTheme="minorHAnsi" w:cstheme="minorHAnsi"/>
          <w:highlight w:val="yellow"/>
        </w:rPr>
        <w:t>NATO</w:t>
      </w:r>
      <w:r w:rsidRPr="004B735B">
        <w:rPr>
          <w:rStyle w:val="StyleUnderline"/>
          <w:rFonts w:asciiTheme="minorHAnsi" w:hAnsiTheme="minorHAnsi" w:cstheme="minorHAnsi"/>
        </w:rPr>
        <w:t>’s principle of collective security.</w:t>
      </w:r>
      <w:r w:rsidRPr="004B735B">
        <w:rPr>
          <w:rFonts w:asciiTheme="minorHAnsi" w:hAnsiTheme="minorHAnsi" w:cstheme="minorHAnsi"/>
          <w:sz w:val="16"/>
        </w:rPr>
        <w:t xml:space="preserve"> “</w:t>
      </w:r>
      <w:r w:rsidRPr="004B735B">
        <w:rPr>
          <w:rStyle w:val="StyleUnderline"/>
          <w:rFonts w:asciiTheme="minorHAnsi" w:hAnsiTheme="minorHAnsi" w:cstheme="minorHAnsi"/>
          <w:highlight w:val="yellow"/>
        </w:rPr>
        <w:t xml:space="preserve">It would undermine our </w:t>
      </w:r>
      <w:r w:rsidRPr="004B735B">
        <w:rPr>
          <w:rStyle w:val="Emphasis"/>
          <w:rFonts w:asciiTheme="minorHAnsi" w:hAnsiTheme="minorHAnsi" w:cstheme="minorHAnsi"/>
          <w:highlight w:val="yellow"/>
        </w:rPr>
        <w:t>perception</w:t>
      </w:r>
      <w:r w:rsidRPr="004B735B">
        <w:rPr>
          <w:rStyle w:val="StyleUnderline"/>
          <w:rFonts w:asciiTheme="minorHAnsi" w:hAnsiTheme="minorHAnsi" w:cstheme="minorHAnsi"/>
          <w:highlight w:val="yellow"/>
        </w:rPr>
        <w:t xml:space="preserve"> in the world that the U.S. honors its obligations,</w:t>
      </w:r>
      <w:r w:rsidRPr="004B735B">
        <w:rPr>
          <w:rStyle w:val="StyleUnderline"/>
          <w:rFonts w:asciiTheme="minorHAnsi" w:hAnsiTheme="minorHAnsi" w:cstheme="minorHAnsi"/>
        </w:rPr>
        <w:t>” he said. “</w:t>
      </w:r>
      <w:r w:rsidRPr="004B735B">
        <w:rPr>
          <w:rStyle w:val="Emphasis"/>
          <w:rFonts w:asciiTheme="minorHAnsi" w:hAnsiTheme="minorHAnsi" w:cstheme="minorHAnsi"/>
          <w:highlight w:val="yellow"/>
        </w:rPr>
        <w:t>We’re already under suspicion</w:t>
      </w:r>
      <w:r w:rsidRPr="004B735B">
        <w:rPr>
          <w:rStyle w:val="StyleUnderline"/>
          <w:rFonts w:asciiTheme="minorHAnsi" w:hAnsiTheme="minorHAnsi" w:cstheme="minorHAnsi"/>
        </w:rPr>
        <w:t xml:space="preserve"> because of NATO and the climate agreement.” Furthermore, withdrawing from the treaty could give Russia cover for deploying even more missiles in violation of the treaty. It also could spark a backlash from European allies within reach of the banned weapons, argues Joe Cirincione, president of the Ploughshares Fund, a leading disarmament group. “It would be insane for the United States to withdraw from a treaty that eliminated thousands of nuclear weapons that threatened us and our allies</w:t>
      </w:r>
      <w:r w:rsidRPr="004B735B">
        <w:rPr>
          <w:rFonts w:asciiTheme="minorHAnsi" w:hAnsiTheme="minorHAnsi" w:cstheme="minorHAnsi"/>
          <w:sz w:val="16"/>
        </w:rPr>
        <w:t>,” Cirincione said. “</w:t>
      </w:r>
      <w:r w:rsidRPr="004B735B">
        <w:rPr>
          <w:rStyle w:val="StyleUnderline"/>
          <w:rFonts w:asciiTheme="minorHAnsi" w:hAnsiTheme="minorHAnsi" w:cstheme="minorHAnsi"/>
        </w:rPr>
        <w:t>If you think relations between the Europeans and the U.S. are bad now, just start deploying nuclear weapons and see what happens</w:t>
      </w:r>
      <w:r w:rsidRPr="004B735B">
        <w:rPr>
          <w:rFonts w:asciiTheme="minorHAnsi" w:hAnsiTheme="minorHAnsi" w:cstheme="minorHAnsi"/>
          <w:sz w:val="16"/>
        </w:rPr>
        <w:t xml:space="preserve">.” And even with the new missile deployed by Russia, the U.S. does not have a compelling security reason to redeploy its own version, stressed Burt, who is now is co-chair of the Nuclear Crisis Group at the non-artisan advocacy group Global Zero. “Our requirement for an intermediate-range capability is much less than theirs,” he said, pointing out that Russia “is stuck in the middle of Eurasia with nuclear powers surrounding them” — in Europe, China and the Indian subcontinent. “We are not worried about the Canadians or the Brazilians.” Perry says </w:t>
      </w:r>
      <w:r w:rsidRPr="004B735B">
        <w:rPr>
          <w:rStyle w:val="StyleUnderline"/>
          <w:rFonts w:asciiTheme="minorHAnsi" w:hAnsiTheme="minorHAnsi" w:cstheme="minorHAnsi"/>
        </w:rPr>
        <w:t xml:space="preserve">the risk is bigger than just one class of atomic arms. </w:t>
      </w:r>
      <w:r w:rsidRPr="004B735B">
        <w:rPr>
          <w:rStyle w:val="StyleUnderline"/>
          <w:rFonts w:asciiTheme="minorHAnsi" w:hAnsiTheme="minorHAnsi" w:cstheme="minorHAnsi"/>
          <w:highlight w:val="yellow"/>
        </w:rPr>
        <w:t xml:space="preserve">On the line may be the </w:t>
      </w:r>
      <w:r w:rsidRPr="004B735B">
        <w:rPr>
          <w:rStyle w:val="Emphasis"/>
          <w:rFonts w:asciiTheme="minorHAnsi" w:hAnsiTheme="minorHAnsi" w:cstheme="minorHAnsi"/>
          <w:highlight w:val="yellow"/>
        </w:rPr>
        <w:t>entire nuclear arms control regime</w:t>
      </w:r>
      <w:r w:rsidRPr="004B735B">
        <w:rPr>
          <w:rStyle w:val="StyleUnderline"/>
          <w:rFonts w:asciiTheme="minorHAnsi" w:hAnsiTheme="minorHAnsi" w:cstheme="minorHAnsi"/>
          <w:highlight w:val="yellow"/>
        </w:rPr>
        <w:t>, including</w:t>
      </w:r>
      <w:r w:rsidRPr="004B735B">
        <w:rPr>
          <w:rStyle w:val="StyleUnderline"/>
          <w:rFonts w:asciiTheme="minorHAnsi" w:hAnsiTheme="minorHAnsi" w:cstheme="minorHAnsi"/>
        </w:rPr>
        <w:t xml:space="preserve"> the 2012 </w:t>
      </w:r>
      <w:r w:rsidRPr="004B735B">
        <w:rPr>
          <w:rStyle w:val="StyleUnderline"/>
          <w:rFonts w:asciiTheme="minorHAnsi" w:hAnsiTheme="minorHAnsi" w:cstheme="minorHAnsi"/>
          <w:highlight w:val="yellow"/>
        </w:rPr>
        <w:t>New START</w:t>
      </w:r>
      <w:r w:rsidRPr="004B735B">
        <w:rPr>
          <w:rStyle w:val="StyleUnderline"/>
          <w:rFonts w:asciiTheme="minorHAnsi" w:hAnsiTheme="minorHAnsi" w:cstheme="minorHAnsi"/>
        </w:rPr>
        <w:t xml:space="preserve"> Treaty that mandates deep cuts in both side's deployed nuclear missiles </w:t>
      </w:r>
      <w:r w:rsidRPr="004B735B">
        <w:rPr>
          <w:rFonts w:asciiTheme="minorHAnsi" w:hAnsiTheme="minorHAnsi" w:cstheme="minorHAnsi"/>
          <w:sz w:val="16"/>
        </w:rPr>
        <w:t>“</w:t>
      </w:r>
      <w:r w:rsidRPr="004B735B">
        <w:rPr>
          <w:rStyle w:val="StyleUnderline"/>
          <w:rFonts w:asciiTheme="minorHAnsi" w:hAnsiTheme="minorHAnsi" w:cstheme="minorHAnsi"/>
        </w:rPr>
        <w:t>It is hard to see a how we could negotiate a follow on to the New START Treaty if we just pulled out of the INF treaty</w:t>
      </w:r>
      <w:r w:rsidRPr="004B735B">
        <w:rPr>
          <w:rFonts w:asciiTheme="minorHAnsi" w:hAnsiTheme="minorHAnsi" w:cstheme="minorHAnsi"/>
          <w:sz w:val="16"/>
        </w:rPr>
        <w:t>,” he said. “It is pretty hard to ignore those [Russian] violations but I’d find a way not to pull out.”</w:t>
      </w:r>
    </w:p>
    <w:p w:rsidR="00935C39" w:rsidRPr="004B735B" w:rsidRDefault="00935C39" w:rsidP="00935C39">
      <w:pPr>
        <w:rPr>
          <w:rFonts w:asciiTheme="minorHAnsi" w:hAnsiTheme="minorHAnsi" w:cstheme="minorHAnsi"/>
        </w:rPr>
      </w:pPr>
    </w:p>
    <w:p w:rsidR="00935C39" w:rsidRPr="004B735B" w:rsidRDefault="00935C39" w:rsidP="00935C39">
      <w:pPr>
        <w:pStyle w:val="Heading4"/>
        <w:rPr>
          <w:rStyle w:val="Emphasis"/>
          <w:rFonts w:asciiTheme="minorHAnsi" w:hAnsiTheme="minorHAnsi" w:cstheme="minorHAnsi"/>
          <w:b/>
          <w:sz w:val="26"/>
          <w:szCs w:val="26"/>
          <w:u w:val="none"/>
        </w:rPr>
      </w:pPr>
      <w:r w:rsidRPr="004B735B">
        <w:rPr>
          <w:rStyle w:val="Emphasis"/>
          <w:rFonts w:asciiTheme="minorHAnsi" w:hAnsiTheme="minorHAnsi" w:cstheme="minorHAnsi"/>
          <w:b/>
          <w:sz w:val="26"/>
          <w:szCs w:val="26"/>
          <w:u w:val="none"/>
        </w:rPr>
        <w:t>Nuclear war kills tens of millions within minutes and results in extinction soon after- nuclear winter means the effects aren’t limited</w:t>
      </w:r>
    </w:p>
    <w:p w:rsidR="00935C39" w:rsidRPr="004B735B" w:rsidRDefault="00935C39" w:rsidP="00935C39">
      <w:pPr>
        <w:rPr>
          <w:rFonts w:asciiTheme="minorHAnsi" w:hAnsiTheme="minorHAnsi" w:cstheme="minorHAnsi"/>
        </w:rPr>
      </w:pPr>
      <w:r w:rsidRPr="004B735B">
        <w:rPr>
          <w:rFonts w:asciiTheme="minorHAnsi" w:hAnsiTheme="minorHAnsi" w:cstheme="minorHAnsi"/>
        </w:rPr>
        <w:t>*based on research by Steven Starr, a senior scientist at Physicians for Social Responsibility and associate with the Nuclear Age Peace Foundation, who is a noted expert on the life-destroying environmental consequences of “nuclear winter,”</w:t>
      </w:r>
    </w:p>
    <w:p w:rsidR="00935C39" w:rsidRPr="004B735B" w:rsidRDefault="00935C39" w:rsidP="00935C39">
      <w:pPr>
        <w:rPr>
          <w:rFonts w:asciiTheme="minorHAnsi" w:hAnsiTheme="minorHAnsi" w:cstheme="minorHAnsi"/>
        </w:rPr>
      </w:pPr>
      <w:r w:rsidRPr="004B735B">
        <w:rPr>
          <w:rFonts w:asciiTheme="minorHAnsi" w:hAnsiTheme="minorHAnsi" w:cstheme="minorHAnsi"/>
          <w:b/>
          <w:sz w:val="26"/>
          <w:szCs w:val="26"/>
        </w:rPr>
        <w:t xml:space="preserve">Grey 4/16 </w:t>
      </w:r>
      <w:r w:rsidRPr="004B735B">
        <w:rPr>
          <w:rFonts w:asciiTheme="minorHAnsi" w:hAnsiTheme="minorHAnsi" w:cstheme="minorHAnsi"/>
        </w:rPr>
        <w:t>Barry Grey is a reporter and researcher for the Centre for Research on Globalization, ("What Would a US-European-Russian War Look Like? The End-of-World Scenario. The Real Danger of Nuclear War," Centre for Research on Globalization, 4-16-2017) http://www.globalresearch.ca/what-would-a-us-european-russian-war-look-like-the-end-of-world-scenario-the-real-danger-of-nuclear-war/5585261//ARK1</w:t>
      </w:r>
    </w:p>
    <w:p w:rsidR="00935C39" w:rsidRPr="004B735B" w:rsidRDefault="00935C39" w:rsidP="00935C39">
      <w:pPr>
        <w:rPr>
          <w:rFonts w:asciiTheme="minorHAnsi" w:hAnsiTheme="minorHAnsi" w:cstheme="minorHAnsi"/>
        </w:rPr>
      </w:pPr>
      <w:r w:rsidRPr="004B735B">
        <w:rPr>
          <w:rFonts w:asciiTheme="minorHAnsi" w:hAnsiTheme="minorHAnsi" w:cstheme="minorHAnsi"/>
          <w:u w:val="single"/>
        </w:rPr>
        <w:t>How many millions will die in the opening minutes of a nuclear exchange between Russia and the US?</w:t>
      </w:r>
      <w:r w:rsidRPr="004B735B">
        <w:rPr>
          <w:rFonts w:asciiTheme="minorHAnsi" w:hAnsiTheme="minorHAnsi" w:cstheme="minorHAnsi"/>
        </w:rPr>
        <w:t xml:space="preserve"> Neither the New York Times, nor the Washington Post, Wall Street Journal, Times of London, Le Monde, Frankfurter Allgemeine Zeitung or Sydney Morning Herald is even raising these questions. There have, however, been revealing commentaries in certain more specialized publications. The Conversation published an article on April 7 (“Why US air strike on Syria deeply threatens military clash with Russia”) making the point that the danger of a clash between the US and Russia is much greater than in 2013 because Russia has in the interim firmly established a military presence in Syria. “So, if the new aim of the Trump administration is the removal of Assad from power,” the article states, “this could only happen through a major confrontation with Russia.” Russia Beyond the Headlines published an article on April 7 outlining three possible scenarios following the US attack on Syria. The first, and presumably most likely, is “</w:t>
      </w:r>
      <w:r w:rsidRPr="004B735B">
        <w:rPr>
          <w:rFonts w:asciiTheme="minorHAnsi" w:hAnsiTheme="minorHAnsi" w:cstheme="minorHAnsi"/>
          <w:highlight w:val="yellow"/>
          <w:u w:val="single"/>
        </w:rPr>
        <w:t>Armed conflict between Russia and the US</w:t>
      </w:r>
      <w:r w:rsidRPr="004B735B">
        <w:rPr>
          <w:rFonts w:asciiTheme="minorHAnsi" w:hAnsiTheme="minorHAnsi" w:cstheme="minorHAnsi"/>
          <w:u w:val="single"/>
        </w:rPr>
        <w:t>.” Sooner or later</w:t>
      </w:r>
      <w:r w:rsidRPr="004B735B">
        <w:rPr>
          <w:rFonts w:asciiTheme="minorHAnsi" w:hAnsiTheme="minorHAnsi" w:cstheme="minorHAnsi"/>
        </w:rPr>
        <w:t xml:space="preserve">, the article notes, </w:t>
      </w:r>
      <w:r w:rsidRPr="004B735B">
        <w:rPr>
          <w:rFonts w:asciiTheme="minorHAnsi" w:hAnsiTheme="minorHAnsi" w:cstheme="minorHAnsi"/>
          <w:u w:val="single"/>
        </w:rPr>
        <w:t xml:space="preserve">the “logic of </w:t>
      </w:r>
      <w:r w:rsidRPr="004B735B">
        <w:rPr>
          <w:rFonts w:asciiTheme="minorHAnsi" w:hAnsiTheme="minorHAnsi" w:cstheme="minorHAnsi"/>
          <w:highlight w:val="yellow"/>
          <w:u w:val="single"/>
        </w:rPr>
        <w:t>confrontation will force Russia to respond with force</w:t>
      </w:r>
      <w:r w:rsidRPr="004B735B">
        <w:rPr>
          <w:rFonts w:asciiTheme="minorHAnsi" w:hAnsiTheme="minorHAnsi" w:cstheme="minorHAnsi"/>
        </w:rPr>
        <w:t xml:space="preserve">.” It quotes a Russian international security expert who warns that “we cannot fully exclude the use of nuclear weapons.” An April 7 article on the Defense One web site explains that a US assault on Syria </w:t>
      </w:r>
      <w:r w:rsidRPr="004B735B">
        <w:rPr>
          <w:rFonts w:asciiTheme="minorHAnsi" w:hAnsiTheme="minorHAnsi" w:cstheme="minorHAnsi"/>
          <w:u w:val="single"/>
        </w:rPr>
        <w:t>would for the first time</w:t>
      </w:r>
      <w:r w:rsidRPr="004B735B">
        <w:rPr>
          <w:rFonts w:asciiTheme="minorHAnsi" w:hAnsiTheme="minorHAnsi" w:cstheme="minorHAnsi"/>
        </w:rPr>
        <w:t xml:space="preserve"> in the “decades-old counter-terrorism fight” </w:t>
      </w:r>
      <w:r w:rsidRPr="004B735B">
        <w:rPr>
          <w:rFonts w:asciiTheme="minorHAnsi" w:hAnsiTheme="minorHAnsi" w:cstheme="minorHAnsi"/>
          <w:u w:val="single"/>
        </w:rPr>
        <w:t xml:space="preserve">pit the United States against a “real, modern and well-armed military,” </w:t>
      </w:r>
      <w:r w:rsidRPr="004B735B">
        <w:rPr>
          <w:rFonts w:asciiTheme="minorHAnsi" w:hAnsiTheme="minorHAnsi" w:cstheme="minorHAnsi"/>
          <w:highlight w:val="yellow"/>
          <w:u w:val="single"/>
        </w:rPr>
        <w:t>resulting in a war “of exponentially greater scale</w:t>
      </w:r>
      <w:r w:rsidRPr="004B735B">
        <w:rPr>
          <w:rFonts w:asciiTheme="minorHAnsi" w:hAnsiTheme="minorHAnsi" w:cstheme="minorHAnsi"/>
        </w:rPr>
        <w:t xml:space="preserve">.” Steven Starr, a senior scientist at Physicians for Social Responsibility and associate with the Nuclear Age Peace Foundation, who is a noted expert on the life-destroying environmental consequences of “nuclear winter,” </w:t>
      </w:r>
      <w:r w:rsidRPr="004B735B">
        <w:rPr>
          <w:rFonts w:asciiTheme="minorHAnsi" w:hAnsiTheme="minorHAnsi" w:cstheme="minorHAnsi"/>
          <w:u w:val="single"/>
        </w:rPr>
        <w:t xml:space="preserve">explains that once a </w:t>
      </w:r>
      <w:r w:rsidRPr="004B735B">
        <w:rPr>
          <w:rFonts w:asciiTheme="minorHAnsi" w:hAnsiTheme="minorHAnsi" w:cstheme="minorHAnsi"/>
          <w:highlight w:val="yellow"/>
          <w:u w:val="single"/>
        </w:rPr>
        <w:t>nuclear exchange</w:t>
      </w:r>
      <w:r w:rsidRPr="004B735B">
        <w:rPr>
          <w:rFonts w:asciiTheme="minorHAnsi" w:hAnsiTheme="minorHAnsi" w:cstheme="minorHAnsi"/>
          <w:u w:val="single"/>
        </w:rPr>
        <w:t xml:space="preserve"> between Washington and Moscow gets underway, </w:t>
      </w:r>
      <w:r w:rsidRPr="004B735B">
        <w:rPr>
          <w:rFonts w:asciiTheme="minorHAnsi" w:hAnsiTheme="minorHAnsi" w:cstheme="minorHAnsi"/>
          <w:highlight w:val="yellow"/>
          <w:u w:val="single"/>
        </w:rPr>
        <w:t>the death toll will be in the high tens of millions within the first hour,</w:t>
      </w:r>
      <w:r w:rsidRPr="004B735B">
        <w:rPr>
          <w:rFonts w:asciiTheme="minorHAnsi" w:hAnsiTheme="minorHAnsi" w:cstheme="minorHAnsi"/>
          <w:u w:val="single"/>
        </w:rPr>
        <w:t xml:space="preserve"> and that will be only the horrific beginning.</w:t>
      </w:r>
      <w:r w:rsidRPr="004B735B">
        <w:rPr>
          <w:rFonts w:asciiTheme="minorHAnsi" w:hAnsiTheme="minorHAnsi" w:cstheme="minorHAnsi"/>
        </w:rPr>
        <w:t xml:space="preserve"> </w:t>
      </w:r>
      <w:r w:rsidRPr="004B735B">
        <w:rPr>
          <w:rFonts w:asciiTheme="minorHAnsi" w:hAnsiTheme="minorHAnsi" w:cstheme="minorHAnsi"/>
          <w:u w:val="single"/>
        </w:rPr>
        <w:t>The two countries have between them 3,500 deployed</w:t>
      </w:r>
      <w:r w:rsidRPr="004B735B">
        <w:rPr>
          <w:rFonts w:asciiTheme="minorHAnsi" w:hAnsiTheme="minorHAnsi" w:cstheme="minorHAnsi"/>
        </w:rPr>
        <w:t xml:space="preserve"> and operational strategic </w:t>
      </w:r>
      <w:r w:rsidRPr="004B735B">
        <w:rPr>
          <w:rFonts w:asciiTheme="minorHAnsi" w:hAnsiTheme="minorHAnsi" w:cstheme="minorHAnsi"/>
          <w:u w:val="single"/>
        </w:rPr>
        <w:t>nuclear weapons that they can detonate within an hour</w:t>
      </w:r>
      <w:r w:rsidRPr="004B735B">
        <w:rPr>
          <w:rFonts w:asciiTheme="minorHAnsi" w:hAnsiTheme="minorHAnsi" w:cstheme="minorHAnsi"/>
        </w:rPr>
        <w:t xml:space="preserve">. They have </w:t>
      </w:r>
      <w:r w:rsidRPr="004B735B">
        <w:rPr>
          <w:rFonts w:asciiTheme="minorHAnsi" w:hAnsiTheme="minorHAnsi" w:cstheme="minorHAnsi"/>
          <w:u w:val="single"/>
        </w:rPr>
        <w:t>another 4,600 nuclear weapons in reserve and ready for use</w:t>
      </w:r>
      <w:r w:rsidRPr="004B735B">
        <w:rPr>
          <w:rFonts w:asciiTheme="minorHAnsi" w:hAnsiTheme="minorHAnsi" w:cstheme="minorHAnsi"/>
        </w:rPr>
        <w:t xml:space="preserve">. Given these vast numbers of mega-weapons, </w:t>
      </w:r>
      <w:r w:rsidRPr="004B735B">
        <w:rPr>
          <w:rFonts w:asciiTheme="minorHAnsi" w:hAnsiTheme="minorHAnsi" w:cstheme="minorHAnsi"/>
          <w:u w:val="single"/>
        </w:rPr>
        <w:t xml:space="preserve">there is a strong chance that </w:t>
      </w:r>
      <w:r w:rsidRPr="004B735B">
        <w:rPr>
          <w:rFonts w:asciiTheme="minorHAnsi" w:hAnsiTheme="minorHAnsi" w:cstheme="minorHAnsi"/>
          <w:highlight w:val="yellow"/>
          <w:u w:val="single"/>
        </w:rPr>
        <w:t>most large cities</w:t>
      </w:r>
      <w:r w:rsidRPr="004B735B">
        <w:rPr>
          <w:rFonts w:asciiTheme="minorHAnsi" w:hAnsiTheme="minorHAnsi" w:cstheme="minorHAnsi"/>
          <w:u w:val="single"/>
        </w:rPr>
        <w:t xml:space="preserve"> in both countries </w:t>
      </w:r>
      <w:r w:rsidRPr="004B735B">
        <w:rPr>
          <w:rFonts w:asciiTheme="minorHAnsi" w:hAnsiTheme="minorHAnsi" w:cstheme="minorHAnsi"/>
          <w:highlight w:val="yellow"/>
          <w:u w:val="single"/>
        </w:rPr>
        <w:t>will be hit</w:t>
      </w:r>
      <w:r w:rsidRPr="004B735B">
        <w:rPr>
          <w:rFonts w:asciiTheme="minorHAnsi" w:hAnsiTheme="minorHAnsi" w:cstheme="minorHAnsi"/>
          <w:u w:val="single"/>
        </w:rPr>
        <w:t xml:space="preserve">. Starr estimates that </w:t>
      </w:r>
      <w:r w:rsidRPr="004B735B">
        <w:rPr>
          <w:rFonts w:asciiTheme="minorHAnsi" w:hAnsiTheme="minorHAnsi" w:cstheme="minorHAnsi"/>
          <w:highlight w:val="yellow"/>
          <w:u w:val="single"/>
        </w:rPr>
        <w:t>30 percent of the US and Russian populations will be killed in the first hour</w:t>
      </w:r>
      <w:r w:rsidRPr="004B735B">
        <w:rPr>
          <w:rFonts w:asciiTheme="minorHAnsi" w:hAnsiTheme="minorHAnsi" w:cstheme="minorHAnsi"/>
          <w:u w:val="single"/>
        </w:rPr>
        <w:t xml:space="preserve">. A few weeks later, </w:t>
      </w:r>
      <w:r w:rsidRPr="004B735B">
        <w:rPr>
          <w:rFonts w:asciiTheme="minorHAnsi" w:hAnsiTheme="minorHAnsi" w:cstheme="minorHAnsi"/>
          <w:highlight w:val="yellow"/>
          <w:u w:val="single"/>
        </w:rPr>
        <w:t>radioactive fallout will kill another 50 percent or more</w:t>
      </w:r>
      <w:r w:rsidRPr="004B735B">
        <w:rPr>
          <w:rFonts w:asciiTheme="minorHAnsi" w:hAnsiTheme="minorHAnsi" w:cstheme="minorHAnsi"/>
          <w:u w:val="single"/>
        </w:rPr>
        <w:t xml:space="preserve">. </w:t>
      </w:r>
      <w:r w:rsidRPr="004B735B">
        <w:rPr>
          <w:rFonts w:asciiTheme="minorHAnsi" w:hAnsiTheme="minorHAnsi" w:cstheme="minorHAnsi"/>
          <w:highlight w:val="yellow"/>
          <w:u w:val="single"/>
        </w:rPr>
        <w:t>Nuclear winter</w:t>
      </w:r>
      <w:r w:rsidRPr="004B735B">
        <w:rPr>
          <w:rFonts w:asciiTheme="minorHAnsi" w:hAnsiTheme="minorHAnsi" w:cstheme="minorHAnsi"/>
          <w:u w:val="single"/>
        </w:rPr>
        <w:t xml:space="preserve">, a new Ice Age caused by the environmental impact of nuclear war, will “probably </w:t>
      </w:r>
      <w:r w:rsidRPr="004B735B">
        <w:rPr>
          <w:rFonts w:asciiTheme="minorHAnsi" w:hAnsiTheme="minorHAnsi" w:cstheme="minorHAnsi"/>
          <w:highlight w:val="yellow"/>
          <w:u w:val="single"/>
        </w:rPr>
        <w:t>cause most people on the planet to die of starvation</w:t>
      </w:r>
      <w:r w:rsidRPr="004B735B">
        <w:rPr>
          <w:rFonts w:asciiTheme="minorHAnsi" w:hAnsiTheme="minorHAnsi" w:cstheme="minorHAnsi"/>
          <w:u w:val="single"/>
        </w:rPr>
        <w:t xml:space="preserve"> within a couple of years.” Then there is the possibility of a </w:t>
      </w:r>
      <w:r w:rsidRPr="004B735B">
        <w:rPr>
          <w:rFonts w:asciiTheme="minorHAnsi" w:hAnsiTheme="minorHAnsi" w:cstheme="minorHAnsi"/>
          <w:highlight w:val="yellow"/>
          <w:u w:val="single"/>
        </w:rPr>
        <w:t>high-altitude detonation triggering an</w:t>
      </w:r>
      <w:r w:rsidRPr="004B735B">
        <w:rPr>
          <w:rFonts w:asciiTheme="minorHAnsi" w:hAnsiTheme="minorHAnsi" w:cstheme="minorHAnsi"/>
          <w:u w:val="single"/>
        </w:rPr>
        <w:t xml:space="preserve"> electromagnetic pulse (</w:t>
      </w:r>
      <w:r w:rsidRPr="004B735B">
        <w:rPr>
          <w:rFonts w:asciiTheme="minorHAnsi" w:hAnsiTheme="minorHAnsi" w:cstheme="minorHAnsi"/>
          <w:highlight w:val="yellow"/>
          <w:u w:val="single"/>
        </w:rPr>
        <w:t>EMP</w:t>
      </w:r>
      <w:r w:rsidRPr="004B735B">
        <w:rPr>
          <w:rFonts w:asciiTheme="minorHAnsi" w:hAnsiTheme="minorHAnsi" w:cstheme="minorHAnsi"/>
          <w:u w:val="single"/>
        </w:rPr>
        <w:t xml:space="preserve">) </w:t>
      </w:r>
      <w:r w:rsidRPr="004B735B">
        <w:rPr>
          <w:rFonts w:asciiTheme="minorHAnsi" w:hAnsiTheme="minorHAnsi" w:cstheme="minorHAnsi"/>
          <w:highlight w:val="yellow"/>
          <w:u w:val="single"/>
        </w:rPr>
        <w:t>that destroys electronic circuits over</w:t>
      </w:r>
      <w:r w:rsidRPr="004B735B">
        <w:rPr>
          <w:rFonts w:asciiTheme="minorHAnsi" w:hAnsiTheme="minorHAnsi" w:cstheme="minorHAnsi"/>
          <w:u w:val="single"/>
        </w:rPr>
        <w:t xml:space="preserve"> an area of </w:t>
      </w:r>
      <w:r w:rsidRPr="004B735B">
        <w:rPr>
          <w:rFonts w:asciiTheme="minorHAnsi" w:hAnsiTheme="minorHAnsi" w:cstheme="minorHAnsi"/>
          <w:highlight w:val="yellow"/>
          <w:u w:val="single"/>
        </w:rPr>
        <w:t>tens of thousands of square miles</w:t>
      </w:r>
      <w:r w:rsidRPr="004B735B">
        <w:rPr>
          <w:rFonts w:asciiTheme="minorHAnsi" w:hAnsiTheme="minorHAnsi" w:cstheme="minorHAnsi"/>
          <w:u w:val="single"/>
        </w:rPr>
        <w:t xml:space="preserve">. “A single detonation over the US East Coast would </w:t>
      </w:r>
      <w:r w:rsidRPr="004B735B">
        <w:rPr>
          <w:rFonts w:asciiTheme="minorHAnsi" w:hAnsiTheme="minorHAnsi" w:cstheme="minorHAnsi"/>
          <w:highlight w:val="yellow"/>
          <w:u w:val="single"/>
        </w:rPr>
        <w:t>destroy the grid and cause every nuclear power plant affected by EMP to melt down</w:t>
      </w:r>
      <w:r w:rsidRPr="004B735B">
        <w:rPr>
          <w:rFonts w:asciiTheme="minorHAnsi" w:hAnsiTheme="minorHAnsi" w:cstheme="minorHAnsi"/>
          <w:u w:val="single"/>
        </w:rPr>
        <w:t>. Imagine 60 Fukushimas happening at the same time in the US.”</w:t>
      </w:r>
      <w:r w:rsidRPr="004B735B">
        <w:rPr>
          <w:rFonts w:asciiTheme="minorHAnsi" w:hAnsiTheme="minorHAnsi" w:cstheme="minorHAnsi"/>
        </w:rPr>
        <w:t xml:space="preserve"> being prepared behind the backs of the American and world population by the power- and profit-mad criminals in the Pentagon and the CIA, with the full support of both parties and the political and media establishment. </w:t>
      </w:r>
      <w:r w:rsidRPr="004B735B">
        <w:rPr>
          <w:rFonts w:asciiTheme="minorHAnsi" w:hAnsiTheme="minorHAnsi" w:cstheme="minorHAnsi"/>
          <w:highlight w:val="yellow"/>
          <w:u w:val="single"/>
        </w:rPr>
        <w:t>People living in cities from New York to Boston to Philadelphia to Detroit, Chicago</w:t>
      </w:r>
      <w:r w:rsidRPr="004B735B">
        <w:rPr>
          <w:rFonts w:asciiTheme="minorHAnsi" w:hAnsiTheme="minorHAnsi" w:cstheme="minorHAnsi"/>
          <w:u w:val="single"/>
        </w:rPr>
        <w:t xml:space="preserve"> and all the way </w:t>
      </w:r>
      <w:r w:rsidRPr="004B735B">
        <w:rPr>
          <w:rFonts w:asciiTheme="minorHAnsi" w:hAnsiTheme="minorHAnsi" w:cstheme="minorHAnsi"/>
          <w:highlight w:val="yellow"/>
          <w:u w:val="single"/>
        </w:rPr>
        <w:t>to Los Angeles and San Francisco will</w:t>
      </w:r>
      <w:r w:rsidRPr="004B735B">
        <w:rPr>
          <w:rFonts w:asciiTheme="minorHAnsi" w:hAnsiTheme="minorHAnsi" w:cstheme="minorHAnsi"/>
          <w:u w:val="single"/>
        </w:rPr>
        <w:t xml:space="preserve"> likely </w:t>
      </w:r>
      <w:r w:rsidRPr="004B735B">
        <w:rPr>
          <w:rFonts w:asciiTheme="minorHAnsi" w:hAnsiTheme="minorHAnsi" w:cstheme="minorHAnsi"/>
          <w:highlight w:val="yellow"/>
          <w:u w:val="single"/>
        </w:rPr>
        <w:t>be obliterated within minutes of the beginning</w:t>
      </w:r>
      <w:r w:rsidRPr="004B735B">
        <w:rPr>
          <w:rFonts w:asciiTheme="minorHAnsi" w:hAnsiTheme="minorHAnsi" w:cstheme="minorHAnsi"/>
          <w:u w:val="single"/>
        </w:rPr>
        <w:t xml:space="preserve"> of such a war. What preparations are being made? What is the survival plan? There are none</w:t>
      </w:r>
      <w:r w:rsidRPr="004B735B">
        <w:rPr>
          <w:rFonts w:asciiTheme="minorHAnsi" w:hAnsiTheme="minorHAnsi" w:cstheme="minorHAnsi"/>
        </w:rPr>
        <w:t xml:space="preserve">. The silence of the media and politicians is not an oversight. They know that should this prospect become a subject of public discussion, </w:t>
      </w:r>
      <w:r w:rsidRPr="004B735B">
        <w:rPr>
          <w:rFonts w:asciiTheme="minorHAnsi" w:hAnsiTheme="minorHAnsi" w:cstheme="minorHAnsi"/>
          <w:highlight w:val="yellow"/>
          <w:u w:val="single"/>
        </w:rPr>
        <w:t>the shock will produce uncontrollable social convulsions</w:t>
      </w:r>
      <w:r w:rsidRPr="004B735B">
        <w:rPr>
          <w:rFonts w:asciiTheme="minorHAnsi" w:hAnsiTheme="minorHAnsi" w:cstheme="minorHAnsi"/>
        </w:rPr>
        <w:t>.</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INF withdrawal sparks an </w:t>
      </w:r>
      <w:r w:rsidRPr="004B735B">
        <w:rPr>
          <w:rFonts w:asciiTheme="minorHAnsi" w:hAnsiTheme="minorHAnsi" w:cstheme="minorHAnsi"/>
          <w:u w:val="single"/>
        </w:rPr>
        <w:t>immediate</w:t>
      </w:r>
      <w:r w:rsidRPr="004B735B">
        <w:rPr>
          <w:rFonts w:asciiTheme="minorHAnsi" w:hAnsiTheme="minorHAnsi" w:cstheme="minorHAnsi"/>
        </w:rPr>
        <w:t xml:space="preserve"> arms race with Russia. </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TN ’17</w:t>
      </w:r>
      <w:r w:rsidRPr="004B735B">
        <w:rPr>
          <w:rFonts w:asciiTheme="minorHAnsi" w:hAnsiTheme="minorHAnsi" w:cstheme="minorHAnsi"/>
        </w:rPr>
        <w:t xml:space="preserve"> </w:t>
      </w:r>
      <w:r w:rsidRPr="004B735B">
        <w:rPr>
          <w:rFonts w:asciiTheme="minorHAnsi" w:hAnsiTheme="minorHAnsi" w:cstheme="minorHAnsi"/>
          <w:sz w:val="16"/>
          <w:szCs w:val="16"/>
        </w:rPr>
        <w:t xml:space="preserve">(The Newspaper; 6/25/2017; Gathering and spreading news from various Russian Newspapers; “The U.S. withdrawal from the INF Treaty will lead to the deterioration of security in Europe,” </w:t>
      </w:r>
      <w:hyperlink r:id="rId95" w:history="1">
        <w:r w:rsidRPr="004B735B">
          <w:rPr>
            <w:rStyle w:val="Hyperlink"/>
            <w:rFonts w:asciiTheme="minorHAnsi" w:hAnsiTheme="minorHAnsi" w:cstheme="minorHAnsi"/>
            <w:sz w:val="16"/>
            <w:szCs w:val="16"/>
          </w:rPr>
          <w:t>https://the-newspapers.com/2017/06/25/the-u-s-withdrawal-from-the-inf-treaty-will-lead-to-the-deterioration-of-security-in-europe</w:t>
        </w:r>
      </w:hyperlink>
      <w:r w:rsidRPr="004B735B">
        <w:rPr>
          <w:rFonts w:asciiTheme="minorHAnsi" w:hAnsiTheme="minorHAnsi" w:cstheme="minorHAnsi"/>
          <w:sz w:val="16"/>
          <w:szCs w:val="16"/>
        </w:rPr>
        <w:t>; Date Accessed: 6/25/2017; DS)</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u w:val="single"/>
        </w:rPr>
        <w:t>Members of Congress have put forward a proposal to withdraw from the Treaty on the elimination of intermediate and shorter-range missiles (INF Treaty)</w:t>
      </w:r>
      <w:r w:rsidRPr="004B735B">
        <w:rPr>
          <w:rFonts w:asciiTheme="minorHAnsi" w:hAnsiTheme="minorHAnsi" w:cstheme="minorHAnsi"/>
          <w:sz w:val="16"/>
        </w:rPr>
        <w:t xml:space="preserve">. However, this initiative of congressmen have raised concerns in </w:t>
      </w:r>
      <w:r w:rsidRPr="004B735B">
        <w:rPr>
          <w:rFonts w:asciiTheme="minorHAnsi" w:hAnsiTheme="minorHAnsi" w:cstheme="minorHAnsi"/>
          <w:u w:val="single"/>
        </w:rPr>
        <w:t>the Pentagon</w:t>
      </w:r>
      <w:r w:rsidRPr="004B735B">
        <w:rPr>
          <w:rFonts w:asciiTheme="minorHAnsi" w:hAnsiTheme="minorHAnsi" w:cstheme="minorHAnsi"/>
          <w:sz w:val="16"/>
        </w:rPr>
        <w:t xml:space="preserve"> and the state Department, where it is </w:t>
      </w:r>
      <w:r w:rsidRPr="004B735B">
        <w:rPr>
          <w:rFonts w:asciiTheme="minorHAnsi" w:hAnsiTheme="minorHAnsi" w:cstheme="minorHAnsi"/>
          <w:u w:val="single"/>
        </w:rPr>
        <w:t xml:space="preserve">believed that it could </w:t>
      </w:r>
      <w:r w:rsidRPr="004B735B">
        <w:rPr>
          <w:rFonts w:asciiTheme="minorHAnsi" w:hAnsiTheme="minorHAnsi" w:cstheme="minorHAnsi"/>
          <w:b/>
          <w:u w:val="single"/>
        </w:rPr>
        <w:t>provoke a</w:t>
      </w:r>
      <w:r w:rsidRPr="004B735B">
        <w:rPr>
          <w:rFonts w:asciiTheme="minorHAnsi" w:hAnsiTheme="minorHAnsi" w:cstheme="minorHAnsi"/>
          <w:u w:val="single"/>
        </w:rPr>
        <w:t xml:space="preserve"> </w:t>
      </w:r>
      <w:r w:rsidRPr="004B735B">
        <w:rPr>
          <w:rFonts w:asciiTheme="minorHAnsi" w:hAnsiTheme="minorHAnsi" w:cstheme="minorHAnsi"/>
          <w:b/>
          <w:u w:val="single"/>
        </w:rPr>
        <w:t>new arms race</w:t>
      </w:r>
      <w:r w:rsidRPr="004B735B">
        <w:rPr>
          <w:rFonts w:asciiTheme="minorHAnsi" w:hAnsiTheme="minorHAnsi" w:cstheme="minorHAnsi"/>
          <w:sz w:val="16"/>
        </w:rPr>
        <w:t xml:space="preserve">. What is the consequence of the suggestion of the American congressmen whether to save the contract and how it can be done, find out the “MK”. As reported by the American edition of Politico, </w:t>
      </w:r>
      <w:r w:rsidRPr="004B735B">
        <w:rPr>
          <w:rFonts w:asciiTheme="minorHAnsi" w:hAnsiTheme="minorHAnsi" w:cstheme="minorHAnsi"/>
          <w:u w:val="single"/>
        </w:rPr>
        <w:t>the presidential administration of the USA in a fierce debate over possible withdrawal from the INF Treaty</w:t>
      </w:r>
      <w:r w:rsidRPr="004B735B">
        <w:rPr>
          <w:rFonts w:asciiTheme="minorHAnsi" w:hAnsiTheme="minorHAnsi" w:cstheme="minorHAnsi"/>
          <w:sz w:val="16"/>
        </w:rPr>
        <w:t>. The Republican “</w:t>
      </w:r>
      <w:r w:rsidRPr="004B735B">
        <w:rPr>
          <w:rFonts w:asciiTheme="minorHAnsi" w:hAnsiTheme="minorHAnsi" w:cstheme="minorHAnsi"/>
          <w:u w:val="single"/>
        </w:rPr>
        <w:t>hawks” believe that Russia has not met the conditions</w:t>
      </w:r>
      <w:r w:rsidRPr="004B735B">
        <w:rPr>
          <w:rFonts w:asciiTheme="minorHAnsi" w:hAnsiTheme="minorHAnsi" w:cstheme="minorHAnsi"/>
          <w:sz w:val="16"/>
        </w:rPr>
        <w:t xml:space="preserve"> of the contract. At the same time in the Pentagon, state Department and national security Council White house have serious questions to this initiative. Officials fear that </w:t>
      </w:r>
      <w:r w:rsidRPr="004B735B">
        <w:rPr>
          <w:rFonts w:asciiTheme="minorHAnsi" w:hAnsiTheme="minorHAnsi" w:cstheme="minorHAnsi"/>
          <w:u w:val="single"/>
        </w:rPr>
        <w:t>the exit of Washington from the Treaty will trigger a new arms race</w:t>
      </w:r>
      <w:r w:rsidRPr="004B735B">
        <w:rPr>
          <w:rFonts w:asciiTheme="minorHAnsi" w:hAnsiTheme="minorHAnsi" w:cstheme="minorHAnsi"/>
          <w:sz w:val="16"/>
        </w:rPr>
        <w:t xml:space="preserve">. It is worth noting that trump, according to experts, still not against Russia. Therefore, we can say that Washington is not unanimous on the issue of withdrawal from the agreement for RIAC. The consequences of US withdrawal from the Treaty and keep it “MK” interviewed military expert, General-Colonel Viktor Esin. — Viktor Ivanovich, that would mean U.S. withdrawal from the INF Treaty for Russia? And what is the result? — </w:t>
      </w:r>
      <w:r w:rsidRPr="004B735B">
        <w:rPr>
          <w:rFonts w:asciiTheme="minorHAnsi" w:hAnsiTheme="minorHAnsi" w:cstheme="minorHAnsi"/>
          <w:u w:val="single"/>
        </w:rPr>
        <w:t xml:space="preserve">Russia will </w:t>
      </w:r>
      <w:r w:rsidRPr="004B735B">
        <w:rPr>
          <w:rFonts w:asciiTheme="minorHAnsi" w:hAnsiTheme="minorHAnsi" w:cstheme="minorHAnsi"/>
          <w:b/>
          <w:u w:val="single"/>
        </w:rPr>
        <w:t>automatically be released</w:t>
      </w:r>
      <w:r w:rsidRPr="004B735B">
        <w:rPr>
          <w:rFonts w:asciiTheme="minorHAnsi" w:hAnsiTheme="minorHAnsi" w:cstheme="minorHAnsi"/>
          <w:u w:val="single"/>
        </w:rPr>
        <w:t xml:space="preserve"> from this agreement because it is bilateral. This will lead to the </w:t>
      </w:r>
      <w:r w:rsidRPr="004B735B">
        <w:rPr>
          <w:rFonts w:asciiTheme="minorHAnsi" w:hAnsiTheme="minorHAnsi" w:cstheme="minorHAnsi"/>
          <w:b/>
          <w:u w:val="single"/>
        </w:rPr>
        <w:t>deterioration of the international situation</w:t>
      </w:r>
      <w:r w:rsidRPr="004B735B">
        <w:rPr>
          <w:rFonts w:asciiTheme="minorHAnsi" w:hAnsiTheme="minorHAnsi" w:cstheme="minorHAnsi"/>
          <w:u w:val="single"/>
        </w:rPr>
        <w:t xml:space="preserve"> especially in Europe.</w:t>
      </w:r>
      <w:r w:rsidRPr="004B735B">
        <w:rPr>
          <w:rFonts w:asciiTheme="minorHAnsi" w:hAnsiTheme="minorHAnsi" w:cstheme="minorHAnsi"/>
          <w:sz w:val="16"/>
        </w:rPr>
        <w:t xml:space="preserve"> May be repeated painting of the eighties, when there were deployed medium-range missiles. The Soviet in Eastern Europe. The American — Western European countries who were in NATO. Then </w:t>
      </w:r>
      <w:r w:rsidRPr="004B735B">
        <w:rPr>
          <w:rFonts w:asciiTheme="minorHAnsi" w:hAnsiTheme="minorHAnsi" w:cstheme="minorHAnsi"/>
          <w:u w:val="single"/>
        </w:rPr>
        <w:t>the threat of military conflict has been significantly increased</w:t>
      </w:r>
      <w:r w:rsidRPr="004B735B">
        <w:rPr>
          <w:rFonts w:asciiTheme="minorHAnsi" w:hAnsiTheme="minorHAnsi" w:cstheme="minorHAnsi"/>
          <w:sz w:val="16"/>
        </w:rPr>
        <w:t xml:space="preserve">. In order to reduce confrontation, and was in 1987 and signed the INF Treaty. He eliminated the Americans, and the Soviet Union, an entire class of intermediate-range and shorter-range. Moreover, </w:t>
      </w:r>
      <w:r w:rsidRPr="004B735B">
        <w:rPr>
          <w:rFonts w:asciiTheme="minorHAnsi" w:hAnsiTheme="minorHAnsi" w:cstheme="minorHAnsi"/>
          <w:u w:val="single"/>
        </w:rPr>
        <w:t>the prohibition applies to possession of not only nuclear missiles, but with conventional equipment</w:t>
      </w:r>
      <w:r w:rsidRPr="004B735B">
        <w:rPr>
          <w:rFonts w:asciiTheme="minorHAnsi" w:hAnsiTheme="minorHAnsi" w:cstheme="minorHAnsi"/>
          <w:sz w:val="16"/>
        </w:rPr>
        <w:t xml:space="preserve">. Now the parties have claims against each other. What are they? — Claims under the Treaty not only Americans are critical of Russia, but Russia has more of them makes US. Americans believe that Russia has experienced and deploys a cruise missile ground launched R-500 with a range of over 500 kilometers (them equipped with rocket complexes “Iskander-M”). Russia rejects this claim. In turn, the Russian side accuses US of violating three provisions of the Treaty: to use for testing missile defense systems ballistic missile targets falling within the class of medium-range missiles; build and deploy drones type Predator and Reaper, which fall under the prohibition under the contract as cruise missiles, land-based missiles with a range greater than 500 kilometers, and accommodation in Romania and in 2018 in Poland anti — missile system “aegis- ASHORE”, able to run not only the missiles but cruise missiles “Tomahawk” with a range of 2500 km., the U.S. side considers these claims to be untenable. </w:t>
      </w:r>
      <w:r w:rsidRPr="004B735B">
        <w:rPr>
          <w:rFonts w:asciiTheme="minorHAnsi" w:hAnsiTheme="minorHAnsi" w:cstheme="minorHAnsi"/>
          <w:u w:val="single"/>
        </w:rPr>
        <w:t xml:space="preserve">Attempts to settle mutual claims by way of dialogue at a high political level, which started in 2013, to no avail. </w:t>
      </w:r>
      <w:r w:rsidRPr="004B735B">
        <w:rPr>
          <w:rFonts w:asciiTheme="minorHAnsi" w:hAnsiTheme="minorHAnsi" w:cstheme="minorHAnsi"/>
          <w:sz w:val="16"/>
        </w:rPr>
        <w:t xml:space="preserve">The last such meeting was held in November last year and, as acknowledged by the Russian Deputy foreign Minister Sergei Ryabkov, </w:t>
      </w:r>
      <w:r w:rsidRPr="004B735B">
        <w:rPr>
          <w:rFonts w:asciiTheme="minorHAnsi" w:hAnsiTheme="minorHAnsi" w:cstheme="minorHAnsi"/>
          <w:u w:val="single"/>
        </w:rPr>
        <w:t xml:space="preserve">the dialogue was </w:t>
      </w:r>
      <w:r w:rsidRPr="004B735B">
        <w:rPr>
          <w:rFonts w:asciiTheme="minorHAnsi" w:hAnsiTheme="minorHAnsi" w:cstheme="minorHAnsi"/>
          <w:b/>
          <w:u w:val="single"/>
        </w:rPr>
        <w:t>unproductive</w:t>
      </w:r>
      <w:r w:rsidRPr="004B735B">
        <w:rPr>
          <w:rFonts w:asciiTheme="minorHAnsi" w:hAnsiTheme="minorHAnsi" w:cstheme="minorHAnsi"/>
          <w:sz w:val="16"/>
        </w:rPr>
        <w:t xml:space="preserve">. I believe that the Treaty should be maintained and all common experts and politicians recognize that it is in the national interests of both Russia and the United States. But </w:t>
      </w:r>
      <w:r w:rsidRPr="004B735B">
        <w:rPr>
          <w:rFonts w:asciiTheme="minorHAnsi" w:hAnsiTheme="minorHAnsi" w:cstheme="minorHAnsi"/>
          <w:u w:val="single"/>
        </w:rPr>
        <w:t xml:space="preserve">the high-level dialogue is </w:t>
      </w:r>
      <w:r w:rsidRPr="004B735B">
        <w:rPr>
          <w:rFonts w:asciiTheme="minorHAnsi" w:hAnsiTheme="minorHAnsi" w:cstheme="minorHAnsi"/>
          <w:b/>
          <w:u w:val="single"/>
        </w:rPr>
        <w:t xml:space="preserve">unlikely to succeed </w:t>
      </w:r>
      <w:r w:rsidRPr="004B735B">
        <w:rPr>
          <w:rFonts w:asciiTheme="minorHAnsi" w:hAnsiTheme="minorHAnsi" w:cstheme="minorHAnsi"/>
          <w:u w:val="single"/>
        </w:rPr>
        <w:t>in the future</w:t>
      </w:r>
      <w:r w:rsidRPr="004B735B">
        <w:rPr>
          <w:rFonts w:asciiTheme="minorHAnsi" w:hAnsiTheme="minorHAnsi" w:cstheme="minorHAnsi"/>
          <w:sz w:val="16"/>
        </w:rPr>
        <w:t xml:space="preserve">, if it is not filled with new content. </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US-Russia war causes extinction. </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 xml:space="preserve">Donnelly ‘16 </w:t>
      </w:r>
      <w:r w:rsidRPr="004B735B">
        <w:rPr>
          <w:rFonts w:asciiTheme="minorHAnsi" w:hAnsiTheme="minorHAnsi" w:cstheme="minorHAnsi"/>
          <w:sz w:val="16"/>
          <w:szCs w:val="16"/>
        </w:rPr>
        <w:t>(John; 12/14/2016; freelance journalist and author for the Seattle Times; “Critics fear risk of nuclear attack is increasing as Russia flexes muscles,” http://www.seattletimes.com/nation-world/critics-fear-risk-of-nuclear-attack-is-increasing-as-russia-flexes-muscles/; Date Accessed: 6/25/2017; DS)</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 xml:space="preserve">Many of these critics have dusted off decades-old proposals for lessening the risk that America’s nuclear weapons could be used rashly or inadvertently, due to system error, false warning or U.S. sensors or computers compromised by enemy action. For one thing, they say, it is past time to end the requirement that nuclear missiles must be ready to launch within minutes. And, they say, a planned $1 trillion overhaul of America’s nuclear arsenal is excessive. But the critics are in the minority in Congress, and the odds appear slim that their calls will be heeded. Besides, </w:t>
      </w:r>
      <w:r w:rsidRPr="004B735B">
        <w:rPr>
          <w:rFonts w:asciiTheme="minorHAnsi" w:hAnsiTheme="minorHAnsi" w:cstheme="minorHAnsi"/>
          <w:u w:val="single"/>
        </w:rPr>
        <w:t>rising tensions</w:t>
      </w:r>
      <w:r w:rsidRPr="004B735B">
        <w:rPr>
          <w:rFonts w:asciiTheme="minorHAnsi" w:hAnsiTheme="minorHAnsi" w:cstheme="minorHAnsi"/>
          <w:sz w:val="16"/>
        </w:rPr>
        <w:t xml:space="preserve">, especially </w:t>
      </w:r>
      <w:r w:rsidRPr="004B735B">
        <w:rPr>
          <w:rFonts w:asciiTheme="minorHAnsi" w:hAnsiTheme="minorHAnsi" w:cstheme="minorHAnsi"/>
          <w:u w:val="single"/>
        </w:rPr>
        <w:t xml:space="preserve">between the United States and Russia, </w:t>
      </w:r>
      <w:r w:rsidRPr="004B735B">
        <w:rPr>
          <w:rFonts w:asciiTheme="minorHAnsi" w:hAnsiTheme="minorHAnsi" w:cstheme="minorHAnsi"/>
          <w:b/>
          <w:u w:val="single"/>
        </w:rPr>
        <w:t>make it harder for</w:t>
      </w:r>
      <w:r w:rsidRPr="004B735B">
        <w:rPr>
          <w:rFonts w:asciiTheme="minorHAnsi" w:hAnsiTheme="minorHAnsi" w:cstheme="minorHAnsi"/>
          <w:u w:val="single"/>
        </w:rPr>
        <w:t xml:space="preserve"> leaders to unilaterally take actions that could increase stability, for fear they might be perceived as weak. Bilateral or multilateral agreements are</w:t>
      </w:r>
      <w:r w:rsidRPr="004B735B">
        <w:rPr>
          <w:rFonts w:asciiTheme="minorHAnsi" w:hAnsiTheme="minorHAnsi" w:cstheme="minorHAnsi"/>
          <w:sz w:val="16"/>
        </w:rPr>
        <w:t xml:space="preserve"> possible but </w:t>
      </w:r>
      <w:r w:rsidRPr="004B735B">
        <w:rPr>
          <w:rFonts w:asciiTheme="minorHAnsi" w:hAnsiTheme="minorHAnsi" w:cstheme="minorHAnsi"/>
          <w:b/>
          <w:u w:val="single"/>
        </w:rPr>
        <w:t>hard to complete</w:t>
      </w:r>
      <w:r w:rsidRPr="004B735B">
        <w:rPr>
          <w:rFonts w:asciiTheme="minorHAnsi" w:hAnsiTheme="minorHAnsi" w:cstheme="minorHAnsi"/>
          <w:sz w:val="16"/>
        </w:rPr>
        <w:t xml:space="preserve">. Donald </w:t>
      </w:r>
      <w:r w:rsidRPr="004B735B">
        <w:rPr>
          <w:rFonts w:asciiTheme="minorHAnsi" w:hAnsiTheme="minorHAnsi" w:cstheme="minorHAnsi"/>
          <w:u w:val="single"/>
        </w:rPr>
        <w:t xml:space="preserve">Trump’s election brings critics’ nuclear fears </w:t>
      </w:r>
      <w:r w:rsidRPr="004B735B">
        <w:rPr>
          <w:rFonts w:asciiTheme="minorHAnsi" w:hAnsiTheme="minorHAnsi" w:cstheme="minorHAnsi"/>
          <w:b/>
          <w:u w:val="single"/>
        </w:rPr>
        <w:t>to a boil</w:t>
      </w:r>
      <w:r w:rsidRPr="004B735B">
        <w:rPr>
          <w:rFonts w:asciiTheme="minorHAnsi" w:hAnsiTheme="minorHAnsi" w:cstheme="minorHAnsi"/>
          <w:u w:val="single"/>
        </w:rPr>
        <w:t>.</w:t>
      </w:r>
      <w:r w:rsidRPr="004B735B">
        <w:rPr>
          <w:rFonts w:asciiTheme="minorHAnsi" w:hAnsiTheme="minorHAnsi" w:cstheme="minorHAnsi"/>
          <w:sz w:val="16"/>
        </w:rPr>
        <w:t xml:space="preserve"> Hillary Clinton sought unsuccessfully to persuade voters to keep Trump from the Oval Office, in part, </w:t>
      </w:r>
      <w:r w:rsidRPr="004B735B">
        <w:rPr>
          <w:rFonts w:asciiTheme="minorHAnsi" w:hAnsiTheme="minorHAnsi" w:cstheme="minorHAnsi"/>
          <w:u w:val="single"/>
        </w:rPr>
        <w:t xml:space="preserve">to keep his apparently </w:t>
      </w:r>
      <w:r w:rsidRPr="004B735B">
        <w:rPr>
          <w:rFonts w:asciiTheme="minorHAnsi" w:hAnsiTheme="minorHAnsi" w:cstheme="minorHAnsi"/>
          <w:b/>
          <w:u w:val="single"/>
        </w:rPr>
        <w:t>volatile temperament</w:t>
      </w:r>
      <w:r w:rsidRPr="004B735B">
        <w:rPr>
          <w:rFonts w:asciiTheme="minorHAnsi" w:hAnsiTheme="minorHAnsi" w:cstheme="minorHAnsi"/>
          <w:u w:val="single"/>
        </w:rPr>
        <w:t xml:space="preserve"> away from the nuclear-launch codes</w:t>
      </w:r>
      <w:r w:rsidRPr="004B735B">
        <w:rPr>
          <w:rFonts w:asciiTheme="minorHAnsi" w:hAnsiTheme="minorHAnsi" w:cstheme="minorHAnsi"/>
          <w:sz w:val="16"/>
        </w:rPr>
        <w:t xml:space="preserve">. Now that Trump is about to take the helm, those worries will swell — not just among the experts but probably in the populace at large. Trump appears open to a cozier relationship with Russian President Vladimir Putin. But </w:t>
      </w:r>
      <w:r w:rsidRPr="004B735B">
        <w:rPr>
          <w:rFonts w:asciiTheme="minorHAnsi" w:hAnsiTheme="minorHAnsi" w:cstheme="minorHAnsi"/>
          <w:u w:val="single"/>
        </w:rPr>
        <w:t xml:space="preserve">it remains to be seen whether his approach will do anything to lessen the risks of conflict with a Russia that is dead set on using its military with </w:t>
      </w:r>
      <w:r w:rsidRPr="004B735B">
        <w:rPr>
          <w:rFonts w:asciiTheme="minorHAnsi" w:hAnsiTheme="minorHAnsi" w:cstheme="minorHAnsi"/>
          <w:b/>
          <w:u w:val="single"/>
        </w:rPr>
        <w:t>growing brashness</w:t>
      </w:r>
      <w:r w:rsidRPr="004B735B">
        <w:rPr>
          <w:rFonts w:asciiTheme="minorHAnsi" w:hAnsiTheme="minorHAnsi" w:cstheme="minorHAnsi"/>
          <w:u w:val="single"/>
        </w:rPr>
        <w:t xml:space="preserve"> to defend its interests.</w:t>
      </w:r>
      <w:r w:rsidRPr="004B735B">
        <w:rPr>
          <w:rFonts w:asciiTheme="minorHAnsi" w:hAnsiTheme="minorHAnsi" w:cstheme="minorHAnsi"/>
          <w:sz w:val="16"/>
        </w:rPr>
        <w:t xml:space="preserve"> Even if a nuclear mistake is unlikely to happen in any given year, over decades </w:t>
      </w:r>
      <w:r w:rsidRPr="004B735B">
        <w:rPr>
          <w:rFonts w:asciiTheme="minorHAnsi" w:hAnsiTheme="minorHAnsi" w:cstheme="minorHAnsi"/>
          <w:u w:val="single"/>
        </w:rPr>
        <w:t>the odds grow for it to happen at least once, the critics argue</w:t>
      </w:r>
      <w:r w:rsidRPr="004B735B">
        <w:rPr>
          <w:rFonts w:asciiTheme="minorHAnsi" w:hAnsiTheme="minorHAnsi" w:cstheme="minorHAnsi"/>
          <w:sz w:val="16"/>
        </w:rPr>
        <w:t xml:space="preserve">. What’s more, they argue, even if the chances are low, </w:t>
      </w:r>
      <w:r w:rsidRPr="004B735B">
        <w:rPr>
          <w:rFonts w:asciiTheme="minorHAnsi" w:hAnsiTheme="minorHAnsi" w:cstheme="minorHAnsi"/>
          <w:u w:val="single"/>
        </w:rPr>
        <w:t>the harm is intolerably high</w:t>
      </w:r>
      <w:r w:rsidRPr="004B735B">
        <w:rPr>
          <w:rFonts w:asciiTheme="minorHAnsi" w:hAnsiTheme="minorHAnsi" w:cstheme="minorHAnsi"/>
          <w:sz w:val="16"/>
        </w:rPr>
        <w:t xml:space="preserve">, so if </w:t>
      </w:r>
      <w:r w:rsidRPr="004B735B">
        <w:rPr>
          <w:rFonts w:asciiTheme="minorHAnsi" w:hAnsiTheme="minorHAnsi" w:cstheme="minorHAnsi"/>
          <w:u w:val="single"/>
        </w:rPr>
        <w:t xml:space="preserve">the risk can be reduced </w:t>
      </w:r>
      <w:r w:rsidRPr="004B735B">
        <w:rPr>
          <w:rFonts w:asciiTheme="minorHAnsi" w:hAnsiTheme="minorHAnsi" w:cstheme="minorHAnsi"/>
          <w:b/>
          <w:u w:val="single"/>
        </w:rPr>
        <w:t>without diminishing deterrence</w:t>
      </w:r>
      <w:r w:rsidRPr="004B735B">
        <w:rPr>
          <w:rFonts w:asciiTheme="minorHAnsi" w:hAnsiTheme="minorHAnsi" w:cstheme="minorHAnsi"/>
          <w:u w:val="single"/>
        </w:rPr>
        <w:t xml:space="preserve"> by taking certain steps</w:t>
      </w:r>
      <w:r w:rsidRPr="004B735B">
        <w:rPr>
          <w:rFonts w:asciiTheme="minorHAnsi" w:hAnsiTheme="minorHAnsi" w:cstheme="minorHAnsi"/>
          <w:sz w:val="16"/>
        </w:rPr>
        <w:t xml:space="preserve">, why not take them? “One false alarm in a century is one too many, because </w:t>
      </w:r>
      <w:r w:rsidRPr="004B735B">
        <w:rPr>
          <w:rFonts w:asciiTheme="minorHAnsi" w:hAnsiTheme="minorHAnsi" w:cstheme="minorHAnsi"/>
          <w:u w:val="single"/>
        </w:rPr>
        <w:t xml:space="preserve">the consequences could be catastrophic, could be </w:t>
      </w:r>
      <w:r w:rsidRPr="004B735B">
        <w:rPr>
          <w:rFonts w:asciiTheme="minorHAnsi" w:hAnsiTheme="minorHAnsi" w:cstheme="minorHAnsi"/>
          <w:b/>
          <w:u w:val="single"/>
        </w:rPr>
        <w:t>civilization-ending</w:t>
      </w:r>
      <w:r w:rsidRPr="004B735B">
        <w:rPr>
          <w:rFonts w:asciiTheme="minorHAnsi" w:hAnsiTheme="minorHAnsi" w:cstheme="minorHAnsi"/>
          <w:sz w:val="16"/>
        </w:rPr>
        <w:t xml:space="preserve">,” says Bruce Blair, a former U.S. intercontinental missile launch control officer who is now a researcher at Princeton University. </w:t>
      </w:r>
      <w:r w:rsidRPr="004B735B">
        <w:rPr>
          <w:rFonts w:asciiTheme="minorHAnsi" w:hAnsiTheme="minorHAnsi" w:cstheme="minorHAnsi"/>
          <w:u w:val="single"/>
        </w:rPr>
        <w:t>The risks of nuclear war are rising mostly</w:t>
      </w:r>
      <w:r w:rsidRPr="004B735B">
        <w:rPr>
          <w:rFonts w:asciiTheme="minorHAnsi" w:hAnsiTheme="minorHAnsi" w:cstheme="minorHAnsi"/>
          <w:sz w:val="16"/>
        </w:rPr>
        <w:t xml:space="preserve">, but not only, </w:t>
      </w:r>
      <w:r w:rsidRPr="004B735B">
        <w:rPr>
          <w:rFonts w:asciiTheme="minorHAnsi" w:hAnsiTheme="minorHAnsi" w:cstheme="minorHAnsi"/>
          <w:u w:val="single"/>
        </w:rPr>
        <w:t xml:space="preserve">because Putin has deployed his country’s military, including its nuclear forces, with </w:t>
      </w:r>
      <w:r w:rsidRPr="004B735B">
        <w:rPr>
          <w:rFonts w:asciiTheme="minorHAnsi" w:hAnsiTheme="minorHAnsi" w:cstheme="minorHAnsi"/>
          <w:b/>
          <w:u w:val="single"/>
        </w:rPr>
        <w:t>increasing aggression</w:t>
      </w:r>
      <w:r w:rsidRPr="004B735B">
        <w:rPr>
          <w:rFonts w:asciiTheme="minorHAnsi" w:hAnsiTheme="minorHAnsi" w:cstheme="minorHAnsi"/>
          <w:sz w:val="16"/>
        </w:rPr>
        <w:t xml:space="preserve">. America and its allies are responding. And so the cycle continues. </w:t>
      </w:r>
      <w:r w:rsidRPr="004B735B">
        <w:rPr>
          <w:rFonts w:asciiTheme="minorHAnsi" w:hAnsiTheme="minorHAnsi" w:cstheme="minorHAnsi"/>
          <w:u w:val="single"/>
        </w:rPr>
        <w:t xml:space="preserve">Russia’s pattern of </w:t>
      </w:r>
      <w:r w:rsidRPr="004B735B">
        <w:rPr>
          <w:rFonts w:asciiTheme="minorHAnsi" w:hAnsiTheme="minorHAnsi" w:cstheme="minorHAnsi"/>
          <w:b/>
          <w:u w:val="single"/>
        </w:rPr>
        <w:t>muscle-flexing</w:t>
      </w:r>
      <w:r w:rsidRPr="004B735B">
        <w:rPr>
          <w:rFonts w:asciiTheme="minorHAnsi" w:hAnsiTheme="minorHAnsi" w:cstheme="minorHAnsi"/>
          <w:u w:val="single"/>
        </w:rPr>
        <w:t xml:space="preserve"> is visible across the globe — from its proxy invasion of Ukraine to its buildup of forces in Syria. Russian aircraft and ships are buzzing U.S. and NATO counterparts virtually every day somewhere around the world</w:t>
      </w:r>
      <w:r w:rsidRPr="004B735B">
        <w:rPr>
          <w:rFonts w:asciiTheme="minorHAnsi" w:hAnsiTheme="minorHAnsi" w:cstheme="minorHAnsi"/>
          <w:sz w:val="16"/>
        </w:rPr>
        <w:t xml:space="preserve">, U.S. officials say. </w:t>
      </w:r>
      <w:r w:rsidRPr="004B735B">
        <w:rPr>
          <w:rFonts w:asciiTheme="minorHAnsi" w:hAnsiTheme="minorHAnsi" w:cstheme="minorHAnsi"/>
          <w:u w:val="single"/>
        </w:rPr>
        <w:t>The Russians recently moved nuclear-capable missiles near Poland and Lithuania</w:t>
      </w:r>
      <w:r w:rsidRPr="004B735B">
        <w:rPr>
          <w:rFonts w:asciiTheme="minorHAnsi" w:hAnsiTheme="minorHAnsi" w:cstheme="minorHAnsi"/>
          <w:sz w:val="16"/>
        </w:rPr>
        <w:t xml:space="preserve">. They have repeatedly conducted exercises involving nuclear forces, and America has too. </w:t>
      </w:r>
      <w:r w:rsidRPr="004B735B">
        <w:rPr>
          <w:rFonts w:asciiTheme="minorHAnsi" w:hAnsiTheme="minorHAnsi" w:cstheme="minorHAnsi"/>
          <w:u w:val="single"/>
        </w:rPr>
        <w:t xml:space="preserve">They have </w:t>
      </w:r>
      <w:r w:rsidRPr="004B735B">
        <w:rPr>
          <w:rFonts w:asciiTheme="minorHAnsi" w:hAnsiTheme="minorHAnsi" w:cstheme="minorHAnsi"/>
          <w:b/>
          <w:u w:val="single"/>
        </w:rPr>
        <w:t>broken the 1987 treaty</w:t>
      </w:r>
      <w:r w:rsidRPr="004B735B">
        <w:rPr>
          <w:rFonts w:asciiTheme="minorHAnsi" w:hAnsiTheme="minorHAnsi" w:cstheme="minorHAnsi"/>
          <w:u w:val="single"/>
        </w:rPr>
        <w:t xml:space="preserve"> on Intermediate Range Nuclear Forces by developing a new nuclear ground-launched cruise missile.</w:t>
      </w:r>
      <w:r w:rsidRPr="004B735B">
        <w:rPr>
          <w:rFonts w:asciiTheme="minorHAnsi" w:hAnsiTheme="minorHAnsi" w:cstheme="minorHAnsi"/>
          <w:sz w:val="16"/>
        </w:rPr>
        <w:t xml:space="preserve"> They tauntingly sailed an aircraft carrier battle group through the English Channel last month. Russian media reported the nation conducts civil defense drills each October, the most recent of which was said to involve 40 million people. Both </w:t>
      </w:r>
      <w:r w:rsidRPr="004B735B">
        <w:rPr>
          <w:rFonts w:asciiTheme="minorHAnsi" w:hAnsiTheme="minorHAnsi" w:cstheme="minorHAnsi"/>
          <w:u w:val="single"/>
        </w:rPr>
        <w:t xml:space="preserve">Russia and the United States are engaging in cyberespionage and sometimes cyberattacks, some of which </w:t>
      </w:r>
      <w:r w:rsidRPr="004B735B">
        <w:rPr>
          <w:rFonts w:asciiTheme="minorHAnsi" w:hAnsiTheme="minorHAnsi" w:cstheme="minorHAnsi"/>
          <w:b/>
          <w:u w:val="single"/>
        </w:rPr>
        <w:t>could trigger physical outcomes</w:t>
      </w:r>
      <w:r w:rsidRPr="004B735B">
        <w:rPr>
          <w:rFonts w:asciiTheme="minorHAnsi" w:hAnsiTheme="minorHAnsi" w:cstheme="minorHAnsi"/>
          <w:u w:val="single"/>
        </w:rPr>
        <w:t xml:space="preserve"> — such as electrical outages — that in turn could be considered an act of war</w:t>
      </w:r>
      <w:r w:rsidRPr="004B735B">
        <w:rPr>
          <w:rFonts w:asciiTheme="minorHAnsi" w:hAnsiTheme="minorHAnsi" w:cstheme="minorHAnsi"/>
          <w:sz w:val="16"/>
        </w:rPr>
        <w:t xml:space="preserve">, some experts worry. </w:t>
      </w:r>
      <w:r w:rsidRPr="004B735B">
        <w:rPr>
          <w:rFonts w:asciiTheme="minorHAnsi" w:hAnsiTheme="minorHAnsi" w:cstheme="minorHAnsi"/>
          <w:u w:val="single"/>
        </w:rPr>
        <w:t xml:space="preserve">Russian military doctrine has </w:t>
      </w:r>
      <w:r w:rsidRPr="004B735B">
        <w:rPr>
          <w:rFonts w:asciiTheme="minorHAnsi" w:hAnsiTheme="minorHAnsi" w:cstheme="minorHAnsi"/>
          <w:b/>
          <w:u w:val="single"/>
        </w:rPr>
        <w:t>blurred the line</w:t>
      </w:r>
      <w:r w:rsidRPr="004B735B">
        <w:rPr>
          <w:rFonts w:asciiTheme="minorHAnsi" w:hAnsiTheme="minorHAnsi" w:cstheme="minorHAnsi"/>
          <w:u w:val="single"/>
        </w:rPr>
        <w:t xml:space="preserve"> between conventional and nuclear war. It calls for using nuclear weapons as a means to essentially frighten an adversary into backing down from a conventional fight. “The odds of war with Russia are rising</w:t>
      </w:r>
      <w:r w:rsidRPr="004B735B">
        <w:rPr>
          <w:rFonts w:asciiTheme="minorHAnsi" w:hAnsiTheme="minorHAnsi" w:cstheme="minorHAnsi"/>
          <w:sz w:val="16"/>
        </w:rPr>
        <w:t xml:space="preserve">,” says Richard Shirreff, a retired British Army four-star general and a former deputy commander of NATO forces. “We must assume, </w:t>
      </w:r>
      <w:r w:rsidRPr="004B735B">
        <w:rPr>
          <w:rFonts w:asciiTheme="minorHAnsi" w:hAnsiTheme="minorHAnsi" w:cstheme="minorHAnsi"/>
          <w:u w:val="single"/>
        </w:rPr>
        <w:t xml:space="preserve">given the way Russia integrates nuclear into every aspect of military doctrine, that this must include the </w:t>
      </w:r>
      <w:r w:rsidRPr="004B735B">
        <w:rPr>
          <w:rFonts w:asciiTheme="minorHAnsi" w:hAnsiTheme="minorHAnsi" w:cstheme="minorHAnsi"/>
          <w:b/>
          <w:u w:val="single"/>
        </w:rPr>
        <w:t>risk of nuclear war</w:t>
      </w:r>
      <w:r w:rsidRPr="004B735B">
        <w:rPr>
          <w:rFonts w:asciiTheme="minorHAnsi" w:hAnsiTheme="minorHAnsi" w:cstheme="minorHAnsi"/>
          <w:sz w:val="16"/>
        </w:rPr>
        <w:t xml:space="preserve">.” </w:t>
      </w:r>
      <w:r w:rsidRPr="004B735B">
        <w:rPr>
          <w:rFonts w:asciiTheme="minorHAnsi" w:hAnsiTheme="minorHAnsi" w:cstheme="minorHAnsi"/>
          <w:u w:val="single"/>
        </w:rPr>
        <w:t xml:space="preserve">It is </w:t>
      </w:r>
      <w:r w:rsidRPr="004B735B">
        <w:rPr>
          <w:rFonts w:asciiTheme="minorHAnsi" w:hAnsiTheme="minorHAnsi" w:cstheme="minorHAnsi"/>
          <w:b/>
          <w:u w:val="single"/>
        </w:rPr>
        <w:t>not hard to imagine</w:t>
      </w:r>
      <w:r w:rsidRPr="004B735B">
        <w:rPr>
          <w:rFonts w:asciiTheme="minorHAnsi" w:hAnsiTheme="minorHAnsi" w:cstheme="minorHAnsi"/>
          <w:u w:val="single"/>
        </w:rPr>
        <w:t xml:space="preserve"> U.S. and Russian aircraft clashing, if only by accident, in the crowded skies over Syria — if not in the Baltics, the Arctic, the North Sea, the Aleutians or elsewhere</w:t>
      </w:r>
      <w:r w:rsidRPr="004B735B">
        <w:rPr>
          <w:rFonts w:asciiTheme="minorHAnsi" w:hAnsiTheme="minorHAnsi" w:cstheme="minorHAnsi"/>
          <w:sz w:val="16"/>
        </w:rPr>
        <w:t xml:space="preserve">. Moscow’s rhetoric, too, has waxed radioactive. Dimitry Kiselev, a </w:t>
      </w:r>
      <w:r w:rsidRPr="004B735B">
        <w:rPr>
          <w:rFonts w:asciiTheme="minorHAnsi" w:hAnsiTheme="minorHAnsi" w:cstheme="minorHAnsi"/>
          <w:u w:val="single"/>
        </w:rPr>
        <w:t>Putin</w:t>
      </w:r>
      <w:r w:rsidRPr="004B735B">
        <w:rPr>
          <w:rFonts w:asciiTheme="minorHAnsi" w:hAnsiTheme="minorHAnsi" w:cstheme="minorHAnsi"/>
          <w:sz w:val="16"/>
        </w:rPr>
        <w:t xml:space="preserve"> propagandist, </w:t>
      </w:r>
      <w:r w:rsidRPr="004B735B">
        <w:rPr>
          <w:rFonts w:asciiTheme="minorHAnsi" w:hAnsiTheme="minorHAnsi" w:cstheme="minorHAnsi"/>
          <w:u w:val="single"/>
        </w:rPr>
        <w:t>recently warned of “nuclear consequences” in response to “impudent behavior</w:t>
      </w:r>
      <w:r w:rsidRPr="004B735B">
        <w:rPr>
          <w:rFonts w:asciiTheme="minorHAnsi" w:hAnsiTheme="minorHAnsi" w:cstheme="minorHAnsi"/>
          <w:sz w:val="16"/>
        </w:rPr>
        <w:t xml:space="preserve">.” All this may be Russia blustering and posturing in ways it sees as serving its interests. But </w:t>
      </w:r>
      <w:r w:rsidRPr="004B735B">
        <w:rPr>
          <w:rFonts w:asciiTheme="minorHAnsi" w:hAnsiTheme="minorHAnsi" w:cstheme="minorHAnsi"/>
          <w:u w:val="single"/>
        </w:rPr>
        <w:t xml:space="preserve">it has already led to a </w:t>
      </w:r>
      <w:r w:rsidRPr="004B735B">
        <w:rPr>
          <w:rFonts w:asciiTheme="minorHAnsi" w:hAnsiTheme="minorHAnsi" w:cstheme="minorHAnsi"/>
          <w:b/>
          <w:u w:val="single"/>
        </w:rPr>
        <w:t>pattern of escalation</w:t>
      </w:r>
      <w:r w:rsidRPr="004B735B">
        <w:rPr>
          <w:rFonts w:asciiTheme="minorHAnsi" w:hAnsiTheme="minorHAnsi" w:cstheme="minorHAnsi"/>
          <w:u w:val="single"/>
        </w:rPr>
        <w:t xml:space="preserve"> between nuclear Russia and nuclear America. For example, Russian actions in Ukraine were a response to NATO expansion, and those actions led the U.S. to “reassure” allies by deploying to the Black Sea warships with Tomahawk missiles</w:t>
      </w:r>
      <w:r w:rsidRPr="004B735B">
        <w:rPr>
          <w:rFonts w:asciiTheme="minorHAnsi" w:hAnsiTheme="minorHAnsi" w:cstheme="minorHAnsi"/>
          <w:sz w:val="16"/>
        </w:rPr>
        <w:t xml:space="preserve"> that could put Russian command-and-control, air-defense and early-warning facilities at risk, says Princeton’s Blair. Moscow in turn deployed attack submarines to the Black Sea to shadow U.S. ships, he says. Then American forces replied by sending P-8 sub-hunting planes. “</w:t>
      </w:r>
      <w:r w:rsidRPr="004B735B">
        <w:rPr>
          <w:rFonts w:asciiTheme="minorHAnsi" w:hAnsiTheme="minorHAnsi" w:cstheme="minorHAnsi"/>
          <w:u w:val="single"/>
        </w:rPr>
        <w:t xml:space="preserve">The current confrontation is </w:t>
      </w:r>
      <w:r w:rsidRPr="004B735B">
        <w:rPr>
          <w:rFonts w:asciiTheme="minorHAnsi" w:hAnsiTheme="minorHAnsi" w:cstheme="minorHAnsi"/>
          <w:b/>
          <w:u w:val="single"/>
        </w:rPr>
        <w:t>steadily escalating</w:t>
      </w:r>
      <w:r w:rsidRPr="004B735B">
        <w:rPr>
          <w:rFonts w:asciiTheme="minorHAnsi" w:hAnsiTheme="minorHAnsi" w:cstheme="minorHAnsi"/>
          <w:u w:val="single"/>
        </w:rPr>
        <w:t xml:space="preserve">, with definite nuclear implications,” Blair says. “It could too easily spiral out of control and culminate in a </w:t>
      </w:r>
      <w:r w:rsidRPr="004B735B">
        <w:rPr>
          <w:rFonts w:asciiTheme="minorHAnsi" w:hAnsiTheme="minorHAnsi" w:cstheme="minorHAnsi"/>
          <w:b/>
          <w:u w:val="single"/>
        </w:rPr>
        <w:t>full-throttle nuclear confrontation</w:t>
      </w:r>
      <w:r w:rsidRPr="004B735B">
        <w:rPr>
          <w:rFonts w:asciiTheme="minorHAnsi" w:hAnsiTheme="minorHAnsi" w:cstheme="minorHAnsi"/>
          <w:sz w:val="16"/>
        </w:rPr>
        <w:t xml:space="preserve">.” Moscow is not the only nuclear worry for Washington, D.C. The naval and air forces of America and China, another nuclear power, are on the front lines of a dispute over China’s contested claims of sovereignty in the South China Sea. North Korea, meanwhile, steadily nears the capacity to one day — perhaps in Trump’s first term — threaten U.S. territory with missiles carrying nuclear warheads. Iran’s nuclear ambitions are bound for now by an internationally monitored agreement. Nuclear Israel stands ready to respond if Iran breaks out. There also is the problem of nuclear and radiological materials unsecured and sometimes traded on the black market. Enough highly enriched uranium and plutonium to build tens of thousands of nuclear bombs is spread across 24 countries, according to the Nuclear Threat Initiative, a group that monitors proliferation. South Asia’s nuclear powers, India and Pakistan, are not threats to the United States, but as the only two atomic nations to regularly have gone to war with one another, their atomic rivalry poses a risk to the planet. </w:t>
      </w:r>
      <w:r w:rsidRPr="004B735B">
        <w:rPr>
          <w:rFonts w:asciiTheme="minorHAnsi" w:hAnsiTheme="minorHAnsi" w:cstheme="minorHAnsi"/>
          <w:u w:val="single"/>
        </w:rPr>
        <w:t xml:space="preserve">A larger U.S.-Russian war would have </w:t>
      </w:r>
      <w:r w:rsidRPr="004B735B">
        <w:rPr>
          <w:rFonts w:asciiTheme="minorHAnsi" w:hAnsiTheme="minorHAnsi" w:cstheme="minorHAnsi"/>
          <w:b/>
          <w:u w:val="single"/>
        </w:rPr>
        <w:t>worse consequences</w:t>
      </w:r>
      <w:r w:rsidRPr="004B735B">
        <w:rPr>
          <w:rFonts w:asciiTheme="minorHAnsi" w:hAnsiTheme="minorHAnsi" w:cstheme="minorHAnsi"/>
          <w:u w:val="single"/>
        </w:rPr>
        <w:t xml:space="preserve">. Trump may want to threaten or even use military force in the early days of his administration to </w:t>
      </w:r>
      <w:r w:rsidRPr="004B735B">
        <w:rPr>
          <w:rFonts w:asciiTheme="minorHAnsi" w:hAnsiTheme="minorHAnsi" w:cstheme="minorHAnsi"/>
          <w:b/>
          <w:u w:val="single"/>
        </w:rPr>
        <w:t>demonstrate his toughness</w:t>
      </w:r>
      <w:r w:rsidRPr="004B735B">
        <w:rPr>
          <w:rFonts w:asciiTheme="minorHAnsi" w:hAnsiTheme="minorHAnsi" w:cstheme="minorHAnsi"/>
          <w:u w:val="single"/>
        </w:rPr>
        <w:t xml:space="preserve"> to potential adversaries</w:t>
      </w:r>
      <w:r w:rsidRPr="004B735B">
        <w:rPr>
          <w:rFonts w:asciiTheme="minorHAnsi" w:hAnsiTheme="minorHAnsi" w:cstheme="minorHAnsi"/>
          <w:sz w:val="16"/>
        </w:rPr>
        <w:t xml:space="preserve">. It’s not known how he would respond in a high-pressure situation involving the possible use of nuclear weapons. Prompted by the prospect of a Trump presidency and rising tensions worldwide, </w:t>
      </w:r>
      <w:r w:rsidRPr="004B735B">
        <w:rPr>
          <w:rFonts w:asciiTheme="minorHAnsi" w:hAnsiTheme="minorHAnsi" w:cstheme="minorHAnsi"/>
          <w:u w:val="single"/>
        </w:rPr>
        <w:t>arms-control groups have resurrected longstanding proposals to reduce the risks of nuclear war.</w:t>
      </w:r>
      <w:r w:rsidRPr="004B735B">
        <w:rPr>
          <w:rFonts w:asciiTheme="minorHAnsi" w:hAnsiTheme="minorHAnsi" w:cstheme="minorHAnsi"/>
          <w:sz w:val="16"/>
        </w:rPr>
        <w:t xml:space="preserve"> These advocates are hopeful that a new president and Congress will be more open to some of these changes. But they know they face an uphill climb. One of their primary goals is getting rid of the procedures that require U.S. military forces to be ready — within 12 minutes of perceiving the U.S. is under attack — to launch some 600-plus nuclear warheads should the president decide to do so, and to unleash them within about five minutes of getting the order. </w:t>
      </w:r>
      <w:r w:rsidRPr="004B735B">
        <w:rPr>
          <w:rFonts w:asciiTheme="minorHAnsi" w:hAnsiTheme="minorHAnsi" w:cstheme="minorHAnsi"/>
          <w:u w:val="single"/>
        </w:rPr>
        <w:t>Russia has a similar launch-on-warning posture.</w:t>
      </w:r>
      <w:r w:rsidRPr="004B735B">
        <w:rPr>
          <w:rFonts w:asciiTheme="minorHAnsi" w:hAnsiTheme="minorHAnsi" w:cstheme="minorHAnsi"/>
          <w:sz w:val="16"/>
        </w:rPr>
        <w:t xml:space="preserve"> Because </w:t>
      </w:r>
      <w:r w:rsidRPr="004B735B">
        <w:rPr>
          <w:rFonts w:asciiTheme="minorHAnsi" w:hAnsiTheme="minorHAnsi" w:cstheme="minorHAnsi"/>
          <w:u w:val="single"/>
        </w:rPr>
        <w:t>American ground-based missiles and command-and-control facilities are most vulnerable, there is a particularly strong imperative to “</w:t>
      </w:r>
      <w:r w:rsidRPr="004B735B">
        <w:rPr>
          <w:rFonts w:asciiTheme="minorHAnsi" w:hAnsiTheme="minorHAnsi" w:cstheme="minorHAnsi"/>
          <w:b/>
          <w:u w:val="single"/>
        </w:rPr>
        <w:t>use or lose” them</w:t>
      </w:r>
      <w:r w:rsidRPr="004B735B">
        <w:rPr>
          <w:rFonts w:asciiTheme="minorHAnsi" w:hAnsiTheme="minorHAnsi" w:cstheme="minorHAnsi"/>
          <w:u w:val="single"/>
        </w:rPr>
        <w:t xml:space="preserve"> if a country thinks an enemy attack is en route</w:t>
      </w:r>
      <w:r w:rsidRPr="004B735B">
        <w:rPr>
          <w:rFonts w:asciiTheme="minorHAnsi" w:hAnsiTheme="minorHAnsi" w:cstheme="minorHAnsi"/>
          <w:sz w:val="16"/>
        </w:rPr>
        <w:t xml:space="preserve">, critics say. The worry is that the tight timeline and the vulnerability of ground systems would add to the pressure in a crisis, and a president might choose to fire the weapons on mistaken warning of an enemy attack. U.S. forces have mistakenly thought they were under attack before. In 1979 it was a training tape that was mistaken as a real attack. In 1980, a failed computer chip was to blame. These alarms were revealed as false in time. But if electronic communications were compromised or human beings didn’t act wisely, things might have gone worse, critics say. The Russians have also had several near-misses where they mistook innocuous events as nuclear assaults and, thankfully, were able to recognize it in time. </w:t>
      </w:r>
      <w:r w:rsidRPr="004B735B">
        <w:rPr>
          <w:rFonts w:asciiTheme="minorHAnsi" w:hAnsiTheme="minorHAnsi" w:cstheme="minorHAnsi"/>
          <w:u w:val="single"/>
        </w:rPr>
        <w:t xml:space="preserve">Cyberattacks could potentially disable or overtake nuclear-command systems or early-warning radars and networks. A strike on a surveillance or missile-tracking satellite could leave leaders operating at least partially </w:t>
      </w:r>
      <w:r w:rsidRPr="004B735B">
        <w:rPr>
          <w:rFonts w:asciiTheme="minorHAnsi" w:hAnsiTheme="minorHAnsi" w:cstheme="minorHAnsi"/>
          <w:b/>
          <w:u w:val="single"/>
        </w:rPr>
        <w:t>in the dark</w:t>
      </w:r>
      <w:r w:rsidRPr="004B735B">
        <w:rPr>
          <w:rFonts w:asciiTheme="minorHAnsi" w:hAnsiTheme="minorHAnsi" w:cstheme="minorHAnsi"/>
          <w:u w:val="single"/>
        </w:rPr>
        <w:t xml:space="preserve">. Missile defenses could </w:t>
      </w:r>
      <w:r w:rsidRPr="004B735B">
        <w:rPr>
          <w:rFonts w:asciiTheme="minorHAnsi" w:hAnsiTheme="minorHAnsi" w:cstheme="minorHAnsi"/>
          <w:b/>
          <w:u w:val="single"/>
        </w:rPr>
        <w:t>diminish a nation’s deterrent</w:t>
      </w:r>
      <w:r w:rsidRPr="004B735B">
        <w:rPr>
          <w:rFonts w:asciiTheme="minorHAnsi" w:hAnsiTheme="minorHAnsi" w:cstheme="minorHAnsi"/>
          <w:u w:val="single"/>
        </w:rPr>
        <w:t>.</w:t>
      </w:r>
      <w:r w:rsidRPr="004B735B">
        <w:rPr>
          <w:rFonts w:asciiTheme="minorHAnsi" w:hAnsiTheme="minorHAnsi" w:cstheme="minorHAnsi"/>
          <w:sz w:val="16"/>
        </w:rPr>
        <w:t xml:space="preserve"> Increasingly </w:t>
      </w:r>
      <w:r w:rsidRPr="004B735B">
        <w:rPr>
          <w:rFonts w:asciiTheme="minorHAnsi" w:hAnsiTheme="minorHAnsi" w:cstheme="minorHAnsi"/>
          <w:u w:val="single"/>
        </w:rPr>
        <w:t>long-range weapons such as conventional cruise missiles could take out nuclear-command facilities or silos without crossing the threshold of using atomic weapons</w:t>
      </w:r>
      <w:r w:rsidRPr="004B735B">
        <w:rPr>
          <w:rFonts w:asciiTheme="minorHAnsi" w:hAnsiTheme="minorHAnsi" w:cstheme="minorHAnsi"/>
          <w:sz w:val="16"/>
        </w:rPr>
        <w:t xml:space="preserve">. A better system would build in some delays, the critics argue. That could be accomplished, for example, by eliminating the requirement for prompt launch or mandating a one-day waiting period or decoupling the warheads from the missiles, as many other nuclear nations do. Conservatives argue that </w:t>
      </w:r>
      <w:r w:rsidRPr="004B735B">
        <w:rPr>
          <w:rFonts w:asciiTheme="minorHAnsi" w:hAnsiTheme="minorHAnsi" w:cstheme="minorHAnsi"/>
          <w:u w:val="single"/>
        </w:rPr>
        <w:t>de-alerting nuclear missiles could actually result in heightening tensions. Once the missiles have been taken off alert, any move to put them back on alert could be perceived as escalating a crisis,</w:t>
      </w:r>
      <w:r w:rsidRPr="004B735B">
        <w:rPr>
          <w:rFonts w:asciiTheme="minorHAnsi" w:hAnsiTheme="minorHAnsi" w:cstheme="minorHAnsi"/>
          <w:sz w:val="16"/>
        </w:rPr>
        <w:t xml:space="preserve"> they say. Supporters of de-alerting respond that there would be no need to re-alert, because enough firepower exists on subs to obviate the need for doing so. Many critics are up front about their view that ground-based nuclear missiles need to go because, they contend, these weapons’ use-or-lose quality creates incentive to launch them in a first strike.</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US-Russia war </w:t>
      </w:r>
      <w:r w:rsidRPr="004B735B">
        <w:rPr>
          <w:rFonts w:asciiTheme="minorHAnsi" w:hAnsiTheme="minorHAnsi" w:cstheme="minorHAnsi"/>
          <w:u w:val="single"/>
        </w:rPr>
        <w:t>causes extinction</w:t>
      </w:r>
      <w:r w:rsidRPr="004B735B">
        <w:rPr>
          <w:rFonts w:asciiTheme="minorHAnsi" w:hAnsiTheme="minorHAnsi" w:cstheme="minorHAnsi"/>
        </w:rPr>
        <w:t xml:space="preserve">. </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Sarg ’16</w:t>
      </w:r>
      <w:r w:rsidRPr="004B735B">
        <w:rPr>
          <w:rFonts w:asciiTheme="minorHAnsi" w:hAnsiTheme="minorHAnsi" w:cstheme="minorHAnsi"/>
        </w:rPr>
        <w:t xml:space="preserve"> </w:t>
      </w:r>
      <w:r w:rsidRPr="004B735B">
        <w:rPr>
          <w:rFonts w:asciiTheme="minorHAnsi" w:hAnsiTheme="minorHAnsi" w:cstheme="minorHAnsi"/>
          <w:sz w:val="16"/>
          <w:szCs w:val="16"/>
        </w:rPr>
        <w:t xml:space="preserve">(Dr. Stoyan; 10/31/2016; Director of the Physics Research Department at the World Institute for Scientific Exploration; “Are We on the Eve of Total Life Extinction?” </w:t>
      </w:r>
      <w:hyperlink r:id="rId96" w:history="1">
        <w:r w:rsidRPr="004B735B">
          <w:rPr>
            <w:rStyle w:val="Hyperlink"/>
            <w:rFonts w:asciiTheme="minorHAnsi" w:hAnsiTheme="minorHAnsi" w:cstheme="minorHAnsi"/>
            <w:sz w:val="16"/>
            <w:szCs w:val="16"/>
          </w:rPr>
          <w:t>https://www.foreignpolicyjournal.com/2016/10/31/are-we-on-the-eve-of-total-life-extinction/</w:t>
        </w:r>
      </w:hyperlink>
      <w:r w:rsidRPr="004B735B">
        <w:rPr>
          <w:rFonts w:asciiTheme="minorHAnsi" w:hAnsiTheme="minorHAnsi" w:cstheme="minorHAnsi"/>
          <w:sz w:val="16"/>
          <w:szCs w:val="16"/>
        </w:rPr>
        <w:t>; Date Accessed: 6/28/2017; DS)</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 xml:space="preserve">Such a fateful event, of course, cannot be tested in the Earth environment, but supporting evidence comes from the fate of our neighboring planet Mars. It has been known for many years that Mars once had liquid water in rivers and even an ocean, and so it had an atmosphere. Recent analysis of scientific data indicates that the Martian atmosphere once contained oxygen. Now, however, it is a dead planet. In the article “Evidence for Large, Anomalous Nuclear Explosions on Mars in the Past“, presented at the 46th Lunar and Planetary Science Conference (2015) organized by NASA, Dr. John Brandenburg presented solid scientific arguments about a fateful planetary event on Mars that wiped out its atmosphere in a very distant past. The skeptics, who may claim that this is speculation, may feel comfortable believing that a similar effect could not happen on our planet. I would suggest that they look at the scientific evidence and weigh the arguments. Isn’t the fate of Mars a good lesson for our civilization at the present time? Presently </w:t>
      </w:r>
      <w:r w:rsidRPr="004B735B">
        <w:rPr>
          <w:rFonts w:asciiTheme="minorHAnsi" w:hAnsiTheme="minorHAnsi" w:cstheme="minorHAnsi"/>
          <w:u w:val="single"/>
        </w:rPr>
        <w:t xml:space="preserve">we are at the stage of a </w:t>
      </w:r>
      <w:r w:rsidRPr="004B735B">
        <w:rPr>
          <w:rFonts w:asciiTheme="minorHAnsi" w:hAnsiTheme="minorHAnsi" w:cstheme="minorHAnsi"/>
          <w:b/>
          <w:u w:val="single"/>
        </w:rPr>
        <w:t>very dangerous confrontation</w:t>
      </w:r>
      <w:r w:rsidRPr="004B735B">
        <w:rPr>
          <w:rFonts w:asciiTheme="minorHAnsi" w:hAnsiTheme="minorHAnsi" w:cstheme="minorHAnsi"/>
          <w:u w:val="single"/>
        </w:rPr>
        <w:t xml:space="preserve"> between the nuclear superpowers, and most of the rhetoric comes from the present US administration and its NATO allies against Russia</w:t>
      </w:r>
      <w:r w:rsidRPr="004B735B">
        <w:rPr>
          <w:rFonts w:asciiTheme="minorHAnsi" w:hAnsiTheme="minorHAnsi" w:cstheme="minorHAnsi"/>
          <w:sz w:val="16"/>
        </w:rPr>
        <w:t xml:space="preserve">. In the campaign at the American Legion National Conference in Cincinnati, Ohio on 31 August, Hillary Clinton said: “As President, I will make it clear that the United States will treat cyberattacks just like any other attack. We will be ready with serious political, economic, and military responses,” How will she be sure that the cyberattack is organized by Russia or some other government? It is known that hackers could work from anywhere, without borders or government coordination. In the third presidential debate between Donald Trump and Hillary Clinton on October 19, 2016, she said: “The bottom line on nuclear weapons is that </w:t>
      </w:r>
      <w:r w:rsidRPr="004B735B">
        <w:rPr>
          <w:rFonts w:asciiTheme="minorHAnsi" w:hAnsiTheme="minorHAnsi" w:cstheme="minorHAnsi"/>
          <w:u w:val="single"/>
        </w:rPr>
        <w:t xml:space="preserve">when the president gives the order, it </w:t>
      </w:r>
      <w:r w:rsidRPr="004B735B">
        <w:rPr>
          <w:rFonts w:asciiTheme="minorHAnsi" w:hAnsiTheme="minorHAnsi" w:cstheme="minorHAnsi"/>
          <w:b/>
          <w:u w:val="single"/>
        </w:rPr>
        <w:t>must be followed</w:t>
      </w:r>
      <w:r w:rsidRPr="004B735B">
        <w:rPr>
          <w:rFonts w:asciiTheme="minorHAnsi" w:hAnsiTheme="minorHAnsi" w:cstheme="minorHAnsi"/>
          <w:u w:val="single"/>
        </w:rPr>
        <w:t xml:space="preserve">. There’s about four minutes between the order being given and the people </w:t>
      </w:r>
      <w:r w:rsidRPr="004B735B">
        <w:rPr>
          <w:rFonts w:asciiTheme="minorHAnsi" w:hAnsiTheme="minorHAnsi" w:cstheme="minorHAnsi"/>
          <w:b/>
          <w:u w:val="single"/>
        </w:rPr>
        <w:t>responsible for launching nuclear weapons</w:t>
      </w:r>
      <w:r w:rsidRPr="004B735B">
        <w:rPr>
          <w:rFonts w:asciiTheme="minorHAnsi" w:hAnsiTheme="minorHAnsi" w:cstheme="minorHAnsi"/>
          <w:u w:val="single"/>
        </w:rPr>
        <w:t xml:space="preserve"> to do so.</w:t>
      </w:r>
      <w:r w:rsidRPr="004B735B">
        <w:rPr>
          <w:rFonts w:asciiTheme="minorHAnsi" w:hAnsiTheme="minorHAnsi" w:cstheme="minorHAnsi"/>
          <w:sz w:val="16"/>
        </w:rPr>
        <w:t xml:space="preserve">” On September 12, 2011, at a Republican presidential debate, Representative Ron Paul disclosed, “We’re in 130 countries. We have 900 bases around the world”. Presently NATO has additional bases in east Europe and Baltic countries. Russia on the other hand has two foreign bases in Syria and Vietnam, and another six bases in neighboring countries that were part of the former Soviet Union. On October 3, 2016, </w:t>
      </w:r>
      <w:r w:rsidRPr="004B735B">
        <w:rPr>
          <w:rFonts w:asciiTheme="minorHAnsi" w:hAnsiTheme="minorHAnsi" w:cstheme="minorHAnsi"/>
          <w:u w:val="single"/>
        </w:rPr>
        <w:t xml:space="preserve">the Obama administration </w:t>
      </w:r>
      <w:r w:rsidRPr="004B735B">
        <w:rPr>
          <w:rFonts w:asciiTheme="minorHAnsi" w:hAnsiTheme="minorHAnsi" w:cstheme="minorHAnsi"/>
          <w:b/>
          <w:u w:val="single"/>
        </w:rPr>
        <w:t>suspended talks</w:t>
      </w:r>
      <w:r w:rsidRPr="004B735B">
        <w:rPr>
          <w:rFonts w:asciiTheme="minorHAnsi" w:hAnsiTheme="minorHAnsi" w:cstheme="minorHAnsi"/>
          <w:u w:val="single"/>
        </w:rPr>
        <w:t xml:space="preserve"> with Russia on ending war in Syria</w:t>
      </w:r>
      <w:r w:rsidRPr="004B735B">
        <w:rPr>
          <w:rFonts w:asciiTheme="minorHAnsi" w:hAnsiTheme="minorHAnsi" w:cstheme="minorHAnsi"/>
          <w:sz w:val="16"/>
        </w:rPr>
        <w:t xml:space="preserve">. The reason was the Russian military support of the Syrian president Bashar al-Assad, who actually invited Russia to join the fight against ISIS. On the same day, the army Chief of Staff General Mark Milley warned: “The US military, despite all our challenges, will stop you, and we will beat you harder than you have ever been beaten before”. How could Russia not feel threatened by such rhetoric in Washington? On October 4, 2016, Russian President Vladimir Putin announced the suspension of an agreement between the US and Russia signed in 2000 to supply the US with plutonium. The </w:t>
      </w:r>
      <w:r w:rsidRPr="004B735B">
        <w:rPr>
          <w:rFonts w:asciiTheme="minorHAnsi" w:hAnsiTheme="minorHAnsi" w:cstheme="minorHAnsi"/>
          <w:u w:val="single"/>
        </w:rPr>
        <w:t>relations between the US and Russia deteriorate with each passing day. Feeling encircled by the new NATO military bases in East Europe, Russians, whose memories of WWII on their territory are vivid, now fear the onset of WWIII.</w:t>
      </w:r>
      <w:r w:rsidRPr="004B735B">
        <w:rPr>
          <w:rFonts w:asciiTheme="minorHAnsi" w:hAnsiTheme="minorHAnsi" w:cstheme="minorHAnsi"/>
          <w:sz w:val="16"/>
        </w:rPr>
        <w:t xml:space="preserve"> The Russian president clearly warned that nuclear war is imminent, while continuing to say that Russia does not plan to invade any country. Starting on October 4, the Russian government organized a 4-day, large-scale, all-Russian civil defense drill. It claimed that more than 40 million people would be involved, including 200,000 emergency services personnel and soldiers and 50,000 units of equipment. This drill was at a level unprecedented even for the time of the Cold War. One logical question arises: </w:t>
      </w:r>
      <w:r w:rsidRPr="004B735B">
        <w:rPr>
          <w:rFonts w:asciiTheme="minorHAnsi" w:hAnsiTheme="minorHAnsi" w:cstheme="minorHAnsi"/>
          <w:u w:val="single"/>
        </w:rPr>
        <w:t xml:space="preserve">Could a global nuclear war between the superpowers be </w:t>
      </w:r>
      <w:r w:rsidRPr="004B735B">
        <w:rPr>
          <w:rFonts w:asciiTheme="minorHAnsi" w:hAnsiTheme="minorHAnsi" w:cstheme="minorHAnsi"/>
          <w:b/>
          <w:u w:val="single"/>
        </w:rPr>
        <w:t>triggered</w:t>
      </w:r>
      <w:r w:rsidRPr="004B735B">
        <w:rPr>
          <w:rFonts w:asciiTheme="minorHAnsi" w:hAnsiTheme="minorHAnsi" w:cstheme="minorHAnsi"/>
          <w:u w:val="single"/>
        </w:rPr>
        <w:t xml:space="preserve"> by some unpredicted event? My answer is: Yes.</w:t>
      </w:r>
      <w:r w:rsidRPr="004B735B">
        <w:rPr>
          <w:rFonts w:asciiTheme="minorHAnsi" w:hAnsiTheme="minorHAnsi" w:cstheme="minorHAnsi"/>
          <w:sz w:val="16"/>
        </w:rPr>
        <w:t xml:space="preserve"> At the time of the Cold War, the nuclear military response was not as automated as in the present days of technological advance. The US also did not have bases at the border of the former Soviet Union. </w:t>
      </w:r>
      <w:r w:rsidRPr="004B735B">
        <w:rPr>
          <w:rFonts w:asciiTheme="minorHAnsi" w:hAnsiTheme="minorHAnsi" w:cstheme="minorHAnsi"/>
          <w:u w:val="single"/>
        </w:rPr>
        <w:t xml:space="preserve">There was about a 30 minute gap in which the top commander-in-chiefs of USA and Soviet Union could communicate urgently to stop a massive nuclear strike. This 30 minute gap </w:t>
      </w:r>
      <w:r w:rsidRPr="004B735B">
        <w:rPr>
          <w:rFonts w:asciiTheme="minorHAnsi" w:hAnsiTheme="minorHAnsi" w:cstheme="minorHAnsi"/>
          <w:b/>
          <w:u w:val="single"/>
        </w:rPr>
        <w:t>no longer exists</w:t>
      </w:r>
      <w:r w:rsidRPr="004B735B">
        <w:rPr>
          <w:rFonts w:asciiTheme="minorHAnsi" w:hAnsiTheme="minorHAnsi" w:cstheme="minorHAnsi"/>
          <w:sz w:val="16"/>
        </w:rPr>
        <w:t xml:space="preserve">. Recently, the UN raised an initiative to start negotiations on a treaty to ban nuclear weapons, but major nuclear powers like the United States, Russia, Israel, France, the United Kingdom, and Australia are opposed. This initiative might have been workable two decades ago, but now it is ill-conceived. This could not happen in the present atmosphere of mistrust. In the past, nuclear warheads were mounted on ballistic missiles and big rockets, but now they can be carried by smaller tactical missiles. How could Russia, for example, trust that the bases surrounding its border would not have tactical missiles able to carry nuclear weapons? </w:t>
      </w:r>
      <w:r w:rsidRPr="004B735B">
        <w:rPr>
          <w:rFonts w:asciiTheme="minorHAnsi" w:hAnsiTheme="minorHAnsi" w:cstheme="minorHAnsi"/>
          <w:u w:val="single"/>
        </w:rPr>
        <w:t xml:space="preserve">Russia will </w:t>
      </w:r>
      <w:r w:rsidRPr="004B735B">
        <w:rPr>
          <w:rFonts w:asciiTheme="minorHAnsi" w:hAnsiTheme="minorHAnsi" w:cstheme="minorHAnsi"/>
          <w:b/>
          <w:u w:val="single"/>
        </w:rPr>
        <w:t>feel vulnerable</w:t>
      </w:r>
      <w:r w:rsidRPr="004B735B">
        <w:rPr>
          <w:rFonts w:asciiTheme="minorHAnsi" w:hAnsiTheme="minorHAnsi" w:cstheme="minorHAnsi"/>
          <w:u w:val="single"/>
        </w:rPr>
        <w:t>, because it does not have bases surrounding USA borders</w:t>
      </w:r>
      <w:r w:rsidRPr="004B735B">
        <w:rPr>
          <w:rFonts w:asciiTheme="minorHAnsi" w:hAnsiTheme="minorHAnsi" w:cstheme="minorHAnsi"/>
          <w:sz w:val="16"/>
        </w:rPr>
        <w:t xml:space="preserve">. I don’t intend to judge the politics between the superpowers, who is right and who is wrong. My point is that the politicians are not informed about the real danger from a nuclear apocalypse. They live with the belief that they and their descendents will survive a nuclear war, while ordinary people are not considered. However, they are wrong. The scientific evidence from Mars indicates that </w:t>
      </w:r>
      <w:r w:rsidRPr="004B735B">
        <w:rPr>
          <w:rFonts w:asciiTheme="minorHAnsi" w:hAnsiTheme="minorHAnsi" w:cstheme="minorHAnsi"/>
          <w:u w:val="single"/>
        </w:rPr>
        <w:t xml:space="preserve">nuclear explosions can </w:t>
      </w:r>
      <w:r w:rsidRPr="004B735B">
        <w:rPr>
          <w:rFonts w:asciiTheme="minorHAnsi" w:hAnsiTheme="minorHAnsi" w:cstheme="minorHAnsi"/>
          <w:b/>
          <w:u w:val="single"/>
        </w:rPr>
        <w:t>extinguish all life on Earth</w:t>
      </w:r>
      <w:r w:rsidRPr="004B735B">
        <w:rPr>
          <w:rFonts w:asciiTheme="minorHAnsi" w:hAnsiTheme="minorHAnsi" w:cstheme="minorHAnsi"/>
          <w:u w:val="single"/>
        </w:rPr>
        <w:t>, including their own</w:t>
      </w:r>
      <w:r w:rsidRPr="004B735B">
        <w:rPr>
          <w:rFonts w:asciiTheme="minorHAnsi" w:hAnsiTheme="minorHAnsi" w:cstheme="minorHAnsi"/>
          <w:sz w:val="16"/>
        </w:rPr>
        <w:t>. I would remind those who believe that WWIII is not possible that ordinary people on the eve of WWI and WWII also did not believe that such a war could happen.</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Republican agenda </w:t>
      </w:r>
      <w:r w:rsidRPr="004B735B">
        <w:rPr>
          <w:rFonts w:asciiTheme="minorHAnsi" w:hAnsiTheme="minorHAnsi" w:cstheme="minorHAnsi"/>
          <w:u w:val="single"/>
        </w:rPr>
        <w:t>ensures</w:t>
      </w:r>
      <w:r w:rsidRPr="004B735B">
        <w:rPr>
          <w:rFonts w:asciiTheme="minorHAnsi" w:hAnsiTheme="minorHAnsi" w:cstheme="minorHAnsi"/>
        </w:rPr>
        <w:t xml:space="preserve"> cutting the DoE. </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Palma ’17</w:t>
      </w:r>
      <w:r w:rsidRPr="004B735B">
        <w:rPr>
          <w:rFonts w:asciiTheme="minorHAnsi" w:hAnsiTheme="minorHAnsi" w:cstheme="minorHAnsi"/>
        </w:rPr>
        <w:t xml:space="preserve"> </w:t>
      </w:r>
      <w:r w:rsidRPr="004B735B">
        <w:rPr>
          <w:rFonts w:asciiTheme="minorHAnsi" w:hAnsiTheme="minorHAnsi" w:cstheme="minorHAnsi"/>
          <w:sz w:val="16"/>
          <w:szCs w:val="16"/>
        </w:rPr>
        <w:t xml:space="preserve">(Bethania; 2/7/2017; journalist from the Los Angeles area; “Republican Introduces Bill That Would Abolish the Department of Education,” </w:t>
      </w:r>
      <w:hyperlink r:id="rId97" w:history="1">
        <w:r w:rsidRPr="004B735B">
          <w:rPr>
            <w:rStyle w:val="Hyperlink"/>
            <w:rFonts w:asciiTheme="minorHAnsi" w:hAnsiTheme="minorHAnsi" w:cstheme="minorHAnsi"/>
            <w:sz w:val="16"/>
            <w:szCs w:val="16"/>
          </w:rPr>
          <w:t>https://www.messenger.com/t/504652016325815</w:t>
        </w:r>
      </w:hyperlink>
      <w:r w:rsidRPr="004B735B">
        <w:rPr>
          <w:rFonts w:asciiTheme="minorHAnsi" w:hAnsiTheme="minorHAnsi" w:cstheme="minorHAnsi"/>
          <w:sz w:val="16"/>
          <w:szCs w:val="16"/>
        </w:rPr>
        <w:t>; Date Accessed: 6/29/2017; DS)</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 xml:space="preserve">On 7 February 2017, Kentucky lawmaker Thomas </w:t>
      </w:r>
      <w:r w:rsidRPr="004B735B">
        <w:rPr>
          <w:rFonts w:asciiTheme="minorHAnsi" w:hAnsiTheme="minorHAnsi" w:cstheme="minorHAnsi"/>
          <w:u w:val="single"/>
        </w:rPr>
        <w:t>Massie</w:t>
      </w:r>
      <w:r w:rsidRPr="004B735B">
        <w:rPr>
          <w:rFonts w:asciiTheme="minorHAnsi" w:hAnsiTheme="minorHAnsi" w:cstheme="minorHAnsi"/>
          <w:sz w:val="16"/>
        </w:rPr>
        <w:t xml:space="preserve"> announced that he </w:t>
      </w:r>
      <w:r w:rsidRPr="004B735B">
        <w:rPr>
          <w:rFonts w:asciiTheme="minorHAnsi" w:hAnsiTheme="minorHAnsi" w:cstheme="minorHAnsi"/>
          <w:u w:val="single"/>
        </w:rPr>
        <w:t>had written an eight-word bill that proposes the e</w:t>
      </w:r>
      <w:r w:rsidRPr="004B735B">
        <w:rPr>
          <w:rFonts w:asciiTheme="minorHAnsi" w:hAnsiTheme="minorHAnsi" w:cstheme="minorHAnsi"/>
          <w:b/>
          <w:u w:val="single"/>
        </w:rPr>
        <w:t>limination of the federal Department of Education</w:t>
      </w:r>
      <w:r w:rsidRPr="004B735B">
        <w:rPr>
          <w:rFonts w:asciiTheme="minorHAnsi" w:hAnsiTheme="minorHAnsi" w:cstheme="minorHAnsi"/>
          <w:sz w:val="16"/>
        </w:rPr>
        <w:t xml:space="preserve">. The bill reads, in its entirety: The Department of Education shall terminate on December 31, 2018. In a statement released to the media, </w:t>
      </w:r>
      <w:r w:rsidRPr="004B735B">
        <w:rPr>
          <w:rFonts w:asciiTheme="minorHAnsi" w:hAnsiTheme="minorHAnsi" w:cstheme="minorHAnsi"/>
          <w:u w:val="single"/>
        </w:rPr>
        <w:t xml:space="preserve">Massie advocated leaving education up to parents, teachers, and local leaders: Massie said, “Neither Congress nor the President, through his appointees, has the </w:t>
      </w:r>
      <w:r w:rsidRPr="004B735B">
        <w:rPr>
          <w:rFonts w:asciiTheme="minorHAnsi" w:hAnsiTheme="minorHAnsi" w:cstheme="minorHAnsi"/>
          <w:b/>
          <w:u w:val="single"/>
        </w:rPr>
        <w:t>constitutional authority</w:t>
      </w:r>
      <w:r w:rsidRPr="004B735B">
        <w:rPr>
          <w:rFonts w:asciiTheme="minorHAnsi" w:hAnsiTheme="minorHAnsi" w:cstheme="minorHAnsi"/>
          <w:u w:val="single"/>
        </w:rPr>
        <w:t xml:space="preserve"> to dictate how and what our children must learn</w:t>
      </w:r>
      <w:r w:rsidRPr="004B735B">
        <w:rPr>
          <w:rFonts w:asciiTheme="minorHAnsi" w:hAnsiTheme="minorHAnsi" w:cstheme="minorHAnsi"/>
          <w:sz w:val="16"/>
        </w:rPr>
        <w:t>.” Massie added, “</w:t>
      </w:r>
      <w:r w:rsidRPr="004B735B">
        <w:rPr>
          <w:rFonts w:asciiTheme="minorHAnsi" w:hAnsiTheme="minorHAnsi" w:cstheme="minorHAnsi"/>
          <w:u w:val="single"/>
        </w:rPr>
        <w:t xml:space="preserve">Unelected bureaucrats in Washington, D.C. should not be in charge of our children’s intellectual and moral development. States and local communities are </w:t>
      </w:r>
      <w:r w:rsidRPr="004B735B">
        <w:rPr>
          <w:rFonts w:asciiTheme="minorHAnsi" w:hAnsiTheme="minorHAnsi" w:cstheme="minorHAnsi"/>
          <w:b/>
          <w:u w:val="single"/>
        </w:rPr>
        <w:t>best positioned</w:t>
      </w:r>
      <w:r w:rsidRPr="004B735B">
        <w:rPr>
          <w:rFonts w:asciiTheme="minorHAnsi" w:hAnsiTheme="minorHAnsi" w:cstheme="minorHAnsi"/>
          <w:u w:val="single"/>
        </w:rPr>
        <w:t xml:space="preserve"> to shape curricula that meet the needs of their students</w:t>
      </w:r>
      <w:r w:rsidRPr="004B735B">
        <w:rPr>
          <w:rFonts w:asciiTheme="minorHAnsi" w:hAnsiTheme="minorHAnsi" w:cstheme="minorHAnsi"/>
          <w:sz w:val="16"/>
        </w:rPr>
        <w:t>. Schools should be accountable. Parents have the right to choose the most appropriate educational opportunity for their children, including home school, public school, or private school.” “</w:t>
      </w:r>
      <w:r w:rsidRPr="004B735B">
        <w:rPr>
          <w:rFonts w:asciiTheme="minorHAnsi" w:hAnsiTheme="minorHAnsi" w:cstheme="minorHAnsi"/>
          <w:u w:val="single"/>
        </w:rPr>
        <w:t xml:space="preserve">For years, I have advocated </w:t>
      </w:r>
      <w:r w:rsidRPr="004B735B">
        <w:rPr>
          <w:rFonts w:asciiTheme="minorHAnsi" w:hAnsiTheme="minorHAnsi" w:cstheme="minorHAnsi"/>
          <w:b/>
          <w:u w:val="single"/>
        </w:rPr>
        <w:t>returning education policy</w:t>
      </w:r>
      <w:r w:rsidRPr="004B735B">
        <w:rPr>
          <w:rFonts w:asciiTheme="minorHAnsi" w:hAnsiTheme="minorHAnsi" w:cstheme="minorHAnsi"/>
          <w:u w:val="single"/>
        </w:rPr>
        <w:t xml:space="preserve"> to where it belongs – the state and local level,</w:t>
      </w:r>
      <w:r w:rsidRPr="004B735B">
        <w:rPr>
          <w:rFonts w:asciiTheme="minorHAnsi" w:hAnsiTheme="minorHAnsi" w:cstheme="minorHAnsi"/>
          <w:sz w:val="16"/>
        </w:rPr>
        <w:t xml:space="preserve">” said Rep. Walter Jones, an original co-sponsor. “D.C. bureaucrats cannot begin to understand the needs of schools and its students on an individual basis. </w:t>
      </w:r>
      <w:r w:rsidRPr="004B735B">
        <w:rPr>
          <w:rFonts w:asciiTheme="minorHAnsi" w:hAnsiTheme="minorHAnsi" w:cstheme="minorHAnsi"/>
          <w:u w:val="single"/>
        </w:rPr>
        <w:t xml:space="preserve">It is time that we get the feds out of the classroom, and </w:t>
      </w:r>
      <w:r w:rsidRPr="004B735B">
        <w:rPr>
          <w:rFonts w:asciiTheme="minorHAnsi" w:hAnsiTheme="minorHAnsi" w:cstheme="minorHAnsi"/>
          <w:b/>
          <w:u w:val="single"/>
        </w:rPr>
        <w:t>terminate the Department of Education</w:t>
      </w:r>
      <w:r w:rsidRPr="004B735B">
        <w:rPr>
          <w:rFonts w:asciiTheme="minorHAnsi" w:hAnsiTheme="minorHAnsi" w:cstheme="minorHAnsi"/>
          <w:sz w:val="16"/>
        </w:rPr>
        <w:t>.” “I’ve always been a proponent of empowering parents, teachers and local school boards who best know our children and their needs,” said Rep. Raul Labrador, another original co-sponsor. “</w:t>
      </w:r>
      <w:r w:rsidRPr="004B735B">
        <w:rPr>
          <w:rFonts w:asciiTheme="minorHAnsi" w:hAnsiTheme="minorHAnsi" w:cstheme="minorHAnsi"/>
          <w:u w:val="single"/>
        </w:rPr>
        <w:t xml:space="preserve">Eliminating the U.S. Department of Education is </w:t>
      </w:r>
      <w:r w:rsidRPr="004B735B">
        <w:rPr>
          <w:rFonts w:asciiTheme="minorHAnsi" w:hAnsiTheme="minorHAnsi" w:cstheme="minorHAnsi"/>
          <w:b/>
          <w:u w:val="single"/>
        </w:rPr>
        <w:t>the most important step</w:t>
      </w:r>
      <w:r w:rsidRPr="004B735B">
        <w:rPr>
          <w:rFonts w:asciiTheme="minorHAnsi" w:hAnsiTheme="minorHAnsi" w:cstheme="minorHAnsi"/>
          <w:u w:val="single"/>
        </w:rPr>
        <w:t xml:space="preserve"> we in Congress can take in returning decision making to the local level.” That such a bill comes from Massie, a United States representative from Kentucky, is </w:t>
      </w:r>
      <w:r w:rsidRPr="004B735B">
        <w:rPr>
          <w:rFonts w:asciiTheme="minorHAnsi" w:hAnsiTheme="minorHAnsi" w:cstheme="minorHAnsi"/>
          <w:b/>
          <w:u w:val="single"/>
        </w:rPr>
        <w:t>not particularly surprising</w:t>
      </w:r>
      <w:r w:rsidRPr="004B735B">
        <w:rPr>
          <w:rFonts w:asciiTheme="minorHAnsi" w:hAnsiTheme="minorHAnsi" w:cstheme="minorHAnsi"/>
          <w:u w:val="single"/>
        </w:rPr>
        <w:t>, as he tends to champion small government</w:t>
      </w:r>
      <w:r w:rsidRPr="004B735B">
        <w:rPr>
          <w:rFonts w:asciiTheme="minorHAnsi" w:hAnsiTheme="minorHAnsi" w:cstheme="minorHAnsi"/>
          <w:sz w:val="16"/>
        </w:rPr>
        <w:t xml:space="preserve">. Efforts to abolish the federal Education Department (which was founded by President Jimmy Carter in 1979) are also not new for the Republican Party: Massie and his co-sponsors are not the first to call for an end to the Education Department. During his 1980 presidential campaign, Ronald Reagan recommended that the department — then about a year old — be abolished, but by the beginning of his second term, he abandoned the plan because of heated resistance from Congress. Other Republican leaders, including Trump, have spearheaded campaigns and pushed platforms which angled on eliminating or slashing funding to the Education Department. During his unsuccessful 2016 presidential campaign, Former Texas governor and current Energy Secretary Rick </w:t>
      </w:r>
      <w:r w:rsidRPr="004B735B">
        <w:rPr>
          <w:rFonts w:asciiTheme="minorHAnsi" w:hAnsiTheme="minorHAnsi" w:cstheme="minorHAnsi"/>
          <w:u w:val="single"/>
        </w:rPr>
        <w:t>Perry also said he’d eliminate the Education Department</w:t>
      </w:r>
      <w:r w:rsidRPr="004B735B">
        <w:rPr>
          <w:rFonts w:asciiTheme="minorHAnsi" w:hAnsiTheme="minorHAnsi" w:cstheme="minorHAnsi"/>
          <w:sz w:val="16"/>
        </w:rPr>
        <w:t xml:space="preserve">. Perhaps </w:t>
      </w:r>
      <w:r w:rsidRPr="004B735B">
        <w:rPr>
          <w:rFonts w:asciiTheme="minorHAnsi" w:hAnsiTheme="minorHAnsi" w:cstheme="minorHAnsi"/>
          <w:u w:val="single"/>
        </w:rPr>
        <w:t xml:space="preserve">the </w:t>
      </w:r>
      <w:r w:rsidRPr="004B735B">
        <w:rPr>
          <w:rFonts w:asciiTheme="minorHAnsi" w:hAnsiTheme="minorHAnsi" w:cstheme="minorHAnsi"/>
          <w:b/>
          <w:u w:val="single"/>
        </w:rPr>
        <w:t>most coordinated</w:t>
      </w:r>
      <w:r w:rsidRPr="004B735B">
        <w:rPr>
          <w:rFonts w:asciiTheme="minorHAnsi" w:hAnsiTheme="minorHAnsi" w:cstheme="minorHAnsi"/>
          <w:u w:val="single"/>
        </w:rPr>
        <w:t xml:space="preserve"> of such pushes was packaged in the 1996 Republican party platform. “Our formula is as </w:t>
      </w:r>
      <w:r w:rsidRPr="004B735B">
        <w:rPr>
          <w:rFonts w:asciiTheme="minorHAnsi" w:hAnsiTheme="minorHAnsi" w:cstheme="minorHAnsi"/>
          <w:b/>
          <w:u w:val="single"/>
        </w:rPr>
        <w:t>simple as it is sweeping</w:t>
      </w:r>
      <w:r w:rsidRPr="004B735B">
        <w:rPr>
          <w:rFonts w:asciiTheme="minorHAnsi" w:hAnsiTheme="minorHAnsi" w:cstheme="minorHAnsi"/>
          <w:u w:val="single"/>
        </w:rPr>
        <w:t xml:space="preserve">: the federal government has </w:t>
      </w:r>
      <w:r w:rsidRPr="004B735B">
        <w:rPr>
          <w:rFonts w:asciiTheme="minorHAnsi" w:hAnsiTheme="minorHAnsi" w:cstheme="minorHAnsi"/>
          <w:b/>
          <w:u w:val="single"/>
        </w:rPr>
        <w:t>no constitutional authority</w:t>
      </w:r>
      <w:r w:rsidRPr="004B735B">
        <w:rPr>
          <w:rFonts w:asciiTheme="minorHAnsi" w:hAnsiTheme="minorHAnsi" w:cstheme="minorHAnsi"/>
          <w:u w:val="single"/>
        </w:rPr>
        <w:t xml:space="preserve"> to be involved in school curricula or to control jobs in the workplace</w:t>
      </w:r>
      <w:r w:rsidRPr="004B735B">
        <w:rPr>
          <w:rFonts w:asciiTheme="minorHAnsi" w:hAnsiTheme="minorHAnsi" w:cstheme="minorHAnsi"/>
          <w:sz w:val="16"/>
        </w:rPr>
        <w:t>,” the platform read. “That is why we will abolish the Department of Education, end federal meddling in our schools, and promote family choice at all levels of learning.”</w:t>
      </w:r>
    </w:p>
    <w:p w:rsidR="00935C39" w:rsidRPr="004B735B" w:rsidRDefault="00935C39" w:rsidP="00935C39">
      <w:pPr>
        <w:rPr>
          <w:rFonts w:asciiTheme="minorHAnsi" w:hAnsiTheme="minorHAnsi" w:cstheme="minorHAnsi"/>
          <w:sz w:val="16"/>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 xml:space="preserve">2nc v K Affs** </w:t>
      </w:r>
    </w:p>
    <w:p w:rsidR="00AA687E" w:rsidRPr="004B735B" w:rsidRDefault="00AA687E" w:rsidP="00AA687E">
      <w:pPr>
        <w:rPr>
          <w:rFonts w:asciiTheme="minorHAnsi" w:hAnsiTheme="minorHAnsi" w:cstheme="minorHAnsi"/>
        </w:rPr>
      </w:pP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Development of nuclear weapons would </w:t>
      </w:r>
      <w:r w:rsidRPr="004B735B">
        <w:rPr>
          <w:rFonts w:asciiTheme="minorHAnsi" w:hAnsiTheme="minorHAnsi" w:cstheme="minorHAnsi"/>
          <w:u w:val="single"/>
        </w:rPr>
        <w:t>disproportionately harm racial and socioeconomic communities</w:t>
      </w:r>
    </w:p>
    <w:p w:rsidR="00935C39" w:rsidRPr="004B735B" w:rsidRDefault="00935C39" w:rsidP="00935C39">
      <w:pPr>
        <w:rPr>
          <w:rFonts w:asciiTheme="minorHAnsi" w:hAnsiTheme="minorHAnsi" w:cstheme="minorHAnsi"/>
        </w:rPr>
      </w:pPr>
      <w:r w:rsidRPr="004B735B">
        <w:rPr>
          <w:rFonts w:asciiTheme="minorHAnsi" w:hAnsiTheme="minorHAnsi" w:cstheme="minorHAnsi"/>
          <w:b/>
          <w:sz w:val="26"/>
          <w:szCs w:val="26"/>
        </w:rPr>
        <w:t>Swords 15</w:t>
      </w:r>
      <w:r w:rsidRPr="004B735B">
        <w:rPr>
          <w:rFonts w:asciiTheme="minorHAnsi" w:hAnsiTheme="minorHAnsi" w:cstheme="minorHAnsi"/>
        </w:rPr>
        <w:t xml:space="preserve"> Diane Swords is a member of SPC’s Nuclear Free World Committee and an adjunct professor of Sociology at Syracuse University. ("Race, Colonialism and Nuclear Terrorism," Syracuse Peace Council, July/August 2015) http://www.peacecouncil.net/pnl/julyaugust-2015-pnl-844/race-colonialism-and-nuclear-terrorism//ARK1</w:t>
      </w:r>
    </w:p>
    <w:p w:rsidR="00935C39" w:rsidRPr="004B735B" w:rsidRDefault="00935C39" w:rsidP="00935C39">
      <w:pPr>
        <w:rPr>
          <w:rFonts w:asciiTheme="minorHAnsi" w:hAnsiTheme="minorHAnsi" w:cstheme="minorHAnsi"/>
        </w:rPr>
      </w:pPr>
      <w:r w:rsidRPr="004B735B">
        <w:rPr>
          <w:rFonts w:asciiTheme="minorHAnsi" w:hAnsiTheme="minorHAnsi" w:cstheme="minorHAnsi"/>
        </w:rPr>
        <w:t xml:space="preserve">The murder of nine black churchgoers in South Carolina on June 17 was a terrorist act. This follows a number of killings of African-Americans in the past year carried out by police. The acquittals in most cases indicate the sanction of the state. </w:t>
      </w:r>
      <w:r w:rsidRPr="004B735B">
        <w:rPr>
          <w:rFonts w:asciiTheme="minorHAnsi" w:hAnsiTheme="minorHAnsi" w:cstheme="minorHAnsi"/>
          <w:u w:val="single"/>
        </w:rPr>
        <w:t>While this systemic white supremacy is by no means new, there is a widespread sense that it must be called its true name. The most concentrated act of terrorism in world history, the bombing of Hiroshima and Nagasaki</w:t>
      </w:r>
      <w:r w:rsidRPr="004B735B">
        <w:rPr>
          <w:rFonts w:asciiTheme="minorHAnsi" w:hAnsiTheme="minorHAnsi" w:cstheme="minorHAnsi"/>
        </w:rPr>
        <w:t xml:space="preserve">, </w:t>
      </w:r>
      <w:r w:rsidRPr="004B735B">
        <w:rPr>
          <w:rFonts w:asciiTheme="minorHAnsi" w:hAnsiTheme="minorHAnsi" w:cstheme="minorHAnsi"/>
          <w:u w:val="single"/>
        </w:rPr>
        <w:t>was carried out 70 years ago</w:t>
      </w:r>
      <w:r w:rsidRPr="004B735B">
        <w:rPr>
          <w:rFonts w:asciiTheme="minorHAnsi" w:hAnsiTheme="minorHAnsi" w:cstheme="minorHAnsi"/>
        </w:rPr>
        <w:t xml:space="preserve">. At the April 2015 review of the Nuclear Non-Proliferation Treaty, the US led the nuclear powers in abandoning the requirement to move towards disarmament. We are being brought to the brink of annihilation as the US embarks on a 30-year $1 trillion “revitalization” of strategic nuclear weapons systems. Why raise these unspeakable realities together? </w:t>
      </w:r>
      <w:r w:rsidRPr="004B735B">
        <w:rPr>
          <w:rFonts w:asciiTheme="minorHAnsi" w:hAnsiTheme="minorHAnsi" w:cstheme="minorHAnsi"/>
          <w:u w:val="single"/>
        </w:rPr>
        <w:t>Activist and researcher Joseph Gerson points to racism against the Japanese as a factor in the decision to use nuclear weapons on humans in 1945</w:t>
      </w:r>
      <w:r w:rsidRPr="004B735B">
        <w:rPr>
          <w:rFonts w:asciiTheme="minorHAnsi" w:hAnsiTheme="minorHAnsi" w:cstheme="minorHAnsi"/>
        </w:rPr>
        <w:t>. Calling it “</w:t>
      </w:r>
      <w:r w:rsidRPr="004B735B">
        <w:rPr>
          <w:rFonts w:asciiTheme="minorHAnsi" w:hAnsiTheme="minorHAnsi" w:cstheme="minorHAnsi"/>
          <w:u w:val="single"/>
        </w:rPr>
        <w:t>part of the collective unconscious of the time</w:t>
      </w:r>
      <w:r w:rsidRPr="004B735B">
        <w:rPr>
          <w:rFonts w:asciiTheme="minorHAnsi" w:hAnsiTheme="minorHAnsi" w:cstheme="minorHAnsi"/>
        </w:rPr>
        <w:t xml:space="preserve">,” he cites sources from Life magazine to Hollywood to </w:t>
      </w:r>
      <w:r w:rsidRPr="004B735B">
        <w:rPr>
          <w:rFonts w:asciiTheme="minorHAnsi" w:hAnsiTheme="minorHAnsi" w:cstheme="minorHAnsi"/>
          <w:u w:val="single"/>
        </w:rPr>
        <w:t>the Pentagon using language comparing the Japanese to lice and describing them as “degenerate moral idiots</w:t>
      </w:r>
      <w:r w:rsidRPr="004B735B">
        <w:rPr>
          <w:rFonts w:asciiTheme="minorHAnsi" w:hAnsiTheme="minorHAnsi" w:cstheme="minorHAnsi"/>
        </w:rPr>
        <w:t>.”1 Comments in 2015 are strikingly similar. In his 2014 article “On the Connections Between Police Brutality, Torture, and Nuclear Weapons,” historian and Syracuse native Vincent Intondi writes, “</w:t>
      </w:r>
      <w:r w:rsidRPr="004B735B">
        <w:rPr>
          <w:rFonts w:asciiTheme="minorHAnsi" w:hAnsiTheme="minorHAnsi" w:cstheme="minorHAnsi"/>
          <w:u w:val="single"/>
        </w:rPr>
        <w:t xml:space="preserve">Sadly, one cannot possibly be shocked that the police, who are agents of the state, would shoot unarmed black men and then describe them as “it” and “demons” when one reads </w:t>
      </w:r>
      <w:r w:rsidRPr="004B735B">
        <w:rPr>
          <w:rStyle w:val="Emphasis"/>
          <w:rFonts w:asciiTheme="minorHAnsi" w:hAnsiTheme="minorHAnsi" w:cstheme="minorHAnsi"/>
        </w:rPr>
        <w:t>the grotesque ways in which the US tortured nonwhite people abroad, and have repeatedly threatened to use nuclear weapons on nonwhite people around the world.”</w:t>
      </w:r>
      <w:r w:rsidRPr="004B735B">
        <w:rPr>
          <w:rFonts w:asciiTheme="minorHAnsi" w:hAnsiTheme="minorHAnsi" w:cstheme="minorHAnsi"/>
        </w:rPr>
        <w:t xml:space="preserve">2 </w:t>
      </w:r>
      <w:r w:rsidRPr="004B735B">
        <w:rPr>
          <w:rFonts w:asciiTheme="minorHAnsi" w:hAnsiTheme="minorHAnsi" w:cstheme="minorHAnsi"/>
          <w:u w:val="single"/>
        </w:rPr>
        <w:t>Anti-militarism is often viewed as separate from social justice</w:t>
      </w:r>
      <w:r w:rsidRPr="004B735B">
        <w:rPr>
          <w:rFonts w:asciiTheme="minorHAnsi" w:hAnsiTheme="minorHAnsi" w:cstheme="minorHAnsi"/>
        </w:rPr>
        <w:t xml:space="preserve">. That perceived separation functions to keep activists from working together. Two facts refute this myth: 1) </w:t>
      </w:r>
      <w:r w:rsidRPr="004B735B">
        <w:rPr>
          <w:rStyle w:val="Emphasis"/>
          <w:rFonts w:asciiTheme="minorHAnsi" w:hAnsiTheme="minorHAnsi" w:cstheme="minorHAnsi"/>
        </w:rPr>
        <w:t>the production, possession, and deployment of nuclear weapons disproportionately harms and impoverishes disenfranchised people globally</w:t>
      </w:r>
      <w:r w:rsidRPr="004B735B">
        <w:rPr>
          <w:rFonts w:asciiTheme="minorHAnsi" w:hAnsiTheme="minorHAnsi" w:cstheme="minorHAnsi"/>
        </w:rPr>
        <w:t xml:space="preserve">, and 2) </w:t>
      </w:r>
      <w:r w:rsidRPr="004B735B">
        <w:rPr>
          <w:rStyle w:val="Emphasis"/>
          <w:rFonts w:asciiTheme="minorHAnsi" w:hAnsiTheme="minorHAnsi" w:cstheme="minorHAnsi"/>
        </w:rPr>
        <w:t>African Americans have seen the connections between racism, imperialism and militarism, and acted courageously against nuclear terrorism from the beginning</w:t>
      </w:r>
      <w:r w:rsidRPr="004B735B">
        <w:rPr>
          <w:rFonts w:asciiTheme="minorHAnsi" w:hAnsiTheme="minorHAnsi" w:cstheme="minorHAnsi"/>
        </w:rPr>
        <w:t>. Intondi makes an important contribution with his book African Americans Against the Bomb: Nuclear Weapons, Colonialism, and the Black Freedom Movement. Intondi has compiled voices of many African Americans, famous and not. Days after the bombing of Hiroshima and Nagasaki, Reverend J.E. Elliott, of St. Luke Chapel, condemned it: “I have seen the course of discrimination throughout the war and the fact that Japan is of a darker race is no excuse for resorting to such an atrocity.”3 Many African Americans agreed with Langston Hughes “</w:t>
      </w:r>
      <w:r w:rsidRPr="004B735B">
        <w:rPr>
          <w:rFonts w:asciiTheme="minorHAnsi" w:hAnsiTheme="minorHAnsi" w:cstheme="minorHAnsi"/>
          <w:u w:val="single"/>
        </w:rPr>
        <w:t>that racism was at the heart of Truman’s decision to use nuclear weapons in Japan” yet not in Italy or Germany.</w:t>
      </w:r>
      <w:r w:rsidRPr="004B735B">
        <w:rPr>
          <w:rFonts w:asciiTheme="minorHAnsi" w:hAnsiTheme="minorHAnsi" w:cstheme="minorHAnsi"/>
        </w:rPr>
        <w:t xml:space="preserve">4 Black leaders emphasized the global context of the freedom struggle. </w:t>
      </w:r>
      <w:r w:rsidRPr="004B735B">
        <w:rPr>
          <w:rFonts w:asciiTheme="minorHAnsi" w:hAnsiTheme="minorHAnsi" w:cstheme="minorHAnsi"/>
          <w:u w:val="single"/>
        </w:rPr>
        <w:t>Those possessing nuclear weapons were those who colonized peoples of color</w:t>
      </w:r>
      <w:r w:rsidRPr="004B735B">
        <w:rPr>
          <w:rFonts w:asciiTheme="minorHAnsi" w:hAnsiTheme="minorHAnsi" w:cstheme="minorHAnsi"/>
        </w:rPr>
        <w:t xml:space="preserve">. At a large 1946 event organized by </w:t>
      </w:r>
      <w:r w:rsidRPr="004B735B">
        <w:rPr>
          <w:rFonts w:asciiTheme="minorHAnsi" w:hAnsiTheme="minorHAnsi" w:cstheme="minorHAnsi"/>
          <w:u w:val="single"/>
        </w:rPr>
        <w:t>the Council on African Affairs</w:t>
      </w:r>
      <w:r w:rsidRPr="004B735B">
        <w:rPr>
          <w:rFonts w:asciiTheme="minorHAnsi" w:hAnsiTheme="minorHAnsi" w:cstheme="minorHAnsi"/>
        </w:rPr>
        <w:t xml:space="preserve">, W.E.B. DuBois, Paul Robeson, and Mary McLeod Bethune, to name familiar civil rights figures, </w:t>
      </w:r>
      <w:r w:rsidRPr="004B735B">
        <w:rPr>
          <w:rFonts w:asciiTheme="minorHAnsi" w:hAnsiTheme="minorHAnsi" w:cstheme="minorHAnsi"/>
          <w:u w:val="single"/>
        </w:rPr>
        <w:t>addressed the crowd on exploitation of Africa by colonial powers</w:t>
      </w:r>
      <w:r w:rsidRPr="004B735B">
        <w:rPr>
          <w:rFonts w:asciiTheme="minorHAnsi" w:hAnsiTheme="minorHAnsi" w:cstheme="minorHAnsi"/>
        </w:rPr>
        <w:t xml:space="preserve">, </w:t>
      </w:r>
      <w:r w:rsidRPr="004B735B">
        <w:rPr>
          <w:rStyle w:val="Emphasis"/>
          <w:rFonts w:asciiTheme="minorHAnsi" w:hAnsiTheme="minorHAnsi" w:cstheme="minorHAnsi"/>
        </w:rPr>
        <w:t>especially by US importation of uranium for nuclear weapons</w:t>
      </w:r>
      <w:r w:rsidRPr="004B735B">
        <w:rPr>
          <w:rFonts w:asciiTheme="minorHAnsi" w:hAnsiTheme="minorHAnsi" w:cstheme="minorHAnsi"/>
        </w:rPr>
        <w:t xml:space="preserve">.5 Even during the McCarthy era when speaking out bore extreme consequences, “there was a consistent voice inside the black community making the case that freedom, peace and colonialism were links in the same chain.”6 Many figures known for civil rights activism were also active against the bomb. Bayard Rustin is recognized for the 1963 March on Washington and advising Martin Luther King, Jr. Much less is known about Rustin’s major role in international protests against nuclear weapons in places as distant as Britain, Moscow and the Sahara. He framed struggles for civil rights within this global context. Many claim that Dr. King first spoke against war in his 1967 “Beyond Vietnam” speech, excoriating the “giant triplets of racism, extreme materialism, and militarism” and denouncing the diversion of funds from “the poverty program” to war in Viet Nam.7 But ten years earlier he called for banning nuclear weapons, and in a 1959 speech, questioned the value of social justice “in a context where all people, Negro and White, are merely free to face destruction by strontium 90 or atomic war.”8 Coretta Scott King should be credited with peace activism early in the 1950s, later profoundly influencing her husband’s pacifism and anti-nuclear stance. </w:t>
      </w:r>
      <w:r w:rsidRPr="004B735B">
        <w:rPr>
          <w:rFonts w:asciiTheme="minorHAnsi" w:hAnsiTheme="minorHAnsi" w:cstheme="minorHAnsi"/>
          <w:u w:val="single"/>
        </w:rPr>
        <w:t>African Americans held central roles in disarmament organizatio</w:t>
      </w:r>
      <w:r w:rsidRPr="004B735B">
        <w:rPr>
          <w:rFonts w:asciiTheme="minorHAnsi" w:hAnsiTheme="minorHAnsi" w:cstheme="minorHAnsi"/>
        </w:rPr>
        <w:t xml:space="preserve">ns such as the Committee for a SANE Nuclear Policy </w:t>
      </w:r>
      <w:r w:rsidRPr="004B735B">
        <w:rPr>
          <w:rFonts w:asciiTheme="minorHAnsi" w:hAnsiTheme="minorHAnsi" w:cstheme="minorHAnsi"/>
          <w:u w:val="single"/>
        </w:rPr>
        <w:t>(SANE) and the Committee for Nonviolent Action</w:t>
      </w:r>
      <w:r w:rsidRPr="004B735B">
        <w:rPr>
          <w:rFonts w:asciiTheme="minorHAnsi" w:hAnsiTheme="minorHAnsi" w:cstheme="minorHAnsi"/>
        </w:rPr>
        <w:t xml:space="preserve"> in the 70s, 80s and 90s, but were not foregrounded on the national stage. They also formed predominantly black groups such as “</w:t>
      </w:r>
      <w:r w:rsidRPr="004B735B">
        <w:rPr>
          <w:rFonts w:asciiTheme="minorHAnsi" w:hAnsiTheme="minorHAnsi" w:cstheme="minorHAnsi"/>
          <w:u w:val="single"/>
        </w:rPr>
        <w:t>Blacks Against Nukes” (BAN), and “Harlem Fight Back</w:t>
      </w:r>
      <w:r w:rsidRPr="004B735B">
        <w:rPr>
          <w:rFonts w:asciiTheme="minorHAnsi" w:hAnsiTheme="minorHAnsi" w:cstheme="minorHAnsi"/>
        </w:rPr>
        <w:t xml:space="preserve">.” Black political groups like the Congressional Black Caucus have “included some of the most outspoken critics of nuclear weapons,” such as Ron Dellums.9 Anti-racism activists are aware that the role of people of color in US history is often obscured, so it is not surprising that the involvement of people of color in anti-nuclear activism is not widely known. The “power elite” are threatened by activist unity and maintain their dominance by promoting a view that racism and militarism are separate issues. Black Lives Matter, founded by three black women in 2012, spells out how the profit motive links racism and militarism. Their website asserts, “This country must abandon the lie that the deep psychological wounds of slavery, racism and structural oppression are figments of the Black imagination.” One of their key </w:t>
      </w:r>
      <w:r w:rsidRPr="004B735B">
        <w:rPr>
          <w:rFonts w:asciiTheme="minorHAnsi" w:hAnsiTheme="minorHAnsi" w:cstheme="minorHAnsi"/>
          <w:u w:val="single"/>
        </w:rPr>
        <w:t>demands</w:t>
      </w:r>
      <w:r w:rsidRPr="004B735B">
        <w:rPr>
          <w:rFonts w:asciiTheme="minorHAnsi" w:hAnsiTheme="minorHAnsi" w:cstheme="minorHAnsi"/>
        </w:rPr>
        <w:t xml:space="preserve"> is, “…</w:t>
      </w:r>
      <w:r w:rsidRPr="004B735B">
        <w:rPr>
          <w:rFonts w:asciiTheme="minorHAnsi" w:hAnsiTheme="minorHAnsi" w:cstheme="minorHAnsi"/>
          <w:u w:val="single"/>
        </w:rPr>
        <w:t>an end to the military industrial complex that incentivizes private corporations to profit off of the death and destruction of Black and Brown communities across the globe</w:t>
      </w:r>
      <w:r w:rsidRPr="004B735B">
        <w:rPr>
          <w:rFonts w:asciiTheme="minorHAnsi" w:hAnsiTheme="minorHAnsi" w:cstheme="minorHAnsi"/>
        </w:rPr>
        <w:t xml:space="preserve">.”10 </w:t>
      </w:r>
      <w:r w:rsidRPr="004B735B">
        <w:rPr>
          <w:rFonts w:asciiTheme="minorHAnsi" w:hAnsiTheme="minorHAnsi" w:cstheme="minorHAnsi"/>
          <w:u w:val="single"/>
        </w:rPr>
        <w:t xml:space="preserve">Production of nuclear weapons emits toxic and radioactive waste, and requires mining, testing, and </w:t>
      </w:r>
      <w:r w:rsidRPr="004B735B">
        <w:rPr>
          <w:rStyle w:val="Emphasis"/>
          <w:rFonts w:asciiTheme="minorHAnsi" w:hAnsiTheme="minorHAnsi" w:cstheme="minorHAnsi"/>
        </w:rPr>
        <w:t>massive diversions of money from marginalized communities.</w:t>
      </w:r>
      <w:r w:rsidRPr="004B735B">
        <w:rPr>
          <w:rFonts w:asciiTheme="minorHAnsi" w:hAnsiTheme="minorHAnsi" w:cstheme="minorHAnsi"/>
          <w:u w:val="single"/>
        </w:rPr>
        <w:t xml:space="preserve"> </w:t>
      </w:r>
      <w:r w:rsidRPr="004B735B">
        <w:rPr>
          <w:rFonts w:asciiTheme="minorHAnsi" w:hAnsiTheme="minorHAnsi" w:cstheme="minorHAnsi"/>
        </w:rPr>
        <w:t xml:space="preserve">All over the world, </w:t>
      </w:r>
      <w:r w:rsidRPr="004B735B">
        <w:rPr>
          <w:rStyle w:val="Emphasis"/>
          <w:rFonts w:asciiTheme="minorHAnsi" w:hAnsiTheme="minorHAnsi" w:cstheme="minorHAnsi"/>
        </w:rPr>
        <w:t>mining is usually done on indigenous lands, destroying resources and sickening largely indigenous laborers</w:t>
      </w:r>
      <w:r w:rsidRPr="004B735B">
        <w:rPr>
          <w:rFonts w:asciiTheme="minorHAnsi" w:hAnsiTheme="minorHAnsi" w:cstheme="minorHAnsi"/>
        </w:rPr>
        <w:t xml:space="preserve">. </w:t>
      </w:r>
      <w:r w:rsidRPr="004B735B">
        <w:rPr>
          <w:rStyle w:val="Emphasis"/>
          <w:rFonts w:asciiTheme="minorHAnsi" w:hAnsiTheme="minorHAnsi" w:cstheme="minorHAnsi"/>
        </w:rPr>
        <w:t>Waste dumps, too, are generally on the land of poor communities of color</w:t>
      </w:r>
      <w:r w:rsidRPr="004B735B">
        <w:rPr>
          <w:rFonts w:asciiTheme="minorHAnsi" w:hAnsiTheme="minorHAnsi" w:cstheme="minorHAnsi"/>
        </w:rPr>
        <w:t>. Testing has taken huge areas of indigenous land in patterns of colonial takeover inside and outside the US. When first elected, President Obama expressed the urgency of nuclear abolition. Boston Globe columnist James Carrol writes of “The Abolition of Abolition.” Carrol says unless Obama immediately changes direction, “</w:t>
      </w:r>
      <w:r w:rsidRPr="004B735B">
        <w:rPr>
          <w:rFonts w:asciiTheme="minorHAnsi" w:hAnsiTheme="minorHAnsi" w:cstheme="minorHAnsi"/>
          <w:u w:val="single"/>
        </w:rPr>
        <w:t>Nuclear weapons will instead become a normalized and permanent part of the twenty-first century American arsenal, and therefore of the arsenals of many other nations</w:t>
      </w:r>
      <w:r w:rsidRPr="004B735B">
        <w:rPr>
          <w:rFonts w:asciiTheme="minorHAnsi" w:hAnsiTheme="minorHAnsi" w:cstheme="minorHAnsi"/>
        </w:rPr>
        <w:t>; nuclear weapons, that is, will have become an essential element of the human future—as long as that future lasts.”11 The late civil rights veteran Vincent Harding admonished at Obama’s 2009 inauguration that Obama could not be expected to carry out his progressive positions without extreme public pressure. If we take this seriously, what must we do? For the 99% to be a force, we must see the linkages between efforts and recognize that we are struggling against a global system. Intondi reminds us “…now, just like in the 1960s, activists need to fight on multiple fronts.”12</w:t>
      </w:r>
    </w:p>
    <w:p w:rsidR="00935C39" w:rsidRPr="004B735B" w:rsidRDefault="00935C39" w:rsidP="00935C39">
      <w:pPr>
        <w:rPr>
          <w:rFonts w:asciiTheme="minorHAnsi" w:hAnsiTheme="minorHAnsi" w:cstheme="minorHAnsi"/>
        </w:rPr>
      </w:pPr>
    </w:p>
    <w:p w:rsidR="00935C39" w:rsidRPr="004B735B" w:rsidRDefault="00935C39" w:rsidP="00935C39">
      <w:pPr>
        <w:rPr>
          <w:rFonts w:asciiTheme="minorHAnsi" w:hAnsiTheme="minorHAnsi" w:cstheme="minorHAnsi"/>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 xml:space="preserve">2nc IL XT – Top** </w:t>
      </w:r>
    </w:p>
    <w:p w:rsidR="00935C39" w:rsidRPr="004B735B" w:rsidRDefault="00935C39" w:rsidP="00935C39">
      <w:pPr>
        <w:rPr>
          <w:rFonts w:asciiTheme="minorHAnsi" w:hAnsiTheme="minorHAnsi" w:cstheme="minorHAnsi"/>
        </w:rPr>
      </w:pP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Base pushes for withdrawal, which sparks </w:t>
      </w:r>
      <w:r w:rsidRPr="004B735B">
        <w:rPr>
          <w:rFonts w:asciiTheme="minorHAnsi" w:hAnsiTheme="minorHAnsi" w:cstheme="minorHAnsi"/>
          <w:u w:val="single"/>
        </w:rPr>
        <w:t>an arms race</w:t>
      </w:r>
      <w:r w:rsidRPr="004B735B">
        <w:rPr>
          <w:rFonts w:asciiTheme="minorHAnsi" w:hAnsiTheme="minorHAnsi" w:cstheme="minorHAnsi"/>
        </w:rPr>
        <w:t xml:space="preserve"> and </w:t>
      </w:r>
      <w:r w:rsidRPr="004B735B">
        <w:rPr>
          <w:rFonts w:asciiTheme="minorHAnsi" w:hAnsiTheme="minorHAnsi" w:cstheme="minorHAnsi"/>
          <w:u w:val="single"/>
        </w:rPr>
        <w:t>retaliatory escalation</w:t>
      </w:r>
      <w:r w:rsidRPr="004B735B">
        <w:rPr>
          <w:rFonts w:asciiTheme="minorHAnsi" w:hAnsiTheme="minorHAnsi" w:cstheme="minorHAnsi"/>
        </w:rPr>
        <w:t xml:space="preserve"> – draws in Europe.</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RT ’17</w:t>
      </w:r>
      <w:r w:rsidRPr="004B735B">
        <w:rPr>
          <w:rFonts w:asciiTheme="minorHAnsi" w:hAnsiTheme="minorHAnsi" w:cstheme="minorHAnsi"/>
        </w:rPr>
        <w:t xml:space="preserve"> </w:t>
      </w:r>
      <w:r w:rsidRPr="004B735B">
        <w:rPr>
          <w:rFonts w:asciiTheme="minorHAnsi" w:hAnsiTheme="minorHAnsi" w:cstheme="minorHAnsi"/>
          <w:sz w:val="16"/>
          <w:szCs w:val="16"/>
        </w:rPr>
        <w:t xml:space="preserve">(Russian Times; 6/26/2017; Russian news source reporting on politics and economics; “US withdrawal from INF Treaty would hit America itself &amp; European allies – Russian senator,” </w:t>
      </w:r>
      <w:hyperlink r:id="rId98" w:history="1">
        <w:r w:rsidRPr="004B735B">
          <w:rPr>
            <w:rStyle w:val="Hyperlink"/>
            <w:rFonts w:asciiTheme="minorHAnsi" w:hAnsiTheme="minorHAnsi" w:cstheme="minorHAnsi"/>
            <w:sz w:val="16"/>
            <w:szCs w:val="16"/>
          </w:rPr>
          <w:t>https://www.rt.com/news/394113-us-withdrawal-inf-treaty/</w:t>
        </w:r>
      </w:hyperlink>
      <w:r w:rsidRPr="004B735B">
        <w:rPr>
          <w:rFonts w:asciiTheme="minorHAnsi" w:hAnsiTheme="minorHAnsi" w:cstheme="minorHAnsi"/>
          <w:sz w:val="16"/>
          <w:szCs w:val="16"/>
        </w:rPr>
        <w:t>; Date Accessed: 6/28/2017; DS)</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u w:val="single"/>
        </w:rPr>
        <w:t xml:space="preserve">Moscow </w:t>
      </w:r>
      <w:r w:rsidRPr="004B735B">
        <w:rPr>
          <w:rFonts w:asciiTheme="minorHAnsi" w:hAnsiTheme="minorHAnsi" w:cstheme="minorHAnsi"/>
          <w:b/>
          <w:u w:val="single"/>
        </w:rPr>
        <w:t>would respond</w:t>
      </w:r>
      <w:r w:rsidRPr="004B735B">
        <w:rPr>
          <w:rFonts w:asciiTheme="minorHAnsi" w:hAnsiTheme="minorHAnsi" w:cstheme="minorHAnsi"/>
          <w:u w:val="single"/>
        </w:rPr>
        <w:t xml:space="preserve"> if the US pulled out of the</w:t>
      </w:r>
      <w:r w:rsidRPr="004B735B">
        <w:rPr>
          <w:rFonts w:asciiTheme="minorHAnsi" w:hAnsiTheme="minorHAnsi" w:cstheme="minorHAnsi"/>
          <w:sz w:val="16"/>
        </w:rPr>
        <w:t xml:space="preserve"> Intermediate-Range Nuclear Forces Treaty (</w:t>
      </w:r>
      <w:r w:rsidRPr="004B735B">
        <w:rPr>
          <w:rFonts w:asciiTheme="minorHAnsi" w:hAnsiTheme="minorHAnsi" w:cstheme="minorHAnsi"/>
          <w:u w:val="single"/>
        </w:rPr>
        <w:t>INF</w:t>
      </w:r>
      <w:r w:rsidRPr="004B735B">
        <w:rPr>
          <w:rFonts w:asciiTheme="minorHAnsi" w:hAnsiTheme="minorHAnsi" w:cstheme="minorHAnsi"/>
          <w:sz w:val="16"/>
        </w:rPr>
        <w:t>), a senior Russian senator said following a media report on Washington’s possible withdrawal from the nuclear arms control deal. “</w:t>
      </w:r>
      <w:r w:rsidRPr="004B735B">
        <w:rPr>
          <w:rFonts w:asciiTheme="minorHAnsi" w:hAnsiTheme="minorHAnsi" w:cstheme="minorHAnsi"/>
          <w:u w:val="single"/>
        </w:rPr>
        <w:t xml:space="preserve">It’s a </w:t>
      </w:r>
      <w:r w:rsidRPr="004B735B">
        <w:rPr>
          <w:rFonts w:asciiTheme="minorHAnsi" w:hAnsiTheme="minorHAnsi" w:cstheme="minorHAnsi"/>
          <w:b/>
          <w:u w:val="single"/>
        </w:rPr>
        <w:t>pretty ridiculous</w:t>
      </w:r>
      <w:r w:rsidRPr="004B735B">
        <w:rPr>
          <w:rFonts w:asciiTheme="minorHAnsi" w:hAnsiTheme="minorHAnsi" w:cstheme="minorHAnsi"/>
          <w:u w:val="single"/>
        </w:rPr>
        <w:t xml:space="preserve"> move from the point of view of security of America’s allies and the US itself</w:t>
      </w:r>
      <w:r w:rsidRPr="004B735B">
        <w:rPr>
          <w:rFonts w:asciiTheme="minorHAnsi" w:hAnsiTheme="minorHAnsi" w:cstheme="minorHAnsi"/>
          <w:sz w:val="16"/>
        </w:rPr>
        <w:t>,” Konstantin Kosachev, head of the upper house Committee for International Relations, said. The statement came following a report published by Politico, which says that “</w:t>
      </w:r>
      <w:r w:rsidRPr="004B735B">
        <w:rPr>
          <w:rFonts w:asciiTheme="minorHAnsi" w:hAnsiTheme="minorHAnsi" w:cstheme="minorHAnsi"/>
          <w:u w:val="single"/>
        </w:rPr>
        <w:t xml:space="preserve">leading Republican hawks are </w:t>
      </w:r>
      <w:r w:rsidRPr="004B735B">
        <w:rPr>
          <w:rFonts w:asciiTheme="minorHAnsi" w:hAnsiTheme="minorHAnsi" w:cstheme="minorHAnsi"/>
          <w:b/>
          <w:u w:val="single"/>
        </w:rPr>
        <w:t>pushing legislation</w:t>
      </w:r>
      <w:r w:rsidRPr="004B735B">
        <w:rPr>
          <w:rFonts w:asciiTheme="minorHAnsi" w:hAnsiTheme="minorHAnsi" w:cstheme="minorHAnsi"/>
          <w:u w:val="single"/>
        </w:rPr>
        <w:t xml:space="preserve"> to compel President Donald Trump to take steps to develop new missiles” which would be “the first steps to jettisoning what is known as the INF treaty</w:t>
      </w:r>
      <w:r w:rsidRPr="004B735B">
        <w:rPr>
          <w:rFonts w:asciiTheme="minorHAnsi" w:hAnsiTheme="minorHAnsi" w:cstheme="minorHAnsi"/>
          <w:sz w:val="16"/>
        </w:rPr>
        <w:t xml:space="preserve">.” Kosachev said that </w:t>
      </w:r>
      <w:r w:rsidRPr="004B735B">
        <w:rPr>
          <w:rFonts w:asciiTheme="minorHAnsi" w:hAnsiTheme="minorHAnsi" w:cstheme="minorHAnsi"/>
          <w:u w:val="single"/>
        </w:rPr>
        <w:t xml:space="preserve">Russian </w:t>
      </w:r>
      <w:r w:rsidRPr="004B735B">
        <w:rPr>
          <w:rFonts w:asciiTheme="minorHAnsi" w:hAnsiTheme="minorHAnsi" w:cstheme="minorHAnsi"/>
          <w:b/>
          <w:u w:val="single"/>
        </w:rPr>
        <w:t>counter-measures</w:t>
      </w:r>
      <w:r w:rsidRPr="004B735B">
        <w:rPr>
          <w:rFonts w:asciiTheme="minorHAnsi" w:hAnsiTheme="minorHAnsi" w:cstheme="minorHAnsi"/>
          <w:u w:val="single"/>
        </w:rPr>
        <w:t xml:space="preserve"> would “undoubtedly” follow the decision</w:t>
      </w:r>
      <w:r w:rsidRPr="004B735B">
        <w:rPr>
          <w:rFonts w:asciiTheme="minorHAnsi" w:hAnsiTheme="minorHAnsi" w:cstheme="minorHAnsi"/>
          <w:sz w:val="16"/>
        </w:rPr>
        <w:t xml:space="preserve">, adding that </w:t>
      </w:r>
      <w:r w:rsidRPr="004B735B">
        <w:rPr>
          <w:rFonts w:asciiTheme="minorHAnsi" w:hAnsiTheme="minorHAnsi" w:cstheme="minorHAnsi"/>
          <w:u w:val="single"/>
        </w:rPr>
        <w:t xml:space="preserve">Russian medium-range missiles located in the European part of Russia would </w:t>
      </w:r>
      <w:r w:rsidRPr="004B735B">
        <w:rPr>
          <w:rFonts w:asciiTheme="minorHAnsi" w:hAnsiTheme="minorHAnsi" w:cstheme="minorHAnsi"/>
          <w:b/>
          <w:u w:val="single"/>
        </w:rPr>
        <w:t>become “strategic</w:t>
      </w:r>
      <w:r w:rsidRPr="004B735B">
        <w:rPr>
          <w:rFonts w:asciiTheme="minorHAnsi" w:hAnsiTheme="minorHAnsi" w:cstheme="minorHAnsi"/>
          <w:u w:val="single"/>
        </w:rPr>
        <w:t xml:space="preserve"> from the point of view of targeting Europeans</w:t>
      </w:r>
      <w:r w:rsidRPr="004B735B">
        <w:rPr>
          <w:rFonts w:asciiTheme="minorHAnsi" w:hAnsiTheme="minorHAnsi" w:cstheme="minorHAnsi"/>
          <w:sz w:val="16"/>
        </w:rPr>
        <w:t>.” Meanwhile, Russian strategic nuclear forces would remain a factor affecting American strategic security itself, Kosachev added. Kosachev’s statement was backed by the chairman of the defense committee, Viktor Ozerov. Ozerov, the head of the Russian Federal Assembly’s Defense and Security Committee, said Russia will closely monitor the activity of the US Congress in this matter. “</w:t>
      </w:r>
      <w:r w:rsidRPr="004B735B">
        <w:rPr>
          <w:rFonts w:asciiTheme="minorHAnsi" w:hAnsiTheme="minorHAnsi" w:cstheme="minorHAnsi"/>
          <w:u w:val="single"/>
        </w:rPr>
        <w:t xml:space="preserve">We will not turn a blind eye and </w:t>
      </w:r>
      <w:r w:rsidRPr="004B735B">
        <w:rPr>
          <w:rFonts w:asciiTheme="minorHAnsi" w:hAnsiTheme="minorHAnsi" w:cstheme="minorHAnsi"/>
          <w:b/>
          <w:u w:val="single"/>
        </w:rPr>
        <w:t>will retaliate</w:t>
      </w:r>
      <w:r w:rsidRPr="004B735B">
        <w:rPr>
          <w:rFonts w:asciiTheme="minorHAnsi" w:hAnsiTheme="minorHAnsi" w:cstheme="minorHAnsi"/>
          <w:u w:val="single"/>
        </w:rPr>
        <w:t xml:space="preserve"> if the withdrawal occurs and leads to an arms buildup, a new missile deployment in Europe</w:t>
      </w:r>
      <w:r w:rsidRPr="004B735B">
        <w:rPr>
          <w:rFonts w:asciiTheme="minorHAnsi" w:hAnsiTheme="minorHAnsi" w:cstheme="minorHAnsi"/>
          <w:sz w:val="16"/>
        </w:rPr>
        <w:t xml:space="preserve">,” Ozerov said, adding that Russia has fulfilled all its obligations to destroy medium-range and long-range missiles, monitored by the American side. Kosachev also emphasized that </w:t>
      </w:r>
      <w:r w:rsidRPr="004B735B">
        <w:rPr>
          <w:rFonts w:asciiTheme="minorHAnsi" w:hAnsiTheme="minorHAnsi" w:cstheme="minorHAnsi"/>
          <w:u w:val="single"/>
        </w:rPr>
        <w:t xml:space="preserve">the idea of pulling out of the nuclear arms control agreement would lead to the </w:t>
      </w:r>
      <w:r w:rsidRPr="004B735B">
        <w:rPr>
          <w:rFonts w:asciiTheme="minorHAnsi" w:hAnsiTheme="minorHAnsi" w:cstheme="minorHAnsi"/>
          <w:b/>
          <w:u w:val="single"/>
        </w:rPr>
        <w:t>dismantling of the arms control legal framework</w:t>
      </w:r>
      <w:r w:rsidRPr="004B735B">
        <w:rPr>
          <w:rFonts w:asciiTheme="minorHAnsi" w:hAnsiTheme="minorHAnsi" w:cstheme="minorHAnsi"/>
          <w:u w:val="single"/>
        </w:rPr>
        <w:t>, as well as an “</w:t>
      </w:r>
      <w:r w:rsidRPr="004B735B">
        <w:rPr>
          <w:rFonts w:asciiTheme="minorHAnsi" w:hAnsiTheme="minorHAnsi" w:cstheme="minorHAnsi"/>
          <w:b/>
          <w:u w:val="single"/>
        </w:rPr>
        <w:t>escalation of the arms race</w:t>
      </w:r>
      <w:r w:rsidRPr="004B735B">
        <w:rPr>
          <w:rFonts w:asciiTheme="minorHAnsi" w:hAnsiTheme="minorHAnsi" w:cstheme="minorHAnsi"/>
          <w:u w:val="single"/>
        </w:rPr>
        <w:t>, where there can be no winners</w:t>
      </w:r>
      <w:r w:rsidRPr="004B735B">
        <w:rPr>
          <w:rFonts w:asciiTheme="minorHAnsi" w:hAnsiTheme="minorHAnsi" w:cstheme="minorHAnsi"/>
          <w:sz w:val="16"/>
        </w:rPr>
        <w:t xml:space="preserve">.” However, the Pentagon, State Department, and the US National Security Council so far have not been supportive of this initiative, the senator added. Previously, Washington accused Russia of violating the INF treaty, but failed to provide any conclusive evidence, Kosachev said. Washington and Moscow have been trading accusations of violations of the INF Treaty for years now. Moscow says that the US drone program, the target missiles for testing ABM technology, and the placement of a naval vertical launch system as part of the AEGIS Ashore shield in Eastern Europe are all in violation of the INF. “If the current fuss about withdrawing from the treaty is caused by the desire to free their hands to continue this practice [deployment of US missiles], it is not the best way to go down in history for the Trump administration,” Kosachev said. He added that </w:t>
      </w:r>
      <w:r w:rsidRPr="004B735B">
        <w:rPr>
          <w:rFonts w:asciiTheme="minorHAnsi" w:hAnsiTheme="minorHAnsi" w:cstheme="minorHAnsi"/>
          <w:u w:val="single"/>
        </w:rPr>
        <w:t>it will lead to growing threats for everyone, especially for America itself</w:t>
      </w:r>
      <w:r w:rsidRPr="004B735B">
        <w:rPr>
          <w:rFonts w:asciiTheme="minorHAnsi" w:hAnsiTheme="minorHAnsi" w:cstheme="minorHAnsi"/>
          <w:sz w:val="16"/>
        </w:rPr>
        <w:t>.</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Republicans will push for modernization – that prompts </w:t>
      </w:r>
      <w:r w:rsidRPr="004B735B">
        <w:rPr>
          <w:rFonts w:asciiTheme="minorHAnsi" w:hAnsiTheme="minorHAnsi" w:cstheme="minorHAnsi"/>
          <w:u w:val="single"/>
        </w:rPr>
        <w:t>INF withdrawal</w:t>
      </w:r>
      <w:r w:rsidRPr="004B735B">
        <w:rPr>
          <w:rFonts w:asciiTheme="minorHAnsi" w:hAnsiTheme="minorHAnsi" w:cstheme="minorHAnsi"/>
        </w:rPr>
        <w:t xml:space="preserve"> and </w:t>
      </w:r>
      <w:r w:rsidRPr="004B735B">
        <w:rPr>
          <w:rFonts w:asciiTheme="minorHAnsi" w:hAnsiTheme="minorHAnsi" w:cstheme="minorHAnsi"/>
          <w:u w:val="single"/>
        </w:rPr>
        <w:t>unchecked escalation</w:t>
      </w:r>
      <w:r w:rsidRPr="004B735B">
        <w:rPr>
          <w:rFonts w:asciiTheme="minorHAnsi" w:hAnsiTheme="minorHAnsi" w:cstheme="minorHAnsi"/>
        </w:rPr>
        <w:t xml:space="preserve">. </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SN ’17</w:t>
      </w:r>
      <w:r w:rsidRPr="004B735B">
        <w:rPr>
          <w:rFonts w:asciiTheme="minorHAnsi" w:hAnsiTheme="minorHAnsi" w:cstheme="minorHAnsi"/>
        </w:rPr>
        <w:t xml:space="preserve"> </w:t>
      </w:r>
      <w:r w:rsidRPr="004B735B">
        <w:rPr>
          <w:rFonts w:asciiTheme="minorHAnsi" w:hAnsiTheme="minorHAnsi" w:cstheme="minorHAnsi"/>
          <w:sz w:val="16"/>
          <w:szCs w:val="16"/>
        </w:rPr>
        <w:t xml:space="preserve">(Sputnik News; 6/28/2017; Russian news source covering politics and defense; “US Congress Russia Sanctions Bill Threatens Strategic Stability – Moscow,” </w:t>
      </w:r>
      <w:hyperlink r:id="rId99" w:history="1">
        <w:r w:rsidRPr="004B735B">
          <w:rPr>
            <w:rStyle w:val="Hyperlink"/>
            <w:rFonts w:asciiTheme="minorHAnsi" w:hAnsiTheme="minorHAnsi" w:cstheme="minorHAnsi"/>
            <w:sz w:val="16"/>
            <w:szCs w:val="16"/>
          </w:rPr>
          <w:t>https://sputniknews.com/world/201706281055036502-russia-mfa-inf/</w:t>
        </w:r>
      </w:hyperlink>
      <w:r w:rsidRPr="004B735B">
        <w:rPr>
          <w:rFonts w:asciiTheme="minorHAnsi" w:hAnsiTheme="minorHAnsi" w:cstheme="minorHAnsi"/>
          <w:sz w:val="16"/>
          <w:szCs w:val="16"/>
        </w:rPr>
        <w:t>; Date Accessed: 6/28/2017; DS)</w:t>
      </w:r>
    </w:p>
    <w:p w:rsidR="00935C39" w:rsidRPr="004B735B" w:rsidRDefault="00935C39" w:rsidP="00935C39">
      <w:pPr>
        <w:rPr>
          <w:rFonts w:asciiTheme="minorHAnsi" w:hAnsiTheme="minorHAnsi" w:cstheme="minorHAnsi"/>
          <w:u w:val="single"/>
        </w:rPr>
      </w:pPr>
      <w:r w:rsidRPr="004B735B">
        <w:rPr>
          <w:rFonts w:asciiTheme="minorHAnsi" w:hAnsiTheme="minorHAnsi" w:cstheme="minorHAnsi"/>
          <w:u w:val="single"/>
        </w:rPr>
        <w:t xml:space="preserve">Russian Foreign Ministry considers the bill of the US Congress bill on the </w:t>
      </w:r>
      <w:r w:rsidRPr="004B735B">
        <w:rPr>
          <w:rFonts w:asciiTheme="minorHAnsi" w:hAnsiTheme="minorHAnsi" w:cstheme="minorHAnsi"/>
          <w:b/>
          <w:u w:val="single"/>
        </w:rPr>
        <w:t>military containment</w:t>
      </w:r>
      <w:r w:rsidRPr="004B735B">
        <w:rPr>
          <w:rFonts w:asciiTheme="minorHAnsi" w:hAnsiTheme="minorHAnsi" w:cstheme="minorHAnsi"/>
          <w:u w:val="single"/>
        </w:rPr>
        <w:t xml:space="preserve"> and the need to devise a sanctions plan against Russia as the </w:t>
      </w:r>
      <w:r w:rsidRPr="004B735B">
        <w:rPr>
          <w:rFonts w:asciiTheme="minorHAnsi" w:hAnsiTheme="minorHAnsi" w:cstheme="minorHAnsi"/>
          <w:b/>
          <w:u w:val="single"/>
        </w:rPr>
        <w:t>danger for strategic</w:t>
      </w:r>
      <w:r w:rsidRPr="004B735B">
        <w:rPr>
          <w:rFonts w:asciiTheme="minorHAnsi" w:hAnsiTheme="minorHAnsi" w:cstheme="minorHAnsi"/>
          <w:u w:val="single"/>
        </w:rPr>
        <w:t xml:space="preserve"> </w:t>
      </w:r>
      <w:r w:rsidRPr="004B735B">
        <w:rPr>
          <w:rFonts w:asciiTheme="minorHAnsi" w:hAnsiTheme="minorHAnsi" w:cstheme="minorHAnsi"/>
          <w:b/>
          <w:u w:val="single"/>
        </w:rPr>
        <w:t>stability</w:t>
      </w:r>
      <w:r w:rsidRPr="004B735B">
        <w:rPr>
          <w:rFonts w:asciiTheme="minorHAnsi" w:hAnsiTheme="minorHAnsi" w:cstheme="minorHAnsi"/>
          <w:sz w:val="16"/>
        </w:rPr>
        <w:t>, according to official. MOSCOW (Sputnik) — The US Congress bill on the military containment and the need to devise a sanctions plan against Russia undermines strategic stability, a senior Russian Foreign Ministry nonproliferation department official told Sputnik. "</w:t>
      </w:r>
      <w:r w:rsidRPr="004B735B">
        <w:rPr>
          <w:rFonts w:asciiTheme="minorHAnsi" w:hAnsiTheme="minorHAnsi" w:cstheme="minorHAnsi"/>
          <w:u w:val="single"/>
        </w:rPr>
        <w:t xml:space="preserve">The danger as we see here, is primarily in </w:t>
      </w:r>
      <w:r w:rsidRPr="004B735B">
        <w:rPr>
          <w:rFonts w:asciiTheme="minorHAnsi" w:hAnsiTheme="minorHAnsi" w:cstheme="minorHAnsi"/>
          <w:b/>
          <w:u w:val="single"/>
        </w:rPr>
        <w:t>increasing tensions</w:t>
      </w:r>
      <w:r w:rsidRPr="004B735B">
        <w:rPr>
          <w:rFonts w:asciiTheme="minorHAnsi" w:hAnsiTheme="minorHAnsi" w:cstheme="minorHAnsi"/>
          <w:u w:val="single"/>
        </w:rPr>
        <w:t xml:space="preserve"> and undermined strategic stability</w:t>
      </w:r>
      <w:r w:rsidRPr="004B735B">
        <w:rPr>
          <w:rFonts w:asciiTheme="minorHAnsi" w:hAnsiTheme="minorHAnsi" w:cstheme="minorHAnsi"/>
          <w:sz w:val="16"/>
        </w:rPr>
        <w:t xml:space="preserve">," Department for Nonproliferation and Arms Control (DNAC) Deputy Director Vladimir Leontiev said. </w:t>
      </w:r>
      <w:r w:rsidRPr="004B735B">
        <w:rPr>
          <w:rFonts w:asciiTheme="minorHAnsi" w:hAnsiTheme="minorHAnsi" w:cstheme="minorHAnsi"/>
          <w:u w:val="single"/>
        </w:rPr>
        <w:t>Threatening US actions</w:t>
      </w:r>
      <w:r w:rsidRPr="004B735B">
        <w:rPr>
          <w:rFonts w:asciiTheme="minorHAnsi" w:hAnsiTheme="minorHAnsi" w:cstheme="minorHAnsi"/>
          <w:sz w:val="16"/>
        </w:rPr>
        <w:t xml:space="preserve"> in relation to compliance with the Intermediate-Range Nuclear Forces Treaty (INF Treaty) compliance </w:t>
      </w:r>
      <w:r w:rsidRPr="004B735B">
        <w:rPr>
          <w:rFonts w:asciiTheme="minorHAnsi" w:hAnsiTheme="minorHAnsi" w:cstheme="minorHAnsi"/>
          <w:u w:val="single"/>
        </w:rPr>
        <w:t xml:space="preserve">will </w:t>
      </w:r>
      <w:r w:rsidRPr="004B735B">
        <w:rPr>
          <w:rFonts w:asciiTheme="minorHAnsi" w:hAnsiTheme="minorHAnsi" w:cstheme="minorHAnsi"/>
          <w:b/>
          <w:u w:val="single"/>
        </w:rPr>
        <w:t>elicit retaliatory steps</w:t>
      </w:r>
      <w:r w:rsidRPr="004B735B">
        <w:rPr>
          <w:rFonts w:asciiTheme="minorHAnsi" w:hAnsiTheme="minorHAnsi" w:cstheme="minorHAnsi"/>
          <w:u w:val="single"/>
        </w:rPr>
        <w:t xml:space="preserve"> from Russia and </w:t>
      </w:r>
      <w:r w:rsidRPr="004B735B">
        <w:rPr>
          <w:rFonts w:asciiTheme="minorHAnsi" w:hAnsiTheme="minorHAnsi" w:cstheme="minorHAnsi"/>
          <w:b/>
          <w:u w:val="single"/>
        </w:rPr>
        <w:t>increase the risk of conflicts</w:t>
      </w:r>
      <w:r w:rsidRPr="004B735B">
        <w:rPr>
          <w:rFonts w:asciiTheme="minorHAnsi" w:hAnsiTheme="minorHAnsi" w:cstheme="minorHAnsi"/>
          <w:sz w:val="16"/>
        </w:rPr>
        <w:t>, according to Vladimir Leontiev. "</w:t>
      </w:r>
      <w:r w:rsidRPr="004B735B">
        <w:rPr>
          <w:rFonts w:asciiTheme="minorHAnsi" w:hAnsiTheme="minorHAnsi" w:cstheme="minorHAnsi"/>
          <w:u w:val="single"/>
        </w:rPr>
        <w:t>When one side demonstratively undertakes threatening actions and at the same time does not consider the other party's security interests, this naturally causes certain reciprocal steps</w:t>
      </w:r>
      <w:r w:rsidRPr="004B735B">
        <w:rPr>
          <w:rFonts w:asciiTheme="minorHAnsi" w:hAnsiTheme="minorHAnsi" w:cstheme="minorHAnsi"/>
          <w:sz w:val="16"/>
        </w:rPr>
        <w:t xml:space="preserve">," Department for Nonproliferation and Arms Control (DNAC) Deputy Director Vladimir Leontiev said. He added: "This means that </w:t>
      </w:r>
      <w:r w:rsidRPr="004B735B">
        <w:rPr>
          <w:rFonts w:asciiTheme="minorHAnsi" w:hAnsiTheme="minorHAnsi" w:cstheme="minorHAnsi"/>
          <w:u w:val="single"/>
        </w:rPr>
        <w:t xml:space="preserve">the risk of conflicts, even if unintended, </w:t>
      </w:r>
      <w:r w:rsidRPr="004B735B">
        <w:rPr>
          <w:rFonts w:asciiTheme="minorHAnsi" w:hAnsiTheme="minorHAnsi" w:cstheme="minorHAnsi"/>
          <w:b/>
          <w:u w:val="single"/>
        </w:rPr>
        <w:t>increases</w:t>
      </w:r>
      <w:r w:rsidRPr="004B735B">
        <w:rPr>
          <w:rFonts w:asciiTheme="minorHAnsi" w:hAnsiTheme="minorHAnsi" w:cstheme="minorHAnsi"/>
          <w:u w:val="single"/>
        </w:rPr>
        <w:t>.</w:t>
      </w:r>
      <w:r w:rsidRPr="004B735B">
        <w:rPr>
          <w:rFonts w:asciiTheme="minorHAnsi" w:hAnsiTheme="minorHAnsi" w:cstheme="minorHAnsi"/>
          <w:sz w:val="16"/>
        </w:rPr>
        <w:t xml:space="preserve">" Vladimir Leontiev said that time is ripe for and Russia would welcome strategic stability dialogue with the United States. "We would welcome such a conversation, because the need for it is clearly evident. But of course, I cannot yet say what will happen in practice," he said. Earlier in the day, US Special Assistant to the President and National Security Council (NSC) Senior Director for Weapons of Mass Destruction and Counterproliferation Christopher Ford told Sputnik that Moscow and Washington agreed to "move ahead" toward engaging on strategic stability "soon." Senior Russian Foreign Ministry nonproliferation department official stated that Russia does not rule out the possibility of the United States unilaterally exiting the INF Treaty. "The probability can be calculated in relation to rational actions. But </w:t>
      </w:r>
      <w:r w:rsidRPr="004B735B">
        <w:rPr>
          <w:rFonts w:asciiTheme="minorHAnsi" w:hAnsiTheme="minorHAnsi" w:cstheme="minorHAnsi"/>
          <w:u w:val="single"/>
        </w:rPr>
        <w:t xml:space="preserve">when it comes to dealing with hysteria heavily mixed with anti-Russian paranoia, then </w:t>
      </w:r>
      <w:r w:rsidRPr="004B735B">
        <w:rPr>
          <w:rFonts w:asciiTheme="minorHAnsi" w:hAnsiTheme="minorHAnsi" w:cstheme="minorHAnsi"/>
          <w:b/>
          <w:u w:val="single"/>
        </w:rPr>
        <w:t>behavior becomes unpredictable</w:t>
      </w:r>
      <w:r w:rsidRPr="004B735B">
        <w:rPr>
          <w:rFonts w:asciiTheme="minorHAnsi" w:hAnsiTheme="minorHAnsi" w:cstheme="minorHAnsi"/>
          <w:sz w:val="16"/>
        </w:rPr>
        <w:t xml:space="preserve">. So, of course, nothing can be ruled out," Department for Nonproliferation and Arms Control (DNAC) Deputy Director said. Leontiev spoke nearly a week after a group of </w:t>
      </w:r>
      <w:r w:rsidRPr="004B735B">
        <w:rPr>
          <w:rFonts w:asciiTheme="minorHAnsi" w:hAnsiTheme="minorHAnsi" w:cstheme="minorHAnsi"/>
          <w:u w:val="single"/>
        </w:rPr>
        <w:t xml:space="preserve">23 US House of Representatives Armed Services Committee introduced a bill to develop a national policy to </w:t>
      </w:r>
      <w:r w:rsidRPr="004B735B">
        <w:rPr>
          <w:rFonts w:asciiTheme="minorHAnsi" w:hAnsiTheme="minorHAnsi" w:cstheme="minorHAnsi"/>
          <w:b/>
          <w:u w:val="single"/>
        </w:rPr>
        <w:t>deter Russia and impose sanctions</w:t>
      </w:r>
      <w:r w:rsidRPr="004B735B">
        <w:rPr>
          <w:rFonts w:asciiTheme="minorHAnsi" w:hAnsiTheme="minorHAnsi" w:cstheme="minorHAnsi"/>
          <w:u w:val="single"/>
        </w:rPr>
        <w:t xml:space="preserve"> in response to its alleged non-compliance with the INF Treaty.</w:t>
      </w:r>
    </w:p>
    <w:p w:rsidR="00935C39" w:rsidRPr="004B735B" w:rsidRDefault="00935C39" w:rsidP="00935C39">
      <w:pPr>
        <w:rPr>
          <w:rFonts w:asciiTheme="minorHAnsi" w:hAnsiTheme="minorHAnsi" w:cstheme="minorHAnsi"/>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 xml:space="preserve">2nc IL – Base k2 INF </w:t>
      </w:r>
    </w:p>
    <w:p w:rsidR="00935C39" w:rsidRPr="004B735B" w:rsidRDefault="00935C39" w:rsidP="00935C39">
      <w:pPr>
        <w:rPr>
          <w:rFonts w:asciiTheme="minorHAnsi" w:hAnsiTheme="minorHAnsi" w:cstheme="minorHAnsi"/>
        </w:rPr>
      </w:pP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Hawkish policymakers ensure arms race- escalates into </w:t>
      </w:r>
      <w:r w:rsidRPr="004B735B">
        <w:rPr>
          <w:rFonts w:asciiTheme="minorHAnsi" w:hAnsiTheme="minorHAnsi" w:cstheme="minorHAnsi"/>
          <w:u w:val="single"/>
        </w:rPr>
        <w:t>new Cold War</w:t>
      </w:r>
    </w:p>
    <w:p w:rsidR="00935C39" w:rsidRPr="004B735B" w:rsidRDefault="00935C39" w:rsidP="00935C39">
      <w:pPr>
        <w:rPr>
          <w:rFonts w:asciiTheme="minorHAnsi" w:hAnsiTheme="minorHAnsi" w:cstheme="minorHAnsi"/>
        </w:rPr>
      </w:pPr>
      <w:r w:rsidRPr="004B735B">
        <w:rPr>
          <w:rFonts w:asciiTheme="minorHAnsi" w:hAnsiTheme="minorHAnsi" w:cstheme="minorHAnsi"/>
          <w:b/>
          <w:sz w:val="26"/>
          <w:szCs w:val="26"/>
        </w:rPr>
        <w:t>Sputnik 6/28</w:t>
      </w:r>
      <w:r w:rsidRPr="004B735B">
        <w:rPr>
          <w:rFonts w:asciiTheme="minorHAnsi" w:hAnsiTheme="minorHAnsi" w:cstheme="minorHAnsi"/>
        </w:rPr>
        <w:t>, "US Pullout From INF Treaty Likely to Set Off New Cold War,", https://sputniknews.com/military/201706281055030935-usa-inf-pullout-cold-war//ARK1</w:t>
      </w:r>
    </w:p>
    <w:p w:rsidR="00935C39" w:rsidRPr="004B735B" w:rsidRDefault="00935C39" w:rsidP="00935C39">
      <w:pPr>
        <w:rPr>
          <w:rFonts w:asciiTheme="minorHAnsi" w:hAnsiTheme="minorHAnsi" w:cstheme="minorHAnsi"/>
        </w:rPr>
      </w:pPr>
      <w:r w:rsidRPr="004B735B">
        <w:rPr>
          <w:rStyle w:val="StyleUnderline"/>
          <w:rFonts w:asciiTheme="minorHAnsi" w:hAnsiTheme="minorHAnsi" w:cstheme="minorHAnsi"/>
          <w:highlight w:val="yellow"/>
        </w:rPr>
        <w:t>Any US unilateral withdrawal from the</w:t>
      </w:r>
      <w:r w:rsidRPr="004B735B">
        <w:rPr>
          <w:rStyle w:val="StyleUnderline"/>
          <w:rFonts w:asciiTheme="minorHAnsi" w:hAnsiTheme="minorHAnsi" w:cstheme="minorHAnsi"/>
        </w:rPr>
        <w:t xml:space="preserve"> Intermediate-Range Nuclear Forces (</w:t>
      </w:r>
      <w:r w:rsidRPr="004B735B">
        <w:rPr>
          <w:rStyle w:val="StyleUnderline"/>
          <w:rFonts w:asciiTheme="minorHAnsi" w:hAnsiTheme="minorHAnsi" w:cstheme="minorHAnsi"/>
          <w:highlight w:val="yellow"/>
        </w:rPr>
        <w:t>INF</w:t>
      </w:r>
      <w:r w:rsidRPr="004B735B">
        <w:rPr>
          <w:rStyle w:val="StyleUnderline"/>
          <w:rFonts w:asciiTheme="minorHAnsi" w:hAnsiTheme="minorHAnsi" w:cstheme="minorHAnsi"/>
        </w:rPr>
        <w:t xml:space="preserve">) Treaty </w:t>
      </w:r>
      <w:r w:rsidRPr="004B735B">
        <w:rPr>
          <w:rStyle w:val="StyleUnderline"/>
          <w:rFonts w:asciiTheme="minorHAnsi" w:hAnsiTheme="minorHAnsi" w:cstheme="minorHAnsi"/>
          <w:highlight w:val="yellow"/>
        </w:rPr>
        <w:t>could trigger a new Cold War between Russia and the West</w:t>
      </w:r>
      <w:r w:rsidRPr="004B735B">
        <w:rPr>
          <w:rStyle w:val="StyleUnderline"/>
          <w:rFonts w:asciiTheme="minorHAnsi" w:hAnsiTheme="minorHAnsi" w:cstheme="minorHAnsi"/>
        </w:rPr>
        <w:t>, former</w:t>
      </w:r>
      <w:r w:rsidRPr="004B735B">
        <w:rPr>
          <w:rFonts w:asciiTheme="minorHAnsi" w:hAnsiTheme="minorHAnsi" w:cstheme="minorHAnsi"/>
        </w:rPr>
        <w:t xml:space="preserve"> </w:t>
      </w:r>
      <w:r w:rsidRPr="004B735B">
        <w:rPr>
          <w:rStyle w:val="StyleUnderline"/>
          <w:rFonts w:asciiTheme="minorHAnsi" w:hAnsiTheme="minorHAnsi" w:cstheme="minorHAnsi"/>
        </w:rPr>
        <w:t>National Security Agency (NSA) technical director</w:t>
      </w:r>
      <w:r w:rsidRPr="004B735B">
        <w:rPr>
          <w:rFonts w:asciiTheme="minorHAnsi" w:hAnsiTheme="minorHAnsi" w:cstheme="minorHAnsi"/>
        </w:rPr>
        <w:t xml:space="preserve"> and whistleblower </w:t>
      </w:r>
      <w:r w:rsidRPr="004B735B">
        <w:rPr>
          <w:rStyle w:val="StyleUnderline"/>
          <w:rFonts w:asciiTheme="minorHAnsi" w:hAnsiTheme="minorHAnsi" w:cstheme="minorHAnsi"/>
        </w:rPr>
        <w:t>William Binney told Sputnik</w:t>
      </w:r>
      <w:r w:rsidRPr="004B735B">
        <w:rPr>
          <w:rFonts w:asciiTheme="minorHAnsi" w:hAnsiTheme="minorHAnsi" w:cstheme="minorHAnsi"/>
        </w:rPr>
        <w:t xml:space="preserve">. On Monday, media reported that </w:t>
      </w:r>
      <w:r w:rsidRPr="004B735B">
        <w:rPr>
          <w:rStyle w:val="StyleUnderline"/>
          <w:rFonts w:asciiTheme="minorHAnsi" w:hAnsiTheme="minorHAnsi" w:cstheme="minorHAnsi"/>
        </w:rPr>
        <w:t xml:space="preserve">US lawmakers had sent a proposal to the White House urging the Trump administration </w:t>
      </w:r>
      <w:r w:rsidRPr="004B735B">
        <w:rPr>
          <w:rStyle w:val="StyleUnderline"/>
          <w:rFonts w:asciiTheme="minorHAnsi" w:hAnsiTheme="minorHAnsi" w:cstheme="minorHAnsi"/>
          <w:highlight w:val="yellow"/>
        </w:rPr>
        <w:t>to withdraw from the INF</w:t>
      </w:r>
      <w:r w:rsidRPr="004B735B">
        <w:rPr>
          <w:rFonts w:asciiTheme="minorHAnsi" w:hAnsiTheme="minorHAnsi" w:cstheme="minorHAnsi"/>
        </w:rPr>
        <w:t xml:space="preserve"> arms control treaty that was negotiated between the United State and Russia in 1987. "</w:t>
      </w:r>
      <w:r w:rsidRPr="004B735B">
        <w:rPr>
          <w:rStyle w:val="StyleUnderline"/>
          <w:rFonts w:asciiTheme="minorHAnsi" w:hAnsiTheme="minorHAnsi" w:cstheme="minorHAnsi"/>
        </w:rPr>
        <w:t xml:space="preserve">This </w:t>
      </w:r>
      <w:r w:rsidRPr="004B735B">
        <w:rPr>
          <w:rStyle w:val="StyleUnderline"/>
          <w:rFonts w:asciiTheme="minorHAnsi" w:hAnsiTheme="minorHAnsi" w:cstheme="minorHAnsi"/>
          <w:highlight w:val="yellow"/>
        </w:rPr>
        <w:t>would</w:t>
      </w:r>
      <w:r w:rsidRPr="004B735B">
        <w:rPr>
          <w:rStyle w:val="StyleUnderline"/>
          <w:rFonts w:asciiTheme="minorHAnsi" w:hAnsiTheme="minorHAnsi" w:cstheme="minorHAnsi"/>
        </w:rPr>
        <w:t xml:space="preserve">, of course, </w:t>
      </w:r>
      <w:r w:rsidRPr="004B735B">
        <w:rPr>
          <w:rStyle w:val="StyleUnderline"/>
          <w:rFonts w:asciiTheme="minorHAnsi" w:hAnsiTheme="minorHAnsi" w:cstheme="minorHAnsi"/>
          <w:highlight w:val="yellow"/>
        </w:rPr>
        <w:t>cause a reaction and build-up of</w:t>
      </w:r>
      <w:r w:rsidRPr="004B735B">
        <w:rPr>
          <w:rStyle w:val="StyleUnderline"/>
          <w:rFonts w:asciiTheme="minorHAnsi" w:hAnsiTheme="minorHAnsi" w:cstheme="minorHAnsi"/>
        </w:rPr>
        <w:t xml:space="preserve"> similar </w:t>
      </w:r>
      <w:r w:rsidRPr="004B735B">
        <w:rPr>
          <w:rStyle w:val="StyleUnderline"/>
          <w:rFonts w:asciiTheme="minorHAnsi" w:hAnsiTheme="minorHAnsi" w:cstheme="minorHAnsi"/>
          <w:highlight w:val="yellow"/>
        </w:rPr>
        <w:t>missiles on the other side which would</w:t>
      </w:r>
      <w:r w:rsidRPr="004B735B">
        <w:rPr>
          <w:rStyle w:val="StyleUnderline"/>
          <w:rFonts w:asciiTheme="minorHAnsi" w:hAnsiTheme="minorHAnsi" w:cstheme="minorHAnsi"/>
        </w:rPr>
        <w:t xml:space="preserve"> be the </w:t>
      </w:r>
      <w:r w:rsidRPr="004B735B">
        <w:rPr>
          <w:rStyle w:val="StyleUnderline"/>
          <w:rFonts w:asciiTheme="minorHAnsi" w:hAnsiTheme="minorHAnsi" w:cstheme="minorHAnsi"/>
          <w:highlight w:val="yellow"/>
        </w:rPr>
        <w:t>start</w:t>
      </w:r>
      <w:r w:rsidRPr="004B735B">
        <w:rPr>
          <w:rStyle w:val="StyleUnderline"/>
          <w:rFonts w:asciiTheme="minorHAnsi" w:hAnsiTheme="minorHAnsi" w:cstheme="minorHAnsi"/>
        </w:rPr>
        <w:t xml:space="preserve"> of lot</w:t>
      </w:r>
      <w:r w:rsidRPr="004B735B">
        <w:rPr>
          <w:rStyle w:val="StyleUnderline"/>
          <w:rFonts w:asciiTheme="minorHAnsi" w:hAnsiTheme="minorHAnsi" w:cstheme="minorHAnsi"/>
          <w:highlight w:val="yellow"/>
        </w:rPr>
        <w:t>s more spending on a new Cold War</w:t>
      </w:r>
      <w:r w:rsidRPr="004B735B">
        <w:rPr>
          <w:rStyle w:val="StyleUnderline"/>
          <w:rFonts w:asciiTheme="minorHAnsi" w:hAnsiTheme="minorHAnsi" w:cstheme="minorHAnsi"/>
        </w:rPr>
        <w:t>,</w:t>
      </w:r>
      <w:r w:rsidRPr="004B735B">
        <w:rPr>
          <w:rFonts w:asciiTheme="minorHAnsi" w:hAnsiTheme="minorHAnsi" w:cstheme="minorHAnsi"/>
        </w:rPr>
        <w:t xml:space="preserve">" Spinney said on Tuesday. Binney warned that </w:t>
      </w:r>
      <w:r w:rsidRPr="004B735B">
        <w:rPr>
          <w:rStyle w:val="StyleUnderline"/>
          <w:rFonts w:asciiTheme="minorHAnsi" w:hAnsiTheme="minorHAnsi" w:cstheme="minorHAnsi"/>
          <w:highlight w:val="yellow"/>
        </w:rPr>
        <w:t>US policymakers and</w:t>
      </w:r>
      <w:r w:rsidRPr="004B735B">
        <w:rPr>
          <w:rStyle w:val="StyleUnderline"/>
          <w:rFonts w:asciiTheme="minorHAnsi" w:hAnsiTheme="minorHAnsi" w:cstheme="minorHAnsi"/>
        </w:rPr>
        <w:t xml:space="preserve"> their </w:t>
      </w:r>
      <w:r w:rsidRPr="004B735B">
        <w:rPr>
          <w:rStyle w:val="StyleUnderline"/>
          <w:rFonts w:asciiTheme="minorHAnsi" w:hAnsiTheme="minorHAnsi" w:cstheme="minorHAnsi"/>
          <w:highlight w:val="yellow"/>
        </w:rPr>
        <w:t>hawkish allies</w:t>
      </w:r>
      <w:r w:rsidRPr="004B735B">
        <w:rPr>
          <w:rStyle w:val="StyleUnderline"/>
          <w:rFonts w:asciiTheme="minorHAnsi" w:hAnsiTheme="minorHAnsi" w:cstheme="minorHAnsi"/>
        </w:rPr>
        <w:t xml:space="preserve"> in Congress w</w:t>
      </w:r>
      <w:r w:rsidRPr="004B735B">
        <w:rPr>
          <w:rStyle w:val="StyleUnderline"/>
          <w:rFonts w:asciiTheme="minorHAnsi" w:hAnsiTheme="minorHAnsi" w:cstheme="minorHAnsi"/>
          <w:highlight w:val="yellow"/>
        </w:rPr>
        <w:t>anted to redeploy intermediate range missiles in Eastern Europe</w:t>
      </w:r>
      <w:r w:rsidRPr="004B735B">
        <w:rPr>
          <w:rStyle w:val="StyleUnderline"/>
          <w:rFonts w:asciiTheme="minorHAnsi" w:hAnsiTheme="minorHAnsi" w:cstheme="minorHAnsi"/>
        </w:rPr>
        <w:t xml:space="preserve">, thereby </w:t>
      </w:r>
      <w:r w:rsidRPr="004B735B">
        <w:rPr>
          <w:rStyle w:val="StyleUnderline"/>
          <w:rFonts w:asciiTheme="minorHAnsi" w:hAnsiTheme="minorHAnsi" w:cstheme="minorHAnsi"/>
          <w:highlight w:val="yellow"/>
        </w:rPr>
        <w:t>increasing tensions and leading to more profitable arms sales</w:t>
      </w:r>
      <w:r w:rsidRPr="004B735B">
        <w:rPr>
          <w:rFonts w:asciiTheme="minorHAnsi" w:hAnsiTheme="minorHAnsi" w:cstheme="minorHAnsi"/>
        </w:rPr>
        <w:t>. Binney said the groups he defined as "</w:t>
      </w:r>
      <w:r w:rsidRPr="004B735B">
        <w:rPr>
          <w:rStyle w:val="StyleUnderline"/>
          <w:rFonts w:asciiTheme="minorHAnsi" w:hAnsiTheme="minorHAnsi" w:cstheme="minorHAnsi"/>
        </w:rPr>
        <w:t>warmongers" included "the Military, Industrial, Intelligence, Governmental complex and is in fact just another swindle of the taxpayers</w:t>
      </w:r>
      <w:r w:rsidRPr="004B735B">
        <w:rPr>
          <w:rFonts w:asciiTheme="minorHAnsi" w:hAnsiTheme="minorHAnsi" w:cstheme="minorHAnsi"/>
        </w:rPr>
        <w:t>." William Binney worked for NSA for 36 years, retiring in 2001 as the technical director of world military and geopolitical analysis and reporting; he created many of the collection systems still used by NSA. The INF treaty prohibits the development, deployment or testing of ground-launched ballistic or cruise missiles with ranges between 300 and 3,400 miles.</w:t>
      </w:r>
    </w:p>
    <w:p w:rsidR="00935C39" w:rsidRPr="004B735B" w:rsidRDefault="00935C39" w:rsidP="00935C39">
      <w:pPr>
        <w:rPr>
          <w:rFonts w:asciiTheme="minorHAnsi" w:hAnsiTheme="minorHAnsi" w:cstheme="minorHAnsi"/>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2nc IL—Arms Race</w:t>
      </w:r>
    </w:p>
    <w:p w:rsidR="00935C39" w:rsidRPr="004B735B" w:rsidRDefault="00935C39" w:rsidP="00935C39">
      <w:pPr>
        <w:rPr>
          <w:rFonts w:asciiTheme="minorHAnsi" w:hAnsiTheme="minorHAnsi" w:cstheme="minorHAnsi"/>
        </w:rPr>
      </w:pP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Withdrawing from INF k2 spark arms race</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Farsnews 6/27</w:t>
      </w:r>
      <w:r w:rsidRPr="004B735B">
        <w:rPr>
          <w:rFonts w:asciiTheme="minorHAnsi" w:hAnsiTheme="minorHAnsi" w:cstheme="minorHAnsi"/>
        </w:rPr>
        <w:t xml:space="preserve"> (“Ex-Official: Killing INF Treaty to Unleash New Nuclear Arms Race”, Farsnews, 6/27/17) </w:t>
      </w:r>
      <w:hyperlink r:id="rId100" w:history="1">
        <w:r w:rsidRPr="004B735B">
          <w:rPr>
            <w:rStyle w:val="Hyperlink"/>
            <w:rFonts w:asciiTheme="minorHAnsi" w:hAnsiTheme="minorHAnsi" w:cstheme="minorHAnsi"/>
          </w:rPr>
          <w:t>http://en.farsnews.com/newstext.aspx?nn=13960406000204//</w:t>
        </w:r>
      </w:hyperlink>
      <w:r w:rsidRPr="004B735B">
        <w:rPr>
          <w:rFonts w:asciiTheme="minorHAnsi" w:hAnsiTheme="minorHAnsi" w:cstheme="minorHAnsi"/>
        </w:rPr>
        <w:t>ARK1</w:t>
      </w:r>
    </w:p>
    <w:p w:rsidR="00935C39" w:rsidRPr="004B735B" w:rsidRDefault="00935C39" w:rsidP="00935C39">
      <w:pPr>
        <w:rPr>
          <w:rFonts w:asciiTheme="minorHAnsi" w:hAnsiTheme="minorHAnsi" w:cstheme="minorHAnsi"/>
        </w:rPr>
      </w:pPr>
      <w:r w:rsidRPr="004B735B">
        <w:rPr>
          <w:rFonts w:asciiTheme="minorHAnsi" w:hAnsiTheme="minorHAnsi" w:cstheme="minorHAnsi"/>
        </w:rPr>
        <w:t xml:space="preserve">US-based news outlet, Politico revealed that </w:t>
      </w:r>
      <w:r w:rsidRPr="004B735B">
        <w:rPr>
          <w:rFonts w:asciiTheme="minorHAnsi" w:hAnsiTheme="minorHAnsi" w:cstheme="minorHAnsi"/>
          <w:u w:val="single"/>
        </w:rPr>
        <w:t xml:space="preserve">American lawmakers sent a proposal to the White House urging the administration </w:t>
      </w:r>
      <w:r w:rsidRPr="004B735B">
        <w:rPr>
          <w:rFonts w:asciiTheme="minorHAnsi" w:hAnsiTheme="minorHAnsi" w:cstheme="minorHAnsi"/>
          <w:highlight w:val="yellow"/>
          <w:u w:val="single"/>
        </w:rPr>
        <w:t>to withdraw from the INF</w:t>
      </w:r>
      <w:r w:rsidRPr="004B735B">
        <w:rPr>
          <w:rFonts w:asciiTheme="minorHAnsi" w:hAnsiTheme="minorHAnsi" w:cstheme="minorHAnsi"/>
          <w:u w:val="single"/>
        </w:rPr>
        <w:t xml:space="preserve"> arms control treaty</w:t>
      </w:r>
      <w:r w:rsidRPr="004B735B">
        <w:rPr>
          <w:rFonts w:asciiTheme="minorHAnsi" w:hAnsiTheme="minorHAnsi" w:cstheme="minorHAnsi"/>
        </w:rPr>
        <w:t xml:space="preserve"> that was negotiated by President Ronald Reagan and President of the Soviet Union Mikhail Gorbachev in 1987, Sputnik reported. "</w:t>
      </w:r>
      <w:r w:rsidRPr="004B735B">
        <w:rPr>
          <w:rFonts w:asciiTheme="minorHAnsi" w:hAnsiTheme="minorHAnsi" w:cstheme="minorHAnsi"/>
          <w:u w:val="single"/>
        </w:rPr>
        <w:t>Essentially, this lunacy opens the door for a Pershing II follow on and possibly a new Ground Launched Cruise Missile</w:t>
      </w:r>
      <w:r w:rsidRPr="004B735B">
        <w:rPr>
          <w:rFonts w:asciiTheme="minorHAnsi" w:hAnsiTheme="minorHAnsi" w:cstheme="minorHAnsi"/>
        </w:rPr>
        <w:t>," Spinney said. "</w:t>
      </w:r>
      <w:r w:rsidRPr="004B735B">
        <w:rPr>
          <w:rFonts w:asciiTheme="minorHAnsi" w:hAnsiTheme="minorHAnsi" w:cstheme="minorHAnsi"/>
          <w:u w:val="single"/>
        </w:rPr>
        <w:t xml:space="preserve">Trashing the intermediate range nuclear treaty </w:t>
      </w:r>
      <w:r w:rsidRPr="004B735B">
        <w:rPr>
          <w:rFonts w:asciiTheme="minorHAnsi" w:hAnsiTheme="minorHAnsi" w:cstheme="minorHAnsi"/>
          <w:highlight w:val="yellow"/>
          <w:u w:val="single"/>
        </w:rPr>
        <w:t>opens the money spigot for the only weapons not</w:t>
      </w:r>
      <w:r w:rsidRPr="004B735B">
        <w:rPr>
          <w:rFonts w:asciiTheme="minorHAnsi" w:hAnsiTheme="minorHAnsi" w:cstheme="minorHAnsi"/>
          <w:u w:val="single"/>
        </w:rPr>
        <w:t xml:space="preserve"> now </w:t>
      </w:r>
      <w:r w:rsidRPr="004B735B">
        <w:rPr>
          <w:rFonts w:asciiTheme="minorHAnsi" w:hAnsiTheme="minorHAnsi" w:cstheme="minorHAnsi"/>
          <w:highlight w:val="yellow"/>
          <w:u w:val="single"/>
        </w:rPr>
        <w:t>included in the</w:t>
      </w:r>
      <w:r w:rsidRPr="004B735B">
        <w:rPr>
          <w:rFonts w:asciiTheme="minorHAnsi" w:hAnsiTheme="minorHAnsi" w:cstheme="minorHAnsi"/>
          <w:u w:val="single"/>
        </w:rPr>
        <w:t xml:space="preserve"> across the board </w:t>
      </w:r>
      <w:r w:rsidRPr="004B735B">
        <w:rPr>
          <w:rFonts w:asciiTheme="minorHAnsi" w:hAnsiTheme="minorHAnsi" w:cstheme="minorHAnsi"/>
          <w:highlight w:val="yellow"/>
          <w:u w:val="single"/>
        </w:rPr>
        <w:t>nuclear modernization program</w:t>
      </w:r>
      <w:r w:rsidRPr="004B735B">
        <w:rPr>
          <w:rFonts w:asciiTheme="minorHAnsi" w:hAnsiTheme="minorHAnsi" w:cstheme="minorHAnsi"/>
        </w:rPr>
        <w:t xml:space="preserve">." </w:t>
      </w:r>
      <w:r w:rsidRPr="004B735B">
        <w:rPr>
          <w:rStyle w:val="Emphasis"/>
          <w:rFonts w:asciiTheme="minorHAnsi" w:hAnsiTheme="minorHAnsi" w:cstheme="minorHAnsi"/>
        </w:rPr>
        <w:t xml:space="preserve">Successive US administrations and congresses were </w:t>
      </w:r>
      <w:r w:rsidRPr="004B735B">
        <w:rPr>
          <w:rStyle w:val="Emphasis"/>
          <w:rFonts w:asciiTheme="minorHAnsi" w:hAnsiTheme="minorHAnsi" w:cstheme="minorHAnsi"/>
          <w:highlight w:val="yellow"/>
        </w:rPr>
        <w:t>sleep-walking into a new and avoidable nuclear arms race with Russia</w:t>
      </w:r>
      <w:r w:rsidRPr="004B735B">
        <w:rPr>
          <w:rFonts w:asciiTheme="minorHAnsi" w:hAnsiTheme="minorHAnsi" w:cstheme="minorHAnsi"/>
        </w:rPr>
        <w:t xml:space="preserve">, Spinney cautioned. </w:t>
      </w:r>
      <w:r w:rsidRPr="004B735B">
        <w:rPr>
          <w:rFonts w:asciiTheme="minorHAnsi" w:hAnsiTheme="minorHAnsi" w:cstheme="minorHAnsi"/>
          <w:u w:val="single"/>
        </w:rPr>
        <w:t>A new generation of intermediate-range nuclear missiles could be based in Eastern Europe or Taiwan, South Korea and other countries</w:t>
      </w:r>
      <w:r w:rsidRPr="004B735B">
        <w:rPr>
          <w:rFonts w:asciiTheme="minorHAnsi" w:hAnsiTheme="minorHAnsi" w:cstheme="minorHAnsi"/>
        </w:rPr>
        <w:t xml:space="preserve">, Spinney observed. </w:t>
      </w:r>
      <w:r w:rsidRPr="004B735B">
        <w:rPr>
          <w:rStyle w:val="Emphasis"/>
          <w:rFonts w:asciiTheme="minorHAnsi" w:hAnsiTheme="minorHAnsi" w:cstheme="minorHAnsi"/>
        </w:rPr>
        <w:t xml:space="preserve">Scrapping the INF treaty would </w:t>
      </w:r>
      <w:r w:rsidRPr="004B735B">
        <w:rPr>
          <w:rStyle w:val="Emphasis"/>
          <w:rFonts w:asciiTheme="minorHAnsi" w:hAnsiTheme="minorHAnsi" w:cstheme="minorHAnsi"/>
          <w:highlight w:val="yellow"/>
        </w:rPr>
        <w:t xml:space="preserve">reopen the way </w:t>
      </w:r>
      <w:r w:rsidRPr="004B735B">
        <w:rPr>
          <w:rStyle w:val="Emphasis"/>
          <w:rFonts w:asciiTheme="minorHAnsi" w:hAnsiTheme="minorHAnsi" w:cstheme="minorHAnsi"/>
        </w:rPr>
        <w:t xml:space="preserve">for the US Army </w:t>
      </w:r>
      <w:r w:rsidRPr="004B735B">
        <w:rPr>
          <w:rStyle w:val="Emphasis"/>
          <w:rFonts w:asciiTheme="minorHAnsi" w:hAnsiTheme="minorHAnsi" w:cstheme="minorHAnsi"/>
          <w:highlight w:val="yellow"/>
        </w:rPr>
        <w:t>to rearm</w:t>
      </w:r>
      <w:r w:rsidRPr="004B735B">
        <w:rPr>
          <w:rStyle w:val="Emphasis"/>
          <w:rFonts w:asciiTheme="minorHAnsi" w:hAnsiTheme="minorHAnsi" w:cstheme="minorHAnsi"/>
        </w:rPr>
        <w:t xml:space="preserve"> and re-equip </w:t>
      </w:r>
      <w:r w:rsidRPr="004B735B">
        <w:rPr>
          <w:rStyle w:val="Emphasis"/>
          <w:rFonts w:asciiTheme="minorHAnsi" w:hAnsiTheme="minorHAnsi" w:cstheme="minorHAnsi"/>
          <w:highlight w:val="yellow"/>
        </w:rPr>
        <w:t>its forces with</w:t>
      </w:r>
      <w:r w:rsidRPr="004B735B">
        <w:rPr>
          <w:rStyle w:val="Emphasis"/>
          <w:rFonts w:asciiTheme="minorHAnsi" w:hAnsiTheme="minorHAnsi" w:cstheme="minorHAnsi"/>
        </w:rPr>
        <w:t xml:space="preserve"> shorter-range </w:t>
      </w:r>
      <w:r w:rsidRPr="004B735B">
        <w:rPr>
          <w:rStyle w:val="Emphasis"/>
          <w:rFonts w:asciiTheme="minorHAnsi" w:hAnsiTheme="minorHAnsi" w:cstheme="minorHAnsi"/>
          <w:highlight w:val="yellow"/>
        </w:rPr>
        <w:t>nuclear-armed missiles and launch a new weapons spending spree</w:t>
      </w:r>
      <w:r w:rsidRPr="004B735B">
        <w:rPr>
          <w:rFonts w:asciiTheme="minorHAnsi" w:hAnsiTheme="minorHAnsi" w:cstheme="minorHAnsi"/>
        </w:rPr>
        <w:t xml:space="preserve">, Spinney predicted. "A very attractive piece of such a program is that it would give the Army a piece of the offensive nuclear action. Currently offensive nuclear weapons are monopolized by Navy and Air Force and that weakens the Army leverage in the Pentagon budget battlefield," he said. For the US armed forces, power came out of the size of the financial appropriations they could control that had bene approved by Congress, Spinney explained. </w:t>
      </w:r>
      <w:r w:rsidRPr="004B735B">
        <w:rPr>
          <w:rFonts w:asciiTheme="minorHAnsi" w:hAnsiTheme="minorHAnsi" w:cstheme="minorHAnsi"/>
          <w:u w:val="single"/>
        </w:rPr>
        <w:t>The United States and the American people would not be made safer by abandoning the INF Treaty but the powerful military-industrial lobby within the country looked likely to have its way in scrapping the 30-year-old agreement</w:t>
      </w:r>
      <w:r w:rsidRPr="004B735B">
        <w:rPr>
          <w:rFonts w:asciiTheme="minorHAnsi" w:hAnsiTheme="minorHAnsi" w:cstheme="minorHAnsi"/>
        </w:rPr>
        <w:t xml:space="preserve">, Spinney acknowledged. Spinney added that </w:t>
      </w:r>
      <w:r w:rsidRPr="004B735B">
        <w:rPr>
          <w:rFonts w:asciiTheme="minorHAnsi" w:hAnsiTheme="minorHAnsi" w:cstheme="minorHAnsi"/>
          <w:highlight w:val="yellow"/>
          <w:u w:val="single"/>
        </w:rPr>
        <w:t>this</w:t>
      </w:r>
      <w:r w:rsidRPr="004B735B">
        <w:rPr>
          <w:rFonts w:asciiTheme="minorHAnsi" w:hAnsiTheme="minorHAnsi" w:cstheme="minorHAnsi"/>
          <w:u w:val="single"/>
        </w:rPr>
        <w:t xml:space="preserve"> insane approach </w:t>
      </w:r>
      <w:r w:rsidRPr="004B735B">
        <w:rPr>
          <w:rFonts w:asciiTheme="minorHAnsi" w:hAnsiTheme="minorHAnsi" w:cstheme="minorHAnsi"/>
          <w:highlight w:val="yellow"/>
          <w:u w:val="single"/>
        </w:rPr>
        <w:t>provides</w:t>
      </w:r>
      <w:r w:rsidRPr="004B735B">
        <w:rPr>
          <w:rFonts w:asciiTheme="minorHAnsi" w:hAnsiTheme="minorHAnsi" w:cstheme="minorHAnsi"/>
          <w:u w:val="single"/>
        </w:rPr>
        <w:t xml:space="preserve"> yet another example of </w:t>
      </w:r>
      <w:r w:rsidRPr="004B735B">
        <w:rPr>
          <w:rFonts w:asciiTheme="minorHAnsi" w:hAnsiTheme="minorHAnsi" w:cstheme="minorHAnsi"/>
          <w:highlight w:val="yellow"/>
          <w:u w:val="single"/>
        </w:rPr>
        <w:t>how domestic policies "trump a rational foreign policy</w:t>
      </w:r>
      <w:r w:rsidRPr="004B735B">
        <w:rPr>
          <w:rFonts w:asciiTheme="minorHAnsi" w:hAnsiTheme="minorHAnsi" w:cstheme="minorHAnsi"/>
        </w:rPr>
        <w:t>." The Politico report acknowledged that officials within the US Departments of State and Defense and on the National Security Council recognized the value of the United States remaining within the INF. The 1987 treaty prohibits the development, deployment or testing of ground-launched ballistic or cruise missiles with ranges between 300 and 3,400 miles. Russia is party to the INF treaty, as the Soviet Union's successor state. The treaty was implemented in 1991, with inspections continuing until 2001. Russian Foreign Minister Sergey Lavrov has repeatedly said that Moscow was in full compliance with the INF treaty. According to Lavrov, Moscow had its own concerns over Washington's compliance with the INF Treaty and that the Russian side had repeatedly called on US partners to substantially discuss the most controversial points related to the agreement's implementation. In February, US media reported that Russia had deployed nuclear cruise missiles in violation of the INF Treaty. In March, US Joint Chiefs of Staff Vice Chairman Gen. Paul Selva said in a congressional testimony that the United States aims to "look for leverage points" seeking Russia's compliance with the treaty.</w:t>
      </w:r>
    </w:p>
    <w:p w:rsidR="000C2DC8" w:rsidRPr="004B735B" w:rsidRDefault="000C2DC8" w:rsidP="000C2DC8">
      <w:pPr>
        <w:pStyle w:val="Heading4"/>
        <w:rPr>
          <w:rFonts w:asciiTheme="minorHAnsi" w:hAnsiTheme="minorHAnsi" w:cstheme="minorHAnsi"/>
        </w:rPr>
      </w:pPr>
      <w:r w:rsidRPr="004B735B">
        <w:rPr>
          <w:rFonts w:asciiTheme="minorHAnsi" w:hAnsiTheme="minorHAnsi" w:cstheme="minorHAnsi"/>
        </w:rPr>
        <w:t xml:space="preserve">Redeveloping nuclear weapons risks a </w:t>
      </w:r>
      <w:r w:rsidRPr="004B735B">
        <w:rPr>
          <w:rFonts w:asciiTheme="minorHAnsi" w:hAnsiTheme="minorHAnsi" w:cstheme="minorHAnsi"/>
          <w:u w:val="single"/>
        </w:rPr>
        <w:t>global arms race</w:t>
      </w:r>
      <w:r w:rsidRPr="004B735B">
        <w:rPr>
          <w:rFonts w:asciiTheme="minorHAnsi" w:hAnsiTheme="minorHAnsi" w:cstheme="minorHAnsi"/>
        </w:rPr>
        <w:t xml:space="preserve"> led by the US</w:t>
      </w:r>
    </w:p>
    <w:p w:rsidR="000C2DC8" w:rsidRPr="004B735B" w:rsidRDefault="000C2DC8" w:rsidP="000C2DC8">
      <w:pPr>
        <w:rPr>
          <w:rFonts w:asciiTheme="minorHAnsi" w:hAnsiTheme="minorHAnsi" w:cstheme="minorHAnsi"/>
        </w:rPr>
      </w:pPr>
      <w:r w:rsidRPr="004B735B">
        <w:rPr>
          <w:rFonts w:asciiTheme="minorHAnsi" w:hAnsiTheme="minorHAnsi" w:cstheme="minorHAnsi"/>
          <w:b/>
          <w:sz w:val="26"/>
          <w:szCs w:val="26"/>
        </w:rPr>
        <w:t xml:space="preserve">Bump 16 </w:t>
      </w:r>
      <w:r w:rsidRPr="004B735B">
        <w:rPr>
          <w:rFonts w:asciiTheme="minorHAnsi" w:hAnsiTheme="minorHAnsi" w:cstheme="minorHAnsi"/>
        </w:rPr>
        <w:t>Philip Bump is a correspondent for The Post based in New York City, ("Donald Trump and Vladimir Putin agree: Let’s revive the nuclear arms race,", the Washington Post, 12/22/16) https://www.washingtonpost.com/news/the-fix/wp/2016/12/22/donald-trump-and-vladimir-putin-agree-lets-revive-the-nuclear-arms-race/?utm_term=.f83e68ee5132//ARK1</w:t>
      </w:r>
    </w:p>
    <w:p w:rsidR="000C2DC8" w:rsidRPr="004B735B" w:rsidRDefault="000C2DC8" w:rsidP="000C2DC8">
      <w:pPr>
        <w:rPr>
          <w:rFonts w:asciiTheme="minorHAnsi" w:hAnsiTheme="minorHAnsi" w:cstheme="minorHAnsi"/>
        </w:rPr>
      </w:pPr>
      <w:r w:rsidRPr="004B735B">
        <w:rPr>
          <w:rFonts w:asciiTheme="minorHAnsi" w:hAnsiTheme="minorHAnsi" w:cstheme="minorHAnsi"/>
        </w:rPr>
        <w:t xml:space="preserve">Russian </w:t>
      </w:r>
      <w:r w:rsidRPr="004B735B">
        <w:rPr>
          <w:rFonts w:asciiTheme="minorHAnsi" w:hAnsiTheme="minorHAnsi" w:cstheme="minorHAnsi"/>
          <w:u w:val="single"/>
        </w:rPr>
        <w:t>President Vladimir Putin gave a speech</w:t>
      </w:r>
      <w:r w:rsidRPr="004B735B">
        <w:rPr>
          <w:rFonts w:asciiTheme="minorHAnsi" w:hAnsiTheme="minorHAnsi" w:cstheme="minorHAnsi"/>
        </w:rPr>
        <w:t xml:space="preserve"> Thursday </w:t>
      </w:r>
      <w:r w:rsidRPr="004B735B">
        <w:rPr>
          <w:rFonts w:asciiTheme="minorHAnsi" w:hAnsiTheme="minorHAnsi" w:cstheme="minorHAnsi"/>
          <w:u w:val="single"/>
        </w:rPr>
        <w:t>in which he praised his country's military operations</w:t>
      </w:r>
      <w:r w:rsidRPr="004B735B">
        <w:rPr>
          <w:rFonts w:asciiTheme="minorHAnsi" w:hAnsiTheme="minorHAnsi" w:cstheme="minorHAnsi"/>
        </w:rPr>
        <w:t xml:space="preserve"> on behalf of the government of Syria </w:t>
      </w:r>
      <w:r w:rsidRPr="004B735B">
        <w:rPr>
          <w:rFonts w:asciiTheme="minorHAnsi" w:hAnsiTheme="minorHAnsi" w:cstheme="minorHAnsi"/>
          <w:u w:val="single"/>
        </w:rPr>
        <w:t>and made a case for how Russia could become stronger. “We need to strengthen the military potential of strategic nuclear forces</w:t>
      </w:r>
      <w:r w:rsidRPr="004B735B">
        <w:rPr>
          <w:rFonts w:asciiTheme="minorHAnsi" w:hAnsiTheme="minorHAnsi" w:cstheme="minorHAnsi"/>
        </w:rPr>
        <w:t>,” he said, according to an Agence France-Presse translation, “</w:t>
      </w:r>
      <w:r w:rsidRPr="004B735B">
        <w:rPr>
          <w:rFonts w:asciiTheme="minorHAnsi" w:hAnsiTheme="minorHAnsi" w:cstheme="minorHAnsi"/>
          <w:u w:val="single"/>
        </w:rPr>
        <w:t>especially with missile complexes that can reliably penetrate any existing and prospective missile defense systems</w:t>
      </w:r>
      <w:r w:rsidRPr="004B735B">
        <w:rPr>
          <w:rFonts w:asciiTheme="minorHAnsi" w:hAnsiTheme="minorHAnsi" w:cstheme="minorHAnsi"/>
        </w:rPr>
        <w:t xml:space="preserve">.” In other words, Russia needs to ensure that its arsenal of nuclear weapons can avoid interception by the enemy. </w:t>
      </w:r>
      <w:r w:rsidRPr="004B735B">
        <w:rPr>
          <w:rFonts w:asciiTheme="minorHAnsi" w:hAnsiTheme="minorHAnsi" w:cstheme="minorHAnsi"/>
          <w:u w:val="single"/>
        </w:rPr>
        <w:t>The primary enemy that might intercept those missiles is, of course, the United States</w:t>
      </w:r>
      <w:r w:rsidRPr="004B735B">
        <w:rPr>
          <w:rFonts w:asciiTheme="minorHAnsi" w:hAnsiTheme="minorHAnsi" w:cstheme="minorHAnsi"/>
        </w:rPr>
        <w:t xml:space="preserve"> and its allies in the North Atlantic Treaty Organization</w:t>
      </w:r>
      <w:r w:rsidRPr="004B735B">
        <w:rPr>
          <w:rFonts w:asciiTheme="minorHAnsi" w:hAnsiTheme="minorHAnsi" w:cstheme="minorHAnsi"/>
          <w:u w:val="single"/>
        </w:rPr>
        <w:t>. The language echoes old Cold War rhetoric: Our missiles must be able to serve as a deterrent to usage, by existing as a threat to enemies</w:t>
      </w:r>
      <w:r w:rsidRPr="004B735B">
        <w:rPr>
          <w:rFonts w:asciiTheme="minorHAnsi" w:hAnsiTheme="minorHAnsi" w:cstheme="minorHAnsi"/>
        </w:rPr>
        <w:t xml:space="preserve">. If NATO and the United States felt confident that Russia’s incoming nuclear weapons could be stopped before reaching their targets, the weapons do not hold the same power for Russia. You can’t have a new nuclear arms race, of course, without someone to run against. </w:t>
      </w:r>
      <w:r w:rsidRPr="004B735B">
        <w:rPr>
          <w:rFonts w:asciiTheme="minorHAnsi" w:hAnsiTheme="minorHAnsi" w:cstheme="minorHAnsi"/>
          <w:u w:val="single"/>
        </w:rPr>
        <w:t>Enter President-elect Donald Trump.</w:t>
      </w:r>
      <w:r w:rsidRPr="004B735B">
        <w:rPr>
          <w:rFonts w:asciiTheme="minorHAnsi" w:hAnsiTheme="minorHAnsi" w:cstheme="minorHAnsi"/>
        </w:rPr>
        <w:t xml:space="preserve"> On Wednesday, </w:t>
      </w:r>
      <w:r w:rsidRPr="004B735B">
        <w:rPr>
          <w:rFonts w:asciiTheme="minorHAnsi" w:hAnsiTheme="minorHAnsi" w:cstheme="minorHAnsi"/>
          <w:u w:val="single"/>
        </w:rPr>
        <w:t>Trump tweeted about how he</w:t>
      </w:r>
      <w:r w:rsidRPr="004B735B">
        <w:rPr>
          <w:rFonts w:asciiTheme="minorHAnsi" w:hAnsiTheme="minorHAnsi" w:cstheme="minorHAnsi"/>
        </w:rPr>
        <w:t xml:space="preserve"> “met some really great Air Force GENERALS and Navy ADMIRALS,” a conversation during which the subject of nuclear weapons may have come up. It seems more likely, though, that Trump or someone on his team saw the Putin speech or was briefed on it, and Trump chose to respond with the comment above. </w:t>
      </w:r>
      <w:r w:rsidRPr="004B735B">
        <w:rPr>
          <w:rFonts w:asciiTheme="minorHAnsi" w:hAnsiTheme="minorHAnsi" w:cstheme="minorHAnsi"/>
          <w:u w:val="single"/>
        </w:rPr>
        <w:t>The trend since the late 1980s has been in the opposite direction, winding down the stockpiles of weapons held by the United States and Russia</w:t>
      </w:r>
      <w:r w:rsidRPr="004B735B">
        <w:rPr>
          <w:rFonts w:asciiTheme="minorHAnsi" w:hAnsiTheme="minorHAnsi" w:cstheme="minorHAnsi"/>
        </w:rPr>
        <w:t xml:space="preserve">. (That chart excludes further reductions that started in 2011, following the ratification of the New Strategic Arms Reduction Treaty in 2010.) </w:t>
      </w:r>
      <w:r w:rsidRPr="004B735B">
        <w:rPr>
          <w:rStyle w:val="Emphasis"/>
          <w:rFonts w:asciiTheme="minorHAnsi" w:hAnsiTheme="minorHAnsi" w:cstheme="minorHAnsi"/>
        </w:rPr>
        <w:t>Trump’s and Putin’s comments suggest a possible reversal of that direction,</w:t>
      </w:r>
      <w:r w:rsidRPr="004B735B">
        <w:rPr>
          <w:rFonts w:asciiTheme="minorHAnsi" w:hAnsiTheme="minorHAnsi" w:cstheme="minorHAnsi"/>
        </w:rPr>
        <w:t xml:space="preserve"> but it’s not entirely clear what Trump mean with “until such time as the world comes to its senses regarding nukes.” Perhaps it means: As long as Russia is revamping its own arsenal. When he met with The Washington Post’s editorial board in March, Trump expressed concern about the use of the bombs, saying, “I think our biggest form of climate change we should worry about is nuclear weapons.” </w:t>
      </w:r>
      <w:r w:rsidRPr="004B735B">
        <w:rPr>
          <w:rStyle w:val="Emphasis"/>
          <w:rFonts w:asciiTheme="minorHAnsi" w:hAnsiTheme="minorHAnsi" w:cstheme="minorHAnsi"/>
        </w:rPr>
        <w:t>Trump has repeatedly indicated, though, that he saw room for the nuclear arms race to heat back up — this time with more players</w:t>
      </w:r>
      <w:r w:rsidRPr="004B735B">
        <w:rPr>
          <w:rFonts w:asciiTheme="minorHAnsi" w:hAnsiTheme="minorHAnsi" w:cstheme="minorHAnsi"/>
        </w:rPr>
        <w:t>. In an interview with the New York Times that same month, Trump said that Japan and South Korea might need to be armed with nuclear weapons as a counterweight to North Korea’s development of them. He repeated that argument a week later. President Trump has called nuclear weapons “the single greatest problem the world has” – but he's also made some controversial statements about them. (Peter Stevenson/The Washington Post) As always, it’s fraught to take one Trump tweet as a descriptor of where his presidency might be headed. (He has, for example, also tweeted that he never argued for other countries to get nuclear weapons, which is false.) It’s also not clear that “strengthen and expand” means more actual nuclear warheads. (</w:t>
      </w:r>
      <w:r w:rsidRPr="004B735B">
        <w:rPr>
          <w:rFonts w:asciiTheme="minorHAnsi" w:hAnsiTheme="minorHAnsi" w:cstheme="minorHAnsi"/>
          <w:u w:val="single"/>
        </w:rPr>
        <w:t xml:space="preserve">The United States will spend an estimated $1 trillion over 30 years to modernize its weapons stockpile, </w:t>
      </w:r>
      <w:r w:rsidRPr="004B735B">
        <w:rPr>
          <w:rFonts w:asciiTheme="minorHAnsi" w:hAnsiTheme="minorHAnsi" w:cstheme="minorHAnsi"/>
        </w:rPr>
        <w:t>in part because aging nuclear warheads require significant maintenance.) The Trump team later said that when he spoke of an expansion of U.S. nuclear capability, he was actually expressing a desire to keep those weapons from spreading elsewhere. “President-elect Trump was referring to the threat of nuclear proliferation and the critical need to prevent it — particularly to and among terrorist organizations and unstable and rogue regimes,” transition communications director Jason Miller said in a statement. “He has also emphasized the need to improve and modernize our deterrent capability as a vital way to pursue peace through strength.” But Trump’s initial tweet stands in stark contrast to what President Obama said in May, at the site of the first atomic detonation in history. In Hiroshima, Japan, Obama called for “a world without nuclear weapons.”</w:t>
      </w:r>
    </w:p>
    <w:p w:rsidR="00935C39" w:rsidRPr="004B735B" w:rsidRDefault="00935C39" w:rsidP="00935C39">
      <w:pPr>
        <w:rPr>
          <w:rFonts w:asciiTheme="minorHAnsi" w:hAnsiTheme="minorHAnsi" w:cstheme="minorHAnsi"/>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AT: MAD</w:t>
      </w:r>
    </w:p>
    <w:p w:rsidR="00935C39" w:rsidRPr="004B735B" w:rsidRDefault="00935C39" w:rsidP="00935C39">
      <w:pPr>
        <w:rPr>
          <w:rFonts w:asciiTheme="minorHAnsi" w:hAnsiTheme="minorHAnsi" w:cstheme="minorHAnsi"/>
        </w:rPr>
      </w:pP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u w:val="single"/>
        </w:rPr>
        <w:t>MAD theory fails</w:t>
      </w:r>
      <w:r w:rsidRPr="004B735B">
        <w:rPr>
          <w:rFonts w:asciiTheme="minorHAnsi" w:hAnsiTheme="minorHAnsi" w:cstheme="minorHAnsi"/>
        </w:rPr>
        <w:t>- it assumes that all rational states take the same view of nuclear war as the US, which doesn’t apply to Russia</w:t>
      </w:r>
    </w:p>
    <w:p w:rsidR="00935C39" w:rsidRPr="004B735B" w:rsidRDefault="00935C39" w:rsidP="00935C39">
      <w:pPr>
        <w:rPr>
          <w:rFonts w:asciiTheme="minorHAnsi" w:hAnsiTheme="minorHAnsi" w:cstheme="minorHAnsi"/>
        </w:rPr>
      </w:pPr>
      <w:r w:rsidRPr="004B735B">
        <w:rPr>
          <w:rFonts w:asciiTheme="minorHAnsi" w:hAnsiTheme="minorHAnsi" w:cstheme="minorHAnsi"/>
          <w:b/>
          <w:sz w:val="26"/>
          <w:szCs w:val="26"/>
        </w:rPr>
        <w:t xml:space="preserve">Weichert 16 </w:t>
      </w:r>
      <w:r w:rsidRPr="004B735B">
        <w:rPr>
          <w:rFonts w:asciiTheme="minorHAnsi" w:hAnsiTheme="minorHAnsi" w:cstheme="minorHAnsi"/>
        </w:rPr>
        <w:t>Brandon J. Weichert is a former Congressional staffer and founder of The Weichert Report. Brandon also lends his talent as a policy analyst to the government, non-profit organizations, and the private sector, offering a unique perspective on some of the most vexing policy dilemmas of our time, ("Russia’s Preemptive Nuclear War Doctrine," WEICHERT REPORT, 10/4/16) https://theweichertreport.com/2016/10/14/russias-preemptive-nuclear-war-doctrine//ARK1</w:t>
      </w:r>
    </w:p>
    <w:p w:rsidR="00935C39" w:rsidRPr="004B735B" w:rsidRDefault="00935C39" w:rsidP="00935C39">
      <w:pPr>
        <w:rPr>
          <w:rStyle w:val="Emphasis"/>
          <w:rFonts w:asciiTheme="minorHAnsi" w:hAnsiTheme="minorHAnsi" w:cstheme="minorHAnsi"/>
        </w:rPr>
      </w:pPr>
      <w:r w:rsidRPr="004B735B">
        <w:rPr>
          <w:rFonts w:asciiTheme="minorHAnsi" w:hAnsiTheme="minorHAnsi" w:cstheme="minorHAnsi"/>
        </w:rPr>
        <w:t xml:space="preserve">Like McNamara, </w:t>
      </w:r>
      <w:r w:rsidRPr="004B735B">
        <w:rPr>
          <w:rFonts w:asciiTheme="minorHAnsi" w:hAnsiTheme="minorHAnsi" w:cstheme="minorHAnsi"/>
          <w:u w:val="single"/>
        </w:rPr>
        <w:t>a majority of America’s policymakers have an understandably apocalyptic view of nuclear warfare</w:t>
      </w:r>
      <w:r w:rsidRPr="004B735B">
        <w:rPr>
          <w:rFonts w:asciiTheme="minorHAnsi" w:hAnsiTheme="minorHAnsi" w:cstheme="minorHAnsi"/>
        </w:rPr>
        <w:t xml:space="preserve">. But, </w:t>
      </w:r>
      <w:r w:rsidRPr="004B735B">
        <w:rPr>
          <w:rFonts w:asciiTheme="minorHAnsi" w:hAnsiTheme="minorHAnsi" w:cstheme="minorHAnsi"/>
          <w:u w:val="single"/>
        </w:rPr>
        <w:t>this is not what matters</w:t>
      </w:r>
      <w:r w:rsidRPr="004B735B">
        <w:rPr>
          <w:rFonts w:asciiTheme="minorHAnsi" w:hAnsiTheme="minorHAnsi" w:cstheme="minorHAnsi"/>
        </w:rPr>
        <w:t xml:space="preserve">. Indeed, the fact that </w:t>
      </w:r>
      <w:r w:rsidRPr="004B735B">
        <w:rPr>
          <w:rFonts w:asciiTheme="minorHAnsi" w:hAnsiTheme="minorHAnsi" w:cstheme="minorHAnsi"/>
          <w:u w:val="single"/>
        </w:rPr>
        <w:t>America’s opinion (and, more importantly, its actions) on nuclear strategy are well known throughout the world means that our nuclear deterrent is less viable in the eyes of the Russians. They know our limits and recognize how unwilling we are to rely on nuclear arms in any serious fashion</w:t>
      </w:r>
      <w:r w:rsidRPr="004B735B">
        <w:rPr>
          <w:rFonts w:asciiTheme="minorHAnsi" w:hAnsiTheme="minorHAnsi" w:cstheme="minorHAnsi"/>
        </w:rPr>
        <w:t xml:space="preserve">. </w:t>
      </w:r>
      <w:r w:rsidRPr="004B735B">
        <w:rPr>
          <w:rFonts w:asciiTheme="minorHAnsi" w:hAnsiTheme="minorHAnsi" w:cstheme="minorHAnsi"/>
          <w:u w:val="single"/>
        </w:rPr>
        <w:t>We broadcast our limitations in official statements</w:t>
      </w:r>
      <w:r w:rsidRPr="004B735B">
        <w:rPr>
          <w:rFonts w:asciiTheme="minorHAnsi" w:hAnsiTheme="minorHAnsi" w:cstheme="minorHAnsi"/>
        </w:rPr>
        <w:t xml:space="preserve">. During Congressional testimonies. In the midst of heated political campaigns. Our movies portray them to the world. Our books do as well. Yet, the </w:t>
      </w:r>
      <w:r w:rsidRPr="004B735B">
        <w:rPr>
          <w:rStyle w:val="Emphasis"/>
          <w:rFonts w:asciiTheme="minorHAnsi" w:hAnsiTheme="minorHAnsi" w:cstheme="minorHAnsi"/>
        </w:rPr>
        <w:t>Russians have remained quite consistent: theirs is a preemptive nuclear warfare doctrine</w:t>
      </w:r>
      <w:r w:rsidRPr="004B735B">
        <w:rPr>
          <w:rFonts w:asciiTheme="minorHAnsi" w:hAnsiTheme="minorHAnsi" w:cstheme="minorHAnsi"/>
        </w:rPr>
        <w:t xml:space="preserve">. </w:t>
      </w:r>
      <w:r w:rsidRPr="004B735B">
        <w:rPr>
          <w:rFonts w:asciiTheme="minorHAnsi" w:hAnsiTheme="minorHAnsi" w:cstheme="minorHAnsi"/>
          <w:u w:val="single"/>
        </w:rPr>
        <w:t>Should they view their position as seriously compromised, should they perceive their relations with the West as irredeemable, they will strike in the least-expected, sudden, and most devastating way imaginable</w:t>
      </w:r>
      <w:r w:rsidRPr="004B735B">
        <w:rPr>
          <w:rFonts w:asciiTheme="minorHAnsi" w:hAnsiTheme="minorHAnsi" w:cstheme="minorHAnsi"/>
        </w:rPr>
        <w:t xml:space="preserve">. </w:t>
      </w:r>
      <w:r w:rsidRPr="004B735B">
        <w:rPr>
          <w:rStyle w:val="Emphasis"/>
          <w:rFonts w:asciiTheme="minorHAnsi" w:hAnsiTheme="minorHAnsi" w:cstheme="minorHAnsi"/>
        </w:rPr>
        <w:t>Our predictable fear of nuclear arms has been our greatest weakness</w:t>
      </w:r>
      <w:r w:rsidRPr="004B735B">
        <w:rPr>
          <w:rFonts w:asciiTheme="minorHAnsi" w:hAnsiTheme="minorHAnsi" w:cstheme="minorHAnsi"/>
        </w:rPr>
        <w:t xml:space="preserve">. The Russians have been consistent, but we aren’t listening. </w:t>
      </w:r>
      <w:r w:rsidRPr="004B735B">
        <w:rPr>
          <w:rStyle w:val="Emphasis"/>
          <w:rFonts w:asciiTheme="minorHAnsi" w:hAnsiTheme="minorHAnsi" w:cstheme="minorHAnsi"/>
        </w:rPr>
        <w:t>We keep assuming that they view nuclear arms the exact same way we do</w:t>
      </w:r>
      <w:r w:rsidRPr="004B735B">
        <w:rPr>
          <w:rFonts w:asciiTheme="minorHAnsi" w:hAnsiTheme="minorHAnsi" w:cstheme="minorHAnsi"/>
        </w:rPr>
        <w:t xml:space="preserve">. Of course, how could they? We haven’t had their historical and cultural experiences and they have not had ours. </w:t>
      </w:r>
      <w:r w:rsidRPr="004B735B">
        <w:rPr>
          <w:rFonts w:asciiTheme="minorHAnsi" w:hAnsiTheme="minorHAnsi" w:cstheme="minorHAnsi"/>
          <w:u w:val="single"/>
        </w:rPr>
        <w:t>No matter how similar we may be, no matter how much we interact with each other, we are still different</w:t>
      </w:r>
      <w:r w:rsidRPr="004B735B">
        <w:rPr>
          <w:rFonts w:asciiTheme="minorHAnsi" w:hAnsiTheme="minorHAnsi" w:cstheme="minorHAnsi"/>
        </w:rPr>
        <w:t xml:space="preserve">. They cannot fathom how we view the world, and </w:t>
      </w:r>
      <w:r w:rsidRPr="004B735B">
        <w:rPr>
          <w:rFonts w:asciiTheme="minorHAnsi" w:hAnsiTheme="minorHAnsi" w:cstheme="minorHAnsi"/>
          <w:u w:val="single"/>
        </w:rPr>
        <w:t>we cannot believe how they view the world in their way</w:t>
      </w:r>
      <w:r w:rsidRPr="004B735B">
        <w:rPr>
          <w:rFonts w:asciiTheme="minorHAnsi" w:hAnsiTheme="minorHAnsi" w:cstheme="minorHAnsi"/>
        </w:rPr>
        <w:t xml:space="preserve">. Should the Russians manage to get a devastating first strike on American military and strategic nuclear forces, then, I suspect that the Kremlin will be able to run the proverbial table on us in Europe and elsewhere. Thus, </w:t>
      </w:r>
      <w:r w:rsidRPr="004B735B">
        <w:rPr>
          <w:rStyle w:val="Emphasis"/>
          <w:rFonts w:asciiTheme="minorHAnsi" w:hAnsiTheme="minorHAnsi" w:cstheme="minorHAnsi"/>
        </w:rPr>
        <w:t>we have deluded ourselves into believing that the Russians view nuclear arms in the same millenarian fashion that our policymakers universally do.</w:t>
      </w:r>
    </w:p>
    <w:p w:rsidR="00935C39" w:rsidRPr="004B735B" w:rsidRDefault="00935C39" w:rsidP="00935C39">
      <w:pPr>
        <w:rPr>
          <w:rFonts w:asciiTheme="minorHAnsi" w:hAnsiTheme="minorHAnsi" w:cstheme="minorHAnsi"/>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 xml:space="preserve">AT: No Escalation </w:t>
      </w:r>
    </w:p>
    <w:p w:rsidR="00935C39" w:rsidRPr="004B735B" w:rsidRDefault="00935C39" w:rsidP="00935C39">
      <w:pPr>
        <w:rPr>
          <w:rFonts w:asciiTheme="minorHAnsi" w:hAnsiTheme="minorHAnsi" w:cstheme="minorHAnsi"/>
        </w:rPr>
      </w:pP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Withdrawing from the INF quickly triggers </w:t>
      </w:r>
      <w:r w:rsidRPr="004B735B">
        <w:rPr>
          <w:rFonts w:asciiTheme="minorHAnsi" w:hAnsiTheme="minorHAnsi" w:cstheme="minorHAnsi"/>
          <w:u w:val="single"/>
        </w:rPr>
        <w:t>Russian retaliation</w:t>
      </w:r>
      <w:r w:rsidRPr="004B735B">
        <w:rPr>
          <w:rFonts w:asciiTheme="minorHAnsi" w:hAnsiTheme="minorHAnsi" w:cstheme="minorHAnsi"/>
        </w:rPr>
        <w:t xml:space="preserve">, </w:t>
      </w:r>
      <w:r w:rsidRPr="004B735B">
        <w:rPr>
          <w:rFonts w:asciiTheme="minorHAnsi" w:hAnsiTheme="minorHAnsi" w:cstheme="minorHAnsi"/>
          <w:u w:val="single"/>
        </w:rPr>
        <w:t>escalatory arms race</w:t>
      </w:r>
      <w:r w:rsidRPr="004B735B">
        <w:rPr>
          <w:rFonts w:asciiTheme="minorHAnsi" w:hAnsiTheme="minorHAnsi" w:cstheme="minorHAnsi"/>
        </w:rPr>
        <w:t xml:space="preserve"> and </w:t>
      </w:r>
      <w:r w:rsidRPr="004B735B">
        <w:rPr>
          <w:rFonts w:asciiTheme="minorHAnsi" w:hAnsiTheme="minorHAnsi" w:cstheme="minorHAnsi"/>
          <w:u w:val="single"/>
        </w:rPr>
        <w:t>nuclear war</w:t>
      </w:r>
    </w:p>
    <w:p w:rsidR="00935C39" w:rsidRPr="004B735B" w:rsidRDefault="00935C39" w:rsidP="00935C39">
      <w:pPr>
        <w:rPr>
          <w:rFonts w:asciiTheme="minorHAnsi" w:hAnsiTheme="minorHAnsi" w:cstheme="minorHAnsi"/>
        </w:rPr>
      </w:pPr>
      <w:r w:rsidRPr="004B735B">
        <w:rPr>
          <w:rFonts w:asciiTheme="minorHAnsi" w:hAnsiTheme="minorHAnsi" w:cstheme="minorHAnsi"/>
          <w:b/>
          <w:sz w:val="26"/>
          <w:szCs w:val="26"/>
        </w:rPr>
        <w:t>RT 6/28</w:t>
      </w:r>
      <w:r w:rsidRPr="004B735B">
        <w:rPr>
          <w:rFonts w:asciiTheme="minorHAnsi" w:hAnsiTheme="minorHAnsi" w:cstheme="minorHAnsi"/>
        </w:rPr>
        <w:t xml:space="preserve"> ("US withdrawal from INF Treaty would hit America itself &amp; European allies – Russian senator”, 6-28-2017) https://www.rt.com/news/394113-us-withdrawal-inf-treaty//ARK1</w:t>
      </w:r>
    </w:p>
    <w:p w:rsidR="00935C39" w:rsidRPr="004B735B" w:rsidRDefault="00935C39" w:rsidP="00935C39">
      <w:pPr>
        <w:rPr>
          <w:rFonts w:asciiTheme="minorHAnsi" w:hAnsiTheme="minorHAnsi" w:cstheme="minorHAnsi"/>
        </w:rPr>
      </w:pPr>
      <w:r w:rsidRPr="004B735B">
        <w:rPr>
          <w:rStyle w:val="StyleUnderline"/>
          <w:rFonts w:asciiTheme="minorHAnsi" w:hAnsiTheme="minorHAnsi" w:cstheme="minorHAnsi"/>
          <w:highlight w:val="yellow"/>
        </w:rPr>
        <w:t>Moscow would respond if the US pulled out of the</w:t>
      </w:r>
      <w:r w:rsidRPr="004B735B">
        <w:rPr>
          <w:rStyle w:val="StyleUnderline"/>
          <w:rFonts w:asciiTheme="minorHAnsi" w:hAnsiTheme="minorHAnsi" w:cstheme="minorHAnsi"/>
        </w:rPr>
        <w:t xml:space="preserve"> Intermediate-Range Nuclear Forces Treaty (</w:t>
      </w:r>
      <w:r w:rsidRPr="004B735B">
        <w:rPr>
          <w:rStyle w:val="StyleUnderline"/>
          <w:rFonts w:asciiTheme="minorHAnsi" w:hAnsiTheme="minorHAnsi" w:cstheme="minorHAnsi"/>
          <w:highlight w:val="yellow"/>
        </w:rPr>
        <w:t>INF</w:t>
      </w:r>
      <w:r w:rsidRPr="004B735B">
        <w:rPr>
          <w:rStyle w:val="StyleUnderline"/>
          <w:rFonts w:asciiTheme="minorHAnsi" w:hAnsiTheme="minorHAnsi" w:cstheme="minorHAnsi"/>
        </w:rPr>
        <w:t>), a senior Russian senator said</w:t>
      </w:r>
      <w:r w:rsidRPr="004B735B">
        <w:rPr>
          <w:rFonts w:asciiTheme="minorHAnsi" w:hAnsiTheme="minorHAnsi" w:cstheme="minorHAnsi"/>
        </w:rPr>
        <w:t xml:space="preserve"> following a media report on Washington’s possible withdrawal from the nuclear arms control deal. “</w:t>
      </w:r>
      <w:r w:rsidRPr="004B735B">
        <w:rPr>
          <w:rStyle w:val="StyleUnderline"/>
          <w:rFonts w:asciiTheme="minorHAnsi" w:hAnsiTheme="minorHAnsi" w:cstheme="minorHAnsi"/>
        </w:rPr>
        <w:t>It’s a pretty ridiculous move from the point of view of security of America’s allies and the US itself,”</w:t>
      </w:r>
      <w:r w:rsidRPr="004B735B">
        <w:rPr>
          <w:rFonts w:asciiTheme="minorHAnsi" w:hAnsiTheme="minorHAnsi" w:cstheme="minorHAnsi"/>
        </w:rPr>
        <w:t xml:space="preserve"> Konstantin </w:t>
      </w:r>
      <w:r w:rsidRPr="004B735B">
        <w:rPr>
          <w:rStyle w:val="StyleUnderline"/>
          <w:rFonts w:asciiTheme="minorHAnsi" w:hAnsiTheme="minorHAnsi" w:cstheme="minorHAnsi"/>
        </w:rPr>
        <w:t>Kosachev, head of the upper house Committee for International Relations, said</w:t>
      </w:r>
      <w:r w:rsidRPr="004B735B">
        <w:rPr>
          <w:rFonts w:asciiTheme="minorHAnsi" w:hAnsiTheme="minorHAnsi" w:cstheme="minorHAnsi"/>
        </w:rPr>
        <w:t xml:space="preserve">. The statement came following a report published by Politico, which says that “leading Republican hawks are pushing legislation to compel President Donald Trump to take steps to develop new missiles” which would be “the first steps to jettisoning what is known as the INF treaty.” Kosachev said that </w:t>
      </w:r>
      <w:r w:rsidRPr="004B735B">
        <w:rPr>
          <w:rStyle w:val="StyleUnderline"/>
          <w:rFonts w:asciiTheme="minorHAnsi" w:hAnsiTheme="minorHAnsi" w:cstheme="minorHAnsi"/>
          <w:highlight w:val="yellow"/>
        </w:rPr>
        <w:t>Russian counter-measures would “undoubtedly</w:t>
      </w:r>
      <w:r w:rsidRPr="004B735B">
        <w:rPr>
          <w:rStyle w:val="StyleUnderline"/>
          <w:rFonts w:asciiTheme="minorHAnsi" w:hAnsiTheme="minorHAnsi" w:cstheme="minorHAnsi"/>
        </w:rPr>
        <w:t xml:space="preserve">” </w:t>
      </w:r>
      <w:r w:rsidRPr="004B735B">
        <w:rPr>
          <w:rStyle w:val="StyleUnderline"/>
          <w:rFonts w:asciiTheme="minorHAnsi" w:hAnsiTheme="minorHAnsi" w:cstheme="minorHAnsi"/>
          <w:highlight w:val="yellow"/>
        </w:rPr>
        <w:t>follow the decision</w:t>
      </w:r>
      <w:r w:rsidRPr="004B735B">
        <w:rPr>
          <w:rStyle w:val="StyleUnderline"/>
          <w:rFonts w:asciiTheme="minorHAnsi" w:hAnsiTheme="minorHAnsi" w:cstheme="minorHAnsi"/>
        </w:rPr>
        <w:t xml:space="preserve">, adding that Russian medium-range </w:t>
      </w:r>
      <w:r w:rsidRPr="004B735B">
        <w:rPr>
          <w:rStyle w:val="StyleUnderline"/>
          <w:rFonts w:asciiTheme="minorHAnsi" w:hAnsiTheme="minorHAnsi" w:cstheme="minorHAnsi"/>
          <w:highlight w:val="yellow"/>
        </w:rPr>
        <w:t>missiles</w:t>
      </w:r>
      <w:r w:rsidRPr="004B735B">
        <w:rPr>
          <w:rStyle w:val="StyleUnderline"/>
          <w:rFonts w:asciiTheme="minorHAnsi" w:hAnsiTheme="minorHAnsi" w:cstheme="minorHAnsi"/>
        </w:rPr>
        <w:t xml:space="preserve"> located in the European part of Russia </w:t>
      </w:r>
      <w:r w:rsidRPr="004B735B">
        <w:rPr>
          <w:rStyle w:val="StyleUnderline"/>
          <w:rFonts w:asciiTheme="minorHAnsi" w:hAnsiTheme="minorHAnsi" w:cstheme="minorHAnsi"/>
          <w:highlight w:val="yellow"/>
        </w:rPr>
        <w:t>would become “strategic</w:t>
      </w:r>
      <w:r w:rsidRPr="004B735B">
        <w:rPr>
          <w:rStyle w:val="StyleUnderline"/>
          <w:rFonts w:asciiTheme="minorHAnsi" w:hAnsiTheme="minorHAnsi" w:cstheme="minorHAnsi"/>
        </w:rPr>
        <w:t xml:space="preserve"> from the point of view of </w:t>
      </w:r>
      <w:r w:rsidRPr="004B735B">
        <w:rPr>
          <w:rStyle w:val="StyleUnderline"/>
          <w:rFonts w:asciiTheme="minorHAnsi" w:hAnsiTheme="minorHAnsi" w:cstheme="minorHAnsi"/>
          <w:highlight w:val="yellow"/>
        </w:rPr>
        <w:t>targeting Europeans</w:t>
      </w:r>
      <w:r w:rsidRPr="004B735B">
        <w:rPr>
          <w:rStyle w:val="StyleUnderline"/>
          <w:rFonts w:asciiTheme="minorHAnsi" w:hAnsiTheme="minorHAnsi" w:cstheme="minorHAnsi"/>
        </w:rPr>
        <w:t>.”</w:t>
      </w:r>
      <w:r w:rsidRPr="004B735B">
        <w:rPr>
          <w:rFonts w:asciiTheme="minorHAnsi" w:hAnsiTheme="minorHAnsi" w:cstheme="minorHAnsi"/>
        </w:rPr>
        <w:t xml:space="preserve"> Meanwhile, </w:t>
      </w:r>
      <w:r w:rsidRPr="004B735B">
        <w:rPr>
          <w:rStyle w:val="StyleUnderline"/>
          <w:rFonts w:asciiTheme="minorHAnsi" w:hAnsiTheme="minorHAnsi" w:cstheme="minorHAnsi"/>
        </w:rPr>
        <w:t>Russian strategic nuclear forces would remain a factor affecting American strategic security itself</w:t>
      </w:r>
      <w:r w:rsidRPr="004B735B">
        <w:rPr>
          <w:rFonts w:asciiTheme="minorHAnsi" w:hAnsiTheme="minorHAnsi" w:cstheme="minorHAnsi"/>
        </w:rPr>
        <w:t xml:space="preserve">, Kosachev added. Kosachev’s statement was backed by the chairman of the defense committee, </w:t>
      </w:r>
      <w:r w:rsidRPr="004B735B">
        <w:rPr>
          <w:rStyle w:val="StyleUnderline"/>
          <w:rFonts w:asciiTheme="minorHAnsi" w:hAnsiTheme="minorHAnsi" w:cstheme="minorHAnsi"/>
        </w:rPr>
        <w:t xml:space="preserve">Viktor </w:t>
      </w:r>
      <w:r w:rsidRPr="004B735B">
        <w:rPr>
          <w:rStyle w:val="StyleUnderline"/>
          <w:rFonts w:asciiTheme="minorHAnsi" w:hAnsiTheme="minorHAnsi" w:cstheme="minorHAnsi"/>
          <w:highlight w:val="yellow"/>
        </w:rPr>
        <w:t>Ozerov</w:t>
      </w:r>
      <w:r w:rsidRPr="004B735B">
        <w:rPr>
          <w:rFonts w:asciiTheme="minorHAnsi" w:hAnsiTheme="minorHAnsi" w:cstheme="minorHAnsi"/>
        </w:rPr>
        <w:t>. Ozerov</w:t>
      </w:r>
      <w:r w:rsidRPr="004B735B">
        <w:rPr>
          <w:rStyle w:val="StyleUnderline"/>
          <w:rFonts w:asciiTheme="minorHAnsi" w:hAnsiTheme="minorHAnsi" w:cstheme="minorHAnsi"/>
        </w:rPr>
        <w:t xml:space="preserve">, the </w:t>
      </w:r>
      <w:r w:rsidRPr="004B735B">
        <w:rPr>
          <w:rStyle w:val="StyleUnderline"/>
          <w:rFonts w:asciiTheme="minorHAnsi" w:hAnsiTheme="minorHAnsi" w:cstheme="minorHAnsi"/>
          <w:highlight w:val="yellow"/>
        </w:rPr>
        <w:t>head of the Russian Federal Assembly’s Defense and Security Committee, said</w:t>
      </w:r>
      <w:r w:rsidRPr="004B735B">
        <w:rPr>
          <w:rStyle w:val="StyleUnderline"/>
          <w:rFonts w:asciiTheme="minorHAnsi" w:hAnsiTheme="minorHAnsi" w:cstheme="minorHAnsi"/>
        </w:rPr>
        <w:t xml:space="preserve"> Russia will closely monitor the activity of the US Congress</w:t>
      </w:r>
      <w:r w:rsidRPr="004B735B">
        <w:rPr>
          <w:rFonts w:asciiTheme="minorHAnsi" w:hAnsiTheme="minorHAnsi" w:cstheme="minorHAnsi"/>
        </w:rPr>
        <w:t xml:space="preserve"> in this matter. “</w:t>
      </w:r>
      <w:r w:rsidRPr="004B735B">
        <w:rPr>
          <w:rStyle w:val="Emphasis"/>
          <w:rFonts w:asciiTheme="minorHAnsi" w:hAnsiTheme="minorHAnsi" w:cstheme="minorHAnsi"/>
          <w:highlight w:val="yellow"/>
        </w:rPr>
        <w:t>We will not turn a blind eye and will retaliate if the withdrawal occurs and leads to an arms buildup, a new missile deployment in Europe</w:t>
      </w:r>
      <w:r w:rsidRPr="004B735B">
        <w:rPr>
          <w:rFonts w:asciiTheme="minorHAnsi" w:hAnsiTheme="minorHAnsi" w:cstheme="minorHAnsi"/>
        </w:rPr>
        <w:t xml:space="preserve">,” Ozerov said, adding that Russia has fulfilled all its obligations to destroy medium-range and long-range missiles, monitored by the American side. Kosachev also emphasized that </w:t>
      </w:r>
      <w:r w:rsidRPr="004B735B">
        <w:rPr>
          <w:rStyle w:val="Emphasis"/>
          <w:rFonts w:asciiTheme="minorHAnsi" w:hAnsiTheme="minorHAnsi" w:cstheme="minorHAnsi"/>
          <w:highlight w:val="yellow"/>
        </w:rPr>
        <w:t>the idea of pulling out of the nuclear arms control agreement would lead to the dismantling of the arms control legal framework, as well as an “escalation of the arms race, where there can be no winners.”</w:t>
      </w:r>
      <w:r w:rsidRPr="004B735B">
        <w:rPr>
          <w:rFonts w:asciiTheme="minorHAnsi" w:hAnsiTheme="minorHAnsi" w:cstheme="minorHAnsi"/>
        </w:rPr>
        <w:t xml:space="preserve"> However, the Pentagon, State Department, and the US National Security Council so far have not been supportive of this initiative, the senator added. </w:t>
      </w:r>
    </w:p>
    <w:p w:rsidR="00935C39" w:rsidRPr="004B735B" w:rsidRDefault="00935C39" w:rsidP="00935C39">
      <w:pPr>
        <w:rPr>
          <w:rFonts w:asciiTheme="minorHAnsi" w:hAnsiTheme="minorHAnsi" w:cstheme="minorHAnsi"/>
        </w:rPr>
      </w:pPr>
    </w:p>
    <w:p w:rsidR="00935C39" w:rsidRPr="004B735B" w:rsidRDefault="00935C39" w:rsidP="00935C39">
      <w:pPr>
        <w:rPr>
          <w:rFonts w:asciiTheme="minorHAnsi" w:hAnsiTheme="minorHAnsi" w:cstheme="minorHAnsi"/>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AT: No Nuclear Use</w:t>
      </w:r>
    </w:p>
    <w:p w:rsidR="00935C39" w:rsidRPr="004B735B" w:rsidRDefault="00935C39" w:rsidP="00935C39">
      <w:pPr>
        <w:rPr>
          <w:rFonts w:asciiTheme="minorHAnsi" w:hAnsiTheme="minorHAnsi" w:cstheme="minorHAnsi"/>
        </w:rPr>
      </w:pP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US will respond to the Russia violation from a position of strength- preparing for escalation into nuclear conflict</w:t>
      </w:r>
    </w:p>
    <w:p w:rsidR="00935C39" w:rsidRPr="004B735B" w:rsidRDefault="00935C39" w:rsidP="00935C39">
      <w:pPr>
        <w:rPr>
          <w:rFonts w:asciiTheme="minorHAnsi" w:hAnsiTheme="minorHAnsi" w:cstheme="minorHAnsi"/>
        </w:rPr>
      </w:pPr>
      <w:r w:rsidRPr="004B735B">
        <w:rPr>
          <w:rFonts w:asciiTheme="minorHAnsi" w:hAnsiTheme="minorHAnsi" w:cstheme="minorHAnsi"/>
          <w:b/>
          <w:sz w:val="26"/>
          <w:szCs w:val="26"/>
        </w:rPr>
        <w:t>McIntyre 6/5</w:t>
      </w:r>
      <w:r w:rsidRPr="004B735B">
        <w:rPr>
          <w:rFonts w:asciiTheme="minorHAnsi" w:hAnsiTheme="minorHAnsi" w:cstheme="minorHAnsi"/>
        </w:rPr>
        <w:t xml:space="preserve"> Jamie Mcintyre is a senior writer covering defense and national security. An internationally known journalist with more than 40 years of experience, he served as CNN’s military affairs and senior Pentagon correspondent from 1992-2008, ("US nuclear commander says Washington must respond to Russia's treaty violation," Washington Examiner, 6-5-2017) http://www.washingtonexaminer.com/us-nuclear-commander-says-washington-must-respond-to-russias-treaty-violation/article/2619309//ARK1</w:t>
      </w:r>
    </w:p>
    <w:p w:rsidR="00935C39" w:rsidRPr="004B735B" w:rsidRDefault="00935C39" w:rsidP="00935C39">
      <w:pPr>
        <w:rPr>
          <w:rStyle w:val="Emphasis"/>
          <w:rFonts w:asciiTheme="minorHAnsi" w:hAnsiTheme="minorHAnsi" w:cstheme="minorHAnsi"/>
        </w:rPr>
      </w:pPr>
      <w:r w:rsidRPr="004B735B">
        <w:rPr>
          <w:rFonts w:asciiTheme="minorHAnsi" w:hAnsiTheme="minorHAnsi" w:cstheme="minorHAnsi"/>
          <w:highlight w:val="yellow"/>
          <w:u w:val="single"/>
        </w:rPr>
        <w:t>Russia's</w:t>
      </w:r>
      <w:r w:rsidRPr="004B735B">
        <w:rPr>
          <w:rFonts w:asciiTheme="minorHAnsi" w:hAnsiTheme="minorHAnsi" w:cstheme="minorHAnsi"/>
          <w:u w:val="single"/>
        </w:rPr>
        <w:t xml:space="preserve"> blatant </w:t>
      </w:r>
      <w:r w:rsidRPr="004B735B">
        <w:rPr>
          <w:rFonts w:asciiTheme="minorHAnsi" w:hAnsiTheme="minorHAnsi" w:cstheme="minorHAnsi"/>
          <w:highlight w:val="yellow"/>
          <w:u w:val="single"/>
        </w:rPr>
        <w:t>violation of the</w:t>
      </w:r>
      <w:r w:rsidRPr="004B735B">
        <w:rPr>
          <w:rFonts w:asciiTheme="minorHAnsi" w:hAnsiTheme="minorHAnsi" w:cstheme="minorHAnsi"/>
          <w:u w:val="single"/>
        </w:rPr>
        <w:t xml:space="preserve"> </w:t>
      </w:r>
      <w:r w:rsidRPr="004B735B">
        <w:rPr>
          <w:rFonts w:asciiTheme="minorHAnsi" w:hAnsiTheme="minorHAnsi" w:cstheme="minorHAnsi"/>
        </w:rPr>
        <w:t xml:space="preserve">1987 </w:t>
      </w:r>
      <w:r w:rsidRPr="004B735B">
        <w:rPr>
          <w:rFonts w:asciiTheme="minorHAnsi" w:hAnsiTheme="minorHAnsi" w:cstheme="minorHAnsi"/>
          <w:highlight w:val="yellow"/>
          <w:u w:val="single"/>
        </w:rPr>
        <w:t>I</w:t>
      </w:r>
      <w:r w:rsidRPr="004B735B">
        <w:rPr>
          <w:rFonts w:asciiTheme="minorHAnsi" w:hAnsiTheme="minorHAnsi" w:cstheme="minorHAnsi"/>
          <w:u w:val="single"/>
        </w:rPr>
        <w:t xml:space="preserve">ntermediate-Range </w:t>
      </w:r>
      <w:r w:rsidRPr="004B735B">
        <w:rPr>
          <w:rFonts w:asciiTheme="minorHAnsi" w:hAnsiTheme="minorHAnsi" w:cstheme="minorHAnsi"/>
          <w:highlight w:val="yellow"/>
          <w:u w:val="single"/>
        </w:rPr>
        <w:t>N</w:t>
      </w:r>
      <w:r w:rsidRPr="004B735B">
        <w:rPr>
          <w:rFonts w:asciiTheme="minorHAnsi" w:hAnsiTheme="minorHAnsi" w:cstheme="minorHAnsi"/>
          <w:u w:val="single"/>
        </w:rPr>
        <w:t xml:space="preserve">uclear </w:t>
      </w:r>
      <w:r w:rsidRPr="004B735B">
        <w:rPr>
          <w:rFonts w:asciiTheme="minorHAnsi" w:hAnsiTheme="minorHAnsi" w:cstheme="minorHAnsi"/>
          <w:highlight w:val="yellow"/>
          <w:u w:val="single"/>
        </w:rPr>
        <w:t>F</w:t>
      </w:r>
      <w:r w:rsidRPr="004B735B">
        <w:rPr>
          <w:rFonts w:asciiTheme="minorHAnsi" w:hAnsiTheme="minorHAnsi" w:cstheme="minorHAnsi"/>
          <w:u w:val="single"/>
        </w:rPr>
        <w:t xml:space="preserve">orces agreement by deploying a land-based cruise missile </w:t>
      </w:r>
      <w:r w:rsidRPr="004B735B">
        <w:rPr>
          <w:rFonts w:asciiTheme="minorHAnsi" w:hAnsiTheme="minorHAnsi" w:cstheme="minorHAnsi"/>
          <w:highlight w:val="yellow"/>
          <w:u w:val="single"/>
        </w:rPr>
        <w:t>that threatens Europe must be confronted</w:t>
      </w:r>
      <w:r w:rsidRPr="004B735B">
        <w:rPr>
          <w:rFonts w:asciiTheme="minorHAnsi" w:hAnsiTheme="minorHAnsi" w:cstheme="minorHAnsi"/>
          <w:u w:val="single"/>
        </w:rPr>
        <w:t xml:space="preserve">, </w:t>
      </w:r>
      <w:r w:rsidRPr="004B735B">
        <w:rPr>
          <w:rStyle w:val="Emphasis"/>
          <w:rFonts w:asciiTheme="minorHAnsi" w:hAnsiTheme="minorHAnsi" w:cstheme="minorHAnsi"/>
          <w:highlight w:val="yellow"/>
        </w:rPr>
        <w:t>the U.S. general in charge of America's nuclear arsenal told Congress</w:t>
      </w:r>
      <w:r w:rsidRPr="004B735B">
        <w:rPr>
          <w:rFonts w:asciiTheme="minorHAnsi" w:hAnsiTheme="minorHAnsi" w:cstheme="minorHAnsi"/>
        </w:rPr>
        <w:t xml:space="preserve"> Tuesday. "</w:t>
      </w:r>
      <w:r w:rsidRPr="004B735B">
        <w:rPr>
          <w:rStyle w:val="Emphasis"/>
          <w:rFonts w:asciiTheme="minorHAnsi" w:hAnsiTheme="minorHAnsi" w:cstheme="minorHAnsi"/>
        </w:rPr>
        <w:t xml:space="preserve">I think </w:t>
      </w:r>
      <w:r w:rsidRPr="004B735B">
        <w:rPr>
          <w:rStyle w:val="Emphasis"/>
          <w:rFonts w:asciiTheme="minorHAnsi" w:hAnsiTheme="minorHAnsi" w:cstheme="minorHAnsi"/>
          <w:highlight w:val="yellow"/>
        </w:rPr>
        <w:t>every step</w:t>
      </w:r>
      <w:r w:rsidRPr="004B735B">
        <w:rPr>
          <w:rStyle w:val="Emphasis"/>
          <w:rFonts w:asciiTheme="minorHAnsi" w:hAnsiTheme="minorHAnsi" w:cstheme="minorHAnsi"/>
        </w:rPr>
        <w:t xml:space="preserve"> that </w:t>
      </w:r>
      <w:r w:rsidRPr="004B735B">
        <w:rPr>
          <w:rStyle w:val="Emphasis"/>
          <w:rFonts w:asciiTheme="minorHAnsi" w:hAnsiTheme="minorHAnsi" w:cstheme="minorHAnsi"/>
          <w:highlight w:val="yellow"/>
        </w:rPr>
        <w:t>Russia takes has to be responded to</w:t>
      </w:r>
      <w:r w:rsidRPr="004B735B">
        <w:rPr>
          <w:rFonts w:asciiTheme="minorHAnsi" w:hAnsiTheme="minorHAnsi" w:cstheme="minorHAnsi"/>
        </w:rPr>
        <w:t>," said Gen. John Hyten, head of U.S. Strategic Command. "It's not necessarily a military response, but the nation has to figure out how to respond." Russia has deployed a single missile in violation of the Cold War pact, but it's not the missile so much as the message behind it that Hyten sees as an ominous sign. "A single ground-launched cruise missile is not a significant threat to the United States or our allies," Hyten said in testimony before the Senate Armed Services Committee. But, he said, "</w:t>
      </w:r>
      <w:r w:rsidRPr="004B735B">
        <w:rPr>
          <w:rFonts w:asciiTheme="minorHAnsi" w:hAnsiTheme="minorHAnsi" w:cstheme="minorHAnsi"/>
          <w:u w:val="single"/>
        </w:rPr>
        <w:t xml:space="preserve">It shows the beginning of a deployment of a structure </w:t>
      </w:r>
      <w:r w:rsidRPr="004B735B">
        <w:rPr>
          <w:rFonts w:asciiTheme="minorHAnsi" w:hAnsiTheme="minorHAnsi" w:cstheme="minorHAnsi"/>
          <w:highlight w:val="yellow"/>
          <w:u w:val="single"/>
        </w:rPr>
        <w:t>that could be a threat in the future</w:t>
      </w:r>
      <w:r w:rsidRPr="004B735B">
        <w:rPr>
          <w:rFonts w:asciiTheme="minorHAnsi" w:hAnsiTheme="minorHAnsi" w:cstheme="minorHAnsi"/>
        </w:rPr>
        <w:t xml:space="preserve">." </w:t>
      </w:r>
      <w:r w:rsidRPr="004B735B">
        <w:rPr>
          <w:rFonts w:asciiTheme="minorHAnsi" w:hAnsiTheme="minorHAnsi" w:cstheme="minorHAnsi"/>
          <w:highlight w:val="yellow"/>
          <w:u w:val="single"/>
        </w:rPr>
        <w:t>If Russia continues</w:t>
      </w:r>
      <w:r w:rsidRPr="004B735B">
        <w:rPr>
          <w:rFonts w:asciiTheme="minorHAnsi" w:hAnsiTheme="minorHAnsi" w:cstheme="minorHAnsi"/>
          <w:u w:val="single"/>
        </w:rPr>
        <w:t xml:space="preserve"> to deploy cruise missiles in significant numbers, it could pose a more serious threat and potentially intimidate NATO nations on Russia's periphery.</w:t>
      </w:r>
      <w:r w:rsidRPr="004B735B">
        <w:rPr>
          <w:rFonts w:asciiTheme="minorHAnsi" w:hAnsiTheme="minorHAnsi" w:cstheme="minorHAnsi"/>
        </w:rPr>
        <w:t xml:space="preserve"> "</w:t>
      </w:r>
      <w:r w:rsidRPr="004B735B">
        <w:rPr>
          <w:rFonts w:asciiTheme="minorHAnsi" w:hAnsiTheme="minorHAnsi" w:cstheme="minorHAnsi"/>
          <w:highlight w:val="yellow"/>
          <w:u w:val="single"/>
        </w:rPr>
        <w:t>We have no defense</w:t>
      </w:r>
      <w:r w:rsidRPr="004B735B">
        <w:rPr>
          <w:rFonts w:asciiTheme="minorHAnsi" w:hAnsiTheme="minorHAnsi" w:cstheme="minorHAnsi"/>
          <w:u w:val="single"/>
        </w:rPr>
        <w:t xml:space="preserve"> for it, especially in defense of our European allies</w:t>
      </w:r>
      <w:r w:rsidRPr="004B735B">
        <w:rPr>
          <w:rFonts w:asciiTheme="minorHAnsi" w:hAnsiTheme="minorHAnsi" w:cstheme="minorHAnsi"/>
        </w:rPr>
        <w:t>. That system can range and threaten most of the continent of Europe depending on where it is deployed," Hyten said. "</w:t>
      </w:r>
      <w:r w:rsidRPr="004B735B">
        <w:rPr>
          <w:rFonts w:asciiTheme="minorHAnsi" w:hAnsiTheme="minorHAnsi" w:cstheme="minorHAnsi"/>
          <w:u w:val="single"/>
        </w:rPr>
        <w:t>It is a concern and we're going to have to figure out how deal with it as a nation</w:t>
      </w:r>
      <w:r w:rsidRPr="004B735B">
        <w:rPr>
          <w:rFonts w:asciiTheme="minorHAnsi" w:hAnsiTheme="minorHAnsi" w:cstheme="minorHAnsi"/>
        </w:rPr>
        <w:t>." Last week in London, Defense Secretary Jim Mattis said the U.S. is still formulating a response to the Russian provocation. "We are in consultation with our allies and we are still formulating the way ahead," Mattis said. "</w:t>
      </w:r>
      <w:r w:rsidRPr="004B735B">
        <w:rPr>
          <w:rFonts w:asciiTheme="minorHAnsi" w:hAnsiTheme="minorHAnsi" w:cstheme="minorHAnsi"/>
          <w:u w:val="single"/>
        </w:rPr>
        <w:t xml:space="preserve">In fact, </w:t>
      </w:r>
      <w:r w:rsidRPr="004B735B">
        <w:rPr>
          <w:rFonts w:asciiTheme="minorHAnsi" w:hAnsiTheme="minorHAnsi" w:cstheme="minorHAnsi"/>
          <w:highlight w:val="yellow"/>
          <w:u w:val="single"/>
        </w:rPr>
        <w:t>it will be addressed</w:t>
      </w:r>
      <w:r w:rsidRPr="004B735B">
        <w:rPr>
          <w:rFonts w:asciiTheme="minorHAnsi" w:hAnsiTheme="minorHAnsi" w:cstheme="minorHAnsi"/>
          <w:u w:val="single"/>
        </w:rPr>
        <w:t xml:space="preserve"> I think very, very soon </w:t>
      </w:r>
      <w:r w:rsidRPr="004B735B">
        <w:rPr>
          <w:rFonts w:asciiTheme="minorHAnsi" w:hAnsiTheme="minorHAnsi" w:cstheme="minorHAnsi"/>
          <w:highlight w:val="yellow"/>
          <w:u w:val="single"/>
        </w:rPr>
        <w:t xml:space="preserve">as a matter of highest </w:t>
      </w:r>
      <w:r w:rsidRPr="004B735B">
        <w:rPr>
          <w:rFonts w:asciiTheme="minorHAnsi" w:hAnsiTheme="minorHAnsi" w:cstheme="minorHAnsi"/>
          <w:u w:val="single"/>
        </w:rPr>
        <w:t xml:space="preserve">level </w:t>
      </w:r>
      <w:r w:rsidRPr="004B735B">
        <w:rPr>
          <w:rFonts w:asciiTheme="minorHAnsi" w:hAnsiTheme="minorHAnsi" w:cstheme="minorHAnsi"/>
          <w:highlight w:val="yellow"/>
          <w:u w:val="single"/>
        </w:rPr>
        <w:t>concern</w:t>
      </w:r>
      <w:r w:rsidRPr="004B735B">
        <w:rPr>
          <w:rFonts w:asciiTheme="minorHAnsi" w:hAnsiTheme="minorHAnsi" w:cstheme="minorHAnsi"/>
        </w:rPr>
        <w:t>." But even if Moscow withdraws the missile, the fact that Russia deployed it in the first place, in clear violation of the decades-old treaty, raises troublesome questions. "</w:t>
      </w:r>
      <w:r w:rsidRPr="004B735B">
        <w:rPr>
          <w:rFonts w:asciiTheme="minorHAnsi" w:hAnsiTheme="minorHAnsi" w:cstheme="minorHAnsi"/>
          <w:u w:val="single"/>
        </w:rPr>
        <w:t>Merely hoping that Russia will return to treaty compliance is insufficient to the seriousness of this threat,</w:t>
      </w:r>
      <w:r w:rsidRPr="004B735B">
        <w:rPr>
          <w:rFonts w:asciiTheme="minorHAnsi" w:hAnsiTheme="minorHAnsi" w:cstheme="minorHAnsi"/>
        </w:rPr>
        <w:t xml:space="preserve">" said Sen. John McCain, R-Ariz., committee chairman. "That's why Russia's violation of the INF Treaty is so significant because it calls into question basic assumptions about U.S. nuclear policy assumptions, we must be prepared to reevaluate given the new realities of our strategic environment." Hyten said the fact that Russian President Vladimir Putin talks openly about threatening the use of nuclear weapons as a way to de-escalate conflict is in itself destabilizing. But the four-star commander also said it appears Moscow is adhering to the New START treaty, which calls for both sides to be limited to 1,550 deployed warheads and 700 deployed delivery systems by February 2018. "We're on track to do that, as far as we can tell the Russians are on track to do that. With that 2018 date — early 2018, we'll watch that very closely," Hyten said, adding "from a strategic weapons perspective, I support the limits that are in the New START treaty." During his Senate testimony, </w:t>
      </w:r>
      <w:r w:rsidRPr="004B735B">
        <w:rPr>
          <w:rFonts w:asciiTheme="minorHAnsi" w:hAnsiTheme="minorHAnsi" w:cstheme="minorHAnsi"/>
          <w:highlight w:val="yellow"/>
        </w:rPr>
        <w:t>H</w:t>
      </w:r>
      <w:r w:rsidRPr="004B735B">
        <w:rPr>
          <w:rFonts w:asciiTheme="minorHAnsi" w:hAnsiTheme="minorHAnsi" w:cstheme="minorHAnsi"/>
          <w:highlight w:val="yellow"/>
          <w:u w:val="single"/>
        </w:rPr>
        <w:t>yten stressed</w:t>
      </w:r>
      <w:r w:rsidRPr="004B735B">
        <w:rPr>
          <w:rFonts w:asciiTheme="minorHAnsi" w:hAnsiTheme="minorHAnsi" w:cstheme="minorHAnsi"/>
          <w:u w:val="single"/>
        </w:rPr>
        <w:t xml:space="preserve"> the importance of fully </w:t>
      </w:r>
      <w:r w:rsidRPr="004B735B">
        <w:rPr>
          <w:rFonts w:asciiTheme="minorHAnsi" w:hAnsiTheme="minorHAnsi" w:cstheme="minorHAnsi"/>
          <w:highlight w:val="yellow"/>
          <w:u w:val="single"/>
        </w:rPr>
        <w:t>funding America's</w:t>
      </w:r>
      <w:r w:rsidRPr="004B735B">
        <w:rPr>
          <w:rFonts w:asciiTheme="minorHAnsi" w:hAnsiTheme="minorHAnsi" w:cstheme="minorHAnsi"/>
          <w:u w:val="single"/>
        </w:rPr>
        <w:t xml:space="preserve"> ambitious but expensive </w:t>
      </w:r>
      <w:r w:rsidRPr="004B735B">
        <w:rPr>
          <w:rFonts w:asciiTheme="minorHAnsi" w:hAnsiTheme="minorHAnsi" w:cstheme="minorHAnsi"/>
          <w:highlight w:val="yellow"/>
          <w:u w:val="single"/>
        </w:rPr>
        <w:t>program to rebuild</w:t>
      </w:r>
      <w:r w:rsidRPr="004B735B">
        <w:rPr>
          <w:rFonts w:asciiTheme="minorHAnsi" w:hAnsiTheme="minorHAnsi" w:cstheme="minorHAnsi"/>
          <w:u w:val="single"/>
        </w:rPr>
        <w:t xml:space="preserve"> or replace all three legs of </w:t>
      </w:r>
      <w:r w:rsidRPr="004B735B">
        <w:rPr>
          <w:rFonts w:asciiTheme="minorHAnsi" w:hAnsiTheme="minorHAnsi" w:cstheme="minorHAnsi"/>
          <w:highlight w:val="yellow"/>
          <w:u w:val="single"/>
        </w:rPr>
        <w:t>the nuclear triad</w:t>
      </w:r>
      <w:r w:rsidRPr="004B735B">
        <w:rPr>
          <w:rFonts w:asciiTheme="minorHAnsi" w:hAnsiTheme="minorHAnsi" w:cstheme="minorHAnsi"/>
          <w:u w:val="single"/>
        </w:rPr>
        <w:t xml:space="preserve">: ballistic missile submarines, long-range bombers armed with stand-off cruise missiles, and land-based ICBMs. </w:t>
      </w:r>
      <w:r w:rsidRPr="004B735B">
        <w:rPr>
          <w:rFonts w:asciiTheme="minorHAnsi" w:hAnsiTheme="minorHAnsi" w:cstheme="minorHAnsi"/>
        </w:rPr>
        <w:t>"</w:t>
      </w:r>
      <w:r w:rsidRPr="004B735B">
        <w:rPr>
          <w:rFonts w:asciiTheme="minorHAnsi" w:hAnsiTheme="minorHAnsi" w:cstheme="minorHAnsi"/>
          <w:u w:val="single"/>
        </w:rPr>
        <w:t xml:space="preserve">I believe that the United States has only effectively dealt with Russia over the years from a position of strength," Hyten </w:t>
      </w:r>
      <w:r w:rsidRPr="004B735B">
        <w:rPr>
          <w:rStyle w:val="Emphasis"/>
          <w:rFonts w:asciiTheme="minorHAnsi" w:hAnsiTheme="minorHAnsi" w:cstheme="minorHAnsi"/>
        </w:rPr>
        <w:t xml:space="preserve">said. "I think </w:t>
      </w:r>
      <w:r w:rsidRPr="004B735B">
        <w:rPr>
          <w:rStyle w:val="Emphasis"/>
          <w:rFonts w:asciiTheme="minorHAnsi" w:hAnsiTheme="minorHAnsi" w:cstheme="minorHAnsi"/>
          <w:highlight w:val="yellow"/>
        </w:rPr>
        <w:t>the only way we can deal with them</w:t>
      </w:r>
      <w:r w:rsidRPr="004B735B">
        <w:rPr>
          <w:rStyle w:val="Emphasis"/>
          <w:rFonts w:asciiTheme="minorHAnsi" w:hAnsiTheme="minorHAnsi" w:cstheme="minorHAnsi"/>
        </w:rPr>
        <w:t xml:space="preserve"> in the future </w:t>
      </w:r>
      <w:r w:rsidRPr="004B735B">
        <w:rPr>
          <w:rStyle w:val="Emphasis"/>
          <w:rFonts w:asciiTheme="minorHAnsi" w:hAnsiTheme="minorHAnsi" w:cstheme="minorHAnsi"/>
          <w:highlight w:val="yellow"/>
        </w:rPr>
        <w:t>is from a position of strength</w:t>
      </w:r>
      <w:r w:rsidRPr="004B735B">
        <w:rPr>
          <w:rStyle w:val="Emphasis"/>
          <w:rFonts w:asciiTheme="minorHAnsi" w:hAnsiTheme="minorHAnsi" w:cstheme="minorHAnsi"/>
        </w:rPr>
        <w:t>."</w:t>
      </w:r>
    </w:p>
    <w:p w:rsidR="00935C39" w:rsidRPr="004B735B" w:rsidRDefault="00935C39" w:rsidP="00935C39">
      <w:pPr>
        <w:rPr>
          <w:rFonts w:asciiTheme="minorHAnsi" w:hAnsiTheme="minorHAnsi" w:cstheme="minorHAnsi"/>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 xml:space="preserve">AT: Russia Peaceful </w:t>
      </w:r>
    </w:p>
    <w:p w:rsidR="00935C39" w:rsidRPr="004B735B" w:rsidRDefault="00935C39" w:rsidP="00935C39">
      <w:pPr>
        <w:rPr>
          <w:rFonts w:asciiTheme="minorHAnsi" w:hAnsiTheme="minorHAnsi" w:cstheme="minorHAnsi"/>
        </w:rPr>
      </w:pP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Russia is prepping for nuclear war- underground shelters, confrontational rhetoric, state warhawks</w:t>
      </w:r>
    </w:p>
    <w:p w:rsidR="00935C39" w:rsidRPr="004B735B" w:rsidRDefault="00935C39" w:rsidP="00935C39">
      <w:pPr>
        <w:rPr>
          <w:rFonts w:asciiTheme="minorHAnsi" w:hAnsiTheme="minorHAnsi" w:cstheme="minorHAnsi"/>
        </w:rPr>
      </w:pPr>
      <w:r w:rsidRPr="004B735B">
        <w:rPr>
          <w:rFonts w:asciiTheme="minorHAnsi" w:hAnsiTheme="minorHAnsi" w:cstheme="minorHAnsi"/>
          <w:b/>
          <w:sz w:val="26"/>
          <w:szCs w:val="26"/>
        </w:rPr>
        <w:t>Bennetts 16</w:t>
      </w:r>
      <w:r w:rsidRPr="004B735B">
        <w:rPr>
          <w:rFonts w:asciiTheme="minorHAnsi" w:hAnsiTheme="minorHAnsi" w:cstheme="minorHAnsi"/>
        </w:rPr>
        <w:t xml:space="preserve"> Marc Bennetts is a British journalist living in Moscow. He is the author of Kicking the Kremlin, ("West is bent on nuclear war, Russia tells people," Times UK, 10-3-2016) https://www.thetimes.co.uk/article/prepare-for-nuclear-war-russian-state-tells-people-9t9w0jzcs//ARK1</w:t>
      </w:r>
    </w:p>
    <w:p w:rsidR="00935C39" w:rsidRPr="004B735B" w:rsidRDefault="00935C39" w:rsidP="00935C39">
      <w:pPr>
        <w:rPr>
          <w:rFonts w:asciiTheme="minorHAnsi" w:hAnsiTheme="minorHAnsi" w:cstheme="minorHAnsi"/>
        </w:rPr>
      </w:pPr>
      <w:r w:rsidRPr="004B735B">
        <w:rPr>
          <w:rFonts w:asciiTheme="minorHAnsi" w:hAnsiTheme="minorHAnsi" w:cstheme="minorHAnsi"/>
          <w:u w:val="single"/>
        </w:rPr>
        <w:t>As international tensions mount over Syria, Russian state media and officials have begun preparing the country for the terrifying possibility of nuclear war with the West.</w:t>
      </w:r>
      <w:r w:rsidRPr="004B735B">
        <w:rPr>
          <w:rFonts w:asciiTheme="minorHAnsi" w:hAnsiTheme="minorHAnsi" w:cstheme="minorHAnsi"/>
        </w:rPr>
        <w:t xml:space="preserve"> “</w:t>
      </w:r>
      <w:r w:rsidRPr="004B735B">
        <w:rPr>
          <w:rFonts w:asciiTheme="minorHAnsi" w:hAnsiTheme="minorHAnsi" w:cstheme="minorHAnsi"/>
          <w:u w:val="single"/>
        </w:rPr>
        <w:t>Schizophrenics from America are sharpening nuclear weapons for Moscow,”</w:t>
      </w:r>
      <w:r w:rsidRPr="004B735B">
        <w:rPr>
          <w:rFonts w:asciiTheme="minorHAnsi" w:hAnsiTheme="minorHAnsi" w:cstheme="minorHAnsi"/>
        </w:rPr>
        <w:t xml:space="preserve"> read the headline of an article last week on the website of Zvezda, the defence ministry TV channel. </w:t>
      </w:r>
      <w:r w:rsidRPr="004B735B">
        <w:rPr>
          <w:rFonts w:asciiTheme="minorHAnsi" w:hAnsiTheme="minorHAnsi" w:cstheme="minorHAnsi"/>
          <w:u w:val="single"/>
        </w:rPr>
        <w:t>It claimed that the US was seeking to punish Russia for its willingness to challenge it in the Middle East. An emergencies ministry official announced</w:t>
      </w:r>
      <w:r w:rsidRPr="004B735B">
        <w:rPr>
          <w:rFonts w:asciiTheme="minorHAnsi" w:hAnsiTheme="minorHAnsi" w:cstheme="minorHAnsi"/>
        </w:rPr>
        <w:t xml:space="preserve"> on Friday that the </w:t>
      </w:r>
      <w:r w:rsidRPr="004B735B">
        <w:rPr>
          <w:rStyle w:val="Emphasis"/>
          <w:rFonts w:asciiTheme="minorHAnsi" w:hAnsiTheme="minorHAnsi" w:cstheme="minorHAnsi"/>
        </w:rPr>
        <w:t xml:space="preserve">authorities had constructed underground shelters capable of providing refuge for the entire population of Moscow </w:t>
      </w:r>
      <w:r w:rsidRPr="004B735B">
        <w:rPr>
          <w:rFonts w:asciiTheme="minorHAnsi" w:hAnsiTheme="minorHAnsi" w:cstheme="minorHAnsi"/>
        </w:rPr>
        <w:t xml:space="preserve">— about 12 million people. The city has carried out at least two nuclear attack drills since Vladimir Putin’s return to the presidency in 2012. </w:t>
      </w:r>
      <w:r w:rsidRPr="004B735B">
        <w:rPr>
          <w:rFonts w:asciiTheme="minorHAnsi" w:hAnsiTheme="minorHAnsi" w:cstheme="minorHAnsi"/>
          <w:u w:val="single"/>
        </w:rPr>
        <w:t>The foreign ministry last week accused Washington of seeking to justify any future atomic strike by “distorting” the Kremlin’s policies on the deployment of nuclear weapons.</w:t>
      </w:r>
      <w:r w:rsidRPr="004B735B">
        <w:rPr>
          <w:rFonts w:asciiTheme="minorHAnsi" w:hAnsiTheme="minorHAnsi" w:cstheme="minorHAnsi"/>
        </w:rPr>
        <w:t xml:space="preserve"> The allegation came after Ash Carter, the US secretary of defence, said that the Pentagon was reviewing its “nuclear playbook” to ensure against “terrible attacks” by Russia. Russia has the world’s largest stockpile of nuclear weapons, with 8,400 warheads compared with a US total of 7,500 — and its nuclear doctrine allows for first use in response to a vaguely defined threat to its statehood. Dmitry Kiselyov, head of Rossiya Segodnya, </w:t>
      </w:r>
      <w:r w:rsidRPr="004B735B">
        <w:rPr>
          <w:rFonts w:asciiTheme="minorHAnsi" w:hAnsiTheme="minorHAnsi" w:cstheme="minorHAnsi"/>
          <w:u w:val="single"/>
        </w:rPr>
        <w:t>the main state news agency, has boasted that Russia is the only country in the world able to turn the US into “radioactive ash</w:t>
      </w:r>
      <w:r w:rsidRPr="004B735B">
        <w:rPr>
          <w:rFonts w:asciiTheme="minorHAnsi" w:hAnsiTheme="minorHAnsi" w:cstheme="minorHAnsi"/>
        </w:rPr>
        <w:t xml:space="preserve">”. </w:t>
      </w:r>
      <w:r w:rsidRPr="004B735B">
        <w:rPr>
          <w:rFonts w:asciiTheme="minorHAnsi" w:hAnsiTheme="minorHAnsi" w:cstheme="minorHAnsi"/>
          <w:u w:val="single"/>
        </w:rPr>
        <w:t>Analysts say that while many such comments are intended for a domestic audience</w:t>
      </w:r>
      <w:r w:rsidRPr="004B735B">
        <w:rPr>
          <w:rStyle w:val="Emphasis"/>
          <w:rFonts w:asciiTheme="minorHAnsi" w:hAnsiTheme="minorHAnsi" w:cstheme="minorHAnsi"/>
        </w:rPr>
        <w:t xml:space="preserve">, Mr Putin’s inner circle is increasingly made up of hawks with a growing appetite for confrontation with the West. </w:t>
      </w:r>
      <w:r w:rsidRPr="004B735B">
        <w:rPr>
          <w:rFonts w:asciiTheme="minorHAnsi" w:hAnsiTheme="minorHAnsi" w:cstheme="minorHAnsi"/>
          <w:u w:val="single"/>
        </w:rPr>
        <w:t>The Kremlin warned</w:t>
      </w:r>
      <w:r w:rsidRPr="004B735B">
        <w:rPr>
          <w:rFonts w:asciiTheme="minorHAnsi" w:hAnsiTheme="minorHAnsi" w:cstheme="minorHAnsi"/>
        </w:rPr>
        <w:t xml:space="preserve"> at the weekend </w:t>
      </w:r>
      <w:r w:rsidRPr="004B735B">
        <w:rPr>
          <w:rFonts w:asciiTheme="minorHAnsi" w:hAnsiTheme="minorHAnsi" w:cstheme="minorHAnsi"/>
          <w:u w:val="single"/>
        </w:rPr>
        <w:t xml:space="preserve">that America would face “terrible, tectonic” consequences if it abandoned peace talks on Syria and took military action against President Assad’s forces. </w:t>
      </w:r>
      <w:r w:rsidRPr="004B735B">
        <w:rPr>
          <w:rFonts w:asciiTheme="minorHAnsi" w:hAnsiTheme="minorHAnsi" w:cstheme="minorHAnsi"/>
        </w:rPr>
        <w:t xml:space="preserve">Major-General Igor Konashenkov, a defence spokesman, had earlier said that western-backed opposition forces in the Syrian civil war were international terrorists controlled by the US. </w:t>
      </w:r>
      <w:r w:rsidRPr="004B735B">
        <w:rPr>
          <w:rFonts w:asciiTheme="minorHAnsi" w:hAnsiTheme="minorHAnsi" w:cstheme="minorHAnsi"/>
          <w:u w:val="single"/>
        </w:rPr>
        <w:t>There has been a marked militarisation of Russian society</w:t>
      </w:r>
      <w:r w:rsidRPr="004B735B">
        <w:rPr>
          <w:rFonts w:asciiTheme="minorHAnsi" w:hAnsiTheme="minorHAnsi" w:cstheme="minorHAnsi"/>
        </w:rPr>
        <w:t xml:space="preserve"> during Mr Putin’s latest presidential term, with the revival of large-scale military parades on Red Square and the glorification of the country’s armed forces by state media.</w:t>
      </w:r>
    </w:p>
    <w:p w:rsidR="00935C39" w:rsidRPr="004B735B" w:rsidRDefault="00935C39" w:rsidP="00935C39">
      <w:pPr>
        <w:rPr>
          <w:rFonts w:asciiTheme="minorHAnsi" w:hAnsiTheme="minorHAnsi" w:cstheme="minorHAnsi"/>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 xml:space="preserve">AT: Russian Restraint </w:t>
      </w:r>
    </w:p>
    <w:p w:rsidR="00935C39" w:rsidRPr="004B735B" w:rsidRDefault="00935C39" w:rsidP="00935C39">
      <w:pPr>
        <w:rPr>
          <w:rFonts w:asciiTheme="minorHAnsi" w:hAnsiTheme="minorHAnsi" w:cstheme="minorHAnsi"/>
        </w:rPr>
      </w:pP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Russia’s ambiguous nuclear doctrine allows for </w:t>
      </w:r>
      <w:r w:rsidRPr="004B735B">
        <w:rPr>
          <w:rFonts w:asciiTheme="minorHAnsi" w:hAnsiTheme="minorHAnsi" w:cstheme="minorHAnsi"/>
          <w:u w:val="single"/>
        </w:rPr>
        <w:t>any limited conflict to escalate into a nuclear one</w:t>
      </w:r>
    </w:p>
    <w:p w:rsidR="00935C39" w:rsidRPr="004B735B" w:rsidRDefault="00935C39" w:rsidP="00935C39">
      <w:pPr>
        <w:rPr>
          <w:rFonts w:asciiTheme="minorHAnsi" w:hAnsiTheme="minorHAnsi" w:cstheme="minorHAnsi"/>
        </w:rPr>
      </w:pPr>
      <w:r w:rsidRPr="004B735B">
        <w:rPr>
          <w:rFonts w:asciiTheme="minorHAnsi" w:hAnsiTheme="minorHAnsi" w:cstheme="minorHAnsi"/>
          <w:b/>
          <w:sz w:val="26"/>
          <w:szCs w:val="26"/>
        </w:rPr>
        <w:t xml:space="preserve">Krepinevich &amp; Cohn 16 </w:t>
      </w:r>
      <w:r w:rsidRPr="004B735B">
        <w:rPr>
          <w:rFonts w:asciiTheme="minorHAnsi" w:hAnsiTheme="minorHAnsi" w:cstheme="minorHAnsi"/>
        </w:rPr>
        <w:t>Dr. Andrew F. Krepinevich, Jr. is President of the Center for Strategic and Budgetary Assessments. Dr. Krepinevich served in the Department of Defense’s Office of Net Assessment, and on the personal staff of three secretaries of defense. He has also served as a member of the National Defense Panel, the Defense Science Board Task Force on Joint Experimentation, the Joint Forces Command Advisory Board, and the Defense Policy Board. Jacob Cohn is a senior analyst at the Center for Strategic and Budgetary Assessments, conducting research and analysis for both the Strategic Studies and the Budget Studies programs. His primary areas of interest concern trends in the overall defense budget and specific acquisition programs, long-range strategic planning, and the utilization of wargames to develop future operational concepts. (“RETHINKING ARMAGEDDON: SCENARIO PLANNING IN THE SECOND NUCLEAR AGE”, Center for Strategic and Budgetary Assessments, pg 57-59, 2016)//ARK1</w:t>
      </w:r>
    </w:p>
    <w:p w:rsidR="00935C39" w:rsidRPr="004B735B" w:rsidRDefault="00935C39" w:rsidP="00935C39">
      <w:pPr>
        <w:rPr>
          <w:rFonts w:asciiTheme="minorHAnsi" w:hAnsiTheme="minorHAnsi" w:cstheme="minorHAnsi"/>
        </w:rPr>
      </w:pPr>
      <w:r w:rsidRPr="004B735B">
        <w:rPr>
          <w:rFonts w:asciiTheme="minorHAnsi" w:hAnsiTheme="minorHAnsi" w:cstheme="minorHAnsi"/>
          <w:u w:val="single"/>
        </w:rPr>
        <w:t>The concept of using limited nuclear strikes to “</w:t>
      </w:r>
      <w:r w:rsidRPr="004B735B">
        <w:rPr>
          <w:rFonts w:asciiTheme="minorHAnsi" w:hAnsiTheme="minorHAnsi" w:cstheme="minorHAnsi"/>
          <w:highlight w:val="yellow"/>
          <w:u w:val="single"/>
        </w:rPr>
        <w:t>escalate to deescalate</w:t>
      </w:r>
      <w:r w:rsidRPr="004B735B">
        <w:rPr>
          <w:rFonts w:asciiTheme="minorHAnsi" w:hAnsiTheme="minorHAnsi" w:cstheme="minorHAnsi"/>
          <w:u w:val="single"/>
        </w:rPr>
        <w:t xml:space="preserve">” a conflict </w:t>
      </w:r>
      <w:r w:rsidRPr="004B735B">
        <w:rPr>
          <w:rFonts w:asciiTheme="minorHAnsi" w:hAnsiTheme="minorHAnsi" w:cstheme="minorHAnsi"/>
          <w:highlight w:val="yellow"/>
          <w:u w:val="single"/>
        </w:rPr>
        <w:t>grew out of Russia’s conventional weakness</w:t>
      </w:r>
      <w:r w:rsidRPr="004B735B">
        <w:rPr>
          <w:rFonts w:asciiTheme="minorHAnsi" w:hAnsiTheme="minorHAnsi" w:cstheme="minorHAnsi"/>
          <w:u w:val="single"/>
        </w:rPr>
        <w:t xml:space="preserve"> created by its </w:t>
      </w:r>
      <w:r w:rsidRPr="004B735B">
        <w:rPr>
          <w:rFonts w:asciiTheme="minorHAnsi" w:hAnsiTheme="minorHAnsi" w:cstheme="minorHAnsi"/>
          <w:highlight w:val="yellow"/>
          <w:u w:val="single"/>
        </w:rPr>
        <w:t>post–Cold War</w:t>
      </w:r>
      <w:r w:rsidRPr="004B735B">
        <w:rPr>
          <w:rFonts w:asciiTheme="minorHAnsi" w:hAnsiTheme="minorHAnsi" w:cstheme="minorHAnsi"/>
          <w:u w:val="single"/>
        </w:rPr>
        <w:t xml:space="preserve"> military drawdown. It provides Moscow an option through which to overcome its conventional weakness in a conflict with a superior adversary</w:t>
      </w:r>
      <w:r w:rsidRPr="004B735B">
        <w:rPr>
          <w:rFonts w:asciiTheme="minorHAnsi" w:hAnsiTheme="minorHAnsi" w:cstheme="minorHAnsi"/>
        </w:rPr>
        <w:t xml:space="preserve">. The “escalate to deescalate” threat developed from Russia’s nuclear doctrine in phases. First, Russian doctrine moved away from a no-first-use pledge in 1993.117 It then shifted, in 1997, to authorize nuclear weapons “in case of a threat to the existence of the Russian Federation.”118 The doctrine was broadened in 2000 to include responding to large-scale conventional aggression that threatened national security. 119 Later, in 2010, it was refined such that nuclear use was justified only in retaliation for the use of weapons of mass destruction or in response to “aggression against the Russian Federation involving the use of conventional weapons when the very existence of the state is under threat.”120 </w:t>
      </w:r>
      <w:r w:rsidRPr="004B735B">
        <w:rPr>
          <w:rFonts w:asciiTheme="minorHAnsi" w:hAnsiTheme="minorHAnsi" w:cstheme="minorHAnsi"/>
          <w:highlight w:val="yellow"/>
          <w:u w:val="single"/>
        </w:rPr>
        <w:t>The</w:t>
      </w:r>
      <w:r w:rsidRPr="004B735B">
        <w:rPr>
          <w:rFonts w:asciiTheme="minorHAnsi" w:hAnsiTheme="minorHAnsi" w:cstheme="minorHAnsi"/>
          <w:u w:val="single"/>
        </w:rPr>
        <w:t xml:space="preserve"> current </w:t>
      </w:r>
      <w:r w:rsidRPr="004B735B">
        <w:rPr>
          <w:rFonts w:asciiTheme="minorHAnsi" w:hAnsiTheme="minorHAnsi" w:cstheme="minorHAnsi"/>
          <w:highlight w:val="yellow"/>
          <w:u w:val="single"/>
        </w:rPr>
        <w:t>doctrine affirms</w:t>
      </w:r>
      <w:r w:rsidRPr="004B735B">
        <w:rPr>
          <w:rFonts w:asciiTheme="minorHAnsi" w:hAnsiTheme="minorHAnsi" w:cstheme="minorHAnsi"/>
          <w:u w:val="single"/>
        </w:rPr>
        <w:t xml:space="preserve"> the 2010 criteria guiding nuclear use.</w:t>
      </w:r>
      <w:r w:rsidRPr="004B735B">
        <w:rPr>
          <w:rFonts w:asciiTheme="minorHAnsi" w:hAnsiTheme="minorHAnsi" w:cstheme="minorHAnsi"/>
        </w:rPr>
        <w:t>121</w:t>
      </w:r>
      <w:r w:rsidRPr="004B735B">
        <w:rPr>
          <w:rFonts w:asciiTheme="minorHAnsi" w:hAnsiTheme="minorHAnsi" w:cstheme="minorHAnsi"/>
          <w:u w:val="single"/>
        </w:rPr>
        <w:t xml:space="preserve"> It also maintains that </w:t>
      </w:r>
      <w:r w:rsidRPr="004B735B">
        <w:rPr>
          <w:rFonts w:asciiTheme="minorHAnsi" w:hAnsiTheme="minorHAnsi" w:cstheme="minorHAnsi"/>
          <w:highlight w:val="yellow"/>
          <w:u w:val="single"/>
        </w:rPr>
        <w:t xml:space="preserve">nuclear weapons could be used </w:t>
      </w:r>
      <w:r w:rsidRPr="004B735B">
        <w:rPr>
          <w:rFonts w:asciiTheme="minorHAnsi" w:hAnsiTheme="minorHAnsi" w:cstheme="minorHAnsi"/>
          <w:u w:val="single"/>
        </w:rPr>
        <w:t xml:space="preserve">either </w:t>
      </w:r>
      <w:r w:rsidRPr="004B735B">
        <w:rPr>
          <w:rFonts w:asciiTheme="minorHAnsi" w:hAnsiTheme="minorHAnsi" w:cstheme="minorHAnsi"/>
          <w:highlight w:val="yellow"/>
          <w:u w:val="single"/>
        </w:rPr>
        <w:t xml:space="preserve">in regional </w:t>
      </w:r>
      <w:r w:rsidRPr="004B735B">
        <w:rPr>
          <w:rFonts w:asciiTheme="minorHAnsi" w:hAnsiTheme="minorHAnsi" w:cstheme="minorHAnsi"/>
          <w:u w:val="single"/>
        </w:rPr>
        <w:t xml:space="preserve">wars </w:t>
      </w:r>
      <w:r w:rsidRPr="004B735B">
        <w:rPr>
          <w:rFonts w:asciiTheme="minorHAnsi" w:hAnsiTheme="minorHAnsi" w:cstheme="minorHAnsi"/>
          <w:highlight w:val="yellow"/>
          <w:u w:val="single"/>
        </w:rPr>
        <w:t xml:space="preserve">or </w:t>
      </w:r>
      <w:r w:rsidRPr="004B735B">
        <w:rPr>
          <w:rFonts w:asciiTheme="minorHAnsi" w:hAnsiTheme="minorHAnsi" w:cstheme="minorHAnsi"/>
          <w:u w:val="single"/>
        </w:rPr>
        <w:t xml:space="preserve">in </w:t>
      </w:r>
      <w:r w:rsidRPr="004B735B">
        <w:rPr>
          <w:rFonts w:asciiTheme="minorHAnsi" w:hAnsiTheme="minorHAnsi" w:cstheme="minorHAnsi"/>
          <w:highlight w:val="yellow"/>
          <w:u w:val="single"/>
        </w:rPr>
        <w:t>large-scale wars</w:t>
      </w:r>
      <w:r w:rsidRPr="004B735B">
        <w:rPr>
          <w:rFonts w:asciiTheme="minorHAnsi" w:hAnsiTheme="minorHAnsi" w:cstheme="minorHAnsi"/>
          <w:u w:val="single"/>
        </w:rPr>
        <w:t>.</w:t>
      </w:r>
      <w:r w:rsidRPr="004B735B">
        <w:rPr>
          <w:rFonts w:asciiTheme="minorHAnsi" w:hAnsiTheme="minorHAnsi" w:cstheme="minorHAnsi"/>
        </w:rPr>
        <w:t>122</w:t>
      </w:r>
      <w:r w:rsidRPr="004B735B">
        <w:rPr>
          <w:rFonts w:asciiTheme="minorHAnsi" w:hAnsiTheme="minorHAnsi" w:cstheme="minorHAnsi"/>
          <w:u w:val="single"/>
        </w:rPr>
        <w:t xml:space="preserve"> Throughout this doctrinal evolution, </w:t>
      </w:r>
      <w:r w:rsidRPr="004B735B">
        <w:rPr>
          <w:rFonts w:asciiTheme="minorHAnsi" w:hAnsiTheme="minorHAnsi" w:cstheme="minorHAnsi"/>
          <w:highlight w:val="yellow"/>
          <w:u w:val="single"/>
        </w:rPr>
        <w:t>nuclear use remains justifiable in response to</w:t>
      </w:r>
      <w:r w:rsidRPr="004B735B">
        <w:rPr>
          <w:rFonts w:asciiTheme="minorHAnsi" w:hAnsiTheme="minorHAnsi" w:cstheme="minorHAnsi"/>
          <w:u w:val="single"/>
        </w:rPr>
        <w:t xml:space="preserve"> conventional </w:t>
      </w:r>
      <w:r w:rsidRPr="004B735B">
        <w:rPr>
          <w:rFonts w:asciiTheme="minorHAnsi" w:hAnsiTheme="minorHAnsi" w:cstheme="minorHAnsi"/>
          <w:highlight w:val="yellow"/>
          <w:u w:val="single"/>
        </w:rPr>
        <w:t>aggression that poses a significant threat to the state</w:t>
      </w:r>
      <w:r w:rsidRPr="004B735B">
        <w:rPr>
          <w:rFonts w:asciiTheme="minorHAnsi" w:hAnsiTheme="minorHAnsi" w:cstheme="minorHAnsi"/>
          <w:u w:val="single"/>
        </w:rPr>
        <w:t>.</w:t>
      </w:r>
      <w:r w:rsidRPr="004B735B">
        <w:rPr>
          <w:rFonts w:asciiTheme="minorHAnsi" w:hAnsiTheme="minorHAnsi" w:cstheme="minorHAnsi"/>
        </w:rPr>
        <w:t xml:space="preserve"> </w:t>
      </w:r>
      <w:r w:rsidRPr="004B735B">
        <w:rPr>
          <w:rStyle w:val="Emphasis"/>
          <w:rFonts w:asciiTheme="minorHAnsi" w:hAnsiTheme="minorHAnsi" w:cstheme="minorHAnsi"/>
          <w:highlight w:val="yellow"/>
        </w:rPr>
        <w:t>The doctrine</w:t>
      </w:r>
      <w:r w:rsidRPr="004B735B">
        <w:rPr>
          <w:rStyle w:val="Emphasis"/>
          <w:rFonts w:asciiTheme="minorHAnsi" w:hAnsiTheme="minorHAnsi" w:cstheme="minorHAnsi"/>
        </w:rPr>
        <w:t xml:space="preserve">, however, </w:t>
      </w:r>
      <w:r w:rsidRPr="004B735B">
        <w:rPr>
          <w:rStyle w:val="Emphasis"/>
          <w:rFonts w:asciiTheme="minorHAnsi" w:hAnsiTheme="minorHAnsi" w:cstheme="minorHAnsi"/>
          <w:highlight w:val="yellow"/>
        </w:rPr>
        <w:t>avoids defining</w:t>
      </w:r>
      <w:r w:rsidRPr="004B735B">
        <w:rPr>
          <w:rStyle w:val="Emphasis"/>
          <w:rFonts w:asciiTheme="minorHAnsi" w:hAnsiTheme="minorHAnsi" w:cstheme="minorHAnsi"/>
        </w:rPr>
        <w:t xml:space="preserve"> </w:t>
      </w:r>
      <w:r w:rsidRPr="004B735B">
        <w:rPr>
          <w:rStyle w:val="Emphasis"/>
          <w:rFonts w:asciiTheme="minorHAnsi" w:hAnsiTheme="minorHAnsi" w:cstheme="minorHAnsi"/>
          <w:highlight w:val="yellow"/>
        </w:rPr>
        <w:t xml:space="preserve">what constitutes a significant threat to the state. </w:t>
      </w:r>
      <w:r w:rsidRPr="004B735B">
        <w:rPr>
          <w:rStyle w:val="Emphasis"/>
          <w:rFonts w:asciiTheme="minorHAnsi" w:hAnsiTheme="minorHAnsi" w:cstheme="minorHAnsi"/>
        </w:rPr>
        <w:t xml:space="preserve">It leaves just enough to chance that adversaries will likely not feel confident in predicting when Moscow will authorize nuclear use. </w:t>
      </w:r>
      <w:r w:rsidRPr="004B735B">
        <w:rPr>
          <w:rFonts w:asciiTheme="minorHAnsi" w:hAnsiTheme="minorHAnsi" w:cstheme="minorHAnsi"/>
        </w:rPr>
        <w:t xml:space="preserve">Moreover, </w:t>
      </w:r>
      <w:r w:rsidRPr="004B735B">
        <w:rPr>
          <w:rStyle w:val="Emphasis"/>
          <w:rFonts w:asciiTheme="minorHAnsi" w:hAnsiTheme="minorHAnsi" w:cstheme="minorHAnsi"/>
          <w:highlight w:val="yellow"/>
        </w:rPr>
        <w:t>the degree to which an action is perceived</w:t>
      </w:r>
      <w:r w:rsidRPr="004B735B">
        <w:rPr>
          <w:rStyle w:val="Emphasis"/>
          <w:rFonts w:asciiTheme="minorHAnsi" w:hAnsiTheme="minorHAnsi" w:cstheme="minorHAnsi"/>
        </w:rPr>
        <w:t xml:space="preserve"> as posing </w:t>
      </w:r>
      <w:r w:rsidRPr="004B735B">
        <w:rPr>
          <w:rStyle w:val="Emphasis"/>
          <w:rFonts w:asciiTheme="minorHAnsi" w:hAnsiTheme="minorHAnsi" w:cstheme="minorHAnsi"/>
          <w:highlight w:val="yellow"/>
        </w:rPr>
        <w:t xml:space="preserve">a </w:t>
      </w:r>
      <w:r w:rsidRPr="004B735B">
        <w:rPr>
          <w:rStyle w:val="Emphasis"/>
          <w:rFonts w:asciiTheme="minorHAnsi" w:hAnsiTheme="minorHAnsi" w:cstheme="minorHAnsi"/>
        </w:rPr>
        <w:t xml:space="preserve">grave </w:t>
      </w:r>
      <w:r w:rsidRPr="004B735B">
        <w:rPr>
          <w:rStyle w:val="Emphasis"/>
          <w:rFonts w:asciiTheme="minorHAnsi" w:hAnsiTheme="minorHAnsi" w:cstheme="minorHAnsi"/>
          <w:highlight w:val="yellow"/>
        </w:rPr>
        <w:t xml:space="preserve">threat </w:t>
      </w:r>
      <w:r w:rsidRPr="004B735B">
        <w:rPr>
          <w:rStyle w:val="Emphasis"/>
          <w:rFonts w:asciiTheme="minorHAnsi" w:hAnsiTheme="minorHAnsi" w:cstheme="minorHAnsi"/>
        </w:rPr>
        <w:t xml:space="preserve">to the state </w:t>
      </w:r>
      <w:r w:rsidRPr="004B735B">
        <w:rPr>
          <w:rStyle w:val="Emphasis"/>
          <w:rFonts w:asciiTheme="minorHAnsi" w:hAnsiTheme="minorHAnsi" w:cstheme="minorHAnsi"/>
          <w:highlight w:val="yellow"/>
        </w:rPr>
        <w:t xml:space="preserve">could be </w:t>
      </w:r>
      <w:r w:rsidRPr="004B735B">
        <w:rPr>
          <w:rStyle w:val="Emphasis"/>
          <w:rFonts w:asciiTheme="minorHAnsi" w:hAnsiTheme="minorHAnsi" w:cstheme="minorHAnsi"/>
        </w:rPr>
        <w:t xml:space="preserve">a function of other factors such as </w:t>
      </w:r>
      <w:r w:rsidRPr="004B735B">
        <w:rPr>
          <w:rStyle w:val="Emphasis"/>
          <w:rFonts w:asciiTheme="minorHAnsi" w:hAnsiTheme="minorHAnsi" w:cstheme="minorHAnsi"/>
          <w:highlight w:val="yellow"/>
        </w:rPr>
        <w:t>Moscow’s sense of its own stability and</w:t>
      </w:r>
      <w:r w:rsidRPr="004B735B">
        <w:rPr>
          <w:rStyle w:val="Emphasis"/>
          <w:rFonts w:asciiTheme="minorHAnsi" w:hAnsiTheme="minorHAnsi" w:cstheme="minorHAnsi"/>
        </w:rPr>
        <w:t xml:space="preserve"> the degree to which </w:t>
      </w:r>
      <w:r w:rsidRPr="004B735B">
        <w:rPr>
          <w:rStyle w:val="Emphasis"/>
          <w:rFonts w:asciiTheme="minorHAnsi" w:hAnsiTheme="minorHAnsi" w:cstheme="minorHAnsi"/>
          <w:highlight w:val="yellow"/>
        </w:rPr>
        <w:t>a</w:t>
      </w:r>
      <w:r w:rsidRPr="004B735B">
        <w:rPr>
          <w:rStyle w:val="Emphasis"/>
          <w:rFonts w:asciiTheme="minorHAnsi" w:hAnsiTheme="minorHAnsi" w:cstheme="minorHAnsi"/>
        </w:rPr>
        <w:t xml:space="preserve"> given </w:t>
      </w:r>
      <w:r w:rsidRPr="004B735B">
        <w:rPr>
          <w:rStyle w:val="Emphasis"/>
          <w:rFonts w:asciiTheme="minorHAnsi" w:hAnsiTheme="minorHAnsi" w:cstheme="minorHAnsi"/>
          <w:highlight w:val="yellow"/>
        </w:rPr>
        <w:t>setback would threaten its position</w:t>
      </w:r>
      <w:r w:rsidRPr="004B735B">
        <w:rPr>
          <w:rFonts w:asciiTheme="minorHAnsi" w:hAnsiTheme="minorHAnsi" w:cstheme="minorHAnsi"/>
        </w:rPr>
        <w:t xml:space="preserve">. Factors such as these can only be assessed at the time of crisis and are not under the complete control of any of the involved states, </w:t>
      </w:r>
      <w:r w:rsidRPr="004B735B">
        <w:rPr>
          <w:rStyle w:val="Emphasis"/>
          <w:rFonts w:asciiTheme="minorHAnsi" w:hAnsiTheme="minorHAnsi" w:cstheme="minorHAnsi"/>
          <w:highlight w:val="yellow"/>
        </w:rPr>
        <w:t>thus creating</w:t>
      </w:r>
      <w:r w:rsidRPr="004B735B">
        <w:rPr>
          <w:rStyle w:val="Emphasis"/>
          <w:rFonts w:asciiTheme="minorHAnsi" w:hAnsiTheme="minorHAnsi" w:cstheme="minorHAnsi"/>
        </w:rPr>
        <w:t xml:space="preserve"> a degree of </w:t>
      </w:r>
      <w:r w:rsidRPr="004B735B">
        <w:rPr>
          <w:rStyle w:val="Emphasis"/>
          <w:rFonts w:asciiTheme="minorHAnsi" w:hAnsiTheme="minorHAnsi" w:cstheme="minorHAnsi"/>
          <w:highlight w:val="yellow"/>
        </w:rPr>
        <w:t>uncertainty surrounding</w:t>
      </w:r>
      <w:r w:rsidRPr="004B735B">
        <w:rPr>
          <w:rStyle w:val="Emphasis"/>
          <w:rFonts w:asciiTheme="minorHAnsi" w:hAnsiTheme="minorHAnsi" w:cstheme="minorHAnsi"/>
        </w:rPr>
        <w:t xml:space="preserve"> the potential for </w:t>
      </w:r>
      <w:r w:rsidRPr="004B735B">
        <w:rPr>
          <w:rStyle w:val="Emphasis"/>
          <w:rFonts w:asciiTheme="minorHAnsi" w:hAnsiTheme="minorHAnsi" w:cstheme="minorHAnsi"/>
          <w:highlight w:val="yellow"/>
        </w:rPr>
        <w:t>nuclear escalation</w:t>
      </w:r>
      <w:r w:rsidRPr="004B735B">
        <w:rPr>
          <w:rStyle w:val="Emphasis"/>
          <w:rFonts w:asciiTheme="minorHAnsi" w:hAnsiTheme="minorHAnsi" w:cstheme="minorHAnsi"/>
        </w:rPr>
        <w:t>.</w:t>
      </w:r>
      <w:r w:rsidRPr="004B735B">
        <w:rPr>
          <w:rFonts w:asciiTheme="minorHAnsi" w:hAnsiTheme="minorHAnsi" w:cstheme="minorHAnsi"/>
        </w:rPr>
        <w:t xml:space="preserve"> Following Thomas Schelling’s logic, </w:t>
      </w:r>
      <w:r w:rsidRPr="004B735B">
        <w:rPr>
          <w:rFonts w:asciiTheme="minorHAnsi" w:hAnsiTheme="minorHAnsi" w:cstheme="minorHAnsi"/>
          <w:u w:val="single"/>
        </w:rPr>
        <w:t>the uncertainty inherent in Russia’s current nuclear doctrine</w:t>
      </w:r>
      <w:r w:rsidRPr="004B735B">
        <w:rPr>
          <w:rFonts w:asciiTheme="minorHAnsi" w:hAnsiTheme="minorHAnsi" w:cstheme="minorHAnsi"/>
        </w:rPr>
        <w:t xml:space="preserve">, </w:t>
      </w:r>
      <w:r w:rsidRPr="004B735B">
        <w:rPr>
          <w:rStyle w:val="Emphasis"/>
          <w:rFonts w:asciiTheme="minorHAnsi" w:hAnsiTheme="minorHAnsi" w:cstheme="minorHAnsi"/>
          <w:highlight w:val="yellow"/>
        </w:rPr>
        <w:t>in which any limited conflict has the potential to escalate</w:t>
      </w:r>
      <w:r w:rsidRPr="004B735B">
        <w:rPr>
          <w:rStyle w:val="Emphasis"/>
          <w:rFonts w:asciiTheme="minorHAnsi" w:hAnsiTheme="minorHAnsi" w:cstheme="minorHAnsi"/>
        </w:rPr>
        <w:t xml:space="preserve"> to a </w:t>
      </w:r>
      <w:r w:rsidRPr="004B735B">
        <w:rPr>
          <w:rStyle w:val="Emphasis"/>
          <w:rFonts w:asciiTheme="minorHAnsi" w:hAnsiTheme="minorHAnsi" w:cstheme="minorHAnsi"/>
          <w:highlight w:val="yellow"/>
        </w:rPr>
        <w:t>nuclear</w:t>
      </w:r>
      <w:r w:rsidRPr="004B735B">
        <w:rPr>
          <w:rStyle w:val="Emphasis"/>
          <w:rFonts w:asciiTheme="minorHAnsi" w:hAnsiTheme="minorHAnsi" w:cstheme="minorHAnsi"/>
        </w:rPr>
        <w:t xml:space="preserve"> conflict</w:t>
      </w:r>
      <w:r w:rsidRPr="004B735B">
        <w:rPr>
          <w:rFonts w:asciiTheme="minorHAnsi" w:hAnsiTheme="minorHAnsi" w:cstheme="minorHAnsi"/>
        </w:rPr>
        <w:t xml:space="preserve">, </w:t>
      </w:r>
      <w:r w:rsidRPr="004B735B">
        <w:rPr>
          <w:rFonts w:asciiTheme="minorHAnsi" w:hAnsiTheme="minorHAnsi" w:cstheme="minorHAnsi"/>
          <w:u w:val="single"/>
        </w:rPr>
        <w:t>enhances its ability to use nuclear threats to coerce and deter adversaries as the “escalate to deescalate” threat is a “threat that leaves something to chance</w:t>
      </w:r>
      <w:r w:rsidRPr="004B735B">
        <w:rPr>
          <w:rFonts w:asciiTheme="minorHAnsi" w:hAnsiTheme="minorHAnsi" w:cstheme="minorHAnsi"/>
        </w:rPr>
        <w:t xml:space="preserve">.”123 The difficulty in understanding Russia’s evolving nuclear doctrine and assessing the likelihood that Moscow would order nuclear strikes to deescalate a conventional conflict is compounded by the uncertainty as to what forces would conduct limited nuclear strikes and how those strikes would be ordered and targeted. Moreover, in the late 1990s, Russian nuclear scientists began investigating a potential new generation of “low-yield, precision-guided weapons with tailored nuclear effects” that, by limiting collateral and environmental damage, would create a more usable class of nuclear weapons. In the mid-2000s, Russian scientists announced “a qualitative leap forward in the research of a new generation of weapons, and claimed that in some fields they had surpassed the United States.” </w:t>
      </w:r>
      <w:r w:rsidRPr="004B735B">
        <w:rPr>
          <w:rFonts w:asciiTheme="minorHAnsi" w:hAnsiTheme="minorHAnsi" w:cstheme="minorHAnsi"/>
          <w:highlight w:val="yellow"/>
          <w:u w:val="single"/>
        </w:rPr>
        <w:t>Russia’s ambiguous</w:t>
      </w:r>
      <w:r w:rsidRPr="004B735B">
        <w:rPr>
          <w:rFonts w:asciiTheme="minorHAnsi" w:hAnsiTheme="minorHAnsi" w:cstheme="minorHAnsi"/>
          <w:u w:val="single"/>
        </w:rPr>
        <w:t xml:space="preserve"> force posture and “nuclear incoherence” </w:t>
      </w:r>
      <w:r w:rsidRPr="004B735B">
        <w:rPr>
          <w:rFonts w:asciiTheme="minorHAnsi" w:hAnsiTheme="minorHAnsi" w:cstheme="minorHAnsi"/>
          <w:highlight w:val="yellow"/>
          <w:u w:val="single"/>
        </w:rPr>
        <w:t>may play a destabilizing role</w:t>
      </w:r>
      <w:r w:rsidRPr="004B735B">
        <w:rPr>
          <w:rFonts w:asciiTheme="minorHAnsi" w:hAnsiTheme="minorHAnsi" w:cstheme="minorHAnsi"/>
        </w:rPr>
        <w:t xml:space="preserve"> as neither NATO nor Russian leaders can be confident, in advance, </w:t>
      </w:r>
      <w:r w:rsidRPr="004B735B">
        <w:rPr>
          <w:rFonts w:asciiTheme="minorHAnsi" w:hAnsiTheme="minorHAnsi" w:cstheme="minorHAnsi"/>
          <w:highlight w:val="yellow"/>
          <w:u w:val="single"/>
        </w:rPr>
        <w:t>over</w:t>
      </w:r>
      <w:r w:rsidRPr="004B735B">
        <w:rPr>
          <w:rFonts w:asciiTheme="minorHAnsi" w:hAnsiTheme="minorHAnsi" w:cstheme="minorHAnsi"/>
          <w:u w:val="single"/>
        </w:rPr>
        <w:t xml:space="preserve"> what </w:t>
      </w:r>
      <w:r w:rsidRPr="004B735B">
        <w:rPr>
          <w:rFonts w:asciiTheme="minorHAnsi" w:hAnsiTheme="minorHAnsi" w:cstheme="minorHAnsi"/>
          <w:highlight w:val="yellow"/>
          <w:u w:val="single"/>
        </w:rPr>
        <w:t>circumstances</w:t>
      </w:r>
      <w:r w:rsidRPr="004B735B">
        <w:rPr>
          <w:rFonts w:asciiTheme="minorHAnsi" w:hAnsiTheme="minorHAnsi" w:cstheme="minorHAnsi"/>
          <w:u w:val="single"/>
        </w:rPr>
        <w:t xml:space="preserve"> may push Moscow </w:t>
      </w:r>
      <w:r w:rsidRPr="004B735B">
        <w:rPr>
          <w:rFonts w:asciiTheme="minorHAnsi" w:hAnsiTheme="minorHAnsi" w:cstheme="minorHAnsi"/>
          <w:highlight w:val="yellow"/>
          <w:u w:val="single"/>
        </w:rPr>
        <w:t>to deploy nuclear weapons in a conventional conflict</w:t>
      </w:r>
      <w:r w:rsidRPr="004B735B">
        <w:rPr>
          <w:rFonts w:asciiTheme="minorHAnsi" w:hAnsiTheme="minorHAnsi" w:cstheme="minorHAnsi"/>
          <w:u w:val="single"/>
        </w:rPr>
        <w:t xml:space="preserve"> until after the decision to escalate has been made</w:t>
      </w:r>
      <w:r w:rsidRPr="004B735B">
        <w:rPr>
          <w:rFonts w:asciiTheme="minorHAnsi" w:hAnsiTheme="minorHAnsi" w:cstheme="minorHAnsi"/>
        </w:rPr>
        <w:t>.124</w:t>
      </w:r>
    </w:p>
    <w:p w:rsidR="00935C39" w:rsidRPr="004B735B" w:rsidRDefault="00935C39" w:rsidP="00935C39">
      <w:pPr>
        <w:rPr>
          <w:rFonts w:asciiTheme="minorHAnsi" w:hAnsiTheme="minorHAnsi" w:cstheme="minorHAnsi"/>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 xml:space="preserve">AT: Won’t Withdraw </w:t>
      </w:r>
    </w:p>
    <w:p w:rsidR="00935C39" w:rsidRPr="004B735B" w:rsidRDefault="00935C39" w:rsidP="00935C39">
      <w:pPr>
        <w:rPr>
          <w:rFonts w:asciiTheme="minorHAnsi" w:hAnsiTheme="minorHAnsi" w:cstheme="minorHAnsi"/>
        </w:rPr>
      </w:pPr>
    </w:p>
    <w:p w:rsidR="00935C39" w:rsidRPr="004B735B" w:rsidRDefault="00935C39" w:rsidP="00935C39">
      <w:pPr>
        <w:pStyle w:val="Heading4"/>
        <w:rPr>
          <w:rFonts w:asciiTheme="minorHAnsi" w:hAnsiTheme="minorHAnsi" w:cstheme="minorHAnsi"/>
          <w:u w:val="single"/>
        </w:rPr>
      </w:pPr>
      <w:r w:rsidRPr="004B735B">
        <w:rPr>
          <w:rFonts w:asciiTheme="minorHAnsi" w:hAnsiTheme="minorHAnsi" w:cstheme="minorHAnsi"/>
        </w:rPr>
        <w:t xml:space="preserve">The US has </w:t>
      </w:r>
      <w:r w:rsidRPr="004B735B">
        <w:rPr>
          <w:rFonts w:asciiTheme="minorHAnsi" w:hAnsiTheme="minorHAnsi" w:cstheme="minorHAnsi"/>
          <w:u w:val="single"/>
        </w:rPr>
        <w:t>already foreshadowed</w:t>
      </w:r>
      <w:r w:rsidRPr="004B735B">
        <w:rPr>
          <w:rFonts w:asciiTheme="minorHAnsi" w:hAnsiTheme="minorHAnsi" w:cstheme="minorHAnsi"/>
        </w:rPr>
        <w:t xml:space="preserve"> the potential to pull out of the INF- the US ambassador to the UN </w:t>
      </w:r>
      <w:r w:rsidRPr="004B735B">
        <w:rPr>
          <w:rFonts w:asciiTheme="minorHAnsi" w:hAnsiTheme="minorHAnsi" w:cstheme="minorHAnsi"/>
          <w:u w:val="single"/>
        </w:rPr>
        <w:t xml:space="preserve">stood outside the conference room </w:t>
      </w:r>
      <w:r w:rsidRPr="004B735B">
        <w:rPr>
          <w:rFonts w:asciiTheme="minorHAnsi" w:hAnsiTheme="minorHAnsi" w:cstheme="minorHAnsi"/>
        </w:rPr>
        <w:t xml:space="preserve">during negotiations about </w:t>
      </w:r>
      <w:r w:rsidRPr="004B735B">
        <w:rPr>
          <w:rFonts w:asciiTheme="minorHAnsi" w:hAnsiTheme="minorHAnsi" w:cstheme="minorHAnsi"/>
          <w:u w:val="single"/>
        </w:rPr>
        <w:t>instrumental regulations on nuclear weapons</w:t>
      </w:r>
      <w:r w:rsidRPr="004B735B">
        <w:rPr>
          <w:rFonts w:asciiTheme="minorHAnsi" w:hAnsiTheme="minorHAnsi" w:cstheme="minorHAnsi"/>
        </w:rPr>
        <w:t xml:space="preserve">- Trump has already made starting an arms race </w:t>
      </w:r>
      <w:r w:rsidRPr="004B735B">
        <w:rPr>
          <w:rFonts w:asciiTheme="minorHAnsi" w:hAnsiTheme="minorHAnsi" w:cstheme="minorHAnsi"/>
          <w:u w:val="single"/>
        </w:rPr>
        <w:t>a priority</w:t>
      </w:r>
    </w:p>
    <w:p w:rsidR="00935C39" w:rsidRPr="004B735B" w:rsidRDefault="00935C39" w:rsidP="00935C39">
      <w:pPr>
        <w:rPr>
          <w:rFonts w:asciiTheme="minorHAnsi" w:hAnsiTheme="minorHAnsi" w:cstheme="minorHAnsi"/>
        </w:rPr>
      </w:pPr>
      <w:r w:rsidRPr="004B735B">
        <w:rPr>
          <w:rFonts w:asciiTheme="minorHAnsi" w:hAnsiTheme="minorHAnsi" w:cstheme="minorHAnsi"/>
          <w:b/>
          <w:sz w:val="26"/>
          <w:szCs w:val="26"/>
        </w:rPr>
        <w:t xml:space="preserve">Bolton 5/24 </w:t>
      </w:r>
      <w:r w:rsidRPr="004B735B">
        <w:rPr>
          <w:rFonts w:asciiTheme="minorHAnsi" w:hAnsiTheme="minorHAnsi" w:cstheme="minorHAnsi"/>
        </w:rPr>
        <w:t>Dr. Matthew Bolton is Associate Chair of Political Science and Director of the International Disarmament Institute, Dyson College of Arts and Sciences, Pace University. ("Trump administration risks Reagan’s legacy on nuclear disarmament," TheHill, 5-24-2017) http://thehill.com/blogs/pundits-blog/defense/334975-trump-administration-betrays-reagans-legacy-on-nuclear-disarmament//ARK1</w:t>
      </w:r>
    </w:p>
    <w:p w:rsidR="00935C39" w:rsidRPr="004B735B" w:rsidRDefault="00935C39" w:rsidP="00935C39">
      <w:pPr>
        <w:rPr>
          <w:rFonts w:asciiTheme="minorHAnsi" w:hAnsiTheme="minorHAnsi" w:cstheme="minorHAnsi"/>
        </w:rPr>
      </w:pPr>
      <w:r w:rsidRPr="004B735B">
        <w:rPr>
          <w:rFonts w:asciiTheme="minorHAnsi" w:hAnsiTheme="minorHAnsi" w:cstheme="minorHAnsi"/>
        </w:rPr>
        <w:t xml:space="preserve"> “A nuclear war can never be won and must never be fought,” declared U.S. President Ronald Reagan, in a 1983 speech to the Japanese parliament. “I will not be deterred,” he said, receiving a standing ovation. “The United States will never walk away from the negotiating table. Peace is too important.” With such perseverance, his administration successfully negotiated the Intermediate-Range Nuclear Forces Treaty (INF Treaty) in 1987, one of the most sweeping and successful nuclear disarmament measures of the Cold War. Yet today, </w:t>
      </w:r>
      <w:r w:rsidRPr="004B735B">
        <w:rPr>
          <w:rFonts w:asciiTheme="minorHAnsi" w:hAnsiTheme="minorHAnsi" w:cstheme="minorHAnsi"/>
          <w:highlight w:val="yellow"/>
          <w:u w:val="single"/>
        </w:rPr>
        <w:t>the</w:t>
      </w:r>
      <w:r w:rsidRPr="004B735B">
        <w:rPr>
          <w:rFonts w:asciiTheme="minorHAnsi" w:hAnsiTheme="minorHAnsi" w:cstheme="minorHAnsi"/>
          <w:u w:val="single"/>
        </w:rPr>
        <w:t xml:space="preserve"> </w:t>
      </w:r>
      <w:r w:rsidRPr="004B735B">
        <w:rPr>
          <w:rFonts w:asciiTheme="minorHAnsi" w:hAnsiTheme="minorHAnsi" w:cstheme="minorHAnsi"/>
          <w:highlight w:val="yellow"/>
          <w:u w:val="single"/>
        </w:rPr>
        <w:t>U</w:t>
      </w:r>
      <w:r w:rsidRPr="004B735B">
        <w:rPr>
          <w:rFonts w:asciiTheme="minorHAnsi" w:hAnsiTheme="minorHAnsi" w:cstheme="minorHAnsi"/>
          <w:u w:val="single"/>
        </w:rPr>
        <w:t xml:space="preserve">nited </w:t>
      </w:r>
      <w:r w:rsidRPr="004B735B">
        <w:rPr>
          <w:rFonts w:asciiTheme="minorHAnsi" w:hAnsiTheme="minorHAnsi" w:cstheme="minorHAnsi"/>
          <w:highlight w:val="yellow"/>
          <w:u w:val="single"/>
        </w:rPr>
        <w:t>S</w:t>
      </w:r>
      <w:r w:rsidRPr="004B735B">
        <w:rPr>
          <w:rFonts w:asciiTheme="minorHAnsi" w:hAnsiTheme="minorHAnsi" w:cstheme="minorHAnsi"/>
          <w:u w:val="single"/>
        </w:rPr>
        <w:t xml:space="preserve">tates </w:t>
      </w:r>
      <w:r w:rsidRPr="004B735B">
        <w:rPr>
          <w:rFonts w:asciiTheme="minorHAnsi" w:hAnsiTheme="minorHAnsi" w:cstheme="minorHAnsi"/>
          <w:highlight w:val="yellow"/>
          <w:u w:val="single"/>
        </w:rPr>
        <w:t>has walked away from the table on nuclear weapons</w:t>
      </w:r>
      <w:r w:rsidRPr="004B735B">
        <w:rPr>
          <w:rFonts w:asciiTheme="minorHAnsi" w:hAnsiTheme="minorHAnsi" w:cstheme="minorHAnsi"/>
          <w:u w:val="single"/>
        </w:rPr>
        <w:t xml:space="preserve">, and we risk being left behind as the rest of the world relegates these weapons </w:t>
      </w:r>
      <w:r w:rsidRPr="004B735B">
        <w:rPr>
          <w:rFonts w:asciiTheme="minorHAnsi" w:hAnsiTheme="minorHAnsi" w:cstheme="minorHAnsi"/>
        </w:rPr>
        <w:t xml:space="preserve">— designed solely to kill civilians by the millions — </w:t>
      </w:r>
      <w:r w:rsidRPr="004B735B">
        <w:rPr>
          <w:rFonts w:asciiTheme="minorHAnsi" w:hAnsiTheme="minorHAnsi" w:cstheme="minorHAnsi"/>
          <w:u w:val="single"/>
        </w:rPr>
        <w:t>to the past</w:t>
      </w:r>
      <w:r w:rsidRPr="004B735B">
        <w:rPr>
          <w:rFonts w:asciiTheme="minorHAnsi" w:hAnsiTheme="minorHAnsi" w:cstheme="minorHAnsi"/>
        </w:rPr>
        <w:t xml:space="preserve">. </w:t>
      </w:r>
      <w:r w:rsidRPr="004B735B">
        <w:rPr>
          <w:rFonts w:asciiTheme="minorHAnsi" w:hAnsiTheme="minorHAnsi" w:cstheme="minorHAnsi"/>
          <w:u w:val="single"/>
        </w:rPr>
        <w:t xml:space="preserve">This Monday saw the release of </w:t>
      </w:r>
      <w:r w:rsidRPr="004B735B">
        <w:rPr>
          <w:rFonts w:asciiTheme="minorHAnsi" w:hAnsiTheme="minorHAnsi" w:cstheme="minorHAnsi"/>
          <w:highlight w:val="yellow"/>
          <w:u w:val="single"/>
        </w:rPr>
        <w:t>the first draft of a United Nations treaty to ban nuclear weapons</w:t>
      </w:r>
      <w:r w:rsidRPr="004B735B">
        <w:rPr>
          <w:rFonts w:asciiTheme="minorHAnsi" w:hAnsiTheme="minorHAnsi" w:cstheme="minorHAnsi"/>
        </w:rPr>
        <w:t>. The text proposes to stigmatize nuclear weapons, placing them in the same category of international law as other weapons of mass destruction (biological and chemical) or those that cause unacceptable harm (landmines and cluster munitions). The draft treaty is based on a first round of talks in March this year in which more than 130 countries participated. If further negotiations in June and July result in the U.N. adopting a strong treaty,</w:t>
      </w:r>
      <w:r w:rsidRPr="004B735B">
        <w:rPr>
          <w:rFonts w:asciiTheme="minorHAnsi" w:hAnsiTheme="minorHAnsi" w:cstheme="minorHAnsi"/>
          <w:u w:val="single"/>
        </w:rPr>
        <w:t xml:space="preserve"> it </w:t>
      </w:r>
      <w:r w:rsidRPr="004B735B">
        <w:rPr>
          <w:rFonts w:asciiTheme="minorHAnsi" w:hAnsiTheme="minorHAnsi" w:cstheme="minorHAnsi"/>
          <w:highlight w:val="yellow"/>
          <w:u w:val="single"/>
        </w:rPr>
        <w:t>would be the most significant development in nuclear politics since the end of the Cold War</w:t>
      </w:r>
      <w:r w:rsidRPr="004B735B">
        <w:rPr>
          <w:rFonts w:asciiTheme="minorHAnsi" w:hAnsiTheme="minorHAnsi" w:cstheme="minorHAnsi"/>
        </w:rPr>
        <w:t xml:space="preserve">. It’s </w:t>
      </w:r>
      <w:r w:rsidRPr="004B735B">
        <w:rPr>
          <w:rFonts w:asciiTheme="minorHAnsi" w:hAnsiTheme="minorHAnsi" w:cstheme="minorHAnsi"/>
          <w:u w:val="single"/>
        </w:rPr>
        <w:t>a proposal grounded in the basic fact that nuclear weapons are 1940s technology, do not address the threats of the 21st Century, and create unacceptable moral and security risks</w:t>
      </w:r>
      <w:r w:rsidRPr="004B735B">
        <w:rPr>
          <w:rFonts w:asciiTheme="minorHAnsi" w:hAnsiTheme="minorHAnsi" w:cstheme="minorHAnsi"/>
        </w:rPr>
        <w:t xml:space="preserve">. </w:t>
      </w:r>
      <w:r w:rsidRPr="004B735B">
        <w:rPr>
          <w:rStyle w:val="Emphasis"/>
          <w:rFonts w:asciiTheme="minorHAnsi" w:hAnsiTheme="minorHAnsi" w:cstheme="minorHAnsi"/>
          <w:highlight w:val="yellow"/>
        </w:rPr>
        <w:t>Unfortunately, the U.S. will not be part of this game-changing moment</w:t>
      </w:r>
      <w:r w:rsidRPr="004B735B">
        <w:rPr>
          <w:rFonts w:asciiTheme="minorHAnsi" w:hAnsiTheme="minorHAnsi" w:cstheme="minorHAnsi"/>
          <w:u w:val="single"/>
        </w:rPr>
        <w:t xml:space="preserve">. At the start of the March meeting, </w:t>
      </w:r>
      <w:r w:rsidRPr="004B735B">
        <w:rPr>
          <w:rFonts w:asciiTheme="minorHAnsi" w:hAnsiTheme="minorHAnsi" w:cstheme="minorHAnsi"/>
          <w:highlight w:val="yellow"/>
          <w:u w:val="single"/>
        </w:rPr>
        <w:t>the Trump administration betrayed</w:t>
      </w:r>
      <w:r w:rsidRPr="004B735B">
        <w:rPr>
          <w:rFonts w:asciiTheme="minorHAnsi" w:hAnsiTheme="minorHAnsi" w:cstheme="minorHAnsi"/>
          <w:u w:val="single"/>
        </w:rPr>
        <w:t xml:space="preserve"> Reagan’s commitment to “never walk away” from </w:t>
      </w:r>
      <w:r w:rsidRPr="004B735B">
        <w:rPr>
          <w:rFonts w:asciiTheme="minorHAnsi" w:hAnsiTheme="minorHAnsi" w:cstheme="minorHAnsi"/>
          <w:highlight w:val="yellow"/>
          <w:u w:val="single"/>
        </w:rPr>
        <w:t xml:space="preserve">nuclear disarmament talks </w:t>
      </w:r>
      <w:r w:rsidRPr="004B735B">
        <w:rPr>
          <w:rStyle w:val="Emphasis"/>
          <w:rFonts w:asciiTheme="minorHAnsi" w:hAnsiTheme="minorHAnsi" w:cstheme="minorHAnsi"/>
          <w:highlight w:val="yellow"/>
        </w:rPr>
        <w:t>by refusing to participate</w:t>
      </w:r>
      <w:r w:rsidRPr="004B735B">
        <w:rPr>
          <w:rFonts w:asciiTheme="minorHAnsi" w:hAnsiTheme="minorHAnsi" w:cstheme="minorHAnsi"/>
        </w:rPr>
        <w:t xml:space="preserve">. Instead, </w:t>
      </w:r>
      <w:r w:rsidRPr="004B735B">
        <w:rPr>
          <w:rFonts w:asciiTheme="minorHAnsi" w:hAnsiTheme="minorHAnsi" w:cstheme="minorHAnsi"/>
          <w:highlight w:val="yellow"/>
          <w:u w:val="single"/>
        </w:rPr>
        <w:t>America’s Ambassador to the U.N.</w:t>
      </w:r>
      <w:r w:rsidRPr="004B735B">
        <w:rPr>
          <w:rFonts w:asciiTheme="minorHAnsi" w:hAnsiTheme="minorHAnsi" w:cstheme="minorHAnsi"/>
          <w:u w:val="single"/>
        </w:rPr>
        <w:t xml:space="preserve">, Nikki Haley, </w:t>
      </w:r>
      <w:r w:rsidRPr="004B735B">
        <w:rPr>
          <w:rFonts w:asciiTheme="minorHAnsi" w:hAnsiTheme="minorHAnsi" w:cstheme="minorHAnsi"/>
          <w:highlight w:val="yellow"/>
          <w:u w:val="single"/>
        </w:rPr>
        <w:t>stood outside the conference room and held a protest</w:t>
      </w:r>
      <w:r w:rsidRPr="004B735B">
        <w:rPr>
          <w:rFonts w:asciiTheme="minorHAnsi" w:hAnsiTheme="minorHAnsi" w:cstheme="minorHAnsi"/>
          <w:u w:val="single"/>
        </w:rPr>
        <w:t xml:space="preserve">. </w:t>
      </w:r>
      <w:r w:rsidRPr="004B735B">
        <w:rPr>
          <w:rFonts w:asciiTheme="minorHAnsi" w:hAnsiTheme="minorHAnsi" w:cstheme="minorHAnsi"/>
          <w:highlight w:val="yellow"/>
          <w:u w:val="single"/>
        </w:rPr>
        <w:t>She invoked fears that North Korea would be “cheering</w:t>
      </w:r>
      <w:r w:rsidRPr="004B735B">
        <w:rPr>
          <w:rFonts w:asciiTheme="minorHAnsi" w:hAnsiTheme="minorHAnsi" w:cstheme="minorHAnsi"/>
          <w:u w:val="single"/>
        </w:rPr>
        <w:t xml:space="preserve">” the nuclear ban treaty. </w:t>
      </w:r>
      <w:r w:rsidRPr="004B735B">
        <w:rPr>
          <w:rFonts w:asciiTheme="minorHAnsi" w:hAnsiTheme="minorHAnsi" w:cstheme="minorHAnsi"/>
          <w:highlight w:val="yellow"/>
          <w:u w:val="single"/>
        </w:rPr>
        <w:t>But by refusing to even enter the room, the Ambassador</w:t>
      </w:r>
      <w:r w:rsidRPr="004B735B">
        <w:rPr>
          <w:rFonts w:asciiTheme="minorHAnsi" w:hAnsiTheme="minorHAnsi" w:cstheme="minorHAnsi"/>
          <w:u w:val="single"/>
        </w:rPr>
        <w:t xml:space="preserve"> Haley </w:t>
      </w:r>
      <w:r w:rsidRPr="004B735B">
        <w:rPr>
          <w:rFonts w:asciiTheme="minorHAnsi" w:hAnsiTheme="minorHAnsi" w:cstheme="minorHAnsi"/>
          <w:highlight w:val="yellow"/>
          <w:u w:val="single"/>
        </w:rPr>
        <w:t xml:space="preserve">aligned herself with both North Korea and Russia, </w:t>
      </w:r>
      <w:r w:rsidRPr="004B735B">
        <w:rPr>
          <w:rFonts w:asciiTheme="minorHAnsi" w:hAnsiTheme="minorHAnsi" w:cstheme="minorHAnsi"/>
          <w:u w:val="single"/>
        </w:rPr>
        <w:t xml:space="preserve">which are </w:t>
      </w:r>
      <w:r w:rsidRPr="004B735B">
        <w:rPr>
          <w:rFonts w:asciiTheme="minorHAnsi" w:hAnsiTheme="minorHAnsi" w:cstheme="minorHAnsi"/>
          <w:highlight w:val="yellow"/>
          <w:u w:val="single"/>
        </w:rPr>
        <w:t>also not participating</w:t>
      </w:r>
      <w:r w:rsidRPr="004B735B">
        <w:rPr>
          <w:rFonts w:asciiTheme="minorHAnsi" w:hAnsiTheme="minorHAnsi" w:cstheme="minorHAnsi"/>
          <w:u w:val="single"/>
        </w:rPr>
        <w:t>.</w:t>
      </w:r>
      <w:r w:rsidRPr="004B735B">
        <w:rPr>
          <w:rFonts w:asciiTheme="minorHAnsi" w:hAnsiTheme="minorHAnsi" w:cstheme="minorHAnsi"/>
        </w:rPr>
        <w:t xml:space="preserve"> </w:t>
      </w:r>
      <w:r w:rsidRPr="004B735B">
        <w:rPr>
          <w:rFonts w:asciiTheme="minorHAnsi" w:hAnsiTheme="minorHAnsi" w:cstheme="minorHAnsi"/>
          <w:highlight w:val="yellow"/>
          <w:u w:val="single"/>
        </w:rPr>
        <w:t xml:space="preserve">Rather than live up to the values America believes in, the U.S. </w:t>
      </w:r>
      <w:r w:rsidRPr="004B735B">
        <w:rPr>
          <w:rFonts w:asciiTheme="minorHAnsi" w:hAnsiTheme="minorHAnsi" w:cstheme="minorHAnsi"/>
          <w:u w:val="single"/>
        </w:rPr>
        <w:t xml:space="preserve">gave them the excuse they </w:t>
      </w:r>
      <w:r w:rsidRPr="004B735B">
        <w:rPr>
          <w:rFonts w:asciiTheme="minorHAnsi" w:hAnsiTheme="minorHAnsi" w:cstheme="minorHAnsi"/>
          <w:highlight w:val="yellow"/>
          <w:u w:val="single"/>
        </w:rPr>
        <w:t>wanted to skip the negotiations and continue their dangerous behavior</w:t>
      </w:r>
      <w:r w:rsidRPr="004B735B">
        <w:rPr>
          <w:rFonts w:asciiTheme="minorHAnsi" w:hAnsiTheme="minorHAnsi" w:cstheme="minorHAnsi"/>
          <w:highlight w:val="yellow"/>
        </w:rPr>
        <w:t>.</w:t>
      </w:r>
      <w:r w:rsidRPr="004B735B">
        <w:rPr>
          <w:rFonts w:asciiTheme="minorHAnsi" w:hAnsiTheme="minorHAnsi" w:cstheme="minorHAnsi"/>
        </w:rPr>
        <w:t xml:space="preserve"> Ambassador Haley paradoxically explained her protest as a way to “have our voices heard.” </w:t>
      </w:r>
      <w:r w:rsidRPr="004B735B">
        <w:rPr>
          <w:rFonts w:asciiTheme="minorHAnsi" w:hAnsiTheme="minorHAnsi" w:cstheme="minorHAnsi"/>
          <w:highlight w:val="yellow"/>
          <w:u w:val="single"/>
        </w:rPr>
        <w:t>America is the supposed l</w:t>
      </w:r>
      <w:r w:rsidRPr="004B735B">
        <w:rPr>
          <w:rFonts w:asciiTheme="minorHAnsi" w:hAnsiTheme="minorHAnsi" w:cstheme="minorHAnsi"/>
          <w:u w:val="single"/>
        </w:rPr>
        <w:t xml:space="preserve">eader of the free world, a Permanent Member of the Security Council, and a </w:t>
      </w:r>
      <w:r w:rsidRPr="004B735B">
        <w:rPr>
          <w:rFonts w:asciiTheme="minorHAnsi" w:hAnsiTheme="minorHAnsi" w:cstheme="minorHAnsi"/>
          <w:highlight w:val="yellow"/>
          <w:u w:val="single"/>
        </w:rPr>
        <w:t>guarantor of global security</w:t>
      </w:r>
      <w:r w:rsidRPr="004B735B">
        <w:rPr>
          <w:rFonts w:asciiTheme="minorHAnsi" w:hAnsiTheme="minorHAnsi" w:cstheme="minorHAnsi"/>
          <w:u w:val="single"/>
        </w:rPr>
        <w:t xml:space="preserve">. </w:t>
      </w:r>
      <w:r w:rsidRPr="004B735B">
        <w:rPr>
          <w:rFonts w:asciiTheme="minorHAnsi" w:hAnsiTheme="minorHAnsi" w:cstheme="minorHAnsi"/>
          <w:highlight w:val="yellow"/>
          <w:u w:val="single"/>
        </w:rPr>
        <w:t>The U.S. should be inside the room leading the international community, not standing in the corridor and complaining</w:t>
      </w:r>
      <w:r w:rsidRPr="004B735B">
        <w:rPr>
          <w:rFonts w:asciiTheme="minorHAnsi" w:hAnsiTheme="minorHAnsi" w:cstheme="minorHAnsi"/>
          <w:highlight w:val="yellow"/>
        </w:rPr>
        <w:t>.</w:t>
      </w:r>
      <w:r w:rsidRPr="004B735B">
        <w:rPr>
          <w:rFonts w:asciiTheme="minorHAnsi" w:hAnsiTheme="minorHAnsi" w:cstheme="minorHAnsi"/>
        </w:rPr>
        <w:t xml:space="preserve"> The surest way to be heard is to show up – and we’ve done it before. T</w:t>
      </w:r>
      <w:r w:rsidRPr="004B735B">
        <w:rPr>
          <w:rFonts w:asciiTheme="minorHAnsi" w:hAnsiTheme="minorHAnsi" w:cstheme="minorHAnsi"/>
          <w:u w:val="single"/>
        </w:rPr>
        <w:t>he U.S. was a leader in efforts</w:t>
      </w:r>
      <w:r w:rsidRPr="004B735B">
        <w:rPr>
          <w:rFonts w:asciiTheme="minorHAnsi" w:hAnsiTheme="minorHAnsi" w:cstheme="minorHAnsi"/>
        </w:rPr>
        <w:t xml:space="preserve"> to ban biological and chemical weapons. </w:t>
      </w:r>
      <w:r w:rsidRPr="004B735B">
        <w:rPr>
          <w:rFonts w:asciiTheme="minorHAnsi" w:hAnsiTheme="minorHAnsi" w:cstheme="minorHAnsi"/>
          <w:u w:val="single"/>
        </w:rPr>
        <w:t>We should play the same leadership role with nuclear weapons today</w:t>
      </w:r>
      <w:r w:rsidRPr="004B735B">
        <w:rPr>
          <w:rFonts w:asciiTheme="minorHAnsi" w:hAnsiTheme="minorHAnsi" w:cstheme="minorHAnsi"/>
        </w:rPr>
        <w:t xml:space="preserve">. </w:t>
      </w:r>
      <w:r w:rsidRPr="004B735B">
        <w:rPr>
          <w:rStyle w:val="Emphasis"/>
          <w:rFonts w:asciiTheme="minorHAnsi" w:hAnsiTheme="minorHAnsi" w:cstheme="minorHAnsi"/>
        </w:rPr>
        <w:t xml:space="preserve">Instead, </w:t>
      </w:r>
      <w:r w:rsidRPr="004B735B">
        <w:rPr>
          <w:rStyle w:val="Emphasis"/>
          <w:rFonts w:asciiTheme="minorHAnsi" w:hAnsiTheme="minorHAnsi" w:cstheme="minorHAnsi"/>
          <w:highlight w:val="yellow"/>
        </w:rPr>
        <w:t xml:space="preserve">the Trump administration seems unwilling to </w:t>
      </w:r>
      <w:r w:rsidRPr="004B735B">
        <w:rPr>
          <w:rStyle w:val="Emphasis"/>
          <w:rFonts w:asciiTheme="minorHAnsi" w:hAnsiTheme="minorHAnsi" w:cstheme="minorHAnsi"/>
        </w:rPr>
        <w:t xml:space="preserve">lead or </w:t>
      </w:r>
      <w:r w:rsidRPr="004B735B">
        <w:rPr>
          <w:rStyle w:val="Emphasis"/>
          <w:rFonts w:asciiTheme="minorHAnsi" w:hAnsiTheme="minorHAnsi" w:cstheme="minorHAnsi"/>
          <w:highlight w:val="yellow"/>
        </w:rPr>
        <w:t>engage with other countries to make the world — including America — a safer place</w:t>
      </w:r>
      <w:r w:rsidRPr="004B735B">
        <w:rPr>
          <w:rFonts w:asciiTheme="minorHAnsi" w:hAnsiTheme="minorHAnsi" w:cstheme="minorHAnsi"/>
          <w:highlight w:val="yellow"/>
        </w:rPr>
        <w:t xml:space="preserve">. </w:t>
      </w:r>
      <w:r w:rsidRPr="004B735B">
        <w:rPr>
          <w:rStyle w:val="Emphasis"/>
          <w:rFonts w:asciiTheme="minorHAnsi" w:hAnsiTheme="minorHAnsi" w:cstheme="minorHAnsi"/>
          <w:highlight w:val="yellow"/>
        </w:rPr>
        <w:t xml:space="preserve">US credibility </w:t>
      </w:r>
      <w:r w:rsidRPr="004B735B">
        <w:rPr>
          <w:rStyle w:val="Emphasis"/>
          <w:rFonts w:asciiTheme="minorHAnsi" w:hAnsiTheme="minorHAnsi" w:cstheme="minorHAnsi"/>
        </w:rPr>
        <w:t xml:space="preserve">as an actor capable of </w:t>
      </w:r>
      <w:r w:rsidRPr="004B735B">
        <w:rPr>
          <w:rStyle w:val="Emphasis"/>
          <w:rFonts w:asciiTheme="minorHAnsi" w:hAnsiTheme="minorHAnsi" w:cstheme="minorHAnsi"/>
          <w:highlight w:val="yellow"/>
        </w:rPr>
        <w:t xml:space="preserve">dealing with </w:t>
      </w:r>
      <w:r w:rsidRPr="004B735B">
        <w:rPr>
          <w:rStyle w:val="Emphasis"/>
          <w:rFonts w:asciiTheme="minorHAnsi" w:hAnsiTheme="minorHAnsi" w:cstheme="minorHAnsi"/>
        </w:rPr>
        <w:t xml:space="preserve">major </w:t>
      </w:r>
      <w:r w:rsidRPr="004B735B">
        <w:rPr>
          <w:rStyle w:val="Emphasis"/>
          <w:rFonts w:asciiTheme="minorHAnsi" w:hAnsiTheme="minorHAnsi" w:cstheme="minorHAnsi"/>
          <w:highlight w:val="yellow"/>
        </w:rPr>
        <w:t>global challenges is under threat.</w:t>
      </w:r>
      <w:r w:rsidRPr="004B735B">
        <w:rPr>
          <w:rFonts w:asciiTheme="minorHAnsi" w:hAnsiTheme="minorHAnsi" w:cstheme="minorHAnsi"/>
        </w:rPr>
        <w:t xml:space="preserve"> But perhaps this is not a surprise. </w:t>
      </w:r>
      <w:r w:rsidRPr="004B735B">
        <w:rPr>
          <w:rFonts w:asciiTheme="minorHAnsi" w:hAnsiTheme="minorHAnsi" w:cstheme="minorHAnsi"/>
          <w:highlight w:val="yellow"/>
          <w:u w:val="single"/>
        </w:rPr>
        <w:t>Trump has threatened to break with</w:t>
      </w:r>
      <w:r w:rsidRPr="004B735B">
        <w:rPr>
          <w:rFonts w:asciiTheme="minorHAnsi" w:hAnsiTheme="minorHAnsi" w:cstheme="minorHAnsi"/>
          <w:u w:val="single"/>
        </w:rPr>
        <w:t xml:space="preserve"> Republican and Democratic administrations’ </w:t>
      </w:r>
      <w:r w:rsidRPr="004B735B">
        <w:rPr>
          <w:rFonts w:asciiTheme="minorHAnsi" w:hAnsiTheme="minorHAnsi" w:cstheme="minorHAnsi"/>
          <w:highlight w:val="yellow"/>
          <w:u w:val="single"/>
        </w:rPr>
        <w:t xml:space="preserve">bipartisan commitment to disarmament. He has called for a new “arms race,” </w:t>
      </w:r>
      <w:r w:rsidRPr="004B735B">
        <w:rPr>
          <w:rFonts w:asciiTheme="minorHAnsi" w:hAnsiTheme="minorHAnsi" w:cstheme="minorHAnsi"/>
          <w:u w:val="single"/>
        </w:rPr>
        <w:t xml:space="preserve">to “greatly strengthen and </w:t>
      </w:r>
      <w:r w:rsidRPr="004B735B">
        <w:rPr>
          <w:rFonts w:asciiTheme="minorHAnsi" w:hAnsiTheme="minorHAnsi" w:cstheme="minorHAnsi"/>
          <w:highlight w:val="yellow"/>
          <w:u w:val="single"/>
        </w:rPr>
        <w:t>expand” our nuclear stockpile,</w:t>
      </w:r>
      <w:r w:rsidRPr="004B735B">
        <w:rPr>
          <w:rFonts w:asciiTheme="minorHAnsi" w:hAnsiTheme="minorHAnsi" w:cstheme="minorHAnsi"/>
          <w:u w:val="single"/>
        </w:rPr>
        <w:t xml:space="preserve"> </w:t>
      </w:r>
      <w:r w:rsidRPr="004B735B">
        <w:rPr>
          <w:rFonts w:asciiTheme="minorHAnsi" w:hAnsiTheme="minorHAnsi" w:cstheme="minorHAnsi"/>
          <w:highlight w:val="yellow"/>
          <w:u w:val="single"/>
        </w:rPr>
        <w:t xml:space="preserve">and </w:t>
      </w:r>
      <w:r w:rsidRPr="004B735B">
        <w:rPr>
          <w:rFonts w:asciiTheme="minorHAnsi" w:hAnsiTheme="minorHAnsi" w:cstheme="minorHAnsi"/>
          <w:u w:val="single"/>
        </w:rPr>
        <w:t xml:space="preserve">seems determined to </w:t>
      </w:r>
      <w:r w:rsidRPr="004B735B">
        <w:rPr>
          <w:rFonts w:asciiTheme="minorHAnsi" w:hAnsiTheme="minorHAnsi" w:cstheme="minorHAnsi"/>
          <w:highlight w:val="yellow"/>
          <w:u w:val="single"/>
        </w:rPr>
        <w:t xml:space="preserve">walk away from </w:t>
      </w:r>
      <w:r w:rsidRPr="004B735B">
        <w:rPr>
          <w:rFonts w:asciiTheme="minorHAnsi" w:hAnsiTheme="minorHAnsi" w:cstheme="minorHAnsi"/>
          <w:u w:val="single"/>
        </w:rPr>
        <w:t xml:space="preserve">our legal </w:t>
      </w:r>
      <w:r w:rsidRPr="004B735B">
        <w:rPr>
          <w:rFonts w:asciiTheme="minorHAnsi" w:hAnsiTheme="minorHAnsi" w:cstheme="minorHAnsi"/>
          <w:highlight w:val="yellow"/>
          <w:u w:val="single"/>
        </w:rPr>
        <w:t>commitment to seek a world free of nuclear weapons. Global tension</w:t>
      </w:r>
      <w:r w:rsidRPr="004B735B">
        <w:rPr>
          <w:rFonts w:asciiTheme="minorHAnsi" w:hAnsiTheme="minorHAnsi" w:cstheme="minorHAnsi"/>
          <w:u w:val="single"/>
        </w:rPr>
        <w:t xml:space="preserve"> over the Korean Peninsula, </w:t>
      </w:r>
      <w:r w:rsidRPr="004B735B">
        <w:rPr>
          <w:rFonts w:asciiTheme="minorHAnsi" w:hAnsiTheme="minorHAnsi" w:cstheme="minorHAnsi"/>
          <w:highlight w:val="yellow"/>
          <w:u w:val="single"/>
        </w:rPr>
        <w:t xml:space="preserve">a long history of accidents and close calls, and the fact that </w:t>
      </w:r>
      <w:r w:rsidRPr="004B735B">
        <w:rPr>
          <w:rStyle w:val="Emphasis"/>
          <w:rFonts w:asciiTheme="minorHAnsi" w:hAnsiTheme="minorHAnsi" w:cstheme="minorHAnsi"/>
          <w:highlight w:val="yellow"/>
        </w:rPr>
        <w:t>there’s nothing to stop the U.S. president from starting a nuclear war in a fit of pique</w:t>
      </w:r>
      <w:r w:rsidRPr="004B735B">
        <w:rPr>
          <w:rFonts w:asciiTheme="minorHAnsi" w:hAnsiTheme="minorHAnsi" w:cstheme="minorHAnsi"/>
          <w:highlight w:val="yellow"/>
          <w:u w:val="single"/>
        </w:rPr>
        <w:t>, mean that there are no safe hands for nuclear weapons</w:t>
      </w:r>
      <w:r w:rsidRPr="004B735B">
        <w:rPr>
          <w:rFonts w:asciiTheme="minorHAnsi" w:hAnsiTheme="minorHAnsi" w:cstheme="minorHAnsi"/>
          <w:u w:val="single"/>
        </w:rPr>
        <w:t>.</w:t>
      </w:r>
      <w:r w:rsidRPr="004B735B">
        <w:rPr>
          <w:rFonts w:asciiTheme="minorHAnsi" w:hAnsiTheme="minorHAnsi" w:cstheme="minorHAnsi"/>
        </w:rPr>
        <w:t xml:space="preserve"> As a result, like every other weapon of mass destruction, nuclear weapons must be subject to an international prohibition. And so it falls to Congress, advocacy groups, activists and faith leaders, who must refuse to let America walk away from a vital discussion about the future of our planet.</w:t>
      </w:r>
    </w:p>
    <w:p w:rsidR="00935C39" w:rsidRPr="004B735B" w:rsidRDefault="00935C39" w:rsidP="00935C39">
      <w:pPr>
        <w:rPr>
          <w:rFonts w:asciiTheme="minorHAnsi" w:hAnsiTheme="minorHAnsi" w:cstheme="minorHAnsi"/>
        </w:rPr>
      </w:pPr>
    </w:p>
    <w:p w:rsidR="00935C39" w:rsidRPr="004B735B" w:rsidRDefault="00935C39" w:rsidP="00935C39">
      <w:pPr>
        <w:rPr>
          <w:rFonts w:asciiTheme="minorHAnsi" w:hAnsiTheme="minorHAnsi" w:cstheme="minorHAnsi"/>
        </w:rPr>
      </w:pPr>
    </w:p>
    <w:p w:rsidR="00935C39" w:rsidRPr="004B735B" w:rsidRDefault="00935C39" w:rsidP="00935C39">
      <w:pPr>
        <w:pStyle w:val="Heading2"/>
        <w:rPr>
          <w:rFonts w:asciiTheme="minorHAnsi" w:hAnsiTheme="minorHAnsi" w:cstheme="minorHAnsi"/>
        </w:rPr>
      </w:pPr>
      <w:r w:rsidRPr="004B735B">
        <w:rPr>
          <w:rFonts w:asciiTheme="minorHAnsi" w:hAnsiTheme="minorHAnsi" w:cstheme="minorHAnsi"/>
        </w:rPr>
        <w:t xml:space="preserve">TAX REFORM BAD </w:t>
      </w: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1NC – TR Bad (Econ)</w:t>
      </w:r>
    </w:p>
    <w:p w:rsidR="000468E9" w:rsidRPr="004B735B" w:rsidRDefault="000468E9" w:rsidP="00935C39">
      <w:pPr>
        <w:pStyle w:val="Heading4"/>
        <w:rPr>
          <w:rFonts w:asciiTheme="minorHAnsi" w:hAnsiTheme="minorHAnsi" w:cstheme="minorHAnsi"/>
          <w:shd w:val="clear" w:color="auto" w:fill="FFFFFF"/>
        </w:rPr>
      </w:pPr>
      <w:r w:rsidRPr="004B735B">
        <w:rPr>
          <w:rFonts w:asciiTheme="minorHAnsi" w:hAnsiTheme="minorHAnsi" w:cstheme="minorHAnsi"/>
          <w:shd w:val="clear" w:color="auto" w:fill="FFFFFF"/>
        </w:rPr>
        <w:t xml:space="preserve">**note – this is also above </w:t>
      </w:r>
    </w:p>
    <w:p w:rsidR="000468E9" w:rsidRPr="004B735B" w:rsidRDefault="000468E9" w:rsidP="00935C39">
      <w:pPr>
        <w:pStyle w:val="Heading4"/>
        <w:rPr>
          <w:rFonts w:asciiTheme="minorHAnsi" w:hAnsiTheme="minorHAnsi" w:cstheme="minorHAnsi"/>
          <w:shd w:val="clear" w:color="auto" w:fill="FFFFFF"/>
        </w:rPr>
      </w:pPr>
      <w:r w:rsidRPr="004B735B">
        <w:rPr>
          <w:rFonts w:asciiTheme="minorHAnsi" w:hAnsiTheme="minorHAnsi" w:cstheme="minorHAnsi"/>
          <w:shd w:val="clear" w:color="auto" w:fill="FFFFFF"/>
        </w:rPr>
        <w:t xml:space="preserve">Trump’s economic agenda will </w:t>
      </w:r>
      <w:r w:rsidRPr="004B735B">
        <w:rPr>
          <w:rFonts w:asciiTheme="minorHAnsi" w:hAnsiTheme="minorHAnsi" w:cstheme="minorHAnsi"/>
          <w:u w:val="single"/>
          <w:shd w:val="clear" w:color="auto" w:fill="FFFFFF"/>
        </w:rPr>
        <w:t>wreck</w:t>
      </w:r>
      <w:r w:rsidRPr="004B735B">
        <w:rPr>
          <w:rFonts w:asciiTheme="minorHAnsi" w:hAnsiTheme="minorHAnsi" w:cstheme="minorHAnsi"/>
          <w:shd w:val="clear" w:color="auto" w:fill="FFFFFF"/>
        </w:rPr>
        <w:t xml:space="preserve"> growth and cause an immediate and prolonged recession </w:t>
      </w:r>
    </w:p>
    <w:p w:rsidR="00935C39" w:rsidRPr="004B735B" w:rsidRDefault="00935C39" w:rsidP="000468E9">
      <w:pPr>
        <w:rPr>
          <w:rFonts w:asciiTheme="minorHAnsi" w:hAnsiTheme="minorHAnsi" w:cstheme="minorHAnsi"/>
          <w:shd w:val="clear" w:color="auto" w:fill="FFFFFF"/>
        </w:rPr>
      </w:pPr>
      <w:r w:rsidRPr="004B735B">
        <w:rPr>
          <w:rFonts w:asciiTheme="minorHAnsi" w:hAnsiTheme="minorHAnsi" w:cstheme="minorHAnsi"/>
          <w:shd w:val="clear" w:color="auto" w:fill="FFFFFF"/>
        </w:rPr>
        <w:t>raises the debt by trillions and cuts key government programs.</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Cary ’16</w:t>
      </w:r>
      <w:r w:rsidRPr="004B735B">
        <w:rPr>
          <w:rFonts w:asciiTheme="minorHAnsi" w:hAnsiTheme="minorHAnsi" w:cstheme="minorHAnsi"/>
        </w:rPr>
        <w:t xml:space="preserve"> </w:t>
      </w:r>
      <w:r w:rsidRPr="004B735B">
        <w:rPr>
          <w:rFonts w:asciiTheme="minorHAnsi" w:hAnsiTheme="minorHAnsi" w:cstheme="minorHAnsi"/>
          <w:sz w:val="16"/>
          <w:szCs w:val="16"/>
        </w:rPr>
        <w:t>[Mary Kate Cary, Contributing Editor</w:t>
      </w:r>
      <w:r w:rsidR="000468E9" w:rsidRPr="004B735B">
        <w:rPr>
          <w:rFonts w:asciiTheme="minorHAnsi" w:hAnsiTheme="minorHAnsi" w:cstheme="minorHAnsi"/>
          <w:sz w:val="16"/>
          <w:szCs w:val="16"/>
        </w:rPr>
        <w:t xml:space="preserve"> @ US News &amp; World Report</w:t>
      </w:r>
      <w:r w:rsidRPr="004B735B">
        <w:rPr>
          <w:rFonts w:asciiTheme="minorHAnsi" w:hAnsiTheme="minorHAnsi" w:cstheme="minorHAnsi"/>
          <w:sz w:val="16"/>
          <w:szCs w:val="16"/>
        </w:rPr>
        <w:t xml:space="preserve">, 3-11-2016, Trump Will Cost Us, US News &amp; World Report, </w:t>
      </w:r>
      <w:hyperlink r:id="rId101" w:history="1">
        <w:r w:rsidRPr="004B735B">
          <w:rPr>
            <w:rFonts w:asciiTheme="minorHAnsi" w:hAnsiTheme="minorHAnsi" w:cstheme="minorHAnsi"/>
            <w:sz w:val="16"/>
            <w:szCs w:val="16"/>
          </w:rPr>
          <w:t>http://www.usnews.com/news/the-report/articles/2016-03-11/donald-trumps-economic-policies-will-cost-americans//</w:t>
        </w:r>
      </w:hyperlink>
      <w:r w:rsidRPr="004B735B">
        <w:rPr>
          <w:rFonts w:asciiTheme="minorHAnsi" w:hAnsiTheme="minorHAnsi" w:cstheme="minorHAnsi"/>
          <w:sz w:val="16"/>
          <w:szCs w:val="16"/>
        </w:rPr>
        <w:t>]</w:t>
      </w:r>
    </w:p>
    <w:p w:rsidR="00935C39" w:rsidRPr="004B735B" w:rsidRDefault="00935C39" w:rsidP="00935C39">
      <w:pPr>
        <w:rPr>
          <w:rFonts w:asciiTheme="minorHAnsi" w:hAnsiTheme="minorHAnsi" w:cstheme="minorHAnsi"/>
          <w:sz w:val="16"/>
          <w:shd w:val="clear" w:color="auto" w:fill="FFFFFF"/>
        </w:rPr>
      </w:pPr>
      <w:r w:rsidRPr="004B735B">
        <w:rPr>
          <w:rFonts w:asciiTheme="minorHAnsi" w:hAnsiTheme="minorHAnsi" w:cstheme="minorHAnsi"/>
          <w:sz w:val="16"/>
          <w:shd w:val="clear" w:color="auto" w:fill="FFFFFF"/>
        </w:rPr>
        <w:t xml:space="preserve">I was listening to a radio interview of a Donald Trump supporter this week, a former local Republican elected official in North Carolina. Asked why he supports the New York real estate developer, the man replied that Trump will solve the three biggest challenges facing our country: immigration, jobs and the national debt. We all know what Trump will do to end illegal immigration, and while he won't be specific on how he'll create jobs, he says in a 38-second video on his website he'll be the "greatest jobs-producing president that God ever created." If you want more details on how he'll create "millions" of jobs, the only place to find them on the site is under "U.S.-China Trade Reform," because "Jobs" isn't on his list of six major policy areas. </w:t>
      </w:r>
      <w:r w:rsidRPr="004B735B">
        <w:rPr>
          <w:rStyle w:val="StyleUnderline"/>
          <w:rFonts w:asciiTheme="minorHAnsi" w:hAnsiTheme="minorHAnsi" w:cstheme="minorHAnsi"/>
          <w:highlight w:val="yellow"/>
        </w:rPr>
        <w:t>Trump</w:t>
      </w:r>
      <w:r w:rsidRPr="004B735B">
        <w:rPr>
          <w:rStyle w:val="StyleUnderline"/>
          <w:rFonts w:asciiTheme="minorHAnsi" w:hAnsiTheme="minorHAnsi" w:cstheme="minorHAnsi"/>
        </w:rPr>
        <w:t xml:space="preserve"> says he </w:t>
      </w:r>
      <w:r w:rsidRPr="004B735B">
        <w:rPr>
          <w:rStyle w:val="StyleUnderline"/>
          <w:rFonts w:asciiTheme="minorHAnsi" w:hAnsiTheme="minorHAnsi" w:cstheme="minorHAnsi"/>
          <w:highlight w:val="yellow"/>
        </w:rPr>
        <w:t>will</w:t>
      </w:r>
      <w:r w:rsidRPr="004B735B">
        <w:rPr>
          <w:rStyle w:val="StyleUnderline"/>
          <w:rFonts w:asciiTheme="minorHAnsi" w:hAnsiTheme="minorHAnsi" w:cstheme="minorHAnsi"/>
        </w:rPr>
        <w:t xml:space="preserve"> reclaim millions of American jobs and revive American manufacturing by putting an end to what he calls China's illegal export subsidies and lax labor and environmental standards. One way he wants to stop American companies from moving jobs overseas is to slap a 35 percent tax on goods coming into the U.S. produced by American companies who have moved offshore</w:t>
      </w:r>
      <w:r w:rsidRPr="004B735B">
        <w:rPr>
          <w:rFonts w:asciiTheme="minorHAnsi" w:hAnsiTheme="minorHAnsi" w:cstheme="minorHAnsi"/>
          <w:sz w:val="16"/>
          <w:shd w:val="clear" w:color="auto" w:fill="FFFFFF"/>
        </w:rPr>
        <w:t xml:space="preserve">. What Trump doesn't say is that </w:t>
      </w:r>
      <w:r w:rsidRPr="004B735B">
        <w:rPr>
          <w:rStyle w:val="StyleUnderline"/>
          <w:rFonts w:asciiTheme="minorHAnsi" w:hAnsiTheme="minorHAnsi" w:cstheme="minorHAnsi"/>
        </w:rPr>
        <w:t xml:space="preserve">raising tariffs on goods coming into America will raise not only the prices of those goods, but many other prices as well – </w:t>
      </w:r>
      <w:r w:rsidRPr="004B735B">
        <w:rPr>
          <w:rStyle w:val="Emphasis"/>
          <w:rFonts w:asciiTheme="minorHAnsi" w:hAnsiTheme="minorHAnsi" w:cstheme="minorHAnsi"/>
        </w:rPr>
        <w:t xml:space="preserve">and </w:t>
      </w:r>
      <w:r w:rsidRPr="004B735B">
        <w:rPr>
          <w:rStyle w:val="Emphasis"/>
          <w:rFonts w:asciiTheme="minorHAnsi" w:hAnsiTheme="minorHAnsi" w:cstheme="minorHAnsi"/>
          <w:highlight w:val="yellow"/>
        </w:rPr>
        <w:t>stop what little economic growth we have. "If</w:t>
      </w:r>
      <w:r w:rsidRPr="004B735B">
        <w:rPr>
          <w:rStyle w:val="StyleUnderline"/>
          <w:rFonts w:asciiTheme="minorHAnsi" w:hAnsiTheme="minorHAnsi" w:cstheme="minorHAnsi"/>
        </w:rPr>
        <w:t xml:space="preserve"> Donald </w:t>
      </w:r>
      <w:r w:rsidRPr="004B735B">
        <w:rPr>
          <w:rStyle w:val="Emphasis"/>
          <w:rFonts w:asciiTheme="minorHAnsi" w:hAnsiTheme="minorHAnsi" w:cstheme="minorHAnsi"/>
          <w:highlight w:val="yellow"/>
        </w:rPr>
        <w:t>Trump's plans were ever implemented, the country would sink into a prolonged recession,</w:t>
      </w:r>
      <w:r w:rsidRPr="004B735B">
        <w:rPr>
          <w:rFonts w:asciiTheme="minorHAnsi" w:hAnsiTheme="minorHAnsi" w:cstheme="minorHAnsi"/>
          <w:sz w:val="16"/>
          <w:shd w:val="clear" w:color="auto" w:fill="FFFFFF"/>
        </w:rPr>
        <w:t xml:space="preserve">" former GOP nominee Mitt Romney said last week. He's right. </w:t>
      </w:r>
      <w:r w:rsidRPr="004B735B">
        <w:rPr>
          <w:rStyle w:val="StyleUnderline"/>
          <w:rFonts w:asciiTheme="minorHAnsi" w:hAnsiTheme="minorHAnsi" w:cstheme="minorHAnsi"/>
          <w:highlight w:val="yellow"/>
        </w:rPr>
        <w:t xml:space="preserve">Higher </w:t>
      </w:r>
      <w:r w:rsidRPr="004B735B">
        <w:rPr>
          <w:rStyle w:val="Emphasis"/>
          <w:rFonts w:asciiTheme="minorHAnsi" w:hAnsiTheme="minorHAnsi" w:cstheme="minorHAnsi"/>
          <w:highlight w:val="yellow"/>
        </w:rPr>
        <w:t>prices</w:t>
      </w:r>
      <w:r w:rsidRPr="004B735B">
        <w:rPr>
          <w:rStyle w:val="StyleUnderline"/>
          <w:rFonts w:asciiTheme="minorHAnsi" w:hAnsiTheme="minorHAnsi" w:cstheme="minorHAnsi"/>
          <w:highlight w:val="yellow"/>
        </w:rPr>
        <w:t xml:space="preserve">, </w:t>
      </w:r>
      <w:r w:rsidRPr="004B735B">
        <w:rPr>
          <w:rStyle w:val="Emphasis"/>
          <w:rFonts w:asciiTheme="minorHAnsi" w:hAnsiTheme="minorHAnsi" w:cstheme="minorHAnsi"/>
          <w:highlight w:val="yellow"/>
        </w:rPr>
        <w:t>inflation</w:t>
      </w:r>
      <w:r w:rsidRPr="004B735B">
        <w:rPr>
          <w:rStyle w:val="StyleUnderline"/>
          <w:rFonts w:asciiTheme="minorHAnsi" w:hAnsiTheme="minorHAnsi" w:cstheme="minorHAnsi"/>
          <w:highlight w:val="yellow"/>
        </w:rPr>
        <w:t xml:space="preserve"> and rising </w:t>
      </w:r>
      <w:r w:rsidRPr="004B735B">
        <w:rPr>
          <w:rStyle w:val="Emphasis"/>
          <w:rFonts w:asciiTheme="minorHAnsi" w:hAnsiTheme="minorHAnsi" w:cstheme="minorHAnsi"/>
          <w:highlight w:val="yellow"/>
        </w:rPr>
        <w:t>unemployment</w:t>
      </w:r>
      <w:r w:rsidRPr="004B735B">
        <w:rPr>
          <w:rStyle w:val="StyleUnderline"/>
          <w:rFonts w:asciiTheme="minorHAnsi" w:hAnsiTheme="minorHAnsi" w:cstheme="minorHAnsi"/>
          <w:highlight w:val="yellow"/>
        </w:rPr>
        <w:t xml:space="preserve"> would </w:t>
      </w:r>
      <w:r w:rsidRPr="004B735B">
        <w:rPr>
          <w:rStyle w:val="Emphasis"/>
          <w:rFonts w:asciiTheme="minorHAnsi" w:hAnsiTheme="minorHAnsi" w:cstheme="minorHAnsi"/>
          <w:highlight w:val="yellow"/>
        </w:rPr>
        <w:t>inevitably</w:t>
      </w:r>
      <w:r w:rsidRPr="004B735B">
        <w:rPr>
          <w:rStyle w:val="StyleUnderline"/>
          <w:rFonts w:asciiTheme="minorHAnsi" w:hAnsiTheme="minorHAnsi" w:cstheme="minorHAnsi"/>
          <w:highlight w:val="yellow"/>
        </w:rPr>
        <w:t xml:space="preserve"> result</w:t>
      </w:r>
      <w:r w:rsidRPr="004B735B">
        <w:rPr>
          <w:rStyle w:val="StyleUnderline"/>
          <w:rFonts w:asciiTheme="minorHAnsi" w:hAnsiTheme="minorHAnsi" w:cstheme="minorHAnsi"/>
        </w:rPr>
        <w:t>, hurting poor and working class consumers the most</w:t>
      </w:r>
      <w:r w:rsidRPr="004B735B">
        <w:rPr>
          <w:rFonts w:asciiTheme="minorHAnsi" w:hAnsiTheme="minorHAnsi" w:cstheme="minorHAnsi"/>
          <w:sz w:val="16"/>
          <w:shd w:val="clear" w:color="auto" w:fill="FFFFFF"/>
        </w:rPr>
        <w:t>. And here's what Trump says he's going to do about the national debt: "</w:t>
      </w:r>
      <w:r w:rsidRPr="004B735B">
        <w:rPr>
          <w:rStyle w:val="StyleUnderline"/>
          <w:rFonts w:asciiTheme="minorHAnsi" w:hAnsiTheme="minorHAnsi" w:cstheme="minorHAnsi"/>
        </w:rPr>
        <w:t>One of the things I'm going to do – and largely with our great tax plan where everybody's taxes is [sic] going down – we're going to grow our economy. We have to get rid of the $19 trillion in debt</w:t>
      </w:r>
      <w:r w:rsidRPr="004B735B">
        <w:rPr>
          <w:rFonts w:asciiTheme="minorHAnsi" w:hAnsiTheme="minorHAnsi" w:cstheme="minorHAnsi"/>
          <w:sz w:val="16"/>
          <w:shd w:val="clear" w:color="auto" w:fill="FFFFFF"/>
        </w:rPr>
        <w:t xml:space="preserve">. So unfair. So totally unfair to our young people. We are not going to leave you with that burden." That's it, 26 seconds long on video. That doesn't sound like a detailed plan for reducing the national debt to me. </w:t>
      </w:r>
      <w:r w:rsidRPr="004B735B">
        <w:rPr>
          <w:rStyle w:val="StyleUnderline"/>
          <w:rFonts w:asciiTheme="minorHAnsi" w:hAnsiTheme="minorHAnsi" w:cstheme="minorHAnsi"/>
        </w:rPr>
        <w:t>Unfortunately, like "Jobs," you won't find "National Debt" listed at all among the six major policy areas listed on Trump's campaign website</w:t>
      </w:r>
      <w:r w:rsidRPr="004B735B">
        <w:rPr>
          <w:rFonts w:asciiTheme="minorHAnsi" w:hAnsiTheme="minorHAnsi" w:cstheme="minorHAnsi"/>
          <w:sz w:val="16"/>
          <w:shd w:val="clear" w:color="auto" w:fill="FFFFFF"/>
        </w:rPr>
        <w:t xml:space="preserve">, but if you go to the "Tax Reform" section, you'll </w:t>
      </w:r>
      <w:r w:rsidRPr="004B735B">
        <w:rPr>
          <w:rStyle w:val="StyleUnderline"/>
          <w:rFonts w:asciiTheme="minorHAnsi" w:hAnsiTheme="minorHAnsi" w:cstheme="minorHAnsi"/>
        </w:rPr>
        <w:t>see he says his plan to reform our tax code is revenue neutral, and therefore doesn't add to the debt and deficit</w:t>
      </w:r>
      <w:r w:rsidRPr="004B735B">
        <w:rPr>
          <w:rFonts w:asciiTheme="minorHAnsi" w:hAnsiTheme="minorHAnsi" w:cstheme="minorHAnsi"/>
          <w:sz w:val="16"/>
          <w:shd w:val="clear" w:color="auto" w:fill="FFFFFF"/>
        </w:rPr>
        <w:t xml:space="preserve">. While his tax reform plan simplifies the tax code and reduces tax rates for individuals, Trump argues his across-the-board tax cuts "are fully paid for" by eliminating loopholes on the very rich, enacting a one-time 10 percent corporate tax rate for repatriated overseas cash and reducing corporate loopholes and the deductibility of business interest expenses. </w:t>
      </w:r>
      <w:r w:rsidRPr="004B735B">
        <w:rPr>
          <w:rStyle w:val="StyleUnderline"/>
          <w:rFonts w:asciiTheme="minorHAnsi" w:hAnsiTheme="minorHAnsi" w:cstheme="minorHAnsi"/>
        </w:rPr>
        <w:t xml:space="preserve">But according to the nonpartisan Tax Policy Center, </w:t>
      </w:r>
      <w:r w:rsidRPr="004B735B">
        <w:rPr>
          <w:rStyle w:val="StyleUnderline"/>
          <w:rFonts w:asciiTheme="minorHAnsi" w:hAnsiTheme="minorHAnsi" w:cstheme="minorHAnsi"/>
          <w:highlight w:val="yellow"/>
        </w:rPr>
        <w:t>Trump's plan would increase</w:t>
      </w:r>
      <w:r w:rsidRPr="004B735B">
        <w:rPr>
          <w:rStyle w:val="StyleUnderline"/>
          <w:rFonts w:asciiTheme="minorHAnsi" w:hAnsiTheme="minorHAnsi" w:cstheme="minorHAnsi"/>
        </w:rPr>
        <w:t xml:space="preserve"> our already massive </w:t>
      </w:r>
      <w:r w:rsidRPr="004B735B">
        <w:rPr>
          <w:rStyle w:val="StyleUnderline"/>
          <w:rFonts w:asciiTheme="minorHAnsi" w:hAnsiTheme="minorHAnsi" w:cstheme="minorHAnsi"/>
          <w:highlight w:val="yellow"/>
        </w:rPr>
        <w:t>national debt by $</w:t>
      </w:r>
      <w:r w:rsidRPr="004B735B">
        <w:rPr>
          <w:rStyle w:val="Emphasis"/>
          <w:rFonts w:asciiTheme="minorHAnsi" w:hAnsiTheme="minorHAnsi" w:cstheme="minorHAnsi"/>
          <w:highlight w:val="yellow"/>
        </w:rPr>
        <w:t>11 trillion by 2026</w:t>
      </w:r>
      <w:r w:rsidRPr="004B735B">
        <w:rPr>
          <w:rStyle w:val="StyleUnderline"/>
          <w:rFonts w:asciiTheme="minorHAnsi" w:hAnsiTheme="minorHAnsi" w:cstheme="minorHAnsi"/>
        </w:rPr>
        <w:t>, and increase it by 80 percent of GDP in the following decade. The Tax Foundation reaches a similar conclusion. What Trump supporters need to know is that as the national debt climbs higher and higher, so will interest payments for the debt. According to the Simpson-Bowles Commission</w:t>
      </w:r>
      <w:r w:rsidRPr="004B735B">
        <w:rPr>
          <w:rFonts w:asciiTheme="minorHAnsi" w:hAnsiTheme="minorHAnsi" w:cstheme="minorHAnsi"/>
          <w:sz w:val="16"/>
          <w:shd w:val="clear" w:color="auto" w:fill="FFFFFF"/>
        </w:rPr>
        <w:t xml:space="preserve"> (a.k.a. The National Commission on Fiscal Responsibility and Reform), </w:t>
      </w:r>
      <w:r w:rsidRPr="004B735B">
        <w:rPr>
          <w:rStyle w:val="StyleUnderline"/>
          <w:rFonts w:asciiTheme="minorHAnsi" w:hAnsiTheme="minorHAnsi" w:cstheme="minorHAnsi"/>
          <w:highlight w:val="yellow"/>
        </w:rPr>
        <w:t xml:space="preserve">this will result in higher interest rates for </w:t>
      </w:r>
      <w:r w:rsidRPr="004B735B">
        <w:rPr>
          <w:rStyle w:val="Emphasis"/>
          <w:rFonts w:asciiTheme="minorHAnsi" w:hAnsiTheme="minorHAnsi" w:cstheme="minorHAnsi"/>
          <w:highlight w:val="yellow"/>
        </w:rPr>
        <w:t>all borrowers</w:t>
      </w:r>
      <w:r w:rsidRPr="004B735B">
        <w:rPr>
          <w:rStyle w:val="StyleUnderline"/>
          <w:rFonts w:asciiTheme="minorHAnsi" w:hAnsiTheme="minorHAnsi" w:cstheme="minorHAnsi"/>
          <w:highlight w:val="yellow"/>
        </w:rPr>
        <w:t>, both individuals and businesses</w:t>
      </w:r>
      <w:r w:rsidRPr="004B735B">
        <w:rPr>
          <w:rStyle w:val="StyleUnderline"/>
          <w:rFonts w:asciiTheme="minorHAnsi" w:hAnsiTheme="minorHAnsi" w:cstheme="minorHAnsi"/>
        </w:rPr>
        <w:t>. Anyone holding a mortgage or credit card debt or student loans will be affected, which will be millions of Americans</w:t>
      </w:r>
      <w:r w:rsidRPr="004B735B">
        <w:rPr>
          <w:rFonts w:asciiTheme="minorHAnsi" w:hAnsiTheme="minorHAnsi" w:cstheme="minorHAnsi"/>
          <w:sz w:val="16"/>
          <w:shd w:val="clear" w:color="auto" w:fill="FFFFFF"/>
        </w:rPr>
        <w:t xml:space="preserve">. </w:t>
      </w:r>
      <w:r w:rsidRPr="004B735B">
        <w:rPr>
          <w:rStyle w:val="StyleUnderline"/>
          <w:rFonts w:asciiTheme="minorHAnsi" w:hAnsiTheme="minorHAnsi" w:cstheme="minorHAnsi"/>
        </w:rPr>
        <w:t>Private investment will be crowded out because it will be more expensive for entrepreneurs and businesses to raise capital and most importantly, create jobs.</w:t>
      </w:r>
      <w:r w:rsidRPr="004B735B">
        <w:rPr>
          <w:rFonts w:asciiTheme="minorHAnsi" w:hAnsiTheme="minorHAnsi" w:cstheme="minorHAnsi"/>
          <w:sz w:val="16"/>
          <w:shd w:val="clear" w:color="auto" w:fill="FFFFFF"/>
        </w:rPr>
        <w:t xml:space="preserve"> It's hard to see how Trump could create "millions and millions" of jobs under such a scenario. Working-class voters who like that Trump sticks it to the "elites" might want to know that his across-the-board tax cuts benefit high-income taxpayers the most. In fact, the Tax Policy Center reports that middle-class households would receive an average tax cut of $2,700, or 4.9 percent of after-tax income; the highest 0.1 percent of taxpayers (those with incomes over $3.7 million) would get an average tax cut of more than $1.3 million in 2017, or nearly 19 percent of their after-tax income. </w:t>
      </w:r>
      <w:r w:rsidRPr="004B735B">
        <w:rPr>
          <w:rStyle w:val="StyleUnderline"/>
          <w:rFonts w:asciiTheme="minorHAnsi" w:hAnsiTheme="minorHAnsi" w:cstheme="minorHAnsi"/>
        </w:rPr>
        <w:t>The biggest problem with Trump's plan is that while he says he's in favor of a balanced budget amendment, there's not a single mention of any federal spending cuts</w:t>
      </w:r>
      <w:r w:rsidRPr="004B735B">
        <w:rPr>
          <w:rFonts w:asciiTheme="minorHAnsi" w:hAnsiTheme="minorHAnsi" w:cstheme="minorHAnsi"/>
          <w:sz w:val="16"/>
          <w:shd w:val="clear" w:color="auto" w:fill="FFFFFF"/>
        </w:rPr>
        <w:t xml:space="preserve"> – or even any spending restraint. No mention of reforming Medicare or Social Security, the two biggest drivers of federal spending. Keep in mind that when Franklin D. Roosevelt established Social Security, the average life expectancy was 63 years and Social Security payments began at age 65. Today the average life expectancy is 70, and Social Security payments can start as early as age 62. As a result, both Social Security and Medicare are quickly running out of money. </w:t>
      </w:r>
      <w:r w:rsidRPr="004B735B">
        <w:rPr>
          <w:rStyle w:val="StyleUnderline"/>
          <w:rFonts w:asciiTheme="minorHAnsi" w:hAnsiTheme="minorHAnsi" w:cstheme="minorHAnsi"/>
          <w:highlight w:val="yellow"/>
        </w:rPr>
        <w:t>As baby boomers retire</w:t>
      </w:r>
      <w:r w:rsidRPr="004B735B">
        <w:rPr>
          <w:rStyle w:val="StyleUnderline"/>
          <w:rFonts w:asciiTheme="minorHAnsi" w:hAnsiTheme="minorHAnsi" w:cstheme="minorHAnsi"/>
        </w:rPr>
        <w:t xml:space="preserve"> and spend more on health care costs, the </w:t>
      </w:r>
      <w:r w:rsidRPr="004B735B">
        <w:rPr>
          <w:rStyle w:val="Emphasis"/>
          <w:rFonts w:asciiTheme="minorHAnsi" w:hAnsiTheme="minorHAnsi" w:cstheme="minorHAnsi"/>
          <w:highlight w:val="yellow"/>
        </w:rPr>
        <w:t>debt will cause even more problems</w:t>
      </w:r>
      <w:r w:rsidRPr="004B735B">
        <w:rPr>
          <w:rFonts w:asciiTheme="minorHAnsi" w:hAnsiTheme="minorHAnsi" w:cstheme="minorHAnsi"/>
          <w:sz w:val="16"/>
          <w:shd w:val="clear" w:color="auto" w:fill="FFFFFF"/>
        </w:rPr>
        <w:t xml:space="preserve">. According to the Simpson-Bowles Commission's projections under current law – </w:t>
      </w:r>
      <w:r w:rsidRPr="004B735B">
        <w:rPr>
          <w:rStyle w:val="StyleUnderline"/>
          <w:rFonts w:asciiTheme="minorHAnsi" w:hAnsiTheme="minorHAnsi" w:cstheme="minorHAnsi"/>
        </w:rPr>
        <w:t>not even under Trump's plan, which would make it far worse – interest on the debt could rise to nearly $1 trillion by 2020, only four years from now. Those mandatory interest payments will squeeze out funding for all other government programs</w:t>
      </w:r>
      <w:r w:rsidRPr="004B735B">
        <w:rPr>
          <w:rFonts w:asciiTheme="minorHAnsi" w:hAnsiTheme="minorHAnsi" w:cstheme="minorHAnsi"/>
          <w:sz w:val="16"/>
          <w:shd w:val="clear" w:color="auto" w:fill="FFFFFF"/>
        </w:rPr>
        <w:t xml:space="preserve">. In fact, </w:t>
      </w:r>
      <w:r w:rsidRPr="004B735B">
        <w:rPr>
          <w:rStyle w:val="StyleUnderline"/>
          <w:rFonts w:asciiTheme="minorHAnsi" w:hAnsiTheme="minorHAnsi" w:cstheme="minorHAnsi"/>
        </w:rPr>
        <w:t>by 2025 tax revenue will cover only interest payments on the debt, Medicare, Medicaid and Social Security. All other government programs – education, transportation, infrastructure, even national defense, veterans benefits and homeland security – will have to be cut or paid for with even more borrowed money and higher taxes</w:t>
      </w:r>
      <w:r w:rsidRPr="004B735B">
        <w:rPr>
          <w:rFonts w:asciiTheme="minorHAnsi" w:hAnsiTheme="minorHAnsi" w:cstheme="minorHAnsi"/>
          <w:sz w:val="16"/>
          <w:shd w:val="clear" w:color="auto" w:fill="FFFFFF"/>
        </w:rPr>
        <w:t xml:space="preserve">. Given all that, it's hard to see how Trump will be able to create "millions" of jobs and "get rid of" $19 trillion in debt. Instead, </w:t>
      </w:r>
      <w:r w:rsidRPr="004B735B">
        <w:rPr>
          <w:rStyle w:val="StyleUnderline"/>
          <w:rFonts w:asciiTheme="minorHAnsi" w:hAnsiTheme="minorHAnsi" w:cstheme="minorHAnsi"/>
        </w:rPr>
        <w:t xml:space="preserve">his proposals will have real economic consequences </w:t>
      </w:r>
      <w:r w:rsidRPr="004B735B">
        <w:rPr>
          <w:rFonts w:asciiTheme="minorHAnsi" w:hAnsiTheme="minorHAnsi" w:cstheme="minorHAnsi"/>
          <w:sz w:val="16"/>
          <w:shd w:val="clear" w:color="auto" w:fill="FFFFFF"/>
        </w:rPr>
        <w:t xml:space="preserve">for the very people who support him the most – and those consequences will cost those voters real money. </w:t>
      </w:r>
      <w:r w:rsidRPr="004B735B">
        <w:rPr>
          <w:rStyle w:val="StyleUnderline"/>
          <w:rFonts w:asciiTheme="minorHAnsi" w:hAnsiTheme="minorHAnsi" w:cstheme="minorHAnsi"/>
        </w:rPr>
        <w:t>They'll see higher interest rates, more taxes and drastically reduced government services</w:t>
      </w:r>
      <w:r w:rsidRPr="004B735B">
        <w:rPr>
          <w:rFonts w:asciiTheme="minorHAnsi" w:hAnsiTheme="minorHAnsi" w:cstheme="minorHAnsi"/>
          <w:sz w:val="16"/>
          <w:shd w:val="clear" w:color="auto" w:fill="FFFFFF"/>
        </w:rPr>
        <w:t>. Sounds awful. Someone needs to tell that man in North Carolina that Trump's plan isn't going to make America great again.</w:t>
      </w:r>
    </w:p>
    <w:p w:rsidR="00935C39" w:rsidRPr="004B735B" w:rsidRDefault="000468E9" w:rsidP="00935C39">
      <w:pPr>
        <w:pStyle w:val="Heading4"/>
        <w:rPr>
          <w:rFonts w:asciiTheme="minorHAnsi" w:hAnsiTheme="minorHAnsi" w:cstheme="minorHAnsi"/>
        </w:rPr>
      </w:pPr>
      <w:r w:rsidRPr="004B735B">
        <w:rPr>
          <w:rFonts w:asciiTheme="minorHAnsi" w:hAnsiTheme="minorHAnsi" w:cstheme="minorHAnsi"/>
        </w:rPr>
        <w:t>Growth promotes interdependence and checks great</w:t>
      </w:r>
      <w:r w:rsidR="00935C39" w:rsidRPr="004B735B">
        <w:rPr>
          <w:rFonts w:asciiTheme="minorHAnsi" w:hAnsiTheme="minorHAnsi" w:cstheme="minorHAnsi"/>
        </w:rPr>
        <w:t xml:space="preserve"> power war </w:t>
      </w:r>
      <w:r w:rsidRPr="004B735B">
        <w:rPr>
          <w:rFonts w:asciiTheme="minorHAnsi" w:hAnsiTheme="minorHAnsi" w:cstheme="minorHAnsi"/>
        </w:rPr>
        <w:t xml:space="preserve">by destroying deterrence and causing diversionary war </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Tønnesson ’15</w:t>
      </w:r>
      <w:r w:rsidRPr="004B735B">
        <w:rPr>
          <w:rFonts w:asciiTheme="minorHAnsi" w:hAnsiTheme="minorHAnsi" w:cstheme="minorHAnsi"/>
        </w:rPr>
        <w:t xml:space="preserve"> </w:t>
      </w:r>
      <w:r w:rsidRPr="004B735B">
        <w:rPr>
          <w:rFonts w:asciiTheme="minorHAnsi" w:hAnsiTheme="minorHAnsi" w:cstheme="minorHAnsi"/>
          <w:sz w:val="16"/>
          <w:szCs w:val="16"/>
        </w:rPr>
        <w:t>- Stein Tønnesson 15, Research Professor, Peace Research Institute Oslo; Leader of East Asia Peace program, Uppsala University, 2015, “Deterrence, interdependence and Sino–US peace,” International Area Studies Review, Vol. 18, No. 3, p. 297-311</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 xml:space="preserve">Several recent </w:t>
      </w:r>
      <w:r w:rsidRPr="004B735B">
        <w:rPr>
          <w:rStyle w:val="StyleUnderline"/>
          <w:rFonts w:asciiTheme="minorHAnsi" w:hAnsiTheme="minorHAnsi" w:cstheme="minorHAnsi"/>
        </w:rPr>
        <w:t>works on China and Sino–US relations</w:t>
      </w:r>
      <w:r w:rsidRPr="004B735B">
        <w:rPr>
          <w:rFonts w:asciiTheme="minorHAnsi" w:hAnsiTheme="minorHAnsi" w:cstheme="minorHAnsi"/>
          <w:sz w:val="16"/>
        </w:rPr>
        <w:t xml:space="preserve"> have </w:t>
      </w:r>
      <w:r w:rsidRPr="004B735B">
        <w:rPr>
          <w:rStyle w:val="StyleUnderline"/>
          <w:rFonts w:asciiTheme="minorHAnsi" w:hAnsiTheme="minorHAnsi" w:cstheme="minorHAnsi"/>
        </w:rPr>
        <w:t>made substantial contributions to</w:t>
      </w:r>
      <w:r w:rsidRPr="004B735B">
        <w:rPr>
          <w:rFonts w:asciiTheme="minorHAnsi" w:hAnsiTheme="minorHAnsi" w:cstheme="minorHAnsi"/>
          <w:sz w:val="16"/>
        </w:rPr>
        <w:t xml:space="preserve"> the current understanding of how and </w:t>
      </w:r>
      <w:r w:rsidRPr="004B735B">
        <w:rPr>
          <w:rStyle w:val="StyleUnderline"/>
          <w:rFonts w:asciiTheme="minorHAnsi" w:hAnsiTheme="minorHAnsi" w:cstheme="minorHAnsi"/>
        </w:rPr>
        <w:t xml:space="preserve">under what circumstances a combination </w:t>
      </w:r>
      <w:r w:rsidRPr="004B735B">
        <w:rPr>
          <w:rFonts w:asciiTheme="minorHAnsi" w:hAnsiTheme="minorHAnsi" w:cstheme="minorHAnsi"/>
          <w:sz w:val="16"/>
        </w:rPr>
        <w:t xml:space="preserve">of nuclear deterrence and </w:t>
      </w:r>
      <w:r w:rsidRPr="004B735B">
        <w:rPr>
          <w:rStyle w:val="StyleUnderline"/>
          <w:rFonts w:asciiTheme="minorHAnsi" w:hAnsiTheme="minorHAnsi" w:cstheme="minorHAnsi"/>
        </w:rPr>
        <w:t>economic interdependence may reduce the risk of war between major powers</w:t>
      </w:r>
      <w:r w:rsidRPr="004B735B">
        <w:rPr>
          <w:rFonts w:asciiTheme="minorHAnsi" w:hAnsiTheme="minorHAnsi" w:cstheme="minorHAnsi"/>
          <w:sz w:val="16"/>
        </w:rPr>
        <w:t xml:space="preserve">. At least four conclusions can be drawn from the review above: first, those who say that interdependence may both inhibit and drive conflict are right. </w:t>
      </w:r>
      <w:r w:rsidRPr="004B735B">
        <w:rPr>
          <w:rStyle w:val="StyleUnderline"/>
          <w:rFonts w:asciiTheme="minorHAnsi" w:hAnsiTheme="minorHAnsi" w:cstheme="minorHAnsi"/>
          <w:highlight w:val="yellow"/>
        </w:rPr>
        <w:t xml:space="preserve">Interdependence raises the cost of conflict for all sides but asymmetrical or unbalanced dependencies and </w:t>
      </w:r>
      <w:r w:rsidRPr="004B735B">
        <w:rPr>
          <w:rStyle w:val="Emphasis"/>
          <w:rFonts w:asciiTheme="minorHAnsi" w:hAnsiTheme="minorHAnsi" w:cstheme="minorHAnsi"/>
          <w:highlight w:val="yellow"/>
        </w:rPr>
        <w:t>negative trade expectations</w:t>
      </w:r>
      <w:r w:rsidRPr="004B735B">
        <w:rPr>
          <w:rStyle w:val="StyleUnderline"/>
          <w:rFonts w:asciiTheme="minorHAnsi" w:hAnsiTheme="minorHAnsi" w:cstheme="minorHAnsi"/>
          <w:highlight w:val="yellow"/>
        </w:rPr>
        <w:t xml:space="preserve"> may </w:t>
      </w:r>
      <w:r w:rsidRPr="004B735B">
        <w:rPr>
          <w:rStyle w:val="Emphasis"/>
          <w:rFonts w:asciiTheme="minorHAnsi" w:hAnsiTheme="minorHAnsi" w:cstheme="minorHAnsi"/>
          <w:highlight w:val="yellow"/>
        </w:rPr>
        <w:t>generate tensions</w:t>
      </w:r>
      <w:r w:rsidRPr="004B735B">
        <w:rPr>
          <w:rStyle w:val="StyleUnderline"/>
          <w:rFonts w:asciiTheme="minorHAnsi" w:hAnsiTheme="minorHAnsi" w:cstheme="minorHAnsi"/>
          <w:highlight w:val="yellow"/>
        </w:rPr>
        <w:t xml:space="preserve"> leading</w:t>
      </w:r>
      <w:r w:rsidRPr="004B735B">
        <w:rPr>
          <w:rStyle w:val="StyleUnderline"/>
          <w:rFonts w:asciiTheme="minorHAnsi" w:hAnsiTheme="minorHAnsi" w:cstheme="minorHAnsi"/>
        </w:rPr>
        <w:t xml:space="preserve"> to trade </w:t>
      </w:r>
      <w:r w:rsidRPr="004B735B">
        <w:rPr>
          <w:rStyle w:val="StyleUnderline"/>
          <w:rFonts w:asciiTheme="minorHAnsi" w:hAnsiTheme="minorHAnsi" w:cstheme="minorHAnsi"/>
          <w:highlight w:val="yellow"/>
        </w:rPr>
        <w:t>wars among inter-dependent states that in turn increase the risk of military conflict</w:t>
      </w:r>
      <w:r w:rsidRPr="004B735B">
        <w:rPr>
          <w:rFonts w:asciiTheme="minorHAnsi" w:hAnsiTheme="minorHAnsi" w:cstheme="minorHAnsi"/>
          <w:sz w:val="16"/>
        </w:rPr>
        <w:t xml:space="preserve"> (Copeland, 2015: 1, 14, 437; Roach, 2014). The risk may increase if one of the interdependent countries is governed by an inward-looking socio-economic coalition (Solingen, 2015); second, </w:t>
      </w:r>
      <w:r w:rsidRPr="004B735B">
        <w:rPr>
          <w:rStyle w:val="StyleUnderline"/>
          <w:rFonts w:asciiTheme="minorHAnsi" w:hAnsiTheme="minorHAnsi" w:cstheme="minorHAnsi"/>
        </w:rPr>
        <w:t>the risk of war between China and the US should not just be analysed bilaterally but include their allies and partners. Third party countries could drag China or the US into confrontation</w:t>
      </w:r>
      <w:r w:rsidRPr="004B735B">
        <w:rPr>
          <w:rFonts w:asciiTheme="minorHAnsi" w:hAnsiTheme="minorHAnsi" w:cstheme="minorHAnsi"/>
          <w:sz w:val="16"/>
        </w:rPr>
        <w:t>; third, in this context it is of some comfort that th</w:t>
      </w:r>
      <w:r w:rsidRPr="004B735B">
        <w:rPr>
          <w:rStyle w:val="StyleUnderline"/>
          <w:rFonts w:asciiTheme="minorHAnsi" w:hAnsiTheme="minorHAnsi" w:cstheme="minorHAnsi"/>
        </w:rPr>
        <w:t>e three main economic powers in Northeast Asia (</w:t>
      </w:r>
      <w:r w:rsidRPr="004B735B">
        <w:rPr>
          <w:rFonts w:asciiTheme="minorHAnsi" w:hAnsiTheme="minorHAnsi" w:cstheme="minorHAnsi"/>
          <w:sz w:val="16"/>
        </w:rPr>
        <w:t xml:space="preserve">China, Japan and South Korea) </w:t>
      </w:r>
      <w:r w:rsidRPr="004B735B">
        <w:rPr>
          <w:rStyle w:val="StyleUnderline"/>
          <w:rFonts w:asciiTheme="minorHAnsi" w:hAnsiTheme="minorHAnsi" w:cstheme="minorHAnsi"/>
        </w:rPr>
        <w:t>are all deeply integrated economically through production networks within a global system of trade and finance</w:t>
      </w:r>
      <w:r w:rsidRPr="004B735B">
        <w:rPr>
          <w:rFonts w:asciiTheme="minorHAnsi" w:hAnsiTheme="minorHAnsi" w:cstheme="minorHAnsi"/>
          <w:sz w:val="16"/>
        </w:rPr>
        <w:t xml:space="preserve"> (Ravenhill, 2014; Yoshimatsu, 2014: 576); and fourth, </w:t>
      </w:r>
      <w:r w:rsidRPr="004B735B">
        <w:rPr>
          <w:rStyle w:val="StyleUnderline"/>
          <w:rFonts w:asciiTheme="minorHAnsi" w:hAnsiTheme="minorHAnsi" w:cstheme="minorHAnsi"/>
        </w:rPr>
        <w:t>decisions for war and peace are taken by very few people, who act on the basis of their future expectations</w:t>
      </w:r>
      <w:r w:rsidRPr="004B735B">
        <w:rPr>
          <w:rFonts w:asciiTheme="minorHAnsi" w:hAnsiTheme="minorHAnsi" w:cstheme="minorHAnsi"/>
          <w:sz w:val="16"/>
        </w:rPr>
        <w:t xml:space="preserve">. International relations theory must be supplemented by foreign policy analysis in order to assess the value attributed by national decision-makers to economic development and their assessments of risks and opportunities. </w:t>
      </w:r>
      <w:r w:rsidRPr="004B735B">
        <w:rPr>
          <w:rStyle w:val="StyleUnderline"/>
          <w:rFonts w:asciiTheme="minorHAnsi" w:hAnsiTheme="minorHAnsi" w:cstheme="minorHAnsi"/>
          <w:highlight w:val="yellow"/>
        </w:rPr>
        <w:t xml:space="preserve">If leaders on either side of the Atlantic begin to seriously fear or anticipate their own nation’s decline then they may blame this on </w:t>
      </w:r>
      <w:r w:rsidRPr="004B735B">
        <w:rPr>
          <w:rStyle w:val="Emphasis"/>
          <w:rFonts w:asciiTheme="minorHAnsi" w:hAnsiTheme="minorHAnsi" w:cstheme="minorHAnsi"/>
          <w:highlight w:val="yellow"/>
        </w:rPr>
        <w:t>external dependence</w:t>
      </w:r>
      <w:r w:rsidRPr="004B735B">
        <w:rPr>
          <w:rStyle w:val="StyleUnderline"/>
          <w:rFonts w:asciiTheme="minorHAnsi" w:hAnsiTheme="minorHAnsi" w:cstheme="minorHAnsi"/>
          <w:highlight w:val="yellow"/>
        </w:rPr>
        <w:t xml:space="preserve">, </w:t>
      </w:r>
      <w:r w:rsidRPr="004B735B">
        <w:rPr>
          <w:rStyle w:val="Emphasis"/>
          <w:rFonts w:asciiTheme="minorHAnsi" w:hAnsiTheme="minorHAnsi" w:cstheme="minorHAnsi"/>
          <w:highlight w:val="yellow"/>
        </w:rPr>
        <w:t>appeal to anti-foreign sentiments</w:t>
      </w:r>
      <w:r w:rsidRPr="004B735B">
        <w:rPr>
          <w:rStyle w:val="StyleUnderline"/>
          <w:rFonts w:asciiTheme="minorHAnsi" w:hAnsiTheme="minorHAnsi" w:cstheme="minorHAnsi"/>
          <w:highlight w:val="yellow"/>
        </w:rPr>
        <w:t xml:space="preserve">, </w:t>
      </w:r>
      <w:r w:rsidRPr="004B735B">
        <w:rPr>
          <w:rStyle w:val="Emphasis"/>
          <w:rFonts w:asciiTheme="minorHAnsi" w:hAnsiTheme="minorHAnsi" w:cstheme="minorHAnsi"/>
          <w:highlight w:val="yellow"/>
        </w:rPr>
        <w:t>contemplate the use of force to gain respect or credibility</w:t>
      </w:r>
      <w:r w:rsidRPr="004B735B">
        <w:rPr>
          <w:rStyle w:val="StyleUnderline"/>
          <w:rFonts w:asciiTheme="minorHAnsi" w:hAnsiTheme="minorHAnsi" w:cstheme="minorHAnsi"/>
          <w:highlight w:val="yellow"/>
        </w:rPr>
        <w:t xml:space="preserve">, </w:t>
      </w:r>
      <w:r w:rsidRPr="004B735B">
        <w:rPr>
          <w:rStyle w:val="Emphasis"/>
          <w:rFonts w:asciiTheme="minorHAnsi" w:hAnsiTheme="minorHAnsi" w:cstheme="minorHAnsi"/>
          <w:highlight w:val="yellow"/>
        </w:rPr>
        <w:t>adopt protectionist policies</w:t>
      </w:r>
      <w:r w:rsidRPr="004B735B">
        <w:rPr>
          <w:rStyle w:val="StyleUnderline"/>
          <w:rFonts w:asciiTheme="minorHAnsi" w:hAnsiTheme="minorHAnsi" w:cstheme="minorHAnsi"/>
          <w:highlight w:val="yellow"/>
        </w:rPr>
        <w:t xml:space="preserve">, and ultimately </w:t>
      </w:r>
      <w:r w:rsidRPr="004B735B">
        <w:rPr>
          <w:rStyle w:val="Emphasis"/>
          <w:rFonts w:asciiTheme="minorHAnsi" w:hAnsiTheme="minorHAnsi" w:cstheme="minorHAnsi"/>
          <w:highlight w:val="yellow"/>
        </w:rPr>
        <w:t>refuse to be deterred</w:t>
      </w:r>
      <w:r w:rsidRPr="004B735B">
        <w:rPr>
          <w:rStyle w:val="StyleUnderline"/>
          <w:rFonts w:asciiTheme="minorHAnsi" w:hAnsiTheme="minorHAnsi" w:cstheme="minorHAnsi"/>
        </w:rPr>
        <w:t xml:space="preserve"> by either nuclear arms or prospects of socioeconomic calamities</w:t>
      </w:r>
      <w:r w:rsidRPr="004B735B">
        <w:rPr>
          <w:rFonts w:asciiTheme="minorHAnsi" w:hAnsiTheme="minorHAnsi" w:cstheme="minorHAnsi"/>
          <w:sz w:val="16"/>
        </w:rPr>
        <w:t xml:space="preserve">. Such a dangerous shift could happen abruptly, i.e. under the instigation of actions by a third party – or against a third party. Yet </w:t>
      </w:r>
      <w:r w:rsidRPr="004B735B">
        <w:rPr>
          <w:rStyle w:val="StyleUnderline"/>
          <w:rFonts w:asciiTheme="minorHAnsi" w:hAnsiTheme="minorHAnsi" w:cstheme="minorHAnsi"/>
        </w:rPr>
        <w:t>as long as there is</w:t>
      </w:r>
      <w:r w:rsidRPr="004B735B">
        <w:rPr>
          <w:rFonts w:asciiTheme="minorHAnsi" w:hAnsiTheme="minorHAnsi" w:cstheme="minorHAnsi"/>
          <w:sz w:val="16"/>
        </w:rPr>
        <w:t xml:space="preserve"> both nuclear deterrence and </w:t>
      </w:r>
      <w:r w:rsidRPr="004B735B">
        <w:rPr>
          <w:rStyle w:val="StyleUnderline"/>
          <w:rFonts w:asciiTheme="minorHAnsi" w:hAnsiTheme="minorHAnsi" w:cstheme="minorHAnsi"/>
        </w:rPr>
        <w:t>interdependence</w:t>
      </w:r>
      <w:r w:rsidRPr="004B735B">
        <w:rPr>
          <w:rFonts w:asciiTheme="minorHAnsi" w:hAnsiTheme="minorHAnsi" w:cstheme="minorHAnsi"/>
          <w:sz w:val="16"/>
        </w:rPr>
        <w:t xml:space="preserve">, the </w:t>
      </w:r>
      <w:r w:rsidRPr="004B735B">
        <w:rPr>
          <w:rStyle w:val="StyleUnderline"/>
          <w:rFonts w:asciiTheme="minorHAnsi" w:hAnsiTheme="minorHAnsi" w:cstheme="minorHAnsi"/>
        </w:rPr>
        <w:t>tensions</w:t>
      </w:r>
      <w:r w:rsidRPr="004B735B">
        <w:rPr>
          <w:rFonts w:asciiTheme="minorHAnsi" w:hAnsiTheme="minorHAnsi" w:cstheme="minorHAnsi"/>
          <w:sz w:val="16"/>
        </w:rPr>
        <w:t xml:space="preserve"> in East Asia </w:t>
      </w:r>
      <w:r w:rsidRPr="004B735B">
        <w:rPr>
          <w:rStyle w:val="StyleUnderline"/>
          <w:rFonts w:asciiTheme="minorHAnsi" w:hAnsiTheme="minorHAnsi" w:cstheme="minorHAnsi"/>
        </w:rPr>
        <w:t>are unlikely to escalate to war</w:t>
      </w:r>
      <w:r w:rsidRPr="004B735B">
        <w:rPr>
          <w:rFonts w:asciiTheme="minorHAnsi" w:hAnsiTheme="minorHAnsi" w:cstheme="minorHAnsi"/>
          <w:sz w:val="16"/>
        </w:rPr>
        <w:t xml:space="preserve">. As Chan (2013) says, all states in the region are aware that they cannot count on support from either China or the US if they make provocative moves. </w:t>
      </w:r>
      <w:r w:rsidRPr="004B735B">
        <w:rPr>
          <w:rStyle w:val="StyleUnderline"/>
          <w:rFonts w:asciiTheme="minorHAnsi" w:hAnsiTheme="minorHAnsi" w:cstheme="minorHAnsi"/>
          <w:highlight w:val="yellow"/>
        </w:rPr>
        <w:t xml:space="preserve">The greatest risk is not that a territorial dispute leads to war under present circumstances but that </w:t>
      </w:r>
      <w:r w:rsidRPr="004B735B">
        <w:rPr>
          <w:rStyle w:val="Emphasis"/>
          <w:rFonts w:asciiTheme="minorHAnsi" w:hAnsiTheme="minorHAnsi" w:cstheme="minorHAnsi"/>
          <w:highlight w:val="yellow"/>
        </w:rPr>
        <w:t>changes in the world economy alter those circumstances</w:t>
      </w:r>
      <w:r w:rsidRPr="004B735B">
        <w:rPr>
          <w:rStyle w:val="StyleUnderline"/>
          <w:rFonts w:asciiTheme="minorHAnsi" w:hAnsiTheme="minorHAnsi" w:cstheme="minorHAnsi"/>
        </w:rPr>
        <w:t xml:space="preserve"> in ways that render inter-state peace more precarious</w:t>
      </w:r>
      <w:r w:rsidRPr="004B735B">
        <w:rPr>
          <w:rFonts w:asciiTheme="minorHAnsi" w:hAnsiTheme="minorHAnsi" w:cstheme="minorHAnsi"/>
          <w:sz w:val="16"/>
        </w:rPr>
        <w:t xml:space="preserve">. </w:t>
      </w:r>
      <w:r w:rsidRPr="004B735B">
        <w:rPr>
          <w:rStyle w:val="StyleUnderline"/>
          <w:rFonts w:asciiTheme="minorHAnsi" w:hAnsiTheme="minorHAnsi" w:cstheme="minorHAnsi"/>
        </w:rPr>
        <w:t>If China and the US fail to rebalance their financial and trading relations</w:t>
      </w:r>
      <w:r w:rsidRPr="004B735B">
        <w:rPr>
          <w:rFonts w:asciiTheme="minorHAnsi" w:hAnsiTheme="minorHAnsi" w:cstheme="minorHAnsi"/>
          <w:sz w:val="16"/>
        </w:rPr>
        <w:t xml:space="preserve"> (Roach, 2014) then </w:t>
      </w:r>
      <w:r w:rsidRPr="004B735B">
        <w:rPr>
          <w:rStyle w:val="Emphasis"/>
          <w:rFonts w:asciiTheme="minorHAnsi" w:hAnsiTheme="minorHAnsi" w:cstheme="minorHAnsi"/>
        </w:rPr>
        <w:t>a trade war could result</w:t>
      </w:r>
      <w:r w:rsidRPr="004B735B">
        <w:rPr>
          <w:rStyle w:val="StyleUnderline"/>
          <w:rFonts w:asciiTheme="minorHAnsi" w:hAnsiTheme="minorHAnsi" w:cstheme="minorHAnsi"/>
        </w:rPr>
        <w:t>, interrupting transnational production networks, provoking social distress, and exacerbating nationalist emotions</w:t>
      </w:r>
      <w:r w:rsidRPr="004B735B">
        <w:rPr>
          <w:rFonts w:asciiTheme="minorHAnsi" w:hAnsiTheme="minorHAnsi" w:cstheme="minorHAnsi"/>
          <w:sz w:val="16"/>
        </w:rPr>
        <w:t xml:space="preserve">. This could have unforeseen consequences in the field of security, with nuclear deterrence remaining the only factor to protect the world from Armageddon, and unreliably so. </w:t>
      </w:r>
      <w:r w:rsidRPr="004B735B">
        <w:rPr>
          <w:rStyle w:val="Emphasis"/>
          <w:rFonts w:asciiTheme="minorHAnsi" w:hAnsiTheme="minorHAnsi" w:cstheme="minorHAnsi"/>
          <w:highlight w:val="yellow"/>
        </w:rPr>
        <w:t>Deterrence could lose its credibility</w:t>
      </w:r>
      <w:r w:rsidRPr="004B735B">
        <w:rPr>
          <w:rStyle w:val="StyleUnderline"/>
          <w:rFonts w:asciiTheme="minorHAnsi" w:hAnsiTheme="minorHAnsi" w:cstheme="minorHAnsi"/>
        </w:rPr>
        <w:t>: one of the two great powers might gamble that the other yield in a cyber-war or conventional limited war, or third party countries might engage in conflict with each other, with a view to obliging Washington or Beijing to intervene</w:t>
      </w:r>
      <w:r w:rsidRPr="004B735B">
        <w:rPr>
          <w:rFonts w:asciiTheme="minorHAnsi" w:hAnsiTheme="minorHAnsi" w:cstheme="minorHAnsi"/>
          <w:sz w:val="16"/>
        </w:rPr>
        <w:t>.</w:t>
      </w:r>
    </w:p>
    <w:p w:rsidR="000468E9" w:rsidRPr="004B735B" w:rsidRDefault="000468E9" w:rsidP="000468E9">
      <w:pPr>
        <w:pStyle w:val="Heading4"/>
        <w:rPr>
          <w:rStyle w:val="Style13ptBold"/>
          <w:rFonts w:asciiTheme="minorHAnsi" w:hAnsiTheme="minorHAnsi" w:cstheme="minorHAnsi"/>
          <w:b/>
        </w:rPr>
      </w:pPr>
      <w:r w:rsidRPr="004B735B">
        <w:rPr>
          <w:rStyle w:val="Style13ptBold"/>
          <w:rFonts w:asciiTheme="minorHAnsi" w:hAnsiTheme="minorHAnsi" w:cstheme="minorHAnsi"/>
          <w:b/>
        </w:rPr>
        <w:t xml:space="preserve">Diversionary conflict is uniquely likely for Trump and immediately escalates to uncontrollable nuclear war </w:t>
      </w:r>
    </w:p>
    <w:p w:rsidR="000468E9" w:rsidRPr="004B735B" w:rsidRDefault="000468E9" w:rsidP="000468E9">
      <w:pPr>
        <w:rPr>
          <w:rFonts w:asciiTheme="minorHAnsi" w:hAnsiTheme="minorHAnsi" w:cstheme="minorHAnsi"/>
        </w:rPr>
      </w:pPr>
      <w:r w:rsidRPr="004B735B">
        <w:rPr>
          <w:rStyle w:val="Style13ptBold"/>
          <w:rFonts w:asciiTheme="minorHAnsi" w:hAnsiTheme="minorHAnsi" w:cstheme="minorHAnsi"/>
        </w:rPr>
        <w:t>Glanton, 17</w:t>
      </w:r>
      <w:r w:rsidRPr="004B735B">
        <w:rPr>
          <w:rFonts w:asciiTheme="minorHAnsi" w:hAnsiTheme="minorHAnsi" w:cstheme="minorHAnsi"/>
        </w:rPr>
        <w:t xml:space="preserve">, Dahleen columnist for the Chicago Tribune, "Only a war can boost President Trump's low approval ratings," Chicago Tribune, </w:t>
      </w:r>
      <w:hyperlink r:id="rId102" w:history="1">
        <w:r w:rsidRPr="004B735B">
          <w:rPr>
            <w:rStyle w:val="Hyperlink"/>
            <w:rFonts w:asciiTheme="minorHAnsi" w:hAnsiTheme="minorHAnsi" w:cstheme="minorHAnsi"/>
          </w:rPr>
          <w:t>http://www.chicagotribune.com/news/columnists/glanton/ct-trump-war-glanton-20170227-story.html</w:t>
        </w:r>
      </w:hyperlink>
      <w:r w:rsidRPr="004B735B">
        <w:rPr>
          <w:rFonts w:asciiTheme="minorHAnsi" w:hAnsiTheme="minorHAnsi" w:cstheme="minorHAnsi"/>
        </w:rPr>
        <w:t xml:space="preserve"> --br </w:t>
      </w:r>
    </w:p>
    <w:p w:rsidR="000468E9" w:rsidRPr="004B735B" w:rsidRDefault="000468E9" w:rsidP="000468E9">
      <w:pPr>
        <w:rPr>
          <w:rFonts w:asciiTheme="minorHAnsi" w:hAnsiTheme="minorHAnsi" w:cstheme="minorHAnsi"/>
          <w:u w:val="single"/>
        </w:rPr>
      </w:pPr>
      <w:r w:rsidRPr="004B735B">
        <w:rPr>
          <w:rFonts w:asciiTheme="minorHAnsi" w:hAnsiTheme="minorHAnsi" w:cstheme="minorHAnsi"/>
        </w:rPr>
        <w:t xml:space="preserve">The majority of Americans don't like the way President Donald Trump is running the country. That's probably an understatement. Trump has a 43.7 percent approval rating, according to an average of polls compiled by Real Clear Politics. It's the lowest of any U.S. president this early in his administration since 1953. And it keeps going lower. </w:t>
      </w:r>
      <w:r w:rsidRPr="004B735B">
        <w:rPr>
          <w:rStyle w:val="Emphasis"/>
          <w:rFonts w:asciiTheme="minorHAnsi" w:hAnsiTheme="minorHAnsi" w:cstheme="minorHAnsi"/>
        </w:rPr>
        <w:t>The only thing</w:t>
      </w:r>
      <w:r w:rsidRPr="004B735B">
        <w:rPr>
          <w:rStyle w:val="StyleUnderline"/>
          <w:rFonts w:asciiTheme="minorHAnsi" w:hAnsiTheme="minorHAnsi" w:cstheme="minorHAnsi"/>
        </w:rPr>
        <w:t xml:space="preserve"> that could get Trump out of this slump is a war.</w:t>
      </w:r>
      <w:r w:rsidRPr="004B735B">
        <w:rPr>
          <w:rFonts w:asciiTheme="minorHAnsi" w:hAnsiTheme="minorHAnsi" w:cstheme="minorHAnsi"/>
        </w:rPr>
        <w:t xml:space="preserve"> I'm not saying that's what the president wants, but I fear it could be where we're headed. </w:t>
      </w:r>
      <w:r w:rsidRPr="004B735B">
        <w:rPr>
          <w:rStyle w:val="StyleUnderline"/>
          <w:rFonts w:asciiTheme="minorHAnsi" w:hAnsiTheme="minorHAnsi" w:cstheme="minorHAnsi"/>
        </w:rPr>
        <w:t>Wars have a way of pulling the country together, with everyone scrambling to line up behind our leader. Take former President George W. Bush, for example. His overall job approval rating skyrocketed 13 points to 71 percent after launching the Iraq War in 2003, according to Gallup polls. The same thing happened with his dad. President George H.W. Bush saw his job approval rating jump to 18 points to 82 percent after the start of the Persian Gulf war in 1991</w:t>
      </w:r>
      <w:r w:rsidRPr="004B735B">
        <w:rPr>
          <w:rFonts w:asciiTheme="minorHAnsi" w:hAnsiTheme="minorHAnsi" w:cstheme="minorHAnsi"/>
        </w:rPr>
        <w:t xml:space="preserve">, Gallup found. There have been plenty of presidents with whom I disagreed on their policies. But Trump is another matter. </w:t>
      </w:r>
      <w:r w:rsidRPr="004B735B">
        <w:rPr>
          <w:rStyle w:val="StyleUnderline"/>
          <w:rFonts w:asciiTheme="minorHAnsi" w:hAnsiTheme="minorHAnsi" w:cstheme="minorHAnsi"/>
        </w:rPr>
        <w:t xml:space="preserve">Many Americans, including myself, are afraid of the man. This week, we learned that Trump plans to ask for a $54 billion increase in defense spending. It begs the questions, why so much and why now? Does the president have something up his sleeve that the American people don't know about? Is there an imminent threat that he's keeping from us? </w:t>
      </w:r>
      <w:r w:rsidRPr="004B735B">
        <w:rPr>
          <w:rStyle w:val="Emphasis"/>
          <w:rFonts w:asciiTheme="minorHAnsi" w:hAnsiTheme="minorHAnsi" w:cstheme="minorHAnsi"/>
          <w:highlight w:val="yellow"/>
        </w:rPr>
        <w:t>Trump doesn't have the patience to avert a nuclear war</w:t>
      </w:r>
      <w:r w:rsidRPr="004B735B">
        <w:rPr>
          <w:rStyle w:val="StyleUnderline"/>
          <w:rFonts w:asciiTheme="minorHAnsi" w:hAnsiTheme="minorHAnsi" w:cstheme="minorHAnsi"/>
          <w:highlight w:val="yellow"/>
        </w:rPr>
        <w:t xml:space="preserve"> like</w:t>
      </w:r>
      <w:r w:rsidRPr="004B735B">
        <w:rPr>
          <w:rStyle w:val="StyleUnderline"/>
          <w:rFonts w:asciiTheme="minorHAnsi" w:hAnsiTheme="minorHAnsi" w:cstheme="minorHAnsi"/>
        </w:rPr>
        <w:t xml:space="preserve"> President John F. </w:t>
      </w:r>
      <w:r w:rsidRPr="004B735B">
        <w:rPr>
          <w:rStyle w:val="StyleUnderline"/>
          <w:rFonts w:asciiTheme="minorHAnsi" w:hAnsiTheme="minorHAnsi" w:cstheme="minorHAnsi"/>
          <w:highlight w:val="yellow"/>
        </w:rPr>
        <w:t>Kennedy</w:t>
      </w:r>
      <w:r w:rsidRPr="004B735B">
        <w:rPr>
          <w:rStyle w:val="StyleUnderline"/>
          <w:rFonts w:asciiTheme="minorHAnsi" w:hAnsiTheme="minorHAnsi" w:cstheme="minorHAnsi"/>
        </w:rPr>
        <w:t xml:space="preserve"> did during the Cuban missile crisis in 1962. </w:t>
      </w:r>
      <w:r w:rsidRPr="004B735B">
        <w:rPr>
          <w:rStyle w:val="StyleUnderline"/>
          <w:rFonts w:asciiTheme="minorHAnsi" w:hAnsiTheme="minorHAnsi" w:cstheme="minorHAnsi"/>
          <w:highlight w:val="yellow"/>
        </w:rPr>
        <w:t>He certainly does not have the diplomacy of</w:t>
      </w:r>
      <w:r w:rsidRPr="004B735B">
        <w:rPr>
          <w:rStyle w:val="StyleUnderline"/>
          <w:rFonts w:asciiTheme="minorHAnsi" w:hAnsiTheme="minorHAnsi" w:cstheme="minorHAnsi"/>
        </w:rPr>
        <w:t xml:space="preserve"> former President Jimmy </w:t>
      </w:r>
      <w:r w:rsidRPr="004B735B">
        <w:rPr>
          <w:rStyle w:val="StyleUnderline"/>
          <w:rFonts w:asciiTheme="minorHAnsi" w:hAnsiTheme="minorHAnsi" w:cstheme="minorHAnsi"/>
          <w:highlight w:val="yellow"/>
        </w:rPr>
        <w:t>Carter</w:t>
      </w:r>
      <w:r w:rsidRPr="004B735B">
        <w:rPr>
          <w:rStyle w:val="StyleUnderline"/>
          <w:rFonts w:asciiTheme="minorHAnsi" w:hAnsiTheme="minorHAnsi" w:cstheme="minorHAnsi"/>
        </w:rPr>
        <w:t xml:space="preserve">, who took it upon himself to step in and avert a crisis between the U.S. and North Korea over nuclear arms in 1994. While most Americans don't follow the government's day-to-day dealings with foreign countries, we do pay attention to Trump's Twitter account. And we know childish bullying when we see it. </w:t>
      </w:r>
      <w:r w:rsidRPr="004B735B">
        <w:rPr>
          <w:rFonts w:asciiTheme="minorHAnsi" w:hAnsiTheme="minorHAnsi" w:cstheme="minorHAnsi"/>
        </w:rPr>
        <w:t xml:space="preserve">If anything, Trump has done more to provoke these volatile countries than try to improve our fragile relationships with them. His careless declarations regarding Iran, North Korea, China or any other country he doesn't respect put Americans in danger and make our allies uneasy. While Trump insists that the Iran nuclear deal is "really, really bad," he seems to have sensibly backed off his campaign promise to tear it up, at least for now. But his constant taunting of the Middle Eastern nation on Twitter, including a tweet describing Iran as "#1 in terror" and another claiming that "Iran is playing with fire," is another way of saying, "I dare you!" In January, when North Korea's Kim Jong Un announced that his country was in the final stage of test-launching a ballistic missile that could be capable of reaching the U.S. West Coast, Trump tweeted, "It won't happen." Well, guess what? A month later, North Korea test-launched a ballistic missile. But it was also a test of our new president, the way children sometimes test their parents. Trump's response was like an inexperienced mother saying to a defiant child, "Just wait until your father gets home!" Obviously, tough talk isn't enough when dealing with dictators or terrorists, for that matter. </w:t>
      </w:r>
      <w:r w:rsidRPr="004B735B">
        <w:rPr>
          <w:rStyle w:val="StyleUnderline"/>
          <w:rFonts w:asciiTheme="minorHAnsi" w:hAnsiTheme="minorHAnsi" w:cstheme="minorHAnsi"/>
        </w:rPr>
        <w:t xml:space="preserve">We are sadly mistaken if we don't think our adversaries aren't taking notes. They are always looking for an opening to slip in and bring our country to its knees. </w:t>
      </w:r>
      <w:r w:rsidRPr="004B735B">
        <w:rPr>
          <w:rFonts w:asciiTheme="minorHAnsi" w:hAnsiTheme="minorHAnsi" w:cstheme="minorHAnsi"/>
        </w:rPr>
        <w:t xml:space="preserve">We can't trust Iran or North Korea to do the right thing, but </w:t>
      </w:r>
      <w:r w:rsidRPr="004B735B">
        <w:rPr>
          <w:rStyle w:val="StyleUnderline"/>
          <w:rFonts w:asciiTheme="minorHAnsi" w:hAnsiTheme="minorHAnsi" w:cstheme="minorHAnsi"/>
        </w:rPr>
        <w:t xml:space="preserve">the world is doomed if the U.S. president doesn't know how to be the adult in the room. If President Trump doesn't stay off Twitter, </w:t>
      </w:r>
      <w:r w:rsidRPr="004B735B">
        <w:rPr>
          <w:rStyle w:val="Emphasis"/>
          <w:rFonts w:asciiTheme="minorHAnsi" w:hAnsiTheme="minorHAnsi" w:cstheme="minorHAnsi"/>
          <w:highlight w:val="yellow"/>
        </w:rPr>
        <w:t>we could end up in a nuclear war.</w:t>
      </w:r>
      <w:r w:rsidRPr="004B735B">
        <w:rPr>
          <w:rStyle w:val="StyleUnderline"/>
          <w:rFonts w:asciiTheme="minorHAnsi" w:hAnsiTheme="minorHAnsi" w:cstheme="minorHAnsi"/>
          <w:highlight w:val="yellow"/>
        </w:rPr>
        <w:t xml:space="preserve"> And</w:t>
      </w:r>
      <w:r w:rsidRPr="004B735B">
        <w:rPr>
          <w:rStyle w:val="StyleUnderline"/>
          <w:rFonts w:asciiTheme="minorHAnsi" w:hAnsiTheme="minorHAnsi" w:cstheme="minorHAnsi"/>
        </w:rPr>
        <w:t xml:space="preserve"> if that happens, </w:t>
      </w:r>
      <w:r w:rsidRPr="004B735B">
        <w:rPr>
          <w:rStyle w:val="Emphasis"/>
          <w:rFonts w:asciiTheme="minorHAnsi" w:hAnsiTheme="minorHAnsi" w:cstheme="minorHAnsi"/>
          <w:highlight w:val="yellow"/>
        </w:rPr>
        <w:t>no amount of money</w:t>
      </w:r>
      <w:r w:rsidRPr="004B735B">
        <w:rPr>
          <w:rStyle w:val="StyleUnderline"/>
          <w:rFonts w:asciiTheme="minorHAnsi" w:hAnsiTheme="minorHAnsi" w:cstheme="minorHAnsi"/>
          <w:highlight w:val="yellow"/>
        </w:rPr>
        <w:t xml:space="preserve"> poured into our military would be enough to save us.</w:t>
      </w:r>
    </w:p>
    <w:p w:rsidR="000468E9" w:rsidRPr="004B735B" w:rsidRDefault="000468E9" w:rsidP="000468E9">
      <w:pPr>
        <w:rPr>
          <w:rFonts w:asciiTheme="minorHAnsi" w:hAnsiTheme="minorHAnsi" w:cstheme="minorHAnsi"/>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 xml:space="preserve">1NC – TR Bad (Trade War) </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Tax reform triggers a trade war through retaliatory tariffs.</w:t>
      </w:r>
    </w:p>
    <w:p w:rsidR="00935C39" w:rsidRPr="004B735B" w:rsidRDefault="00935C39" w:rsidP="00935C39">
      <w:pPr>
        <w:rPr>
          <w:rFonts w:asciiTheme="minorHAnsi" w:hAnsiTheme="minorHAnsi" w:cstheme="minorHAnsi"/>
          <w:sz w:val="16"/>
          <w:szCs w:val="16"/>
        </w:rPr>
      </w:pPr>
      <w:r w:rsidRPr="004B735B">
        <w:rPr>
          <w:rStyle w:val="Style13ptBold"/>
          <w:rFonts w:asciiTheme="minorHAnsi" w:hAnsiTheme="minorHAnsi" w:cstheme="minorHAnsi"/>
        </w:rPr>
        <w:t>Faler ’16</w:t>
      </w:r>
      <w:r w:rsidRPr="004B735B">
        <w:rPr>
          <w:rFonts w:asciiTheme="minorHAnsi" w:hAnsiTheme="minorHAnsi" w:cstheme="minorHAnsi"/>
        </w:rPr>
        <w:t xml:space="preserve"> </w:t>
      </w:r>
      <w:r w:rsidRPr="004B735B">
        <w:rPr>
          <w:rFonts w:asciiTheme="minorHAnsi" w:hAnsiTheme="minorHAnsi" w:cstheme="minorHAnsi"/>
          <w:sz w:val="16"/>
          <w:szCs w:val="16"/>
        </w:rPr>
        <w:t xml:space="preserve">[Brian Faler, senior tax reporter for POLITICO Pro, 12/06/16, "Why some worry GOP tax-reform plan will spark a trade war", POLITICO, </w:t>
      </w:r>
      <w:hyperlink r:id="rId103" w:history="1">
        <w:r w:rsidRPr="004B735B">
          <w:rPr>
            <w:rFonts w:asciiTheme="minorHAnsi" w:hAnsiTheme="minorHAnsi" w:cstheme="minorHAnsi"/>
            <w:sz w:val="16"/>
            <w:szCs w:val="16"/>
          </w:rPr>
          <w:t>http://www.politico.com/story/2016/12/republican-tax-reform-trade-war-232251//</w:t>
        </w:r>
      </w:hyperlink>
      <w:r w:rsidRPr="004B735B">
        <w:rPr>
          <w:rFonts w:asciiTheme="minorHAnsi" w:hAnsiTheme="minorHAnsi" w:cstheme="minorHAnsi"/>
          <w:sz w:val="16"/>
          <w:szCs w:val="16"/>
        </w:rPr>
        <w:t>]</w:t>
      </w:r>
    </w:p>
    <w:p w:rsidR="00935C39" w:rsidRPr="004B735B" w:rsidRDefault="00935C39" w:rsidP="00935C39">
      <w:pPr>
        <w:rPr>
          <w:rFonts w:asciiTheme="minorHAnsi" w:hAnsiTheme="minorHAnsi" w:cstheme="minorHAnsi"/>
          <w:iCs/>
          <w:u w:val="single"/>
        </w:rPr>
      </w:pPr>
      <w:r w:rsidRPr="004B735B">
        <w:rPr>
          <w:rStyle w:val="Emphasis"/>
          <w:rFonts w:asciiTheme="minorHAnsi" w:hAnsiTheme="minorHAnsi" w:cstheme="minorHAnsi"/>
        </w:rPr>
        <w:t>House Republicans' tax-reform plans risk a trade war and, some warn, even blowing up the WTO by giving American-made products a big tax advantage over their foreign competitors. Even some sympathetic to the proposal worry it is practically inviting retaliatory tariffs from other countries, and could spark such a big row that it would unravel the entire WTO</w:t>
      </w:r>
      <w:r w:rsidRPr="004B735B">
        <w:rPr>
          <w:rFonts w:asciiTheme="minorHAnsi" w:hAnsiTheme="minorHAnsi" w:cstheme="minorHAnsi"/>
          <w:sz w:val="16"/>
        </w:rPr>
        <w:t xml:space="preserve">. “There’s definitely going to be a problem with the WTO,” said Michael Graetz, a former top Treasury tax official in George H.W. Bush’s administration who now teaches at Columbia University. “You’re talking about opening up a huge can of worms.” House Republicans scoff, expressing confidence their plans would pass muster with international tax agreements. "We are now in the process of designing all aspects of our 'Build for Growth' tax plan to withstand any WTO challenge," Ways and Means Chairman Kevin Brady (R-Texas) said in a statement. "We're confident we can win any case." The dispute adds a new layer of controversy to House Republicans’ tax-overhaul plans, beyond more predictable controversies over which tax provisions should stay and which should go. At issue is a plan to fundamentally remake the tax system by taxing companies based on where they sell their goods, not where the business happens to be located. As part of that, </w:t>
      </w:r>
      <w:r w:rsidRPr="004B735B">
        <w:rPr>
          <w:rStyle w:val="Emphasis"/>
          <w:rFonts w:asciiTheme="minorHAnsi" w:hAnsiTheme="minorHAnsi" w:cstheme="minorHAnsi"/>
        </w:rPr>
        <w:t>Republican tax writers want to include what experts call “border adjustments” — new taxes on imports as well as tax rebates on exports. Under their proposal, imports would be charged the same 20 percent tax that domestic companies would face.</w:t>
      </w:r>
      <w:r w:rsidRPr="004B735B">
        <w:rPr>
          <w:rFonts w:asciiTheme="minorHAnsi" w:hAnsiTheme="minorHAnsi" w:cstheme="minorHAnsi"/>
          <w:sz w:val="16"/>
        </w:rPr>
        <w:t xml:space="preserve"> Exports would be excused from taxes. Tax experts say it would go a long way toward fighting inversions and other types of international tax avoidance because companies would have less incentive to wander the globe in search of tax savings. The proposal would also finance a huge chunk of the Republicans' overall tax plan — the Tax Policy Center estimates border adjustments would raise $1.2 trillion, making it the third-largest pay-for in the plan. The proposal is already controversial because it threatens big tax increases on Walmart, Home Depot and other companies that heavily rely on imports. But critics say it would also violate free-trade agreements by favoring American-made goods over imports. That’s because, while they would all be subject to the same 20 percent tax, U.S. companies are allowed to deduct the cost of workers' pay when calculating their tax bills. Imports would not be given the same treatment and the difference could be dramatic. If a U.S. company sold a widget for $100 and it spent $70 on its workers’ pay, under the Republican plan the remaining $30 would be subject to the 20 percent tax. That would produce a $6 tax bill. </w:t>
      </w:r>
      <w:r w:rsidRPr="004B735B">
        <w:rPr>
          <w:rStyle w:val="Emphasis"/>
          <w:rFonts w:asciiTheme="minorHAnsi" w:hAnsiTheme="minorHAnsi" w:cstheme="minorHAnsi"/>
        </w:rPr>
        <w:t>An imported version of the same product would be forced to pay the 20 percent tax on the entire $100 sale, producing a $20 tax bill. "This is so blatantly in violation of trade agreements, it's breathtaking," said John Buckley, a former longtime Democratic tax aide and one-time head of the Joint Committee on Taxation. Another obstacle is that the WTO allows border adjustments for so-called indirect taxes on transactions, such as value-added taxes, but not on direct taxes, such as income taxes.</w:t>
      </w:r>
      <w:r w:rsidRPr="004B735B">
        <w:rPr>
          <w:rFonts w:asciiTheme="minorHAnsi" w:hAnsiTheme="minorHAnsi" w:cstheme="minorHAnsi"/>
          <w:sz w:val="16"/>
        </w:rPr>
        <w:t xml:space="preserve"> The Republican plan is a hybrid, raising questions about how the WTO would categorize it. The House Republican plan is similar to one proposed by a tax-reform panel set up by President George W. Bush, which had also expressed concerns it would run afoul of international trade rules. “Given the uncertainty over whether border adjustments would be allowable under current trade rules, and the possibility of challenge from our trading partners, the panel chose not to include any revenue that would be raised through border adjustments,” the panel wrote in its 2005 report. Some economists say the Republican plan does not discriminate against imports because the plan is expected to lead to changes in the value of the U.S. dollar that will ensure it ends up being a wash. “You might initially think this is a mercantilist policy that is discouraging imports, it’s increasing exports and we have a wonderful protectionist policy, but that's if exchange rates don't change,” said Alan Auerbach, a University of California economist who supports the plan. “U.S. goods will initially look very cheap, but the dollar appreciation will undo that, and the imports will initially look expensive, but the dollar appreciation will undo that.” “I understand that is not, for people who aren’t economists — and even for some economists who don’t think about international trade — this is not a familiar way of thinking, but this is the way economists analyze this kind of problem.” What's more, he complained, the WTO allows other, economically equivalent taxes. Republicans could ditch the wage deduction, which would amount to raising taxes on workers, and offer them an equal cut in other taxes they pay, such as the payroll levy — and there is little disagreement that would be WTO kosher. "How can one be discriminatory, and the other not?" </w:t>
      </w:r>
      <w:r w:rsidRPr="004B735B">
        <w:rPr>
          <w:rStyle w:val="Emphasis"/>
          <w:rFonts w:asciiTheme="minorHAnsi" w:hAnsiTheme="minorHAnsi" w:cstheme="minorHAnsi"/>
        </w:rPr>
        <w:t>But tax lawyers warn the WTO is a legal agreement, and that the U.S. would almost surely lose any challenge to the Republican plan.</w:t>
      </w:r>
      <w:r w:rsidRPr="004B735B">
        <w:rPr>
          <w:rFonts w:asciiTheme="minorHAnsi" w:hAnsiTheme="minorHAnsi" w:cstheme="minorHAnsi"/>
          <w:sz w:val="16"/>
        </w:rPr>
        <w:t xml:space="preserve"> “The WTO is not an organization that is going to say, ‘Here are some economic equivalents that would have worked, so we’re just going to ignore this,'” said </w:t>
      </w:r>
      <w:r w:rsidRPr="004B735B">
        <w:rPr>
          <w:rStyle w:val="Emphasis"/>
          <w:rFonts w:asciiTheme="minorHAnsi" w:hAnsiTheme="minorHAnsi" w:cstheme="minorHAnsi"/>
        </w:rPr>
        <w:t>Graetz. He worries the dispute would be so big — given the size of the U.S. economy and how much it trades — that it would dwarf any previous trade fight, and threaten the WTO’s existence.</w:t>
      </w:r>
      <w:r w:rsidRPr="004B735B">
        <w:rPr>
          <w:rFonts w:asciiTheme="minorHAnsi" w:hAnsiTheme="minorHAnsi" w:cstheme="minorHAnsi"/>
          <w:sz w:val="16"/>
        </w:rPr>
        <w:t xml:space="preserve"> “I am very sympathetic and supportive of the House blueprint, but I am also very concerned about doing it in a way that creates the potential for blowing up the WTO,” said Graetz. “The [incoming] administration’s plate is rather full” and “</w:t>
      </w:r>
      <w:r w:rsidRPr="004B735B">
        <w:rPr>
          <w:rStyle w:val="Emphasis"/>
          <w:rFonts w:asciiTheme="minorHAnsi" w:hAnsiTheme="minorHAnsi" w:cstheme="minorHAnsi"/>
        </w:rPr>
        <w:t>it’s not clear to me that one of the things that we should add to their agenda is an effort to renegotiate trade agreements with 164 countries.”</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Extinction.</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Panzner ‘8</w:t>
      </w:r>
      <w:r w:rsidRPr="004B735B">
        <w:rPr>
          <w:rFonts w:asciiTheme="minorHAnsi" w:hAnsiTheme="minorHAnsi" w:cstheme="minorHAnsi"/>
        </w:rPr>
        <w:t xml:space="preserve"> </w:t>
      </w:r>
      <w:r w:rsidRPr="004B735B">
        <w:rPr>
          <w:rFonts w:asciiTheme="minorHAnsi" w:hAnsiTheme="minorHAnsi" w:cstheme="minorHAnsi"/>
          <w:sz w:val="16"/>
          <w:szCs w:val="16"/>
        </w:rPr>
        <w:t>– Michael J. Panzner, Faculty – New York Institute of Finance. Specializes in Global Capital Markets. MA Columbia, Financial Armageddon: Protect Your Future from Economic Collapse, Revised and Updated Edition [Paperback], p. 137-138</w:t>
      </w:r>
    </w:p>
    <w:p w:rsidR="00935C39" w:rsidRPr="004B735B" w:rsidRDefault="00935C39" w:rsidP="00935C39">
      <w:pPr>
        <w:rPr>
          <w:rFonts w:asciiTheme="minorHAnsi" w:hAnsiTheme="minorHAnsi" w:cstheme="minorHAnsi"/>
          <w:u w:val="single"/>
        </w:rPr>
      </w:pPr>
      <w:r w:rsidRPr="004B735B">
        <w:rPr>
          <w:rFonts w:asciiTheme="minorHAnsi" w:hAnsiTheme="minorHAnsi" w:cstheme="minorHAnsi"/>
          <w:u w:val="single"/>
        </w:rPr>
        <w:t xml:space="preserve">Continuing calls for curbs on the flow of finance and trade will inspire the United States and other nations to spew forth protectionist legislation like the notorious Smoot-Hawley bill. Introduced at the start of the Great Depression, it triggered a series of </w:t>
      </w:r>
      <w:r w:rsidRPr="004B735B">
        <w:rPr>
          <w:rStyle w:val="Emphasis"/>
          <w:rFonts w:asciiTheme="minorHAnsi" w:hAnsiTheme="minorHAnsi" w:cstheme="minorHAnsi"/>
        </w:rPr>
        <w:t>tit-for-tat economic responses</w:t>
      </w:r>
      <w:r w:rsidRPr="004B735B">
        <w:rPr>
          <w:rFonts w:asciiTheme="minorHAnsi" w:hAnsiTheme="minorHAnsi" w:cstheme="minorHAnsi"/>
          <w:u w:val="single"/>
        </w:rPr>
        <w:t xml:space="preserve">, which many commentators believe helped turn a serious economic downturn into a prolonged and devastating </w:t>
      </w:r>
      <w:r w:rsidRPr="004B735B">
        <w:rPr>
          <w:rStyle w:val="Emphasis"/>
          <w:rFonts w:asciiTheme="minorHAnsi" w:hAnsiTheme="minorHAnsi" w:cstheme="minorHAnsi"/>
        </w:rPr>
        <w:t>global disaster.</w:t>
      </w:r>
      <w:r w:rsidRPr="004B735B">
        <w:rPr>
          <w:rFonts w:asciiTheme="minorHAnsi" w:hAnsiTheme="minorHAnsi" w:cstheme="minorHAnsi"/>
          <w:sz w:val="16"/>
        </w:rPr>
        <w:t xml:space="preserve"> But if history is any guide, those lessons will have been long forgotten during the next collapse.</w:t>
      </w:r>
      <w:r w:rsidRPr="004B735B">
        <w:rPr>
          <w:rFonts w:asciiTheme="minorHAnsi" w:hAnsiTheme="minorHAnsi" w:cstheme="minorHAnsi"/>
          <w:u w:val="single"/>
        </w:rPr>
        <w:t xml:space="preserve"> Eventually, fed by a mood of desperation and growing public anger, restrictions on trade, finance, investment, and immigration will almost certainly intensify. Authorities and ordinary citizens will likely scrutinize the cross-border movement of Americans and outsiders alike, and lawmakers may even call for a general crackdown on nonessential </w:t>
      </w:r>
      <w:r w:rsidRPr="004B735B">
        <w:rPr>
          <w:rFonts w:asciiTheme="minorHAnsi" w:hAnsiTheme="minorHAnsi" w:cstheme="minorHAnsi"/>
          <w:sz w:val="16"/>
        </w:rPr>
        <w:t>travel. Meanwhile, many nations will make transporting or sending funds to other countries exceedingly difficult. As desperate officials try to limit the fallout from decades of ill-conceived, corrupt, and reckless policies, they will introduce controls on foreign exchange. Foreign individuals and companies seeking to acquire certain American infrastructure assets, or trying to buy property and other assets on the cheap thanks to a rapidly depreciating dollar, will be stymied by limits on investment by noncitizens. Those efforts will cause spasms to ripple across economies and markets, disrupting global payment, settlement, and clearing mechanisms. All of this will, of course, continue to undermine business confidence and consumer spending. In a world of lockouts and lockdowns, any link that transmits systemic financial pressures across markets through arbitrage or portfolio-based risk management, or that allows diseases to be easily spread from one country to the next by tourists and wildlife, or that otherwise facilitates unwelcome exchanges of any kind will be viewed with suspicion and dealt with accordingly. The rise in isolationism and protectionism will bring about ever more heated arguments and dangerous confrontations over shared sources of oil, gas, and other key commodities as well as factors of production that must, out of necessity, be acquired from less-than-friendly nations. Whether involving raw materials used in strategic industries or basic necessities such as food, water, and energy, efforts to secure adequate supplies will take increasing precedence in a world where demand seems constantly out of kilter with supply. Disputes over the misuse, overuse, and pollution of the environment and natural resources will become more commonplace.</w:t>
      </w:r>
      <w:r w:rsidRPr="004B735B">
        <w:rPr>
          <w:rFonts w:asciiTheme="minorHAnsi" w:hAnsiTheme="minorHAnsi" w:cstheme="minorHAnsi"/>
          <w:u w:val="single"/>
        </w:rPr>
        <w:t xml:space="preserve"> Around the world, </w:t>
      </w:r>
      <w:r w:rsidRPr="004B735B">
        <w:rPr>
          <w:rStyle w:val="Emphasis"/>
          <w:rFonts w:asciiTheme="minorHAnsi" w:hAnsiTheme="minorHAnsi" w:cstheme="minorHAnsi"/>
        </w:rPr>
        <w:t>such tensions will give rise to full-scale military encounters</w:t>
      </w:r>
      <w:r w:rsidRPr="004B735B">
        <w:rPr>
          <w:rFonts w:asciiTheme="minorHAnsi" w:hAnsiTheme="minorHAnsi" w:cstheme="minorHAnsi"/>
          <w:u w:val="single"/>
        </w:rPr>
        <w:t xml:space="preserve">, often with minimal provocation. In some instances, economic conditions will serve as a </w:t>
      </w:r>
      <w:r w:rsidRPr="004B735B">
        <w:rPr>
          <w:rStyle w:val="Emphasis"/>
          <w:rFonts w:asciiTheme="minorHAnsi" w:hAnsiTheme="minorHAnsi" w:cstheme="minorHAnsi"/>
        </w:rPr>
        <w:t>convenient pretext for conflicts</w:t>
      </w:r>
      <w:r w:rsidRPr="004B735B">
        <w:rPr>
          <w:rFonts w:asciiTheme="minorHAnsi" w:hAnsiTheme="minorHAnsi" w:cstheme="minorHAnsi"/>
          <w:u w:val="single"/>
        </w:rPr>
        <w:t xml:space="preserve"> that stem from cultural and religious differences. Alternatively, nations may look to divert attention away from domestic problems by channeling frustration and populist sentiment toward other countries and cultures. Enabled by cheap technology and the waning threat of American retribution, terrorist groups will likely boost the frequency and scale of their horrifying attacks, bringing the threat of random violence to a whole new level. Turbulent conditions will encourage aggressive saber rattling and interdictions by rogue nations running amok. Age-old clashes will also take on a new, more heated sense of urgency. China will likely assume an </w:t>
      </w:r>
      <w:r w:rsidRPr="004B735B">
        <w:rPr>
          <w:rStyle w:val="Emphasis"/>
          <w:rFonts w:asciiTheme="minorHAnsi" w:hAnsiTheme="minorHAnsi" w:cstheme="minorHAnsi"/>
        </w:rPr>
        <w:t>increasingly belligerent posture</w:t>
      </w:r>
      <w:r w:rsidRPr="004B735B">
        <w:rPr>
          <w:rFonts w:asciiTheme="minorHAnsi" w:hAnsiTheme="minorHAnsi" w:cstheme="minorHAnsi"/>
          <w:u w:val="single"/>
        </w:rPr>
        <w:t xml:space="preserve"> toward Taiwan, while Iran may embark on overt colonization of its neighbors in the Mideast. </w:t>
      </w:r>
      <w:r w:rsidRPr="004B735B">
        <w:rPr>
          <w:rFonts w:asciiTheme="minorHAnsi" w:hAnsiTheme="minorHAnsi" w:cstheme="minorHAnsi"/>
          <w:sz w:val="16"/>
        </w:rPr>
        <w:t>Israel, for its part, may look to draw a dwindling list of allies from around the world into a growing number of conflicts. Some observers, like John Mearsheimer, a political scientist at the University of Chicago, have even speculated that an “intense confrontation” between the United States and China is “inevitable” at some point. More than a few disputes will turn out to be almost wholly ideological. Growing cultural and religious differences will be transformed from wars of words to battles soaked in blood. Long-simmering resentments could also degenerate quickly, spurring the basest of human instincts and triggering genocidal acts.</w:t>
      </w:r>
      <w:r w:rsidRPr="004B735B">
        <w:rPr>
          <w:rFonts w:asciiTheme="minorHAnsi" w:hAnsiTheme="minorHAnsi" w:cstheme="minorHAnsi"/>
          <w:u w:val="single"/>
        </w:rPr>
        <w:t xml:space="preserve"> </w:t>
      </w:r>
      <w:r w:rsidRPr="004B735B">
        <w:rPr>
          <w:rStyle w:val="Emphasis"/>
          <w:rFonts w:asciiTheme="minorHAnsi" w:hAnsiTheme="minorHAnsi" w:cstheme="minorHAnsi"/>
        </w:rPr>
        <w:t>Terrorists employing biological or nuclear weapons</w:t>
      </w:r>
      <w:r w:rsidRPr="004B735B">
        <w:rPr>
          <w:rFonts w:asciiTheme="minorHAnsi" w:hAnsiTheme="minorHAnsi" w:cstheme="minorHAnsi"/>
          <w:u w:val="single"/>
        </w:rPr>
        <w:t xml:space="preserve"> will vie with conventional forces using jets, cruise missiles, and bunker-busting bombs to cause widespread destruction. Many will interpret stepped-up conflicts between Muslims and Western societies as the beginnings of a new world war.</w:t>
      </w:r>
    </w:p>
    <w:p w:rsidR="00935C39" w:rsidRPr="004B735B" w:rsidRDefault="00935C39" w:rsidP="00935C39">
      <w:pPr>
        <w:rPr>
          <w:rFonts w:asciiTheme="minorHAnsi" w:hAnsiTheme="minorHAnsi" w:cstheme="minorHAnsi"/>
        </w:rPr>
      </w:pPr>
    </w:p>
    <w:p w:rsidR="00411A9F" w:rsidRPr="004B735B" w:rsidRDefault="00411A9F" w:rsidP="00411A9F">
      <w:pPr>
        <w:pStyle w:val="Heading3"/>
        <w:rPr>
          <w:rFonts w:asciiTheme="minorHAnsi" w:hAnsiTheme="minorHAnsi" w:cstheme="minorHAnsi"/>
        </w:rPr>
      </w:pPr>
      <w:r w:rsidRPr="004B735B">
        <w:rPr>
          <w:rFonts w:asciiTheme="minorHAnsi" w:hAnsiTheme="minorHAnsi" w:cstheme="minorHAnsi"/>
        </w:rPr>
        <w:t xml:space="preserve">2NC – Top of Docket** </w:t>
      </w:r>
    </w:p>
    <w:p w:rsidR="00411A9F" w:rsidRPr="004B735B" w:rsidRDefault="00411A9F" w:rsidP="00411A9F">
      <w:pPr>
        <w:rPr>
          <w:rFonts w:asciiTheme="minorHAnsi" w:hAnsiTheme="minorHAnsi" w:cstheme="minorHAnsi"/>
        </w:rPr>
      </w:pPr>
    </w:p>
    <w:p w:rsidR="00411A9F" w:rsidRPr="004B735B" w:rsidRDefault="00411A9F" w:rsidP="00411A9F">
      <w:pPr>
        <w:pStyle w:val="Heading4"/>
        <w:rPr>
          <w:rFonts w:asciiTheme="minorHAnsi" w:hAnsiTheme="minorHAnsi" w:cstheme="minorHAnsi"/>
        </w:rPr>
      </w:pPr>
      <w:r w:rsidRPr="004B735B">
        <w:rPr>
          <w:rFonts w:asciiTheme="minorHAnsi" w:hAnsiTheme="minorHAnsi" w:cstheme="minorHAnsi"/>
        </w:rPr>
        <w:t xml:space="preserve">Tax reform is the </w:t>
      </w:r>
      <w:r w:rsidRPr="004B735B">
        <w:rPr>
          <w:rFonts w:asciiTheme="minorHAnsi" w:hAnsiTheme="minorHAnsi" w:cstheme="minorHAnsi"/>
          <w:u w:val="single"/>
        </w:rPr>
        <w:t>top of the docket</w:t>
      </w:r>
      <w:r w:rsidRPr="004B735B">
        <w:rPr>
          <w:rFonts w:asciiTheme="minorHAnsi" w:hAnsiTheme="minorHAnsi" w:cstheme="minorHAnsi"/>
        </w:rPr>
        <w:t xml:space="preserve"> – Republicans want it in the next few months.</w:t>
      </w:r>
    </w:p>
    <w:p w:rsidR="00411A9F" w:rsidRPr="004B735B" w:rsidRDefault="00411A9F" w:rsidP="00411A9F">
      <w:pPr>
        <w:rPr>
          <w:rFonts w:asciiTheme="minorHAnsi" w:hAnsiTheme="minorHAnsi" w:cstheme="minorHAnsi"/>
        </w:rPr>
      </w:pPr>
      <w:r w:rsidRPr="004B735B">
        <w:rPr>
          <w:rStyle w:val="Style13ptBold"/>
          <w:rFonts w:asciiTheme="minorHAnsi" w:hAnsiTheme="minorHAnsi" w:cstheme="minorHAnsi"/>
        </w:rPr>
        <w:t>Pramuk ‘6/30</w:t>
      </w:r>
      <w:r w:rsidRPr="004B735B">
        <w:rPr>
          <w:rFonts w:asciiTheme="minorHAnsi" w:hAnsiTheme="minorHAnsi" w:cstheme="minorHAnsi"/>
        </w:rPr>
        <w:t xml:space="preserve"> </w:t>
      </w:r>
      <w:r w:rsidRPr="004B735B">
        <w:rPr>
          <w:rFonts w:asciiTheme="minorHAnsi" w:hAnsiTheme="minorHAnsi" w:cstheme="minorHAnsi"/>
          <w:sz w:val="16"/>
          <w:szCs w:val="16"/>
        </w:rPr>
        <w:t xml:space="preserve">(Jacob; 6/30/17; political analyst; CNBC; “How Trump is doing on keeping 10 key promises”; </w:t>
      </w:r>
      <w:hyperlink r:id="rId104" w:history="1">
        <w:r w:rsidRPr="004B735B">
          <w:rPr>
            <w:rFonts w:asciiTheme="minorHAnsi" w:hAnsiTheme="minorHAnsi" w:cstheme="minorHAnsi"/>
            <w:sz w:val="16"/>
            <w:szCs w:val="16"/>
          </w:rPr>
          <w:t>http://www.cnbc.com/2017/06/30/how-trump-is-doing-on-keeping-10-key-promises.html</w:t>
        </w:r>
      </w:hyperlink>
      <w:r w:rsidRPr="004B735B">
        <w:rPr>
          <w:rFonts w:asciiTheme="minorHAnsi" w:hAnsiTheme="minorHAnsi" w:cstheme="minorHAnsi"/>
          <w:sz w:val="16"/>
          <w:szCs w:val="16"/>
        </w:rPr>
        <w:t>; DOA: 7/1/17)</w:t>
      </w:r>
    </w:p>
    <w:p w:rsidR="00411A9F" w:rsidRPr="004B735B" w:rsidRDefault="00411A9F" w:rsidP="00411A9F">
      <w:pPr>
        <w:rPr>
          <w:rFonts w:asciiTheme="minorHAnsi" w:hAnsiTheme="minorHAnsi" w:cstheme="minorHAnsi"/>
          <w:sz w:val="16"/>
        </w:rPr>
      </w:pPr>
      <w:r w:rsidRPr="004B735B">
        <w:rPr>
          <w:rStyle w:val="StyleUnderline"/>
          <w:rFonts w:asciiTheme="minorHAnsi" w:hAnsiTheme="minorHAnsi" w:cstheme="minorHAnsi"/>
        </w:rPr>
        <w:t>Trump</w:t>
      </w:r>
      <w:r w:rsidRPr="004B735B">
        <w:rPr>
          <w:rFonts w:asciiTheme="minorHAnsi" w:hAnsiTheme="minorHAnsi" w:cstheme="minorHAnsi"/>
          <w:sz w:val="16"/>
        </w:rPr>
        <w:t xml:space="preserve"> has </w:t>
      </w:r>
      <w:r w:rsidRPr="004B735B">
        <w:rPr>
          <w:rStyle w:val="Emphasis"/>
          <w:rFonts w:asciiTheme="minorHAnsi" w:hAnsiTheme="minorHAnsi" w:cstheme="minorHAnsi"/>
        </w:rPr>
        <w:t>promised</w:t>
      </w:r>
      <w:r w:rsidRPr="004B735B">
        <w:rPr>
          <w:rStyle w:val="StyleUnderline"/>
          <w:rFonts w:asciiTheme="minorHAnsi" w:hAnsiTheme="minorHAnsi" w:cstheme="minorHAnsi"/>
        </w:rPr>
        <w:t xml:space="preserve"> an overhaul of the American tax system</w:t>
      </w:r>
      <w:r w:rsidRPr="004B735B">
        <w:rPr>
          <w:rFonts w:asciiTheme="minorHAnsi" w:hAnsiTheme="minorHAnsi" w:cstheme="minorHAnsi"/>
          <w:sz w:val="16"/>
        </w:rPr>
        <w:t xml:space="preserve"> that includes the "biggest tax cut" in American history. </w:t>
      </w:r>
      <w:r w:rsidRPr="004B735B">
        <w:rPr>
          <w:rStyle w:val="StyleUnderline"/>
          <w:rFonts w:asciiTheme="minorHAnsi" w:hAnsiTheme="minorHAnsi" w:cstheme="minorHAnsi"/>
        </w:rPr>
        <w:t>His administration wants to slash the corporate tax rate to 15 percent and chop income tax rates across the board</w:t>
      </w:r>
      <w:r w:rsidRPr="004B735B">
        <w:rPr>
          <w:rFonts w:asciiTheme="minorHAnsi" w:hAnsiTheme="minorHAnsi" w:cstheme="minorHAnsi"/>
          <w:sz w:val="16"/>
        </w:rPr>
        <w:t xml:space="preserve">, reducing income tax brackets from seven to three. </w:t>
      </w:r>
      <w:r w:rsidRPr="004B735B">
        <w:rPr>
          <w:rStyle w:val="StyleUnderline"/>
          <w:rFonts w:asciiTheme="minorHAnsi" w:hAnsiTheme="minorHAnsi" w:cstheme="minorHAnsi"/>
        </w:rPr>
        <w:t>The White House and</w:t>
      </w:r>
      <w:r w:rsidRPr="004B735B">
        <w:rPr>
          <w:rFonts w:asciiTheme="minorHAnsi" w:hAnsiTheme="minorHAnsi" w:cstheme="minorHAnsi"/>
          <w:sz w:val="16"/>
        </w:rPr>
        <w:t xml:space="preserve"> congressional </w:t>
      </w:r>
      <w:r w:rsidRPr="004B735B">
        <w:rPr>
          <w:rStyle w:val="StyleUnderline"/>
          <w:rFonts w:asciiTheme="minorHAnsi" w:hAnsiTheme="minorHAnsi" w:cstheme="minorHAnsi"/>
        </w:rPr>
        <w:t xml:space="preserve">Republicans have </w:t>
      </w:r>
      <w:r w:rsidRPr="004B735B">
        <w:rPr>
          <w:rStyle w:val="Emphasis"/>
          <w:rFonts w:asciiTheme="minorHAnsi" w:hAnsiTheme="minorHAnsi" w:cstheme="minorHAnsi"/>
        </w:rPr>
        <w:t>set a deadline</w:t>
      </w:r>
      <w:r w:rsidRPr="004B735B">
        <w:rPr>
          <w:rFonts w:asciiTheme="minorHAnsi" w:hAnsiTheme="minorHAnsi" w:cstheme="minorHAnsi"/>
          <w:sz w:val="16"/>
        </w:rPr>
        <w:t xml:space="preserve"> of this year </w:t>
      </w:r>
      <w:r w:rsidRPr="004B735B">
        <w:rPr>
          <w:rStyle w:val="StyleUnderline"/>
          <w:rFonts w:asciiTheme="minorHAnsi" w:hAnsiTheme="minorHAnsi" w:cstheme="minorHAnsi"/>
        </w:rPr>
        <w:t>to pass a tax reform bill</w:t>
      </w:r>
      <w:r w:rsidRPr="004B735B">
        <w:rPr>
          <w:rFonts w:asciiTheme="minorHAnsi" w:hAnsiTheme="minorHAnsi" w:cstheme="minorHAnsi"/>
          <w:sz w:val="16"/>
        </w:rPr>
        <w:t xml:space="preserve">. </w:t>
      </w:r>
      <w:r w:rsidRPr="004B735B">
        <w:rPr>
          <w:rStyle w:val="StyleUnderline"/>
          <w:rFonts w:asciiTheme="minorHAnsi" w:hAnsiTheme="minorHAnsi" w:cstheme="minorHAnsi"/>
        </w:rPr>
        <w:t>Treasury Secretary</w:t>
      </w:r>
      <w:r w:rsidRPr="004B735B">
        <w:rPr>
          <w:rFonts w:asciiTheme="minorHAnsi" w:hAnsiTheme="minorHAnsi" w:cstheme="minorHAnsi"/>
          <w:sz w:val="16"/>
        </w:rPr>
        <w:t xml:space="preserve"> Steven Mnuchin previously </w:t>
      </w:r>
      <w:r w:rsidRPr="004B735B">
        <w:rPr>
          <w:rStyle w:val="StyleUnderline"/>
          <w:rFonts w:asciiTheme="minorHAnsi" w:hAnsiTheme="minorHAnsi" w:cstheme="minorHAnsi"/>
        </w:rPr>
        <w:t xml:space="preserve">gave an </w:t>
      </w:r>
      <w:r w:rsidRPr="004B735B">
        <w:rPr>
          <w:rStyle w:val="Emphasis"/>
          <w:rFonts w:asciiTheme="minorHAnsi" w:hAnsiTheme="minorHAnsi" w:cstheme="minorHAnsi"/>
        </w:rPr>
        <w:t>August</w:t>
      </w:r>
      <w:r w:rsidRPr="004B735B">
        <w:rPr>
          <w:rStyle w:val="StyleUnderline"/>
          <w:rFonts w:asciiTheme="minorHAnsi" w:hAnsiTheme="minorHAnsi" w:cstheme="minorHAnsi"/>
        </w:rPr>
        <w:t xml:space="preserve"> </w:t>
      </w:r>
      <w:r w:rsidRPr="004B735B">
        <w:rPr>
          <w:rStyle w:val="Emphasis"/>
          <w:rFonts w:asciiTheme="minorHAnsi" w:hAnsiTheme="minorHAnsi" w:cstheme="minorHAnsi"/>
        </w:rPr>
        <w:t>goal</w:t>
      </w:r>
      <w:r w:rsidRPr="004B735B">
        <w:rPr>
          <w:rFonts w:asciiTheme="minorHAnsi" w:hAnsiTheme="minorHAnsi" w:cstheme="minorHAnsi"/>
          <w:sz w:val="16"/>
        </w:rPr>
        <w:t xml:space="preserve">, but delays in the Obamacare replacement process forced him to back off. So far, the </w:t>
      </w:r>
      <w:r w:rsidRPr="004B735B">
        <w:rPr>
          <w:rStyle w:val="StyleUnderline"/>
          <w:rFonts w:asciiTheme="minorHAnsi" w:hAnsiTheme="minorHAnsi" w:cstheme="minorHAnsi"/>
        </w:rPr>
        <w:t>Trump</w:t>
      </w:r>
      <w:r w:rsidRPr="004B735B">
        <w:rPr>
          <w:rFonts w:asciiTheme="minorHAnsi" w:hAnsiTheme="minorHAnsi" w:cstheme="minorHAnsi"/>
          <w:sz w:val="16"/>
        </w:rPr>
        <w:t xml:space="preserve"> administration </w:t>
      </w:r>
      <w:r w:rsidRPr="004B735B">
        <w:rPr>
          <w:rStyle w:val="StyleUnderline"/>
          <w:rFonts w:asciiTheme="minorHAnsi" w:hAnsiTheme="minorHAnsi" w:cstheme="minorHAnsi"/>
        </w:rPr>
        <w:t>has outlined</w:t>
      </w:r>
      <w:r w:rsidRPr="004B735B">
        <w:rPr>
          <w:rFonts w:asciiTheme="minorHAnsi" w:hAnsiTheme="minorHAnsi" w:cstheme="minorHAnsi"/>
          <w:sz w:val="16"/>
        </w:rPr>
        <w:t xml:space="preserve"> only </w:t>
      </w:r>
      <w:r w:rsidRPr="004B735B">
        <w:rPr>
          <w:rStyle w:val="StyleUnderline"/>
          <w:rFonts w:asciiTheme="minorHAnsi" w:hAnsiTheme="minorHAnsi" w:cstheme="minorHAnsi"/>
        </w:rPr>
        <w:t xml:space="preserve">a one-page summary of its tax reform priorities. The White House has been meeting with congressional leaders to hash out a combined plan that they </w:t>
      </w:r>
      <w:r w:rsidRPr="004B735B">
        <w:rPr>
          <w:rStyle w:val="Emphasis"/>
          <w:rFonts w:asciiTheme="minorHAnsi" w:hAnsiTheme="minorHAnsi" w:cstheme="minorHAnsi"/>
        </w:rPr>
        <w:t>hope can start working its way through Congress following the August recess</w:t>
      </w:r>
      <w:r w:rsidRPr="004B735B">
        <w:rPr>
          <w:rFonts w:asciiTheme="minorHAnsi" w:hAnsiTheme="minorHAnsi" w:cstheme="minorHAnsi"/>
          <w:sz w:val="16"/>
        </w:rPr>
        <w:t xml:space="preserve">. </w:t>
      </w:r>
    </w:p>
    <w:p w:rsidR="00411A9F" w:rsidRPr="004B735B" w:rsidRDefault="00411A9F" w:rsidP="00411A9F">
      <w:pPr>
        <w:pStyle w:val="Heading4"/>
        <w:rPr>
          <w:rFonts w:asciiTheme="minorHAnsi" w:hAnsiTheme="minorHAnsi" w:cstheme="minorHAnsi"/>
        </w:rPr>
      </w:pPr>
      <w:r w:rsidRPr="004B735B">
        <w:rPr>
          <w:rFonts w:asciiTheme="minorHAnsi" w:hAnsiTheme="minorHAnsi" w:cstheme="minorHAnsi"/>
        </w:rPr>
        <w:t>Tax reform is Trump’s priority.</w:t>
      </w:r>
    </w:p>
    <w:p w:rsidR="00411A9F" w:rsidRPr="004B735B" w:rsidRDefault="00411A9F" w:rsidP="00411A9F">
      <w:pPr>
        <w:rPr>
          <w:rFonts w:asciiTheme="minorHAnsi" w:hAnsiTheme="minorHAnsi" w:cstheme="minorHAnsi"/>
        </w:rPr>
      </w:pPr>
      <w:r w:rsidRPr="004B735B">
        <w:rPr>
          <w:rStyle w:val="Style13ptBold"/>
          <w:rFonts w:asciiTheme="minorHAnsi" w:hAnsiTheme="minorHAnsi" w:cstheme="minorHAnsi"/>
        </w:rPr>
        <w:t>KPMG ‘6/30</w:t>
      </w:r>
      <w:r w:rsidRPr="004B735B">
        <w:rPr>
          <w:rFonts w:asciiTheme="minorHAnsi" w:hAnsiTheme="minorHAnsi" w:cstheme="minorHAnsi"/>
        </w:rPr>
        <w:t xml:space="preserve"> </w:t>
      </w:r>
      <w:r w:rsidRPr="004B735B">
        <w:rPr>
          <w:rFonts w:asciiTheme="minorHAnsi" w:hAnsiTheme="minorHAnsi" w:cstheme="minorHAnsi"/>
          <w:sz w:val="16"/>
          <w:szCs w:val="16"/>
        </w:rPr>
        <w:t xml:space="preserve">(KPMG Institute Network; 6/30/17; provides corporate executives, senior management, board members, industry leaders, government officials, academics, and other stakeholders with knowledge; “Outlook for U.S. Tax Reform”; </w:t>
      </w:r>
      <w:hyperlink r:id="rId105" w:history="1">
        <w:r w:rsidRPr="004B735B">
          <w:rPr>
            <w:rFonts w:asciiTheme="minorHAnsi" w:hAnsiTheme="minorHAnsi" w:cstheme="minorHAnsi"/>
            <w:sz w:val="16"/>
            <w:szCs w:val="16"/>
          </w:rPr>
          <w:t>http://www.kpmg-institutes.com/institutes/tax-governance-institute/articles/campaigns/tax-reform-under-trump.html</w:t>
        </w:r>
      </w:hyperlink>
      <w:r w:rsidRPr="004B735B">
        <w:rPr>
          <w:rFonts w:asciiTheme="minorHAnsi" w:hAnsiTheme="minorHAnsi" w:cstheme="minorHAnsi"/>
          <w:sz w:val="16"/>
          <w:szCs w:val="16"/>
        </w:rPr>
        <w:t>; DOA: 7/1/17)</w:t>
      </w:r>
    </w:p>
    <w:p w:rsidR="00411A9F" w:rsidRPr="004B735B" w:rsidRDefault="00411A9F" w:rsidP="00411A9F">
      <w:pPr>
        <w:rPr>
          <w:rFonts w:asciiTheme="minorHAnsi" w:hAnsiTheme="minorHAnsi" w:cstheme="minorHAnsi"/>
          <w:sz w:val="16"/>
        </w:rPr>
      </w:pPr>
      <w:r w:rsidRPr="004B735B">
        <w:rPr>
          <w:rFonts w:asciiTheme="minorHAnsi" w:hAnsiTheme="minorHAnsi" w:cstheme="minorHAnsi"/>
          <w:sz w:val="16"/>
        </w:rPr>
        <w:t xml:space="preserve">For those of you who follow developments in Washington, you know </w:t>
      </w:r>
      <w:r w:rsidRPr="004B735B">
        <w:rPr>
          <w:rStyle w:val="StyleUnderline"/>
          <w:rFonts w:asciiTheme="minorHAnsi" w:hAnsiTheme="minorHAnsi" w:cstheme="minorHAnsi"/>
        </w:rPr>
        <w:t xml:space="preserve">it’s hard to say anything with certainty about tax legislation. </w:t>
      </w:r>
      <w:r w:rsidRPr="004B735B">
        <w:rPr>
          <w:rStyle w:val="Emphasis"/>
          <w:rFonts w:asciiTheme="minorHAnsi" w:hAnsiTheme="minorHAnsi" w:cstheme="minorHAnsi"/>
        </w:rPr>
        <w:t>Except</w:t>
      </w:r>
      <w:r w:rsidRPr="004B735B">
        <w:rPr>
          <w:rFonts w:asciiTheme="minorHAnsi" w:hAnsiTheme="minorHAnsi" w:cstheme="minorHAnsi"/>
          <w:sz w:val="16"/>
        </w:rPr>
        <w:t xml:space="preserve"> perhaps </w:t>
      </w:r>
      <w:r w:rsidRPr="004B735B">
        <w:rPr>
          <w:rStyle w:val="Emphasis"/>
          <w:rFonts w:asciiTheme="minorHAnsi" w:hAnsiTheme="minorHAnsi" w:cstheme="minorHAnsi"/>
        </w:rPr>
        <w:t>this</w:t>
      </w:r>
      <w:r w:rsidRPr="004B735B">
        <w:rPr>
          <w:rStyle w:val="StyleUnderline"/>
          <w:rFonts w:asciiTheme="minorHAnsi" w:hAnsiTheme="minorHAnsi" w:cstheme="minorHAnsi"/>
        </w:rPr>
        <w:t xml:space="preserve">: We are </w:t>
      </w:r>
      <w:r w:rsidRPr="004B735B">
        <w:rPr>
          <w:rStyle w:val="Emphasis"/>
          <w:rFonts w:asciiTheme="minorHAnsi" w:hAnsiTheme="minorHAnsi" w:cstheme="minorHAnsi"/>
        </w:rPr>
        <w:t>likely to see more action on</w:t>
      </w:r>
      <w:r w:rsidRPr="004B735B">
        <w:rPr>
          <w:rFonts w:asciiTheme="minorHAnsi" w:hAnsiTheme="minorHAnsi" w:cstheme="minorHAnsi"/>
          <w:sz w:val="16"/>
        </w:rPr>
        <w:t xml:space="preserve">, debate over, </w:t>
      </w:r>
      <w:r w:rsidRPr="004B735B">
        <w:rPr>
          <w:rStyle w:val="StyleUnderline"/>
          <w:rFonts w:asciiTheme="minorHAnsi" w:hAnsiTheme="minorHAnsi" w:cstheme="minorHAnsi"/>
        </w:rPr>
        <w:t xml:space="preserve">and interest in </w:t>
      </w:r>
      <w:r w:rsidRPr="004B735B">
        <w:rPr>
          <w:rStyle w:val="Emphasis"/>
          <w:rFonts w:asciiTheme="minorHAnsi" w:hAnsiTheme="minorHAnsi" w:cstheme="minorHAnsi"/>
        </w:rPr>
        <w:t>tax reform</w:t>
      </w:r>
      <w:r w:rsidRPr="004B735B">
        <w:rPr>
          <w:rStyle w:val="StyleUnderline"/>
          <w:rFonts w:asciiTheme="minorHAnsi" w:hAnsiTheme="minorHAnsi" w:cstheme="minorHAnsi"/>
        </w:rPr>
        <w:t xml:space="preserve"> in 2017 </w:t>
      </w:r>
      <w:r w:rsidRPr="004B735B">
        <w:rPr>
          <w:rStyle w:val="Emphasis"/>
          <w:rFonts w:asciiTheme="minorHAnsi" w:hAnsiTheme="minorHAnsi" w:cstheme="minorHAnsi"/>
        </w:rPr>
        <w:t>than we have seen</w:t>
      </w:r>
      <w:r w:rsidRPr="004B735B">
        <w:rPr>
          <w:rStyle w:val="StyleUnderline"/>
          <w:rFonts w:asciiTheme="minorHAnsi" w:hAnsiTheme="minorHAnsi" w:cstheme="minorHAnsi"/>
        </w:rPr>
        <w:t xml:space="preserve"> since the Tax Reform Act of 1986</w:t>
      </w:r>
      <w:r w:rsidRPr="004B735B">
        <w:rPr>
          <w:rFonts w:asciiTheme="minorHAnsi" w:hAnsiTheme="minorHAnsi" w:cstheme="minorHAnsi"/>
          <w:sz w:val="16"/>
        </w:rPr>
        <w:t xml:space="preserve">. The </w:t>
      </w:r>
      <w:r w:rsidRPr="004B735B">
        <w:rPr>
          <w:rStyle w:val="StyleUnderline"/>
          <w:rFonts w:asciiTheme="minorHAnsi" w:hAnsiTheme="minorHAnsi" w:cstheme="minorHAnsi"/>
        </w:rPr>
        <w:t>Trump</w:t>
      </w:r>
      <w:r w:rsidRPr="004B735B">
        <w:rPr>
          <w:rFonts w:asciiTheme="minorHAnsi" w:hAnsiTheme="minorHAnsi" w:cstheme="minorHAnsi"/>
          <w:sz w:val="16"/>
        </w:rPr>
        <w:t xml:space="preserve"> </w:t>
      </w:r>
      <w:r w:rsidRPr="004B735B">
        <w:rPr>
          <w:rStyle w:val="StyleUnderline"/>
          <w:rFonts w:asciiTheme="minorHAnsi" w:hAnsiTheme="minorHAnsi" w:cstheme="minorHAnsi"/>
        </w:rPr>
        <w:t>Administration and Congress have made reforming the tax code</w:t>
      </w:r>
      <w:r w:rsidRPr="004B735B">
        <w:rPr>
          <w:rFonts w:asciiTheme="minorHAnsi" w:hAnsiTheme="minorHAnsi" w:cstheme="minorHAnsi"/>
          <w:sz w:val="16"/>
        </w:rPr>
        <w:t>—perhaps radically so—</w:t>
      </w:r>
      <w:r w:rsidRPr="004B735B">
        <w:rPr>
          <w:rStyle w:val="StyleUnderline"/>
          <w:rFonts w:asciiTheme="minorHAnsi" w:hAnsiTheme="minorHAnsi" w:cstheme="minorHAnsi"/>
        </w:rPr>
        <w:t xml:space="preserve">a </w:t>
      </w:r>
      <w:r w:rsidRPr="004B735B">
        <w:rPr>
          <w:rStyle w:val="Emphasis"/>
          <w:rFonts w:asciiTheme="minorHAnsi" w:hAnsiTheme="minorHAnsi" w:cstheme="minorHAnsi"/>
        </w:rPr>
        <w:t>major priority</w:t>
      </w:r>
      <w:r w:rsidRPr="004B735B">
        <w:rPr>
          <w:rStyle w:val="StyleUnderline"/>
          <w:rFonts w:asciiTheme="minorHAnsi" w:hAnsiTheme="minorHAnsi" w:cstheme="minorHAnsi"/>
        </w:rPr>
        <w:t xml:space="preserve"> for the coming year</w:t>
      </w:r>
      <w:r w:rsidRPr="004B735B">
        <w:rPr>
          <w:rFonts w:asciiTheme="minorHAnsi" w:hAnsiTheme="minorHAnsi" w:cstheme="minorHAnsi"/>
          <w:sz w:val="16"/>
        </w:rPr>
        <w:t>. These changes may have far-reaching implications.</w:t>
      </w:r>
    </w:p>
    <w:p w:rsidR="00411A9F" w:rsidRPr="004B735B" w:rsidRDefault="00411A9F" w:rsidP="00411A9F">
      <w:pPr>
        <w:rPr>
          <w:rFonts w:asciiTheme="minorHAnsi" w:hAnsiTheme="minorHAnsi" w:cstheme="minorHAnsi"/>
        </w:rPr>
      </w:pPr>
    </w:p>
    <w:p w:rsidR="00411A9F" w:rsidRPr="004B735B" w:rsidRDefault="00411A9F" w:rsidP="00411A9F">
      <w:pPr>
        <w:pStyle w:val="Heading3"/>
        <w:rPr>
          <w:rFonts w:asciiTheme="minorHAnsi" w:hAnsiTheme="minorHAnsi" w:cstheme="minorHAnsi"/>
        </w:rPr>
      </w:pPr>
      <w:r w:rsidRPr="004B735B">
        <w:rPr>
          <w:rFonts w:asciiTheme="minorHAnsi" w:hAnsiTheme="minorHAnsi" w:cstheme="minorHAnsi"/>
        </w:rPr>
        <w:t>2NC Addon – Social Security</w:t>
      </w:r>
    </w:p>
    <w:p w:rsidR="00411A9F" w:rsidRPr="004B735B" w:rsidRDefault="00411A9F" w:rsidP="00411A9F">
      <w:pPr>
        <w:pStyle w:val="Heading4"/>
        <w:rPr>
          <w:rFonts w:asciiTheme="minorHAnsi" w:hAnsiTheme="minorHAnsi" w:cstheme="minorHAnsi"/>
        </w:rPr>
      </w:pPr>
      <w:r w:rsidRPr="004B735B">
        <w:rPr>
          <w:rFonts w:asciiTheme="minorHAnsi" w:hAnsiTheme="minorHAnsi" w:cstheme="minorHAnsi"/>
          <w:shd w:val="clear" w:color="auto" w:fill="FFFFFF"/>
        </w:rPr>
        <w:t>Tax reform would kill social security</w:t>
      </w:r>
    </w:p>
    <w:p w:rsidR="00411A9F" w:rsidRPr="004B735B" w:rsidRDefault="00411A9F" w:rsidP="00411A9F">
      <w:pPr>
        <w:rPr>
          <w:rFonts w:asciiTheme="minorHAnsi" w:hAnsiTheme="minorHAnsi" w:cstheme="minorHAnsi"/>
        </w:rPr>
      </w:pPr>
      <w:r w:rsidRPr="004B735B">
        <w:rPr>
          <w:rStyle w:val="Style13ptBold"/>
          <w:rFonts w:asciiTheme="minorHAnsi" w:hAnsiTheme="minorHAnsi" w:cstheme="minorHAnsi"/>
        </w:rPr>
        <w:t>WALLACE 4/17</w:t>
      </w:r>
      <w:r w:rsidRPr="004B735B">
        <w:rPr>
          <w:rFonts w:asciiTheme="minorHAnsi" w:hAnsiTheme="minorHAnsi" w:cstheme="minorHAnsi"/>
        </w:rPr>
        <w:t xml:space="preserve"> </w:t>
      </w:r>
      <w:r w:rsidRPr="004B735B">
        <w:rPr>
          <w:rFonts w:asciiTheme="minorHAnsi" w:hAnsiTheme="minorHAnsi" w:cstheme="minorHAnsi"/>
          <w:sz w:val="18"/>
        </w:rPr>
        <w:t xml:space="preserve">(Kevin, Kevin Wallace is a journalist with five years’ experience in print and digital media, and covers politics, media, and culture for the Resistance Report. He lives in Tallahassee, Florida. “Trump just revealed his plan for Social Security and it’s horrifying” APRIL 10, 2017 </w:t>
      </w:r>
      <w:hyperlink r:id="rId106" w:history="1">
        <w:r w:rsidRPr="004B735B">
          <w:rPr>
            <w:rStyle w:val="Hyperlink"/>
            <w:rFonts w:asciiTheme="minorHAnsi" w:hAnsiTheme="minorHAnsi" w:cstheme="minorHAnsi"/>
            <w:sz w:val="18"/>
          </w:rPr>
          <w:t>http://resistancereport.com/class-war/trump-social-security-plan/</w:t>
        </w:r>
      </w:hyperlink>
      <w:r w:rsidRPr="004B735B">
        <w:rPr>
          <w:rFonts w:asciiTheme="minorHAnsi" w:hAnsiTheme="minorHAnsi" w:cstheme="minorHAnsi"/>
          <w:sz w:val="18"/>
        </w:rPr>
        <w:t xml:space="preserve"> Michael Stefanko) </w:t>
      </w:r>
    </w:p>
    <w:p w:rsidR="00411A9F" w:rsidRPr="004B735B" w:rsidRDefault="00411A9F" w:rsidP="00411A9F">
      <w:pPr>
        <w:rPr>
          <w:rFonts w:asciiTheme="minorHAnsi" w:hAnsiTheme="minorHAnsi" w:cstheme="minorHAnsi"/>
          <w:sz w:val="8"/>
        </w:rPr>
      </w:pPr>
      <w:r w:rsidRPr="004B735B">
        <w:rPr>
          <w:rFonts w:asciiTheme="minorHAnsi" w:hAnsiTheme="minorHAnsi" w:cstheme="minorHAnsi"/>
          <w:sz w:val="8"/>
        </w:rPr>
        <w:t xml:space="preserve">As the Trump administration prepares to roll out its tax reform plan, one proposal the White House is mulling could destroy Social Security forever. According to an early morning report from the Associated Press, </w:t>
      </w:r>
      <w:r w:rsidRPr="004B735B">
        <w:rPr>
          <w:rFonts w:asciiTheme="minorHAnsi" w:hAnsiTheme="minorHAnsi" w:cstheme="minorHAnsi"/>
          <w:u w:val="single"/>
        </w:rPr>
        <w:t>President Trump’s new tax plan may propose drastic cuts to — or the outright repeal of the 12.4 percent payroll tax that funds Social Security.</w:t>
      </w:r>
      <w:r w:rsidRPr="004B735B">
        <w:rPr>
          <w:rFonts w:asciiTheme="minorHAnsi" w:hAnsiTheme="minorHAnsi" w:cstheme="minorHAnsi"/>
          <w:sz w:val="8"/>
        </w:rPr>
        <w:t xml:space="preserve"> President Franklin Delano Roosevelt initially defended the payroll tax as the cornerstone of an agreement between the U.S. government and American workers, that as long as a worker paid a portion of each paycheck to the Social Security fund, they had the full right to draw a pension when they retired. “We put those payroll contributions there so as to give the contributors a legal, moral and political right to collect their pensions,” Roosevelt said in 1935. “With those taxes in there, no damn politician can ever scrap my social security program.” The plan is likely to be marketed as a means of putting more money in the pockets of working-class families, with lobbyists claiming that a worker making $60,000 per year would keep an additional $3,720 in take-home pay. However</w:t>
      </w:r>
      <w:r w:rsidRPr="004B735B">
        <w:rPr>
          <w:rFonts w:asciiTheme="minorHAnsi" w:hAnsiTheme="minorHAnsi" w:cstheme="minorHAnsi"/>
          <w:u w:val="single"/>
        </w:rPr>
        <w:t xml:space="preserve">, leading Social Security advocates say the repeal of the payroll tax is a </w:t>
      </w:r>
      <w:r w:rsidRPr="004B735B">
        <w:rPr>
          <w:rFonts w:asciiTheme="minorHAnsi" w:hAnsiTheme="minorHAnsi" w:cstheme="minorHAnsi"/>
          <w:b/>
          <w:u w:val="single"/>
        </w:rPr>
        <w:t>trap</w:t>
      </w:r>
      <w:r w:rsidRPr="004B735B">
        <w:rPr>
          <w:rFonts w:asciiTheme="minorHAnsi" w:hAnsiTheme="minorHAnsi" w:cstheme="minorHAnsi"/>
          <w:u w:val="single"/>
        </w:rPr>
        <w:t>.</w:t>
      </w:r>
      <w:r w:rsidRPr="004B735B">
        <w:rPr>
          <w:rFonts w:asciiTheme="minorHAnsi" w:hAnsiTheme="minorHAnsi" w:cstheme="minorHAnsi"/>
          <w:sz w:val="8"/>
        </w:rPr>
        <w:t xml:space="preserve"> </w:t>
      </w:r>
      <w:r w:rsidRPr="004B735B">
        <w:rPr>
          <w:rFonts w:asciiTheme="minorHAnsi" w:hAnsiTheme="minorHAnsi" w:cstheme="minorHAnsi"/>
          <w:u w:val="single"/>
        </w:rPr>
        <w:t xml:space="preserve">Social Security Works President Nancy Altman told Talking Points Memo’s (TPM) Alice Ollstein that eliminating the payroll tax would fundamentally endanger the entire prospect of retirement for generations to come. </w:t>
      </w:r>
      <w:r w:rsidRPr="004B735B">
        <w:rPr>
          <w:rFonts w:asciiTheme="minorHAnsi" w:hAnsiTheme="minorHAnsi" w:cstheme="minorHAnsi"/>
          <w:sz w:val="8"/>
        </w:rPr>
        <w:t xml:space="preserve">“[Republicans] will sell it as a tax cut for the middle class, but really this is undermining middle class economic security, and the ability to retire,” Altman told TPM. “They’ll say they’re ‘saving’ Social Security, but basically they want to scale back or get rid of the program.” </w:t>
      </w:r>
      <w:r w:rsidRPr="004B735B">
        <w:rPr>
          <w:rFonts w:asciiTheme="minorHAnsi" w:hAnsiTheme="minorHAnsi" w:cstheme="minorHAnsi"/>
          <w:u w:val="single"/>
        </w:rPr>
        <w:t xml:space="preserve">If the plan to eliminate or scale back the payroll tax is successful, it would essentially mean that Congress is responsible for appropriating funds to keep Social Security solvent. With no payroll tax to support the longstanding retirement program, members of Congress would have unprecedented power to decide whether or not Social Security lives or dies in the future. </w:t>
      </w:r>
      <w:r w:rsidRPr="004B735B">
        <w:rPr>
          <w:rFonts w:asciiTheme="minorHAnsi" w:hAnsiTheme="minorHAnsi" w:cstheme="minorHAnsi"/>
          <w:sz w:val="8"/>
        </w:rPr>
        <w:t xml:space="preserve">“People need to rely on [Social Security] 20, 30, 40 years in the future. It can’t be subject to appropriations,” Altman said. “They’re essentially saying, ‘Just trust the future Congress.’” Los Angeles Times columnist Michael Hiltzik brought up President Obama’s temporary plan to roll back the payroll tax on employee contributions from 6.2 percent to 4.2 percent in 2010, at the height of the Great Recession, as a means of keeping more money in struggling workers’ pockets, and called it similarly reckless. Even though the employer contribution remained at 6.2 percent, and the temporary arrangement ended in 2012, the deal was a significant blow to Social Security as it opened up the floodgates for politicians to meddle with the program’s chief source of funds in the future. Hiltzik noted that eliminating the cap on taxable income was absent from the discussion about rolling back the payroll tax in 2010. As of 2017, </w:t>
      </w:r>
      <w:r w:rsidRPr="004B735B">
        <w:rPr>
          <w:rFonts w:asciiTheme="minorHAnsi" w:hAnsiTheme="minorHAnsi" w:cstheme="minorHAnsi"/>
          <w:u w:val="single"/>
        </w:rPr>
        <w:t>millionaires and billionaires still pay into Social Security at the same rate as those making just $127,000 per year</w:t>
      </w:r>
      <w:r w:rsidRPr="004B735B">
        <w:rPr>
          <w:rFonts w:asciiTheme="minorHAnsi" w:hAnsiTheme="minorHAnsi" w:cstheme="minorHAnsi"/>
          <w:sz w:val="8"/>
        </w:rPr>
        <w:t>. Hiltzik argues that even though the program’s fund is in a surplus today and remains solvent for decades, eliminating, or even just raising the cap on taxable income would ensure Social Security survives well into the next century. Leaving Social Security and Medicare alone was a foundational talking point for Donald Trump while he was campaigning for the presidency in 2016. And just prior to his inauguration, Trump was still adamant in his pledge to not touch the popular Depression-era program, nor its Great Society counterpart. However, it remains unclear whether or not the Trump administration will risk angering its base by betraying that core promise — and if they do, if Congress will continue to appropriate funds to ensure the program’s long-term stability.</w:t>
      </w:r>
    </w:p>
    <w:p w:rsidR="00411A9F" w:rsidRPr="004B735B" w:rsidRDefault="00411A9F" w:rsidP="00411A9F">
      <w:pPr>
        <w:pStyle w:val="Heading4"/>
        <w:rPr>
          <w:rFonts w:asciiTheme="minorHAnsi" w:hAnsiTheme="minorHAnsi" w:cstheme="minorHAnsi"/>
        </w:rPr>
      </w:pPr>
      <w:r w:rsidRPr="004B735B">
        <w:rPr>
          <w:rFonts w:asciiTheme="minorHAnsi" w:hAnsiTheme="minorHAnsi" w:cstheme="minorHAnsi"/>
        </w:rPr>
        <w:t>Social Security is key to helping the disabled and elderly eat and live</w:t>
      </w:r>
    </w:p>
    <w:p w:rsidR="00411A9F" w:rsidRPr="004B735B" w:rsidRDefault="00411A9F" w:rsidP="00411A9F">
      <w:pPr>
        <w:rPr>
          <w:rFonts w:asciiTheme="minorHAnsi" w:hAnsiTheme="minorHAnsi" w:cstheme="minorHAnsi"/>
        </w:rPr>
      </w:pPr>
      <w:r w:rsidRPr="004B735B">
        <w:rPr>
          <w:rStyle w:val="Style13ptBold"/>
          <w:rFonts w:asciiTheme="minorHAnsi" w:hAnsiTheme="minorHAnsi" w:cstheme="minorHAnsi"/>
        </w:rPr>
        <w:t>SSS No Date</w:t>
      </w:r>
      <w:r w:rsidRPr="004B735B">
        <w:rPr>
          <w:rFonts w:asciiTheme="minorHAnsi" w:hAnsiTheme="minorHAnsi" w:cstheme="minorHAnsi"/>
        </w:rPr>
        <w:t xml:space="preserve"> </w:t>
      </w:r>
      <w:r w:rsidRPr="004B735B">
        <w:rPr>
          <w:rFonts w:asciiTheme="minorHAnsi" w:hAnsiTheme="minorHAnsi" w:cstheme="minorHAnsi"/>
          <w:sz w:val="18"/>
        </w:rPr>
        <w:t xml:space="preserve">(“Frequently Asked Questions About Social Security” </w:t>
      </w:r>
      <w:hyperlink r:id="rId107" w:history="1">
        <w:r w:rsidRPr="004B735B">
          <w:rPr>
            <w:rStyle w:val="Hyperlink"/>
            <w:rFonts w:asciiTheme="minorHAnsi" w:hAnsiTheme="minorHAnsi" w:cstheme="minorHAnsi"/>
            <w:sz w:val="18"/>
          </w:rPr>
          <w:t>http://www.strengthensocialsecurity.org/about/social-security-faq/</w:t>
        </w:r>
      </w:hyperlink>
      <w:r w:rsidRPr="004B735B">
        <w:rPr>
          <w:rFonts w:asciiTheme="minorHAnsi" w:hAnsiTheme="minorHAnsi" w:cstheme="minorHAnsi"/>
          <w:sz w:val="18"/>
        </w:rPr>
        <w:t xml:space="preserve">) </w:t>
      </w:r>
    </w:p>
    <w:p w:rsidR="00411A9F" w:rsidRPr="004B735B" w:rsidRDefault="00411A9F" w:rsidP="00411A9F">
      <w:pPr>
        <w:rPr>
          <w:rFonts w:asciiTheme="minorHAnsi" w:hAnsiTheme="minorHAnsi" w:cstheme="minorHAnsi"/>
          <w:sz w:val="10"/>
        </w:rPr>
      </w:pPr>
      <w:r w:rsidRPr="004B735B">
        <w:rPr>
          <w:rFonts w:asciiTheme="minorHAnsi" w:hAnsiTheme="minorHAnsi" w:cstheme="minorHAnsi"/>
          <w:sz w:val="10"/>
        </w:rPr>
        <w:t xml:space="preserve">Why is Social Security so important? Social Security works for all Americans, and it has never been more important to our economic security. Fifty-four million depend on Social Security – 1 out of every 6 people. About 2 out of 3 seniors depend on Social Security for most of their income, and one-third of seniors rely on it for at least 90% of their income. Social Security’s benefits are modest, but vital. The average benefit is about $13,000 a year—less than full-time, minimum-wage work. Yet, it is the single most important way the nation protects working Americans and their families against lost wages, when a working person is severely disabled or retires; and when a parent or spouse dies or is severely disabled. Social Security lifts 20 million people out of poverty. Without it, the poverty rate of our seniors would be 45%; instead it is 10%. Social Security does all of this with administrative costs of less than a penny on the dollar. What types of benefits does Social Security provide? Social Security provides a guaranteed lifetime income. The best part about these benefits is they never run out (until surviving children become adults), are fully portable between jobs, and keep pace with inflation – something that 401K plans and many pension plans don’t even do. You get benefits if any of the following happen to you and your family: Retirement: When you retire, Social Security provides a monthly benefit that replaces a significant portion of pre-retirement earnings – roughly 55% for a low-income person earning about $19,000; 41% for a medium-income person earning about $43,000; 34% for a high-income person earning about $69,000; and 28% for a very high-income person earning about $107,000. Social Security also provides monthly benefits to spouses and divorced spouses (if married at least 10 years). Disability: If you become severely disabled and can no longer work, Social Security provides you and your family members with monthly benefits. Survivors: Social Security is, by far, the nation’s most important life insurance, providing benefits to older persons (i.e., widow and widowers) whose spouse has died, to many younger spouses caring for dependent children, and to children whose parent has died. </w:t>
      </w:r>
      <w:r w:rsidRPr="004B735B">
        <w:rPr>
          <w:rFonts w:asciiTheme="minorHAnsi" w:hAnsiTheme="minorHAnsi" w:cstheme="minorHAnsi"/>
          <w:u w:val="single"/>
        </w:rPr>
        <w:t xml:space="preserve">The life insurance and disability protections are extremely important, estimated to have a present value between $450,000 and $500,000 for a married worker who has average earnings and two children under 5 years old. </w:t>
      </w:r>
      <w:r w:rsidRPr="004B735B">
        <w:rPr>
          <w:rFonts w:asciiTheme="minorHAnsi" w:hAnsiTheme="minorHAnsi" w:cstheme="minorHAnsi"/>
          <w:sz w:val="10"/>
        </w:rPr>
        <w:t xml:space="preserve">Is Social Security just for retirees? Not at all. In fact, </w:t>
      </w:r>
      <w:r w:rsidRPr="004B735B">
        <w:rPr>
          <w:rFonts w:asciiTheme="minorHAnsi" w:hAnsiTheme="minorHAnsi" w:cstheme="minorHAnsi"/>
          <w:u w:val="single"/>
        </w:rPr>
        <w:t>about one in three of all Social Security beneficiaries are receiving disability or survivor benefits. Social Security is the nation’s largest and most generous program for disabled workers, providing 8.3 million with benefits</w:t>
      </w:r>
      <w:r w:rsidRPr="004B735B">
        <w:rPr>
          <w:rFonts w:asciiTheme="minorHAnsi" w:hAnsiTheme="minorHAnsi" w:cstheme="minorHAnsi"/>
          <w:sz w:val="10"/>
        </w:rPr>
        <w:t xml:space="preserve">. It is also the nation’s largest and most generous children’s program serving 4.4 million children. How much money do I need in order to retire comfortably? Retirement experts say that for someone to preserve their standard of living in retirement, they need to have about 70% to 85% of their pre-retirement earnings available to them. Higher-income persons need a smaller percentage because they will no longer be paying as large a proportion of their income in taxes and will probably have more savings, pension benefits and housing equity. How important is Social Security for retirement? </w:t>
      </w:r>
      <w:r w:rsidRPr="004B735B">
        <w:rPr>
          <w:rFonts w:asciiTheme="minorHAnsi" w:hAnsiTheme="minorHAnsi" w:cstheme="minorHAnsi"/>
          <w:u w:val="single"/>
        </w:rPr>
        <w:t>For most Americans, Social Security is essential for retirement. Two out of 3 seniors rely on Social Security benefits for most of their income. And Social Security’s importance is increasing. Americans have traditionally relied on the “three-legged stool” of Social Security, personal savings and employer pensions to have sufficient income for retirement.</w:t>
      </w:r>
      <w:r w:rsidRPr="004B735B">
        <w:rPr>
          <w:rFonts w:asciiTheme="minorHAnsi" w:hAnsiTheme="minorHAnsi" w:cstheme="minorHAnsi"/>
          <w:sz w:val="10"/>
        </w:rPr>
        <w:t xml:space="preserve"> But savings rates have dropped, housing values have plummeted and the availability and value of employer pension plans have rapidly declined. For many, Social Security is the only stable leg of the “three-legged stool.” How is Social Security funded? </w:t>
      </w:r>
      <w:r w:rsidRPr="004B735B">
        <w:rPr>
          <w:rFonts w:asciiTheme="minorHAnsi" w:hAnsiTheme="minorHAnsi" w:cstheme="minorHAnsi"/>
          <w:u w:val="single"/>
        </w:rPr>
        <w:t>Social Security’s revenue was about $800 billion in 2010. The program has three sources of income. The largest source comes from workers and employers who contribute 6.2% each on wages up to $106,800 a year; this raises about 80% of the total</w:t>
      </w:r>
      <w:r w:rsidRPr="004B735B">
        <w:rPr>
          <w:rFonts w:asciiTheme="minorHAnsi" w:hAnsiTheme="minorHAnsi" w:cstheme="minorHAnsi"/>
          <w:sz w:val="10"/>
        </w:rPr>
        <w:t xml:space="preserve">. The second source is investment income from Social Security’s reserves, which are held in Trust and invested in interest-bearing U.S. treasury bonds; this raises about 15% of total revenue. Finally, Social Security gets about 5% of its revenue from the taxes that beneficiaries pay on their Social Security benefits. Isn’t Social Security the cause of our large federal deficit? Not even close. Social Security does not contribute a penny to the federal deficit. In fact it currently enjoys a $2.6 trillion surplus that will grow to $4.3 trillion by 2025. Social Security has its own dedicated revenue stream described above. And Social Security is forbidden by law from borrowing, so it cannot deficit spend. Where does Social Security’s surplus go? Social Security’s surplus is in a trust fund that is invested in interest bearing government bonds, backed by the full faith and credit of the United States. Isn’t the trust fund just a bunch of IOUs? No, unless you consider U.S. savings bonds mere “IOUs” or the green stuff in your wallet worthless because it, too, only has value because it is backed by the full faith and credit of the United States of America. The Social Security trust fund is invested in U.S. treasury bonds, which are backed by the full faith and credit of the federal government. The government is just as obligated to pay back Social Security as it is to pay back Wall Street investors, to pay off those U.S. savings bonds we buy as gifts for newborns and those notes purchased by China and other foreign countries that invest in U.S. treasury bonds. Is Social Security going bankrupt? Social Security will never go bankrupt. Its major source of income comes from the contributions of workers and employers; as long as there are workers, Social Security will have income. Even if Congress took no action, Social Security can pay 100% of promised benefits for the next 25 years and more than three-quarters of benefits after that. Around 2037 there is a modest funding gap requiring modest increases in revenues to guarantee everyone 100% of promised benefits. Social Security has faced far worse financial problems in the past, but Congress has never failed to act to ensure full funding of benefits. Are there enough workers to pay for the growing number of retirees? Weren’t there 16 workers supporting every one retiree in 1950, and only three workers for every retiree now? Yes and yes. The worker-retiree ratio in 1950 has no bearing on whether there are enough workers to pay for today’s retirees. There were, in fact, 16 workers for every retiree in 1950, but it was and is inconsequential. It has never been a part of the assessment of Social Security’s affordability. At the time, there were an outsize number of workers paying into Social Security, because millions of farm and domestic workers had just been brought into the program, and none of these workers had yet to begin collecting benefits. To demonstrate how meaningless the 16-to-1 number is, consider this: Only ten years later (in 1960), the worker-to-beneficiary ratio was halved to 5-to-1, and by 1975 it was down to what it is today. What’s more, increases in Social Security’s tax rate and tax base have far outpaced reductions in the worker-to-retiree ratio. Since 1960, the Social Security tax rate has more than doubled from 3 percent for employer and employee, to 6.2 percent for employer and employee today. The program’s tax base also grew during that period, going from $30,000 (in 2010 dollars) in 1961 to $106,800 today. The truth is that as the economy grows and technological innovation increases fewer workers are needed to generate the same and higher levels of economic productivity. So long as the economy is growing, having even a 2-to-1 ratio of workers to retirees is sustainable. The worker-to-retiree ratio has been stable for almost forty years and has not failed to supply adequate levels of benefits. Nor will it, provided our economy continues to recover at a reasonable rate. What’s the best way to solve Social Security’s long-range funding gap? The cost of closing Social Security’s 75-year shortfall is equal to the revenue lost from the Bush tax cuts for the richest 2% of Americans. We can close Social Security’s entire funding gap and then some by scrapping the payroll tax cap. Currently, millionaires and billionaires only make payroll tax contributions on the first $106,800 they make in annual wages. Most people pay taxes on all of their wages. If the payroll tax cap was scrapped, which would affect just 6% of taxpayers, the modest funding gap could be closed. Why don’t we privatize Social Security? Why shouldn’t I get to invest my own money? Social Security is so valuable because it provides a guaranteed benefit. Privatizing Social Security by allowing people to divert their Social Security contributions into private accounts, would remove this guarantee and let people gamble their retirement savings in the casinos of Wall Street. If the recent financial crisis taught us anything, Wall Street is the last place where our money is safe. In 2008 alone, Americans’ private pension and 401(k) plans lost 37% of their value. Can you imagine what life would be like for seniors today if George W. Bush had succeeded in turning Social Security into a private 401(k) plan? Bottom line, Wall Street would benefit but Americans would be left at risk. Why shouldn’t the retirement age be raised? A few reasons. The first thing to understand is that raising Social Security’s full retirement age from 67 to 69 amounts to a 13% across-the-board benefit cut, no matter what age an eligible worker retires. What’s more, raising the retirement age would be especially unfair to low-income workers and minorities, who are more likely to work in physically demanding jobs. In fact, it could make many low-income workers, who have seen few or no gains in life expectancy in recent decades, work until they die. Finally, raising the retirement age discriminates against the growing number of elderly unemployed, who have a much harder time finding new work after being laid off. A more detailed fact sheet is available here. Should rich people continue to collect Social Security, or should it be “means-tested”? A very small portion of Social Security benefits go to the wealthy, so excluding them from the program would save little. In order to save big bucks Social Security would have to means-test away some or all of the benefits of many middle-class retirees with household incomes over $50,000. There is little public support for cutting the benefits of the middle-class, which is barely keeping its head above water. Social Security’s strong popularity and broad support is because everyone who contributes gets it. If the program changes so that some people have to keep paying but get little in return, Social Security will become more like a welfare program and broad support for it will collapse. A more detailed fact sheet is available here. Some politicians say that Social Security’s COLA is too generous. Should it be reduced? </w:t>
      </w:r>
      <w:r w:rsidRPr="004B735B">
        <w:rPr>
          <w:rFonts w:asciiTheme="minorHAnsi" w:hAnsiTheme="minorHAnsi" w:cstheme="minorHAnsi"/>
          <w:u w:val="single"/>
        </w:rPr>
        <w:t>Social Security benefits are adjusted automatically each year to keep pace with inflation. This cost-of-living adjustment (COLA) is very important so that benefits maintain their purchasing power</w:t>
      </w:r>
      <w:r w:rsidRPr="004B735B">
        <w:rPr>
          <w:rFonts w:asciiTheme="minorHAnsi" w:hAnsiTheme="minorHAnsi" w:cstheme="minorHAnsi"/>
          <w:sz w:val="10"/>
        </w:rPr>
        <w:t xml:space="preserve">. The COLA formula is not overly generous; in fact it should be increased because the COLA does not currently keep pace with rising medical costs. Because health care costs have been rising faster than inflation for many years and because seniors and people with disabilities spend the most on health care, today’s COLA understates the effects of inflation on the vast majority of beneficiaries. If all these things are true, what is the debate all about? Some people really care about Social Security, but they believe that to close the program’s long-range funding gap revenues have to be raised and benefits cut, including raising the retirement age. This is an honest disagreement. We believe benefits are already inadequate, many people cannot work into their late sixties and the wealthy should pay their fair share. There are others who do not like the idea of the government running an insurance program – no matter how successful and efficient. Finally, there are special interests that stand to benefit handsomely if Social Security was privatized – the big banks and investment firms on Wall Street. If Social Security is for protecting Americans, why aren’t we talking about how to do that? Now, that’s a good question! We should be talking more about it. Today’s debate is indeed upside-down. A discussion of how to better realize Social Security’s “ends” – providing widespread protection to the American people – has been overtaken by a hyper-focus on the “means” – how to provide the financing that achieves the program’s core purposes. A discussion of the values our nation wants to achieve through Social Security are all but forgotten – that we have obligations to our families and neighbors; Americans should live in dignity when retired, disabled or as a survivor; and Americans should work hard and, in turn, have a right to a fair return on their hard work. Important questions about the kind of protections Americans need in a changing and challenging economy are not being discussed. The presumption that benefits must be cut fails to acknowledge the serious retirement savings shortfalls facing most Americans. A discussion about Social Security that focuses more on, well, social security, would allow for a more serious debate about increasing Social Security’s benefits for adequacy, rather than needlessly cutting them. </w:t>
      </w:r>
    </w:p>
    <w:p w:rsidR="00411A9F" w:rsidRPr="004B735B" w:rsidRDefault="00411A9F" w:rsidP="00411A9F">
      <w:pPr>
        <w:pStyle w:val="Heading3"/>
        <w:rPr>
          <w:rFonts w:asciiTheme="minorHAnsi" w:hAnsiTheme="minorHAnsi" w:cstheme="minorHAnsi"/>
        </w:rPr>
      </w:pPr>
      <w:r w:rsidRPr="004B735B">
        <w:rPr>
          <w:rFonts w:asciiTheme="minorHAnsi" w:hAnsiTheme="minorHAnsi" w:cstheme="minorHAnsi"/>
        </w:rPr>
        <w:t>2NC Econ – Turns Heg</w:t>
      </w:r>
    </w:p>
    <w:p w:rsidR="00411A9F" w:rsidRPr="004B735B" w:rsidRDefault="00411A9F" w:rsidP="00411A9F">
      <w:pPr>
        <w:pStyle w:val="Heading4"/>
        <w:rPr>
          <w:rFonts w:asciiTheme="minorHAnsi" w:hAnsiTheme="minorHAnsi" w:cstheme="minorHAnsi"/>
        </w:rPr>
      </w:pPr>
      <w:r w:rsidRPr="004B735B">
        <w:rPr>
          <w:rFonts w:asciiTheme="minorHAnsi" w:hAnsiTheme="minorHAnsi" w:cstheme="minorHAnsi"/>
        </w:rPr>
        <w:t>Economic decline risks a shift to multipolarity – causes great power war.</w:t>
      </w:r>
    </w:p>
    <w:p w:rsidR="00411A9F" w:rsidRPr="004B735B" w:rsidRDefault="00411A9F" w:rsidP="00411A9F">
      <w:pPr>
        <w:rPr>
          <w:rFonts w:asciiTheme="minorHAnsi" w:hAnsiTheme="minorHAnsi" w:cstheme="minorHAnsi"/>
          <w:sz w:val="16"/>
          <w:szCs w:val="16"/>
        </w:rPr>
      </w:pPr>
      <w:r w:rsidRPr="004B735B">
        <w:rPr>
          <w:rStyle w:val="Style13ptBold"/>
          <w:rFonts w:asciiTheme="minorHAnsi" w:hAnsiTheme="minorHAnsi" w:cstheme="minorHAnsi"/>
        </w:rPr>
        <w:t>Khalilzad ’11</w:t>
      </w:r>
      <w:r w:rsidRPr="004B735B">
        <w:rPr>
          <w:rFonts w:asciiTheme="minorHAnsi" w:hAnsiTheme="minorHAnsi" w:cstheme="minorHAnsi"/>
          <w:sz w:val="16"/>
        </w:rPr>
        <w:t xml:space="preserve"> (Zalmay; 2/8/11; Former US Ambassador to the Middle East, Former Director of Policy Planning at the Department of Defense; </w:t>
      </w:r>
      <w:r w:rsidRPr="004B735B">
        <w:rPr>
          <w:rFonts w:asciiTheme="minorHAnsi" w:hAnsiTheme="minorHAnsi" w:cstheme="minorHAnsi"/>
          <w:sz w:val="16"/>
          <w:szCs w:val="16"/>
        </w:rPr>
        <w:t>“The Economy and National Security”, http://www.nationalreview.com/article/259024/economy-and-national-security-zalmay-khalilzad)</w:t>
      </w:r>
    </w:p>
    <w:p w:rsidR="00411A9F" w:rsidRPr="004B735B" w:rsidRDefault="00411A9F" w:rsidP="00411A9F">
      <w:pPr>
        <w:rPr>
          <w:rFonts w:asciiTheme="minorHAnsi" w:hAnsiTheme="minorHAnsi" w:cstheme="minorHAnsi"/>
          <w:sz w:val="16"/>
        </w:rPr>
      </w:pPr>
      <w:r w:rsidRPr="004B735B">
        <w:rPr>
          <w:rFonts w:asciiTheme="minorHAnsi" w:hAnsiTheme="minorHAnsi" w:cstheme="minorHAnsi"/>
          <w:sz w:val="16"/>
        </w:rPr>
        <w:t xml:space="preserve">Today, </w:t>
      </w:r>
      <w:r w:rsidRPr="004B735B">
        <w:rPr>
          <w:rStyle w:val="StyleUnderline"/>
          <w:rFonts w:asciiTheme="minorHAnsi" w:hAnsiTheme="minorHAnsi" w:cstheme="minorHAnsi"/>
        </w:rPr>
        <w:t>economic and fiscal trends pose the most severe long-term threat to the United States’ position as global leader</w:t>
      </w:r>
      <w:r w:rsidRPr="004B735B">
        <w:rPr>
          <w:rFonts w:asciiTheme="minorHAnsi" w:hAnsiTheme="minorHAnsi" w:cstheme="minorHAnsi"/>
          <w:sz w:val="16"/>
        </w:rPr>
        <w:t xml:space="preserve">. While the United States suffers from fiscal imbalances and low economic growth, </w:t>
      </w:r>
      <w:r w:rsidRPr="004B735B">
        <w:rPr>
          <w:rStyle w:val="StyleUnderline"/>
          <w:rFonts w:asciiTheme="minorHAnsi" w:hAnsiTheme="minorHAnsi" w:cstheme="minorHAnsi"/>
        </w:rPr>
        <w:t>the economies of rival powers are developing rapidly.</w:t>
      </w:r>
      <w:r w:rsidRPr="004B735B">
        <w:rPr>
          <w:rFonts w:asciiTheme="minorHAnsi" w:hAnsiTheme="minorHAnsi" w:cstheme="minorHAnsi"/>
          <w:b/>
          <w:sz w:val="16"/>
        </w:rPr>
        <w:t xml:space="preserve"> </w:t>
      </w:r>
      <w:r w:rsidRPr="004B735B">
        <w:rPr>
          <w:rStyle w:val="StyleUnderline"/>
          <w:rFonts w:asciiTheme="minorHAnsi" w:hAnsiTheme="minorHAnsi" w:cstheme="minorHAnsi"/>
        </w:rPr>
        <w:t>The continuation of these two trends could lead to a shift from American primacy toward a multi-polar global system, leading in turn to increased geopolitical rivalry and even war among the great powers</w:t>
      </w:r>
      <w:r w:rsidRPr="004B735B">
        <w:rPr>
          <w:rFonts w:asciiTheme="minorHAnsi" w:hAnsiTheme="minorHAnsi" w:cstheme="minorHAnsi"/>
          <w:sz w:val="16"/>
        </w:rPr>
        <w:t xml:space="preserve">. 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 Without faster economic growth and actions to reduce deficits, publicly held national debt is projected to reach dangerous proportions. If interest rates were to rise significantly, annual interest payments — which already are larger than the defense budget — would crowd out other spending or require substantial tax increases that would undercut economic growth. Even worse, if unanticipated events trigger what economists call a “sudden stop” in credit markets for U.S. debt, the United States would be unable to roll over its outstanding obligations, precipitating a sovereign-debt crisis that would almost certainly compel a radical retrenchment of the United States internationally. Such scenarios would reshape the international order. </w:t>
      </w:r>
      <w:r w:rsidRPr="004B735B">
        <w:rPr>
          <w:rStyle w:val="StyleUnderline"/>
          <w:rFonts w:asciiTheme="minorHAnsi" w:hAnsiTheme="minorHAnsi" w:cstheme="minorHAnsi"/>
        </w:rPr>
        <w:t>It was the economic devastation of Britain and France during World War II, as well as the rise of other powers, that led both countries to relinquish their empires</w:t>
      </w:r>
      <w:r w:rsidRPr="004B735B">
        <w:rPr>
          <w:rFonts w:asciiTheme="minorHAnsi" w:hAnsiTheme="minorHAnsi" w:cstheme="minorHAnsi"/>
          <w:b/>
          <w:sz w:val="16"/>
        </w:rPr>
        <w:t>.</w:t>
      </w:r>
      <w:r w:rsidRPr="004B735B">
        <w:rPr>
          <w:rFonts w:asciiTheme="minorHAnsi" w:hAnsiTheme="minorHAnsi" w:cstheme="minorHAnsi"/>
          <w:sz w:val="16"/>
        </w:rPr>
        <w:t xml:space="preserve"> In the late 1960s, British leaders concluded that they lacked the economic capacity to maintain a presence “east of Suez.” </w:t>
      </w:r>
      <w:r w:rsidRPr="004B735B">
        <w:rPr>
          <w:rStyle w:val="StyleUnderline"/>
          <w:rFonts w:asciiTheme="minorHAnsi" w:hAnsiTheme="minorHAnsi" w:cstheme="minorHAnsi"/>
        </w:rPr>
        <w:t>Soviet economic weakness</w:t>
      </w:r>
      <w:r w:rsidRPr="004B735B">
        <w:rPr>
          <w:rFonts w:asciiTheme="minorHAnsi" w:hAnsiTheme="minorHAnsi" w:cstheme="minorHAnsi"/>
          <w:sz w:val="16"/>
        </w:rPr>
        <w:t>, which crystallized under Gorbachev,</w:t>
      </w:r>
      <w:r w:rsidRPr="004B735B">
        <w:rPr>
          <w:rFonts w:asciiTheme="minorHAnsi" w:hAnsiTheme="minorHAnsi" w:cstheme="minorHAnsi"/>
          <w:b/>
          <w:sz w:val="16"/>
        </w:rPr>
        <w:t xml:space="preserve"> </w:t>
      </w:r>
      <w:r w:rsidRPr="004B735B">
        <w:rPr>
          <w:rStyle w:val="StyleUnderline"/>
          <w:rFonts w:asciiTheme="minorHAnsi" w:hAnsiTheme="minorHAnsi" w:cstheme="minorHAnsi"/>
        </w:rPr>
        <w:t>contributed to their decisions to withdraw from Afghanistan, abandon Communist regimes in Eastern Europe, and allow the Soviet Union to fragment</w:t>
      </w:r>
      <w:r w:rsidRPr="004B735B">
        <w:rPr>
          <w:rFonts w:asciiTheme="minorHAnsi" w:hAnsiTheme="minorHAnsi" w:cstheme="minorHAnsi"/>
          <w:sz w:val="16"/>
        </w:rPr>
        <w:t xml:space="preserve">. If the U.S. </w:t>
      </w:r>
      <w:r w:rsidRPr="004B735B">
        <w:rPr>
          <w:rFonts w:asciiTheme="minorHAnsi" w:hAnsiTheme="minorHAnsi" w:cstheme="minorHAnsi"/>
          <w:sz w:val="16"/>
          <w:szCs w:val="16"/>
        </w:rPr>
        <w:t>debt problem goes critical, the United States would be compelled to retrench, reducing its military spending and shedding international commitments. W</w:t>
      </w:r>
      <w:r w:rsidRPr="004B735B">
        <w:rPr>
          <w:rFonts w:asciiTheme="minorHAnsi" w:hAnsiTheme="minorHAnsi" w:cstheme="minorHAnsi"/>
          <w:sz w:val="16"/>
        </w:rPr>
        <w:t xml:space="preserve">e face this domestic challenge while other </w:t>
      </w:r>
      <w:r w:rsidRPr="004B735B">
        <w:rPr>
          <w:rStyle w:val="StyleUnderline"/>
          <w:rFonts w:asciiTheme="minorHAnsi" w:hAnsiTheme="minorHAnsi" w:cstheme="minorHAnsi"/>
        </w:rPr>
        <w:t>major powers are experiencing rapid economic growth.</w:t>
      </w:r>
      <w:r w:rsidRPr="004B735B">
        <w:rPr>
          <w:rFonts w:asciiTheme="minorHAnsi" w:hAnsiTheme="minorHAnsi" w:cstheme="minorHAnsi"/>
          <w:sz w:val="16"/>
        </w:rPr>
        <w:t xml:space="preserve"> Even though countries </w:t>
      </w:r>
      <w:r w:rsidRPr="004B735B">
        <w:rPr>
          <w:rStyle w:val="StyleUnderline"/>
          <w:rFonts w:asciiTheme="minorHAnsi" w:hAnsiTheme="minorHAnsi" w:cstheme="minorHAnsi"/>
        </w:rPr>
        <w:t>such as China, India, and Brazil</w:t>
      </w:r>
      <w:r w:rsidRPr="004B735B">
        <w:rPr>
          <w:rFonts w:asciiTheme="minorHAnsi" w:hAnsiTheme="minorHAnsi" w:cstheme="minorHAnsi"/>
          <w:sz w:val="16"/>
        </w:rPr>
        <w:t xml:space="preserve"> have profound political, social, demographic, and economic problems, their economies are growing faster than ours, </w:t>
      </w:r>
      <w:r w:rsidRPr="004B735B">
        <w:rPr>
          <w:rStyle w:val="StyleUnderline"/>
          <w:rFonts w:asciiTheme="minorHAnsi" w:hAnsiTheme="minorHAnsi" w:cstheme="minorHAnsi"/>
        </w:rPr>
        <w:t>and this could alter the global distribution of power</w:t>
      </w:r>
      <w:r w:rsidRPr="004B735B">
        <w:rPr>
          <w:rFonts w:asciiTheme="minorHAnsi" w:hAnsiTheme="minorHAnsi" w:cstheme="minorHAnsi"/>
          <w:b/>
          <w:sz w:val="16"/>
        </w:rPr>
        <w:t xml:space="preserve">. </w:t>
      </w:r>
      <w:r w:rsidRPr="004B735B">
        <w:rPr>
          <w:rStyle w:val="StyleUnderline"/>
          <w:rFonts w:asciiTheme="minorHAnsi" w:hAnsiTheme="minorHAnsi" w:cstheme="minorHAnsi"/>
        </w:rPr>
        <w:t>These trends could in the long term produce a multi-polar world. If U.S. policymakers fail to act</w:t>
      </w:r>
      <w:r w:rsidRPr="004B735B">
        <w:rPr>
          <w:rFonts w:asciiTheme="minorHAnsi" w:hAnsiTheme="minorHAnsi" w:cstheme="minorHAnsi"/>
          <w:sz w:val="16"/>
        </w:rPr>
        <w:t xml:space="preserve"> and other powers continue to grow, it is not a question of whether but when a new international order will emerge. </w:t>
      </w:r>
      <w:r w:rsidRPr="004B735B">
        <w:rPr>
          <w:rStyle w:val="StyleUnderline"/>
          <w:rFonts w:asciiTheme="minorHAnsi" w:hAnsiTheme="minorHAnsi" w:cstheme="minorHAnsi"/>
        </w:rPr>
        <w:t>The closing of the gap between the United States and its rivals could intensify geopolitical competition among major powers, increase incentives for local powers to play major powers against one another, and undercut our will to preclude or respond to international crises because of the higher risk of escalation</w:t>
      </w:r>
      <w:r w:rsidRPr="004B735B">
        <w:rPr>
          <w:rFonts w:asciiTheme="minorHAnsi" w:hAnsiTheme="minorHAnsi" w:cstheme="minorHAnsi"/>
          <w:sz w:val="16"/>
        </w:rPr>
        <w:t xml:space="preserve">. The stakes are high. In modern history, </w:t>
      </w:r>
      <w:r w:rsidRPr="004B735B">
        <w:rPr>
          <w:rStyle w:val="StyleUnderline"/>
          <w:rFonts w:asciiTheme="minorHAnsi" w:hAnsiTheme="minorHAnsi" w:cstheme="minorHAnsi"/>
        </w:rPr>
        <w:t>the longest period of peace among the great powers has been the era of U.S. leadership</w:t>
      </w:r>
      <w:r w:rsidRPr="004B735B">
        <w:rPr>
          <w:rFonts w:asciiTheme="minorHAnsi" w:hAnsiTheme="minorHAnsi" w:cstheme="minorHAnsi"/>
          <w:sz w:val="16"/>
        </w:rPr>
        <w:t xml:space="preserve">. By contrast, multi-polar systems have been unstable, with their competitive dynamics resulting in frequent crises and major wars among the great powers. Failures of </w:t>
      </w:r>
      <w:r w:rsidRPr="004B735B">
        <w:rPr>
          <w:rStyle w:val="StyleUnderline"/>
          <w:rFonts w:asciiTheme="minorHAnsi" w:hAnsiTheme="minorHAnsi" w:cstheme="minorHAnsi"/>
        </w:rPr>
        <w:t>multi-polar international systems produced both world wars</w:t>
      </w:r>
      <w:r w:rsidRPr="004B735B">
        <w:rPr>
          <w:rFonts w:asciiTheme="minorHAnsi" w:hAnsiTheme="minorHAnsi" w:cstheme="minorHAnsi"/>
          <w:sz w:val="16"/>
        </w:rPr>
        <w:t xml:space="preserve">. American retrenchment could have devastating consequences. Without an American security blanket, </w:t>
      </w:r>
      <w:r w:rsidRPr="004B735B">
        <w:rPr>
          <w:rStyle w:val="StyleUnderline"/>
          <w:rFonts w:asciiTheme="minorHAnsi" w:hAnsiTheme="minorHAnsi" w:cstheme="minorHAnsi"/>
        </w:rPr>
        <w:t xml:space="preserve">regional powers could rearm in an attempt to balance against emerging threats. </w:t>
      </w:r>
      <w:r w:rsidRPr="004B735B">
        <w:rPr>
          <w:rFonts w:asciiTheme="minorHAnsi" w:hAnsiTheme="minorHAnsi" w:cstheme="minorHAnsi"/>
          <w:sz w:val="16"/>
        </w:rPr>
        <w:t xml:space="preserve">Under this scenario, </w:t>
      </w:r>
      <w:r w:rsidRPr="004B735B">
        <w:rPr>
          <w:rStyle w:val="StyleUnderline"/>
          <w:rFonts w:asciiTheme="minorHAnsi" w:hAnsiTheme="minorHAnsi" w:cstheme="minorHAnsi"/>
        </w:rPr>
        <w:t>there would be a heightened possibility of arms races, miscalculation, or other crises spiraling into all-out conflict</w:t>
      </w:r>
      <w:r w:rsidRPr="004B735B">
        <w:rPr>
          <w:rFonts w:asciiTheme="minorHAnsi" w:hAnsiTheme="minorHAnsi" w:cstheme="minorHAnsi"/>
          <w:sz w:val="16"/>
        </w:rPr>
        <w:t xml:space="preserve">. Alternatively, in seeking to accommodate the stronger powers, weaker powers may shift their geopolitical posture away from the United States. Either way, </w:t>
      </w:r>
      <w:r w:rsidRPr="004B735B">
        <w:rPr>
          <w:rStyle w:val="StyleUnderline"/>
          <w:rFonts w:asciiTheme="minorHAnsi" w:hAnsiTheme="minorHAnsi" w:cstheme="minorHAnsi"/>
        </w:rPr>
        <w:t>hostile states would be emboldened to make aggressive moves in their regions</w:t>
      </w:r>
      <w:r w:rsidRPr="004B735B">
        <w:rPr>
          <w:rFonts w:asciiTheme="minorHAnsi" w:hAnsiTheme="minorHAnsi" w:cstheme="minorHAnsi"/>
          <w:sz w:val="16"/>
        </w:rPr>
        <w:t xml:space="preserve">. As rival powers rise, Asia in particular is likely to emerge as a zone of great-power competition. Beijing’s economic rise has enabled a dramatic military buildup focused on acquisitions of naval, cruise, and ballistic missiles, long-range stealth aircraft, and anti-satellite capabilities. China’s strategic modernization is aimed, ultimately, at denying the United States access to the seas around China. Even as cooperative economic ties in the region have grown, China’s expansive territorial claims — and provocative statements and actions following crises in Korea and incidents at sea — have roiled its relations with South Korea, Japan, India, and Southeast Asian states. Still, the United States is the most significant barrier facing Chinese hegemony and aggression. Given the risks, </w:t>
      </w:r>
      <w:r w:rsidRPr="004B735B">
        <w:rPr>
          <w:rStyle w:val="StyleUnderline"/>
          <w:rFonts w:asciiTheme="minorHAnsi" w:hAnsiTheme="minorHAnsi" w:cstheme="minorHAnsi"/>
        </w:rPr>
        <w:t>the United States must focus on restoring its economic and fiscal condition</w:t>
      </w:r>
      <w:r w:rsidRPr="004B735B">
        <w:rPr>
          <w:rFonts w:asciiTheme="minorHAnsi" w:hAnsiTheme="minorHAnsi" w:cstheme="minorHAnsi"/>
          <w:sz w:val="16"/>
        </w:rPr>
        <w:t xml:space="preserve"> while checking and managing the rise of potential adversarial regional powers such as China. While we face significant challenges, the U.S. economy still accounts for over 20 percent of the world’s GDP. American institutions — particularly those providing enforceable rule of law — set it apart from all the rising powers. Social cohesion underwrites political stability. U.S. demographic trends are healthier than those of any other developed country. A culture of innovation, excellent institutions of higher education, and a vital sector of small and medium-sized enterprises propel the U.S. economy in ways difficult to quantify. Historically, Americans have responded pragmatically, and sometimes through trial and error, to work our way through the kind of crisis that we face today. </w:t>
      </w:r>
    </w:p>
    <w:p w:rsidR="00411A9F" w:rsidRPr="004B735B" w:rsidRDefault="00411A9F" w:rsidP="00411A9F">
      <w:pPr>
        <w:pStyle w:val="Heading3"/>
        <w:rPr>
          <w:rFonts w:asciiTheme="minorHAnsi" w:hAnsiTheme="minorHAnsi" w:cstheme="minorHAnsi"/>
        </w:rPr>
      </w:pPr>
      <w:r w:rsidRPr="004B735B">
        <w:rPr>
          <w:rFonts w:asciiTheme="minorHAnsi" w:hAnsiTheme="minorHAnsi" w:cstheme="minorHAnsi"/>
        </w:rPr>
        <w:t>2NC Econ – Turns War</w:t>
      </w:r>
    </w:p>
    <w:p w:rsidR="00411A9F" w:rsidRPr="004B735B" w:rsidRDefault="00411A9F" w:rsidP="00411A9F">
      <w:pPr>
        <w:pStyle w:val="Heading4"/>
        <w:rPr>
          <w:rFonts w:asciiTheme="minorHAnsi" w:hAnsiTheme="minorHAnsi" w:cstheme="minorHAnsi"/>
        </w:rPr>
      </w:pPr>
      <w:r w:rsidRPr="004B735B">
        <w:rPr>
          <w:rFonts w:asciiTheme="minorHAnsi" w:hAnsiTheme="minorHAnsi" w:cstheme="minorHAnsi"/>
        </w:rPr>
        <w:t>Decline increases the appeal for conflict – takes out traditional checks.</w:t>
      </w:r>
    </w:p>
    <w:p w:rsidR="00411A9F" w:rsidRPr="004B735B" w:rsidRDefault="00411A9F" w:rsidP="00411A9F">
      <w:pPr>
        <w:rPr>
          <w:rFonts w:asciiTheme="minorHAnsi" w:hAnsiTheme="minorHAnsi" w:cstheme="minorHAnsi"/>
          <w:sz w:val="16"/>
          <w:szCs w:val="16"/>
        </w:rPr>
      </w:pPr>
      <w:r w:rsidRPr="004B735B">
        <w:rPr>
          <w:rStyle w:val="Style13ptBold"/>
          <w:rFonts w:asciiTheme="minorHAnsi" w:hAnsiTheme="minorHAnsi" w:cstheme="minorHAnsi"/>
        </w:rPr>
        <w:t>Harris &amp; Burrows ‘9</w:t>
      </w:r>
      <w:r w:rsidRPr="004B735B">
        <w:rPr>
          <w:rFonts w:asciiTheme="minorHAnsi" w:hAnsiTheme="minorHAnsi" w:cstheme="minorHAnsi"/>
        </w:rPr>
        <w:t xml:space="preserve"> </w:t>
      </w:r>
      <w:r w:rsidRPr="004B735B">
        <w:rPr>
          <w:rFonts w:asciiTheme="minorHAnsi" w:hAnsiTheme="minorHAnsi" w:cstheme="minorHAnsi"/>
          <w:sz w:val="16"/>
          <w:szCs w:val="16"/>
        </w:rPr>
        <w:t>(Counselor in the National Intelligence Council, Member at the National Intelligence Council - Mathew J. Burrows, Global Trends 2025: A Transformed World—an unclassified report by the NIC published every four years that projects trends over a 15-year period, has served in the Central Intelligence Agency since 1986, holds a Ph.D. in European History from Cambridge University, and Jennifer Harris, Member of the Long Range Analysis Unit at the National Intelligence Council, holds an M.Phil. in International Relations from Oxford University and a J.D. from Yale University, 2009 (“Revisiting the Future: Geopolitical Effects of the Financial Crisis,” The Washington Quarterly, Volume 32, Issue 2, April, Available Online at http://www.twq.com/09april/docs/09apr_Burrows.pdf, Accessed 08-22-2011, p. 35-37)</w:t>
      </w:r>
    </w:p>
    <w:p w:rsidR="00411A9F" w:rsidRPr="004B735B" w:rsidRDefault="00411A9F" w:rsidP="00411A9F">
      <w:pPr>
        <w:rPr>
          <w:rFonts w:asciiTheme="minorHAnsi" w:hAnsiTheme="minorHAnsi" w:cstheme="minorHAnsi"/>
          <w:sz w:val="16"/>
          <w:szCs w:val="16"/>
        </w:rPr>
      </w:pPr>
      <w:r w:rsidRPr="004B735B">
        <w:rPr>
          <w:rFonts w:asciiTheme="minorHAnsi" w:hAnsiTheme="minorHAnsi" w:cstheme="minorHAnsi"/>
          <w:sz w:val="16"/>
        </w:rPr>
        <w:t xml:space="preserve">Of course, the report encompasses more than economics and indeed believes the future is likely to be the result of a number of intersecting and interlocking forces. With so many possible permutations of outcomes, each with ample [end page 35] opportunity for unintended consequences, there is a growing sense of insecurity.¶ </w:t>
      </w:r>
      <w:r w:rsidRPr="004B735B">
        <w:rPr>
          <w:rFonts w:asciiTheme="minorHAnsi" w:hAnsiTheme="minorHAnsi" w:cstheme="minorHAnsi"/>
          <w:sz w:val="16"/>
          <w:szCs w:val="16"/>
        </w:rPr>
        <w:t xml:space="preserve">Even so, history may be more instructive than ever. </w:t>
      </w:r>
      <w:r w:rsidRPr="004B735B">
        <w:rPr>
          <w:rStyle w:val="StyleUnderline"/>
          <w:rFonts w:asciiTheme="minorHAnsi" w:hAnsiTheme="minorHAnsi" w:cstheme="minorHAnsi"/>
        </w:rPr>
        <w:t>While we continue to believe that the Great Depression is not likely to be repeated, the lessons</w:t>
      </w:r>
      <w:r w:rsidRPr="004B735B">
        <w:rPr>
          <w:rFonts w:asciiTheme="minorHAnsi" w:hAnsiTheme="minorHAnsi" w:cstheme="minorHAnsi"/>
          <w:sz w:val="16"/>
          <w:szCs w:val="16"/>
        </w:rPr>
        <w:t xml:space="preserve"> to be drawn </w:t>
      </w:r>
      <w:r w:rsidRPr="004B735B">
        <w:rPr>
          <w:rStyle w:val="StyleUnderline"/>
          <w:rFonts w:asciiTheme="minorHAnsi" w:hAnsiTheme="minorHAnsi" w:cstheme="minorHAnsi"/>
        </w:rPr>
        <w:t>from that period include the harmful effects on fledgling democracies and multiethnic societies</w:t>
      </w:r>
      <w:r w:rsidRPr="004B735B">
        <w:rPr>
          <w:rFonts w:asciiTheme="minorHAnsi" w:hAnsiTheme="minorHAnsi" w:cstheme="minorHAnsi"/>
          <w:sz w:val="16"/>
          <w:szCs w:val="16"/>
        </w:rPr>
        <w:t xml:space="preserve"> (think Central Europe in 1920s and 1930s) and on the sustainability of multilateral institutions (think League of Nations in the same period). </w:t>
      </w:r>
      <w:r w:rsidRPr="004B735B">
        <w:rPr>
          <w:rStyle w:val="StyleUnderline"/>
          <w:rFonts w:asciiTheme="minorHAnsi" w:hAnsiTheme="minorHAnsi" w:cstheme="minorHAnsi"/>
        </w:rPr>
        <w:t xml:space="preserve">There is </w:t>
      </w:r>
      <w:r w:rsidRPr="004B735B">
        <w:rPr>
          <w:rStyle w:val="Emphasis"/>
          <w:rFonts w:asciiTheme="minorHAnsi" w:hAnsiTheme="minorHAnsi" w:cstheme="minorHAnsi"/>
          <w:szCs w:val="28"/>
        </w:rPr>
        <w:t>no reason</w:t>
      </w:r>
      <w:r w:rsidRPr="004B735B">
        <w:rPr>
          <w:rStyle w:val="StyleUnderline"/>
          <w:rFonts w:asciiTheme="minorHAnsi" w:hAnsiTheme="minorHAnsi" w:cstheme="minorHAnsi"/>
        </w:rPr>
        <w:t xml:space="preserve"> to think that this would not be true in the twenty-first</w:t>
      </w:r>
      <w:r w:rsidRPr="004B735B">
        <w:rPr>
          <w:rFonts w:asciiTheme="minorHAnsi" w:hAnsiTheme="minorHAnsi" w:cstheme="minorHAnsi"/>
          <w:sz w:val="16"/>
          <w:szCs w:val="16"/>
        </w:rPr>
        <w:t xml:space="preserve"> as much as in the twentieth </w:t>
      </w:r>
      <w:r w:rsidRPr="004B735B">
        <w:rPr>
          <w:rStyle w:val="StyleUnderline"/>
          <w:rFonts w:asciiTheme="minorHAnsi" w:hAnsiTheme="minorHAnsi" w:cstheme="minorHAnsi"/>
        </w:rPr>
        <w:t>century</w:t>
      </w:r>
      <w:r w:rsidRPr="004B735B">
        <w:rPr>
          <w:rFonts w:asciiTheme="minorHAnsi" w:hAnsiTheme="minorHAnsi" w:cstheme="minorHAnsi"/>
          <w:sz w:val="16"/>
          <w:szCs w:val="16"/>
        </w:rPr>
        <w:t xml:space="preserve">. For that reason, </w:t>
      </w:r>
      <w:r w:rsidRPr="004B735B">
        <w:rPr>
          <w:rStyle w:val="StyleUnderline"/>
          <w:rFonts w:asciiTheme="minorHAnsi" w:hAnsiTheme="minorHAnsi" w:cstheme="minorHAnsi"/>
        </w:rPr>
        <w:t xml:space="preserve">the ways in which the potential for greater conflict could grow would seem to be </w:t>
      </w:r>
      <w:r w:rsidRPr="004B735B">
        <w:rPr>
          <w:rStyle w:val="Emphasis"/>
          <w:rFonts w:asciiTheme="minorHAnsi" w:hAnsiTheme="minorHAnsi" w:cstheme="minorHAnsi"/>
          <w:szCs w:val="28"/>
        </w:rPr>
        <w:t>even more apt</w:t>
      </w:r>
      <w:r w:rsidRPr="004B735B">
        <w:rPr>
          <w:rStyle w:val="StyleUnderline"/>
          <w:rFonts w:asciiTheme="minorHAnsi" w:hAnsiTheme="minorHAnsi" w:cstheme="minorHAnsi"/>
        </w:rPr>
        <w:t xml:space="preserve"> in a constantly volatile economic environment as they would be if change would be steadier</w:t>
      </w:r>
      <w:r w:rsidRPr="004B735B">
        <w:rPr>
          <w:rFonts w:asciiTheme="minorHAnsi" w:hAnsiTheme="minorHAnsi" w:cstheme="minorHAnsi"/>
          <w:sz w:val="16"/>
          <w:szCs w:val="16"/>
        </w:rPr>
        <w:t xml:space="preserve">. In surveying those risks, the report stressed the likelihood that terrorism and nonproliferation will remain priorities even as resource issues move up on the international agenda. </w:t>
      </w:r>
      <w:r w:rsidRPr="004B735B">
        <w:rPr>
          <w:rStyle w:val="StyleUnderline"/>
          <w:rFonts w:asciiTheme="minorHAnsi" w:hAnsiTheme="minorHAnsi" w:cstheme="minorHAnsi"/>
        </w:rPr>
        <w:t>Terrorism’s appeal will decline if economic growth continues</w:t>
      </w:r>
      <w:r w:rsidRPr="004B735B">
        <w:rPr>
          <w:rFonts w:asciiTheme="minorHAnsi" w:hAnsiTheme="minorHAnsi" w:cstheme="minorHAnsi"/>
          <w:sz w:val="16"/>
          <w:szCs w:val="16"/>
        </w:rPr>
        <w:t xml:space="preserve"> in the Middle East and youth unemployment is reduced. For those terrorist groups that remain active in 2025, however, the diffusion of technologies and scientific knowledge will place some of the world’s most dangerous capabilities within their reach. Terrorist groups in 2025 will likely be a combination of descendants of long established groups—inheriting organizational structures, command and control processes, and training procedures necessary to conduct sophisticated attacks—and newly emergent collections of the angry and disenfranchised that become self-radicalized, particularly in the absence of economic outlets that would become narrower in an economic downturn. </w:t>
      </w:r>
      <w:r w:rsidRPr="004B735B">
        <w:rPr>
          <w:rStyle w:val="Emphasis"/>
          <w:rFonts w:asciiTheme="minorHAnsi" w:hAnsiTheme="minorHAnsi" w:cstheme="minorHAnsi"/>
          <w:szCs w:val="28"/>
        </w:rPr>
        <w:t>The most dangerous casualty</w:t>
      </w:r>
      <w:r w:rsidRPr="004B735B">
        <w:rPr>
          <w:rStyle w:val="StyleUnderline"/>
          <w:rFonts w:asciiTheme="minorHAnsi" w:hAnsiTheme="minorHAnsi" w:cstheme="minorHAnsi"/>
        </w:rPr>
        <w:t xml:space="preserve"> of any economically-induced drawdown of U.S. military presence would</w:t>
      </w:r>
      <w:r w:rsidRPr="004B735B">
        <w:rPr>
          <w:rFonts w:asciiTheme="minorHAnsi" w:hAnsiTheme="minorHAnsi" w:cstheme="minorHAnsi"/>
          <w:sz w:val="16"/>
          <w:szCs w:val="16"/>
        </w:rPr>
        <w:t xml:space="preserve"> almost certainly </w:t>
      </w:r>
      <w:r w:rsidRPr="004B735B">
        <w:rPr>
          <w:rStyle w:val="StyleUnderline"/>
          <w:rFonts w:asciiTheme="minorHAnsi" w:hAnsiTheme="minorHAnsi" w:cstheme="minorHAnsi"/>
        </w:rPr>
        <w:t xml:space="preserve">be the </w:t>
      </w:r>
      <w:r w:rsidRPr="004B735B">
        <w:rPr>
          <w:rStyle w:val="Emphasis"/>
          <w:rFonts w:asciiTheme="minorHAnsi" w:hAnsiTheme="minorHAnsi" w:cstheme="minorHAnsi"/>
        </w:rPr>
        <w:t>Middle East</w:t>
      </w:r>
      <w:r w:rsidRPr="004B735B">
        <w:rPr>
          <w:rFonts w:asciiTheme="minorHAnsi" w:hAnsiTheme="minorHAnsi" w:cstheme="minorHAnsi"/>
          <w:sz w:val="16"/>
          <w:szCs w:val="16"/>
        </w:rPr>
        <w:t xml:space="preserve">. </w:t>
      </w:r>
      <w:r w:rsidRPr="004B735B">
        <w:rPr>
          <w:rStyle w:val="StyleUnderline"/>
          <w:rFonts w:asciiTheme="minorHAnsi" w:hAnsiTheme="minorHAnsi" w:cstheme="minorHAnsi"/>
        </w:rPr>
        <w:t xml:space="preserve">Although Iran’s acquisition of nuclear weapons is not inevitable, worries about </w:t>
      </w:r>
      <w:r w:rsidRPr="004B735B">
        <w:rPr>
          <w:rStyle w:val="Emphasis"/>
          <w:rFonts w:asciiTheme="minorHAnsi" w:hAnsiTheme="minorHAnsi" w:cstheme="minorHAnsi"/>
        </w:rPr>
        <w:t>a nuclear-armed Iran could lead states in the region to develop new security arrangements with external powers</w:t>
      </w:r>
      <w:r w:rsidRPr="004B735B">
        <w:rPr>
          <w:rStyle w:val="StyleUnderline"/>
          <w:rFonts w:asciiTheme="minorHAnsi" w:hAnsiTheme="minorHAnsi" w:cstheme="minorHAnsi"/>
        </w:rPr>
        <w:t>, acquire additional weapons, and consider pursuing their own nuclear ambitions</w:t>
      </w:r>
      <w:r w:rsidRPr="004B735B">
        <w:rPr>
          <w:rFonts w:asciiTheme="minorHAnsi" w:hAnsiTheme="minorHAnsi" w:cstheme="minorHAnsi"/>
          <w:sz w:val="16"/>
          <w:szCs w:val="16"/>
        </w:rPr>
        <w:t xml:space="preserve">. It is not clear that the type of stable deterrent relationship that existed between the great powers for most of the Cold War would emerge naturally in the Middle East with a nuclear Iran. </w:t>
      </w:r>
      <w:r w:rsidRPr="004B735B">
        <w:rPr>
          <w:rStyle w:val="StyleUnderline"/>
          <w:rFonts w:asciiTheme="minorHAnsi" w:hAnsiTheme="minorHAnsi" w:cstheme="minorHAnsi"/>
        </w:rPr>
        <w:t xml:space="preserve">Episodes of low intensity conflict and terrorism taking place under a nuclear umbrella could lead to </w:t>
      </w:r>
      <w:r w:rsidRPr="004B735B">
        <w:rPr>
          <w:rStyle w:val="Emphasis"/>
          <w:rFonts w:asciiTheme="minorHAnsi" w:hAnsiTheme="minorHAnsi" w:cstheme="minorHAnsi"/>
          <w:szCs w:val="28"/>
        </w:rPr>
        <w:t>an unintended escalation and broader conflict</w:t>
      </w:r>
      <w:r w:rsidRPr="004B735B">
        <w:rPr>
          <w:rFonts w:asciiTheme="minorHAnsi" w:hAnsiTheme="minorHAnsi" w:cstheme="minorHAnsi"/>
          <w:sz w:val="16"/>
          <w:szCs w:val="16"/>
        </w:rPr>
        <w:t xml:space="preserve"> if clear red lines between those states involved are not well established. </w:t>
      </w:r>
      <w:r w:rsidRPr="004B735B">
        <w:rPr>
          <w:rStyle w:val="StyleUnderline"/>
          <w:rFonts w:asciiTheme="minorHAnsi" w:hAnsiTheme="minorHAnsi" w:cstheme="minorHAnsi"/>
        </w:rPr>
        <w:t>The close proximity</w:t>
      </w:r>
      <w:r w:rsidRPr="004B735B">
        <w:rPr>
          <w:rFonts w:asciiTheme="minorHAnsi" w:hAnsiTheme="minorHAnsi" w:cstheme="minorHAnsi"/>
          <w:sz w:val="16"/>
          <w:szCs w:val="16"/>
        </w:rPr>
        <w:t xml:space="preserve"> of potential nuclear rivals combined with underdeveloped surveillance capabilities and mobile dual-capable Iranian missile systems also </w:t>
      </w:r>
      <w:r w:rsidRPr="004B735B">
        <w:rPr>
          <w:rStyle w:val="StyleUnderline"/>
          <w:rFonts w:asciiTheme="minorHAnsi" w:hAnsiTheme="minorHAnsi" w:cstheme="minorHAnsi"/>
        </w:rPr>
        <w:t>will produce inherent difficulties in achieving reliable indications and warning of an impending nuclear attack</w:t>
      </w:r>
      <w:r w:rsidRPr="004B735B">
        <w:rPr>
          <w:rFonts w:asciiTheme="minorHAnsi" w:hAnsiTheme="minorHAnsi" w:cstheme="minorHAnsi"/>
          <w:sz w:val="16"/>
          <w:szCs w:val="16"/>
        </w:rPr>
        <w:t xml:space="preserve">. The lack of strategic depth in neighboring states like Israel, </w:t>
      </w:r>
      <w:r w:rsidRPr="004B735B">
        <w:rPr>
          <w:rStyle w:val="StyleUnderline"/>
          <w:rFonts w:asciiTheme="minorHAnsi" w:hAnsiTheme="minorHAnsi" w:cstheme="minorHAnsi"/>
        </w:rPr>
        <w:t>short warning and missile flight times, and uncertainty of Iranian intentions may place more focus on preemption</w:t>
      </w:r>
      <w:r w:rsidRPr="004B735B">
        <w:rPr>
          <w:rFonts w:asciiTheme="minorHAnsi" w:hAnsiTheme="minorHAnsi" w:cstheme="minorHAnsi"/>
          <w:sz w:val="16"/>
          <w:szCs w:val="16"/>
        </w:rPr>
        <w:t xml:space="preserve"> rather than defense, potentially </w:t>
      </w:r>
      <w:r w:rsidRPr="004B735B">
        <w:rPr>
          <w:rStyle w:val="Emphasis"/>
          <w:rFonts w:asciiTheme="minorHAnsi" w:hAnsiTheme="minorHAnsi" w:cstheme="minorHAnsi"/>
        </w:rPr>
        <w:t>leading to escalating crises</w:t>
      </w:r>
      <w:r w:rsidRPr="004B735B">
        <w:rPr>
          <w:rFonts w:asciiTheme="minorHAnsi" w:hAnsiTheme="minorHAnsi" w:cstheme="minorHAnsi"/>
          <w:sz w:val="16"/>
          <w:szCs w:val="16"/>
        </w:rPr>
        <w:t xml:space="preserve">. [end page 36] Types of </w:t>
      </w:r>
      <w:r w:rsidRPr="004B735B">
        <w:rPr>
          <w:rStyle w:val="StyleUnderline"/>
          <w:rFonts w:asciiTheme="minorHAnsi" w:hAnsiTheme="minorHAnsi" w:cstheme="minorHAnsi"/>
        </w:rPr>
        <w:t>conflict</w:t>
      </w:r>
      <w:r w:rsidRPr="004B735B">
        <w:rPr>
          <w:rFonts w:asciiTheme="minorHAnsi" w:hAnsiTheme="minorHAnsi" w:cstheme="minorHAnsi"/>
          <w:sz w:val="16"/>
          <w:szCs w:val="16"/>
        </w:rPr>
        <w:t xml:space="preserve"> that the world continues to experience, such as </w:t>
      </w:r>
      <w:r w:rsidRPr="004B735B">
        <w:rPr>
          <w:rStyle w:val="StyleUnderline"/>
          <w:rFonts w:asciiTheme="minorHAnsi" w:hAnsiTheme="minorHAnsi" w:cstheme="minorHAnsi"/>
        </w:rPr>
        <w:t>over resources</w:t>
      </w:r>
      <w:r w:rsidRPr="004B735B">
        <w:rPr>
          <w:rFonts w:asciiTheme="minorHAnsi" w:hAnsiTheme="minorHAnsi" w:cstheme="minorHAnsi"/>
          <w:sz w:val="16"/>
          <w:szCs w:val="16"/>
        </w:rPr>
        <w:t xml:space="preserve">, </w:t>
      </w:r>
      <w:r w:rsidRPr="004B735B">
        <w:rPr>
          <w:rStyle w:val="StyleUnderline"/>
          <w:rFonts w:asciiTheme="minorHAnsi" w:hAnsiTheme="minorHAnsi" w:cstheme="minorHAnsi"/>
        </w:rPr>
        <w:t>could reemerge</w:t>
      </w:r>
      <w:r w:rsidRPr="004B735B">
        <w:rPr>
          <w:rFonts w:asciiTheme="minorHAnsi" w:hAnsiTheme="minorHAnsi" w:cstheme="minorHAnsi"/>
          <w:sz w:val="16"/>
          <w:szCs w:val="16"/>
        </w:rPr>
        <w:t xml:space="preserve">, particularly if protectionism grows and there is a resort to neo-mercantilist practices. </w:t>
      </w:r>
      <w:r w:rsidRPr="004B735B">
        <w:rPr>
          <w:rStyle w:val="StyleUnderline"/>
          <w:rFonts w:asciiTheme="minorHAnsi" w:hAnsiTheme="minorHAnsi" w:cstheme="minorHAnsi"/>
        </w:rPr>
        <w:t>Perceptions of renewed energy scarcity will drive countries to take actions to assure</w:t>
      </w:r>
      <w:r w:rsidRPr="004B735B">
        <w:rPr>
          <w:rFonts w:asciiTheme="minorHAnsi" w:hAnsiTheme="minorHAnsi" w:cstheme="minorHAnsi"/>
          <w:sz w:val="16"/>
          <w:szCs w:val="16"/>
        </w:rPr>
        <w:t xml:space="preserve"> their </w:t>
      </w:r>
      <w:r w:rsidRPr="004B735B">
        <w:rPr>
          <w:rStyle w:val="StyleUnderline"/>
          <w:rFonts w:asciiTheme="minorHAnsi" w:hAnsiTheme="minorHAnsi" w:cstheme="minorHAnsi"/>
        </w:rPr>
        <w:t>future access</w:t>
      </w:r>
      <w:r w:rsidRPr="004B735B">
        <w:rPr>
          <w:rFonts w:asciiTheme="minorHAnsi" w:hAnsiTheme="minorHAnsi" w:cstheme="minorHAnsi"/>
          <w:sz w:val="16"/>
          <w:szCs w:val="16"/>
        </w:rPr>
        <w:t xml:space="preserve"> to energy supplies. In the worst case, </w:t>
      </w:r>
      <w:r w:rsidRPr="004B735B">
        <w:rPr>
          <w:rStyle w:val="StyleUnderline"/>
          <w:rFonts w:asciiTheme="minorHAnsi" w:hAnsiTheme="minorHAnsi" w:cstheme="minorHAnsi"/>
        </w:rPr>
        <w:t xml:space="preserve">this could result in </w:t>
      </w:r>
      <w:r w:rsidRPr="004B735B">
        <w:rPr>
          <w:rStyle w:val="Emphasis"/>
          <w:rFonts w:asciiTheme="minorHAnsi" w:hAnsiTheme="minorHAnsi" w:cstheme="minorHAnsi"/>
          <w:szCs w:val="28"/>
        </w:rPr>
        <w:t>interstate conflicts</w:t>
      </w:r>
      <w:r w:rsidRPr="004B735B">
        <w:rPr>
          <w:rFonts w:asciiTheme="minorHAnsi" w:hAnsiTheme="minorHAnsi" w:cstheme="minorHAnsi"/>
          <w:sz w:val="16"/>
          <w:szCs w:val="16"/>
        </w:rPr>
        <w:t xml:space="preserve"> if government leaders deem assured access to energy resources, for example, to be essential for maintaining domestic stability and the survival of their regime. </w:t>
      </w:r>
      <w:r w:rsidRPr="004B735B">
        <w:rPr>
          <w:rStyle w:val="StyleUnderline"/>
          <w:rFonts w:asciiTheme="minorHAnsi" w:hAnsiTheme="minorHAnsi" w:cstheme="minorHAnsi"/>
        </w:rPr>
        <w:t>Even actions short of war</w:t>
      </w:r>
      <w:r w:rsidRPr="004B735B">
        <w:rPr>
          <w:rFonts w:asciiTheme="minorHAnsi" w:hAnsiTheme="minorHAnsi" w:cstheme="minorHAnsi"/>
          <w:sz w:val="16"/>
          <w:szCs w:val="16"/>
        </w:rPr>
        <w:t xml:space="preserve">, however, </w:t>
      </w:r>
      <w:r w:rsidRPr="004B735B">
        <w:rPr>
          <w:rStyle w:val="StyleUnderline"/>
          <w:rFonts w:asciiTheme="minorHAnsi" w:hAnsiTheme="minorHAnsi" w:cstheme="minorHAnsi"/>
        </w:rPr>
        <w:t>will have important geopolitical implications</w:t>
      </w:r>
      <w:r w:rsidRPr="004B735B">
        <w:rPr>
          <w:rFonts w:asciiTheme="minorHAnsi" w:hAnsiTheme="minorHAnsi" w:cstheme="minorHAnsi"/>
          <w:sz w:val="16"/>
          <w:szCs w:val="16"/>
        </w:rPr>
        <w:t xml:space="preserve">. </w:t>
      </w:r>
      <w:r w:rsidRPr="004B735B">
        <w:rPr>
          <w:rStyle w:val="StyleUnderline"/>
          <w:rFonts w:asciiTheme="minorHAnsi" w:hAnsiTheme="minorHAnsi" w:cstheme="minorHAnsi"/>
        </w:rPr>
        <w:t>Maritime security concerns are providing a rationale for naval buildups and modernization efforts, such as China’s and India’s development of blue water naval capabilities</w:t>
      </w:r>
      <w:r w:rsidRPr="004B735B">
        <w:rPr>
          <w:rFonts w:asciiTheme="minorHAnsi" w:hAnsiTheme="minorHAnsi" w:cstheme="minorHAnsi"/>
          <w:sz w:val="16"/>
          <w:szCs w:val="16"/>
        </w:rPr>
        <w:t xml:space="preserve">. </w:t>
      </w:r>
      <w:r w:rsidRPr="004B735B">
        <w:rPr>
          <w:rStyle w:val="StyleUnderline"/>
          <w:rFonts w:asciiTheme="minorHAnsi" w:hAnsiTheme="minorHAnsi" w:cstheme="minorHAnsi"/>
        </w:rPr>
        <w:t>If the fiscal stimulus focus for these countries indeed turns inward, one of the most obvious funding targets may be military</w:t>
      </w:r>
      <w:r w:rsidRPr="004B735B">
        <w:rPr>
          <w:rFonts w:asciiTheme="minorHAnsi" w:hAnsiTheme="minorHAnsi" w:cstheme="minorHAnsi"/>
          <w:sz w:val="16"/>
          <w:szCs w:val="16"/>
        </w:rPr>
        <w:t xml:space="preserve">. </w:t>
      </w:r>
      <w:r w:rsidRPr="004B735B">
        <w:rPr>
          <w:rStyle w:val="StyleUnderline"/>
          <w:rFonts w:asciiTheme="minorHAnsi" w:hAnsiTheme="minorHAnsi" w:cstheme="minorHAnsi"/>
        </w:rPr>
        <w:t>Buildup of regional naval capabilities could lead to increased tensions, rivalries, and counterbalancing moves</w:t>
      </w:r>
      <w:r w:rsidRPr="004B735B">
        <w:rPr>
          <w:rFonts w:asciiTheme="minorHAnsi" w:hAnsiTheme="minorHAnsi" w:cstheme="minorHAnsi"/>
          <w:sz w:val="16"/>
          <w:szCs w:val="16"/>
        </w:rPr>
        <w:t xml:space="preserve">, but it also will create opportunities for multinational cooperation in protecting critical sea lanes. With water also becoming scarcer in Asia and the Middle East, </w:t>
      </w:r>
      <w:r w:rsidRPr="004B735B">
        <w:rPr>
          <w:rStyle w:val="StyleUnderline"/>
          <w:rFonts w:asciiTheme="minorHAnsi" w:hAnsiTheme="minorHAnsi" w:cstheme="minorHAnsi"/>
        </w:rPr>
        <w:t>cooperation</w:t>
      </w:r>
      <w:r w:rsidRPr="004B735B">
        <w:rPr>
          <w:rFonts w:asciiTheme="minorHAnsi" w:hAnsiTheme="minorHAnsi" w:cstheme="minorHAnsi"/>
          <w:sz w:val="16"/>
          <w:szCs w:val="16"/>
        </w:rPr>
        <w:t xml:space="preserve"> to manage changing water resources </w:t>
      </w:r>
      <w:r w:rsidRPr="004B735B">
        <w:rPr>
          <w:rStyle w:val="StyleUnderline"/>
          <w:rFonts w:asciiTheme="minorHAnsi" w:hAnsiTheme="minorHAnsi" w:cstheme="minorHAnsi"/>
        </w:rPr>
        <w:t xml:space="preserve">is likely to be </w:t>
      </w:r>
      <w:r w:rsidRPr="004B735B">
        <w:rPr>
          <w:rStyle w:val="Emphasis"/>
          <w:rFonts w:asciiTheme="minorHAnsi" w:hAnsiTheme="minorHAnsi" w:cstheme="minorHAnsi"/>
          <w:szCs w:val="28"/>
        </w:rPr>
        <w:t>increasingly difficult</w:t>
      </w:r>
      <w:r w:rsidRPr="004B735B">
        <w:rPr>
          <w:rFonts w:asciiTheme="minorHAnsi" w:hAnsiTheme="minorHAnsi" w:cstheme="minorHAnsi"/>
          <w:sz w:val="16"/>
          <w:szCs w:val="16"/>
        </w:rPr>
        <w:t xml:space="preserve"> both within and between states </w:t>
      </w:r>
      <w:r w:rsidRPr="004B735B">
        <w:rPr>
          <w:rStyle w:val="StyleUnderline"/>
          <w:rFonts w:asciiTheme="minorHAnsi" w:hAnsiTheme="minorHAnsi" w:cstheme="minorHAnsi"/>
        </w:rPr>
        <w:t xml:space="preserve">in </w:t>
      </w:r>
      <w:r w:rsidRPr="004B735B">
        <w:rPr>
          <w:rStyle w:val="Emphasis"/>
          <w:rFonts w:asciiTheme="minorHAnsi" w:hAnsiTheme="minorHAnsi" w:cstheme="minorHAnsi"/>
          <w:szCs w:val="28"/>
        </w:rPr>
        <w:t>a more dog-eat-dog world</w:t>
      </w:r>
      <w:r w:rsidRPr="004B735B">
        <w:rPr>
          <w:rFonts w:asciiTheme="minorHAnsi" w:hAnsiTheme="minorHAnsi" w:cstheme="minorHAnsi"/>
          <w:sz w:val="16"/>
          <w:szCs w:val="16"/>
        </w:rPr>
        <w:t xml:space="preserve">. </w:t>
      </w:r>
    </w:p>
    <w:p w:rsidR="00411A9F" w:rsidRPr="004B735B" w:rsidRDefault="00411A9F" w:rsidP="00411A9F">
      <w:pPr>
        <w:pStyle w:val="Heading3"/>
        <w:rPr>
          <w:rFonts w:asciiTheme="minorHAnsi" w:hAnsiTheme="minorHAnsi" w:cstheme="minorHAnsi"/>
        </w:rPr>
      </w:pPr>
      <w:r w:rsidRPr="004B735B">
        <w:rPr>
          <w:rFonts w:asciiTheme="minorHAnsi" w:hAnsiTheme="minorHAnsi" w:cstheme="minorHAnsi"/>
        </w:rPr>
        <w:t>2NC Econ – Turns Prolif</w:t>
      </w:r>
    </w:p>
    <w:p w:rsidR="00411A9F" w:rsidRPr="004B735B" w:rsidRDefault="00411A9F" w:rsidP="00411A9F">
      <w:pPr>
        <w:pStyle w:val="Heading4"/>
        <w:rPr>
          <w:rFonts w:asciiTheme="minorHAnsi" w:hAnsiTheme="minorHAnsi" w:cstheme="minorHAnsi"/>
          <w:u w:val="single"/>
        </w:rPr>
      </w:pPr>
      <w:r w:rsidRPr="004B735B">
        <w:rPr>
          <w:rFonts w:asciiTheme="minorHAnsi" w:hAnsiTheme="minorHAnsi" w:cstheme="minorHAnsi"/>
        </w:rPr>
        <w:t>Recession causes global proliferation, instability, and terror.</w:t>
      </w:r>
    </w:p>
    <w:p w:rsidR="00411A9F" w:rsidRPr="004B735B" w:rsidRDefault="00411A9F" w:rsidP="00411A9F">
      <w:pPr>
        <w:rPr>
          <w:rFonts w:asciiTheme="minorHAnsi" w:hAnsiTheme="minorHAnsi" w:cstheme="minorHAnsi"/>
          <w:sz w:val="16"/>
          <w:szCs w:val="16"/>
        </w:rPr>
      </w:pPr>
      <w:r w:rsidRPr="004B735B">
        <w:rPr>
          <w:rStyle w:val="Style13ptBold"/>
          <w:rFonts w:asciiTheme="minorHAnsi" w:hAnsiTheme="minorHAnsi" w:cstheme="minorHAnsi"/>
        </w:rPr>
        <w:t>Mann ’14</w:t>
      </w:r>
      <w:r w:rsidRPr="004B735B">
        <w:rPr>
          <w:rFonts w:asciiTheme="minorHAnsi" w:hAnsiTheme="minorHAnsi" w:cstheme="minorHAnsi"/>
        </w:rPr>
        <w:t xml:space="preserve"> </w:t>
      </w:r>
      <w:r w:rsidRPr="004B735B">
        <w:rPr>
          <w:rFonts w:asciiTheme="minorHAnsi" w:hAnsiTheme="minorHAnsi" w:cstheme="minorHAnsi"/>
          <w:sz w:val="16"/>
          <w:szCs w:val="16"/>
        </w:rPr>
        <w:t xml:space="preserve">(Eric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108" w:history="1">
        <w:r w:rsidRPr="004B735B">
          <w:rPr>
            <w:rFonts w:asciiTheme="minorHAnsi" w:hAnsiTheme="minorHAnsi" w:cstheme="minorHAnsi"/>
            <w:sz w:val="16"/>
            <w:szCs w:val="16"/>
          </w:rPr>
          <w:t>https://jscholarship.library.jhu.edu/bitstream/handle/1774.2/37262/MANN-THESIS-2014.pdf</w:t>
        </w:r>
      </w:hyperlink>
      <w:r w:rsidRPr="004B735B">
        <w:rPr>
          <w:rFonts w:asciiTheme="minorHAnsi" w:hAnsiTheme="minorHAnsi" w:cstheme="minorHAnsi"/>
          <w:sz w:val="16"/>
          <w:szCs w:val="16"/>
        </w:rPr>
        <w:t>)</w:t>
      </w:r>
    </w:p>
    <w:p w:rsidR="00411A9F" w:rsidRPr="004B735B" w:rsidRDefault="00411A9F" w:rsidP="00411A9F">
      <w:pPr>
        <w:rPr>
          <w:rFonts w:asciiTheme="minorHAnsi" w:hAnsiTheme="minorHAnsi" w:cstheme="minorHAnsi"/>
          <w:sz w:val="16"/>
        </w:rPr>
      </w:pPr>
      <w:r w:rsidRPr="004B735B">
        <w:rPr>
          <w:rFonts w:asciiTheme="minorHAnsi" w:hAnsiTheme="minorHAnsi" w:cstheme="minorHAnsi"/>
          <w:sz w:val="16"/>
        </w:rPr>
        <w:t xml:space="preserve">The conclusions reached in this thesis demonstrate how </w:t>
      </w:r>
      <w:r w:rsidRPr="004B735B">
        <w:rPr>
          <w:rStyle w:val="StyleUnderline"/>
          <w:rFonts w:asciiTheme="minorHAnsi" w:hAnsiTheme="minorHAnsi" w:cstheme="minorHAnsi"/>
        </w:rPr>
        <w:t xml:space="preserve">economic considerations within states can figure </w:t>
      </w:r>
      <w:r w:rsidRPr="004B735B">
        <w:rPr>
          <w:rStyle w:val="Emphasis"/>
          <w:rFonts w:asciiTheme="minorHAnsi" w:hAnsiTheme="minorHAnsi" w:cstheme="minorHAnsi"/>
        </w:rPr>
        <w:t>prominently into the calculus for future conflicts</w:t>
      </w:r>
      <w:r w:rsidRPr="004B735B">
        <w:rPr>
          <w:rFonts w:asciiTheme="minorHAnsi" w:hAnsiTheme="minorHAnsi" w:cstheme="minorHAnsi"/>
          <w:sz w:val="16"/>
        </w:rPr>
        <w:t xml:space="preserve">. The findings also suggest that </w:t>
      </w:r>
      <w:r w:rsidRPr="004B735B">
        <w:rPr>
          <w:rStyle w:val="StyleUnderline"/>
          <w:rFonts w:asciiTheme="minorHAnsi" w:hAnsiTheme="minorHAnsi" w:cstheme="minorHAnsi"/>
        </w:rPr>
        <w:t>security issues with economic or financial underpinnings will transcend classical determinants of war and conflict, and change the manner by which rival states engage in hostile acts toward one another</w:t>
      </w:r>
      <w:r w:rsidRPr="004B735B">
        <w:rPr>
          <w:rFonts w:asciiTheme="minorHAnsi" w:hAnsiTheme="minorHAnsi" w:cstheme="minorHAnsi"/>
          <w:sz w:val="16"/>
        </w:rPr>
        <w:t xml:space="preserve">. The research shows that </w:t>
      </w:r>
      <w:r w:rsidRPr="004B735B">
        <w:rPr>
          <w:rStyle w:val="StyleUnderline"/>
          <w:rFonts w:asciiTheme="minorHAnsi" w:hAnsiTheme="minorHAnsi" w:cstheme="minorHAnsi"/>
        </w:rPr>
        <w:t>security concerns emanating from economic uncertainty and the inherent vulnerabilities within global financial markets will present new challenges for national security, and provide developing states new asymmetric options for balancing against stronger states.</w:t>
      </w:r>
      <w:r w:rsidRPr="004B735B">
        <w:rPr>
          <w:rFonts w:asciiTheme="minorHAnsi" w:hAnsiTheme="minorHAnsi" w:cstheme="minorHAnsi"/>
          <w:sz w:val="12"/>
        </w:rPr>
        <w:t>¶</w:t>
      </w:r>
      <w:r w:rsidRPr="004B735B">
        <w:rPr>
          <w:rFonts w:asciiTheme="minorHAnsi" w:hAnsiTheme="minorHAnsi" w:cstheme="minorHAnsi"/>
          <w:sz w:val="16"/>
        </w:rPr>
        <w:t xml:space="preserve"> </w:t>
      </w:r>
      <w:r w:rsidRPr="004B735B">
        <w:rPr>
          <w:rStyle w:val="StyleUnderline"/>
          <w:rFonts w:asciiTheme="minorHAnsi" w:hAnsiTheme="minorHAnsi" w:cstheme="minorHAnsi"/>
        </w:rPr>
        <w:t>The security areas</w:t>
      </w:r>
      <w:r w:rsidRPr="004B735B">
        <w:rPr>
          <w:rFonts w:asciiTheme="minorHAnsi" w:hAnsiTheme="minorHAnsi" w:cstheme="minorHAnsi"/>
          <w:sz w:val="16"/>
        </w:rPr>
        <w:t xml:space="preserve">, identified in the proceeding chapters, </w:t>
      </w:r>
      <w:r w:rsidRPr="004B735B">
        <w:rPr>
          <w:rStyle w:val="StyleUnderline"/>
          <w:rFonts w:asciiTheme="minorHAnsi" w:hAnsiTheme="minorHAnsi" w:cstheme="minorHAnsi"/>
        </w:rPr>
        <w:t xml:space="preserve">are likely to mature into </w:t>
      </w:r>
      <w:r w:rsidRPr="004B735B">
        <w:rPr>
          <w:rStyle w:val="Emphasis"/>
          <w:rFonts w:asciiTheme="minorHAnsi" w:hAnsiTheme="minorHAnsi" w:cstheme="minorHAnsi"/>
        </w:rPr>
        <w:t>global security threats</w:t>
      </w:r>
      <w:r w:rsidRPr="004B735B">
        <w:rPr>
          <w:rStyle w:val="StyleUnderline"/>
          <w:rFonts w:asciiTheme="minorHAnsi" w:hAnsiTheme="minorHAnsi" w:cstheme="minorHAnsi"/>
        </w:rPr>
        <w:t xml:space="preserve"> in the immediate future</w:t>
      </w:r>
      <w:r w:rsidRPr="004B735B">
        <w:rPr>
          <w:rFonts w:asciiTheme="minorHAnsi" w:hAnsiTheme="minorHAnsi" w:cstheme="minorHAnsi"/>
          <w:sz w:val="16"/>
        </w:rPr>
        <w:t xml:space="preserve">. As the case study on South Korea suggest, </w:t>
      </w:r>
      <w:r w:rsidRPr="004B735B">
        <w:rPr>
          <w:rStyle w:val="StyleUnderline"/>
          <w:rFonts w:asciiTheme="minorHAnsi" w:hAnsiTheme="minorHAnsi" w:cstheme="minorHAnsi"/>
        </w:rPr>
        <w:t xml:space="preserve">the overlapping security issues associated with economic decline and reduced military spending by the United States will </w:t>
      </w:r>
      <w:r w:rsidRPr="004B735B">
        <w:rPr>
          <w:rStyle w:val="Emphasis"/>
          <w:rFonts w:asciiTheme="minorHAnsi" w:hAnsiTheme="minorHAnsi" w:cstheme="minorHAnsi"/>
        </w:rPr>
        <w:t>affect allied confidence in America’s security guarantees</w:t>
      </w:r>
      <w:r w:rsidRPr="004B735B">
        <w:rPr>
          <w:rFonts w:asciiTheme="minorHAnsi" w:hAnsiTheme="minorHAnsi" w:cstheme="minorHAnsi"/>
          <w:sz w:val="16"/>
        </w:rPr>
        <w:t xml:space="preserve">. The study shows that </w:t>
      </w:r>
      <w:r w:rsidRPr="004B735B">
        <w:rPr>
          <w:rStyle w:val="StyleUnderline"/>
          <w:rFonts w:asciiTheme="minorHAnsi" w:hAnsiTheme="minorHAnsi" w:cstheme="minorHAnsi"/>
        </w:rPr>
        <w:t xml:space="preserve">this outcome could cause </w:t>
      </w:r>
      <w:r w:rsidRPr="004B735B">
        <w:rPr>
          <w:rStyle w:val="Emphasis"/>
          <w:rFonts w:asciiTheme="minorHAnsi" w:hAnsiTheme="minorHAnsi" w:cstheme="minorHAnsi"/>
        </w:rPr>
        <w:t>regional instability</w:t>
      </w:r>
      <w:r w:rsidRPr="004B735B">
        <w:rPr>
          <w:rStyle w:val="StyleUnderline"/>
          <w:rFonts w:asciiTheme="minorHAnsi" w:hAnsiTheme="minorHAnsi" w:cstheme="minorHAnsi"/>
        </w:rPr>
        <w:t xml:space="preserve"> or realignments of strategic partnerships in the Asia-pacific region with ramifications for U.S. national security</w:t>
      </w:r>
      <w:r w:rsidRPr="004B735B">
        <w:rPr>
          <w:rFonts w:asciiTheme="minorHAnsi" w:hAnsiTheme="minorHAnsi" w:cstheme="minorHAnsi"/>
          <w:sz w:val="16"/>
        </w:rPr>
        <w:t xml:space="preserve">. </w:t>
      </w:r>
      <w:r w:rsidRPr="004B735B">
        <w:rPr>
          <w:rStyle w:val="StyleUnderline"/>
          <w:rFonts w:asciiTheme="minorHAnsi" w:hAnsiTheme="minorHAnsi" w:cstheme="minorHAnsi"/>
        </w:rPr>
        <w:t xml:space="preserve">Rival states and non-state groups may also become </w:t>
      </w:r>
      <w:r w:rsidRPr="004B735B">
        <w:rPr>
          <w:rStyle w:val="Emphasis"/>
          <w:rFonts w:asciiTheme="minorHAnsi" w:hAnsiTheme="minorHAnsi" w:cstheme="minorHAnsi"/>
        </w:rPr>
        <w:t>emboldened to challenge America’s status</w:t>
      </w:r>
      <w:r w:rsidRPr="004B735B">
        <w:rPr>
          <w:rFonts w:asciiTheme="minorHAnsi" w:hAnsiTheme="minorHAnsi" w:cstheme="minorHAnsi"/>
          <w:sz w:val="16"/>
        </w:rPr>
        <w:t xml:space="preserve"> in the unipolar international system.</w:t>
      </w:r>
      <w:r w:rsidRPr="004B735B">
        <w:rPr>
          <w:rFonts w:asciiTheme="minorHAnsi" w:hAnsiTheme="minorHAnsi" w:cstheme="minorHAnsi"/>
          <w:sz w:val="12"/>
        </w:rPr>
        <w:t>¶</w:t>
      </w:r>
      <w:r w:rsidRPr="004B735B">
        <w:rPr>
          <w:rFonts w:asciiTheme="minorHAnsi" w:hAnsiTheme="minorHAnsi" w:cstheme="minorHAnsi"/>
          <w:sz w:val="16"/>
        </w:rPr>
        <w:t xml:space="preserve"> </w:t>
      </w:r>
      <w:r w:rsidRPr="004B735B">
        <w:rPr>
          <w:rStyle w:val="StyleUnderline"/>
          <w:rFonts w:asciiTheme="minorHAnsi" w:hAnsiTheme="minorHAnsi" w:cstheme="minorHAnsi"/>
        </w:rPr>
        <w:t xml:space="preserve">The potential risks associated with </w:t>
      </w:r>
      <w:r w:rsidRPr="004B735B">
        <w:rPr>
          <w:rStyle w:val="Emphasis"/>
          <w:rFonts w:asciiTheme="minorHAnsi" w:hAnsiTheme="minorHAnsi" w:cstheme="minorHAnsi"/>
        </w:rPr>
        <w:t>stolen or loose WMD</w:t>
      </w:r>
      <w:r w:rsidRPr="004B735B">
        <w:rPr>
          <w:rFonts w:asciiTheme="minorHAnsi" w:hAnsiTheme="minorHAnsi" w:cstheme="minorHAnsi"/>
          <w:sz w:val="16"/>
        </w:rPr>
        <w:t xml:space="preserve">, </w:t>
      </w:r>
      <w:r w:rsidRPr="004B735B">
        <w:rPr>
          <w:rStyle w:val="StyleUnderline"/>
          <w:rFonts w:asciiTheme="minorHAnsi" w:hAnsiTheme="minorHAnsi" w:cstheme="minorHAnsi"/>
        </w:rPr>
        <w:t>resulting from poor security, can also pose a threat to U.S. national security</w:t>
      </w:r>
      <w:r w:rsidRPr="004B735B">
        <w:rPr>
          <w:rFonts w:asciiTheme="minorHAnsi" w:hAnsiTheme="minorHAnsi" w:cstheme="minorHAnsi"/>
          <w:sz w:val="16"/>
        </w:rPr>
        <w:t xml:space="preserve">. The case study on Pakistan, Syria and North Korea show how </w:t>
      </w:r>
      <w:r w:rsidRPr="004B735B">
        <w:rPr>
          <w:rStyle w:val="StyleUnderline"/>
          <w:rFonts w:asciiTheme="minorHAnsi" w:hAnsiTheme="minorHAnsi" w:cstheme="minorHAnsi"/>
        </w:rPr>
        <w:t>financial constraints affect weapons security making weapons vulnerable to theft, and how financial factors can influence WMD proliferation</w:t>
      </w:r>
      <w:r w:rsidRPr="004B735B">
        <w:rPr>
          <w:rFonts w:asciiTheme="minorHAnsi" w:hAnsiTheme="minorHAnsi" w:cstheme="minorHAnsi"/>
          <w:sz w:val="16"/>
        </w:rPr>
        <w:t xml:space="preserve"> by contributing to the motivating factors behind a trusted insider’s decision to sell weapons technology. The </w:t>
      </w:r>
      <w:r w:rsidRPr="004B735B">
        <w:rPr>
          <w:rStyle w:val="StyleUnderline"/>
          <w:rFonts w:asciiTheme="minorHAnsi" w:hAnsiTheme="minorHAnsi" w:cstheme="minorHAnsi"/>
        </w:rPr>
        <w:t>inherent vulnerabilities within the global financial markets will provide terrorists’ organizations and other non-state groups</w:t>
      </w:r>
      <w:r w:rsidRPr="004B735B">
        <w:rPr>
          <w:rFonts w:asciiTheme="minorHAnsi" w:hAnsiTheme="minorHAnsi" w:cstheme="minorHAnsi"/>
          <w:sz w:val="16"/>
        </w:rPr>
        <w:t xml:space="preserve">, who object to the current international system or distribution of power, </w:t>
      </w:r>
      <w:r w:rsidRPr="004B735B">
        <w:rPr>
          <w:rStyle w:val="StyleUnderline"/>
          <w:rFonts w:asciiTheme="minorHAnsi" w:hAnsiTheme="minorHAnsi" w:cstheme="minorHAnsi"/>
        </w:rPr>
        <w:t>with opportunities to disrupt global finance and perhaps weaken America’s status</w:t>
      </w:r>
      <w:r w:rsidRPr="004B735B">
        <w:rPr>
          <w:rFonts w:asciiTheme="minorHAnsi" w:hAnsiTheme="minorHAnsi" w:cstheme="minorHAnsi"/>
          <w:sz w:val="16"/>
        </w:rPr>
        <w:t>. A more ominous threat originates from states intent on increasing diversification of foreign currency holdings, establishing alternatives to the dollar for international trade, or engaging financial warfare against the United States.</w:t>
      </w:r>
    </w:p>
    <w:p w:rsidR="00411A9F" w:rsidRPr="004B735B" w:rsidRDefault="00411A9F" w:rsidP="00411A9F">
      <w:pPr>
        <w:pStyle w:val="Heading3"/>
        <w:rPr>
          <w:rFonts w:asciiTheme="minorHAnsi" w:hAnsiTheme="minorHAnsi" w:cstheme="minorHAnsi"/>
        </w:rPr>
      </w:pPr>
      <w:r w:rsidRPr="004B735B">
        <w:rPr>
          <w:rFonts w:asciiTheme="minorHAnsi" w:hAnsiTheme="minorHAnsi" w:cstheme="minorHAnsi"/>
        </w:rPr>
        <w:t>2NC Econ – Turns Existential Threats</w:t>
      </w:r>
    </w:p>
    <w:p w:rsidR="00411A9F" w:rsidRPr="004B735B" w:rsidRDefault="00411A9F" w:rsidP="00411A9F">
      <w:pPr>
        <w:pStyle w:val="Heading4"/>
        <w:rPr>
          <w:rFonts w:asciiTheme="minorHAnsi" w:hAnsiTheme="minorHAnsi" w:cstheme="minorHAnsi"/>
        </w:rPr>
      </w:pPr>
      <w:r w:rsidRPr="004B735B">
        <w:rPr>
          <w:rFonts w:asciiTheme="minorHAnsi" w:hAnsiTheme="minorHAnsi" w:cstheme="minorHAnsi"/>
        </w:rPr>
        <w:t>Economic decline guts US leadership – key to prevent extinction via warming, cyber, prolif, and war.</w:t>
      </w:r>
    </w:p>
    <w:p w:rsidR="00411A9F" w:rsidRPr="004B735B" w:rsidRDefault="00411A9F" w:rsidP="00411A9F">
      <w:pPr>
        <w:rPr>
          <w:rFonts w:asciiTheme="minorHAnsi" w:hAnsiTheme="minorHAnsi" w:cstheme="minorHAnsi"/>
          <w:sz w:val="16"/>
          <w:szCs w:val="16"/>
        </w:rPr>
      </w:pPr>
      <w:r w:rsidRPr="004B735B">
        <w:rPr>
          <w:rStyle w:val="Style13ptBold"/>
          <w:rFonts w:asciiTheme="minorHAnsi" w:hAnsiTheme="minorHAnsi" w:cstheme="minorHAnsi"/>
        </w:rPr>
        <w:t>Haass ’13</w:t>
      </w:r>
      <w:r w:rsidRPr="004B735B">
        <w:rPr>
          <w:rFonts w:asciiTheme="minorHAnsi" w:hAnsiTheme="minorHAnsi" w:cstheme="minorHAnsi"/>
          <w:sz w:val="24"/>
        </w:rPr>
        <w:t xml:space="preserve"> </w:t>
      </w:r>
      <w:r w:rsidRPr="004B735B">
        <w:rPr>
          <w:rFonts w:asciiTheme="minorHAnsi" w:hAnsiTheme="minorHAnsi" w:cstheme="minorHAnsi"/>
          <w:sz w:val="16"/>
          <w:szCs w:val="16"/>
        </w:rPr>
        <w:t xml:space="preserve">(Richard N., President of the Council on Foreign Relations, 4/30/13, “The World Without America,” </w:t>
      </w:r>
      <w:hyperlink r:id="rId109" w:history="1">
        <w:r w:rsidRPr="004B735B">
          <w:rPr>
            <w:rStyle w:val="Hyperlink"/>
            <w:rFonts w:asciiTheme="minorHAnsi" w:hAnsiTheme="minorHAnsi" w:cstheme="minorHAnsi"/>
            <w:sz w:val="16"/>
            <w:szCs w:val="16"/>
          </w:rPr>
          <w:t>http://www.project-syndicate.org/commentary/repairing-the-roots-of-american-power-by-richard-n--haass</w:t>
        </w:r>
      </w:hyperlink>
      <w:r w:rsidRPr="004B735B">
        <w:rPr>
          <w:rStyle w:val="Hyperlink"/>
          <w:rFonts w:asciiTheme="minorHAnsi" w:hAnsiTheme="minorHAnsi" w:cstheme="minorHAnsi"/>
          <w:sz w:val="16"/>
          <w:szCs w:val="16"/>
        </w:rPr>
        <w:t>; Accessed 4/7/13)</w:t>
      </w:r>
    </w:p>
    <w:p w:rsidR="00411A9F" w:rsidRPr="004B735B" w:rsidRDefault="00411A9F" w:rsidP="00411A9F">
      <w:pPr>
        <w:rPr>
          <w:rFonts w:asciiTheme="minorHAnsi" w:hAnsiTheme="minorHAnsi" w:cstheme="minorHAnsi"/>
          <w:sz w:val="16"/>
        </w:rPr>
      </w:pPr>
      <w:r w:rsidRPr="004B735B">
        <w:rPr>
          <w:rFonts w:asciiTheme="minorHAnsi" w:hAnsiTheme="minorHAnsi" w:cstheme="minorHAnsi"/>
          <w:sz w:val="16"/>
        </w:rPr>
        <w:t xml:space="preserve">Let me posit a radical idea: </w:t>
      </w:r>
      <w:r w:rsidRPr="004B735B">
        <w:rPr>
          <w:rStyle w:val="StyleUnderline"/>
          <w:rFonts w:asciiTheme="minorHAnsi" w:hAnsiTheme="minorHAnsi" w:cstheme="minorHAnsi"/>
        </w:rPr>
        <w:t>The most critical threat facing the U</w:t>
      </w:r>
      <w:r w:rsidRPr="004B735B">
        <w:rPr>
          <w:rFonts w:asciiTheme="minorHAnsi" w:hAnsiTheme="minorHAnsi" w:cstheme="minorHAnsi"/>
          <w:b/>
          <w:sz w:val="16"/>
        </w:rPr>
        <w:t xml:space="preserve">nited </w:t>
      </w:r>
      <w:r w:rsidRPr="004B735B">
        <w:rPr>
          <w:rStyle w:val="StyleUnderline"/>
          <w:rFonts w:asciiTheme="minorHAnsi" w:hAnsiTheme="minorHAnsi" w:cstheme="minorHAnsi"/>
        </w:rPr>
        <w:t>S</w:t>
      </w:r>
      <w:r w:rsidRPr="004B735B">
        <w:rPr>
          <w:rFonts w:asciiTheme="minorHAnsi" w:hAnsiTheme="minorHAnsi" w:cstheme="minorHAnsi"/>
          <w:b/>
          <w:sz w:val="16"/>
        </w:rPr>
        <w:t>tates</w:t>
      </w:r>
      <w:r w:rsidRPr="004B735B">
        <w:rPr>
          <w:rStyle w:val="StyleUnderline"/>
          <w:rFonts w:asciiTheme="minorHAnsi" w:hAnsiTheme="minorHAnsi" w:cstheme="minorHAnsi"/>
          <w:sz w:val="16"/>
        </w:rPr>
        <w:t xml:space="preserve"> </w:t>
      </w:r>
      <w:r w:rsidRPr="004B735B">
        <w:rPr>
          <w:rStyle w:val="StyleUnderline"/>
          <w:rFonts w:asciiTheme="minorHAnsi" w:hAnsiTheme="minorHAnsi" w:cstheme="minorHAnsi"/>
        </w:rPr>
        <w:t>now and for the foreseeable future is</w:t>
      </w:r>
      <w:r w:rsidRPr="004B735B">
        <w:rPr>
          <w:rFonts w:asciiTheme="minorHAnsi" w:hAnsiTheme="minorHAnsi" w:cstheme="minorHAnsi"/>
          <w:sz w:val="16"/>
        </w:rPr>
        <w:t xml:space="preserve"> not a rising China, a reckless North Korea, a nuclear Iran, modern terrorism, or climate change. Although all of these constitute potential or actual threats</w:t>
      </w:r>
      <w:r w:rsidRPr="004B735B">
        <w:rPr>
          <w:rFonts w:asciiTheme="minorHAnsi" w:hAnsiTheme="minorHAnsi" w:cstheme="minorHAnsi"/>
          <w:b/>
          <w:sz w:val="16"/>
        </w:rPr>
        <w:t xml:space="preserve">, </w:t>
      </w:r>
      <w:r w:rsidRPr="004B735B">
        <w:rPr>
          <w:rFonts w:asciiTheme="minorHAnsi" w:hAnsiTheme="minorHAnsi" w:cstheme="minorHAnsi"/>
          <w:sz w:val="16"/>
          <w:szCs w:val="16"/>
        </w:rPr>
        <w:t>the biggest challenges facing the US</w:t>
      </w:r>
      <w:r w:rsidRPr="004B735B">
        <w:rPr>
          <w:rStyle w:val="StyleUnderline"/>
          <w:rFonts w:asciiTheme="minorHAnsi" w:hAnsiTheme="minorHAnsi" w:cstheme="minorHAnsi"/>
        </w:rPr>
        <w:t xml:space="preserve"> are its burgeoning debt, crumbling infrastructure, second-rate primary and secondary schools, outdated immigration system, and </w:t>
      </w:r>
      <w:r w:rsidRPr="004B735B">
        <w:rPr>
          <w:rStyle w:val="Emphasis"/>
          <w:rFonts w:asciiTheme="minorHAnsi" w:hAnsiTheme="minorHAnsi" w:cstheme="minorHAnsi"/>
        </w:rPr>
        <w:t>slow economic growth</w:t>
      </w:r>
      <w:r w:rsidRPr="004B735B">
        <w:rPr>
          <w:rFonts w:asciiTheme="minorHAnsi" w:hAnsiTheme="minorHAnsi" w:cstheme="minorHAnsi"/>
          <w:sz w:val="16"/>
        </w:rPr>
        <w:t xml:space="preserve"> – in short, the domestic foundations of American power. Readers in other countries may be tempted to react to this judgment with a dose of schadenfreude, finding more than a little satisfaction in America’s difficulties. Such a response should not be surprising. The US and those representing it have been guilty of 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 But, like most temptations, the urge to gloat at America’s imperfections and struggles ought to be resisted. People around the globe should be careful what they wish for. America’s failure to deal with its internal challenges would come at a steep price. Indeed, the rest of the world’s stake in American success is nearly as large as that of the US itself. Part of the reason is economic. </w:t>
      </w:r>
      <w:r w:rsidRPr="004B735B">
        <w:rPr>
          <w:rStyle w:val="StyleUnderline"/>
          <w:rFonts w:asciiTheme="minorHAnsi" w:hAnsiTheme="minorHAnsi" w:cstheme="minorHAnsi"/>
        </w:rPr>
        <w:t>The US economy still accounts for about one-quarter of global output. If US growth accelerates, America’s capacity to consume other countries’ goods and services will increase, thereby boosting growth around the world.</w:t>
      </w:r>
      <w:r w:rsidRPr="004B735B">
        <w:rPr>
          <w:rFonts w:asciiTheme="minorHAnsi" w:hAnsiTheme="minorHAnsi" w:cstheme="minorHAnsi"/>
          <w:sz w:val="16"/>
        </w:rPr>
        <w:t xml:space="preserve"> At a time when Europe is drifting and Asia is slowing</w:t>
      </w:r>
      <w:r w:rsidRPr="004B735B">
        <w:rPr>
          <w:rFonts w:asciiTheme="minorHAnsi" w:hAnsiTheme="minorHAnsi" w:cstheme="minorHAnsi"/>
          <w:b/>
          <w:sz w:val="16"/>
        </w:rPr>
        <w:t xml:space="preserve">, </w:t>
      </w:r>
      <w:r w:rsidRPr="004B735B">
        <w:rPr>
          <w:rStyle w:val="StyleUnderline"/>
          <w:rFonts w:asciiTheme="minorHAnsi" w:hAnsiTheme="minorHAnsi" w:cstheme="minorHAnsi"/>
        </w:rPr>
        <w:t xml:space="preserve">only the US (or, more broadly, North America) has the potential to drive global economic recovery. </w:t>
      </w:r>
      <w:r w:rsidRPr="004B735B">
        <w:rPr>
          <w:rFonts w:asciiTheme="minorHAnsi" w:hAnsiTheme="minorHAnsi" w:cstheme="minorHAnsi"/>
          <w:sz w:val="16"/>
        </w:rPr>
        <w:t xml:space="preserve">The US remains a unique source of innovation. Most of the world’s citizens communicate with mobile devices based on technology developed in Silicon Valley; likewise, the Internet was made in America. More recently, new technologies developed in the US greatly increase the ability to extract oil and natural gas from underground formations. This technology is now making its way around the globe, allowing other societies to increase their energy production and decrease both their reliance on costly imports and their carbon emissions. The US is also an invaluable source of ideas. Its world-class universities educate a significant percentage of future world leaders. More fundamentally, the US has long been a leading example of what market economies and democratic politics can accomplish. People </w:t>
      </w:r>
      <w:r w:rsidRPr="004B735B">
        <w:rPr>
          <w:rFonts w:asciiTheme="minorHAnsi" w:hAnsiTheme="minorHAnsi" w:cstheme="minorHAnsi"/>
          <w:b/>
          <w:sz w:val="16"/>
        </w:rPr>
        <w:t xml:space="preserve">and </w:t>
      </w:r>
      <w:r w:rsidRPr="004B735B">
        <w:rPr>
          <w:rStyle w:val="StyleUnderline"/>
          <w:rFonts w:asciiTheme="minorHAnsi" w:hAnsiTheme="minorHAnsi" w:cstheme="minorHAnsi"/>
        </w:rPr>
        <w:t>governments around the world are far more likely to become more open if the American model is perceived to be succeeding. Finally, the world faces many serious challenges, ranging from the need to halt the spread of weapons of mass destruction, fight climate change, and maintain a functioning world economic order that promotes trade and investment to regulating practices in cyberspace</w:t>
      </w:r>
      <w:r w:rsidRPr="004B735B">
        <w:rPr>
          <w:rFonts w:asciiTheme="minorHAnsi" w:hAnsiTheme="minorHAnsi" w:cstheme="minorHAnsi"/>
          <w:b/>
          <w:sz w:val="16"/>
        </w:rPr>
        <w:t xml:space="preserve">, improving global health, </w:t>
      </w:r>
      <w:r w:rsidRPr="004B735B">
        <w:rPr>
          <w:rStyle w:val="StyleUnderline"/>
          <w:rFonts w:asciiTheme="minorHAnsi" w:hAnsiTheme="minorHAnsi" w:cstheme="minorHAnsi"/>
        </w:rPr>
        <w:t>and preventing armed conflicts. These problems will not simply go away or sort themselves out. While Adam Smith’s “invisible hand” may ensure the success of free markets, it is powerless in the world of geopolitics. Order requires the visible hand of leadership to formulate and realize global responses</w:t>
      </w:r>
      <w:r w:rsidRPr="004B735B">
        <w:rPr>
          <w:rFonts w:asciiTheme="minorHAnsi" w:hAnsiTheme="minorHAnsi" w:cstheme="minorHAnsi"/>
          <w:b/>
          <w:sz w:val="16"/>
        </w:rPr>
        <w:t xml:space="preserve"> to</w:t>
      </w:r>
      <w:r w:rsidRPr="004B735B">
        <w:rPr>
          <w:rFonts w:asciiTheme="minorHAnsi" w:hAnsiTheme="minorHAnsi" w:cstheme="minorHAnsi"/>
          <w:sz w:val="16"/>
        </w:rPr>
        <w:t xml:space="preserve"> global challenges. 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 But multilateralism is much easier to advocate than to design and implement. Right now there is only one candidate for this role: the US</w:t>
      </w:r>
      <w:r w:rsidRPr="004B735B">
        <w:rPr>
          <w:rFonts w:asciiTheme="minorHAnsi" w:hAnsiTheme="minorHAnsi" w:cstheme="minorHAnsi"/>
          <w:b/>
          <w:sz w:val="16"/>
        </w:rPr>
        <w:t xml:space="preserve">. </w:t>
      </w:r>
      <w:r w:rsidRPr="004B735B">
        <w:rPr>
          <w:rStyle w:val="StyleUnderline"/>
          <w:rFonts w:asciiTheme="minorHAnsi" w:hAnsiTheme="minorHAnsi" w:cstheme="minorHAnsi"/>
        </w:rPr>
        <w:t xml:space="preserve">No other country has the necessary combination of capability and outlook. This brings me back to the argument that the </w:t>
      </w:r>
      <w:r w:rsidRPr="004B735B">
        <w:rPr>
          <w:rStyle w:val="Emphasis"/>
          <w:rFonts w:asciiTheme="minorHAnsi" w:hAnsiTheme="minorHAnsi" w:cstheme="minorHAnsi"/>
        </w:rPr>
        <w:t>US must put its house in order – economically</w:t>
      </w:r>
      <w:r w:rsidRPr="004B735B">
        <w:rPr>
          <w:rStyle w:val="StyleUnderline"/>
          <w:rFonts w:asciiTheme="minorHAnsi" w:hAnsiTheme="minorHAnsi" w:cstheme="minorHAnsi"/>
        </w:rPr>
        <w:t>, physically, socially, and politically – if it is to have the resources needed to promote order in the world. Everyone should hope that it does: The alternative to a world led by the US is not a world led by China, Europe, Russia, Japan, India, or any other country, but rather a world that is not led at all. Such a world would almost certainly be characterized by chronic crisis and conflict. That would be bad not just for Americans, but for the vast majority of the planet’s</w:t>
      </w:r>
      <w:r w:rsidRPr="004B735B">
        <w:rPr>
          <w:rFonts w:asciiTheme="minorHAnsi" w:hAnsiTheme="minorHAnsi" w:cstheme="minorHAnsi"/>
          <w:sz w:val="16"/>
        </w:rPr>
        <w:t xml:space="preserve"> inhabitants.</w:t>
      </w:r>
    </w:p>
    <w:p w:rsidR="00411A9F" w:rsidRPr="004B735B" w:rsidRDefault="00411A9F" w:rsidP="00411A9F">
      <w:pPr>
        <w:rPr>
          <w:rFonts w:asciiTheme="minorHAnsi" w:hAnsiTheme="minorHAnsi" w:cstheme="minorHAnsi"/>
        </w:rPr>
      </w:pPr>
    </w:p>
    <w:p w:rsidR="00411A9F" w:rsidRPr="004B735B" w:rsidRDefault="00411A9F" w:rsidP="00411A9F">
      <w:pPr>
        <w:rPr>
          <w:rFonts w:asciiTheme="minorHAnsi" w:hAnsiTheme="minorHAnsi" w:cstheme="minorHAnsi"/>
        </w:rPr>
      </w:pPr>
    </w:p>
    <w:p w:rsidR="00411A9F" w:rsidRPr="004B735B" w:rsidRDefault="00411A9F" w:rsidP="00411A9F">
      <w:pPr>
        <w:rPr>
          <w:rFonts w:asciiTheme="minorHAnsi" w:hAnsiTheme="minorHAnsi" w:cstheme="minorHAnsi"/>
        </w:rPr>
      </w:pPr>
    </w:p>
    <w:p w:rsidR="00411A9F" w:rsidRPr="004B735B" w:rsidRDefault="00411A9F" w:rsidP="00411A9F">
      <w:pPr>
        <w:pStyle w:val="Heading3"/>
        <w:rPr>
          <w:rFonts w:asciiTheme="minorHAnsi" w:hAnsiTheme="minorHAnsi" w:cstheme="minorHAnsi"/>
        </w:rPr>
      </w:pPr>
      <w:r w:rsidRPr="004B735B">
        <w:rPr>
          <w:rFonts w:asciiTheme="minorHAnsi" w:hAnsiTheme="minorHAnsi" w:cstheme="minorHAnsi"/>
        </w:rPr>
        <w:t xml:space="preserve">2NC Econ – Wage Gap </w:t>
      </w:r>
    </w:p>
    <w:p w:rsidR="00411A9F" w:rsidRPr="004B735B" w:rsidRDefault="00411A9F" w:rsidP="00411A9F">
      <w:pPr>
        <w:rPr>
          <w:rFonts w:asciiTheme="minorHAnsi" w:hAnsiTheme="minorHAnsi" w:cstheme="minorHAnsi"/>
        </w:rPr>
      </w:pPr>
    </w:p>
    <w:p w:rsidR="00411A9F" w:rsidRPr="004B735B" w:rsidRDefault="00411A9F" w:rsidP="00411A9F">
      <w:pPr>
        <w:pStyle w:val="Heading4"/>
        <w:rPr>
          <w:rFonts w:asciiTheme="minorHAnsi" w:hAnsiTheme="minorHAnsi" w:cstheme="minorHAnsi"/>
          <w:sz w:val="22"/>
        </w:rPr>
      </w:pPr>
      <w:r w:rsidRPr="004B735B">
        <w:rPr>
          <w:rFonts w:asciiTheme="minorHAnsi" w:hAnsiTheme="minorHAnsi" w:cstheme="minorHAnsi"/>
          <w:shd w:val="clear" w:color="auto" w:fill="FFFFFF"/>
        </w:rPr>
        <w:t>Reform just benefits the wealthy. Hurts the poor. Kills growth, and will lead to a massive deficit.</w:t>
      </w:r>
    </w:p>
    <w:p w:rsidR="00411A9F" w:rsidRPr="004B735B" w:rsidRDefault="00411A9F" w:rsidP="00411A9F">
      <w:pPr>
        <w:rPr>
          <w:rFonts w:asciiTheme="minorHAnsi" w:hAnsiTheme="minorHAnsi" w:cstheme="minorHAnsi"/>
        </w:rPr>
      </w:pPr>
      <w:r w:rsidRPr="004B735B">
        <w:rPr>
          <w:rStyle w:val="Style13ptBold"/>
          <w:rFonts w:asciiTheme="minorHAnsi" w:hAnsiTheme="minorHAnsi" w:cstheme="minorHAnsi"/>
        </w:rPr>
        <w:t>Stone 4/17</w:t>
      </w:r>
      <w:r w:rsidRPr="004B735B">
        <w:rPr>
          <w:rFonts w:asciiTheme="minorHAnsi" w:hAnsiTheme="minorHAnsi" w:cstheme="minorHAnsi"/>
        </w:rPr>
        <w:t xml:space="preserve"> </w:t>
      </w:r>
      <w:r w:rsidRPr="004B735B">
        <w:rPr>
          <w:rFonts w:asciiTheme="minorHAnsi" w:hAnsiTheme="minorHAnsi" w:cstheme="minorHAnsi"/>
          <w:sz w:val="18"/>
        </w:rPr>
        <w:t xml:space="preserve">(Chad, Chad Stone is chief economist at the Center on Budget and Policy Priorities. “A Promise-Breaking Tax Plan” April 28, 2017 </w:t>
      </w:r>
      <w:hyperlink r:id="rId110" w:history="1">
        <w:r w:rsidRPr="004B735B">
          <w:rPr>
            <w:rStyle w:val="Hyperlink"/>
            <w:rFonts w:asciiTheme="minorHAnsi" w:hAnsiTheme="minorHAnsi" w:cstheme="minorHAnsi"/>
            <w:sz w:val="18"/>
          </w:rPr>
          <w:t>https://www.usnews.com/opinion/economic-intelligence/articles/2017-04-28/donald-trumps-tax-plan-is-as-bad-as-the-gops-health-care-plan</w:t>
        </w:r>
      </w:hyperlink>
      <w:r w:rsidRPr="004B735B">
        <w:rPr>
          <w:rFonts w:asciiTheme="minorHAnsi" w:hAnsiTheme="minorHAnsi" w:cstheme="minorHAnsi"/>
          <w:sz w:val="18"/>
        </w:rPr>
        <w:t xml:space="preserve"> Michael Stefanko)</w:t>
      </w:r>
    </w:p>
    <w:p w:rsidR="00411A9F" w:rsidRPr="004B735B" w:rsidRDefault="00411A9F" w:rsidP="00411A9F">
      <w:pPr>
        <w:rPr>
          <w:rFonts w:asciiTheme="minorHAnsi" w:hAnsiTheme="minorHAnsi" w:cstheme="minorHAnsi"/>
          <w:sz w:val="8"/>
        </w:rPr>
      </w:pPr>
      <w:r w:rsidRPr="004B735B">
        <w:rPr>
          <w:rFonts w:asciiTheme="minorHAnsi" w:hAnsiTheme="minorHAnsi" w:cstheme="minorHAnsi"/>
          <w:u w:val="single"/>
        </w:rPr>
        <w:t xml:space="preserve">The president's new tax plan is as harmful as the GOP's latest attempt to reform health care </w:t>
      </w:r>
      <w:r w:rsidRPr="004B735B">
        <w:rPr>
          <w:rFonts w:asciiTheme="minorHAnsi" w:hAnsiTheme="minorHAnsi" w:cstheme="minorHAnsi"/>
          <w:sz w:val="8"/>
        </w:rPr>
        <w:t xml:space="preserve">A Promise-Breaking Tax Plan The Associated Press MORE By Chad Stone | Opinion Contributor April 28, 2017, at 11:30 a.m. My CBPP colleagues have been on a tear lately, issuing a raft of pithy two-page tax reform briefs and other short papers that will help you see why President Trump's tax plan, which Treasury Secretary Steven Mnuchin and National Economic Council Chair Gary Cohn outlined this week, will be no more popular than the GOP health plan. You'll find lots of good material for fact-checking as the tax reform debate unfolds. </w:t>
      </w:r>
      <w:r w:rsidRPr="004B735B">
        <w:rPr>
          <w:rFonts w:asciiTheme="minorHAnsi" w:hAnsiTheme="minorHAnsi" w:cstheme="minorHAnsi"/>
          <w:u w:val="single"/>
        </w:rPr>
        <w:t>Recall that the public's problem with the GOP health plan was that it didn't meet its stated purpose of making health care better, more available and more affordable than Obamacare. The latest effort to bring the failed bill back to life fixes none of those flaws, while adding provisions that would gut protections for people with pre-existing health conditions in an appeal to the House GOP's most conservative members</w:t>
      </w:r>
      <w:r w:rsidRPr="004B735B">
        <w:rPr>
          <w:rFonts w:asciiTheme="minorHAnsi" w:hAnsiTheme="minorHAnsi" w:cstheme="minorHAnsi"/>
          <w:sz w:val="8"/>
        </w:rPr>
        <w:t xml:space="preserve">. GOP tax reform proposals face the same problem. Americans want their tax system to be simple and fair and they don't want their elected leaders recklessly running up more debt. GOP tax plans don't deliver. RELATED CONTENT A Tax Plan From Neverland Trump getting his latest tax outline through Congress is a fantasy. Secretary Mnuchin has repeatedly stated that the Trump tax plan will have a big tax cut for the middle class and that any cuts for high-income households will be offset by cuts in their tax credits, deductions and other write-offs. </w:t>
      </w:r>
      <w:r w:rsidRPr="004B735B">
        <w:rPr>
          <w:rFonts w:asciiTheme="minorHAnsi" w:hAnsiTheme="minorHAnsi" w:cstheme="minorHAnsi"/>
          <w:u w:val="single"/>
        </w:rPr>
        <w:t>Yet two major Republican tax proposals – President Trump's campaign-era tax plan and the House GOP's "Better Way" tax plan spearheaded by Speaker Paul Ryan – violate this Mnuchin rule, providing most of their benefits, and by far the largest increases in after-tax income, to millionaires</w:t>
      </w:r>
      <w:r w:rsidRPr="004B735B">
        <w:rPr>
          <w:rFonts w:asciiTheme="minorHAnsi" w:hAnsiTheme="minorHAnsi" w:cstheme="minorHAnsi"/>
          <w:sz w:val="8"/>
        </w:rPr>
        <w:t xml:space="preserve">. CBPP So does the president's new plan. </w:t>
      </w:r>
      <w:r w:rsidRPr="004B735B">
        <w:rPr>
          <w:rFonts w:asciiTheme="minorHAnsi" w:hAnsiTheme="minorHAnsi" w:cstheme="minorHAnsi"/>
          <w:u w:val="single"/>
        </w:rPr>
        <w:t xml:space="preserve">The Trump administration and GOP lawmakers pay lip service to the idea that tax reform shouldn't lose revenue and increase deficits. In fact, tax reform should raise revenue. Yet both the Trump and House GOP tax proposals lose substantial revenues. Proponents claim that much of the revenue lost by cutting taxes for businesses and wealthy individuals will be recouped with new revenue generated by higher economic growth that the tax cuts will unleash. </w:t>
      </w:r>
      <w:r w:rsidRPr="004B735B">
        <w:rPr>
          <w:rFonts w:asciiTheme="minorHAnsi" w:hAnsiTheme="minorHAnsi" w:cstheme="minorHAnsi"/>
          <w:sz w:val="8"/>
        </w:rPr>
        <w:t xml:space="preserve">Mnuchin has said repeatedly that the Trump economic plan "will pay for itself with growth." Not even the Tax Foundation, whose analysis typically finds much larger economic growth effects from tax cuts than other analysts, thinks the Trump tax cuts alone pay for themselves. Exaggerated claims for the economic growth benefits of large tax cuts have been around since "supply-side economics" emerged in the late 1970s, and they persist to this day. But there's scant evidence that tax cuts for the rich have these large effects (or that tax increases preclude economic growth). RELATED CONTENT Trumpcare 2.0 Is Still Shameful The Republicans' latest health care bill breaks 6 big promises to the American people. </w:t>
      </w:r>
      <w:r w:rsidRPr="004B735B">
        <w:rPr>
          <w:rFonts w:asciiTheme="minorHAnsi" w:hAnsiTheme="minorHAnsi" w:cstheme="minorHAnsi"/>
          <w:u w:val="single"/>
        </w:rPr>
        <w:t>In fact, the evidence shows that tax cuts – particularly for high-income people – are an ineffective way to spur economic growth, and they'll</w:t>
      </w:r>
      <w:r w:rsidRPr="004B735B">
        <w:rPr>
          <w:rFonts w:asciiTheme="minorHAnsi" w:hAnsiTheme="minorHAnsi" w:cstheme="minorHAnsi"/>
          <w:sz w:val="8"/>
        </w:rPr>
        <w:t xml:space="preserve"> </w:t>
      </w:r>
      <w:r w:rsidRPr="004B735B">
        <w:rPr>
          <w:rFonts w:asciiTheme="minorHAnsi" w:hAnsiTheme="minorHAnsi" w:cstheme="minorHAnsi"/>
          <w:u w:val="single"/>
        </w:rPr>
        <w:t xml:space="preserve">likely harm the economy if they add to the deficit or are paired with cuts to public investments that support the economy and working families. Sound investments in infrastructure, for instance, complement private investments in making the economy more productive. A growing body of research suggests as well that investments in children in low-income families not only reduce poverty and hardship in the near term, but can have long-lasting positive effects on their health, education and earnings as adults. </w:t>
      </w:r>
      <w:r w:rsidRPr="004B735B">
        <w:rPr>
          <w:rFonts w:asciiTheme="minorHAnsi" w:hAnsiTheme="minorHAnsi" w:cstheme="minorHAnsi"/>
          <w:sz w:val="8"/>
        </w:rPr>
        <w:t>I've only scratched the surface of what this treasure trove of tax policy briefs has to offer. There's lots more. Think the top U.S. corporate tax rate is way out of line with that of other countries or that corporate tax rate cuts are a great way to grow the economy and help workers? Think again. How many Americans would benefit from repealing the estate tax? Only heirs of the wealthiest two of every 1,000 estates. Want a cautionary tale about what GOP tax plans mean for the budget and the economy? Look what happened in Kansas. Like health reform, tax reform is complicated, especially if you want it to be fair and effective. Tags: taxes, tax code, Republican Party, health care reform Chad Stone OPINION CONTRIBUTOR</w:t>
      </w:r>
    </w:p>
    <w:p w:rsidR="00411A9F" w:rsidRPr="004B735B" w:rsidRDefault="00411A9F" w:rsidP="00411A9F">
      <w:pPr>
        <w:pStyle w:val="Heading3"/>
        <w:rPr>
          <w:rFonts w:asciiTheme="minorHAnsi" w:hAnsiTheme="minorHAnsi" w:cstheme="minorHAnsi"/>
        </w:rPr>
      </w:pPr>
      <w:r w:rsidRPr="004B735B">
        <w:rPr>
          <w:rFonts w:asciiTheme="minorHAnsi" w:hAnsiTheme="minorHAnsi" w:cstheme="minorHAnsi"/>
        </w:rPr>
        <w:t>2NC Econ – I/L</w:t>
      </w:r>
    </w:p>
    <w:p w:rsidR="00411A9F" w:rsidRPr="004B735B" w:rsidRDefault="00411A9F" w:rsidP="00411A9F">
      <w:pPr>
        <w:pStyle w:val="Heading4"/>
        <w:rPr>
          <w:rFonts w:asciiTheme="minorHAnsi" w:hAnsiTheme="minorHAnsi" w:cstheme="minorHAnsi"/>
        </w:rPr>
      </w:pPr>
      <w:r w:rsidRPr="004B735B">
        <w:rPr>
          <w:rFonts w:asciiTheme="minorHAnsi" w:hAnsiTheme="minorHAnsi" w:cstheme="minorHAnsi"/>
        </w:rPr>
        <w:t>Extend the Cary evidence, which indicates that Trump’s tax reforms would exacerbate the national debt and force cuts on government programs, the effects of which are exacerbated by the aging baby-boomer population – this makes a prolonged recession impossible which risks global power wars – that’s the Tonneson evidence</w:t>
      </w:r>
    </w:p>
    <w:p w:rsidR="00411A9F" w:rsidRPr="004B735B" w:rsidRDefault="00411A9F" w:rsidP="00411A9F">
      <w:pPr>
        <w:pStyle w:val="Heading4"/>
        <w:rPr>
          <w:rFonts w:asciiTheme="minorHAnsi" w:hAnsiTheme="minorHAnsi" w:cstheme="minorHAnsi"/>
        </w:rPr>
      </w:pPr>
      <w:r w:rsidRPr="004B735B">
        <w:rPr>
          <w:rFonts w:asciiTheme="minorHAnsi" w:hAnsiTheme="minorHAnsi" w:cstheme="minorHAnsi"/>
        </w:rPr>
        <w:t>More reasons why Trump’s tax reform collapses the econ:</w:t>
      </w:r>
    </w:p>
    <w:p w:rsidR="00411A9F" w:rsidRPr="004B735B" w:rsidRDefault="00411A9F" w:rsidP="00411A9F">
      <w:pPr>
        <w:pStyle w:val="Heading4"/>
        <w:rPr>
          <w:rFonts w:asciiTheme="minorHAnsi" w:hAnsiTheme="minorHAnsi" w:cstheme="minorHAnsi"/>
        </w:rPr>
      </w:pPr>
      <w:r w:rsidRPr="004B735B">
        <w:rPr>
          <w:rFonts w:asciiTheme="minorHAnsi" w:hAnsiTheme="minorHAnsi" w:cstheme="minorHAnsi"/>
        </w:rPr>
        <w:t>Border-adjusts taxes and increases consumer prices</w:t>
      </w:r>
    </w:p>
    <w:p w:rsidR="00411A9F" w:rsidRPr="004B735B" w:rsidRDefault="00411A9F" w:rsidP="00411A9F">
      <w:pPr>
        <w:rPr>
          <w:rFonts w:asciiTheme="minorHAnsi" w:hAnsiTheme="minorHAnsi" w:cstheme="minorHAnsi"/>
        </w:rPr>
      </w:pPr>
      <w:r w:rsidRPr="004B735B">
        <w:rPr>
          <w:rFonts w:asciiTheme="minorHAnsi" w:hAnsiTheme="minorHAnsi" w:cstheme="minorHAnsi"/>
        </w:rPr>
        <w:t xml:space="preserve">Joseph </w:t>
      </w:r>
      <w:r w:rsidRPr="004B735B">
        <w:rPr>
          <w:rStyle w:val="Style13ptBold"/>
          <w:rFonts w:asciiTheme="minorHAnsi" w:hAnsiTheme="minorHAnsi" w:cstheme="minorHAnsi"/>
        </w:rPr>
        <w:t>Lawler</w:t>
      </w:r>
      <w:r w:rsidRPr="004B735B">
        <w:rPr>
          <w:rFonts w:asciiTheme="minorHAnsi" w:hAnsiTheme="minorHAnsi" w:cstheme="minorHAnsi"/>
        </w:rPr>
        <w:t xml:space="preserve">, </w:t>
      </w:r>
      <w:r w:rsidRPr="004B735B">
        <w:rPr>
          <w:rStyle w:val="Style13ptBold"/>
          <w:rFonts w:asciiTheme="minorHAnsi" w:hAnsiTheme="minorHAnsi" w:cstheme="minorHAnsi"/>
        </w:rPr>
        <w:t>6-1</w:t>
      </w:r>
      <w:r w:rsidRPr="004B735B">
        <w:rPr>
          <w:rFonts w:asciiTheme="minorHAnsi" w:hAnsiTheme="minorHAnsi" w:cstheme="minorHAnsi"/>
        </w:rPr>
        <w:t>-2017, "Koch backed study: GOP tax plan worse than the recession," Washington Examiner, http://www.washingtonexaminer.com/koch-backed-study-gop-tax-plan-worse-than-the-recession/article/2611478, accessed 7-1-2017. Amanda Li.</w:t>
      </w:r>
    </w:p>
    <w:p w:rsidR="00411A9F" w:rsidRPr="004B735B" w:rsidRDefault="00411A9F" w:rsidP="00411A9F">
      <w:pPr>
        <w:rPr>
          <w:rFonts w:asciiTheme="minorHAnsi" w:hAnsiTheme="minorHAnsi" w:cstheme="minorHAnsi"/>
          <w:sz w:val="16"/>
        </w:rPr>
      </w:pPr>
      <w:r w:rsidRPr="004B735B">
        <w:rPr>
          <w:rFonts w:asciiTheme="minorHAnsi" w:hAnsiTheme="minorHAnsi" w:cstheme="minorHAnsi"/>
          <w:sz w:val="16"/>
        </w:rPr>
        <w:t xml:space="preserve">A new study circulated by Koch Industries finds that </w:t>
      </w:r>
      <w:r w:rsidRPr="004B735B">
        <w:rPr>
          <w:rFonts w:asciiTheme="minorHAnsi" w:hAnsiTheme="minorHAnsi" w:cstheme="minorHAnsi"/>
          <w:u w:val="single"/>
        </w:rPr>
        <w:t>the House Republican tax plan could generate worse unemployment than did the 2008 financial crisis</w:t>
      </w:r>
      <w:r w:rsidRPr="004B735B">
        <w:rPr>
          <w:rFonts w:asciiTheme="minorHAnsi" w:hAnsiTheme="minorHAnsi" w:cstheme="minorHAnsi"/>
          <w:sz w:val="16"/>
        </w:rPr>
        <w:t xml:space="preserve">, providing an indication of the resistance to the radical tax reform ambitions of Republicans. The study, published by an economic modeling group at the University of Maryland, finds that </w:t>
      </w:r>
      <w:r w:rsidRPr="004B735B">
        <w:rPr>
          <w:rFonts w:asciiTheme="minorHAnsi" w:hAnsiTheme="minorHAnsi" w:cstheme="minorHAnsi"/>
          <w:u w:val="single"/>
        </w:rPr>
        <w:t>unemployment could spike to 11 percent if the GOP plan is implemented. In comparison, unemployment rose to only 10 percent at its highest point during the recession</w:t>
      </w:r>
      <w:r w:rsidRPr="004B735B">
        <w:rPr>
          <w:rFonts w:asciiTheme="minorHAnsi" w:hAnsiTheme="minorHAnsi" w:cstheme="minorHAnsi"/>
          <w:sz w:val="16"/>
        </w:rPr>
        <w:t xml:space="preserve">. The report was financed and sent to reporters by Koch Industries, the multinational conglomerate owned by Charles and David Koch, major contributors to free-market groups. Koch Industries was one of the first business groups to raise objections to one feature of the tax reform plan introduced late last spring by Speaker Paul Ryan and Republicans. That </w:t>
      </w:r>
      <w:r w:rsidRPr="004B735B">
        <w:rPr>
          <w:rFonts w:asciiTheme="minorHAnsi" w:hAnsiTheme="minorHAnsi" w:cstheme="minorHAnsi"/>
          <w:u w:val="single"/>
        </w:rPr>
        <w:t xml:space="preserve">provision would border-adjust taxes in order to prevent offshoring and corporate flight out of the U.S., by allowing businesses to deduct exports for taxable income but not imports. </w:t>
      </w:r>
      <w:r w:rsidRPr="004B735B">
        <w:rPr>
          <w:rFonts w:asciiTheme="minorHAnsi" w:hAnsiTheme="minorHAnsi" w:cstheme="minorHAnsi"/>
          <w:sz w:val="16"/>
        </w:rPr>
        <w:t xml:space="preserve">Businesses that import materials to the U.S., such as refineries owned by Koch, could stand to see a tax hit in that regime. Advocates of the GOP plan have suggested that the border tax would spur an appreciation in the dollar that would offset importers' taxes. But the analysis published Tuesday by Interindustry Forecasting at the University of Maryland found that </w:t>
      </w:r>
      <w:r w:rsidRPr="004B735B">
        <w:rPr>
          <w:rFonts w:asciiTheme="minorHAnsi" w:hAnsiTheme="minorHAnsi" w:cstheme="minorHAnsi"/>
          <w:u w:val="single"/>
        </w:rPr>
        <w:t xml:space="preserve">unemployment would spike even if the exchange rate immediately offset the border adjustment tax. </w:t>
      </w:r>
      <w:r w:rsidRPr="004B735B">
        <w:rPr>
          <w:rFonts w:asciiTheme="minorHAnsi" w:hAnsiTheme="minorHAnsi" w:cstheme="minorHAnsi"/>
          <w:sz w:val="16"/>
        </w:rPr>
        <w:t xml:space="preserve">The scenario that had unemployment soaring to 11 percent assumed that the dollar would only appreciate over time. In the model, </w:t>
      </w:r>
      <w:r w:rsidRPr="004B735B">
        <w:rPr>
          <w:rFonts w:asciiTheme="minorHAnsi" w:hAnsiTheme="minorHAnsi" w:cstheme="minorHAnsi"/>
          <w:u w:val="single"/>
        </w:rPr>
        <w:t>unemployment rose because of a broad increase in consumer prices.</w:t>
      </w:r>
      <w:r w:rsidRPr="004B735B">
        <w:rPr>
          <w:rFonts w:asciiTheme="minorHAnsi" w:hAnsiTheme="minorHAnsi" w:cstheme="minorHAnsi"/>
          <w:sz w:val="16"/>
        </w:rPr>
        <w:t xml:space="preserve"> Some of the worst-hit sectors were industries that have yet to raise high-profile concerns with the GOP plan, such as the healthcare industry.</w:t>
      </w:r>
    </w:p>
    <w:p w:rsidR="00411A9F" w:rsidRPr="004B735B" w:rsidRDefault="00411A9F" w:rsidP="00411A9F">
      <w:pPr>
        <w:pStyle w:val="Heading4"/>
        <w:rPr>
          <w:rFonts w:asciiTheme="minorHAnsi" w:hAnsiTheme="minorHAnsi" w:cstheme="minorHAnsi"/>
        </w:rPr>
      </w:pPr>
      <w:r w:rsidRPr="004B735B">
        <w:rPr>
          <w:rFonts w:asciiTheme="minorHAnsi" w:hAnsiTheme="minorHAnsi" w:cstheme="minorHAnsi"/>
        </w:rPr>
        <w:t>Increases federal debt and encourages gaming of tax codes</w:t>
      </w:r>
    </w:p>
    <w:p w:rsidR="00411A9F" w:rsidRPr="004B735B" w:rsidRDefault="00411A9F" w:rsidP="00411A9F">
      <w:pPr>
        <w:rPr>
          <w:rFonts w:asciiTheme="minorHAnsi" w:hAnsiTheme="minorHAnsi" w:cstheme="minorHAnsi"/>
        </w:rPr>
      </w:pPr>
      <w:r w:rsidRPr="004B735B">
        <w:rPr>
          <w:rStyle w:val="Style13ptBold"/>
          <w:rFonts w:asciiTheme="minorHAnsi" w:hAnsiTheme="minorHAnsi" w:cstheme="minorHAnsi"/>
        </w:rPr>
        <w:t>Times</w:t>
      </w:r>
      <w:r w:rsidRPr="004B735B">
        <w:rPr>
          <w:rFonts w:asciiTheme="minorHAnsi" w:hAnsiTheme="minorHAnsi" w:cstheme="minorHAnsi"/>
        </w:rPr>
        <w:t xml:space="preserve"> Editorial Board, </w:t>
      </w:r>
      <w:r w:rsidRPr="004B735B">
        <w:rPr>
          <w:rStyle w:val="Style13ptBold"/>
          <w:rFonts w:asciiTheme="minorHAnsi" w:hAnsiTheme="minorHAnsi" w:cstheme="minorHAnsi"/>
        </w:rPr>
        <w:t>4-27</w:t>
      </w:r>
      <w:r w:rsidRPr="004B735B">
        <w:rPr>
          <w:rFonts w:asciiTheme="minorHAnsi" w:hAnsiTheme="minorHAnsi" w:cstheme="minorHAnsi"/>
        </w:rPr>
        <w:t>-2017, "Trump's tax-code plan is short on reform and long on tax cuts for the wealthy," latimes, http://www.latimes.com/opinion/editorials/la-ed-trump-tax-cut-20170427-story.html, accessed 7-1-2017. Amanda Li.</w:t>
      </w:r>
    </w:p>
    <w:p w:rsidR="00411A9F" w:rsidRPr="004B735B" w:rsidRDefault="00411A9F" w:rsidP="00411A9F">
      <w:pPr>
        <w:rPr>
          <w:rFonts w:asciiTheme="minorHAnsi" w:hAnsiTheme="minorHAnsi" w:cstheme="minorHAnsi"/>
          <w:sz w:val="16"/>
        </w:rPr>
      </w:pPr>
      <w:r w:rsidRPr="004B735B">
        <w:rPr>
          <w:rFonts w:asciiTheme="minorHAnsi" w:hAnsiTheme="minorHAnsi" w:cstheme="minorHAnsi"/>
          <w:sz w:val="16"/>
        </w:rPr>
        <w:t xml:space="preserve">But aside from having something else to tout for Trump’s first 100 days, the administration’s main interest appears to be enacting “the biggest individual and business tax cut in American history,” not overhauling the code. To that end, the blueprint calls for lowering most individual tax rates modestly (although the effect could be dramatic, depending on how the brackets are structured) and business rates dramatically, from a top rate of 35% to 15%. </w:t>
      </w:r>
      <w:r w:rsidRPr="004B735B">
        <w:rPr>
          <w:rFonts w:asciiTheme="minorHAnsi" w:hAnsiTheme="minorHAnsi" w:cstheme="minorHAnsi"/>
          <w:u w:val="single"/>
        </w:rPr>
        <w:t>The immediate problem with that idea is the potentially enormous increase in the federal debt.</w:t>
      </w:r>
      <w:r w:rsidRPr="004B735B">
        <w:rPr>
          <w:rFonts w:asciiTheme="minorHAnsi" w:hAnsiTheme="minorHAnsi" w:cstheme="minorHAnsi"/>
          <w:sz w:val="16"/>
        </w:rPr>
        <w:t xml:space="preserve"> According to the budget hawks at the Committee for a Responsible Federal Budget, </w:t>
      </w:r>
      <w:r w:rsidRPr="004B735B">
        <w:rPr>
          <w:rFonts w:asciiTheme="minorHAnsi" w:hAnsiTheme="minorHAnsi" w:cstheme="minorHAnsi"/>
          <w:u w:val="single"/>
        </w:rPr>
        <w:t>Trump's cuts could result in an additional $5.5-trillion increase in the federal debt over 10 years beyond the current, deficit-laden path</w:t>
      </w:r>
      <w:r w:rsidRPr="004B735B">
        <w:rPr>
          <w:rFonts w:asciiTheme="minorHAnsi" w:hAnsiTheme="minorHAnsi" w:cstheme="minorHAnsi"/>
          <w:sz w:val="16"/>
        </w:rPr>
        <w:t xml:space="preserve">. That’s even factoring in the elimination of “targeted tax breaks that mainly benefit the wealthiest taxpayers” and “tax breaks for special interests.” What these might be wasn’t disclosed, although Mnuchin suggested ending the federal tax deduction for state and local income taxes — a break enjoyed by millions of middle-income taxpayers in California and other high-tax (read: “blue”) states. </w:t>
      </w:r>
      <w:r w:rsidRPr="004B735B">
        <w:rPr>
          <w:rFonts w:asciiTheme="minorHAnsi" w:hAnsiTheme="minorHAnsi" w:cstheme="minorHAnsi"/>
          <w:u w:val="single"/>
        </w:rPr>
        <w:t xml:space="preserve">Mnuchin argued that the deep cuts would pay for themselves by spurring the economy to grow fast enough to make up for all the lost revenue, but that’s magical thinking. Again, Washington can't push a button on tax cuts and make the economy grow; that’s akin to eating sugar in the hope that it will help you run a marathon. </w:t>
      </w:r>
      <w:r w:rsidRPr="004B735B">
        <w:rPr>
          <w:rFonts w:asciiTheme="minorHAnsi" w:hAnsiTheme="minorHAnsi" w:cstheme="minorHAnsi"/>
          <w:sz w:val="16"/>
        </w:rPr>
        <w:t xml:space="preserve">The one clear beneficiary of the Trump plan would be highly paid professionals who work in partnerships, small companies and as solo practitioners — like, say, the limited partnerships Trump formed for his real estate ventures. Today, </w:t>
      </w:r>
      <w:r w:rsidRPr="004B735B">
        <w:rPr>
          <w:rFonts w:asciiTheme="minorHAnsi" w:hAnsiTheme="minorHAnsi" w:cstheme="minorHAnsi"/>
          <w:u w:val="single"/>
        </w:rPr>
        <w:t>the income those taxpayers collect from their businesses are taxed at the same rate as an ordinary worker’s paycheck, up to a maximum of 39.6%. The Trump outline would instead apply the same rate as large corporations — 15%. That change would create a whole new incentive to game the tax code, encouraging corporations to change how they’re structured or how their employees are classified in order to slash workers’ tax payments.</w:t>
      </w:r>
      <w:r w:rsidRPr="004B735B">
        <w:rPr>
          <w:rFonts w:asciiTheme="minorHAnsi" w:hAnsiTheme="minorHAnsi" w:cstheme="minorHAnsi"/>
          <w:sz w:val="16"/>
        </w:rPr>
        <w:t xml:space="preserve"> What goal would this serve? It’s just another one of the confounding aspects of Trump’s tax plan. </w:t>
      </w:r>
    </w:p>
    <w:p w:rsidR="00411A9F" w:rsidRPr="004B735B" w:rsidRDefault="00411A9F" w:rsidP="00411A9F">
      <w:pPr>
        <w:pStyle w:val="Heading4"/>
        <w:rPr>
          <w:rFonts w:asciiTheme="minorHAnsi" w:hAnsiTheme="minorHAnsi" w:cstheme="minorHAnsi"/>
        </w:rPr>
      </w:pPr>
      <w:r w:rsidRPr="004B735B">
        <w:rPr>
          <w:rFonts w:asciiTheme="minorHAnsi" w:hAnsiTheme="minorHAnsi" w:cstheme="minorHAnsi"/>
        </w:rPr>
        <w:t>Redirects funding from necessary government spending – risks next Great Depression and collapse into serfdom</w:t>
      </w:r>
    </w:p>
    <w:p w:rsidR="00411A9F" w:rsidRPr="004B735B" w:rsidRDefault="00411A9F" w:rsidP="00411A9F">
      <w:pPr>
        <w:rPr>
          <w:rFonts w:asciiTheme="minorHAnsi" w:hAnsiTheme="minorHAnsi" w:cstheme="minorHAnsi"/>
        </w:rPr>
      </w:pPr>
      <w:r w:rsidRPr="004B735B">
        <w:rPr>
          <w:rFonts w:asciiTheme="minorHAnsi" w:hAnsiTheme="minorHAnsi" w:cstheme="minorHAnsi"/>
        </w:rPr>
        <w:t xml:space="preserve">Paul </w:t>
      </w:r>
      <w:r w:rsidRPr="004B735B">
        <w:rPr>
          <w:rStyle w:val="Style13ptBold"/>
          <w:rFonts w:asciiTheme="minorHAnsi" w:hAnsiTheme="minorHAnsi" w:cstheme="minorHAnsi"/>
        </w:rPr>
        <w:t>Gambles</w:t>
      </w:r>
      <w:r w:rsidRPr="004B735B">
        <w:rPr>
          <w:rFonts w:asciiTheme="minorHAnsi" w:hAnsiTheme="minorHAnsi" w:cstheme="minorHAnsi"/>
        </w:rPr>
        <w:t xml:space="preserve">, Managing Partner At MBMG Group, </w:t>
      </w:r>
      <w:r w:rsidRPr="004B735B">
        <w:rPr>
          <w:rStyle w:val="Style13ptBold"/>
          <w:rFonts w:asciiTheme="minorHAnsi" w:hAnsiTheme="minorHAnsi" w:cstheme="minorHAnsi"/>
        </w:rPr>
        <w:t>3-6</w:t>
      </w:r>
      <w:r w:rsidRPr="004B735B">
        <w:rPr>
          <w:rFonts w:asciiTheme="minorHAnsi" w:hAnsiTheme="minorHAnsi" w:cstheme="minorHAnsi"/>
        </w:rPr>
        <w:t>-2017, "Op-ed: Trump's tax reform could tip America into recession and possibly serfdom," CNBC, http://www.cnbc.com/2017/03/06/trump-tax-reform-could-tip-america-into-recession-and-possibly-serfdom.html, accessed 7-1-2017. Amanda Li.</w:t>
      </w:r>
    </w:p>
    <w:p w:rsidR="00411A9F" w:rsidRPr="004B735B" w:rsidRDefault="00411A9F" w:rsidP="00411A9F">
      <w:pPr>
        <w:rPr>
          <w:rFonts w:asciiTheme="minorHAnsi" w:hAnsiTheme="minorHAnsi" w:cstheme="minorHAnsi"/>
          <w:u w:val="single"/>
        </w:rPr>
      </w:pPr>
      <w:r w:rsidRPr="004B735B">
        <w:rPr>
          <w:rFonts w:asciiTheme="minorHAnsi" w:hAnsiTheme="minorHAnsi" w:cstheme="minorHAnsi"/>
          <w:sz w:val="14"/>
        </w:rPr>
        <w:t xml:space="preserve">While President Donald Trump has recognized that America's private sector desperately needs reflating, he doesn't yet appear to have realized that this involves alleviating the personal and business debt overhang and enabling more equitable distribution of wealth and incomes, especially in favor of the poorest and lowest earners. This can be achieved in several ways, including a combination of higher benefits and earned incomes, reduced real debt burdens (by devaluing the currency, by deflation and/or by debt forgiveness) and greater provision of free or low-cost services by the state. Quite apart from the social value of these programs, this is merely a recognition of economic realities. Ultimately, </w:t>
      </w:r>
      <w:r w:rsidRPr="004B735B">
        <w:rPr>
          <w:rFonts w:asciiTheme="minorHAnsi" w:hAnsiTheme="minorHAnsi" w:cstheme="minorHAnsi"/>
          <w:u w:val="single"/>
        </w:rPr>
        <w:t>the narrower the wealth and income bases are, the less efficient an economy is. If a single individual owns the entire productive asset base, then the only employment is indentured slavery. In other words, serfdom</w:t>
      </w:r>
      <w:r w:rsidRPr="004B735B">
        <w:rPr>
          <w:rFonts w:asciiTheme="minorHAnsi" w:hAnsiTheme="minorHAnsi" w:cstheme="minorHAnsi"/>
          <w:sz w:val="14"/>
        </w:rPr>
        <w:t xml:space="preserve">. Although Trump has outlined indicative policies purportedly designed to promote higher economic growth (or in bloviated Trumpspeak "to make America great again"), </w:t>
      </w:r>
      <w:r w:rsidRPr="004B735B">
        <w:rPr>
          <w:rFonts w:asciiTheme="minorHAnsi" w:hAnsiTheme="minorHAnsi" w:cstheme="minorHAnsi"/>
          <w:u w:val="single"/>
        </w:rPr>
        <w:t>the reality of the policies seemingly favored by the new administration appears to be a fast-track return to ruination and possibly serfdom. Despite the rhetoric of phenomenal tax reform supposedly for the benefit of everyone, it appears they may not have learned the lessons of counter-intuitive history</w:t>
      </w:r>
      <w:r w:rsidRPr="004B735B">
        <w:rPr>
          <w:rFonts w:asciiTheme="minorHAnsi" w:hAnsiTheme="minorHAnsi" w:cstheme="minorHAnsi"/>
          <w:sz w:val="14"/>
        </w:rPr>
        <w:t xml:space="preserve">. Although we still await the final details, </w:t>
      </w:r>
      <w:r w:rsidRPr="004B735B">
        <w:rPr>
          <w:rFonts w:asciiTheme="minorHAnsi" w:hAnsiTheme="minorHAnsi" w:cstheme="minorHAnsi"/>
          <w:u w:val="single"/>
        </w:rPr>
        <w:t>the proposed tax cuts appear to amount to a further distribution in favor of the wealthiest individuals (and the corporations primarily owned by them)</w:t>
      </w:r>
      <w:r w:rsidRPr="004B735B">
        <w:rPr>
          <w:rFonts w:asciiTheme="minorHAnsi" w:hAnsiTheme="minorHAnsi" w:cstheme="minorHAnsi"/>
          <w:sz w:val="14"/>
        </w:rPr>
        <w:t xml:space="preserve">. Talk of cutting government expenditure also remains vague and Treasury Secretary Steve Mnuchin has repeated the mantra that the tax cuts will be funded by the additional growth generated (which will seemingly happen towards the end of next year and is only capable of being understood and accurately forecast by those inside the administration). It seems that </w:t>
      </w:r>
      <w:r w:rsidRPr="004B735B">
        <w:rPr>
          <w:rFonts w:asciiTheme="minorHAnsi" w:hAnsiTheme="minorHAnsi" w:cstheme="minorHAnsi"/>
          <w:u w:val="single"/>
        </w:rPr>
        <w:t>we can expect some redistribution of funds from the U.S. government (which has been spending with some degree of equity) to the wealthiest and those earning more than $1 million per annum (who will claim almost half of the tax cuts expected to be offered).</w:t>
      </w:r>
      <w:r w:rsidRPr="004B735B">
        <w:rPr>
          <w:rFonts w:asciiTheme="minorHAnsi" w:hAnsiTheme="minorHAnsi" w:cstheme="minorHAnsi"/>
          <w:sz w:val="14"/>
        </w:rPr>
        <w:t xml:space="preserve"> </w:t>
      </w:r>
      <w:r w:rsidRPr="004B735B">
        <w:rPr>
          <w:rFonts w:asciiTheme="minorHAnsi" w:hAnsiTheme="minorHAnsi" w:cstheme="minorHAnsi"/>
          <w:u w:val="single"/>
        </w:rPr>
        <w:t>This represents a further redistribution away from those with the greatest need</w:t>
      </w:r>
      <w:r w:rsidRPr="004B735B">
        <w:rPr>
          <w:rFonts w:asciiTheme="minorHAnsi" w:hAnsiTheme="minorHAnsi" w:cstheme="minorHAnsi"/>
          <w:sz w:val="14"/>
        </w:rPr>
        <w:t xml:space="preserve"> (and therefore the highest marginal propensity to spend) to those with the least marginal propensity to spend. Corporate and personal tax cuts will simply take out of circulation money that was revolving, albeit at a sedentary pace. In doing so, </w:t>
      </w:r>
      <w:r w:rsidRPr="004B735B">
        <w:rPr>
          <w:rFonts w:asciiTheme="minorHAnsi" w:hAnsiTheme="minorHAnsi" w:cstheme="minorHAnsi"/>
          <w:u w:val="single"/>
        </w:rPr>
        <w:t>this creates a curb on economic activity that disproportionately hurts those lower down the income ladder</w:t>
      </w:r>
      <w:r w:rsidRPr="004B735B">
        <w:rPr>
          <w:rFonts w:asciiTheme="minorHAnsi" w:hAnsiTheme="minorHAnsi" w:cstheme="minorHAnsi"/>
          <w:sz w:val="14"/>
        </w:rPr>
        <w:t xml:space="preserve">. In a recent article on The Brookings Institution website, former Fed governor Ben Bernanke acknowledged that in general tax cuts have a much smaller impact on economic demand than government spending. The NBER (National Bureau of Economic Research) estimates that of every dollar of corporate tax cuts, only an additional 50 cents reappear in economic circulation – meaning that it has a very limited positive effect, despite all the false rhetoric being thrown around that tax cuts are significantly stimulatory. In isolation, they may appear to be positive but in aggregate when the secondary effects of corporate tax cuts are considered, these will invariably disappoint, as more and more commentators have started to realize. Moreover, </w:t>
      </w:r>
      <w:r w:rsidRPr="004B735B">
        <w:rPr>
          <w:rFonts w:asciiTheme="minorHAnsi" w:hAnsiTheme="minorHAnsi" w:cstheme="minorHAnsi"/>
          <w:u w:val="single"/>
        </w:rPr>
        <w:t>this is not a typical time and therefore the headwinds for the assumed Trump tax cuts impacts should be expected to be far stronger</w:t>
      </w:r>
      <w:r w:rsidRPr="004B735B">
        <w:rPr>
          <w:rFonts w:asciiTheme="minorHAnsi" w:hAnsiTheme="minorHAnsi" w:cstheme="minorHAnsi"/>
          <w:sz w:val="14"/>
        </w:rPr>
        <w:t xml:space="preserve"> than that. Furthermore, whatever proprietary dynamic models the Trump economic team conjure to support fictional future growth forecasts, the $6-7 trillion of proposed tax cuts will ultimately be funded largely by reduced spending. This will become more evident in the discussions surrounding the debt ceiling increase next month. At the precise time when </w:t>
      </w:r>
      <w:r w:rsidRPr="004B735B">
        <w:rPr>
          <w:rFonts w:asciiTheme="minorHAnsi" w:hAnsiTheme="minorHAnsi" w:cstheme="minorHAnsi"/>
          <w:u w:val="single"/>
        </w:rPr>
        <w:t>increased government spending is required to reflate America, the redirection of this funding into tax cuts is almost certainly adverse</w:t>
      </w:r>
      <w:r w:rsidRPr="004B735B">
        <w:rPr>
          <w:rFonts w:asciiTheme="minorHAnsi" w:hAnsiTheme="minorHAnsi" w:cstheme="minorHAnsi"/>
          <w:sz w:val="14"/>
        </w:rPr>
        <w:t xml:space="preserve">. Maybe this explains why Trump tax reform's timeline has now been extended until the August recess. </w:t>
      </w:r>
      <w:r w:rsidRPr="004B735B">
        <w:rPr>
          <w:rFonts w:asciiTheme="minorHAnsi" w:hAnsiTheme="minorHAnsi" w:cstheme="minorHAnsi"/>
          <w:u w:val="single"/>
        </w:rPr>
        <w:t>My empirically-based model of the new administration's tax, infrastructure and government spending policies (especially the tax policies) forecasts that they'd combine to make a bad situation far worse, derailing the U.S. economy and if enacted now</w:t>
      </w:r>
      <w:r w:rsidRPr="004B735B">
        <w:rPr>
          <w:rFonts w:asciiTheme="minorHAnsi" w:hAnsiTheme="minorHAnsi" w:cstheme="minorHAnsi"/>
          <w:sz w:val="14"/>
        </w:rPr>
        <w:t xml:space="preserve">, "Trumponomics" could create a primary drag of up to 2 percent on U.S. GDP (gross domestic product) - excluding such secondary effects as higher interest rates, stronger USD FX rates and viciously spiraling deflation. </w:t>
      </w:r>
      <w:r w:rsidRPr="004B735B">
        <w:rPr>
          <w:rFonts w:asciiTheme="minorHAnsi" w:hAnsiTheme="minorHAnsi" w:cstheme="minorHAnsi"/>
          <w:u w:val="single"/>
        </w:rPr>
        <w:t>This would almost certainly tip America into a recession that would most likely become known as America's second Great Depression, having once again blundered in the control of a delicate machine, the complexities of which policy-makers still don't understand.</w:t>
      </w:r>
    </w:p>
    <w:p w:rsidR="00411A9F" w:rsidRPr="004B735B" w:rsidRDefault="00411A9F" w:rsidP="00411A9F">
      <w:pPr>
        <w:pStyle w:val="Heading3"/>
        <w:rPr>
          <w:rFonts w:asciiTheme="minorHAnsi" w:hAnsiTheme="minorHAnsi" w:cstheme="minorHAnsi"/>
        </w:rPr>
      </w:pPr>
      <w:r w:rsidRPr="004B735B">
        <w:rPr>
          <w:rFonts w:asciiTheme="minorHAnsi" w:hAnsiTheme="minorHAnsi" w:cstheme="minorHAnsi"/>
        </w:rPr>
        <w:t>2NC Trade War – China</w:t>
      </w:r>
    </w:p>
    <w:p w:rsidR="00411A9F" w:rsidRPr="004B735B" w:rsidRDefault="00411A9F" w:rsidP="00411A9F">
      <w:pPr>
        <w:pStyle w:val="Heading4"/>
        <w:rPr>
          <w:rFonts w:asciiTheme="minorHAnsi" w:hAnsiTheme="minorHAnsi" w:cstheme="minorHAnsi"/>
        </w:rPr>
      </w:pPr>
      <w:r w:rsidRPr="004B735B">
        <w:rPr>
          <w:rFonts w:asciiTheme="minorHAnsi" w:hAnsiTheme="minorHAnsi" w:cstheme="minorHAnsi"/>
        </w:rPr>
        <w:t>Specifically, trade war goes nuclear with China.</w:t>
      </w:r>
    </w:p>
    <w:p w:rsidR="00411A9F" w:rsidRPr="004B735B" w:rsidRDefault="00411A9F" w:rsidP="00411A9F">
      <w:pPr>
        <w:rPr>
          <w:rFonts w:asciiTheme="minorHAnsi" w:hAnsiTheme="minorHAnsi" w:cstheme="minorHAnsi"/>
        </w:rPr>
      </w:pPr>
      <w:r w:rsidRPr="004B735B">
        <w:rPr>
          <w:rStyle w:val="Style13ptBold"/>
          <w:rFonts w:asciiTheme="minorHAnsi" w:hAnsiTheme="minorHAnsi" w:cstheme="minorHAnsi"/>
        </w:rPr>
        <w:t xml:space="preserve">Symonds ’17 </w:t>
      </w:r>
      <w:r w:rsidRPr="004B735B">
        <w:rPr>
          <w:rFonts w:asciiTheme="minorHAnsi" w:hAnsiTheme="minorHAnsi" w:cstheme="minorHAnsi"/>
          <w:sz w:val="16"/>
          <w:szCs w:val="16"/>
        </w:rPr>
        <w:t xml:space="preserve">(Peter; 1/25/17; Expert in Asia policy; The Centre for Research on Globalization; “Trump Threats on South China Sea Heighten Risk of Nuclear War”; </w:t>
      </w:r>
      <w:hyperlink r:id="rId111" w:history="1">
        <w:r w:rsidRPr="004B735B">
          <w:rPr>
            <w:rStyle w:val="Hyperlink"/>
            <w:rFonts w:asciiTheme="minorHAnsi" w:hAnsiTheme="minorHAnsi" w:cstheme="minorHAnsi"/>
            <w:sz w:val="16"/>
            <w:szCs w:val="16"/>
          </w:rPr>
          <w:t>http://www.globalresearch.ca/trump-threats-on-south-china-sea-heighten-risk-of-nuclear-war/5570746</w:t>
        </w:r>
      </w:hyperlink>
      <w:r w:rsidRPr="004B735B">
        <w:rPr>
          <w:rFonts w:asciiTheme="minorHAnsi" w:hAnsiTheme="minorHAnsi" w:cstheme="minorHAnsi"/>
          <w:sz w:val="16"/>
          <w:szCs w:val="16"/>
        </w:rPr>
        <w:t>)</w:t>
      </w:r>
    </w:p>
    <w:p w:rsidR="00411A9F" w:rsidRPr="004B735B" w:rsidRDefault="00411A9F" w:rsidP="00411A9F">
      <w:pPr>
        <w:rPr>
          <w:rFonts w:asciiTheme="minorHAnsi" w:hAnsiTheme="minorHAnsi" w:cstheme="minorHAnsi"/>
          <w:sz w:val="16"/>
        </w:rPr>
      </w:pPr>
      <w:r w:rsidRPr="004B735B">
        <w:rPr>
          <w:rFonts w:asciiTheme="minorHAnsi" w:hAnsiTheme="minorHAnsi" w:cstheme="minorHAnsi"/>
          <w:sz w:val="16"/>
        </w:rPr>
        <w:t xml:space="preserve">During his election campaign, </w:t>
      </w:r>
      <w:r w:rsidRPr="004B735B">
        <w:rPr>
          <w:rFonts w:asciiTheme="minorHAnsi" w:hAnsiTheme="minorHAnsi" w:cstheme="minorHAnsi"/>
          <w:u w:val="single"/>
        </w:rPr>
        <w:t xml:space="preserve">Trump made clear that he </w:t>
      </w:r>
      <w:r w:rsidRPr="004B735B">
        <w:rPr>
          <w:rFonts w:asciiTheme="minorHAnsi" w:hAnsiTheme="minorHAnsi" w:cstheme="minorHAnsi"/>
          <w:b/>
          <w:u w:val="single"/>
        </w:rPr>
        <w:t>intended to confront China</w:t>
      </w:r>
      <w:r w:rsidRPr="004B735B">
        <w:rPr>
          <w:rFonts w:asciiTheme="minorHAnsi" w:hAnsiTheme="minorHAnsi" w:cstheme="minorHAnsi"/>
          <w:sz w:val="16"/>
        </w:rPr>
        <w:t xml:space="preserve"> across the board </w:t>
      </w:r>
      <w:r w:rsidRPr="004B735B">
        <w:rPr>
          <w:rFonts w:asciiTheme="minorHAnsi" w:hAnsiTheme="minorHAnsi" w:cstheme="minorHAnsi"/>
          <w:u w:val="single"/>
        </w:rPr>
        <w:t>over trade</w:t>
      </w:r>
      <w:r w:rsidRPr="004B735B">
        <w:rPr>
          <w:rFonts w:asciiTheme="minorHAnsi" w:hAnsiTheme="minorHAnsi" w:cstheme="minorHAnsi"/>
          <w:sz w:val="16"/>
        </w:rPr>
        <w:t xml:space="preserve"> and monetary </w:t>
      </w:r>
      <w:r w:rsidRPr="004B735B">
        <w:rPr>
          <w:rFonts w:asciiTheme="minorHAnsi" w:hAnsiTheme="minorHAnsi" w:cstheme="minorHAnsi"/>
          <w:u w:val="single"/>
        </w:rPr>
        <w:t>issues</w:t>
      </w:r>
      <w:r w:rsidRPr="004B735B">
        <w:rPr>
          <w:rFonts w:asciiTheme="minorHAnsi" w:hAnsiTheme="minorHAnsi" w:cstheme="minorHAnsi"/>
          <w:sz w:val="16"/>
        </w:rPr>
        <w:t xml:space="preserve">, alleged cyber-spying, and some of the world’s most dangerous flashpoints—North Korea and Taiwan as well as the South China Sea. </w:t>
      </w:r>
      <w:r w:rsidRPr="004B735B">
        <w:rPr>
          <w:rFonts w:asciiTheme="minorHAnsi" w:hAnsiTheme="minorHAnsi" w:cstheme="minorHAnsi"/>
          <w:u w:val="single"/>
        </w:rPr>
        <w:t xml:space="preserve">He has promised a vast expansion of the US military, </w:t>
      </w:r>
      <w:r w:rsidRPr="004B735B">
        <w:rPr>
          <w:rFonts w:asciiTheme="minorHAnsi" w:hAnsiTheme="minorHAnsi" w:cstheme="minorHAnsi"/>
          <w:b/>
          <w:u w:val="single"/>
        </w:rPr>
        <w:t>including its nuclear arsenal</w:t>
      </w:r>
      <w:r w:rsidRPr="004B735B">
        <w:rPr>
          <w:rFonts w:asciiTheme="minorHAnsi" w:hAnsiTheme="minorHAnsi" w:cstheme="minorHAnsi"/>
          <w:u w:val="single"/>
        </w:rPr>
        <w:t>, to back his demands with the threat of war</w:t>
      </w:r>
      <w:r w:rsidRPr="004B735B">
        <w:rPr>
          <w:rFonts w:asciiTheme="minorHAnsi" w:hAnsiTheme="minorHAnsi" w:cstheme="minorHAnsi"/>
          <w:sz w:val="16"/>
        </w:rPr>
        <w:t xml:space="preserve">. </w:t>
      </w:r>
      <w:r w:rsidRPr="004B735B">
        <w:rPr>
          <w:rFonts w:asciiTheme="minorHAnsi" w:hAnsiTheme="minorHAnsi" w:cstheme="minorHAnsi"/>
          <w:u w:val="single"/>
        </w:rPr>
        <w:t xml:space="preserve">A </w:t>
      </w:r>
      <w:r w:rsidRPr="004B735B">
        <w:rPr>
          <w:rFonts w:asciiTheme="minorHAnsi" w:hAnsiTheme="minorHAnsi" w:cstheme="minorHAnsi"/>
          <w:b/>
          <w:u w:val="single"/>
        </w:rPr>
        <w:t>fundamental</w:t>
      </w:r>
      <w:r w:rsidRPr="004B735B">
        <w:rPr>
          <w:rFonts w:asciiTheme="minorHAnsi" w:hAnsiTheme="minorHAnsi" w:cstheme="minorHAnsi"/>
          <w:sz w:val="16"/>
        </w:rPr>
        <w:t xml:space="preserve"> sea </w:t>
      </w:r>
      <w:r w:rsidRPr="004B735B">
        <w:rPr>
          <w:rFonts w:asciiTheme="minorHAnsi" w:hAnsiTheme="minorHAnsi" w:cstheme="minorHAnsi"/>
          <w:b/>
          <w:u w:val="single"/>
        </w:rPr>
        <w:t>change</w:t>
      </w:r>
      <w:r w:rsidRPr="004B735B">
        <w:rPr>
          <w:rFonts w:asciiTheme="minorHAnsi" w:hAnsiTheme="minorHAnsi" w:cstheme="minorHAnsi"/>
          <w:u w:val="single"/>
        </w:rPr>
        <w:t xml:space="preserve"> </w:t>
      </w:r>
      <w:r w:rsidRPr="004B735B">
        <w:rPr>
          <w:rFonts w:asciiTheme="minorHAnsi" w:hAnsiTheme="minorHAnsi" w:cstheme="minorHAnsi"/>
          <w:b/>
          <w:u w:val="single"/>
        </w:rPr>
        <w:t>is underway in</w:t>
      </w:r>
      <w:r w:rsidRPr="004B735B">
        <w:rPr>
          <w:rFonts w:asciiTheme="minorHAnsi" w:hAnsiTheme="minorHAnsi" w:cstheme="minorHAnsi"/>
          <w:u w:val="single"/>
        </w:rPr>
        <w:t xml:space="preserve"> </w:t>
      </w:r>
      <w:r w:rsidRPr="004B735B">
        <w:rPr>
          <w:rFonts w:asciiTheme="minorHAnsi" w:hAnsiTheme="minorHAnsi" w:cstheme="minorHAnsi"/>
          <w:b/>
          <w:u w:val="single"/>
        </w:rPr>
        <w:t>global</w:t>
      </w:r>
      <w:r w:rsidRPr="004B735B">
        <w:rPr>
          <w:rFonts w:asciiTheme="minorHAnsi" w:hAnsiTheme="minorHAnsi" w:cstheme="minorHAnsi"/>
          <w:sz w:val="16"/>
        </w:rPr>
        <w:t xml:space="preserve"> politics and </w:t>
      </w:r>
      <w:r w:rsidRPr="004B735B">
        <w:rPr>
          <w:rFonts w:asciiTheme="minorHAnsi" w:hAnsiTheme="minorHAnsi" w:cstheme="minorHAnsi"/>
          <w:b/>
          <w:u w:val="single"/>
        </w:rPr>
        <w:t>economy</w:t>
      </w:r>
      <w:r w:rsidRPr="004B735B">
        <w:rPr>
          <w:rFonts w:asciiTheme="minorHAnsi" w:hAnsiTheme="minorHAnsi" w:cstheme="minorHAnsi"/>
          <w:sz w:val="16"/>
        </w:rPr>
        <w:t xml:space="preserve">. The election of </w:t>
      </w:r>
      <w:r w:rsidRPr="004B735B">
        <w:rPr>
          <w:rFonts w:asciiTheme="minorHAnsi" w:hAnsiTheme="minorHAnsi" w:cstheme="minorHAnsi"/>
          <w:u w:val="single"/>
        </w:rPr>
        <w:t xml:space="preserve">Trump marks the </w:t>
      </w:r>
      <w:r w:rsidRPr="004B735B">
        <w:rPr>
          <w:rFonts w:asciiTheme="minorHAnsi" w:hAnsiTheme="minorHAnsi" w:cstheme="minorHAnsi"/>
          <w:b/>
          <w:u w:val="single"/>
        </w:rPr>
        <w:t>final breakdown and collapse</w:t>
      </w:r>
      <w:r w:rsidRPr="004B735B">
        <w:rPr>
          <w:rFonts w:asciiTheme="minorHAnsi" w:hAnsiTheme="minorHAnsi" w:cstheme="minorHAnsi"/>
          <w:u w:val="single"/>
        </w:rPr>
        <w:t xml:space="preserve"> of the post-World War II order</w:t>
      </w:r>
      <w:r w:rsidRPr="004B735B">
        <w:rPr>
          <w:rFonts w:asciiTheme="minorHAnsi" w:hAnsiTheme="minorHAnsi" w:cstheme="minorHAnsi"/>
          <w:sz w:val="16"/>
        </w:rPr>
        <w:t xml:space="preserve">. </w:t>
      </w:r>
      <w:r w:rsidRPr="004B735B">
        <w:rPr>
          <w:rFonts w:asciiTheme="minorHAnsi" w:hAnsiTheme="minorHAnsi" w:cstheme="minorHAnsi"/>
          <w:u w:val="single"/>
        </w:rPr>
        <w:t>Trump’s decision</w:t>
      </w:r>
      <w:r w:rsidRPr="004B735B">
        <w:rPr>
          <w:rFonts w:asciiTheme="minorHAnsi" w:hAnsiTheme="minorHAnsi" w:cstheme="minorHAnsi"/>
          <w:sz w:val="16"/>
        </w:rPr>
        <w:t xml:space="preserve"> to tear up the Trans Pacific Partnership—</w:t>
      </w:r>
      <w:r w:rsidRPr="004B735B">
        <w:rPr>
          <w:rFonts w:asciiTheme="minorHAnsi" w:hAnsiTheme="minorHAnsi" w:cstheme="minorHAnsi"/>
          <w:u w:val="single"/>
        </w:rPr>
        <w:t>the economic component</w:t>
      </w:r>
      <w:r w:rsidRPr="004B735B">
        <w:rPr>
          <w:rFonts w:asciiTheme="minorHAnsi" w:hAnsiTheme="minorHAnsi" w:cstheme="minorHAnsi"/>
          <w:sz w:val="16"/>
        </w:rPr>
        <w:t xml:space="preserve"> of Obama’s “pivot”—</w:t>
      </w:r>
      <w:r w:rsidRPr="004B735B">
        <w:rPr>
          <w:rFonts w:asciiTheme="minorHAnsi" w:hAnsiTheme="minorHAnsi" w:cstheme="minorHAnsi"/>
          <w:u w:val="single"/>
        </w:rPr>
        <w:t xml:space="preserve">spells the </w:t>
      </w:r>
      <w:r w:rsidRPr="004B735B">
        <w:rPr>
          <w:rFonts w:asciiTheme="minorHAnsi" w:hAnsiTheme="minorHAnsi" w:cstheme="minorHAnsi"/>
          <w:b/>
          <w:u w:val="single"/>
        </w:rPr>
        <w:t>end to the era of “free trade”</w:t>
      </w:r>
      <w:r w:rsidRPr="004B735B">
        <w:rPr>
          <w:rFonts w:asciiTheme="minorHAnsi" w:hAnsiTheme="minorHAnsi" w:cstheme="minorHAnsi"/>
          <w:sz w:val="16"/>
        </w:rPr>
        <w:t xml:space="preserve"> and multilateralism. </w:t>
      </w:r>
      <w:r w:rsidRPr="004B735B">
        <w:rPr>
          <w:rFonts w:asciiTheme="minorHAnsi" w:hAnsiTheme="minorHAnsi" w:cstheme="minorHAnsi"/>
          <w:u w:val="single"/>
        </w:rPr>
        <w:t>Trump’s</w:t>
      </w:r>
      <w:r w:rsidRPr="004B735B">
        <w:rPr>
          <w:rFonts w:asciiTheme="minorHAnsi" w:hAnsiTheme="minorHAnsi" w:cstheme="minorHAnsi"/>
          <w:sz w:val="16"/>
        </w:rPr>
        <w:t xml:space="preserve"> “America First” </w:t>
      </w:r>
      <w:r w:rsidRPr="004B735B">
        <w:rPr>
          <w:rFonts w:asciiTheme="minorHAnsi" w:hAnsiTheme="minorHAnsi" w:cstheme="minorHAnsi"/>
          <w:u w:val="single"/>
        </w:rPr>
        <w:t xml:space="preserve">policy means a turn to </w:t>
      </w:r>
      <w:r w:rsidRPr="004B735B">
        <w:rPr>
          <w:rFonts w:asciiTheme="minorHAnsi" w:hAnsiTheme="minorHAnsi" w:cstheme="minorHAnsi"/>
          <w:b/>
          <w:u w:val="single"/>
        </w:rPr>
        <w:t>punitive trade measures</w:t>
      </w:r>
      <w:r w:rsidRPr="004B735B">
        <w:rPr>
          <w:rFonts w:asciiTheme="minorHAnsi" w:hAnsiTheme="minorHAnsi" w:cstheme="minorHAnsi"/>
          <w:sz w:val="16"/>
        </w:rPr>
        <w:t xml:space="preserve">, in the first instance </w:t>
      </w:r>
      <w:r w:rsidRPr="004B735B">
        <w:rPr>
          <w:rFonts w:asciiTheme="minorHAnsi" w:hAnsiTheme="minorHAnsi" w:cstheme="minorHAnsi"/>
          <w:u w:val="single"/>
        </w:rPr>
        <w:t>against China, and the return of the</w:t>
      </w:r>
      <w:r w:rsidRPr="004B735B">
        <w:rPr>
          <w:rFonts w:asciiTheme="minorHAnsi" w:hAnsiTheme="minorHAnsi" w:cstheme="minorHAnsi"/>
          <w:sz w:val="16"/>
        </w:rPr>
        <w:t xml:space="preserve"> “beggar-thy-neighbour” </w:t>
      </w:r>
      <w:r w:rsidRPr="004B735B">
        <w:rPr>
          <w:rFonts w:asciiTheme="minorHAnsi" w:hAnsiTheme="minorHAnsi" w:cstheme="minorHAnsi"/>
          <w:b/>
          <w:u w:val="single"/>
        </w:rPr>
        <w:t>policies of the 1930s</w:t>
      </w:r>
      <w:r w:rsidRPr="004B735B">
        <w:rPr>
          <w:rFonts w:asciiTheme="minorHAnsi" w:hAnsiTheme="minorHAnsi" w:cstheme="minorHAnsi"/>
          <w:u w:val="single"/>
        </w:rPr>
        <w:t xml:space="preserve"> that led to World War II</w:t>
      </w:r>
      <w:r w:rsidRPr="004B735B">
        <w:rPr>
          <w:rFonts w:asciiTheme="minorHAnsi" w:hAnsiTheme="minorHAnsi" w:cstheme="minorHAnsi"/>
          <w:sz w:val="16"/>
        </w:rPr>
        <w:t xml:space="preserve">. The speculation by the media and governments around the world that Trump would moderate his views once in office is rapidly turning to consternation and fear. </w:t>
      </w:r>
      <w:r w:rsidRPr="004B735B">
        <w:rPr>
          <w:rStyle w:val="StyleUnderline"/>
          <w:rFonts w:asciiTheme="minorHAnsi" w:hAnsiTheme="minorHAnsi" w:cstheme="minorHAnsi"/>
        </w:rPr>
        <w:t>In</w:t>
      </w:r>
      <w:r w:rsidRPr="004B735B">
        <w:rPr>
          <w:rFonts w:asciiTheme="minorHAnsi" w:hAnsiTheme="minorHAnsi" w:cstheme="minorHAnsi"/>
          <w:sz w:val="16"/>
        </w:rPr>
        <w:t xml:space="preserve"> the </w:t>
      </w:r>
      <w:r w:rsidRPr="004B735B">
        <w:rPr>
          <w:rStyle w:val="StyleUnderline"/>
          <w:rFonts w:asciiTheme="minorHAnsi" w:hAnsiTheme="minorHAnsi" w:cstheme="minorHAnsi"/>
        </w:rPr>
        <w:t xml:space="preserve">major capitals, </w:t>
      </w:r>
      <w:r w:rsidRPr="004B735B">
        <w:rPr>
          <w:rStyle w:val="Emphasis"/>
          <w:rFonts w:asciiTheme="minorHAnsi" w:hAnsiTheme="minorHAnsi" w:cstheme="minorHAnsi"/>
        </w:rPr>
        <w:t>calculations are being made</w:t>
      </w:r>
      <w:r w:rsidRPr="004B735B">
        <w:rPr>
          <w:rStyle w:val="StyleUnderline"/>
          <w:rFonts w:asciiTheme="minorHAnsi" w:hAnsiTheme="minorHAnsi" w:cstheme="minorHAnsi"/>
        </w:rPr>
        <w:t xml:space="preserve"> as to how </w:t>
      </w:r>
      <w:r w:rsidRPr="004B735B">
        <w:rPr>
          <w:rFonts w:asciiTheme="minorHAnsi" w:hAnsiTheme="minorHAnsi" w:cstheme="minorHAnsi"/>
          <w:sz w:val="16"/>
        </w:rPr>
        <w:t xml:space="preserve">best </w:t>
      </w:r>
      <w:r w:rsidRPr="004B735B">
        <w:rPr>
          <w:rStyle w:val="StyleUnderline"/>
          <w:rFonts w:asciiTheme="minorHAnsi" w:hAnsiTheme="minorHAnsi" w:cstheme="minorHAnsi"/>
        </w:rPr>
        <w:t>to defend</w:t>
      </w:r>
      <w:r w:rsidRPr="004B735B">
        <w:rPr>
          <w:rFonts w:asciiTheme="minorHAnsi" w:hAnsiTheme="minorHAnsi" w:cstheme="minorHAnsi"/>
          <w:sz w:val="16"/>
        </w:rPr>
        <w:t xml:space="preserve"> the </w:t>
      </w:r>
      <w:r w:rsidRPr="004B735B">
        <w:rPr>
          <w:rStyle w:val="StyleUnderline"/>
          <w:rFonts w:asciiTheme="minorHAnsi" w:hAnsiTheme="minorHAnsi" w:cstheme="minorHAnsi"/>
        </w:rPr>
        <w:t>national interest</w:t>
      </w:r>
      <w:r w:rsidRPr="004B735B">
        <w:rPr>
          <w:rFonts w:asciiTheme="minorHAnsi" w:hAnsiTheme="minorHAnsi" w:cstheme="minorHAnsi"/>
          <w:sz w:val="16"/>
        </w:rPr>
        <w:t xml:space="preserve">. Germany’s economic affairs minister Sigmar Gabriel declared that Europe had to define its own interests, suggesting that it turn to China and Asia if the US starts a trade war with Beijing. </w:t>
      </w:r>
      <w:r w:rsidRPr="004B735B">
        <w:rPr>
          <w:rStyle w:val="StyleUnderline"/>
          <w:rFonts w:asciiTheme="minorHAnsi" w:hAnsiTheme="minorHAnsi" w:cstheme="minorHAnsi"/>
        </w:rPr>
        <w:t>Any shift towards China</w:t>
      </w:r>
      <w:r w:rsidRPr="004B735B">
        <w:rPr>
          <w:rFonts w:asciiTheme="minorHAnsi" w:hAnsiTheme="minorHAnsi" w:cstheme="minorHAnsi"/>
          <w:sz w:val="16"/>
        </w:rPr>
        <w:t xml:space="preserve">, particularly by the European powers, </w:t>
      </w:r>
      <w:r w:rsidRPr="004B735B">
        <w:rPr>
          <w:rStyle w:val="StyleUnderline"/>
          <w:rFonts w:asciiTheme="minorHAnsi" w:hAnsiTheme="minorHAnsi" w:cstheme="minorHAnsi"/>
        </w:rPr>
        <w:t xml:space="preserve">will </w:t>
      </w:r>
      <w:r w:rsidRPr="004B735B">
        <w:rPr>
          <w:rStyle w:val="Emphasis"/>
          <w:rFonts w:asciiTheme="minorHAnsi" w:hAnsiTheme="minorHAnsi" w:cstheme="minorHAnsi"/>
        </w:rPr>
        <w:t>intensify Washington’s</w:t>
      </w:r>
      <w:r w:rsidRPr="004B735B">
        <w:rPr>
          <w:rFonts w:asciiTheme="minorHAnsi" w:hAnsiTheme="minorHAnsi" w:cstheme="minorHAnsi"/>
          <w:sz w:val="16"/>
        </w:rPr>
        <w:t xml:space="preserve"> </w:t>
      </w:r>
      <w:r w:rsidRPr="004B735B">
        <w:rPr>
          <w:rStyle w:val="StyleUnderline"/>
          <w:rFonts w:asciiTheme="minorHAnsi" w:hAnsiTheme="minorHAnsi" w:cstheme="minorHAnsi"/>
        </w:rPr>
        <w:t>bellicose</w:t>
      </w:r>
      <w:r w:rsidRPr="004B735B">
        <w:rPr>
          <w:rFonts w:asciiTheme="minorHAnsi" w:hAnsiTheme="minorHAnsi" w:cstheme="minorHAnsi"/>
          <w:sz w:val="16"/>
        </w:rPr>
        <w:t xml:space="preserve"> words and </w:t>
      </w:r>
      <w:r w:rsidRPr="004B735B">
        <w:rPr>
          <w:rStyle w:val="StyleUnderline"/>
          <w:rFonts w:asciiTheme="minorHAnsi" w:hAnsiTheme="minorHAnsi" w:cstheme="minorHAnsi"/>
        </w:rPr>
        <w:t xml:space="preserve">actions, as it </w:t>
      </w:r>
      <w:r w:rsidRPr="004B735B">
        <w:rPr>
          <w:rStyle w:val="Emphasis"/>
          <w:rFonts w:asciiTheme="minorHAnsi" w:hAnsiTheme="minorHAnsi" w:cstheme="minorHAnsi"/>
        </w:rPr>
        <w:t>feels its geo-political position slipping away</w:t>
      </w:r>
      <w:r w:rsidRPr="004B735B">
        <w:rPr>
          <w:rStyle w:val="StyleUnderline"/>
          <w:rFonts w:asciiTheme="minorHAnsi" w:hAnsiTheme="minorHAnsi" w:cstheme="minorHAnsi"/>
        </w:rPr>
        <w:t xml:space="preserve"> and concludes it </w:t>
      </w:r>
      <w:r w:rsidRPr="004B735B">
        <w:rPr>
          <w:rStyle w:val="Emphasis"/>
          <w:rFonts w:asciiTheme="minorHAnsi" w:hAnsiTheme="minorHAnsi" w:cstheme="minorHAnsi"/>
        </w:rPr>
        <w:t>must act sooner</w:t>
      </w:r>
      <w:r w:rsidRPr="004B735B">
        <w:rPr>
          <w:rStyle w:val="StyleUnderline"/>
          <w:rFonts w:asciiTheme="minorHAnsi" w:hAnsiTheme="minorHAnsi" w:cstheme="minorHAnsi"/>
        </w:rPr>
        <w:t xml:space="preserve"> rather than later</w:t>
      </w:r>
      <w:r w:rsidRPr="004B735B">
        <w:rPr>
          <w:rFonts w:asciiTheme="minorHAnsi" w:hAnsiTheme="minorHAnsi" w:cstheme="minorHAnsi"/>
          <w:sz w:val="16"/>
        </w:rPr>
        <w:t xml:space="preserve">. At this month’s World Economy Forum in Davos, Switzerland, Chinese President </w:t>
      </w:r>
      <w:r w:rsidRPr="004B735B">
        <w:rPr>
          <w:rStyle w:val="StyleUnderline"/>
          <w:rFonts w:asciiTheme="minorHAnsi" w:hAnsiTheme="minorHAnsi" w:cstheme="minorHAnsi"/>
        </w:rPr>
        <w:t>Xi</w:t>
      </w:r>
      <w:r w:rsidRPr="004B735B">
        <w:rPr>
          <w:rFonts w:asciiTheme="minorHAnsi" w:hAnsiTheme="minorHAnsi" w:cstheme="minorHAnsi"/>
          <w:sz w:val="16"/>
        </w:rPr>
        <w:t xml:space="preserve"> Jinping </w:t>
      </w:r>
      <w:r w:rsidRPr="004B735B">
        <w:rPr>
          <w:rStyle w:val="StyleUnderline"/>
          <w:rFonts w:asciiTheme="minorHAnsi" w:hAnsiTheme="minorHAnsi" w:cstheme="minorHAnsi"/>
        </w:rPr>
        <w:t>presented his regime as the defender of the</w:t>
      </w:r>
      <w:r w:rsidRPr="004B735B">
        <w:rPr>
          <w:rFonts w:asciiTheme="minorHAnsi" w:hAnsiTheme="minorHAnsi" w:cstheme="minorHAnsi"/>
          <w:sz w:val="16"/>
        </w:rPr>
        <w:t xml:space="preserve"> “liberal” </w:t>
      </w:r>
      <w:r w:rsidRPr="004B735B">
        <w:rPr>
          <w:rStyle w:val="StyleUnderline"/>
          <w:rFonts w:asciiTheme="minorHAnsi" w:hAnsiTheme="minorHAnsi" w:cstheme="minorHAnsi"/>
        </w:rPr>
        <w:t>capitalist trade and economic order in opposition to Washington</w:t>
      </w:r>
      <w:r w:rsidRPr="004B735B">
        <w:rPr>
          <w:rFonts w:asciiTheme="minorHAnsi" w:hAnsiTheme="minorHAnsi" w:cstheme="minorHAnsi"/>
          <w:sz w:val="16"/>
        </w:rPr>
        <w:t xml:space="preserve">, in a bid </w:t>
      </w:r>
      <w:r w:rsidRPr="004B735B">
        <w:rPr>
          <w:rStyle w:val="StyleUnderline"/>
          <w:rFonts w:asciiTheme="minorHAnsi" w:hAnsiTheme="minorHAnsi" w:cstheme="minorHAnsi"/>
        </w:rPr>
        <w:t>to increase Chinese influence among</w:t>
      </w:r>
      <w:r w:rsidRPr="004B735B">
        <w:rPr>
          <w:rFonts w:asciiTheme="minorHAnsi" w:hAnsiTheme="minorHAnsi" w:cstheme="minorHAnsi"/>
          <w:sz w:val="16"/>
        </w:rPr>
        <w:t xml:space="preserve"> the traditional </w:t>
      </w:r>
      <w:r w:rsidRPr="004B735B">
        <w:rPr>
          <w:rStyle w:val="StyleUnderline"/>
          <w:rFonts w:asciiTheme="minorHAnsi" w:hAnsiTheme="minorHAnsi" w:cstheme="minorHAnsi"/>
        </w:rPr>
        <w:t>allies of the U</w:t>
      </w:r>
      <w:r w:rsidRPr="004B735B">
        <w:rPr>
          <w:rFonts w:asciiTheme="minorHAnsi" w:hAnsiTheme="minorHAnsi" w:cstheme="minorHAnsi"/>
          <w:sz w:val="16"/>
        </w:rPr>
        <w:t xml:space="preserve">nited </w:t>
      </w:r>
      <w:r w:rsidRPr="004B735B">
        <w:rPr>
          <w:rStyle w:val="StyleUnderline"/>
          <w:rFonts w:asciiTheme="minorHAnsi" w:hAnsiTheme="minorHAnsi" w:cstheme="minorHAnsi"/>
        </w:rPr>
        <w:t>S</w:t>
      </w:r>
      <w:r w:rsidRPr="004B735B">
        <w:rPr>
          <w:rFonts w:asciiTheme="minorHAnsi" w:hAnsiTheme="minorHAnsi" w:cstheme="minorHAnsi"/>
          <w:sz w:val="16"/>
        </w:rPr>
        <w:t>tates. The US-based Centre for Strategic and Budgetary Assessments (CSBA) released a report last week entitled “Preserving the Balance: A US Eurasia Defence Strategy.” It declares that the US must prevent the domination of the Eurasian landmass by a rival power or powers. “</w:t>
      </w:r>
      <w:r w:rsidRPr="004B735B">
        <w:rPr>
          <w:rStyle w:val="StyleUnderline"/>
          <w:rFonts w:asciiTheme="minorHAnsi" w:hAnsiTheme="minorHAnsi" w:cstheme="minorHAnsi"/>
        </w:rPr>
        <w:t>If a single power came to dominate</w:t>
      </w:r>
      <w:r w:rsidRPr="004B735B">
        <w:rPr>
          <w:rFonts w:asciiTheme="minorHAnsi" w:hAnsiTheme="minorHAnsi" w:cstheme="minorHAnsi"/>
          <w:sz w:val="16"/>
        </w:rPr>
        <w:t xml:space="preserve"> either </w:t>
      </w:r>
      <w:r w:rsidRPr="004B735B">
        <w:rPr>
          <w:rStyle w:val="StyleUnderline"/>
          <w:rFonts w:asciiTheme="minorHAnsi" w:hAnsiTheme="minorHAnsi" w:cstheme="minorHAnsi"/>
        </w:rPr>
        <w:t>Europe or Asia, it would possess</w:t>
      </w:r>
      <w:r w:rsidRPr="004B735B">
        <w:rPr>
          <w:rFonts w:asciiTheme="minorHAnsi" w:hAnsiTheme="minorHAnsi" w:cstheme="minorHAnsi"/>
          <w:sz w:val="16"/>
        </w:rPr>
        <w:t xml:space="preserve"> substantially </w:t>
      </w:r>
      <w:r w:rsidRPr="004B735B">
        <w:rPr>
          <w:rStyle w:val="StyleUnderline"/>
          <w:rFonts w:asciiTheme="minorHAnsi" w:hAnsiTheme="minorHAnsi" w:cstheme="minorHAnsi"/>
        </w:rPr>
        <w:t>greater manpower, economic and technical capacity</w:t>
      </w:r>
      <w:r w:rsidRPr="004B735B">
        <w:rPr>
          <w:rFonts w:asciiTheme="minorHAnsi" w:hAnsiTheme="minorHAnsi" w:cstheme="minorHAnsi"/>
          <w:sz w:val="16"/>
        </w:rPr>
        <w:t>—</w:t>
      </w:r>
      <w:r w:rsidRPr="004B735B">
        <w:rPr>
          <w:rStyle w:val="StyleUnderline"/>
          <w:rFonts w:asciiTheme="minorHAnsi" w:hAnsiTheme="minorHAnsi" w:cstheme="minorHAnsi"/>
        </w:rPr>
        <w:t>and</w:t>
      </w:r>
      <w:r w:rsidRPr="004B735B">
        <w:rPr>
          <w:rFonts w:asciiTheme="minorHAnsi" w:hAnsiTheme="minorHAnsi" w:cstheme="minorHAnsi"/>
          <w:sz w:val="16"/>
        </w:rPr>
        <w:t xml:space="preserve"> thus </w:t>
      </w:r>
      <w:r w:rsidRPr="004B735B">
        <w:rPr>
          <w:rStyle w:val="StyleUnderline"/>
          <w:rFonts w:asciiTheme="minorHAnsi" w:hAnsiTheme="minorHAnsi" w:cstheme="minorHAnsi"/>
        </w:rPr>
        <w:t>greater military potential</w:t>
      </w:r>
      <w:r w:rsidRPr="004B735B">
        <w:rPr>
          <w:rFonts w:asciiTheme="minorHAnsi" w:hAnsiTheme="minorHAnsi" w:cstheme="minorHAnsi"/>
          <w:sz w:val="16"/>
        </w:rPr>
        <w:t>—</w:t>
      </w:r>
      <w:r w:rsidRPr="004B735B">
        <w:rPr>
          <w:rStyle w:val="StyleUnderline"/>
          <w:rFonts w:asciiTheme="minorHAnsi" w:hAnsiTheme="minorHAnsi" w:cstheme="minorHAnsi"/>
        </w:rPr>
        <w:t>than the U</w:t>
      </w:r>
      <w:r w:rsidRPr="004B735B">
        <w:rPr>
          <w:rFonts w:asciiTheme="minorHAnsi" w:hAnsiTheme="minorHAnsi" w:cstheme="minorHAnsi"/>
          <w:sz w:val="16"/>
        </w:rPr>
        <w:t xml:space="preserve">nited </w:t>
      </w:r>
      <w:r w:rsidRPr="004B735B">
        <w:rPr>
          <w:rStyle w:val="StyleUnderline"/>
          <w:rFonts w:asciiTheme="minorHAnsi" w:hAnsiTheme="minorHAnsi" w:cstheme="minorHAnsi"/>
        </w:rPr>
        <w:t>S</w:t>
      </w:r>
      <w:r w:rsidRPr="004B735B">
        <w:rPr>
          <w:rFonts w:asciiTheme="minorHAnsi" w:hAnsiTheme="minorHAnsi" w:cstheme="minorHAnsi"/>
          <w:sz w:val="16"/>
        </w:rPr>
        <w:t xml:space="preserve">tates. Therefore, if possible, the emergence of such a power must be resisted,” it states. </w:t>
      </w:r>
      <w:r w:rsidRPr="004B735B">
        <w:rPr>
          <w:rStyle w:val="StyleUnderline"/>
          <w:rFonts w:asciiTheme="minorHAnsi" w:hAnsiTheme="minorHAnsi" w:cstheme="minorHAnsi"/>
        </w:rPr>
        <w:t xml:space="preserve">The report rules out nothing, including the </w:t>
      </w:r>
      <w:r w:rsidRPr="004B735B">
        <w:rPr>
          <w:rStyle w:val="Emphasis"/>
          <w:rFonts w:asciiTheme="minorHAnsi" w:hAnsiTheme="minorHAnsi" w:cstheme="minorHAnsi"/>
        </w:rPr>
        <w:t>use of nuclear weapons to achieve US objectives</w:t>
      </w:r>
      <w:r w:rsidRPr="004B735B">
        <w:rPr>
          <w:rFonts w:asciiTheme="minorHAnsi" w:hAnsiTheme="minorHAnsi" w:cstheme="minorHAnsi"/>
          <w:sz w:val="16"/>
        </w:rPr>
        <w:t xml:space="preserve">. After declaring there is “a need to rethink the problem of limited nuclear war,” it continues: “US forces must be prepared to respond to a range of stra­tegic warfare contingencies along the Eurasian periphery. The US military’s ability to conduct operations to end such a conflict promptly and on favourable terms, as well as in a manner that discourages future nuclear use, could be crucial to America’s long-term security.” </w:t>
      </w:r>
      <w:r w:rsidRPr="004B735B">
        <w:rPr>
          <w:rStyle w:val="StyleUnderline"/>
          <w:rFonts w:asciiTheme="minorHAnsi" w:hAnsiTheme="minorHAnsi" w:cstheme="minorHAnsi"/>
        </w:rPr>
        <w:t>The Trump administration’s</w:t>
      </w:r>
      <w:r w:rsidRPr="004B735B">
        <w:rPr>
          <w:rFonts w:asciiTheme="minorHAnsi" w:hAnsiTheme="minorHAnsi" w:cstheme="minorHAnsi"/>
          <w:sz w:val="16"/>
        </w:rPr>
        <w:t xml:space="preserve"> menacing threats on the South China Sea are the sharpest of warnings that the world is </w:t>
      </w:r>
      <w:r w:rsidRPr="004B735B">
        <w:rPr>
          <w:rStyle w:val="StyleUnderline"/>
          <w:rFonts w:asciiTheme="minorHAnsi" w:hAnsiTheme="minorHAnsi" w:cstheme="minorHAnsi"/>
        </w:rPr>
        <w:t xml:space="preserve">heading with </w:t>
      </w:r>
      <w:r w:rsidRPr="004B735B">
        <w:rPr>
          <w:rStyle w:val="Emphasis"/>
          <w:rFonts w:asciiTheme="minorHAnsi" w:hAnsiTheme="minorHAnsi" w:cstheme="minorHAnsi"/>
        </w:rPr>
        <w:t>gathering speed towards a nuclear catastrophe</w:t>
      </w:r>
      <w:r w:rsidRPr="004B735B">
        <w:rPr>
          <w:rFonts w:asciiTheme="minorHAnsi" w:hAnsiTheme="minorHAnsi" w:cstheme="minorHAnsi"/>
          <w:sz w:val="16"/>
        </w:rPr>
        <w:t xml:space="preserve">. But the same crisis that impels world capitalism on the road to world war impels the international working class on the road to socialist revolution. </w:t>
      </w:r>
    </w:p>
    <w:p w:rsidR="00411A9F" w:rsidRPr="004B735B" w:rsidRDefault="00411A9F" w:rsidP="00411A9F">
      <w:pPr>
        <w:pStyle w:val="Heading3"/>
        <w:rPr>
          <w:rFonts w:asciiTheme="minorHAnsi" w:hAnsiTheme="minorHAnsi" w:cstheme="minorHAnsi"/>
        </w:rPr>
      </w:pPr>
      <w:r w:rsidRPr="004B735B">
        <w:rPr>
          <w:rFonts w:asciiTheme="minorHAnsi" w:hAnsiTheme="minorHAnsi" w:cstheme="minorHAnsi"/>
        </w:rPr>
        <w:t>2NC Trade War – I/L</w:t>
      </w:r>
    </w:p>
    <w:p w:rsidR="00411A9F" w:rsidRPr="004B735B" w:rsidRDefault="00411A9F" w:rsidP="00411A9F">
      <w:pPr>
        <w:pStyle w:val="Heading4"/>
        <w:rPr>
          <w:rFonts w:asciiTheme="minorHAnsi" w:hAnsiTheme="minorHAnsi" w:cstheme="minorHAnsi"/>
        </w:rPr>
      </w:pPr>
      <w:r w:rsidRPr="004B735B">
        <w:rPr>
          <w:rFonts w:asciiTheme="minorHAnsi" w:hAnsiTheme="minorHAnsi" w:cstheme="minorHAnsi"/>
        </w:rPr>
        <w:t>Extend the Faler evidence which indicates that Trump’s tax plan allows border adjustments that blatantly violate trade agreements – this escalates to an enormous trade war that dwarfs any previous conflict, that escalates and spikes global conflict, which leads to extinction – that’s the Panzner evidence</w:t>
      </w:r>
    </w:p>
    <w:p w:rsidR="00411A9F" w:rsidRPr="004B735B" w:rsidRDefault="00411A9F" w:rsidP="00411A9F">
      <w:pPr>
        <w:rPr>
          <w:rFonts w:asciiTheme="minorHAnsi" w:hAnsiTheme="minorHAnsi" w:cstheme="minorHAnsi"/>
        </w:rPr>
      </w:pPr>
    </w:p>
    <w:p w:rsidR="00411A9F" w:rsidRPr="004B735B" w:rsidRDefault="00411A9F" w:rsidP="00411A9F">
      <w:pPr>
        <w:pStyle w:val="Heading4"/>
        <w:rPr>
          <w:rFonts w:asciiTheme="minorHAnsi" w:hAnsiTheme="minorHAnsi" w:cstheme="minorHAnsi"/>
        </w:rPr>
      </w:pPr>
      <w:r w:rsidRPr="004B735B">
        <w:rPr>
          <w:rFonts w:asciiTheme="minorHAnsi" w:hAnsiTheme="minorHAnsi" w:cstheme="minorHAnsi"/>
        </w:rPr>
        <w:t>If Trump passes his trade agenda it will trigger a global recession and trade war</w:t>
      </w:r>
    </w:p>
    <w:p w:rsidR="00411A9F" w:rsidRPr="004B735B" w:rsidRDefault="00411A9F" w:rsidP="00411A9F">
      <w:pPr>
        <w:rPr>
          <w:rFonts w:asciiTheme="minorHAnsi" w:hAnsiTheme="minorHAnsi" w:cstheme="minorHAnsi"/>
        </w:rPr>
      </w:pPr>
      <w:r w:rsidRPr="004B735B">
        <w:rPr>
          <w:rStyle w:val="Style13ptBold"/>
          <w:rFonts w:asciiTheme="minorHAnsi" w:hAnsiTheme="minorHAnsi" w:cstheme="minorHAnsi"/>
        </w:rPr>
        <w:t xml:space="preserve">Bryan and Holodny 16 </w:t>
      </w:r>
      <w:r w:rsidRPr="004B735B">
        <w:rPr>
          <w:rFonts w:asciiTheme="minorHAnsi" w:hAnsiTheme="minorHAnsi" w:cstheme="minorHAnsi"/>
        </w:rPr>
        <w:t xml:space="preserve">(Bob Bryan, policy reporter at business insider with degrees in journalism and political science, and Elena Holodny, economics, geopolitics, and markets reporter with a degree in economics from Columbia, “One of Trump's major economic polices could lead to a 'global recession'” pg online@ </w:t>
      </w:r>
      <w:hyperlink r:id="rId112" w:history="1">
        <w:r w:rsidRPr="004B735B">
          <w:rPr>
            <w:rStyle w:val="Hyperlink"/>
            <w:rFonts w:asciiTheme="minorHAnsi" w:hAnsiTheme="minorHAnsi" w:cstheme="minorHAnsi"/>
          </w:rPr>
          <w:t>http://www.businessinsider.com/trump-trade-policy-lead-to-global-recession-2016-11</w:t>
        </w:r>
      </w:hyperlink>
      <w:r w:rsidRPr="004B735B">
        <w:rPr>
          <w:rFonts w:asciiTheme="minorHAnsi" w:hAnsiTheme="minorHAnsi" w:cstheme="minorHAnsi"/>
        </w:rPr>
        <w:t xml:space="preserve"> )-rz</w:t>
      </w:r>
    </w:p>
    <w:p w:rsidR="00411A9F" w:rsidRPr="004B735B" w:rsidRDefault="00411A9F" w:rsidP="00411A9F">
      <w:pPr>
        <w:rPr>
          <w:rFonts w:asciiTheme="minorHAnsi" w:hAnsiTheme="minorHAnsi" w:cstheme="minorHAnsi"/>
        </w:rPr>
      </w:pPr>
      <w:r w:rsidRPr="004B735B">
        <w:rPr>
          <w:rFonts w:asciiTheme="minorHAnsi" w:hAnsiTheme="minorHAnsi" w:cstheme="minorHAnsi"/>
        </w:rPr>
        <w:t xml:space="preserve">There is one of </w:t>
      </w:r>
      <w:r w:rsidRPr="004B735B">
        <w:rPr>
          <w:rStyle w:val="StyleUnderline"/>
          <w:rFonts w:asciiTheme="minorHAnsi" w:hAnsiTheme="minorHAnsi" w:cstheme="minorHAnsi"/>
        </w:rPr>
        <w:t>Trump's economic policies</w:t>
      </w:r>
      <w:r w:rsidRPr="004B735B">
        <w:rPr>
          <w:rFonts w:asciiTheme="minorHAnsi" w:hAnsiTheme="minorHAnsi" w:cstheme="minorHAnsi"/>
        </w:rPr>
        <w:t xml:space="preserve">, however, that seems to be </w:t>
      </w:r>
      <w:r w:rsidRPr="004B735B">
        <w:rPr>
          <w:rStyle w:val="StyleUnderline"/>
          <w:rFonts w:asciiTheme="minorHAnsi" w:hAnsiTheme="minorHAnsi" w:cstheme="minorHAnsi"/>
        </w:rPr>
        <w:t>viewed as a negative</w:t>
      </w:r>
      <w:r w:rsidRPr="004B735B">
        <w:rPr>
          <w:rFonts w:asciiTheme="minorHAnsi" w:hAnsiTheme="minorHAnsi" w:cstheme="minorHAnsi"/>
        </w:rPr>
        <w:t xml:space="preserve">: </w:t>
      </w:r>
      <w:r w:rsidRPr="004B735B">
        <w:rPr>
          <w:rStyle w:val="StyleUnderline"/>
          <w:rFonts w:asciiTheme="minorHAnsi" w:hAnsiTheme="minorHAnsi" w:cstheme="minorHAnsi"/>
        </w:rPr>
        <w:t>his protectionist agenda when it comes to trade.</w:t>
      </w:r>
      <w:r w:rsidRPr="004B735B">
        <w:rPr>
          <w:rFonts w:asciiTheme="minorHAnsi" w:hAnsiTheme="minorHAnsi" w:cstheme="minorHAnsi"/>
        </w:rPr>
        <w:t xml:space="preserve"> Trump made the free trade debate one of the central topics of his campaign after criticizing China, Mexico, and Japan. </w:t>
      </w:r>
      <w:r w:rsidRPr="004B735B">
        <w:rPr>
          <w:rStyle w:val="StyleUnderline"/>
          <w:rFonts w:asciiTheme="minorHAnsi" w:hAnsiTheme="minorHAnsi" w:cstheme="minorHAnsi"/>
        </w:rPr>
        <w:t>He suggested putting a 45% tariff on Chinese imports</w:t>
      </w:r>
      <w:r w:rsidRPr="004B735B">
        <w:rPr>
          <w:rFonts w:asciiTheme="minorHAnsi" w:hAnsiTheme="minorHAnsi" w:cstheme="minorHAnsi"/>
        </w:rPr>
        <w:t xml:space="preserve">, said he would declare China a currency manipulator on his first day in office, proposed taxing imports from Mexico, argued in favor of "ripping up" trade deals, and called the Trans-Pacific Partnership, or TPP, "a rape of our country." </w:t>
      </w:r>
      <w:r w:rsidRPr="004B735B">
        <w:rPr>
          <w:rStyle w:val="StyleUnderline"/>
          <w:rFonts w:asciiTheme="minorHAnsi" w:hAnsiTheme="minorHAnsi" w:cstheme="minorHAnsi"/>
        </w:rPr>
        <w:t>If Trump were to pursue these policies</w:t>
      </w:r>
      <w:r w:rsidRPr="004B735B">
        <w:rPr>
          <w:rFonts w:asciiTheme="minorHAnsi" w:hAnsiTheme="minorHAnsi" w:cstheme="minorHAnsi"/>
        </w:rPr>
        <w:t xml:space="preserve">, Willem Buiter, chief economist at Citi, wrote in a note to clients that </w:t>
      </w:r>
      <w:r w:rsidRPr="004B735B">
        <w:rPr>
          <w:rStyle w:val="StyleUnderline"/>
          <w:rFonts w:asciiTheme="minorHAnsi" w:hAnsiTheme="minorHAnsi" w:cstheme="minorHAnsi"/>
        </w:rPr>
        <w:t>it might spark a global trade war, "which could easily trigger a global recession</w:t>
      </w:r>
      <w:r w:rsidRPr="004B735B">
        <w:rPr>
          <w:rFonts w:asciiTheme="minorHAnsi" w:hAnsiTheme="minorHAnsi" w:cstheme="minorHAnsi"/>
        </w:rPr>
        <w:t>." The Deutsche Bank research house view also addressed the negative risks of the Trump trade agenda. A team from the firm wrote in a note on Friday that "</w:t>
      </w:r>
      <w:r w:rsidRPr="004B735B">
        <w:rPr>
          <w:rStyle w:val="StyleUnderline"/>
          <w:rFonts w:asciiTheme="minorHAnsi" w:hAnsiTheme="minorHAnsi" w:cstheme="minorHAnsi"/>
        </w:rPr>
        <w:t>the biggest threat to growth is a possible protectionist turn</w:t>
      </w:r>
      <w:r w:rsidRPr="004B735B">
        <w:rPr>
          <w:rFonts w:asciiTheme="minorHAnsi" w:hAnsiTheme="minorHAnsi" w:cstheme="minorHAnsi"/>
        </w:rPr>
        <w:t xml:space="preserve">, </w:t>
      </w:r>
      <w:r w:rsidRPr="004B735B">
        <w:rPr>
          <w:rStyle w:val="StyleUnderline"/>
          <w:rFonts w:asciiTheme="minorHAnsi" w:hAnsiTheme="minorHAnsi" w:cstheme="minorHAnsi"/>
        </w:rPr>
        <w:t>which could depress global trade and even trigger trade wars</w:t>
      </w:r>
      <w:r w:rsidRPr="004B735B">
        <w:rPr>
          <w:rFonts w:asciiTheme="minorHAnsi" w:hAnsiTheme="minorHAnsi" w:cstheme="minorHAnsi"/>
        </w:rPr>
        <w:t xml:space="preserve">." Though the extent of </w:t>
      </w:r>
      <w:r w:rsidRPr="004B735B">
        <w:rPr>
          <w:rStyle w:val="StyleUnderline"/>
          <w:rFonts w:asciiTheme="minorHAnsi" w:hAnsiTheme="minorHAnsi" w:cstheme="minorHAnsi"/>
        </w:rPr>
        <w:t>Trump's anti-trade</w:t>
      </w:r>
      <w:r w:rsidRPr="004B735B">
        <w:rPr>
          <w:rFonts w:asciiTheme="minorHAnsi" w:hAnsiTheme="minorHAnsi" w:cstheme="minorHAnsi"/>
        </w:rPr>
        <w:t xml:space="preserve"> agenda are unknown, </w:t>
      </w:r>
      <w:r w:rsidRPr="004B735B">
        <w:rPr>
          <w:rStyle w:val="StyleUnderline"/>
          <w:rFonts w:asciiTheme="minorHAnsi" w:hAnsiTheme="minorHAnsi" w:cstheme="minorHAnsi"/>
        </w:rPr>
        <w:t>if he chooses to pursue it, there would likely be significant consequences</w:t>
      </w:r>
      <w:r w:rsidRPr="004B735B">
        <w:rPr>
          <w:rFonts w:asciiTheme="minorHAnsi" w:hAnsiTheme="minorHAnsi" w:cstheme="minorHAnsi"/>
        </w:rPr>
        <w:t xml:space="preserve">. </w:t>
      </w:r>
    </w:p>
    <w:p w:rsidR="00411A9F" w:rsidRPr="004B735B" w:rsidRDefault="00411A9F" w:rsidP="00411A9F">
      <w:pPr>
        <w:pStyle w:val="Heading3"/>
        <w:rPr>
          <w:rFonts w:asciiTheme="minorHAnsi" w:hAnsiTheme="minorHAnsi" w:cstheme="minorHAnsi"/>
        </w:rPr>
      </w:pPr>
      <w:r w:rsidRPr="004B735B">
        <w:rPr>
          <w:rFonts w:asciiTheme="minorHAnsi" w:hAnsiTheme="minorHAnsi" w:cstheme="minorHAnsi"/>
        </w:rPr>
        <w:t>2NC – Church and State (??)</w:t>
      </w:r>
    </w:p>
    <w:p w:rsidR="00411A9F" w:rsidRPr="004B735B" w:rsidRDefault="00411A9F" w:rsidP="00411A9F">
      <w:pPr>
        <w:pStyle w:val="Heading4"/>
        <w:rPr>
          <w:rFonts w:asciiTheme="minorHAnsi" w:hAnsiTheme="minorHAnsi" w:cstheme="minorHAnsi"/>
        </w:rPr>
      </w:pPr>
      <w:r w:rsidRPr="004B735B">
        <w:rPr>
          <w:rFonts w:asciiTheme="minorHAnsi" w:hAnsiTheme="minorHAnsi" w:cstheme="minorHAnsi"/>
        </w:rPr>
        <w:t xml:space="preserve">Tax reform would kill the separation of church and state </w:t>
      </w:r>
    </w:p>
    <w:p w:rsidR="00411A9F" w:rsidRPr="004B735B" w:rsidRDefault="00411A9F" w:rsidP="00411A9F">
      <w:pPr>
        <w:rPr>
          <w:rFonts w:asciiTheme="minorHAnsi" w:hAnsiTheme="minorHAnsi" w:cstheme="minorHAnsi"/>
        </w:rPr>
      </w:pPr>
      <w:r w:rsidRPr="004B735B">
        <w:rPr>
          <w:rFonts w:asciiTheme="minorHAnsi" w:hAnsiTheme="minorHAnsi" w:cstheme="minorHAnsi"/>
        </w:rPr>
        <w:t>Stefanko thinks this card is crap. I agree.</w:t>
      </w:r>
    </w:p>
    <w:p w:rsidR="00411A9F" w:rsidRPr="004B735B" w:rsidRDefault="00411A9F" w:rsidP="00411A9F">
      <w:pPr>
        <w:rPr>
          <w:rFonts w:asciiTheme="minorHAnsi" w:hAnsiTheme="minorHAnsi" w:cstheme="minorHAnsi"/>
          <w:sz w:val="20"/>
        </w:rPr>
      </w:pPr>
      <w:r w:rsidRPr="004B735B">
        <w:rPr>
          <w:rStyle w:val="Style13ptBold"/>
          <w:rFonts w:asciiTheme="minorHAnsi" w:hAnsiTheme="minorHAnsi" w:cstheme="minorHAnsi"/>
        </w:rPr>
        <w:t>Taylor 4/17</w:t>
      </w:r>
      <w:r w:rsidRPr="004B735B">
        <w:rPr>
          <w:rFonts w:asciiTheme="minorHAnsi" w:hAnsiTheme="minorHAnsi" w:cstheme="minorHAnsi"/>
          <w:sz w:val="18"/>
          <w:szCs w:val="18"/>
        </w:rPr>
        <w:t xml:space="preserve"> (Jeff, Jeff Taylor is a writer and artist based out of Charlotte, North Carolina. His work has also appeared in Queerty, The Pride L.A., QNotes, The Charlotte Observer, Creative Loafing Charlotte, Inside Lacrosse and McSweeney's. “GOP tax reform would ‘destroy’ separation between church &amp; state” Monday, April 17, 2017 </w:t>
      </w:r>
      <w:hyperlink r:id="rId113" w:history="1">
        <w:r w:rsidRPr="004B735B">
          <w:rPr>
            <w:rStyle w:val="Hyperlink"/>
            <w:rFonts w:asciiTheme="minorHAnsi" w:hAnsiTheme="minorHAnsi" w:cstheme="minorHAnsi"/>
            <w:sz w:val="18"/>
            <w:szCs w:val="18"/>
          </w:rPr>
          <w:t>https://www.lgbtqnation.com/2017/04/gop-tax-reform-help-trump-keep-promise-destroy-church-state-separation/</w:t>
        </w:r>
      </w:hyperlink>
      <w:r w:rsidRPr="004B735B">
        <w:rPr>
          <w:rFonts w:asciiTheme="minorHAnsi" w:hAnsiTheme="minorHAnsi" w:cstheme="minorHAnsi"/>
          <w:sz w:val="18"/>
          <w:szCs w:val="18"/>
        </w:rPr>
        <w:t xml:space="preserve">) </w:t>
      </w:r>
    </w:p>
    <w:p w:rsidR="00411A9F" w:rsidRPr="004B735B" w:rsidRDefault="00411A9F" w:rsidP="00411A9F">
      <w:pPr>
        <w:rPr>
          <w:rFonts w:asciiTheme="minorHAnsi" w:hAnsiTheme="minorHAnsi" w:cstheme="minorHAnsi"/>
          <w:sz w:val="10"/>
        </w:rPr>
      </w:pPr>
      <w:r w:rsidRPr="004B735B">
        <w:rPr>
          <w:rFonts w:asciiTheme="minorHAnsi" w:hAnsiTheme="minorHAnsi" w:cstheme="minorHAnsi"/>
          <w:sz w:val="10"/>
        </w:rPr>
        <w:t xml:space="preserve">Trump National Prayer Breakfast President Donald Trump speaks during the National Prayer Breakfast, Thursday, Feb. 2, 2017, in Washington. Evan Vucci/AP President Trump promised to “totally destroy the Johnson Amendment,” preventing churches from endorsing candidates, during his speech at the National Prayer Breakfast back in February, and House Republicans may help him make that a reality. According to aides, repeal of the “Johnson Amendment” is being written into tax legislation developed in the House of Representatives, the Washington Post reports. </w:t>
      </w:r>
      <w:r w:rsidRPr="004B735B">
        <w:rPr>
          <w:rFonts w:asciiTheme="minorHAnsi" w:hAnsiTheme="minorHAnsi" w:cstheme="minorHAnsi"/>
          <w:sz w:val="20"/>
          <w:u w:val="single"/>
        </w:rPr>
        <w:t>Trump tried to package the Johnson Amendment as suppressing “religious freedom,” despite the fact that preachers are allowed to speak about political and social issues</w:t>
      </w:r>
      <w:r w:rsidRPr="004B735B">
        <w:rPr>
          <w:rFonts w:asciiTheme="minorHAnsi" w:hAnsiTheme="minorHAnsi" w:cstheme="minorHAnsi"/>
          <w:sz w:val="10"/>
        </w:rPr>
        <w:t xml:space="preserve">. The Johnson Amendment, which became law in 1954, simply states that 501(c)(3) organizations, such as churches, charities, and universities, risk losing their tax exempt status if they intervene in partisan politics in such a way that helps or hurts a candidate or political party. As the Post rightly notes, including a repeal in tax legislation would give it a better chance of passing than if it were to face a challenge as a standalone bill, where it would “almost certainly face a filibuster in the Senate, where opponents fear the measure would effectively turn churches into super PACs.” </w:t>
      </w:r>
      <w:r w:rsidRPr="004B735B">
        <w:rPr>
          <w:rFonts w:asciiTheme="minorHAnsi" w:hAnsiTheme="minorHAnsi" w:cstheme="minorHAnsi"/>
          <w:sz w:val="20"/>
          <w:u w:val="single"/>
        </w:rPr>
        <w:t xml:space="preserve">But this strategy could backfire, putting an unnecessary hurdle in the way of passage of the tax reform bill. Tax reform is a major campaign promise and policy goal, and following the failure of the healthcare initiative a loss here would be embarrassing. </w:t>
      </w:r>
      <w:r w:rsidRPr="004B735B">
        <w:rPr>
          <w:rFonts w:asciiTheme="minorHAnsi" w:hAnsiTheme="minorHAnsi" w:cstheme="minorHAnsi"/>
          <w:sz w:val="10"/>
        </w:rPr>
        <w:t xml:space="preserve">“Republicans are going to have enough problems getting tax reform done,” said Jim Manley, a longtime aide to former Senate minority leader Harry M. Reid, told the Post. “If they start loading it up with unrelated stuff like this one to score political points, it will just get bogged down and go nowhere.” </w:t>
      </w:r>
      <w:r w:rsidRPr="004B735B">
        <w:rPr>
          <w:rFonts w:asciiTheme="minorHAnsi" w:hAnsiTheme="minorHAnsi" w:cstheme="minorHAnsi"/>
          <w:sz w:val="20"/>
          <w:u w:val="single"/>
        </w:rPr>
        <w:t>“A repeal would undermine the sanctity of our religious institutions, increase the flow of dark money in politics and force taxpayers to foot the bill for special interests</w:t>
      </w:r>
      <w:r w:rsidRPr="004B735B">
        <w:rPr>
          <w:rFonts w:asciiTheme="minorHAnsi" w:hAnsiTheme="minorHAnsi" w:cstheme="minorHAnsi"/>
          <w:sz w:val="10"/>
        </w:rPr>
        <w:t>,” Sen. Ron Wyden, the ranking Democrat on the Senate Finance Committee said in a statement on Thursday. White House spokeswoman Natalie Strom confirmed that Trump still supports repeal of the Johnson Amendment, but she would not comment further in terms of getting that promise met. Ralph Reed, chairman of the Faith and Freedom Coalition, is pushing for the repeal and said the group supports working it into the tax bill if necessary. “That would be fine with us, if it were to become law as part of a tax package,” Reed said. “We’d like to have an up-or-down vote, but this might make it easier to pass.”</w:t>
      </w:r>
    </w:p>
    <w:p w:rsidR="00411A9F" w:rsidRPr="004B735B" w:rsidRDefault="00411A9F" w:rsidP="00411A9F">
      <w:pPr>
        <w:rPr>
          <w:rFonts w:asciiTheme="minorHAnsi" w:hAnsiTheme="minorHAnsi" w:cstheme="minorHAnsi"/>
        </w:rPr>
      </w:pPr>
    </w:p>
    <w:p w:rsidR="00935C39" w:rsidRPr="004B735B" w:rsidRDefault="00935C39" w:rsidP="00935C39">
      <w:pPr>
        <w:rPr>
          <w:rFonts w:asciiTheme="minorHAnsi" w:hAnsiTheme="minorHAnsi" w:cstheme="minorHAnsi"/>
        </w:rPr>
      </w:pPr>
    </w:p>
    <w:p w:rsidR="00935C39" w:rsidRPr="004B735B" w:rsidRDefault="000468E9" w:rsidP="00935C39">
      <w:pPr>
        <w:pStyle w:val="Heading2"/>
        <w:rPr>
          <w:rFonts w:asciiTheme="minorHAnsi" w:hAnsiTheme="minorHAnsi" w:cstheme="minorHAnsi"/>
        </w:rPr>
      </w:pPr>
      <w:r w:rsidRPr="004B735B">
        <w:rPr>
          <w:rFonts w:asciiTheme="minorHAnsi" w:hAnsiTheme="minorHAnsi" w:cstheme="minorHAnsi"/>
        </w:rPr>
        <w:t>Racism/DACA</w:t>
      </w:r>
    </w:p>
    <w:p w:rsidR="00935C39" w:rsidRPr="004B735B" w:rsidRDefault="00935C39" w:rsidP="00935C39">
      <w:pPr>
        <w:rPr>
          <w:rFonts w:asciiTheme="minorHAnsi" w:hAnsiTheme="minorHAnsi" w:cstheme="minorHAnsi"/>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 xml:space="preserve">DACA Impact—1nc </w:t>
      </w:r>
    </w:p>
    <w:p w:rsidR="00935C39" w:rsidRPr="004B735B" w:rsidRDefault="00935C39" w:rsidP="00935C39">
      <w:pPr>
        <w:rPr>
          <w:rFonts w:asciiTheme="minorHAnsi" w:hAnsiTheme="minorHAnsi" w:cstheme="minorHAnsi"/>
        </w:rPr>
      </w:pP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Trump agenda leads to the repeal of DACA –eliminating avenues to higher education for immigrants – turns case  </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Martin 1/14</w:t>
      </w:r>
      <w:r w:rsidRPr="004B735B">
        <w:rPr>
          <w:rFonts w:asciiTheme="minorHAnsi" w:hAnsiTheme="minorHAnsi" w:cstheme="minorHAnsi"/>
        </w:rPr>
        <w:t xml:space="preserve"> - Annie Martin covers K-12 schools in Orange and Seminole counties, graduated from Northwestern University’s Medill School of Journalism. 01/14/17 “Dreamers: Repeal of immigration order would be 'life-changing'” (</w:t>
      </w:r>
      <w:hyperlink r:id="rId114" w:history="1">
        <w:r w:rsidRPr="004B735B">
          <w:rPr>
            <w:rStyle w:val="Hyperlink"/>
            <w:rFonts w:asciiTheme="minorHAnsi" w:hAnsiTheme="minorHAnsi" w:cstheme="minorHAnsi"/>
          </w:rPr>
          <w:t>http://www.orlandosentinel.com/features/education/os-daca-students-trump-20170113-story.html</w:t>
        </w:r>
      </w:hyperlink>
      <w:r w:rsidRPr="004B735B">
        <w:rPr>
          <w:rFonts w:asciiTheme="minorHAnsi" w:hAnsiTheme="minorHAnsi" w:cstheme="minorHAnsi"/>
        </w:rPr>
        <w:t>) EG</w:t>
      </w:r>
    </w:p>
    <w:p w:rsidR="00935C39" w:rsidRPr="004B735B" w:rsidRDefault="00935C39" w:rsidP="00935C39">
      <w:pPr>
        <w:rPr>
          <w:rFonts w:asciiTheme="minorHAnsi" w:hAnsiTheme="minorHAnsi" w:cstheme="minorHAnsi"/>
          <w:sz w:val="16"/>
        </w:rPr>
      </w:pPr>
      <w:r w:rsidRPr="004B735B">
        <w:rPr>
          <w:rStyle w:val="StyleUnderline"/>
          <w:rFonts w:asciiTheme="minorHAnsi" w:hAnsiTheme="minorHAnsi" w:cstheme="minorHAnsi"/>
        </w:rPr>
        <w:t xml:space="preserve">Ahtziry </w:t>
      </w:r>
      <w:r w:rsidRPr="004B735B">
        <w:rPr>
          <w:rStyle w:val="StyleUnderline"/>
          <w:rFonts w:asciiTheme="minorHAnsi" w:hAnsiTheme="minorHAnsi" w:cstheme="minorHAnsi"/>
          <w:highlight w:val="yellow"/>
        </w:rPr>
        <w:t>Barrera</w:t>
      </w:r>
      <w:r w:rsidRPr="004B735B">
        <w:rPr>
          <w:rStyle w:val="StyleUnderline"/>
          <w:rFonts w:asciiTheme="minorHAnsi" w:hAnsiTheme="minorHAnsi" w:cstheme="minorHAnsi"/>
        </w:rPr>
        <w:t xml:space="preserve"> played soccer, served as president of a community service club and </w:t>
      </w:r>
      <w:r w:rsidRPr="004B735B">
        <w:rPr>
          <w:rStyle w:val="StyleUnderline"/>
          <w:rFonts w:asciiTheme="minorHAnsi" w:hAnsiTheme="minorHAnsi" w:cstheme="minorHAnsi"/>
          <w:highlight w:val="yellow"/>
        </w:rPr>
        <w:t>graduated</w:t>
      </w:r>
      <w:r w:rsidRPr="004B735B">
        <w:rPr>
          <w:rStyle w:val="StyleUnderline"/>
          <w:rFonts w:asciiTheme="minorHAnsi" w:hAnsiTheme="minorHAnsi" w:cstheme="minorHAnsi"/>
        </w:rPr>
        <w:t xml:space="preserve"> last spring at the </w:t>
      </w:r>
      <w:r w:rsidRPr="004B735B">
        <w:rPr>
          <w:rStyle w:val="StyleUnderline"/>
          <w:rFonts w:asciiTheme="minorHAnsi" w:hAnsiTheme="minorHAnsi" w:cstheme="minorHAnsi"/>
          <w:highlight w:val="yellow"/>
        </w:rPr>
        <w:t>top of her class</w:t>
      </w:r>
      <w:r w:rsidRPr="004B735B">
        <w:rPr>
          <w:rStyle w:val="StyleUnderline"/>
          <w:rFonts w:asciiTheme="minorHAnsi" w:hAnsiTheme="minorHAnsi" w:cstheme="minorHAnsi"/>
        </w:rPr>
        <w:t xml:space="preserve"> </w:t>
      </w:r>
      <w:r w:rsidRPr="004B735B">
        <w:rPr>
          <w:rStyle w:val="StyleUnderline"/>
          <w:rFonts w:asciiTheme="minorHAnsi" w:hAnsiTheme="minorHAnsi" w:cstheme="minorHAnsi"/>
          <w:highlight w:val="yellow"/>
        </w:rPr>
        <w:t>at</w:t>
      </w:r>
      <w:r w:rsidRPr="004B735B">
        <w:rPr>
          <w:rStyle w:val="StyleUnderline"/>
          <w:rFonts w:asciiTheme="minorHAnsi" w:hAnsiTheme="minorHAnsi" w:cstheme="minorHAnsi"/>
        </w:rPr>
        <w:t xml:space="preserve"> Colonial </w:t>
      </w:r>
      <w:r w:rsidRPr="004B735B">
        <w:rPr>
          <w:rStyle w:val="StyleUnderline"/>
          <w:rFonts w:asciiTheme="minorHAnsi" w:hAnsiTheme="minorHAnsi" w:cstheme="minorHAnsi"/>
          <w:highlight w:val="yellow"/>
        </w:rPr>
        <w:t>High School with a 5.0</w:t>
      </w:r>
      <w:r w:rsidRPr="004B735B">
        <w:rPr>
          <w:rStyle w:val="StyleUnderline"/>
          <w:rFonts w:asciiTheme="minorHAnsi" w:hAnsiTheme="minorHAnsi" w:cstheme="minorHAnsi"/>
        </w:rPr>
        <w:t xml:space="preserve"> GPA. </w:t>
      </w:r>
      <w:r w:rsidRPr="004B735B">
        <w:rPr>
          <w:rFonts w:asciiTheme="minorHAnsi" w:hAnsiTheme="minorHAnsi" w:cstheme="minorHAnsi"/>
          <w:sz w:val="16"/>
        </w:rPr>
        <w:t xml:space="preserve">She grew up in a middle-class neighborhood east of Orlando and is now a first-year student at Rollins College. </w:t>
      </w:r>
      <w:r w:rsidRPr="004B735B">
        <w:rPr>
          <w:rStyle w:val="StyleUnderline"/>
          <w:rFonts w:asciiTheme="minorHAnsi" w:hAnsiTheme="minorHAnsi" w:cstheme="minorHAnsi"/>
          <w:highlight w:val="yellow"/>
        </w:rPr>
        <w:t>But her life in the</w:t>
      </w:r>
      <w:r w:rsidRPr="004B735B">
        <w:rPr>
          <w:rStyle w:val="StyleUnderline"/>
          <w:rFonts w:asciiTheme="minorHAnsi" w:hAnsiTheme="minorHAnsi" w:cstheme="minorHAnsi"/>
        </w:rPr>
        <w:t xml:space="preserve"> </w:t>
      </w:r>
      <w:r w:rsidRPr="004B735B">
        <w:rPr>
          <w:rStyle w:val="StyleUnderline"/>
          <w:rFonts w:asciiTheme="minorHAnsi" w:hAnsiTheme="minorHAnsi" w:cstheme="minorHAnsi"/>
          <w:highlight w:val="yellow"/>
        </w:rPr>
        <w:t>U</w:t>
      </w:r>
      <w:r w:rsidRPr="004B735B">
        <w:rPr>
          <w:rStyle w:val="StyleUnderline"/>
          <w:rFonts w:asciiTheme="minorHAnsi" w:hAnsiTheme="minorHAnsi" w:cstheme="minorHAnsi"/>
        </w:rPr>
        <w:t xml:space="preserve">nited </w:t>
      </w:r>
      <w:r w:rsidRPr="004B735B">
        <w:rPr>
          <w:rStyle w:val="StyleUnderline"/>
          <w:rFonts w:asciiTheme="minorHAnsi" w:hAnsiTheme="minorHAnsi" w:cstheme="minorHAnsi"/>
          <w:highlight w:val="yellow"/>
        </w:rPr>
        <w:t>S</w:t>
      </w:r>
      <w:r w:rsidRPr="004B735B">
        <w:rPr>
          <w:rStyle w:val="StyleUnderline"/>
          <w:rFonts w:asciiTheme="minorHAnsi" w:hAnsiTheme="minorHAnsi" w:cstheme="minorHAnsi"/>
        </w:rPr>
        <w:t xml:space="preserve">tates </w:t>
      </w:r>
      <w:r w:rsidRPr="004B735B">
        <w:rPr>
          <w:rStyle w:val="StyleUnderline"/>
          <w:rFonts w:asciiTheme="minorHAnsi" w:hAnsiTheme="minorHAnsi" w:cstheme="minorHAnsi"/>
          <w:highlight w:val="yellow"/>
        </w:rPr>
        <w:t>didn't</w:t>
      </w:r>
      <w:r w:rsidRPr="004B735B">
        <w:rPr>
          <w:rStyle w:val="StyleUnderline"/>
          <w:rFonts w:asciiTheme="minorHAnsi" w:hAnsiTheme="minorHAnsi" w:cstheme="minorHAnsi"/>
        </w:rPr>
        <w:t xml:space="preserve"> </w:t>
      </w:r>
      <w:r w:rsidRPr="004B735B">
        <w:rPr>
          <w:rStyle w:val="StyleUnderline"/>
          <w:rFonts w:asciiTheme="minorHAnsi" w:hAnsiTheme="minorHAnsi" w:cstheme="minorHAnsi"/>
          <w:highlight w:val="yellow"/>
        </w:rPr>
        <w:t>start until</w:t>
      </w:r>
      <w:r w:rsidRPr="004B735B">
        <w:rPr>
          <w:rStyle w:val="StyleUnderline"/>
          <w:rFonts w:asciiTheme="minorHAnsi" w:hAnsiTheme="minorHAnsi" w:cstheme="minorHAnsi"/>
        </w:rPr>
        <w:t xml:space="preserve"> she was </w:t>
      </w:r>
      <w:r w:rsidRPr="004B735B">
        <w:rPr>
          <w:rStyle w:val="StyleUnderline"/>
          <w:rFonts w:asciiTheme="minorHAnsi" w:hAnsiTheme="minorHAnsi" w:cstheme="minorHAnsi"/>
          <w:highlight w:val="yellow"/>
        </w:rPr>
        <w:t>4.</w:t>
      </w:r>
      <w:r w:rsidRPr="004B735B">
        <w:rPr>
          <w:rStyle w:val="StyleUnderline"/>
          <w:rFonts w:asciiTheme="minorHAnsi" w:hAnsiTheme="minorHAnsi" w:cstheme="minorHAnsi"/>
        </w:rPr>
        <w:t xml:space="preserve"> That's </w:t>
      </w:r>
      <w:r w:rsidRPr="004B735B">
        <w:rPr>
          <w:rStyle w:val="StyleUnderline"/>
          <w:rFonts w:asciiTheme="minorHAnsi" w:hAnsiTheme="minorHAnsi" w:cstheme="minorHAnsi"/>
          <w:highlight w:val="yellow"/>
        </w:rPr>
        <w:t>when Barrera crossed the border</w:t>
      </w:r>
      <w:r w:rsidRPr="004B735B">
        <w:rPr>
          <w:rStyle w:val="StyleUnderline"/>
          <w:rFonts w:asciiTheme="minorHAnsi" w:hAnsiTheme="minorHAnsi" w:cstheme="minorHAnsi"/>
        </w:rPr>
        <w:t xml:space="preserve"> from Mexico, at times getting separated from her mother during the weekslong journey and spending several days in a Texas home with strangers who only spoke English. </w:t>
      </w:r>
      <w:r w:rsidRPr="004B735B">
        <w:rPr>
          <w:rStyle w:val="StyleUnderline"/>
          <w:rFonts w:asciiTheme="minorHAnsi" w:hAnsiTheme="minorHAnsi" w:cstheme="minorHAnsi"/>
          <w:highlight w:val="yellow"/>
        </w:rPr>
        <w:t>Now</w:t>
      </w:r>
      <w:r w:rsidRPr="004B735B">
        <w:rPr>
          <w:rStyle w:val="StyleUnderline"/>
          <w:rFonts w:asciiTheme="minorHAnsi" w:hAnsiTheme="minorHAnsi" w:cstheme="minorHAnsi"/>
        </w:rPr>
        <w:t xml:space="preserve">, the 18-year-old is afraid </w:t>
      </w:r>
      <w:r w:rsidRPr="004B735B">
        <w:rPr>
          <w:rStyle w:val="StyleUnderline"/>
          <w:rFonts w:asciiTheme="minorHAnsi" w:hAnsiTheme="minorHAnsi" w:cstheme="minorHAnsi"/>
          <w:highlight w:val="yellow"/>
        </w:rPr>
        <w:t>she'll be forced to leave the country she calls home</w:t>
      </w:r>
      <w:r w:rsidRPr="004B735B">
        <w:rPr>
          <w:rFonts w:asciiTheme="minorHAnsi" w:hAnsiTheme="minorHAnsi" w:cstheme="minorHAnsi"/>
          <w:sz w:val="16"/>
        </w:rPr>
        <w:t xml:space="preserve">. Before the election, </w:t>
      </w:r>
      <w:r w:rsidRPr="004B735B">
        <w:rPr>
          <w:rStyle w:val="StyleUnderline"/>
          <w:rFonts w:asciiTheme="minorHAnsi" w:hAnsiTheme="minorHAnsi" w:cstheme="minorHAnsi"/>
        </w:rPr>
        <w:t xml:space="preserve">Donald </w:t>
      </w:r>
      <w:r w:rsidRPr="004B735B">
        <w:rPr>
          <w:rStyle w:val="StyleUnderline"/>
          <w:rFonts w:asciiTheme="minorHAnsi" w:hAnsiTheme="minorHAnsi" w:cstheme="minorHAnsi"/>
          <w:highlight w:val="yellow"/>
        </w:rPr>
        <w:t>Trump vowed to overturn</w:t>
      </w:r>
      <w:r w:rsidRPr="004B735B">
        <w:rPr>
          <w:rStyle w:val="StyleUnderline"/>
          <w:rFonts w:asciiTheme="minorHAnsi" w:hAnsiTheme="minorHAnsi" w:cstheme="minorHAnsi"/>
        </w:rPr>
        <w:t xml:space="preserve"> President Barack </w:t>
      </w:r>
      <w:r w:rsidRPr="004B735B">
        <w:rPr>
          <w:rStyle w:val="StyleUnderline"/>
          <w:rFonts w:asciiTheme="minorHAnsi" w:hAnsiTheme="minorHAnsi" w:cstheme="minorHAnsi"/>
          <w:highlight w:val="yellow"/>
        </w:rPr>
        <w:t>Obama's</w:t>
      </w:r>
      <w:r w:rsidRPr="004B735B">
        <w:rPr>
          <w:rStyle w:val="StyleUnderline"/>
          <w:rFonts w:asciiTheme="minorHAnsi" w:hAnsiTheme="minorHAnsi" w:cstheme="minorHAnsi"/>
        </w:rPr>
        <w:t xml:space="preserve"> 2012 executive </w:t>
      </w:r>
      <w:r w:rsidRPr="004B735B">
        <w:rPr>
          <w:rStyle w:val="StyleUnderline"/>
          <w:rFonts w:asciiTheme="minorHAnsi" w:hAnsiTheme="minorHAnsi" w:cstheme="minorHAnsi"/>
          <w:highlight w:val="yellow"/>
        </w:rPr>
        <w:t>order that allows</w:t>
      </w:r>
      <w:r w:rsidRPr="004B735B">
        <w:rPr>
          <w:rStyle w:val="StyleUnderline"/>
          <w:rFonts w:asciiTheme="minorHAnsi" w:hAnsiTheme="minorHAnsi" w:cstheme="minorHAnsi"/>
        </w:rPr>
        <w:t xml:space="preserve"> undocumented </w:t>
      </w:r>
      <w:r w:rsidRPr="004B735B">
        <w:rPr>
          <w:rStyle w:val="StyleUnderline"/>
          <w:rFonts w:asciiTheme="minorHAnsi" w:hAnsiTheme="minorHAnsi" w:cstheme="minorHAnsi"/>
          <w:highlight w:val="yellow"/>
        </w:rPr>
        <w:t>immigrants</w:t>
      </w:r>
      <w:r w:rsidRPr="004B735B">
        <w:rPr>
          <w:rStyle w:val="StyleUnderline"/>
          <w:rFonts w:asciiTheme="minorHAnsi" w:hAnsiTheme="minorHAnsi" w:cstheme="minorHAnsi"/>
        </w:rPr>
        <w:t xml:space="preserve"> such as Barrera who came to the U.S. as children </w:t>
      </w:r>
      <w:r w:rsidRPr="004B735B">
        <w:rPr>
          <w:rStyle w:val="StyleUnderline"/>
          <w:rFonts w:asciiTheme="minorHAnsi" w:hAnsiTheme="minorHAnsi" w:cstheme="minorHAnsi"/>
          <w:highlight w:val="yellow"/>
        </w:rPr>
        <w:t>to live, work and attend school without threat of deportation</w:t>
      </w:r>
      <w:r w:rsidRPr="004B735B">
        <w:rPr>
          <w:rStyle w:val="StyleUnderline"/>
          <w:rFonts w:asciiTheme="minorHAnsi" w:hAnsiTheme="minorHAnsi" w:cstheme="minorHAnsi"/>
        </w:rPr>
        <w:t>. "I established my whole life here now, and it will be difficult if he does repeal it," she said</w:t>
      </w:r>
      <w:r w:rsidRPr="004B735B">
        <w:rPr>
          <w:rFonts w:asciiTheme="minorHAnsi" w:hAnsiTheme="minorHAnsi" w:cstheme="minorHAnsi"/>
          <w:sz w:val="16"/>
        </w:rPr>
        <w:t xml:space="preserve">. "It'll be a completely life-changing thing, and I'll have to say goodbye to everyone I basically grew up with. It's hard thinking about it. Every time I do see a friend, it's like 'Am I going to see you again after the 20th?'" </w:t>
      </w:r>
      <w:r w:rsidRPr="004B735B">
        <w:rPr>
          <w:rStyle w:val="StyleUnderline"/>
          <w:rFonts w:asciiTheme="minorHAnsi" w:hAnsiTheme="minorHAnsi" w:cstheme="minorHAnsi"/>
        </w:rPr>
        <w:t xml:space="preserve">Barrera is </w:t>
      </w:r>
      <w:r w:rsidRPr="004B735B">
        <w:rPr>
          <w:rStyle w:val="StyleUnderline"/>
          <w:rFonts w:asciiTheme="minorHAnsi" w:hAnsiTheme="minorHAnsi" w:cstheme="minorHAnsi"/>
          <w:highlight w:val="yellow"/>
        </w:rPr>
        <w:t>among more than 700,000 young adults, teenagers and children</w:t>
      </w:r>
      <w:r w:rsidRPr="004B735B">
        <w:rPr>
          <w:rStyle w:val="StyleUnderline"/>
          <w:rFonts w:asciiTheme="minorHAnsi" w:hAnsiTheme="minorHAnsi" w:cstheme="minorHAnsi"/>
        </w:rPr>
        <w:t xml:space="preserve"> — known as the Dreamers — who have </w:t>
      </w:r>
      <w:r w:rsidRPr="004B735B">
        <w:rPr>
          <w:rStyle w:val="StyleUnderline"/>
          <w:rFonts w:asciiTheme="minorHAnsi" w:hAnsiTheme="minorHAnsi" w:cstheme="minorHAnsi"/>
          <w:highlight w:val="yellow"/>
        </w:rPr>
        <w:t>benefited from</w:t>
      </w:r>
      <w:r w:rsidRPr="004B735B">
        <w:rPr>
          <w:rStyle w:val="StyleUnderline"/>
          <w:rFonts w:asciiTheme="minorHAnsi" w:hAnsiTheme="minorHAnsi" w:cstheme="minorHAnsi"/>
        </w:rPr>
        <w:t xml:space="preserve"> the </w:t>
      </w:r>
      <w:r w:rsidRPr="004B735B">
        <w:rPr>
          <w:rStyle w:val="StyleUnderline"/>
          <w:rFonts w:asciiTheme="minorHAnsi" w:hAnsiTheme="minorHAnsi" w:cstheme="minorHAnsi"/>
          <w:highlight w:val="yellow"/>
        </w:rPr>
        <w:t>D</w:t>
      </w:r>
      <w:r w:rsidRPr="004B735B">
        <w:rPr>
          <w:rStyle w:val="StyleUnderline"/>
          <w:rFonts w:asciiTheme="minorHAnsi" w:hAnsiTheme="minorHAnsi" w:cstheme="minorHAnsi"/>
        </w:rPr>
        <w:t xml:space="preserve">eferred </w:t>
      </w:r>
      <w:r w:rsidRPr="004B735B">
        <w:rPr>
          <w:rStyle w:val="StyleUnderline"/>
          <w:rFonts w:asciiTheme="minorHAnsi" w:hAnsiTheme="minorHAnsi" w:cstheme="minorHAnsi"/>
          <w:highlight w:val="yellow"/>
        </w:rPr>
        <w:t>A</w:t>
      </w:r>
      <w:r w:rsidRPr="004B735B">
        <w:rPr>
          <w:rStyle w:val="StyleUnderline"/>
          <w:rFonts w:asciiTheme="minorHAnsi" w:hAnsiTheme="minorHAnsi" w:cstheme="minorHAnsi"/>
        </w:rPr>
        <w:t xml:space="preserve">ction for </w:t>
      </w:r>
      <w:r w:rsidRPr="004B735B">
        <w:rPr>
          <w:rStyle w:val="StyleUnderline"/>
          <w:rFonts w:asciiTheme="minorHAnsi" w:hAnsiTheme="minorHAnsi" w:cstheme="minorHAnsi"/>
          <w:highlight w:val="yellow"/>
        </w:rPr>
        <w:t>C</w:t>
      </w:r>
      <w:r w:rsidRPr="004B735B">
        <w:rPr>
          <w:rStyle w:val="StyleUnderline"/>
          <w:rFonts w:asciiTheme="minorHAnsi" w:hAnsiTheme="minorHAnsi" w:cstheme="minorHAnsi"/>
        </w:rPr>
        <w:t xml:space="preserve">hildhood </w:t>
      </w:r>
      <w:r w:rsidRPr="004B735B">
        <w:rPr>
          <w:rStyle w:val="StyleUnderline"/>
          <w:rFonts w:asciiTheme="minorHAnsi" w:hAnsiTheme="minorHAnsi" w:cstheme="minorHAnsi"/>
          <w:highlight w:val="yellow"/>
        </w:rPr>
        <w:t>A</w:t>
      </w:r>
      <w:r w:rsidRPr="004B735B">
        <w:rPr>
          <w:rStyle w:val="StyleUnderline"/>
          <w:rFonts w:asciiTheme="minorHAnsi" w:hAnsiTheme="minorHAnsi" w:cstheme="minorHAnsi"/>
        </w:rPr>
        <w:t xml:space="preserve">rrivals program. Participants must meet a host of other criteria, including having no felony or significant misdemeanor convictions. DACA meant Barrera </w:t>
      </w:r>
      <w:r w:rsidRPr="004B735B">
        <w:rPr>
          <w:rStyle w:val="StyleUnderline"/>
          <w:rFonts w:asciiTheme="minorHAnsi" w:hAnsiTheme="minorHAnsi" w:cstheme="minorHAnsi"/>
          <w:highlight w:val="yellow"/>
        </w:rPr>
        <w:t>could receive a Social Security</w:t>
      </w:r>
      <w:r w:rsidRPr="004B735B">
        <w:rPr>
          <w:rStyle w:val="StyleUnderline"/>
          <w:rFonts w:asciiTheme="minorHAnsi" w:hAnsiTheme="minorHAnsi" w:cstheme="minorHAnsi"/>
        </w:rPr>
        <w:t xml:space="preserve"> number, </w:t>
      </w:r>
      <w:r w:rsidRPr="004B735B">
        <w:rPr>
          <w:rStyle w:val="StyleUnderline"/>
          <w:rFonts w:asciiTheme="minorHAnsi" w:hAnsiTheme="minorHAnsi" w:cstheme="minorHAnsi"/>
          <w:highlight w:val="yellow"/>
        </w:rPr>
        <w:t>drivers license and</w:t>
      </w:r>
      <w:r w:rsidRPr="004B735B">
        <w:rPr>
          <w:rStyle w:val="StyleUnderline"/>
          <w:rFonts w:asciiTheme="minorHAnsi" w:hAnsiTheme="minorHAnsi" w:cstheme="minorHAnsi"/>
        </w:rPr>
        <w:t xml:space="preserve"> a college </w:t>
      </w:r>
      <w:r w:rsidRPr="004B735B">
        <w:rPr>
          <w:rStyle w:val="StyleUnderline"/>
          <w:rFonts w:asciiTheme="minorHAnsi" w:hAnsiTheme="minorHAnsi" w:cstheme="minorHAnsi"/>
          <w:highlight w:val="yellow"/>
        </w:rPr>
        <w:t>education</w:t>
      </w:r>
      <w:r w:rsidRPr="004B735B">
        <w:rPr>
          <w:rStyle w:val="StyleUnderline"/>
          <w:rFonts w:asciiTheme="minorHAnsi" w:hAnsiTheme="minorHAnsi" w:cstheme="minorHAnsi"/>
        </w:rPr>
        <w:t xml:space="preserve">. </w:t>
      </w:r>
      <w:r w:rsidRPr="004B735B">
        <w:rPr>
          <w:rStyle w:val="StyleUnderline"/>
          <w:rFonts w:asciiTheme="minorHAnsi" w:hAnsiTheme="minorHAnsi" w:cstheme="minorHAnsi"/>
          <w:highlight w:val="yellow"/>
        </w:rPr>
        <w:t>But</w:t>
      </w:r>
      <w:r w:rsidRPr="004B735B">
        <w:rPr>
          <w:rStyle w:val="StyleUnderline"/>
          <w:rFonts w:asciiTheme="minorHAnsi" w:hAnsiTheme="minorHAnsi" w:cstheme="minorHAnsi"/>
        </w:rPr>
        <w:t xml:space="preserve"> because it's an executive order, </w:t>
      </w:r>
      <w:r w:rsidRPr="004B735B">
        <w:rPr>
          <w:rStyle w:val="StyleUnderline"/>
          <w:rFonts w:asciiTheme="minorHAnsi" w:hAnsiTheme="minorHAnsi" w:cstheme="minorHAnsi"/>
          <w:highlight w:val="yellow"/>
        </w:rPr>
        <w:t>Trump could reverse it</w:t>
      </w:r>
      <w:r w:rsidRPr="004B735B">
        <w:rPr>
          <w:rStyle w:val="StyleUnderline"/>
          <w:rFonts w:asciiTheme="minorHAnsi" w:hAnsiTheme="minorHAnsi" w:cstheme="minorHAnsi"/>
        </w:rPr>
        <w:t xml:space="preserve"> almost </w:t>
      </w:r>
      <w:r w:rsidRPr="004B735B">
        <w:rPr>
          <w:rStyle w:val="StyleUnderline"/>
          <w:rFonts w:asciiTheme="minorHAnsi" w:hAnsiTheme="minorHAnsi" w:cstheme="minorHAnsi"/>
          <w:highlight w:val="yellow"/>
        </w:rPr>
        <w:t>instantly</w:t>
      </w:r>
      <w:r w:rsidRPr="004B735B">
        <w:rPr>
          <w:rStyle w:val="StyleUnderline"/>
          <w:rFonts w:asciiTheme="minorHAnsi" w:hAnsiTheme="minorHAnsi" w:cstheme="minorHAnsi"/>
        </w:rPr>
        <w:t>.</w:t>
      </w:r>
      <w:r w:rsidRPr="004B735B">
        <w:rPr>
          <w:rFonts w:asciiTheme="minorHAnsi" w:hAnsiTheme="minorHAnsi" w:cstheme="minorHAnsi"/>
          <w:sz w:val="16"/>
        </w:rPr>
        <w:t xml:space="preserve"> Trump's intentions on DACA are fuzzy. Before the election, </w:t>
      </w:r>
      <w:r w:rsidRPr="004B735B">
        <w:rPr>
          <w:rStyle w:val="StyleUnderline"/>
          <w:rFonts w:asciiTheme="minorHAnsi" w:hAnsiTheme="minorHAnsi" w:cstheme="minorHAnsi"/>
          <w:highlight w:val="yellow"/>
        </w:rPr>
        <w:t>Trump vowed</w:t>
      </w:r>
      <w:r w:rsidRPr="004B735B">
        <w:rPr>
          <w:rStyle w:val="StyleUnderline"/>
          <w:rFonts w:asciiTheme="minorHAnsi" w:hAnsiTheme="minorHAnsi" w:cstheme="minorHAnsi"/>
        </w:rPr>
        <w:t xml:space="preserve"> </w:t>
      </w:r>
      <w:r w:rsidRPr="004B735B">
        <w:rPr>
          <w:rStyle w:val="StyleUnderline"/>
          <w:rFonts w:asciiTheme="minorHAnsi" w:hAnsiTheme="minorHAnsi" w:cstheme="minorHAnsi"/>
          <w:highlight w:val="yellow"/>
        </w:rPr>
        <w:t>to send</w:t>
      </w:r>
      <w:r w:rsidRPr="004B735B">
        <w:rPr>
          <w:rStyle w:val="StyleUnderline"/>
          <w:rFonts w:asciiTheme="minorHAnsi" w:hAnsiTheme="minorHAnsi" w:cstheme="minorHAnsi"/>
        </w:rPr>
        <w:t xml:space="preserve"> undocumented </w:t>
      </w:r>
      <w:r w:rsidRPr="004B735B">
        <w:rPr>
          <w:rStyle w:val="StyleUnderline"/>
          <w:rFonts w:asciiTheme="minorHAnsi" w:hAnsiTheme="minorHAnsi" w:cstheme="minorHAnsi"/>
          <w:highlight w:val="yellow"/>
        </w:rPr>
        <w:t>immigrants back</w:t>
      </w:r>
      <w:r w:rsidRPr="004B735B">
        <w:rPr>
          <w:rStyle w:val="StyleUnderline"/>
          <w:rFonts w:asciiTheme="minorHAnsi" w:hAnsiTheme="minorHAnsi" w:cstheme="minorHAnsi"/>
        </w:rPr>
        <w:t xml:space="preserve"> to their native countries and revoke Obama's executive order.</w:t>
      </w:r>
      <w:r w:rsidRPr="004B735B">
        <w:rPr>
          <w:rFonts w:asciiTheme="minorHAnsi" w:hAnsiTheme="minorHAnsi" w:cstheme="minorHAnsi"/>
          <w:sz w:val="16"/>
        </w:rPr>
        <w:t xml:space="preserve"> But in an interview last month with Time magazine, Trump said he intended to "work something out" for the Dreamers. </w:t>
      </w:r>
      <w:r w:rsidRPr="004B735B">
        <w:rPr>
          <w:rStyle w:val="StyleUnderline"/>
          <w:rFonts w:asciiTheme="minorHAnsi" w:hAnsiTheme="minorHAnsi" w:cstheme="minorHAnsi"/>
        </w:rPr>
        <w:t xml:space="preserve">U.S. Sen. Jeff </w:t>
      </w:r>
      <w:r w:rsidRPr="004B735B">
        <w:rPr>
          <w:rStyle w:val="StyleUnderline"/>
          <w:rFonts w:asciiTheme="minorHAnsi" w:hAnsiTheme="minorHAnsi" w:cstheme="minorHAnsi"/>
          <w:highlight w:val="yellow"/>
        </w:rPr>
        <w:t>Sessions</w:t>
      </w:r>
      <w:r w:rsidRPr="004B735B">
        <w:rPr>
          <w:rStyle w:val="StyleUnderline"/>
          <w:rFonts w:asciiTheme="minorHAnsi" w:hAnsiTheme="minorHAnsi" w:cstheme="minorHAnsi"/>
        </w:rPr>
        <w:t xml:space="preserve">, R-Ala., Trump's pick for attorney general, said he </w:t>
      </w:r>
      <w:r w:rsidRPr="004B735B">
        <w:rPr>
          <w:rStyle w:val="StyleUnderline"/>
          <w:rFonts w:asciiTheme="minorHAnsi" w:hAnsiTheme="minorHAnsi" w:cstheme="minorHAnsi"/>
          <w:highlight w:val="yellow"/>
        </w:rPr>
        <w:t>thinks DACA is unconstitutional</w:t>
      </w:r>
      <w:r w:rsidRPr="004B735B">
        <w:rPr>
          <w:rStyle w:val="StyleUnderline"/>
          <w:rFonts w:asciiTheme="minorHAnsi" w:hAnsiTheme="minorHAnsi" w:cstheme="minorHAnsi"/>
        </w:rPr>
        <w:t xml:space="preserve">. </w:t>
      </w:r>
      <w:r w:rsidRPr="004B735B">
        <w:rPr>
          <w:rFonts w:asciiTheme="minorHAnsi" w:hAnsiTheme="minorHAnsi" w:cstheme="minorHAnsi"/>
          <w:sz w:val="16"/>
        </w:rPr>
        <w:t xml:space="preserve">During a CNN town hall meeting Thursday night in Washington, D.C., House Speaker Paul Ryan said he didn't want to see DACA students forced to leave the country. When host Jake Tapper pointed out that Trump pledged to deport the more than 11 million immigrants in the country illegally during the campaign, Ryan said Congress wouldn't support that plan. A spokeswoman for Trump didn't respond to an email seeking clarification of his views. </w:t>
      </w:r>
      <w:r w:rsidRPr="004B735B">
        <w:rPr>
          <w:rStyle w:val="StyleUnderline"/>
          <w:rFonts w:asciiTheme="minorHAnsi" w:hAnsiTheme="minorHAnsi" w:cstheme="minorHAnsi"/>
        </w:rPr>
        <w:t xml:space="preserve">An estimated 8,000 DACA-eligible people live in Orange County, and 102,000 live in Florida, according to the Migration Policy Institute, a nonpartisan think tank based in Washington, D.C. Like Barrera, many </w:t>
      </w:r>
      <w:r w:rsidRPr="004B735B">
        <w:rPr>
          <w:rStyle w:val="StyleUnderline"/>
          <w:rFonts w:asciiTheme="minorHAnsi" w:hAnsiTheme="minorHAnsi" w:cstheme="minorHAnsi"/>
          <w:highlight w:val="yellow"/>
        </w:rPr>
        <w:t>DACA recipients are students</w:t>
      </w:r>
      <w:r w:rsidRPr="004B735B">
        <w:rPr>
          <w:rStyle w:val="StyleUnderline"/>
          <w:rFonts w:asciiTheme="minorHAnsi" w:hAnsiTheme="minorHAnsi" w:cstheme="minorHAnsi"/>
        </w:rPr>
        <w:t xml:space="preserve">. The program requires applicants to have high school diplomas or GEDs, be enrolled in school or be honorably discharged from the military. </w:t>
      </w:r>
      <w:r w:rsidRPr="004B735B">
        <w:rPr>
          <w:rFonts w:asciiTheme="minorHAnsi" w:hAnsiTheme="minorHAnsi" w:cstheme="minorHAnsi"/>
          <w:sz w:val="16"/>
        </w:rPr>
        <w:t xml:space="preserve">Central Florida school districts and many colleges, including Rollins, don't keep numbers on undocumented students. </w:t>
      </w:r>
      <w:r w:rsidRPr="004B735B">
        <w:rPr>
          <w:rStyle w:val="StyleUnderline"/>
          <w:rFonts w:asciiTheme="minorHAnsi" w:hAnsiTheme="minorHAnsi" w:cstheme="minorHAnsi"/>
        </w:rPr>
        <w:t xml:space="preserve">The University of Central Florida reported 132 DACA students during the fall semester, the most recent figure available, but it doesn't track the overall number of undocumented students. At Valencia College, 477 undocumented students were enrolled last fall, including about 200 with DACA status. Local </w:t>
      </w:r>
      <w:r w:rsidRPr="004B735B">
        <w:rPr>
          <w:rStyle w:val="StyleUnderline"/>
          <w:rFonts w:asciiTheme="minorHAnsi" w:hAnsiTheme="minorHAnsi" w:cstheme="minorHAnsi"/>
          <w:highlight w:val="yellow"/>
        </w:rPr>
        <w:t>Dreamers are worried about their future</w:t>
      </w:r>
      <w:r w:rsidRPr="004B735B">
        <w:rPr>
          <w:rStyle w:val="StyleUnderline"/>
          <w:rFonts w:asciiTheme="minorHAnsi" w:hAnsiTheme="minorHAnsi" w:cstheme="minorHAnsi"/>
        </w:rPr>
        <w:t xml:space="preserve">, said Eli Garcia, a 27-year-old DACA recipient and volunteer at the Hope CommUnity Center, which supports immigrant families in Central Florida. </w:t>
      </w:r>
      <w:r w:rsidRPr="004B735B">
        <w:rPr>
          <w:rStyle w:val="StyleUnderline"/>
          <w:rFonts w:asciiTheme="minorHAnsi" w:hAnsiTheme="minorHAnsi" w:cstheme="minorHAnsi"/>
          <w:highlight w:val="yellow"/>
        </w:rPr>
        <w:t>Garcia</w:t>
      </w:r>
      <w:r w:rsidRPr="004B735B">
        <w:rPr>
          <w:rStyle w:val="StyleUnderline"/>
          <w:rFonts w:asciiTheme="minorHAnsi" w:hAnsiTheme="minorHAnsi" w:cstheme="minorHAnsi"/>
        </w:rPr>
        <w:t xml:space="preserve">, who </w:t>
      </w:r>
      <w:r w:rsidRPr="004B735B">
        <w:rPr>
          <w:rStyle w:val="StyleUnderline"/>
          <w:rFonts w:asciiTheme="minorHAnsi" w:hAnsiTheme="minorHAnsi" w:cstheme="minorHAnsi"/>
          <w:highlight w:val="yellow"/>
        </w:rPr>
        <w:t>came from Mexico</w:t>
      </w:r>
      <w:r w:rsidRPr="004B735B">
        <w:rPr>
          <w:rStyle w:val="StyleUnderline"/>
          <w:rFonts w:asciiTheme="minorHAnsi" w:hAnsiTheme="minorHAnsi" w:cstheme="minorHAnsi"/>
        </w:rPr>
        <w:t xml:space="preserve"> when she was 11, </w:t>
      </w:r>
      <w:r w:rsidRPr="004B735B">
        <w:rPr>
          <w:rStyle w:val="StyleUnderline"/>
          <w:rFonts w:asciiTheme="minorHAnsi" w:hAnsiTheme="minorHAnsi" w:cstheme="minorHAnsi"/>
          <w:highlight w:val="yellow"/>
        </w:rPr>
        <w:t>said receiving DACA status changed her</w:t>
      </w:r>
      <w:r w:rsidRPr="004B735B">
        <w:rPr>
          <w:rStyle w:val="StyleUnderline"/>
          <w:rFonts w:asciiTheme="minorHAnsi" w:hAnsiTheme="minorHAnsi" w:cstheme="minorHAnsi"/>
        </w:rPr>
        <w:t xml:space="preserve"> life. She spent her teenage years in Apopka and remembers being told she couldn't take driver's education in high school because she wasn't eligible for a learners permit. </w:t>
      </w:r>
      <w:r w:rsidRPr="004B735B">
        <w:rPr>
          <w:rStyle w:val="StyleUnderline"/>
          <w:rFonts w:asciiTheme="minorHAnsi" w:hAnsiTheme="minorHAnsi" w:cstheme="minorHAnsi"/>
          <w:highlight w:val="yellow"/>
        </w:rPr>
        <w:t>Now</w:t>
      </w:r>
      <w:r w:rsidRPr="004B735B">
        <w:rPr>
          <w:rStyle w:val="StyleUnderline"/>
          <w:rFonts w:asciiTheme="minorHAnsi" w:hAnsiTheme="minorHAnsi" w:cstheme="minorHAnsi"/>
        </w:rPr>
        <w:t xml:space="preserve"> </w:t>
      </w:r>
      <w:r w:rsidRPr="004B735B">
        <w:rPr>
          <w:rStyle w:val="StyleUnderline"/>
          <w:rFonts w:asciiTheme="minorHAnsi" w:hAnsiTheme="minorHAnsi" w:cstheme="minorHAnsi"/>
          <w:highlight w:val="yellow"/>
        </w:rPr>
        <w:t>she has</w:t>
      </w:r>
      <w:r w:rsidRPr="004B735B">
        <w:rPr>
          <w:rStyle w:val="StyleUnderline"/>
          <w:rFonts w:asciiTheme="minorHAnsi" w:hAnsiTheme="minorHAnsi" w:cstheme="minorHAnsi"/>
        </w:rPr>
        <w:t xml:space="preserve"> a drivers license and </w:t>
      </w:r>
      <w:r w:rsidRPr="004B735B">
        <w:rPr>
          <w:rStyle w:val="StyleUnderline"/>
          <w:rFonts w:asciiTheme="minorHAnsi" w:hAnsiTheme="minorHAnsi" w:cstheme="minorHAnsi"/>
          <w:highlight w:val="yellow"/>
        </w:rPr>
        <w:t>work</w:t>
      </w:r>
      <w:r w:rsidRPr="004B735B">
        <w:rPr>
          <w:rStyle w:val="StyleUnderline"/>
          <w:rFonts w:asciiTheme="minorHAnsi" w:hAnsiTheme="minorHAnsi" w:cstheme="minorHAnsi"/>
        </w:rPr>
        <w:t xml:space="preserve"> permit. She's </w:t>
      </w:r>
      <w:r w:rsidRPr="004B735B">
        <w:rPr>
          <w:rStyle w:val="StyleUnderline"/>
          <w:rFonts w:asciiTheme="minorHAnsi" w:hAnsiTheme="minorHAnsi" w:cstheme="minorHAnsi"/>
          <w:highlight w:val="yellow"/>
        </w:rPr>
        <w:t>studying social work</w:t>
      </w:r>
      <w:r w:rsidRPr="004B735B">
        <w:rPr>
          <w:rStyle w:val="StyleUnderline"/>
          <w:rFonts w:asciiTheme="minorHAnsi" w:hAnsiTheme="minorHAnsi" w:cstheme="minorHAnsi"/>
        </w:rPr>
        <w:t xml:space="preserve"> at UCF and plans to graduate next year. </w:t>
      </w:r>
      <w:r w:rsidRPr="004B735B">
        <w:rPr>
          <w:rFonts w:asciiTheme="minorHAnsi" w:hAnsiTheme="minorHAnsi" w:cstheme="minorHAnsi"/>
          <w:sz w:val="16"/>
        </w:rPr>
        <w:t xml:space="preserve">"This is something given to us, but it can be taken away," she said. "It can go away by snapping your fingers.'' </w:t>
      </w:r>
      <w:r w:rsidRPr="004B735B">
        <w:rPr>
          <w:rStyle w:val="StyleUnderline"/>
          <w:rFonts w:asciiTheme="minorHAnsi" w:hAnsiTheme="minorHAnsi" w:cstheme="minorHAnsi"/>
        </w:rPr>
        <w:t xml:space="preserve">Orlando immigration attorney Gail Seeram said she works with clients who only learn they aren't citizens when they ask their parents for their Social Security numbers. She </w:t>
      </w:r>
      <w:r w:rsidRPr="004B735B">
        <w:rPr>
          <w:rStyle w:val="Emphasis"/>
          <w:rFonts w:asciiTheme="minorHAnsi" w:hAnsiTheme="minorHAnsi" w:cstheme="minorHAnsi"/>
        </w:rPr>
        <w:t xml:space="preserve">said </w:t>
      </w:r>
      <w:r w:rsidRPr="004B735B">
        <w:rPr>
          <w:rStyle w:val="Emphasis"/>
          <w:rFonts w:asciiTheme="minorHAnsi" w:hAnsiTheme="minorHAnsi" w:cstheme="minorHAnsi"/>
          <w:highlight w:val="yellow"/>
        </w:rPr>
        <w:t>ending DACA would penalize a generation of young immigrants</w:t>
      </w:r>
      <w:r w:rsidRPr="004B735B">
        <w:rPr>
          <w:rStyle w:val="StyleUnderline"/>
          <w:rFonts w:asciiTheme="minorHAnsi" w:hAnsiTheme="minorHAnsi" w:cstheme="minorHAnsi"/>
        </w:rPr>
        <w:t xml:space="preserve">. "We're </w:t>
      </w:r>
      <w:r w:rsidRPr="004B735B">
        <w:rPr>
          <w:rStyle w:val="StyleUnderline"/>
          <w:rFonts w:asciiTheme="minorHAnsi" w:hAnsiTheme="minorHAnsi" w:cstheme="minorHAnsi"/>
          <w:highlight w:val="yellow"/>
        </w:rPr>
        <w:t>just</w:t>
      </w:r>
      <w:r w:rsidRPr="004B735B">
        <w:rPr>
          <w:rStyle w:val="StyleUnderline"/>
          <w:rFonts w:asciiTheme="minorHAnsi" w:hAnsiTheme="minorHAnsi" w:cstheme="minorHAnsi"/>
        </w:rPr>
        <w:t xml:space="preserve"> benefiting our country by allowing people </w:t>
      </w:r>
      <w:r w:rsidRPr="004B735B">
        <w:rPr>
          <w:rStyle w:val="StyleUnderline"/>
          <w:rFonts w:asciiTheme="minorHAnsi" w:hAnsiTheme="minorHAnsi" w:cstheme="minorHAnsi"/>
          <w:highlight w:val="yellow"/>
        </w:rPr>
        <w:t>to work</w:t>
      </w:r>
      <w:r w:rsidRPr="004B735B">
        <w:rPr>
          <w:rStyle w:val="StyleUnderline"/>
          <w:rFonts w:asciiTheme="minorHAnsi" w:hAnsiTheme="minorHAnsi" w:cstheme="minorHAnsi"/>
        </w:rPr>
        <w:t xml:space="preserve"> </w:t>
      </w:r>
      <w:r w:rsidRPr="004B735B">
        <w:rPr>
          <w:rStyle w:val="StyleUnderline"/>
          <w:rFonts w:asciiTheme="minorHAnsi" w:hAnsiTheme="minorHAnsi" w:cstheme="minorHAnsi"/>
          <w:highlight w:val="yellow"/>
        </w:rPr>
        <w:t>and</w:t>
      </w:r>
      <w:r w:rsidRPr="004B735B">
        <w:rPr>
          <w:rStyle w:val="StyleUnderline"/>
          <w:rFonts w:asciiTheme="minorHAnsi" w:hAnsiTheme="minorHAnsi" w:cstheme="minorHAnsi"/>
        </w:rPr>
        <w:t xml:space="preserve"> by allowing them to </w:t>
      </w:r>
      <w:r w:rsidRPr="004B735B">
        <w:rPr>
          <w:rStyle w:val="StyleUnderline"/>
          <w:rFonts w:asciiTheme="minorHAnsi" w:hAnsiTheme="minorHAnsi" w:cstheme="minorHAnsi"/>
          <w:highlight w:val="yellow"/>
        </w:rPr>
        <w:t>further their education</w:t>
      </w:r>
      <w:r w:rsidRPr="004B735B">
        <w:rPr>
          <w:rStyle w:val="StyleUnderline"/>
          <w:rFonts w:asciiTheme="minorHAnsi" w:hAnsiTheme="minorHAnsi" w:cstheme="minorHAnsi"/>
        </w:rPr>
        <w:t>,"</w:t>
      </w:r>
      <w:r w:rsidRPr="004B735B">
        <w:rPr>
          <w:rFonts w:asciiTheme="minorHAnsi" w:hAnsiTheme="minorHAnsi" w:cstheme="minorHAnsi"/>
          <w:sz w:val="16"/>
        </w:rPr>
        <w:t xml:space="preserve"> she said. Seeram said the Dreamers' fears about Trump may be well-founded. By applying for DACA status, they've made themselves vulnerable by alerting the government they're undocumented. But DACA recipients have long known that Obama's order could be temporary, said David Ray, director of communications for the Federation for American Immigration Reform, a Washington D.C.-based organization that opposes any form of amnesty. The Dreamers are a "highly sympathetic group," he said, and allowing them to stay could set a precedent. "The problem with arguing for continued exemptions for them is it's fairly clear that amnesty breeds amnesty," Ray said. Garcia said she hopes DACA is a stepping stone to more rights, even citizenship, for her and her peers. "I know if we were able to win this, we can also win other things," she said. Barrera is more cautious, saying she thinks the Dreamers still have to convince voters and policy makers they should be able to stay. </w:t>
      </w:r>
      <w:r w:rsidRPr="004B735B">
        <w:rPr>
          <w:rStyle w:val="StyleUnderline"/>
          <w:rFonts w:asciiTheme="minorHAnsi" w:hAnsiTheme="minorHAnsi" w:cstheme="minorHAnsi"/>
        </w:rPr>
        <w:t xml:space="preserve">"We </w:t>
      </w:r>
      <w:r w:rsidRPr="004B735B">
        <w:rPr>
          <w:rStyle w:val="StyleUnderline"/>
          <w:rFonts w:asciiTheme="minorHAnsi" w:hAnsiTheme="minorHAnsi" w:cstheme="minorHAnsi"/>
          <w:highlight w:val="yellow"/>
        </w:rPr>
        <w:t>haven't knocked down their barriers</w:t>
      </w:r>
      <w:r w:rsidRPr="004B735B">
        <w:rPr>
          <w:rStyle w:val="StyleUnderline"/>
          <w:rFonts w:asciiTheme="minorHAnsi" w:hAnsiTheme="minorHAnsi" w:cstheme="minorHAnsi"/>
        </w:rPr>
        <w:t xml:space="preserve"> and said, </w:t>
      </w:r>
      <w:r w:rsidRPr="004B735B">
        <w:rPr>
          <w:rStyle w:val="StyleUnderline"/>
          <w:rFonts w:asciiTheme="minorHAnsi" w:hAnsiTheme="minorHAnsi" w:cstheme="minorHAnsi"/>
          <w:highlight w:val="yellow"/>
        </w:rPr>
        <w:t>'This is our home</w:t>
      </w:r>
      <w:r w:rsidRPr="004B735B">
        <w:rPr>
          <w:rStyle w:val="StyleUnderline"/>
          <w:rFonts w:asciiTheme="minorHAnsi" w:hAnsiTheme="minorHAnsi" w:cstheme="minorHAnsi"/>
        </w:rPr>
        <w:t xml:space="preserve">. We've been here. </w:t>
      </w:r>
      <w:r w:rsidRPr="004B735B">
        <w:rPr>
          <w:rStyle w:val="StyleUnderline"/>
          <w:rFonts w:asciiTheme="minorHAnsi" w:hAnsiTheme="minorHAnsi" w:cstheme="minorHAnsi"/>
          <w:highlight w:val="yellow"/>
        </w:rPr>
        <w:t>We work here</w:t>
      </w:r>
      <w:r w:rsidRPr="004B735B">
        <w:rPr>
          <w:rStyle w:val="StyleUnderline"/>
          <w:rFonts w:asciiTheme="minorHAnsi" w:hAnsiTheme="minorHAnsi" w:cstheme="minorHAnsi"/>
        </w:rPr>
        <w:t xml:space="preserve">. We </w:t>
      </w:r>
      <w:r w:rsidRPr="004B735B">
        <w:rPr>
          <w:rStyle w:val="StyleUnderline"/>
          <w:rFonts w:asciiTheme="minorHAnsi" w:hAnsiTheme="minorHAnsi" w:cstheme="minorHAnsi"/>
          <w:highlight w:val="yellow"/>
        </w:rPr>
        <w:t>went to school here</w:t>
      </w:r>
      <w:r w:rsidRPr="004B735B">
        <w:rPr>
          <w:rStyle w:val="StyleUnderline"/>
          <w:rFonts w:asciiTheme="minorHAnsi" w:hAnsiTheme="minorHAnsi" w:cstheme="minorHAnsi"/>
        </w:rPr>
        <w:t xml:space="preserve">. We </w:t>
      </w:r>
      <w:r w:rsidRPr="004B735B">
        <w:rPr>
          <w:rStyle w:val="StyleUnderline"/>
          <w:rFonts w:asciiTheme="minorHAnsi" w:hAnsiTheme="minorHAnsi" w:cstheme="minorHAnsi"/>
          <w:highlight w:val="yellow"/>
        </w:rPr>
        <w:t>graduated here</w:t>
      </w:r>
      <w:r w:rsidRPr="004B735B">
        <w:rPr>
          <w:rStyle w:val="StyleUnderline"/>
          <w:rFonts w:asciiTheme="minorHAnsi" w:hAnsiTheme="minorHAnsi" w:cstheme="minorHAnsi"/>
        </w:rPr>
        <w:t xml:space="preserve">,'" </w:t>
      </w:r>
      <w:r w:rsidRPr="004B735B">
        <w:rPr>
          <w:rFonts w:asciiTheme="minorHAnsi" w:hAnsiTheme="minorHAnsi" w:cstheme="minorHAnsi"/>
          <w:sz w:val="16"/>
        </w:rPr>
        <w:t xml:space="preserve">she said. Garcia and Barrera say they're outspoken because they want the public to see them as examples of success for young undocumented immigrants. </w:t>
      </w:r>
      <w:r w:rsidRPr="004B735B">
        <w:rPr>
          <w:rStyle w:val="StyleUnderline"/>
          <w:rFonts w:asciiTheme="minorHAnsi" w:hAnsiTheme="minorHAnsi" w:cstheme="minorHAnsi"/>
        </w:rPr>
        <w:t>As a DACA recipient, Barrera is not eligible for federal grants or loans, but she received scholarships from Rollins and private organizations that help cover her college education.</w:t>
      </w:r>
      <w:r w:rsidRPr="004B735B">
        <w:rPr>
          <w:rFonts w:asciiTheme="minorHAnsi" w:hAnsiTheme="minorHAnsi" w:cstheme="minorHAnsi"/>
          <w:sz w:val="16"/>
        </w:rPr>
        <w:t xml:space="preserve"> A political science major, she said she wants to be an immigration or human rights lawyer. She can't vote, but she volunteers with an organization called Mi Familia Vota, helping Latinos register. </w:t>
      </w:r>
      <w:r w:rsidRPr="004B735B">
        <w:rPr>
          <w:rStyle w:val="StyleUnderline"/>
          <w:rFonts w:asciiTheme="minorHAnsi" w:hAnsiTheme="minorHAnsi" w:cstheme="minorHAnsi"/>
        </w:rPr>
        <w:t>Hearing people repeat negative stereotypes about undocumented immigrants, particularly Mexicans, during the past year has been disheartening. "I have to say, 'No, I'm not that'"</w:t>
      </w:r>
      <w:r w:rsidRPr="004B735B">
        <w:rPr>
          <w:rFonts w:asciiTheme="minorHAnsi" w:hAnsiTheme="minorHAnsi" w:cstheme="minorHAnsi"/>
          <w:sz w:val="16"/>
        </w:rPr>
        <w:t xml:space="preserve"> she said. "And constantly be repeating 'No, that's not me. That's not who we are' and constantly defend myself."</w:t>
      </w:r>
    </w:p>
    <w:p w:rsidR="00935C39" w:rsidRPr="004B735B" w:rsidRDefault="00935C39" w:rsidP="00935C39">
      <w:pPr>
        <w:rPr>
          <w:rFonts w:asciiTheme="minorHAnsi" w:hAnsiTheme="minorHAnsi" w:cstheme="minorHAnsi"/>
        </w:rPr>
      </w:pP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End of DACA means mass deportation of the labor force- collapses the economy</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Wolgin 16</w:t>
      </w:r>
      <w:r w:rsidRPr="004B735B">
        <w:rPr>
          <w:rFonts w:asciiTheme="minorHAnsi" w:hAnsiTheme="minorHAnsi" w:cstheme="minorHAnsi"/>
        </w:rPr>
        <w:t xml:space="preserve"> - Philip E. Wolgin is the Managing Director for the Immigration Policy team at American Progress. He has held the position of a Senior Policy Analyst in studies on the daily lives of the undocumented “The High Cost of Ending Deferred Action for Childhood Arrivals” November 18, 2016. (</w:t>
      </w:r>
      <w:hyperlink r:id="rId115" w:history="1">
        <w:r w:rsidRPr="004B735B">
          <w:rPr>
            <w:rStyle w:val="Hyperlink"/>
            <w:rFonts w:asciiTheme="minorHAnsi" w:hAnsiTheme="minorHAnsi" w:cstheme="minorHAnsi"/>
          </w:rPr>
          <w:t>https://www.americanprogress.org/issues/immigration/news/2016/11/18/292550/the-high-cost-of-ending-deferred-action-for-childhood-arrivals/</w:t>
        </w:r>
      </w:hyperlink>
      <w:r w:rsidRPr="004B735B">
        <w:rPr>
          <w:rFonts w:asciiTheme="minorHAnsi" w:hAnsiTheme="minorHAnsi" w:cstheme="minorHAnsi"/>
        </w:rPr>
        <w:t>) EG</w:t>
      </w:r>
    </w:p>
    <w:p w:rsidR="00935C39" w:rsidRPr="004B735B" w:rsidRDefault="00935C39" w:rsidP="00935C39">
      <w:pPr>
        <w:rPr>
          <w:rStyle w:val="StyleUnderline"/>
          <w:rFonts w:asciiTheme="minorHAnsi" w:hAnsiTheme="minorHAnsi" w:cstheme="minorHAnsi"/>
        </w:rPr>
      </w:pPr>
      <w:r w:rsidRPr="004B735B">
        <w:rPr>
          <w:rFonts w:asciiTheme="minorHAnsi" w:hAnsiTheme="minorHAnsi" w:cstheme="minorHAnsi"/>
          <w:sz w:val="16"/>
        </w:rPr>
        <w:t xml:space="preserve">To date, Deferred Action for Childhood Arrivals, or DACA, has allowed more than 741,000 young people a reprieve from deportation and a renewable work permit. </w:t>
      </w:r>
      <w:r w:rsidRPr="004B735B">
        <w:rPr>
          <w:rStyle w:val="StyleUnderline"/>
          <w:rFonts w:asciiTheme="minorHAnsi" w:hAnsiTheme="minorHAnsi" w:cstheme="minorHAnsi"/>
        </w:rPr>
        <w:t>Studies have shown that having DACA brings big benefits for individuals, families, and communities. For example, DACA recipients—often referred to as DACAmented individuals—have been able to use their skills and training to get better jobs, and they are obtaining more education. All of these things translate into higher wages and better economic outcomes.</w:t>
      </w:r>
      <w:r w:rsidRPr="004B735B">
        <w:rPr>
          <w:rFonts w:asciiTheme="minorHAnsi" w:hAnsiTheme="minorHAnsi" w:cstheme="minorHAnsi"/>
          <w:sz w:val="16"/>
        </w:rPr>
        <w:t xml:space="preserve"> Recipients are also buying cars and houses in large </w:t>
      </w:r>
      <w:r w:rsidRPr="004B735B">
        <w:rPr>
          <w:rStyle w:val="StyleUnderline"/>
          <w:rFonts w:asciiTheme="minorHAnsi" w:hAnsiTheme="minorHAnsi" w:cstheme="minorHAnsi"/>
        </w:rPr>
        <w:t>numbers</w:t>
      </w:r>
      <w:r w:rsidRPr="004B735B">
        <w:rPr>
          <w:rFonts w:asciiTheme="minorHAnsi" w:hAnsiTheme="minorHAnsi" w:cstheme="minorHAnsi"/>
          <w:sz w:val="16"/>
        </w:rPr>
        <w:t xml:space="preserve"> and starting new businesses, bringing significant tax revenue to cities and states across the country. That being said, during his campaign for the presidency, </w:t>
      </w:r>
      <w:r w:rsidRPr="004B735B">
        <w:rPr>
          <w:rStyle w:val="StyleUnderline"/>
          <w:rFonts w:asciiTheme="minorHAnsi" w:hAnsiTheme="minorHAnsi" w:cstheme="minorHAnsi"/>
        </w:rPr>
        <w:t>President-elect Donald Trump promised to end DACA</w:t>
      </w:r>
      <w:r w:rsidRPr="004B735B">
        <w:rPr>
          <w:rFonts w:asciiTheme="minorHAnsi" w:hAnsiTheme="minorHAnsi" w:cstheme="minorHAnsi"/>
          <w:sz w:val="16"/>
        </w:rPr>
        <w:t xml:space="preserve">. We do not yet know if he will, in fact, shut down the initiative, but in the meantime, groups such as United We Dream have provided guidance on what DACA recipients should think about before Inauguration Day in January. </w:t>
      </w:r>
      <w:r w:rsidRPr="004B735B">
        <w:rPr>
          <w:rStyle w:val="StyleUnderline"/>
          <w:rFonts w:asciiTheme="minorHAnsi" w:hAnsiTheme="minorHAnsi" w:cstheme="minorHAnsi"/>
        </w:rPr>
        <w:t xml:space="preserve">But what would happen if President-elect Trump were to end DACA and recipients lost their work permits and had to leave the workforce? Using estimates extrapolated from a cutting-edge Center for American Progress study—“The Economic Impacts of Removing Unauthorized Immigrant Workers”—we have calculated that ending </w:t>
      </w:r>
      <w:r w:rsidRPr="004B735B">
        <w:rPr>
          <w:rStyle w:val="Emphasis"/>
          <w:rFonts w:asciiTheme="minorHAnsi" w:hAnsiTheme="minorHAnsi" w:cstheme="minorHAnsi"/>
        </w:rPr>
        <w:t>DACA would wipe away at least $433.4 billion from the U.S. gross domestic product, or GDP, cumulatively over a decade. At a time when the U.S. economy is finally emerging from the Great Recession, a loss of this magnitude is something the nation cannot afford</w:t>
      </w:r>
      <w:r w:rsidRPr="004B735B">
        <w:rPr>
          <w:rStyle w:val="StyleUnderline"/>
          <w:rFonts w:asciiTheme="minorHAnsi" w:hAnsiTheme="minorHAnsi" w:cstheme="minorHAnsi"/>
        </w:rPr>
        <w:t>.</w:t>
      </w:r>
      <w:r w:rsidRPr="004B735B">
        <w:rPr>
          <w:rFonts w:asciiTheme="minorHAnsi" w:hAnsiTheme="minorHAnsi" w:cstheme="minorHAnsi"/>
          <w:sz w:val="16"/>
        </w:rPr>
        <w:t xml:space="preserve"> Methodology According to U.S. Citizenship and Immigration Services, 741,546 people have received DACA to date. An October 2016 </w:t>
      </w:r>
      <w:r w:rsidRPr="004B735B">
        <w:rPr>
          <w:rStyle w:val="StyleUnderline"/>
          <w:rFonts w:asciiTheme="minorHAnsi" w:hAnsiTheme="minorHAnsi" w:cstheme="minorHAnsi"/>
        </w:rPr>
        <w:t xml:space="preserve">survey of DACA recipients—conducted by political scientist Tom K. Wong, United We Dream, the National Immigration Law Center, and CAP—found that 87 percent of recipients are currently working. Combining these two figures—87 percent of 741,546—means that ending DACA would remove 645,145 workers from the economy. Moreover, if President-elect Trump were to pursue a policy of mass deportation of the nation’s estimated 11 million unauthorized immigrants, as he has promised, </w:t>
      </w:r>
      <w:r w:rsidRPr="004B735B">
        <w:rPr>
          <w:rStyle w:val="Emphasis"/>
          <w:rFonts w:asciiTheme="minorHAnsi" w:hAnsiTheme="minorHAnsi" w:cstheme="minorHAnsi"/>
        </w:rPr>
        <w:t>it would cost the U.S. GDP slightly more than $4.7 trillion cumulatively over a decade</w:t>
      </w:r>
      <w:r w:rsidRPr="004B735B">
        <w:rPr>
          <w:rFonts w:asciiTheme="minorHAnsi" w:hAnsiTheme="minorHAnsi" w:cstheme="minorHAnsi"/>
          <w:sz w:val="16"/>
        </w:rPr>
        <w:t>, according to the CAP study. Of those 11 million, the study estimates that 7 million are workers. The DACAmented portion of that workforce represents 9 percent of the full unauthorized workforce—</w:t>
      </w:r>
      <w:r w:rsidRPr="004B735B">
        <w:rPr>
          <w:rStyle w:val="StyleUnderline"/>
          <w:rFonts w:asciiTheme="minorHAnsi" w:hAnsiTheme="minorHAnsi" w:cstheme="minorHAnsi"/>
        </w:rPr>
        <w:t xml:space="preserve">645,145 divided by 7 million—and by taking 9 percent of $4.7 trillion, we arrive at $433.4 billion in lost GDP over a decade. </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US Economic decline collapses the global economy, results in multiple scenarios for war</w:t>
      </w:r>
    </w:p>
    <w:p w:rsidR="00935C39" w:rsidRPr="004B735B" w:rsidRDefault="00935C39" w:rsidP="00935C39">
      <w:pPr>
        <w:rPr>
          <w:rStyle w:val="Style13ptBold"/>
          <w:rFonts w:asciiTheme="minorHAnsi" w:hAnsiTheme="minorHAnsi" w:cstheme="minorHAnsi"/>
          <w:b w:val="0"/>
          <w:bCs w:val="0"/>
          <w:sz w:val="16"/>
        </w:rPr>
      </w:pPr>
      <w:r w:rsidRPr="004B735B">
        <w:rPr>
          <w:rStyle w:val="Style13ptBold"/>
          <w:rFonts w:asciiTheme="minorHAnsi" w:hAnsiTheme="minorHAnsi" w:cstheme="minorHAnsi"/>
        </w:rPr>
        <w:t xml:space="preserve">Pamlin and Armstrong 15 </w:t>
      </w:r>
      <w:r w:rsidRPr="004B735B">
        <w:rPr>
          <w:rFonts w:asciiTheme="minorHAnsi" w:hAnsiTheme="minorHAnsi" w:cstheme="minorHAnsi"/>
        </w:rPr>
        <w:t xml:space="preserve">– Dennis Pamlin, Executive Project Manager, Global Challenges Foundation, Stuart Armstrong, James Martin Research Fellow, Future of Humanity Institute, Oxford Martin School &amp; Faculty of Philosophy, University of Oxford, 2015 (“Global Challenges: 12 Risks that Threaten Human Civilization,” </w:t>
      </w:r>
      <w:r w:rsidRPr="004B735B">
        <w:rPr>
          <w:rFonts w:asciiTheme="minorHAnsi" w:hAnsiTheme="minorHAnsi" w:cstheme="minorHAnsi"/>
          <w:i/>
        </w:rPr>
        <w:t>Global Challenges Foundation</w:t>
      </w:r>
      <w:r w:rsidRPr="004B735B">
        <w:rPr>
          <w:rFonts w:asciiTheme="minorHAnsi" w:hAnsiTheme="minorHAnsi" w:cstheme="minorHAnsi"/>
        </w:rPr>
        <w:t>, February 2015, http://www.astro.sunysb.edu/fwalter/HON301/12-Risks-with-infinite-impact-full-report-1.pdf)</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 xml:space="preserve">Often </w:t>
      </w:r>
      <w:r w:rsidRPr="004B735B">
        <w:rPr>
          <w:rStyle w:val="StyleUnderline"/>
          <w:rFonts w:asciiTheme="minorHAnsi" w:hAnsiTheme="minorHAnsi" w:cstheme="minorHAnsi"/>
          <w:highlight w:val="yellow"/>
        </w:rPr>
        <w:t xml:space="preserve">economic collapse is accompanied by </w:t>
      </w:r>
      <w:r w:rsidRPr="004B735B">
        <w:rPr>
          <w:rStyle w:val="Emphasis"/>
          <w:rFonts w:asciiTheme="minorHAnsi" w:hAnsiTheme="minorHAnsi" w:cstheme="minorHAnsi"/>
          <w:highlight w:val="yellow"/>
        </w:rPr>
        <w:t>social chaos, civil unrest</w:t>
      </w:r>
      <w:r w:rsidRPr="004B735B">
        <w:rPr>
          <w:rFonts w:asciiTheme="minorHAnsi" w:hAnsiTheme="minorHAnsi" w:cstheme="minorHAnsi"/>
          <w:sz w:val="16"/>
        </w:rPr>
        <w:t xml:space="preserve"> </w:t>
      </w:r>
      <w:r w:rsidRPr="004B735B">
        <w:rPr>
          <w:rStyle w:val="StyleUnderline"/>
          <w:rFonts w:asciiTheme="minorHAnsi" w:hAnsiTheme="minorHAnsi" w:cstheme="minorHAnsi"/>
        </w:rPr>
        <w:t>and</w:t>
      </w:r>
      <w:r w:rsidRPr="004B735B">
        <w:rPr>
          <w:rFonts w:asciiTheme="minorHAnsi" w:hAnsiTheme="minorHAnsi" w:cstheme="minorHAnsi"/>
          <w:sz w:val="16"/>
        </w:rPr>
        <w:t xml:space="preserve"> sometimes </w:t>
      </w:r>
      <w:r w:rsidRPr="004B735B">
        <w:rPr>
          <w:rStyle w:val="StyleUnderline"/>
          <w:rFonts w:asciiTheme="minorHAnsi" w:hAnsiTheme="minorHAnsi" w:cstheme="minorHAnsi"/>
        </w:rPr>
        <w:t>a breakdown of law and order</w:t>
      </w:r>
      <w:r w:rsidRPr="004B735B">
        <w:rPr>
          <w:rFonts w:asciiTheme="minorHAnsi" w:hAnsiTheme="minorHAnsi" w:cstheme="minorHAnsi"/>
          <w:sz w:val="16"/>
        </w:rPr>
        <w:t xml:space="preserve">. </w:t>
      </w:r>
      <w:r w:rsidRPr="004B735B">
        <w:rPr>
          <w:rStyle w:val="Emphasis"/>
          <w:rFonts w:asciiTheme="minorHAnsi" w:hAnsiTheme="minorHAnsi" w:cstheme="minorHAnsi"/>
        </w:rPr>
        <w:t>Societal collapse</w:t>
      </w:r>
      <w:r w:rsidRPr="004B735B">
        <w:rPr>
          <w:rFonts w:asciiTheme="minorHAnsi" w:hAnsiTheme="minorHAnsi" w:cstheme="minorHAnsi"/>
          <w:sz w:val="16"/>
        </w:rPr>
        <w:t xml:space="preserve"> </w:t>
      </w:r>
      <w:r w:rsidRPr="004B735B">
        <w:rPr>
          <w:rStyle w:val="StyleUnderline"/>
          <w:rFonts w:asciiTheme="minorHAnsi" w:hAnsiTheme="minorHAnsi" w:cstheme="minorHAnsi"/>
        </w:rPr>
        <w:t>usually refers to the fall or disintegration of human societies</w:t>
      </w:r>
      <w:r w:rsidRPr="004B735B">
        <w:rPr>
          <w:rFonts w:asciiTheme="minorHAnsi" w:hAnsiTheme="minorHAnsi" w:cstheme="minorHAnsi"/>
          <w:sz w:val="16"/>
        </w:rPr>
        <w:t xml:space="preserve">, often along with their life support systems. </w:t>
      </w:r>
      <w:r w:rsidRPr="004B735B">
        <w:rPr>
          <w:rStyle w:val="StyleUnderline"/>
          <w:rFonts w:asciiTheme="minorHAnsi" w:hAnsiTheme="minorHAnsi" w:cstheme="minorHAnsi"/>
        </w:rPr>
        <w:t>It broadly includes both</w:t>
      </w:r>
      <w:r w:rsidRPr="004B735B">
        <w:rPr>
          <w:rFonts w:asciiTheme="minorHAnsi" w:hAnsiTheme="minorHAnsi" w:cstheme="minorHAnsi"/>
          <w:sz w:val="16"/>
        </w:rPr>
        <w:t xml:space="preserve"> quite </w:t>
      </w:r>
      <w:r w:rsidRPr="004B735B">
        <w:rPr>
          <w:rStyle w:val="StyleUnderline"/>
          <w:rFonts w:asciiTheme="minorHAnsi" w:hAnsiTheme="minorHAnsi" w:cstheme="minorHAnsi"/>
        </w:rPr>
        <w:t xml:space="preserve">abrupt </w:t>
      </w:r>
      <w:r w:rsidRPr="004B735B">
        <w:rPr>
          <w:rStyle w:val="Emphasis"/>
          <w:rFonts w:asciiTheme="minorHAnsi" w:hAnsiTheme="minorHAnsi" w:cstheme="minorHAnsi"/>
        </w:rPr>
        <w:t>societal failures typified by collapses</w:t>
      </w:r>
      <w:r w:rsidRPr="004B735B">
        <w:rPr>
          <w:rStyle w:val="StyleUnderline"/>
          <w:rFonts w:asciiTheme="minorHAnsi" w:hAnsiTheme="minorHAnsi" w:cstheme="minorHAnsi"/>
        </w:rPr>
        <w:t>, and more extended gradual declines of superpowers</w:t>
      </w:r>
      <w:r w:rsidRPr="004B735B">
        <w:rPr>
          <w:rFonts w:asciiTheme="minorHAnsi" w:hAnsiTheme="minorHAnsi" w:cstheme="minorHAnsi"/>
          <w:sz w:val="16"/>
        </w:rPr>
        <w:t xml:space="preserve">. Here only the former is included. </w:t>
      </w:r>
      <w:r w:rsidRPr="004B735B">
        <w:rPr>
          <w:rStyle w:val="StyleUnderline"/>
          <w:rFonts w:asciiTheme="minorHAnsi" w:hAnsiTheme="minorHAnsi" w:cstheme="minorHAnsi"/>
          <w:highlight w:val="yellow"/>
        </w:rPr>
        <w:t>The world economi</w:t>
      </w:r>
      <w:r w:rsidRPr="004B735B">
        <w:rPr>
          <w:rStyle w:val="StyleUnderline"/>
          <w:rFonts w:asciiTheme="minorHAnsi" w:hAnsiTheme="minorHAnsi" w:cstheme="minorHAnsi"/>
        </w:rPr>
        <w:t xml:space="preserve">c and political </w:t>
      </w:r>
      <w:r w:rsidRPr="004B735B">
        <w:rPr>
          <w:rStyle w:val="StyleUnderline"/>
          <w:rFonts w:asciiTheme="minorHAnsi" w:hAnsiTheme="minorHAnsi" w:cstheme="minorHAnsi"/>
          <w:highlight w:val="yellow"/>
        </w:rPr>
        <w:t>system is made up of</w:t>
      </w:r>
      <w:r w:rsidRPr="004B735B">
        <w:rPr>
          <w:rStyle w:val="StyleUnderline"/>
          <w:rFonts w:asciiTheme="minorHAnsi" w:hAnsiTheme="minorHAnsi" w:cstheme="minorHAnsi"/>
        </w:rPr>
        <w:t xml:space="preserve"> many actors with many objectives and </w:t>
      </w:r>
      <w:r w:rsidRPr="004B735B">
        <w:rPr>
          <w:rStyle w:val="StyleUnderline"/>
          <w:rFonts w:asciiTheme="minorHAnsi" w:hAnsiTheme="minorHAnsi" w:cstheme="minorHAnsi"/>
          <w:highlight w:val="yellow"/>
        </w:rPr>
        <w:t>many links</w:t>
      </w:r>
      <w:r w:rsidRPr="004B735B">
        <w:rPr>
          <w:rFonts w:asciiTheme="minorHAnsi" w:hAnsiTheme="minorHAnsi" w:cstheme="minorHAnsi"/>
          <w:sz w:val="16"/>
        </w:rPr>
        <w:t xml:space="preserve"> between them. </w:t>
      </w:r>
      <w:r w:rsidRPr="004B735B">
        <w:rPr>
          <w:rStyle w:val="StyleUnderline"/>
          <w:rFonts w:asciiTheme="minorHAnsi" w:hAnsiTheme="minorHAnsi" w:cstheme="minorHAnsi"/>
        </w:rPr>
        <w:t>Su</w:t>
      </w:r>
      <w:r w:rsidRPr="004B735B">
        <w:rPr>
          <w:rStyle w:val="StyleUnderline"/>
          <w:rFonts w:asciiTheme="minorHAnsi" w:hAnsiTheme="minorHAnsi" w:cstheme="minorHAnsi"/>
          <w:highlight w:val="yellow"/>
        </w:rPr>
        <w:t>ch</w:t>
      </w:r>
      <w:r w:rsidRPr="004B735B">
        <w:rPr>
          <w:rFonts w:asciiTheme="minorHAnsi" w:hAnsiTheme="minorHAnsi" w:cstheme="minorHAnsi"/>
          <w:sz w:val="16"/>
          <w:highlight w:val="yellow"/>
        </w:rPr>
        <w:t xml:space="preserve"> </w:t>
      </w:r>
      <w:r w:rsidRPr="004B735B">
        <w:rPr>
          <w:rStyle w:val="Emphasis"/>
          <w:rFonts w:asciiTheme="minorHAnsi" w:hAnsiTheme="minorHAnsi" w:cstheme="minorHAnsi"/>
          <w:highlight w:val="yellow"/>
        </w:rPr>
        <w:t>intricate, interconnected systems</w:t>
      </w:r>
      <w:r w:rsidRPr="004B735B">
        <w:rPr>
          <w:rFonts w:asciiTheme="minorHAnsi" w:hAnsiTheme="minorHAnsi" w:cstheme="minorHAnsi"/>
          <w:sz w:val="16"/>
          <w:highlight w:val="yellow"/>
        </w:rPr>
        <w:t xml:space="preserve"> </w:t>
      </w:r>
      <w:r w:rsidRPr="004B735B">
        <w:rPr>
          <w:rStyle w:val="StyleUnderline"/>
          <w:rFonts w:asciiTheme="minorHAnsi" w:hAnsiTheme="minorHAnsi" w:cstheme="minorHAnsi"/>
          <w:highlight w:val="yellow"/>
        </w:rPr>
        <w:t>are subject to unexpected system-wide failures</w:t>
      </w:r>
      <w:r w:rsidRPr="004B735B">
        <w:rPr>
          <w:rFonts w:asciiTheme="minorHAnsi" w:hAnsiTheme="minorHAnsi" w:cstheme="minorHAnsi"/>
          <w:sz w:val="16"/>
        </w:rPr>
        <w:t xml:space="preserve"> due to the structure of the network311 – even if each component of the network is reliable. </w:t>
      </w:r>
      <w:r w:rsidRPr="004B735B">
        <w:rPr>
          <w:rStyle w:val="StyleUnderline"/>
          <w:rFonts w:asciiTheme="minorHAnsi" w:hAnsiTheme="minorHAnsi" w:cstheme="minorHAnsi"/>
        </w:rPr>
        <w:t>This gives rise to systemic risk</w:t>
      </w:r>
      <w:r w:rsidRPr="004B735B">
        <w:rPr>
          <w:rFonts w:asciiTheme="minorHAnsi" w:hAnsiTheme="minorHAnsi" w:cstheme="minorHAnsi"/>
          <w:sz w:val="16"/>
        </w:rPr>
        <w:t xml:space="preserve">: systemic risk occurs </w:t>
      </w:r>
      <w:r w:rsidRPr="004B735B">
        <w:rPr>
          <w:rStyle w:val="StyleUnderline"/>
          <w:rFonts w:asciiTheme="minorHAnsi" w:hAnsiTheme="minorHAnsi" w:cstheme="minorHAnsi"/>
        </w:rPr>
        <w:t>when parts that individually may function well become vulnerable when connected as a system to a self-reinforcing joint risk that can spread from part to part</w:t>
      </w:r>
      <w:r w:rsidRPr="004B735B">
        <w:rPr>
          <w:rFonts w:asciiTheme="minorHAnsi" w:hAnsiTheme="minorHAnsi" w:cstheme="minorHAnsi"/>
          <w:sz w:val="16"/>
        </w:rPr>
        <w:t xml:space="preserve"> (contagion), potentially affecting the entire system and possibly spilling over to related outside systems.312 Such effects have been observed in such diverse areas as ecology,313 finance314 and critical infrastructure315 (such as power grids). They are characterised by the possibility that </w:t>
      </w:r>
      <w:r w:rsidRPr="004B735B">
        <w:rPr>
          <w:rStyle w:val="StyleUnderline"/>
          <w:rFonts w:asciiTheme="minorHAnsi" w:hAnsiTheme="minorHAnsi" w:cstheme="minorHAnsi"/>
        </w:rPr>
        <w:t xml:space="preserve">a small </w:t>
      </w:r>
      <w:r w:rsidRPr="004B735B">
        <w:rPr>
          <w:rStyle w:val="Emphasis"/>
          <w:rFonts w:asciiTheme="minorHAnsi" w:hAnsiTheme="minorHAnsi" w:cstheme="minorHAnsi"/>
          <w:highlight w:val="yellow"/>
        </w:rPr>
        <w:t>internal or external disruption</w:t>
      </w:r>
      <w:r w:rsidRPr="004B735B">
        <w:rPr>
          <w:rStyle w:val="StyleUnderline"/>
          <w:rFonts w:asciiTheme="minorHAnsi" w:hAnsiTheme="minorHAnsi" w:cstheme="minorHAnsi"/>
          <w:highlight w:val="yellow"/>
        </w:rPr>
        <w:t xml:space="preserve"> could</w:t>
      </w:r>
      <w:r w:rsidRPr="004B735B">
        <w:rPr>
          <w:rStyle w:val="StyleUnderline"/>
          <w:rFonts w:asciiTheme="minorHAnsi" w:hAnsiTheme="minorHAnsi" w:cstheme="minorHAnsi"/>
        </w:rPr>
        <w:t xml:space="preserve"> cause a highly non-linear effect</w:t>
      </w:r>
      <w:r w:rsidRPr="004B735B">
        <w:rPr>
          <w:rFonts w:asciiTheme="minorHAnsi" w:hAnsiTheme="minorHAnsi" w:cstheme="minorHAnsi"/>
          <w:sz w:val="16"/>
        </w:rPr>
        <w:t xml:space="preserve">,316 </w:t>
      </w:r>
      <w:r w:rsidRPr="004B735B">
        <w:rPr>
          <w:rStyle w:val="StyleUnderline"/>
          <w:rFonts w:asciiTheme="minorHAnsi" w:hAnsiTheme="minorHAnsi" w:cstheme="minorHAnsi"/>
        </w:rPr>
        <w:t xml:space="preserve">including </w:t>
      </w:r>
      <w:r w:rsidRPr="004B735B">
        <w:rPr>
          <w:rStyle w:val="StyleUnderline"/>
          <w:rFonts w:asciiTheme="minorHAnsi" w:hAnsiTheme="minorHAnsi" w:cstheme="minorHAnsi"/>
          <w:highlight w:val="yellow"/>
        </w:rPr>
        <w:t xml:space="preserve">a </w:t>
      </w:r>
      <w:r w:rsidRPr="004B735B">
        <w:rPr>
          <w:rStyle w:val="Emphasis"/>
          <w:rFonts w:asciiTheme="minorHAnsi" w:hAnsiTheme="minorHAnsi" w:cstheme="minorHAnsi"/>
          <w:highlight w:val="yellow"/>
        </w:rPr>
        <w:t>cascading failure that infects the whole system</w:t>
      </w:r>
      <w:r w:rsidRPr="004B735B">
        <w:rPr>
          <w:rFonts w:asciiTheme="minorHAnsi" w:hAnsiTheme="minorHAnsi" w:cstheme="minorHAnsi"/>
          <w:sz w:val="16"/>
        </w:rPr>
        <w:t xml:space="preserve">,317 </w:t>
      </w:r>
      <w:r w:rsidRPr="004B735B">
        <w:rPr>
          <w:rStyle w:val="StyleUnderline"/>
          <w:rFonts w:asciiTheme="minorHAnsi" w:hAnsiTheme="minorHAnsi" w:cstheme="minorHAnsi"/>
          <w:highlight w:val="yellow"/>
        </w:rPr>
        <w:t xml:space="preserve">as in the </w:t>
      </w:r>
      <w:r w:rsidRPr="004B735B">
        <w:rPr>
          <w:rStyle w:val="StyleUnderline"/>
          <w:rFonts w:asciiTheme="minorHAnsi" w:hAnsiTheme="minorHAnsi" w:cstheme="minorHAnsi"/>
        </w:rPr>
        <w:t xml:space="preserve">2008-2009 </w:t>
      </w:r>
      <w:r w:rsidRPr="004B735B">
        <w:rPr>
          <w:rStyle w:val="StyleUnderline"/>
          <w:rFonts w:asciiTheme="minorHAnsi" w:hAnsiTheme="minorHAnsi" w:cstheme="minorHAnsi"/>
          <w:highlight w:val="yellow"/>
        </w:rPr>
        <w:t>financial crisis</w:t>
      </w:r>
      <w:r w:rsidRPr="004B735B">
        <w:rPr>
          <w:rFonts w:asciiTheme="minorHAnsi" w:hAnsiTheme="minorHAnsi" w:cstheme="minorHAnsi"/>
          <w:sz w:val="16"/>
        </w:rPr>
        <w:t xml:space="preserve">. </w:t>
      </w:r>
      <w:r w:rsidRPr="004B735B">
        <w:rPr>
          <w:rStyle w:val="StyleUnderline"/>
          <w:rFonts w:asciiTheme="minorHAnsi" w:hAnsiTheme="minorHAnsi" w:cstheme="minorHAnsi"/>
        </w:rPr>
        <w:t>The possibility of collapse becomes more acute when several independent networks depend on each other, as is increasingly the case</w:t>
      </w:r>
      <w:r w:rsidRPr="004B735B">
        <w:rPr>
          <w:rFonts w:asciiTheme="minorHAnsi" w:hAnsiTheme="minorHAnsi" w:cstheme="minorHAnsi"/>
          <w:sz w:val="16"/>
        </w:rPr>
        <w:t xml:space="preserve"> (water supply, transport, fuel and power stations are strongly coupled, for instance).318 </w:t>
      </w:r>
      <w:r w:rsidRPr="004B735B">
        <w:rPr>
          <w:rStyle w:val="StyleUnderline"/>
          <w:rFonts w:asciiTheme="minorHAnsi" w:hAnsiTheme="minorHAnsi" w:cstheme="minorHAnsi"/>
        </w:rPr>
        <w:t>This dependence links social and technological systems as well</w:t>
      </w:r>
      <w:r w:rsidRPr="004B735B">
        <w:rPr>
          <w:rFonts w:asciiTheme="minorHAnsi" w:hAnsiTheme="minorHAnsi" w:cstheme="minorHAnsi"/>
          <w:sz w:val="16"/>
        </w:rPr>
        <w:t xml:space="preserve">.319 </w:t>
      </w:r>
      <w:r w:rsidRPr="004B735B">
        <w:rPr>
          <w:rStyle w:val="StyleUnderline"/>
          <w:rFonts w:asciiTheme="minorHAnsi" w:hAnsiTheme="minorHAnsi" w:cstheme="minorHAnsi"/>
          <w:highlight w:val="yellow"/>
        </w:rPr>
        <w:t xml:space="preserve">This trend is likely to be </w:t>
      </w:r>
      <w:r w:rsidRPr="004B735B">
        <w:rPr>
          <w:rStyle w:val="Emphasis"/>
          <w:rFonts w:asciiTheme="minorHAnsi" w:hAnsiTheme="minorHAnsi" w:cstheme="minorHAnsi"/>
          <w:highlight w:val="yellow"/>
        </w:rPr>
        <w:t>intensified</w:t>
      </w:r>
      <w:r w:rsidRPr="004B735B">
        <w:rPr>
          <w:rStyle w:val="StyleUnderline"/>
          <w:rFonts w:asciiTheme="minorHAnsi" w:hAnsiTheme="minorHAnsi" w:cstheme="minorHAnsi"/>
          <w:highlight w:val="yellow"/>
        </w:rPr>
        <w:t xml:space="preserve"> by continuing globalisation</w:t>
      </w:r>
      <w:r w:rsidRPr="004B735B">
        <w:rPr>
          <w:rFonts w:asciiTheme="minorHAnsi" w:hAnsiTheme="minorHAnsi" w:cstheme="minorHAnsi"/>
          <w:sz w:val="16"/>
        </w:rPr>
        <w:t xml:space="preserve">,320 </w:t>
      </w:r>
      <w:r w:rsidRPr="004B735B">
        <w:rPr>
          <w:rStyle w:val="StyleUnderline"/>
          <w:rFonts w:asciiTheme="minorHAnsi" w:hAnsiTheme="minorHAnsi" w:cstheme="minorHAnsi"/>
        </w:rPr>
        <w:t xml:space="preserve">while global governance and regulatory mechanisms seem </w:t>
      </w:r>
      <w:r w:rsidRPr="004B735B">
        <w:rPr>
          <w:rStyle w:val="Emphasis"/>
          <w:rFonts w:asciiTheme="minorHAnsi" w:hAnsiTheme="minorHAnsi" w:cstheme="minorHAnsi"/>
        </w:rPr>
        <w:t>inadequate</w:t>
      </w:r>
      <w:r w:rsidRPr="004B735B">
        <w:rPr>
          <w:rStyle w:val="StyleUnderline"/>
          <w:rFonts w:asciiTheme="minorHAnsi" w:hAnsiTheme="minorHAnsi" w:cstheme="minorHAnsi"/>
        </w:rPr>
        <w:t xml:space="preserve"> to address the issue</w:t>
      </w:r>
      <w:r w:rsidRPr="004B735B">
        <w:rPr>
          <w:rFonts w:asciiTheme="minorHAnsi" w:hAnsiTheme="minorHAnsi" w:cstheme="minorHAnsi"/>
          <w:sz w:val="16"/>
        </w:rPr>
        <w:t xml:space="preserve">.321 This is possibly because the tension between resilience and efficiency322 can even exacerbate the problem.323 Many triggers could start such a failure cascade, such as the infrastructure damage wrought by a coronal mass ejection,324 an ongoing cyber conflict, or a milder form of some of the risks presented in the rest of the paper. Indeed the main risk factor with global systems collapse is as something which may exacerbate some of the other risks in this paper, or as a trigger. But </w:t>
      </w:r>
      <w:r w:rsidRPr="004B735B">
        <w:rPr>
          <w:rStyle w:val="StyleUnderline"/>
          <w:rFonts w:asciiTheme="minorHAnsi" w:hAnsiTheme="minorHAnsi" w:cstheme="minorHAnsi"/>
        </w:rPr>
        <w:t>a simple global systems collapse still poses risks on its own</w:t>
      </w:r>
      <w:r w:rsidRPr="004B735B">
        <w:rPr>
          <w:rFonts w:asciiTheme="minorHAnsi" w:hAnsiTheme="minorHAnsi" w:cstheme="minorHAnsi"/>
          <w:sz w:val="16"/>
        </w:rPr>
        <w:t xml:space="preserve">. </w:t>
      </w:r>
      <w:r w:rsidRPr="004B735B">
        <w:rPr>
          <w:rStyle w:val="StyleUnderline"/>
          <w:rFonts w:asciiTheme="minorHAnsi" w:hAnsiTheme="minorHAnsi" w:cstheme="minorHAnsi"/>
        </w:rPr>
        <w:t xml:space="preserve">The </w:t>
      </w:r>
      <w:r w:rsidRPr="004B735B">
        <w:rPr>
          <w:rStyle w:val="StyleUnderline"/>
          <w:rFonts w:asciiTheme="minorHAnsi" w:hAnsiTheme="minorHAnsi" w:cstheme="minorHAnsi"/>
          <w:highlight w:val="yellow"/>
        </w:rPr>
        <w:t>productivity</w:t>
      </w:r>
      <w:r w:rsidRPr="004B735B">
        <w:rPr>
          <w:rStyle w:val="StyleUnderline"/>
          <w:rFonts w:asciiTheme="minorHAnsi" w:hAnsiTheme="minorHAnsi" w:cstheme="minorHAnsi"/>
        </w:rPr>
        <w:t xml:space="preserve"> of modern societies </w:t>
      </w:r>
      <w:r w:rsidRPr="004B735B">
        <w:rPr>
          <w:rStyle w:val="StyleUnderline"/>
          <w:rFonts w:asciiTheme="minorHAnsi" w:hAnsiTheme="minorHAnsi" w:cstheme="minorHAnsi"/>
          <w:highlight w:val="yellow"/>
        </w:rPr>
        <w:t>is</w:t>
      </w:r>
      <w:r w:rsidRPr="004B735B">
        <w:rPr>
          <w:rStyle w:val="StyleUnderline"/>
          <w:rFonts w:asciiTheme="minorHAnsi" w:hAnsiTheme="minorHAnsi" w:cstheme="minorHAnsi"/>
        </w:rPr>
        <w:t xml:space="preserve"> largely </w:t>
      </w:r>
      <w:r w:rsidRPr="004B735B">
        <w:rPr>
          <w:rStyle w:val="StyleUnderline"/>
          <w:rFonts w:asciiTheme="minorHAnsi" w:hAnsiTheme="minorHAnsi" w:cstheme="minorHAnsi"/>
          <w:highlight w:val="yellow"/>
        </w:rPr>
        <w:t xml:space="preserve">dependent on the careful matching of different </w:t>
      </w:r>
      <w:r w:rsidRPr="004B735B">
        <w:rPr>
          <w:rStyle w:val="Emphasis"/>
          <w:rFonts w:asciiTheme="minorHAnsi" w:hAnsiTheme="minorHAnsi" w:cstheme="minorHAnsi"/>
          <w:highlight w:val="yellow"/>
        </w:rPr>
        <w:t>types of capital</w:t>
      </w:r>
      <w:r w:rsidRPr="004B735B">
        <w:rPr>
          <w:rFonts w:asciiTheme="minorHAnsi" w:hAnsiTheme="minorHAnsi" w:cstheme="minorHAnsi"/>
          <w:sz w:val="16"/>
        </w:rPr>
        <w:t xml:space="preserve">325 (social, technological, natural...) </w:t>
      </w:r>
      <w:r w:rsidRPr="004B735B">
        <w:rPr>
          <w:rStyle w:val="StyleUnderline"/>
          <w:rFonts w:asciiTheme="minorHAnsi" w:hAnsiTheme="minorHAnsi" w:cstheme="minorHAnsi"/>
        </w:rPr>
        <w:t>with each other</w:t>
      </w:r>
      <w:r w:rsidRPr="004B735B">
        <w:rPr>
          <w:rFonts w:asciiTheme="minorHAnsi" w:hAnsiTheme="minorHAnsi" w:cstheme="minorHAnsi"/>
          <w:sz w:val="16"/>
        </w:rPr>
        <w:t xml:space="preserve">. </w:t>
      </w:r>
      <w:r w:rsidRPr="004B735B">
        <w:rPr>
          <w:rStyle w:val="StyleUnderline"/>
          <w:rFonts w:asciiTheme="minorHAnsi" w:hAnsiTheme="minorHAnsi" w:cstheme="minorHAnsi"/>
          <w:highlight w:val="yellow"/>
        </w:rPr>
        <w:t>If this matching is disrupted, this could trigger a “</w:t>
      </w:r>
      <w:r w:rsidRPr="004B735B">
        <w:rPr>
          <w:rStyle w:val="Emphasis"/>
          <w:rFonts w:asciiTheme="minorHAnsi" w:hAnsiTheme="minorHAnsi" w:cstheme="minorHAnsi"/>
          <w:highlight w:val="yellow"/>
        </w:rPr>
        <w:t>social collapse</w:t>
      </w:r>
      <w:r w:rsidRPr="004B735B">
        <w:rPr>
          <w:rStyle w:val="StyleUnderline"/>
          <w:rFonts w:asciiTheme="minorHAnsi" w:hAnsiTheme="minorHAnsi" w:cstheme="minorHAnsi"/>
          <w:highlight w:val="yellow"/>
        </w:rPr>
        <w:t>”</w:t>
      </w:r>
      <w:r w:rsidRPr="004B735B">
        <w:rPr>
          <w:rStyle w:val="StyleUnderline"/>
          <w:rFonts w:asciiTheme="minorHAnsi" w:hAnsiTheme="minorHAnsi" w:cstheme="minorHAnsi"/>
        </w:rPr>
        <w:t xml:space="preserve"> far out of proportion to the initial disruption</w:t>
      </w:r>
      <w:r w:rsidRPr="004B735B">
        <w:rPr>
          <w:rFonts w:asciiTheme="minorHAnsi" w:hAnsiTheme="minorHAnsi" w:cstheme="minorHAnsi"/>
          <w:sz w:val="16"/>
        </w:rPr>
        <w:t xml:space="preserve">.326 </w:t>
      </w:r>
      <w:r w:rsidRPr="004B735B">
        <w:rPr>
          <w:rStyle w:val="StyleUnderline"/>
          <w:rFonts w:asciiTheme="minorHAnsi" w:hAnsiTheme="minorHAnsi" w:cstheme="minorHAnsi"/>
          <w:highlight w:val="yellow"/>
        </w:rPr>
        <w:t>States and institutions have collapsed</w:t>
      </w:r>
      <w:r w:rsidRPr="004B735B">
        <w:rPr>
          <w:rStyle w:val="StyleUnderline"/>
          <w:rFonts w:asciiTheme="minorHAnsi" w:hAnsiTheme="minorHAnsi" w:cstheme="minorHAnsi"/>
        </w:rPr>
        <w:t xml:space="preserve"> in the past for seemingly minor systemic reasons</w:t>
      </w:r>
      <w:r w:rsidRPr="004B735B">
        <w:rPr>
          <w:rFonts w:asciiTheme="minorHAnsi" w:hAnsiTheme="minorHAnsi" w:cstheme="minorHAnsi"/>
          <w:sz w:val="16"/>
        </w:rPr>
        <w:t xml:space="preserve">.327 And </w:t>
      </w:r>
      <w:r w:rsidRPr="004B735B">
        <w:rPr>
          <w:rStyle w:val="StyleUnderline"/>
          <w:rFonts w:asciiTheme="minorHAnsi" w:hAnsiTheme="minorHAnsi" w:cstheme="minorHAnsi"/>
          <w:highlight w:val="yellow"/>
        </w:rPr>
        <w:t>institutional collapses can create knock-on effects,</w:t>
      </w:r>
      <w:r w:rsidRPr="004B735B">
        <w:rPr>
          <w:rStyle w:val="StyleUnderline"/>
          <w:rFonts w:asciiTheme="minorHAnsi" w:hAnsiTheme="minorHAnsi" w:cstheme="minorHAnsi"/>
        </w:rPr>
        <w:t xml:space="preserve"> such as the descent of formerly prosperous states to much more impoverished and destabilising entities</w:t>
      </w:r>
      <w:r w:rsidRPr="004B735B">
        <w:rPr>
          <w:rFonts w:asciiTheme="minorHAnsi" w:hAnsiTheme="minorHAnsi" w:cstheme="minorHAnsi"/>
          <w:sz w:val="16"/>
        </w:rPr>
        <w:t xml:space="preserve">.328 </w:t>
      </w:r>
      <w:r w:rsidRPr="004B735B">
        <w:rPr>
          <w:rStyle w:val="StyleUnderline"/>
          <w:rFonts w:asciiTheme="minorHAnsi" w:hAnsiTheme="minorHAnsi" w:cstheme="minorHAnsi"/>
        </w:rPr>
        <w:t xml:space="preserve">Such processes </w:t>
      </w:r>
      <w:r w:rsidRPr="004B735B">
        <w:rPr>
          <w:rStyle w:val="StyleUnderline"/>
          <w:rFonts w:asciiTheme="minorHAnsi" w:hAnsiTheme="minorHAnsi" w:cstheme="minorHAnsi"/>
          <w:highlight w:val="yellow"/>
        </w:rPr>
        <w:t>could trigger damage on a large scale if they weaken global</w:t>
      </w:r>
      <w:r w:rsidRPr="004B735B">
        <w:rPr>
          <w:rStyle w:val="StyleUnderline"/>
          <w:rFonts w:asciiTheme="minorHAnsi" w:hAnsiTheme="minorHAnsi" w:cstheme="minorHAnsi"/>
        </w:rPr>
        <w:t xml:space="preserve"> political and </w:t>
      </w:r>
      <w:r w:rsidRPr="004B735B">
        <w:rPr>
          <w:rStyle w:val="StyleUnderline"/>
          <w:rFonts w:asciiTheme="minorHAnsi" w:hAnsiTheme="minorHAnsi" w:cstheme="minorHAnsi"/>
          <w:highlight w:val="yellow"/>
        </w:rPr>
        <w:t>economic systems to such an extent that secondary effects</w:t>
      </w:r>
      <w:r w:rsidRPr="004B735B">
        <w:rPr>
          <w:rFonts w:asciiTheme="minorHAnsi" w:hAnsiTheme="minorHAnsi" w:cstheme="minorHAnsi"/>
          <w:sz w:val="16"/>
          <w:highlight w:val="yellow"/>
        </w:rPr>
        <w:t xml:space="preserve"> (</w:t>
      </w:r>
      <w:r w:rsidRPr="004B735B">
        <w:rPr>
          <w:rStyle w:val="Emphasis"/>
          <w:rFonts w:asciiTheme="minorHAnsi" w:hAnsiTheme="minorHAnsi" w:cstheme="minorHAnsi"/>
          <w:highlight w:val="yellow"/>
        </w:rPr>
        <w:t>such as conflict or starvation</w:t>
      </w:r>
      <w:r w:rsidRPr="004B735B">
        <w:rPr>
          <w:rFonts w:asciiTheme="minorHAnsi" w:hAnsiTheme="minorHAnsi" w:cstheme="minorHAnsi"/>
          <w:sz w:val="16"/>
          <w:highlight w:val="yellow"/>
        </w:rPr>
        <w:t xml:space="preserve">) </w:t>
      </w:r>
      <w:r w:rsidRPr="004B735B">
        <w:rPr>
          <w:rStyle w:val="StyleUnderline"/>
          <w:rFonts w:asciiTheme="minorHAnsi" w:hAnsiTheme="minorHAnsi" w:cstheme="minorHAnsi"/>
          <w:highlight w:val="yellow"/>
        </w:rPr>
        <w:t>could cause great death and suffering</w:t>
      </w:r>
      <w:r w:rsidRPr="004B735B">
        <w:rPr>
          <w:rFonts w:asciiTheme="minorHAnsi" w:hAnsiTheme="minorHAnsi" w:cstheme="minorHAnsi"/>
          <w:sz w:val="16"/>
        </w:rPr>
        <w:t>.</w:t>
      </w:r>
    </w:p>
    <w:p w:rsidR="00935C39" w:rsidRPr="004B735B" w:rsidRDefault="00935C39" w:rsidP="00935C39">
      <w:pPr>
        <w:rPr>
          <w:rFonts w:asciiTheme="minorHAnsi" w:hAnsiTheme="minorHAnsi" w:cstheme="minorHAnsi"/>
          <w:sz w:val="16"/>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 xml:space="preserve">2nc </w:t>
      </w:r>
      <w:r w:rsidR="000468E9" w:rsidRPr="004B735B">
        <w:rPr>
          <w:rFonts w:asciiTheme="minorHAnsi" w:hAnsiTheme="minorHAnsi" w:cstheme="minorHAnsi"/>
        </w:rPr>
        <w:t xml:space="preserve">DACA </w:t>
      </w:r>
      <w:r w:rsidRPr="004B735B">
        <w:rPr>
          <w:rFonts w:asciiTheme="minorHAnsi" w:hAnsiTheme="minorHAnsi" w:cstheme="minorHAnsi"/>
        </w:rPr>
        <w:t xml:space="preserve">IL – k2 Econ </w:t>
      </w:r>
    </w:p>
    <w:p w:rsidR="00935C39" w:rsidRPr="004B735B" w:rsidRDefault="00935C39" w:rsidP="00935C39">
      <w:pPr>
        <w:rPr>
          <w:rFonts w:asciiTheme="minorHAnsi" w:hAnsiTheme="minorHAnsi" w:cstheme="minorHAnsi"/>
        </w:rPr>
      </w:pP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DACA is key to the economy – studies prove</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Cataño 16</w:t>
      </w:r>
      <w:r w:rsidRPr="004B735B">
        <w:rPr>
          <w:rFonts w:asciiTheme="minorHAnsi" w:hAnsiTheme="minorHAnsi" w:cstheme="minorHAnsi"/>
        </w:rPr>
        <w:t xml:space="preserve"> - Adriana Cataño is a writer for Remezcla and an activist. November 22, 2016. “New Study Finds that Cutting DACA Could Cost the US Economy $433B in Growth” (</w:t>
      </w:r>
      <w:hyperlink r:id="rId116" w:history="1">
        <w:r w:rsidRPr="004B735B">
          <w:rPr>
            <w:rStyle w:val="Hyperlink"/>
            <w:rFonts w:asciiTheme="minorHAnsi" w:hAnsiTheme="minorHAnsi" w:cstheme="minorHAnsi"/>
          </w:rPr>
          <w:t>http://remezcla.com/culture/daca-us-economy/</w:t>
        </w:r>
      </w:hyperlink>
      <w:r w:rsidRPr="004B735B">
        <w:rPr>
          <w:rFonts w:asciiTheme="minorHAnsi" w:hAnsiTheme="minorHAnsi" w:cstheme="minorHAnsi"/>
        </w:rPr>
        <w:t>) EG</w:t>
      </w:r>
    </w:p>
    <w:p w:rsidR="00935C39" w:rsidRPr="004B735B" w:rsidRDefault="00935C39" w:rsidP="00935C39">
      <w:pPr>
        <w:rPr>
          <w:rStyle w:val="StyleUnderline"/>
          <w:rFonts w:asciiTheme="minorHAnsi" w:hAnsiTheme="minorHAnsi" w:cstheme="minorHAnsi"/>
        </w:rPr>
      </w:pPr>
      <w:r w:rsidRPr="004B735B">
        <w:rPr>
          <w:rFonts w:asciiTheme="minorHAnsi" w:hAnsiTheme="minorHAnsi" w:cstheme="minorHAnsi"/>
          <w:sz w:val="16"/>
        </w:rPr>
        <w:t>Donald Trump’s recently released “contract with the American voter” – his 100-day plan action plan once he takes office on January 20 – doesn’t specifically mention that he’ll revoke the Deferred Action for Childhood Arrivals (DACA) program</w:t>
      </w:r>
      <w:r w:rsidRPr="004B735B">
        <w:rPr>
          <w:rStyle w:val="StyleUnderline"/>
          <w:rFonts w:asciiTheme="minorHAnsi" w:hAnsiTheme="minorHAnsi" w:cstheme="minorHAnsi"/>
        </w:rPr>
        <w:t xml:space="preserve">. But in the past Trump has said he’d “immediately terminate” Obama’s executive actions on immigration. And unlike some of his other implausible plans, </w:t>
      </w:r>
      <w:r w:rsidRPr="004B735B">
        <w:rPr>
          <w:rStyle w:val="Emphasis"/>
          <w:rFonts w:asciiTheme="minorHAnsi" w:hAnsiTheme="minorHAnsi" w:cstheme="minorHAnsi"/>
        </w:rPr>
        <w:t>DACA is something he can easily undo</w:t>
      </w:r>
      <w:r w:rsidRPr="004B735B">
        <w:rPr>
          <w:rStyle w:val="StyleUnderline"/>
          <w:rFonts w:asciiTheme="minorHAnsi" w:hAnsiTheme="minorHAnsi" w:cstheme="minorHAnsi"/>
        </w:rPr>
        <w:t>. With one simple memo, Trump can unilaterally move to end DACA.</w:t>
      </w:r>
      <w:r w:rsidRPr="004B735B">
        <w:rPr>
          <w:rFonts w:asciiTheme="minorHAnsi" w:hAnsiTheme="minorHAnsi" w:cstheme="minorHAnsi"/>
          <w:sz w:val="16"/>
        </w:rPr>
        <w:t xml:space="preserve"> The program came from an executive memorandum created by Obama’s secretary of Homeland security. </w:t>
      </w:r>
      <w:r w:rsidRPr="004B735B">
        <w:rPr>
          <w:rStyle w:val="StyleUnderline"/>
          <w:rFonts w:asciiTheme="minorHAnsi" w:hAnsiTheme="minorHAnsi" w:cstheme="minorHAnsi"/>
        </w:rPr>
        <w:t xml:space="preserve">Trump could kill DACA with a counter-memo. But for the president-elect – who’s said he’s going to get the economy “running” again – doing away with the program would be a mistake. DACA has allowed many undocumented youth go to school and join the workforce. A new Center for American Progress study found that if Trump cuts DACA, something like 645,145 people would lose their work permits – an </w:t>
      </w:r>
      <w:r w:rsidRPr="004B735B">
        <w:rPr>
          <w:rStyle w:val="Emphasis"/>
          <w:rFonts w:asciiTheme="minorHAnsi" w:hAnsiTheme="minorHAnsi" w:cstheme="minorHAnsi"/>
        </w:rPr>
        <w:t>estimated loss of $433.4 billion in growth for the U.S. economy</w:t>
      </w:r>
      <w:r w:rsidRPr="004B735B">
        <w:rPr>
          <w:rStyle w:val="StyleUnderline"/>
          <w:rFonts w:asciiTheme="minorHAnsi" w:hAnsiTheme="minorHAnsi" w:cstheme="minorHAnsi"/>
        </w:rPr>
        <w:t xml:space="preserve">. Sampling 1,308 people from September 8 to September 26, 2016, Tom K. Wong – an associate professor of political science at UC San Diego – reports that </w:t>
      </w:r>
      <w:r w:rsidRPr="004B735B">
        <w:rPr>
          <w:rStyle w:val="Emphasis"/>
          <w:rFonts w:asciiTheme="minorHAnsi" w:hAnsiTheme="minorHAnsi" w:cstheme="minorHAnsi"/>
        </w:rPr>
        <w:t>DACA isn’t just beneficial for the recipient, but for the economy as a whole</w:t>
      </w:r>
      <w:r w:rsidRPr="004B735B">
        <w:rPr>
          <w:rStyle w:val="StyleUnderline"/>
          <w:rFonts w:asciiTheme="minorHAnsi" w:hAnsiTheme="minorHAnsi" w:cstheme="minorHAnsi"/>
        </w:rPr>
        <w:t>. With DACAmented individuals buying first homes and cars, they’re contributing to the economy. Some have even started their own businesses – creating new jobs in the process. Wong’s research also details that those with DACA are working across all sectors. Of the 1,308 he spoke to, 87 percent currently work.</w:t>
      </w:r>
    </w:p>
    <w:p w:rsidR="00935C39" w:rsidRPr="004B735B" w:rsidRDefault="00935C39" w:rsidP="00935C39">
      <w:pPr>
        <w:rPr>
          <w:rFonts w:asciiTheme="minorHAnsi" w:hAnsiTheme="minorHAnsi" w:cstheme="minorHAnsi"/>
        </w:rPr>
      </w:pPr>
    </w:p>
    <w:p w:rsidR="006752DF" w:rsidRPr="004B735B" w:rsidRDefault="006752DF" w:rsidP="000468E9">
      <w:pPr>
        <w:pStyle w:val="Heading3"/>
        <w:rPr>
          <w:rFonts w:asciiTheme="minorHAnsi" w:hAnsiTheme="minorHAnsi" w:cstheme="minorHAnsi"/>
        </w:rPr>
      </w:pPr>
      <w:r w:rsidRPr="004B735B">
        <w:rPr>
          <w:rFonts w:asciiTheme="minorHAnsi" w:hAnsiTheme="minorHAnsi" w:cstheme="minorHAnsi"/>
        </w:rPr>
        <w:t>2nc Islamophobia Impact</w:t>
      </w:r>
    </w:p>
    <w:p w:rsidR="006752DF" w:rsidRPr="004B735B" w:rsidRDefault="006752DF" w:rsidP="006752DF">
      <w:pPr>
        <w:rPr>
          <w:rFonts w:asciiTheme="minorHAnsi" w:hAnsiTheme="minorHAnsi" w:cstheme="minorHAnsi"/>
        </w:rPr>
      </w:pPr>
    </w:p>
    <w:p w:rsidR="006752DF" w:rsidRPr="004B735B" w:rsidRDefault="006752DF" w:rsidP="006752DF">
      <w:pPr>
        <w:pStyle w:val="Heading4"/>
        <w:rPr>
          <w:rStyle w:val="Style13ptBold"/>
          <w:rFonts w:asciiTheme="minorHAnsi" w:hAnsiTheme="minorHAnsi" w:cstheme="minorHAnsi"/>
          <w:b/>
        </w:rPr>
      </w:pPr>
      <w:r w:rsidRPr="004B735B">
        <w:rPr>
          <w:rStyle w:val="Style13ptBold"/>
          <w:rFonts w:asciiTheme="minorHAnsi" w:hAnsiTheme="minorHAnsi" w:cstheme="minorHAnsi"/>
          <w:b/>
        </w:rPr>
        <w:t xml:space="preserve">We don’t need to win “spillover” to win it outweighs and turns the case – the rising depicition of Muslims as inherently violent sanitizes mass Western violence and colonialism – </w:t>
      </w:r>
      <w:r w:rsidRPr="004B735B">
        <w:rPr>
          <w:rStyle w:val="Style13ptBold"/>
          <w:rFonts w:asciiTheme="minorHAnsi" w:hAnsiTheme="minorHAnsi" w:cstheme="minorHAnsi"/>
          <w:b/>
          <w:i/>
        </w:rPr>
        <w:t>our</w:t>
      </w:r>
      <w:r w:rsidRPr="004B735B">
        <w:rPr>
          <w:rStyle w:val="Style13ptBold"/>
          <w:rFonts w:asciiTheme="minorHAnsi" w:hAnsiTheme="minorHAnsi" w:cstheme="minorHAnsi"/>
          <w:b/>
        </w:rPr>
        <w:t xml:space="preserve"> </w:t>
      </w:r>
      <w:r w:rsidRPr="004B735B">
        <w:rPr>
          <w:rStyle w:val="Style13ptBold"/>
          <w:rFonts w:asciiTheme="minorHAnsi" w:hAnsiTheme="minorHAnsi" w:cstheme="minorHAnsi"/>
          <w:b/>
          <w:u w:val="single"/>
        </w:rPr>
        <w:t>scholarship</w:t>
      </w:r>
      <w:r w:rsidRPr="004B735B">
        <w:rPr>
          <w:rStyle w:val="Style13ptBold"/>
          <w:rFonts w:asciiTheme="minorHAnsi" w:hAnsiTheme="minorHAnsi" w:cstheme="minorHAnsi"/>
          <w:b/>
        </w:rPr>
        <w:t xml:space="preserve"> independently exposes invasive control and racism </w:t>
      </w:r>
    </w:p>
    <w:p w:rsidR="006752DF" w:rsidRPr="004B735B" w:rsidRDefault="006752DF" w:rsidP="006752DF">
      <w:pPr>
        <w:rPr>
          <w:rFonts w:asciiTheme="minorHAnsi" w:hAnsiTheme="minorHAnsi" w:cstheme="minorHAnsi"/>
        </w:rPr>
      </w:pPr>
      <w:r w:rsidRPr="004B735B">
        <w:rPr>
          <w:rStyle w:val="Style13ptBold"/>
          <w:rFonts w:asciiTheme="minorHAnsi" w:hAnsiTheme="minorHAnsi" w:cstheme="minorHAnsi"/>
        </w:rPr>
        <w:t>Kundnani, 15</w:t>
      </w:r>
      <w:r w:rsidRPr="004B735B">
        <w:rPr>
          <w:rFonts w:asciiTheme="minorHAnsi" w:hAnsiTheme="minorHAnsi" w:cstheme="minorHAnsi"/>
        </w:rPr>
        <w:t xml:space="preserve">—Arun, Professor of Terror Studies and Media @ NYU &amp; John Jay College, formerly a  Fellow @ Leiden U (Netherlands), an Open Society Fellow, and Editor of </w:t>
      </w:r>
      <w:r w:rsidRPr="004B735B">
        <w:rPr>
          <w:rFonts w:asciiTheme="minorHAnsi" w:hAnsiTheme="minorHAnsi" w:cstheme="minorHAnsi"/>
          <w:i/>
        </w:rPr>
        <w:t>Race and Class</w:t>
      </w:r>
      <w:r w:rsidRPr="004B735B">
        <w:rPr>
          <w:rFonts w:asciiTheme="minorHAnsi" w:hAnsiTheme="minorHAnsi" w:cstheme="minorHAnsi"/>
        </w:rPr>
        <w:t xml:space="preserve">. </w:t>
      </w:r>
      <w:r w:rsidRPr="004B735B">
        <w:rPr>
          <w:rFonts w:asciiTheme="minorHAnsi" w:hAnsiTheme="minorHAnsi" w:cstheme="minorHAnsi"/>
          <w:u w:val="single"/>
        </w:rPr>
        <w:t>The Muslims are Coming! Islamophobia, Extremism and the Domestic War on Terror</w:t>
      </w:r>
      <w:r w:rsidRPr="004B735B">
        <w:rPr>
          <w:rFonts w:asciiTheme="minorHAnsi" w:hAnsiTheme="minorHAnsi" w:cstheme="minorHAnsi"/>
        </w:rPr>
        <w:t xml:space="preserve">, p. 21-25 –BR </w:t>
      </w:r>
    </w:p>
    <w:p w:rsidR="006752DF" w:rsidRPr="004B735B" w:rsidRDefault="006752DF" w:rsidP="006752DF">
      <w:pPr>
        <w:rPr>
          <w:rFonts w:asciiTheme="minorHAnsi" w:hAnsiTheme="minorHAnsi" w:cstheme="minorHAnsi"/>
        </w:rPr>
      </w:pPr>
      <w:r w:rsidRPr="004B735B">
        <w:rPr>
          <w:rFonts w:asciiTheme="minorHAnsi" w:hAnsiTheme="minorHAnsi" w:cstheme="minorHAnsi"/>
        </w:rPr>
        <w:t xml:space="preserve">As scholars such as Eqbal Ahmad pointed out even before the war on terror, </w:t>
      </w:r>
      <w:r w:rsidRPr="004B735B">
        <w:rPr>
          <w:rStyle w:val="StyleUnderline"/>
          <w:rFonts w:asciiTheme="minorHAnsi" w:hAnsiTheme="minorHAnsi" w:cstheme="minorHAnsi"/>
        </w:rPr>
        <w:t xml:space="preserve">to designate an act of violence as terrorism is to arbitrarily isolate it from other acts of violence considered normal, rational, or necessary. </w:t>
      </w:r>
      <w:r w:rsidRPr="004B735B">
        <w:rPr>
          <w:rStyle w:val="StyleUnderline"/>
          <w:rFonts w:asciiTheme="minorHAnsi" w:hAnsiTheme="minorHAnsi" w:cstheme="minorHAnsi"/>
          <w:highlight w:val="yellow"/>
        </w:rPr>
        <w:t>The term "terrorism'' is never used to refer to the military violence of Western states, or to the daily reality of gender-based violence, for example, both of which ought also to be labeled terrorism according to the term's usual definition: violence against innocent civilians designed  to advance  a political  cause</w:t>
      </w:r>
      <w:r w:rsidRPr="004B735B">
        <w:rPr>
          <w:rStyle w:val="StyleUnderline"/>
          <w:rFonts w:asciiTheme="minorHAnsi" w:hAnsiTheme="minorHAnsi" w:cstheme="minorHAnsi"/>
        </w:rPr>
        <w:t xml:space="preserve"> </w:t>
      </w:r>
      <w:r w:rsidRPr="004B735B">
        <w:rPr>
          <w:rFonts w:asciiTheme="minorHAnsi" w:hAnsiTheme="minorHAnsi" w:cstheme="minorHAnsi"/>
        </w:rPr>
        <w:t xml:space="preserve">(the maintenance  of patriarchy  is  eminently  political).  As such, each use of the term "terrorism" is an inherently political act. </w:t>
      </w:r>
      <w:r w:rsidRPr="004B735B">
        <w:rPr>
          <w:rStyle w:val="StyleUnderline"/>
          <w:rFonts w:asciiTheme="minorHAnsi" w:hAnsiTheme="minorHAnsi" w:cstheme="minorHAnsi"/>
        </w:rPr>
        <w:t>The definition of  terrorism is never applied consistently, because to do so would mean the condemnatory power of the term would have to be applied to our violence as much as theirs, thereby defeating the word's usefulness</w:t>
      </w:r>
      <w:r w:rsidRPr="004B735B">
        <w:rPr>
          <w:rFonts w:asciiTheme="minorHAnsi" w:hAnsiTheme="minorHAnsi" w:cstheme="minorHAnsi"/>
        </w:rPr>
        <w:t>. 45 Ahmad's point finds no better illustration than Congressman Peter King, who today rails against the radicalization of Muslim Americans but in the 1980s gave what would now be called material support to the Irish Republican Army by encouraging fund-raising among Irish Americans and telling a 1982 rally in Nassau County, New York: "We must pledge ourselves to support those brave men and women who this very moment are carrying forth the struggle against British imperialism in the streets of Belfast and Derry.”  If the British army's presence in Northern Ireland in the 1980s was imperialism, then presumably its more recent presence in Afghanistan must also be so described.</w:t>
      </w:r>
    </w:p>
    <w:p w:rsidR="006752DF" w:rsidRPr="004B735B" w:rsidRDefault="006752DF" w:rsidP="006752DF">
      <w:pPr>
        <w:rPr>
          <w:rFonts w:asciiTheme="minorHAnsi" w:hAnsiTheme="minorHAnsi" w:cstheme="minorHAnsi"/>
        </w:rPr>
      </w:pPr>
      <w:r w:rsidRPr="004B735B">
        <w:rPr>
          <w:rFonts w:asciiTheme="minorHAnsi" w:hAnsiTheme="minorHAnsi" w:cstheme="minorHAnsi"/>
        </w:rPr>
        <w:t xml:space="preserve">If terrorism is defined as violence against innocent civilians designed to advance a political cause, the Woolwich attack in London is properly described as an act of terrorism. The victim was a combat­ ant, but he was not present on a battlefield, so it is appropriate to describe him at that time as a civilian. However, by the same definition, </w:t>
      </w:r>
      <w:r w:rsidRPr="004B735B">
        <w:rPr>
          <w:rStyle w:val="StyleUnderline"/>
          <w:rFonts w:asciiTheme="minorHAnsi" w:hAnsiTheme="minorHAnsi" w:cstheme="minorHAnsi"/>
          <w:highlight w:val="yellow"/>
        </w:rPr>
        <w:t>all the racist murders</w:t>
      </w:r>
      <w:r w:rsidRPr="004B735B">
        <w:rPr>
          <w:rStyle w:val="StyleUnderline"/>
          <w:rFonts w:asciiTheme="minorHAnsi" w:hAnsiTheme="minorHAnsi" w:cstheme="minorHAnsi"/>
        </w:rPr>
        <w:t xml:space="preserve"> that occur in Britain and the US </w:t>
      </w:r>
      <w:r w:rsidRPr="004B735B">
        <w:rPr>
          <w:rStyle w:val="StyleUnderline"/>
          <w:rFonts w:asciiTheme="minorHAnsi" w:hAnsiTheme="minorHAnsi" w:cstheme="minorHAnsi"/>
          <w:highlight w:val="yellow"/>
        </w:rPr>
        <w:t>are also acts of terrorism, because the perpetrators are trying to send a political message to minority communities</w:t>
      </w:r>
      <w:r w:rsidRPr="004B735B">
        <w:rPr>
          <w:rFonts w:asciiTheme="minorHAnsi" w:hAnsiTheme="minorHAnsi" w:cstheme="minorHAnsi"/>
        </w:rPr>
        <w:t xml:space="preserve"> (i.e., intimidate them into a subordinate status). Like the violent acts we normally think of as terrorism, racist violence not only takes the lives of its immediate victims, but also sends a larger message of fear to the wider population.47 </w:t>
      </w:r>
      <w:r w:rsidRPr="004B735B">
        <w:rPr>
          <w:rStyle w:val="StyleUnderline"/>
          <w:rFonts w:asciiTheme="minorHAnsi" w:hAnsiTheme="minorHAnsi" w:cstheme="minorHAnsi"/>
          <w:highlight w:val="yellow"/>
        </w:rPr>
        <w:t>Yet terrorism and racist violence are not considered to be equally significant threats by governments and the establishment media echo chamber</w:t>
      </w:r>
      <w:r w:rsidRPr="004B735B">
        <w:rPr>
          <w:rStyle w:val="StyleUnderline"/>
          <w:rFonts w:asciiTheme="minorHAnsi" w:hAnsiTheme="minorHAnsi" w:cstheme="minorHAnsi"/>
        </w:rPr>
        <w:t>.</w:t>
      </w:r>
      <w:r w:rsidRPr="004B735B">
        <w:rPr>
          <w:rFonts w:asciiTheme="minorHAnsi" w:hAnsiTheme="minorHAnsi" w:cstheme="minorHAnsi"/>
        </w:rPr>
        <w:t xml:space="preserve"> While the murder of Lee Rigby was a major national event, prompting a flurry of government actions, policy responses, and public discussion, racist murders are rarely reported beyond the local newspaper. </w:t>
      </w:r>
      <w:r w:rsidRPr="004B735B">
        <w:rPr>
          <w:rStyle w:val="StyleUnderline"/>
          <w:rFonts w:asciiTheme="minorHAnsi" w:hAnsiTheme="minorHAnsi" w:cstheme="minorHAnsi"/>
          <w:highlight w:val="yellow"/>
        </w:rPr>
        <w:t>This difference cannot be explained as a matter of the scale of harm</w:t>
      </w:r>
      <w:r w:rsidRPr="004B735B">
        <w:rPr>
          <w:rStyle w:val="StyleUnderline"/>
          <w:rFonts w:asciiTheme="minorHAnsi" w:hAnsiTheme="minorHAnsi" w:cstheme="minorHAnsi"/>
        </w:rPr>
        <w:t xml:space="preserve"> each form of violence inflicts</w:t>
      </w:r>
      <w:r w:rsidRPr="004B735B">
        <w:rPr>
          <w:rFonts w:asciiTheme="minorHAnsi" w:hAnsiTheme="minorHAnsi" w:cstheme="minorHAnsi"/>
        </w:rPr>
        <w:t>. In Europe, the violence carried out by far Right groups, which have racism as a central part of their ideology, is of a similar magnitude to that of jihadist violence: at least 249 people died in incidents of far Right violence  between 1990 and 2012; 263 were killed  by jihadists  over the same period.48 In the US, between 1990 and 2010, there were 145 acts  of  political  violence  committed by the American far Right, resulting in 348 deaths.49 In comparison, 20 people were killed over the same period in acts of political violence carried out by Muslim-American citizens or long-term residents of the US.50 Both categories of violence  represent  threats  to democratic values from fellow citizens. Whereas the former uses violence to foment a change in the ethnic makeup of Western countries or to defend racial supremacy, the latter uses violence to try to intimidate Western governments into changing their foreign policies. Ultimately, to be more concerned about one domestic threat of violence rather than the other implies governments and mainstream journalists consider foreign policies more sacrosanct than the security of minority citizens.</w:t>
      </w:r>
    </w:p>
    <w:p w:rsidR="006752DF" w:rsidRPr="004B735B" w:rsidRDefault="006752DF" w:rsidP="006752DF">
      <w:pPr>
        <w:rPr>
          <w:rFonts w:asciiTheme="minorHAnsi" w:hAnsiTheme="minorHAnsi" w:cstheme="minorHAnsi"/>
        </w:rPr>
      </w:pPr>
      <w:r w:rsidRPr="004B735B">
        <w:rPr>
          <w:rStyle w:val="StyleUnderline"/>
          <w:rFonts w:asciiTheme="minorHAnsi" w:hAnsiTheme="minorHAnsi" w:cstheme="minorHAnsi"/>
          <w:highlight w:val="yellow"/>
        </w:rPr>
        <w:t>The political act of labeling certain forms of violence as terrorism is</w:t>
      </w:r>
      <w:r w:rsidRPr="004B735B">
        <w:rPr>
          <w:rStyle w:val="StyleUnderline"/>
          <w:rFonts w:asciiTheme="minorHAnsi" w:hAnsiTheme="minorHAnsi" w:cstheme="minorHAnsi"/>
        </w:rPr>
        <w:t xml:space="preserve"> also usually a </w:t>
      </w:r>
      <w:r w:rsidRPr="004B735B">
        <w:rPr>
          <w:rStyle w:val="StyleUnderline"/>
          <w:rFonts w:asciiTheme="minorHAnsi" w:hAnsiTheme="minorHAnsi" w:cstheme="minorHAnsi"/>
          <w:highlight w:val="yellow"/>
        </w:rPr>
        <w:t>racialized</w:t>
      </w:r>
      <w:r w:rsidRPr="004B735B">
        <w:rPr>
          <w:rStyle w:val="StyleUnderline"/>
          <w:rFonts w:asciiTheme="minorHAnsi" w:hAnsiTheme="minorHAnsi" w:cstheme="minorHAnsi"/>
        </w:rPr>
        <w:t xml:space="preserve"> act. This was revealed dearly in the hours after the attacks in Boston and Woolwich, before the identities of the perpetrators were known</w:t>
      </w:r>
      <w:r w:rsidRPr="004B735B">
        <w:rPr>
          <w:rFonts w:asciiTheme="minorHAnsi" w:hAnsiTheme="minorHAnsi" w:cstheme="minorHAnsi"/>
        </w:rPr>
        <w:t>. Speculation in the US media as to whether the attacks were domestic or international terrorism used those terms as codes to talk about whether the perpetrators were white (and therefore assumed to be either crazed "lone wolves" or far Right "patriots") or Muslim (and therefore to be understood as driven by the same alien ideology that produced  9/11). When CNN's   John King commented that the person arrested for the Boston attack had been identified as a "dark-skinned man;' it was not just an individual gaffe but the making explicit of the racial subtext to the   entire discourse of counterterrorism. 51 On MSNBC, Chris Matthews asked his terrorism expert guests whether government analysts would be able to tell from the surveillance images of the suspects if they were "from Yemen or other parts like that '52 The suspect's face was being asked to reveal a racial identity that would, in turn, tell us whether he was one of "them'' or one of "us” and therefore what kind of emotional response to the bombing would be appropriate. As it turned out, the suspects were in every sense Caucasian.</w:t>
      </w:r>
    </w:p>
    <w:p w:rsidR="006752DF" w:rsidRPr="004B735B" w:rsidRDefault="006752DF" w:rsidP="006752DF">
      <w:pPr>
        <w:rPr>
          <w:rFonts w:asciiTheme="minorHAnsi" w:hAnsiTheme="minorHAnsi" w:cstheme="minorHAnsi"/>
        </w:rPr>
      </w:pPr>
      <w:r w:rsidRPr="004B735B">
        <w:rPr>
          <w:rFonts w:asciiTheme="minorHAnsi" w:hAnsiTheme="minorHAnsi" w:cstheme="minorHAnsi"/>
        </w:rPr>
        <w:t>In reporting the Woolwich murder, the BBC's political editor, Nick Robinson, made a strikingly similar slip, describing one of the assailants as being of "Muslim appearance:'53 The black man he was referring to was wearing jeans, a hoodie, and a wooly hat; nevertheless his "Muslimness" had somehow become visible, thereby justifying the use of the term "terrorist". A month earlier, another UK murder had taken place that was barely noticed, let alone named as a terrorist act. Mohammed Saleem, a seventy-five-year-old Muslim man from Birmingham, had been stabbed three times in the back as he left his local mosque. Only later in July, when the perpetrator was arrested and found to have also bombed two mosques in the weeks after the Woolwich attack, did pressure from  community activists force the police to also describe his crimes as terrorism. 54 The default assumption remains that the term "terrorist" is reserved for acts of political violence carried out by Muslims.</w:t>
      </w:r>
    </w:p>
    <w:p w:rsidR="006752DF" w:rsidRPr="004B735B" w:rsidRDefault="006752DF" w:rsidP="006752DF">
      <w:pPr>
        <w:rPr>
          <w:rFonts w:asciiTheme="minorHAnsi" w:hAnsiTheme="minorHAnsi" w:cstheme="minorHAnsi"/>
        </w:rPr>
      </w:pPr>
      <w:r w:rsidRPr="004B735B">
        <w:rPr>
          <w:rFonts w:asciiTheme="minorHAnsi" w:hAnsiTheme="minorHAnsi" w:cstheme="minorHAnsi"/>
        </w:rPr>
        <w:t>The events of 9/11, of course, stand out as the worst single day of nonstate terrorism in the modern era. But the stream of similarly devastating a tacks that security officials predicted in the years after 2001 has not materialized while the basic mind-set of counterterror­ ism has not adjusted: its reflexes are much the same as they were on September 12, 2001. Certainly there have been a handful of plots, such as that of Najibullah Zazi in 2009, in which a terrorist act would likely have occurred in the US were it not for the government's investigative efforts (although the argument that successful investigations depended on warrantless surveillance did not stand up to scrutiny).55 And a series of potentially devastating jihadist plots have been detected in Britain. Of course, governments claim the absence of a greater number of successful attacks is a result of their policy choices. But a closer look at the actual arrests made by governments suggests a somewhat different account. Those arrested for terrorist crimes bear scant resemblance to the popular image of Muslim fanatics out to destroy Western civilization through spectacular acts of violence</w:t>
      </w:r>
      <w:r w:rsidRPr="004B735B">
        <w:rPr>
          <w:rFonts w:asciiTheme="minorHAnsi" w:hAnsiTheme="minorHAnsi" w:cstheme="minorHAnsi"/>
          <w:highlight w:val="yellow"/>
        </w:rPr>
        <w:t xml:space="preserve">. </w:t>
      </w:r>
      <w:r w:rsidRPr="004B735B">
        <w:rPr>
          <w:rStyle w:val="StyleUnderline"/>
          <w:rFonts w:asciiTheme="minorHAnsi" w:hAnsiTheme="minorHAnsi" w:cstheme="minorHAnsi"/>
          <w:highlight w:val="yellow"/>
        </w:rPr>
        <w:t>Of the 176 Muslims indicted or arrested for involvement in terrorism in the US between 2001 and 2010, a significant number were prosecuted not for violence but for "expressive" and charitable activities that the government considers "material support" for terrorism</w:t>
      </w:r>
      <w:r w:rsidRPr="004B735B">
        <w:rPr>
          <w:rStyle w:val="StyleUnderline"/>
          <w:rFonts w:asciiTheme="minorHAnsi" w:hAnsiTheme="minorHAnsi" w:cstheme="minorHAnsi"/>
        </w:rPr>
        <w:t>-but which would likely have been considered lawful before 9/11.56</w:t>
      </w:r>
      <w:r w:rsidRPr="004B735B">
        <w:rPr>
          <w:rFonts w:asciiTheme="minorHAnsi" w:hAnsiTheme="minorHAnsi" w:cstheme="minorHAnsi"/>
        </w:rPr>
        <w:t xml:space="preserve"> Others are accused not of threatening violence in the US but of traveling to other parts of the world to join local insurgencies. </w:t>
      </w:r>
      <w:r w:rsidRPr="004B735B">
        <w:rPr>
          <w:rStyle w:val="StyleUnderline"/>
          <w:rFonts w:asciiTheme="minorHAnsi" w:hAnsiTheme="minorHAnsi" w:cstheme="minorHAnsi"/>
          <w:highlight w:val="yellow"/>
        </w:rPr>
        <w:t>Most of the remainder are individuals who have been convicted because agents provocateurs spent months pressuring them to agree to participate in imaginary plots they would never have been able to organize by themselves</w:t>
      </w:r>
      <w:r w:rsidRPr="004B735B">
        <w:rPr>
          <w:rStyle w:val="StyleUnderline"/>
          <w:rFonts w:asciiTheme="minorHAnsi" w:hAnsiTheme="minorHAnsi" w:cstheme="minorHAnsi"/>
        </w:rPr>
        <w:t xml:space="preserve">- in these cases, the only radicalization taking place was that carried out by the FBI. </w:t>
      </w:r>
      <w:r w:rsidRPr="004B735B">
        <w:rPr>
          <w:rStyle w:val="Emphasis"/>
          <w:rFonts w:asciiTheme="minorHAnsi" w:hAnsiTheme="minorHAnsi" w:cstheme="minorHAnsi"/>
          <w:highlight w:val="yellow"/>
        </w:rPr>
        <w:t>To a large degree the US government is fantasizing into existence the very threat of domestic jihadism it claims it is fighting</w:t>
      </w:r>
      <w:r w:rsidRPr="004B735B">
        <w:rPr>
          <w:rFonts w:asciiTheme="minorHAnsi" w:hAnsiTheme="minorHAnsi" w:cstheme="minorHAnsi"/>
        </w:rPr>
        <w:t>.</w:t>
      </w:r>
    </w:p>
    <w:p w:rsidR="006752DF" w:rsidRPr="004B735B" w:rsidRDefault="006752DF" w:rsidP="006752DF">
      <w:pPr>
        <w:rPr>
          <w:rFonts w:asciiTheme="minorHAnsi" w:hAnsiTheme="minorHAnsi" w:cstheme="minorHAnsi"/>
        </w:rPr>
      </w:pPr>
      <w:r w:rsidRPr="004B735B">
        <w:rPr>
          <w:rFonts w:asciiTheme="minorHAnsi" w:hAnsiTheme="minorHAnsi" w:cstheme="minorHAnsi"/>
        </w:rPr>
        <w:t xml:space="preserve">In dedicating tens of billions of dollars a year to fighting a domestic threat of terrorist violence that is largely imagined, the US government has neglected the challenge of creating a genuinely peaceful society.57 An ideologically driven focus on Muslim Americans as the prime threat of violence goes hand in hand with a normalization of the fact that in the US fifteen thousand people are murdered each year.58 Indeed, the political scientist John Mueller has illustrated how our conception of the terrorist threat is shaped more by ideology than objectivity. He has calculated as follows: "In almost all years </w:t>
      </w:r>
      <w:r w:rsidRPr="004B735B">
        <w:rPr>
          <w:rStyle w:val="StyleUnderline"/>
          <w:rFonts w:asciiTheme="minorHAnsi" w:hAnsiTheme="minorHAnsi" w:cstheme="minorHAnsi"/>
          <w:highlight w:val="yellow"/>
        </w:rPr>
        <w:t>the total number of people worldwide who die at the hands of international terrorists is not much more than the number who drown in bathtubs in the United States</w:t>
      </w:r>
      <w:r w:rsidRPr="004B735B">
        <w:rPr>
          <w:rFonts w:asciiTheme="minorHAnsi" w:hAnsiTheme="minorHAnsi" w:cstheme="minorHAnsi"/>
        </w:rPr>
        <w:t>:'59 In the United Kingdom, despite the focus on al-Qaeda, the number of deaths caused by sectarianism in Northern Ireland over the last decade is similar to the number of lives lost in jihadist attacks. According to the University of Ulster, there were sixty-two deaths related to the conflict in Northern Ireland between 2002 and 2011. There were fifty-three deaths as a result of jihadist violence in the UK over the same period.60</w:t>
      </w:r>
    </w:p>
    <w:p w:rsidR="006752DF" w:rsidRPr="004B735B" w:rsidRDefault="006752DF" w:rsidP="006752DF">
      <w:pPr>
        <w:rPr>
          <w:rStyle w:val="StyleUnderline"/>
          <w:rFonts w:asciiTheme="minorHAnsi" w:hAnsiTheme="minorHAnsi" w:cstheme="minorHAnsi"/>
        </w:rPr>
      </w:pPr>
      <w:r w:rsidRPr="004B735B">
        <w:rPr>
          <w:rFonts w:asciiTheme="minorHAnsi" w:hAnsiTheme="minorHAnsi" w:cstheme="minorHAnsi"/>
        </w:rPr>
        <w:t xml:space="preserve">Contrast those numbers with the loss of life in Afghanistan, Iraq and Pakistan as a result of the wars the US has fought since 9/ 11. Scholars at the Eisenhower Research Project at Brown University's Watson Institute for International Studies calculated in 2013 that those wars had led to the deaths of 270,000 people, the most conservative of such estimates.61 A study by the Johns Hopkins Bloomberg School of Public Health estimated that the Iraq war had led to 655,000 deaths as of July 2006, before the worst period of violence.62 One of the key arguments of this book is that </w:t>
      </w:r>
      <w:r w:rsidRPr="004B735B">
        <w:rPr>
          <w:rStyle w:val="StyleUnderline"/>
          <w:rFonts w:asciiTheme="minorHAnsi" w:hAnsiTheme="minorHAnsi" w:cstheme="minorHAnsi"/>
          <w:highlight w:val="yellow"/>
        </w:rPr>
        <w:t xml:space="preserve">to comprehend the causes of so-called jihadist terrorism we need to pay as much attention to </w:t>
      </w:r>
      <w:r w:rsidRPr="004B735B">
        <w:rPr>
          <w:rStyle w:val="Emphasis"/>
          <w:rFonts w:asciiTheme="minorHAnsi" w:hAnsiTheme="minorHAnsi" w:cstheme="minorHAnsi"/>
          <w:highlight w:val="yellow"/>
        </w:rPr>
        <w:t>Western state violence, and the identity politics that sustains it</w:t>
      </w:r>
      <w:r w:rsidRPr="004B735B">
        <w:rPr>
          <w:rStyle w:val="StyleUnderline"/>
          <w:rFonts w:asciiTheme="minorHAnsi" w:hAnsiTheme="minorHAnsi" w:cstheme="minorHAnsi"/>
          <w:highlight w:val="yellow"/>
        </w:rPr>
        <w:t xml:space="preserve">, as we do to Islamist ideology. What governments call extremism is to a large degree </w:t>
      </w:r>
      <w:r w:rsidRPr="004B735B">
        <w:rPr>
          <w:rStyle w:val="Emphasis"/>
          <w:rFonts w:asciiTheme="minorHAnsi" w:hAnsiTheme="minorHAnsi" w:cstheme="minorHAnsi"/>
          <w:highlight w:val="yellow"/>
        </w:rPr>
        <w:t>a product of their own wars.</w:t>
      </w:r>
      <w:r w:rsidRPr="004B735B">
        <w:rPr>
          <w:rStyle w:val="StyleUnderline"/>
          <w:rFonts w:asciiTheme="minorHAnsi" w:hAnsiTheme="minorHAnsi" w:cstheme="minorHAnsi"/>
        </w:rPr>
        <w:t xml:space="preserve"> </w:t>
      </w:r>
    </w:p>
    <w:p w:rsidR="006752DF" w:rsidRPr="004B735B" w:rsidRDefault="006752DF" w:rsidP="006752DF">
      <w:pPr>
        <w:rPr>
          <w:rFonts w:asciiTheme="minorHAnsi" w:hAnsiTheme="minorHAnsi" w:cstheme="minorHAnsi"/>
        </w:rPr>
      </w:pPr>
    </w:p>
    <w:p w:rsidR="000468E9" w:rsidRPr="004B735B" w:rsidRDefault="006752DF" w:rsidP="000468E9">
      <w:pPr>
        <w:pStyle w:val="Heading3"/>
        <w:rPr>
          <w:rFonts w:asciiTheme="minorHAnsi" w:hAnsiTheme="minorHAnsi" w:cstheme="minorHAnsi"/>
        </w:rPr>
      </w:pPr>
      <w:r w:rsidRPr="004B735B">
        <w:rPr>
          <w:rFonts w:asciiTheme="minorHAnsi" w:hAnsiTheme="minorHAnsi" w:cstheme="minorHAnsi"/>
        </w:rPr>
        <w:t xml:space="preserve">2nc </w:t>
      </w:r>
      <w:r w:rsidR="000468E9" w:rsidRPr="004B735B">
        <w:rPr>
          <w:rFonts w:asciiTheme="minorHAnsi" w:hAnsiTheme="minorHAnsi" w:cstheme="minorHAnsi"/>
        </w:rPr>
        <w:t xml:space="preserve">Ban Turns Case </w:t>
      </w:r>
    </w:p>
    <w:p w:rsidR="000468E9" w:rsidRPr="004B735B" w:rsidRDefault="000468E9" w:rsidP="000468E9">
      <w:pPr>
        <w:pStyle w:val="Heading4"/>
        <w:rPr>
          <w:rFonts w:asciiTheme="minorHAnsi" w:hAnsiTheme="minorHAnsi" w:cstheme="minorHAnsi"/>
        </w:rPr>
      </w:pPr>
      <w:r w:rsidRPr="004B735B">
        <w:rPr>
          <w:rFonts w:asciiTheme="minorHAnsi" w:hAnsiTheme="minorHAnsi" w:cstheme="minorHAnsi"/>
        </w:rPr>
        <w:t>Muslim ban bad, turns the aff</w:t>
      </w:r>
    </w:p>
    <w:p w:rsidR="000468E9" w:rsidRPr="004B735B" w:rsidRDefault="000468E9" w:rsidP="000468E9">
      <w:pPr>
        <w:rPr>
          <w:rFonts w:asciiTheme="minorHAnsi" w:hAnsiTheme="minorHAnsi" w:cstheme="minorHAnsi"/>
        </w:rPr>
      </w:pPr>
      <w:r w:rsidRPr="004B735B">
        <w:rPr>
          <w:rStyle w:val="Style13ptBold"/>
          <w:rFonts w:asciiTheme="minorHAnsi" w:hAnsiTheme="minorHAnsi" w:cstheme="minorHAnsi"/>
        </w:rPr>
        <w:t>Fulwood 2/17</w:t>
      </w:r>
      <w:r w:rsidRPr="004B735B">
        <w:rPr>
          <w:rFonts w:asciiTheme="minorHAnsi" w:hAnsiTheme="minorHAnsi" w:cstheme="minorHAnsi"/>
        </w:rPr>
        <w:t xml:space="preserve"> </w:t>
      </w:r>
      <w:r w:rsidRPr="004B735B">
        <w:rPr>
          <w:rFonts w:asciiTheme="minorHAnsi" w:hAnsiTheme="minorHAnsi" w:cstheme="minorHAnsi"/>
          <w:sz w:val="18"/>
        </w:rPr>
        <w:t>(</w:t>
      </w:r>
      <w:hyperlink r:id="rId117" w:history="1">
        <w:r w:rsidRPr="004B735B">
          <w:rPr>
            <w:rStyle w:val="Hyperlink"/>
            <w:rFonts w:asciiTheme="minorHAnsi" w:hAnsiTheme="minorHAnsi" w:cstheme="minorHAnsi"/>
            <w:sz w:val="18"/>
          </w:rPr>
          <w:t>Sam Fulwood III</w:t>
        </w:r>
      </w:hyperlink>
      <w:r w:rsidRPr="004B735B">
        <w:rPr>
          <w:rFonts w:asciiTheme="minorHAnsi" w:hAnsiTheme="minorHAnsi" w:cstheme="minorHAnsi"/>
          <w:sz w:val="18"/>
        </w:rPr>
        <w:t>, “The Real Effect of Trump’s Muslim Ban”, Posted on February 9, 2017, 9:02 am, Sam Fulwood III is a Senior Fellow at the Center for American Progress and Director of the </w:t>
      </w:r>
      <w:hyperlink r:id="rId118" w:history="1">
        <w:r w:rsidRPr="004B735B">
          <w:rPr>
            <w:rStyle w:val="Hyperlink"/>
            <w:rFonts w:asciiTheme="minorHAnsi" w:hAnsiTheme="minorHAnsi" w:cstheme="minorHAnsi"/>
            <w:sz w:val="18"/>
          </w:rPr>
          <w:t>CAP Leadership Institute</w:t>
        </w:r>
      </w:hyperlink>
      <w:r w:rsidRPr="004B735B">
        <w:rPr>
          <w:rFonts w:asciiTheme="minorHAnsi" w:hAnsiTheme="minorHAnsi" w:cstheme="minorHAnsi"/>
          <w:sz w:val="18"/>
        </w:rPr>
        <w:t xml:space="preserve">, </w:t>
      </w:r>
      <w:hyperlink r:id="rId119" w:history="1">
        <w:r w:rsidRPr="004B735B">
          <w:rPr>
            <w:rStyle w:val="Hyperlink"/>
            <w:rFonts w:asciiTheme="minorHAnsi" w:hAnsiTheme="minorHAnsi" w:cstheme="minorHAnsi"/>
            <w:sz w:val="18"/>
          </w:rPr>
          <w:t>https://www.americanprogress.org/issues/race/news/2017/02/09/414802/the-real-effect-of-trumps-muslim-ban/</w:t>
        </w:r>
      </w:hyperlink>
      <w:r w:rsidRPr="004B735B">
        <w:rPr>
          <w:rFonts w:asciiTheme="minorHAnsi" w:hAnsiTheme="minorHAnsi" w:cstheme="minorHAnsi"/>
          <w:sz w:val="18"/>
        </w:rPr>
        <w:t xml:space="preserve"> Michael Stefanko) </w:t>
      </w:r>
    </w:p>
    <w:p w:rsidR="000468E9" w:rsidRPr="004B735B" w:rsidRDefault="000468E9" w:rsidP="000468E9">
      <w:pPr>
        <w:rPr>
          <w:rFonts w:asciiTheme="minorHAnsi" w:hAnsiTheme="minorHAnsi" w:cstheme="minorHAnsi"/>
          <w:sz w:val="8"/>
        </w:rPr>
      </w:pPr>
      <w:r w:rsidRPr="004B735B">
        <w:rPr>
          <w:rFonts w:asciiTheme="minorHAnsi" w:hAnsiTheme="minorHAnsi" w:cstheme="minorHAnsi"/>
          <w:sz w:val="8"/>
        </w:rPr>
        <w:t xml:space="preserve">AP/Alexander F. YuanAbdullah Alghazali, right, hugs his 13-year-old son Ali Abdullah Alghazali after the Yemeni boy arrived at John F. Kennedy International Airport in New York, Sunday, February 5, 2017. Behind all the administration’s bluster of keeping out terrorists and protecting the homeland through President </w:t>
      </w:r>
      <w:r w:rsidRPr="004B735B">
        <w:rPr>
          <w:rFonts w:asciiTheme="minorHAnsi" w:hAnsiTheme="minorHAnsi" w:cstheme="minorHAnsi"/>
          <w:u w:val="single"/>
        </w:rPr>
        <w:t xml:space="preserve">Donald Trump’s </w:t>
      </w:r>
      <w:hyperlink r:id="rId120" w:history="1">
        <w:r w:rsidRPr="004B735B">
          <w:rPr>
            <w:rStyle w:val="Hyperlink"/>
            <w:rFonts w:asciiTheme="minorHAnsi" w:hAnsiTheme="minorHAnsi" w:cstheme="minorHAnsi"/>
            <w:u w:val="single"/>
          </w:rPr>
          <w:t>executive order</w:t>
        </w:r>
      </w:hyperlink>
      <w:r w:rsidRPr="004B735B">
        <w:rPr>
          <w:rFonts w:asciiTheme="minorHAnsi" w:hAnsiTheme="minorHAnsi" w:cstheme="minorHAnsi"/>
          <w:u w:val="single"/>
        </w:rPr>
        <w:t xml:space="preserve"> temporarily blocking people from seven Muslim-majority nations from entering the United States, is the fact that innocent people—college students, teachers, athletes, mothers, and children—are most harmed by the cruel and heartless policy</w:t>
      </w:r>
      <w:r w:rsidRPr="004B735B">
        <w:rPr>
          <w:rFonts w:asciiTheme="minorHAnsi" w:hAnsiTheme="minorHAnsi" w:cstheme="minorHAnsi"/>
          <w:sz w:val="8"/>
        </w:rPr>
        <w:t xml:space="preserve">. Trump signed the order last week, barring citizens of Iraq, Syria, Iran, Libya, Somalia, Sudan, and Yemen from entering this country for 90 days. Additionally, the order stopped all refugees from coming for 120 days and indefinitely stopped entry by refugees from Syria. The poorly planned and administered White House decree caused </w:t>
      </w:r>
      <w:hyperlink r:id="rId121" w:history="1">
        <w:r w:rsidRPr="004B735B">
          <w:rPr>
            <w:rStyle w:val="Hyperlink"/>
            <w:rFonts w:asciiTheme="minorHAnsi" w:hAnsiTheme="minorHAnsi" w:cstheme="minorHAnsi"/>
            <w:sz w:val="8"/>
          </w:rPr>
          <w:t>confusion among immigration officials at international airports</w:t>
        </w:r>
      </w:hyperlink>
      <w:r w:rsidRPr="004B735B">
        <w:rPr>
          <w:rFonts w:asciiTheme="minorHAnsi" w:hAnsiTheme="minorHAnsi" w:cstheme="minorHAnsi"/>
          <w:sz w:val="8"/>
        </w:rPr>
        <w:t xml:space="preserve"> and spurred massive protests against the policy. For the moment</w:t>
      </w:r>
      <w:r w:rsidRPr="004B735B">
        <w:rPr>
          <w:rFonts w:asciiTheme="minorHAnsi" w:hAnsiTheme="minorHAnsi" w:cstheme="minorHAnsi"/>
          <w:u w:val="single"/>
        </w:rPr>
        <w:t xml:space="preserve">, the new administration has been stymied and a dollop of sanity prevails in the wake of the national response to the Muslim and refugee ban. At the end of last week, federal Judge James Robart of the U.S. District Court for the Western District of Washington </w:t>
      </w:r>
      <w:hyperlink r:id="rId122" w:history="1">
        <w:r w:rsidRPr="004B735B">
          <w:rPr>
            <w:rStyle w:val="Hyperlink"/>
            <w:rFonts w:asciiTheme="minorHAnsi" w:hAnsiTheme="minorHAnsi" w:cstheme="minorHAnsi"/>
            <w:u w:val="single"/>
          </w:rPr>
          <w:t>suspended</w:t>
        </w:r>
      </w:hyperlink>
      <w:r w:rsidRPr="004B735B">
        <w:rPr>
          <w:rFonts w:asciiTheme="minorHAnsi" w:hAnsiTheme="minorHAnsi" w:cstheme="minorHAnsi"/>
          <w:u w:val="single"/>
        </w:rPr>
        <w:t xml:space="preserve"> key parts of the executive order nationwide</w:t>
      </w:r>
      <w:r w:rsidRPr="004B735B">
        <w:rPr>
          <w:rFonts w:asciiTheme="minorHAnsi" w:hAnsiTheme="minorHAnsi" w:cstheme="minorHAnsi"/>
          <w:sz w:val="8"/>
        </w:rPr>
        <w:t xml:space="preserve">. That triggered an administration </w:t>
      </w:r>
      <w:hyperlink r:id="rId123" w:history="1">
        <w:r w:rsidRPr="004B735B">
          <w:rPr>
            <w:rStyle w:val="Hyperlink"/>
            <w:rFonts w:asciiTheme="minorHAnsi" w:hAnsiTheme="minorHAnsi" w:cstheme="minorHAnsi"/>
            <w:sz w:val="8"/>
          </w:rPr>
          <w:t xml:space="preserve">request for the travel ban’s reinstatement </w:t>
        </w:r>
      </w:hyperlink>
      <w:r w:rsidRPr="004B735B">
        <w:rPr>
          <w:rFonts w:asciiTheme="minorHAnsi" w:hAnsiTheme="minorHAnsi" w:cstheme="minorHAnsi"/>
          <w:sz w:val="8"/>
        </w:rPr>
        <w:t xml:space="preserve">to the Ninth Circuit Court of Appeals in San Francisco, which, as I write, is preparing to decide on the legality of Judge Robart’s suspension of the presidential order. Without doubt, the legal wrangling will </w:t>
      </w:r>
      <w:hyperlink r:id="rId124" w:history="1">
        <w:r w:rsidRPr="004B735B">
          <w:rPr>
            <w:rStyle w:val="Hyperlink"/>
            <w:rFonts w:asciiTheme="minorHAnsi" w:hAnsiTheme="minorHAnsi" w:cstheme="minorHAnsi"/>
            <w:sz w:val="8"/>
          </w:rPr>
          <w:t>ultimately be decided at the Supreme Court</w:t>
        </w:r>
      </w:hyperlink>
      <w:r w:rsidRPr="004B735B">
        <w:rPr>
          <w:rFonts w:asciiTheme="minorHAnsi" w:hAnsiTheme="minorHAnsi" w:cstheme="minorHAnsi"/>
          <w:sz w:val="8"/>
        </w:rPr>
        <w:t xml:space="preserve">. Meanwhile, </w:t>
      </w:r>
      <w:r w:rsidRPr="004B735B">
        <w:rPr>
          <w:rFonts w:asciiTheme="minorHAnsi" w:hAnsiTheme="minorHAnsi" w:cstheme="minorHAnsi"/>
          <w:u w:val="single"/>
        </w:rPr>
        <w:t>real people’s lives hang in the balance.</w:t>
      </w:r>
      <w:r w:rsidRPr="004B735B">
        <w:rPr>
          <w:rFonts w:asciiTheme="minorHAnsi" w:hAnsiTheme="minorHAnsi" w:cstheme="minorHAnsi"/>
          <w:sz w:val="8"/>
        </w:rPr>
        <w:t xml:space="preserve"> My colleagues with CAP’s Immigration Policy team have collected reports of individuals’ and families’ stories of struggle and sacrifice, to inject some humanity into the dry paperwork and arcane legal arguments that dominate the politics and policy talk behind the Muslim and refugee ban. Consider here, just a few of the many documented stories of people harmed by this unjust policy: Sara, 31, a former television presenter told </w:t>
      </w:r>
      <w:hyperlink r:id="rId125" w:history="1">
        <w:r w:rsidRPr="004B735B">
          <w:rPr>
            <w:rStyle w:val="Hyperlink"/>
            <w:rFonts w:asciiTheme="minorHAnsi" w:hAnsiTheme="minorHAnsi" w:cstheme="minorHAnsi"/>
            <w:sz w:val="8"/>
          </w:rPr>
          <w:t>The New York Times</w:t>
        </w:r>
      </w:hyperlink>
      <w:r w:rsidRPr="004B735B">
        <w:rPr>
          <w:rFonts w:asciiTheme="minorHAnsi" w:hAnsiTheme="minorHAnsi" w:cstheme="minorHAnsi"/>
          <w:sz w:val="8"/>
        </w:rPr>
        <w:t xml:space="preserve"> that she fled to Indonesia after receiving death threats in Afghanistan. The Taliban, who were likely behind these death threats believe Afghan women have no role in public, let alone on television. Before Trump issued his travel ban, Sara had been waiting for more than three years to receive a visa to the United States. Now, she continues to live in limbo. “The bitter truth,” she told the Times, “is that </w:t>
      </w:r>
      <w:r w:rsidRPr="004B735B">
        <w:rPr>
          <w:rFonts w:asciiTheme="minorHAnsi" w:hAnsiTheme="minorHAnsi" w:cstheme="minorHAnsi"/>
          <w:u w:val="single"/>
        </w:rPr>
        <w:t>your whole life is dependent on a single decision of someone who doesn’t have even the slightest idea what it’s like to live as a refugee</w:t>
      </w:r>
      <w:r w:rsidRPr="004B735B">
        <w:rPr>
          <w:rFonts w:asciiTheme="minorHAnsi" w:hAnsiTheme="minorHAnsi" w:cstheme="minorHAnsi"/>
          <w:sz w:val="8"/>
        </w:rPr>
        <w:t xml:space="preserve">.” An unnamed Yazidi refugee from Iraq told </w:t>
      </w:r>
      <w:hyperlink r:id="rId126" w:history="1">
        <w:r w:rsidRPr="004B735B">
          <w:rPr>
            <w:rStyle w:val="Hyperlink"/>
            <w:rFonts w:asciiTheme="minorHAnsi" w:hAnsiTheme="minorHAnsi" w:cstheme="minorHAnsi"/>
            <w:sz w:val="8"/>
          </w:rPr>
          <w:t>The Guardian</w:t>
        </w:r>
      </w:hyperlink>
      <w:r w:rsidRPr="004B735B">
        <w:rPr>
          <w:rFonts w:asciiTheme="minorHAnsi" w:hAnsiTheme="minorHAnsi" w:cstheme="minorHAnsi"/>
          <w:sz w:val="8"/>
        </w:rPr>
        <w:t xml:space="preserve"> that she was waiting at the departure gate to board her flight to the United States when the world turned upside down on her. “We are under threat here in Irbil because of my husband’s work with the Americans,” she said of her family’s struggle to gain refugee status. “Rejecting us in this way is really shocking—especially for those that helped the Americans. If one person worked with the Americans, then the whole family is under threat [from extremists]. I am not trying to go to the U.S. for political or economic reasons; I am fleeing Iraq because I am a minority, and every day I live in fear that [Isis] will attack and l will be displaced all over again.” Dr. Suha Abushamma, 26, is an internal medicine resident at the Cleveland Clinic. Although she had an H-1B visa for workers in “specialty occupations,” which should allow her to enter, live, and work in the United States, Abushamma was not permitted to enter the country. Abushamma holds a passport from Sudan, which is one of the banned nations. At the airport, customs agents gave her two choices: leave voluntarily and immediately, withdrawing her visa, or be forcibly deported, which would prevented her re-entry for at least five years and blemish her previously spotless immigration record. Abushamma chose the first option and, just hours after arriving in New York, she was forced to board another plane and return to Saudi Arabia, where she was born and raised. As of this writing, Abushamma is in Saudi Arabia, seeking to have her visa reinstated. But as long as the executive order is winding through the courts, her fate is uncertain. In an interview with </w:t>
      </w:r>
      <w:hyperlink r:id="rId127" w:history="1">
        <w:r w:rsidRPr="004B735B">
          <w:rPr>
            <w:rStyle w:val="Hyperlink"/>
            <w:rFonts w:asciiTheme="minorHAnsi" w:hAnsiTheme="minorHAnsi" w:cstheme="minorHAnsi"/>
            <w:sz w:val="8"/>
          </w:rPr>
          <w:t>ProPublica</w:t>
        </w:r>
      </w:hyperlink>
      <w:r w:rsidRPr="004B735B">
        <w:rPr>
          <w:rFonts w:asciiTheme="minorHAnsi" w:hAnsiTheme="minorHAnsi" w:cstheme="minorHAnsi"/>
          <w:sz w:val="8"/>
        </w:rPr>
        <w:t xml:space="preserve">, she expressed disbelief that she was prevented from continuing her studies in Cleveland. “I’m only in this country to be a doctor, to work and to help people—that’s it,” she said. “There’s no other reason.” Sahar Algonaimi, 60, was detained for five hours at Chicago O’Hare International Airport following the issuance of the executive order. Algonaimi, a Syrian national, had traveled to the United States from Saudi Arabia to visit her 76-year-old mother who is recovering from surgery for breast cancer. Although she held a U.S. visa and had planned to stay in the country for a week, she was she was forced to board a flight to the United Arab Emirates instead of being allowed to clear customs. Algonaimi’s sister, Nour Ulayyet, a U.S. citizen who now lives in India, spoke to </w:t>
      </w:r>
      <w:hyperlink r:id="rId128" w:history="1">
        <w:r w:rsidRPr="004B735B">
          <w:rPr>
            <w:rStyle w:val="Hyperlink"/>
            <w:rFonts w:asciiTheme="minorHAnsi" w:hAnsiTheme="minorHAnsi" w:cstheme="minorHAnsi"/>
            <w:sz w:val="8"/>
          </w:rPr>
          <w:t>The Huffington Post</w:t>
        </w:r>
      </w:hyperlink>
      <w:r w:rsidRPr="004B735B">
        <w:rPr>
          <w:rFonts w:asciiTheme="minorHAnsi" w:hAnsiTheme="minorHAnsi" w:cstheme="minorHAnsi"/>
          <w:sz w:val="8"/>
        </w:rPr>
        <w:t xml:space="preserve"> about the effect of her sister’s experience. “I needed someone to be with me here,” Ulayyet said through tears at the hospital. “How am I going to teach my kids and tell them that this is a free country? How can we tell my kids that we have to take care of each other?” As these stories make crystal clear, </w:t>
      </w:r>
      <w:r w:rsidRPr="004B735B">
        <w:rPr>
          <w:rFonts w:asciiTheme="minorHAnsi" w:hAnsiTheme="minorHAnsi" w:cstheme="minorHAnsi"/>
          <w:u w:val="single"/>
        </w:rPr>
        <w:t>there’s a human dimension to the policy choices that a nation makes.</w:t>
      </w:r>
      <w:r w:rsidRPr="004B735B">
        <w:rPr>
          <w:rFonts w:asciiTheme="minorHAnsi" w:hAnsiTheme="minorHAnsi" w:cstheme="minorHAnsi"/>
          <w:sz w:val="8"/>
        </w:rPr>
        <w:t xml:space="preserve"> Indeed, </w:t>
      </w:r>
      <w:r w:rsidRPr="004B735B">
        <w:rPr>
          <w:rFonts w:asciiTheme="minorHAnsi" w:hAnsiTheme="minorHAnsi" w:cstheme="minorHAnsi"/>
          <w:u w:val="single"/>
        </w:rPr>
        <w:t>there are hundreds, if not thousands, more stories like these</w:t>
      </w:r>
      <w:r w:rsidRPr="004B735B">
        <w:rPr>
          <w:rFonts w:asciiTheme="minorHAnsi" w:hAnsiTheme="minorHAnsi" w:cstheme="minorHAnsi"/>
          <w:sz w:val="8"/>
        </w:rPr>
        <w:t xml:space="preserve">. This nation should never allow such a policy by blindly following a mantra of fear. </w:t>
      </w:r>
      <w:r w:rsidRPr="004B735B">
        <w:rPr>
          <w:rFonts w:asciiTheme="minorHAnsi" w:hAnsiTheme="minorHAnsi" w:cstheme="minorHAnsi"/>
          <w:u w:val="single"/>
        </w:rPr>
        <w:t xml:space="preserve">Trump’s executive order refuses to recognize the immorality of </w:t>
      </w:r>
      <w:hyperlink r:id="rId129" w:history="1">
        <w:r w:rsidRPr="004B735B">
          <w:rPr>
            <w:rStyle w:val="Hyperlink"/>
            <w:rFonts w:asciiTheme="minorHAnsi" w:hAnsiTheme="minorHAnsi" w:cstheme="minorHAnsi"/>
            <w:u w:val="single"/>
          </w:rPr>
          <w:t>decisions that don’t make us safer</w:t>
        </w:r>
      </w:hyperlink>
      <w:r w:rsidRPr="004B735B">
        <w:rPr>
          <w:rFonts w:asciiTheme="minorHAnsi" w:hAnsiTheme="minorHAnsi" w:cstheme="minorHAnsi"/>
          <w:u w:val="single"/>
        </w:rPr>
        <w:t xml:space="preserve"> but only breeds hostility at home and abroad. There can be no other option than to resist this heartless and inhumane immigration policy.</w:t>
      </w:r>
      <w:r w:rsidRPr="004B735B">
        <w:rPr>
          <w:rFonts w:asciiTheme="minorHAnsi" w:hAnsiTheme="minorHAnsi" w:cstheme="minorHAnsi"/>
          <w:sz w:val="8"/>
        </w:rPr>
        <w:t xml:space="preserve"> Sam Fulwood III is a Senior Fellow at the Center for American Progress and Director of the </w:t>
      </w:r>
      <w:hyperlink r:id="rId130" w:history="1">
        <w:r w:rsidRPr="004B735B">
          <w:rPr>
            <w:rStyle w:val="Hyperlink"/>
            <w:rFonts w:asciiTheme="minorHAnsi" w:hAnsiTheme="minorHAnsi" w:cstheme="minorHAnsi"/>
            <w:sz w:val="8"/>
          </w:rPr>
          <w:t>CAP Leadership Institute</w:t>
        </w:r>
      </w:hyperlink>
      <w:r w:rsidRPr="004B735B">
        <w:rPr>
          <w:rFonts w:asciiTheme="minorHAnsi" w:hAnsiTheme="minorHAnsi" w:cstheme="minorHAnsi"/>
          <w:sz w:val="8"/>
        </w:rPr>
        <w:t xml:space="preserve">. His work with the Center’s </w:t>
      </w:r>
      <w:hyperlink r:id="rId131" w:history="1">
        <w:r w:rsidRPr="004B735B">
          <w:rPr>
            <w:rStyle w:val="Hyperlink"/>
            <w:rFonts w:asciiTheme="minorHAnsi" w:hAnsiTheme="minorHAnsi" w:cstheme="minorHAnsi"/>
            <w:sz w:val="8"/>
          </w:rPr>
          <w:t>Progress 2050</w:t>
        </w:r>
      </w:hyperlink>
      <w:r w:rsidRPr="004B735B">
        <w:rPr>
          <w:rFonts w:asciiTheme="minorHAnsi" w:hAnsiTheme="minorHAnsi" w:cstheme="minorHAnsi"/>
          <w:sz w:val="8"/>
        </w:rPr>
        <w:t xml:space="preserve"> project examines the impact of policies on the nation when there will be no clear racial or ethnic majority by the year 2050.</w:t>
      </w:r>
    </w:p>
    <w:p w:rsidR="000468E9" w:rsidRPr="004B735B" w:rsidRDefault="000468E9" w:rsidP="000468E9">
      <w:pPr>
        <w:pStyle w:val="Heading4"/>
        <w:rPr>
          <w:rFonts w:asciiTheme="minorHAnsi" w:hAnsiTheme="minorHAnsi" w:cstheme="minorHAnsi"/>
        </w:rPr>
      </w:pPr>
      <w:r w:rsidRPr="004B735B">
        <w:rPr>
          <w:rFonts w:asciiTheme="minorHAnsi" w:hAnsiTheme="minorHAnsi" w:cstheme="minorHAnsi"/>
        </w:rPr>
        <w:t>Muslim ban bad, turns the aff</w:t>
      </w:r>
    </w:p>
    <w:p w:rsidR="000468E9" w:rsidRPr="004B735B" w:rsidRDefault="000468E9" w:rsidP="000468E9">
      <w:pPr>
        <w:rPr>
          <w:rFonts w:asciiTheme="minorHAnsi" w:hAnsiTheme="minorHAnsi" w:cstheme="minorHAnsi"/>
        </w:rPr>
      </w:pPr>
      <w:r w:rsidRPr="004B735B">
        <w:rPr>
          <w:rStyle w:val="Style13ptBold"/>
          <w:rFonts w:asciiTheme="minorHAnsi" w:hAnsiTheme="minorHAnsi" w:cstheme="minorHAnsi"/>
        </w:rPr>
        <w:t>NORTON  3/17</w:t>
      </w:r>
      <w:r w:rsidRPr="004B735B">
        <w:rPr>
          <w:rFonts w:asciiTheme="minorHAnsi" w:hAnsiTheme="minorHAnsi" w:cstheme="minorHAnsi"/>
        </w:rPr>
        <w:t xml:space="preserve"> </w:t>
      </w:r>
      <w:r w:rsidRPr="004B735B">
        <w:rPr>
          <w:rFonts w:asciiTheme="minorHAnsi" w:hAnsiTheme="minorHAnsi" w:cstheme="minorHAnsi"/>
          <w:sz w:val="18"/>
        </w:rPr>
        <w:t>(</w:t>
      </w:r>
      <w:hyperlink r:id="rId132" w:tooltip="Gwynna Norton's Profile" w:history="1">
        <w:r w:rsidRPr="004B735B">
          <w:rPr>
            <w:rStyle w:val="Hyperlink"/>
            <w:rFonts w:asciiTheme="minorHAnsi" w:hAnsiTheme="minorHAnsi" w:cstheme="minorHAnsi"/>
            <w:sz w:val="18"/>
          </w:rPr>
          <w:t xml:space="preserve">GWYNNA NORTON, </w:t>
        </w:r>
        <w:r w:rsidRPr="004B735B">
          <w:rPr>
            <w:rFonts w:asciiTheme="minorHAnsi" w:hAnsiTheme="minorHAnsi" w:cstheme="minorHAnsi"/>
            <w:sz w:val="18"/>
          </w:rPr>
          <w:t>senior majoring in mathematics @ University of Madison, Wisconsin,</w:t>
        </w:r>
        <w:r w:rsidRPr="004B735B">
          <w:rPr>
            <w:rStyle w:val="Hyperlink"/>
            <w:rFonts w:asciiTheme="minorHAnsi" w:hAnsiTheme="minorHAnsi" w:cstheme="minorHAnsi"/>
            <w:sz w:val="18"/>
          </w:rPr>
          <w:t> </w:t>
        </w:r>
      </w:hyperlink>
      <w:r w:rsidRPr="004B735B">
        <w:rPr>
          <w:rFonts w:asciiTheme="minorHAnsi" w:hAnsiTheme="minorHAnsi" w:cstheme="minorHAnsi"/>
          <w:sz w:val="18"/>
        </w:rPr>
        <w:t xml:space="preserve">Mar 14, 2017, “President Trump’s new travel ban is just as racist as the last one” </w:t>
      </w:r>
      <w:hyperlink r:id="rId133" w:history="1">
        <w:r w:rsidRPr="004B735B">
          <w:rPr>
            <w:rStyle w:val="Hyperlink"/>
            <w:rFonts w:asciiTheme="minorHAnsi" w:hAnsiTheme="minorHAnsi" w:cstheme="minorHAnsi"/>
            <w:sz w:val="18"/>
          </w:rPr>
          <w:t>https://badgerherald.com/opinion/2017/03/14/president-trumps-new-travel-ban-is-just-as-racist-as-the-last-one/</w:t>
        </w:r>
      </w:hyperlink>
      <w:r w:rsidRPr="004B735B">
        <w:rPr>
          <w:rFonts w:asciiTheme="minorHAnsi" w:hAnsiTheme="minorHAnsi" w:cstheme="minorHAnsi"/>
          <w:sz w:val="18"/>
        </w:rPr>
        <w:t xml:space="preserve"> Michael Stefanko)</w:t>
      </w:r>
    </w:p>
    <w:p w:rsidR="000468E9" w:rsidRPr="004B735B" w:rsidRDefault="000468E9" w:rsidP="000468E9">
      <w:pPr>
        <w:rPr>
          <w:rFonts w:asciiTheme="minorHAnsi" w:hAnsiTheme="minorHAnsi" w:cstheme="minorHAnsi"/>
        </w:rPr>
      </w:pPr>
      <w:r w:rsidRPr="004B735B">
        <w:rPr>
          <w:rFonts w:asciiTheme="minorHAnsi" w:hAnsiTheme="minorHAnsi" w:cstheme="minorHAnsi"/>
        </w:rPr>
        <w:t>Last week, President Donald Trump signed a new, revised version of his controversial travel ban. There are some </w:t>
      </w:r>
      <w:hyperlink r:id="rId134" w:history="1">
        <w:r w:rsidRPr="004B735B">
          <w:rPr>
            <w:rStyle w:val="Hyperlink"/>
            <w:rFonts w:asciiTheme="minorHAnsi" w:hAnsiTheme="minorHAnsi" w:cstheme="minorHAnsi"/>
          </w:rPr>
          <w:t>key differences</w:t>
        </w:r>
      </w:hyperlink>
      <w:r w:rsidRPr="004B735B">
        <w:rPr>
          <w:rFonts w:asciiTheme="minorHAnsi" w:hAnsiTheme="minorHAnsi" w:cstheme="minorHAnsi"/>
        </w:rPr>
        <w:t>, including the exclusion of Iraq in the ban, no indefinite ban for Syrian refugees and no mention of prioritizing religious minorities.</w:t>
      </w:r>
    </w:p>
    <w:p w:rsidR="000468E9" w:rsidRPr="004B735B" w:rsidRDefault="000468E9" w:rsidP="000468E9">
      <w:pPr>
        <w:rPr>
          <w:rFonts w:asciiTheme="minorHAnsi" w:hAnsiTheme="minorHAnsi" w:cstheme="minorHAnsi"/>
          <w:sz w:val="12"/>
        </w:rPr>
      </w:pPr>
      <w:r w:rsidRPr="004B735B">
        <w:rPr>
          <w:rFonts w:asciiTheme="minorHAnsi" w:hAnsiTheme="minorHAnsi" w:cstheme="minorHAnsi"/>
          <w:sz w:val="12"/>
        </w:rPr>
        <w:t xml:space="preserve">Green card holders, visa holders and lawful permanent residents should be unaffected by this new ban, and there is a short period before it goes into effect on March 16. These changes mostly address major concerns with the first order. Eliminating the indefinite ban on Syrian refugees seems like a reasonable revision that will alleviate the concern the ban is going too far in denying refuge to those seeking safety. No mention of religious minorities means this version is less overtly a Muslim ban — since these are all Muslim-majority countries, giving priority to religious minorities was explicitly prioritizing anyone who was not Muslim. Leaving green card holders alone makes this order more legal and slightly less likely to be blocked again, and less likely to elicit such a negative response in general. Allowing 10 days before the ban goes into effect gives people a short adjustment period and lets the order be reviewed and discussed. Iraq is no longer featured because they are fighting ISIS and we want their continued support. </w:t>
      </w:r>
      <w:hyperlink r:id="rId135" w:anchor="_blank" w:history="1">
        <w:r w:rsidRPr="004B735B">
          <w:rPr>
            <w:rStyle w:val="Hyperlink"/>
            <w:rFonts w:asciiTheme="minorHAnsi" w:hAnsiTheme="minorHAnsi" w:cstheme="minorHAnsi"/>
            <w:sz w:val="12"/>
          </w:rPr>
          <w:t>Students, immigration lawyers discuss impact of travel ban As the nation continues to protest President Donald Trump’s executive order, students, community members and immigration lawyers gathered to discuss the Read…</w:t>
        </w:r>
      </w:hyperlink>
      <w:r w:rsidRPr="004B735B">
        <w:rPr>
          <w:rFonts w:asciiTheme="minorHAnsi" w:hAnsiTheme="minorHAnsi" w:cstheme="minorHAnsi"/>
          <w:sz w:val="12"/>
        </w:rPr>
        <w:t xml:space="preserve"> All of these changes may make perfect sense, but make no mistake, they are not acts of kindness. </w:t>
      </w:r>
      <w:r w:rsidRPr="004B735B">
        <w:rPr>
          <w:rFonts w:asciiTheme="minorHAnsi" w:hAnsiTheme="minorHAnsi" w:cstheme="minorHAnsi"/>
          <w:u w:val="single"/>
        </w:rPr>
        <w:t>Trump and his cronies didn’t change the order because they realized parts of it were wrong, they changed it because they realized they couldn’t get away with the original version. They pushed their luck with the first Muslim ban, adding clearly discriminatory language and violating the law</w:t>
      </w:r>
      <w:r w:rsidRPr="004B735B">
        <w:rPr>
          <w:rFonts w:asciiTheme="minorHAnsi" w:hAnsiTheme="minorHAnsi" w:cstheme="minorHAnsi"/>
          <w:sz w:val="12"/>
        </w:rPr>
        <w:t xml:space="preserve">. It was an experiment. They didn’t need to get that entire ban implemented, they just needed to see which parts they could get past us. When people rallied to protest at airports and the ban was met with strong opposition and blocked, they knew they hadn’t succeeded … yet. That particular defeat was only the beginning. Now, they’ve taken out the lines that didn’t work and tried again. In comparison to the first ban, this one seems reasonable, even though the only concessions they’ve made are things they couldn’t have in the first place. It only appears Trump is acquiescing to the wishes of the people. The intention is the same, the underlying problem of Islamophobia and criminalizing refugees and immigrants is the same. </w:t>
      </w:r>
      <w:hyperlink r:id="rId136" w:anchor="_blank" w:history="1">
        <w:r w:rsidRPr="004B735B">
          <w:rPr>
            <w:rStyle w:val="Hyperlink"/>
            <w:rFonts w:asciiTheme="minorHAnsi" w:hAnsiTheme="minorHAnsi" w:cstheme="minorHAnsi"/>
            <w:sz w:val="12"/>
          </w:rPr>
          <w:t>Dear Ron Johnson: Do your job and stand up to Trump’s revised travel ban</w:t>
        </w:r>
        <w:r w:rsidRPr="004B735B">
          <w:rPr>
            <w:rStyle w:val="Hyperlink"/>
            <w:rFonts w:asciiTheme="minorHAnsi" w:hAnsiTheme="minorHAnsi" w:cstheme="minorHAnsi"/>
            <w:sz w:val="12"/>
            <w:u w:val="single"/>
          </w:rPr>
          <w:t xml:space="preserve"> Travel bans violate human rights. No human being is illegal. President Donald Trump’s first executive order authorizing a travel ban on</w:t>
        </w:r>
        <w:r w:rsidRPr="004B735B">
          <w:rPr>
            <w:rStyle w:val="Hyperlink"/>
            <w:rFonts w:asciiTheme="minorHAnsi" w:hAnsiTheme="minorHAnsi" w:cstheme="minorHAnsi"/>
            <w:sz w:val="12"/>
          </w:rPr>
          <w:t xml:space="preserve"> Read…</w:t>
        </w:r>
      </w:hyperlink>
      <w:r w:rsidRPr="004B735B">
        <w:rPr>
          <w:rFonts w:asciiTheme="minorHAnsi" w:hAnsiTheme="minorHAnsi" w:cstheme="minorHAnsi"/>
          <w:sz w:val="12"/>
        </w:rPr>
        <w:t xml:space="preserve"> The difference is now it will be harder to fight. After the first ban, people will be more likely to view this one favorably since it appears objectively better. When we continue to fight it, the rhetoric will become, “But they fixed it, why won’t you accept it now?” Fortunately, it doesn’t seem like anyone’s giving up. The </w:t>
      </w:r>
      <w:hyperlink r:id="rId137" w:history="1">
        <w:r w:rsidRPr="004B735B">
          <w:rPr>
            <w:rStyle w:val="Hyperlink"/>
            <w:rFonts w:asciiTheme="minorHAnsi" w:hAnsiTheme="minorHAnsi" w:cstheme="minorHAnsi"/>
            <w:sz w:val="12"/>
          </w:rPr>
          <w:t>American Civil Liberties Union announced</w:t>
        </w:r>
      </w:hyperlink>
      <w:r w:rsidRPr="004B735B">
        <w:rPr>
          <w:rFonts w:asciiTheme="minorHAnsi" w:hAnsiTheme="minorHAnsi" w:cstheme="minorHAnsi"/>
          <w:sz w:val="12"/>
        </w:rPr>
        <w:t xml:space="preserve"> it will fight this new ban, and the </w:t>
      </w:r>
      <w:hyperlink r:id="rId138" w:history="1">
        <w:r w:rsidRPr="004B735B">
          <w:rPr>
            <w:rStyle w:val="Hyperlink"/>
            <w:rFonts w:asciiTheme="minorHAnsi" w:hAnsiTheme="minorHAnsi" w:cstheme="minorHAnsi"/>
            <w:sz w:val="12"/>
          </w:rPr>
          <w:t>state of Hawaii</w:t>
        </w:r>
      </w:hyperlink>
      <w:r w:rsidRPr="004B735B">
        <w:rPr>
          <w:rFonts w:asciiTheme="minorHAnsi" w:hAnsiTheme="minorHAnsi" w:cstheme="minorHAnsi"/>
          <w:sz w:val="12"/>
        </w:rPr>
        <w:t xml:space="preserve"> is joining in too, along with groups and protesters around the country</w:t>
      </w:r>
      <w:r w:rsidRPr="004B735B">
        <w:rPr>
          <w:rFonts w:asciiTheme="minorHAnsi" w:hAnsiTheme="minorHAnsi" w:cstheme="minorHAnsi"/>
          <w:u w:val="single"/>
        </w:rPr>
        <w:t>. It’s not hard to see the true intention behind this ban. We have to keep resisting these attempts to deny safety and basic dignity to people looking for a better life</w:t>
      </w:r>
      <w:r w:rsidRPr="004B735B">
        <w:rPr>
          <w:rFonts w:asciiTheme="minorHAnsi" w:hAnsiTheme="minorHAnsi" w:cstheme="minorHAnsi"/>
          <w:sz w:val="12"/>
        </w:rPr>
        <w:t>. As long as they keep trying, we’ll keep pushing back.</w:t>
      </w:r>
    </w:p>
    <w:p w:rsidR="000468E9" w:rsidRPr="004B735B" w:rsidRDefault="000468E9" w:rsidP="000468E9">
      <w:pPr>
        <w:rPr>
          <w:rFonts w:asciiTheme="minorHAnsi" w:hAnsiTheme="minorHAnsi" w:cstheme="minorHAnsi"/>
        </w:rPr>
      </w:pPr>
    </w:p>
    <w:p w:rsidR="000468E9" w:rsidRPr="004B735B" w:rsidRDefault="000468E9" w:rsidP="000468E9">
      <w:pPr>
        <w:pStyle w:val="Heading4"/>
        <w:rPr>
          <w:rFonts w:asciiTheme="minorHAnsi" w:hAnsiTheme="minorHAnsi" w:cstheme="minorHAnsi"/>
        </w:rPr>
      </w:pPr>
      <w:r w:rsidRPr="004B735B">
        <w:rPr>
          <w:rFonts w:asciiTheme="minorHAnsi" w:hAnsiTheme="minorHAnsi" w:cstheme="minorHAnsi"/>
        </w:rPr>
        <w:t xml:space="preserve">Turns the aff, Trump power means he can exercise his racism </w:t>
      </w:r>
    </w:p>
    <w:p w:rsidR="000468E9" w:rsidRPr="004B735B" w:rsidRDefault="000468E9" w:rsidP="000468E9">
      <w:pPr>
        <w:rPr>
          <w:rFonts w:asciiTheme="minorHAnsi" w:hAnsiTheme="minorHAnsi" w:cstheme="minorHAnsi"/>
          <w:sz w:val="18"/>
        </w:rPr>
      </w:pPr>
      <w:r w:rsidRPr="004B735B">
        <w:rPr>
          <w:rStyle w:val="Style13ptBold"/>
          <w:rFonts w:asciiTheme="minorHAnsi" w:hAnsiTheme="minorHAnsi" w:cstheme="minorHAnsi"/>
        </w:rPr>
        <w:t>Harrisjenee 16</w:t>
      </w:r>
      <w:r w:rsidRPr="004B735B">
        <w:rPr>
          <w:rFonts w:asciiTheme="minorHAnsi" w:hAnsiTheme="minorHAnsi" w:cstheme="minorHAnsi"/>
        </w:rPr>
        <w:t xml:space="preserve"> </w:t>
      </w:r>
      <w:r w:rsidRPr="004B735B">
        <w:rPr>
          <w:rFonts w:asciiTheme="minorHAnsi" w:hAnsiTheme="minorHAnsi" w:cstheme="minorHAnsi"/>
          <w:sz w:val="18"/>
        </w:rPr>
        <w:t>(</w:t>
      </w:r>
      <w:hyperlink r:id="rId139" w:history="1">
        <w:r w:rsidRPr="004B735B">
          <w:rPr>
            <w:rStyle w:val="Hyperlink"/>
            <w:rFonts w:asciiTheme="minorHAnsi" w:hAnsiTheme="minorHAnsi" w:cstheme="minorHAnsi"/>
            <w:sz w:val="18"/>
          </w:rPr>
          <w:t>Jenée Desmond-Harris</w:t>
        </w:r>
      </w:hyperlink>
      <w:r w:rsidRPr="004B735B">
        <w:rPr>
          <w:rFonts w:asciiTheme="minorHAnsi" w:hAnsiTheme="minorHAnsi" w:cstheme="minorHAnsi"/>
          <w:sz w:val="18"/>
        </w:rPr>
        <w:t xml:space="preserve">, Race, Law, and Politics Reporter @ Vox “Trump’s win is a reminder of the incredible, unbeatable power of racism” Nov 9, 2016, </w:t>
      </w:r>
      <w:hyperlink r:id="rId140" w:history="1">
        <w:r w:rsidRPr="004B735B">
          <w:rPr>
            <w:rStyle w:val="Hyperlink"/>
            <w:rFonts w:asciiTheme="minorHAnsi" w:hAnsiTheme="minorHAnsi" w:cstheme="minorHAnsi"/>
            <w:sz w:val="18"/>
          </w:rPr>
          <w:t>https://www.vox.com/policy-and-politics/2016/11/9/13571676/trump-win-racism-power</w:t>
        </w:r>
      </w:hyperlink>
      <w:r w:rsidRPr="004B735B">
        <w:rPr>
          <w:rFonts w:asciiTheme="minorHAnsi" w:hAnsiTheme="minorHAnsi" w:cstheme="minorHAnsi"/>
          <w:sz w:val="18"/>
        </w:rPr>
        <w:t xml:space="preserve"> Michael Stefanko) </w:t>
      </w:r>
    </w:p>
    <w:p w:rsidR="000468E9" w:rsidRPr="004B735B" w:rsidRDefault="000468E9" w:rsidP="000468E9">
      <w:pPr>
        <w:rPr>
          <w:rFonts w:asciiTheme="minorHAnsi" w:hAnsiTheme="minorHAnsi" w:cstheme="minorHAnsi"/>
          <w:sz w:val="8"/>
        </w:rPr>
      </w:pPr>
      <w:r w:rsidRPr="004B735B">
        <w:rPr>
          <w:rFonts w:asciiTheme="minorHAnsi" w:hAnsiTheme="minorHAnsi" w:cstheme="minorHAnsi"/>
          <w:sz w:val="8"/>
        </w:rPr>
        <w:t xml:space="preserve">He tapped into the most powerful force in America. A Donald Trump supporter watches the screens outside Times Square Studios as he awaits the results of the U.S. presidental election on November 9, 2016 in New York City. Donald Trump defeated Democratic presidential nominee Hillary Clinton to become the 45th president of the United States. Michael Reaves/Getty Images Donald Trump has won the presidency, despite an unprecedented level of unfitness and in defiance of nearly every prediction and poll. And he’s done this not despite but because he expressed unfiltered disdain toward racial and religious minorities in the country. </w:t>
      </w:r>
      <w:r w:rsidRPr="004B735B">
        <w:rPr>
          <w:rFonts w:asciiTheme="minorHAnsi" w:hAnsiTheme="minorHAnsi" w:cstheme="minorHAnsi"/>
          <w:u w:val="single"/>
        </w:rPr>
        <w:t>The message his victory sent to nonwhites, Muslim Americans, immigrants, and their families is clear: Never underestimate the power of racism and bigotry</w:t>
      </w:r>
      <w:r w:rsidRPr="004B735B">
        <w:rPr>
          <w:rFonts w:asciiTheme="minorHAnsi" w:hAnsiTheme="minorHAnsi" w:cstheme="minorHAnsi"/>
          <w:sz w:val="8"/>
        </w:rPr>
        <w:t xml:space="preserve">. In his victory speech early Wednesday morning, Trump promised to serve all Americans. But he’d already made clear what that meant to him: using his power to create a “great again” version of America where white Christian citizens would have the dominance to which they felt entitled, despite changing demographics. And if that meant insulting and snatching back the rights of everyone else, with women caught in the crossfire, so be it. This is an unambiguous message. </w:t>
      </w:r>
      <w:r w:rsidRPr="004B735B">
        <w:rPr>
          <w:rFonts w:asciiTheme="minorHAnsi" w:hAnsiTheme="minorHAnsi" w:cstheme="minorHAnsi"/>
          <w:u w:val="single"/>
        </w:rPr>
        <w:t>As a result, minority communities, in the lead-up to the election, were filled with a sense of terror about the possibility of rolled-back rights and emboldened personal bigotry.</w:t>
      </w:r>
      <w:r w:rsidRPr="004B735B">
        <w:rPr>
          <w:rFonts w:asciiTheme="minorHAnsi" w:hAnsiTheme="minorHAnsi" w:cstheme="minorHAnsi"/>
          <w:sz w:val="8"/>
        </w:rPr>
        <w:t xml:space="preserve"> </w:t>
      </w:r>
      <w:r w:rsidRPr="004B735B">
        <w:rPr>
          <w:rFonts w:asciiTheme="minorHAnsi" w:hAnsiTheme="minorHAnsi" w:cstheme="minorHAnsi"/>
          <w:u w:val="single"/>
        </w:rPr>
        <w:t>White nationalists and members of fringe hate groups heard the same thing: Full of renewed hope, they said Trump, win or lose, had given a voice to their worldview</w:t>
      </w:r>
      <w:r w:rsidRPr="004B735B">
        <w:rPr>
          <w:rFonts w:asciiTheme="minorHAnsi" w:hAnsiTheme="minorHAnsi" w:cstheme="minorHAnsi"/>
          <w:sz w:val="8"/>
        </w:rPr>
        <w:t xml:space="preserve">. And Trump was rewarded for this message by </w:t>
      </w:r>
      <w:hyperlink r:id="rId141" w:history="1">
        <w:r w:rsidRPr="004B735B">
          <w:rPr>
            <w:rStyle w:val="Hyperlink"/>
            <w:rFonts w:asciiTheme="minorHAnsi" w:hAnsiTheme="minorHAnsi" w:cstheme="minorHAnsi"/>
            <w:sz w:val="8"/>
          </w:rPr>
          <w:t>everyday white people, from every demographic group</w:t>
        </w:r>
      </w:hyperlink>
      <w:r w:rsidRPr="004B735B">
        <w:rPr>
          <w:rFonts w:asciiTheme="minorHAnsi" w:hAnsiTheme="minorHAnsi" w:cstheme="minorHAnsi"/>
          <w:sz w:val="8"/>
        </w:rPr>
        <w:t xml:space="preserve">, who heard it and chose to deliver him to the White House. Trump tapped into racial anxiety — and outright hate —to fuel his success As </w:t>
      </w:r>
      <w:hyperlink r:id="rId142" w:history="1">
        <w:r w:rsidRPr="004B735B">
          <w:rPr>
            <w:rStyle w:val="Hyperlink"/>
            <w:rFonts w:asciiTheme="minorHAnsi" w:hAnsiTheme="minorHAnsi" w:cstheme="minorHAnsi"/>
            <w:sz w:val="8"/>
          </w:rPr>
          <w:t>Dylan Matthews wrote for Vox in October</w:t>
        </w:r>
      </w:hyperlink>
      <w:r w:rsidRPr="004B735B">
        <w:rPr>
          <w:rFonts w:asciiTheme="minorHAnsi" w:hAnsiTheme="minorHAnsi" w:cstheme="minorHAnsi"/>
          <w:sz w:val="8"/>
        </w:rPr>
        <w:t xml:space="preserve">, it was popular to argue that Trump voters’ main concerns were about the economy. “Trumpism has, in part, made the rest of the nation all the more eager to ignore the millions of white voters living on the edges of the economy,” the Atlantic’s </w:t>
      </w:r>
      <w:hyperlink r:id="rId143" w:history="1">
        <w:r w:rsidRPr="004B735B">
          <w:rPr>
            <w:rStyle w:val="Hyperlink"/>
            <w:rFonts w:asciiTheme="minorHAnsi" w:hAnsiTheme="minorHAnsi" w:cstheme="minorHAnsi"/>
            <w:sz w:val="8"/>
          </w:rPr>
          <w:t>Michelle Cottle</w:t>
        </w:r>
      </w:hyperlink>
      <w:r w:rsidRPr="004B735B">
        <w:rPr>
          <w:rFonts w:asciiTheme="minorHAnsi" w:hAnsiTheme="minorHAnsi" w:cstheme="minorHAnsi"/>
          <w:sz w:val="8"/>
        </w:rPr>
        <w:t xml:space="preserve"> wrote. “Many decent, sincere people who feel disregarded, disrespected, and left behind — in ways that I do not feel and have never felt — can disproportionately embrace political opinions that I view as bigoted or paranoid,” </w:t>
      </w:r>
      <w:hyperlink r:id="rId144" w:history="1">
        <w:r w:rsidRPr="004B735B">
          <w:rPr>
            <w:rStyle w:val="Hyperlink"/>
            <w:rFonts w:asciiTheme="minorHAnsi" w:hAnsiTheme="minorHAnsi" w:cstheme="minorHAnsi"/>
            <w:sz w:val="8"/>
          </w:rPr>
          <w:t>David Blankenhorn</w:t>
        </w:r>
      </w:hyperlink>
      <w:r w:rsidRPr="004B735B">
        <w:rPr>
          <w:rFonts w:asciiTheme="minorHAnsi" w:hAnsiTheme="minorHAnsi" w:cstheme="minorHAnsi"/>
          <w:sz w:val="8"/>
        </w:rPr>
        <w:t xml:space="preserve"> wrote for the American Interest, urging Americans to believe that Trump supporters deserved understanding. But that didn’t reflect what Trump voters were saying about themselves, and the data didn’t back it up. In a feature on the racist and anti-immigrant sentiments that fueled support for Trump in the same way they fueled the Brexit decision, </w:t>
      </w:r>
      <w:hyperlink r:id="rId145" w:history="1">
        <w:r w:rsidRPr="004B735B">
          <w:rPr>
            <w:rStyle w:val="Hyperlink"/>
            <w:rFonts w:asciiTheme="minorHAnsi" w:hAnsiTheme="minorHAnsi" w:cstheme="minorHAnsi"/>
            <w:sz w:val="8"/>
          </w:rPr>
          <w:t>Vox’s Zach Beauchamp wrote in November</w:t>
        </w:r>
      </w:hyperlink>
      <w:r w:rsidRPr="004B735B">
        <w:rPr>
          <w:rFonts w:asciiTheme="minorHAnsi" w:hAnsiTheme="minorHAnsi" w:cstheme="minorHAnsi"/>
          <w:sz w:val="8"/>
        </w:rPr>
        <w:t>: Michael Tesler, a professor at the University of California Irvine, took a look at racial resentment scores among Republican primary voters in the past three GOP primaries. In 2008 and 2012,</w:t>
      </w:r>
      <w:hyperlink r:id="rId146" w:history="1">
        <w:r w:rsidRPr="004B735B">
          <w:rPr>
            <w:rStyle w:val="Hyperlink"/>
            <w:rFonts w:asciiTheme="minorHAnsi" w:hAnsiTheme="minorHAnsi" w:cstheme="minorHAnsi"/>
            <w:sz w:val="8"/>
          </w:rPr>
          <w:t xml:space="preserve"> Tesler found</w:t>
        </w:r>
      </w:hyperlink>
      <w:r w:rsidRPr="004B735B">
        <w:rPr>
          <w:rFonts w:asciiTheme="minorHAnsi" w:hAnsiTheme="minorHAnsi" w:cstheme="minorHAnsi"/>
          <w:sz w:val="8"/>
        </w:rPr>
        <w:t>, Republican voters who scored higher were less likely to vote for the eventual winner. The more racial bias you harbored, the less likely you were to vote for Mitt Romney or John McCain. With Trump, the opposite was the case. The more a person saw black people as lazy and undeserving, the more likely they were to vote for the self-proclaimed billionaire. Tesler found similar effects on measures of anti-Hispanic and anti-Muslim prejudice. This shows that Trump isn’t drawing support from the same type of Republicans who were previously picking the party’s winners. He’s mobilizing a new Republican coalition, one dominated by the voters whose political attitudes are driven by prejudice. "The party’s growing conservatism on matters of race and ethnicity provided fertile ground for Trump’s racial and ethnic appeals to resonate in the primaries," Tesler wrote in</w:t>
      </w:r>
      <w:hyperlink r:id="rId147" w:history="1">
        <w:r w:rsidRPr="004B735B">
          <w:rPr>
            <w:rStyle w:val="Hyperlink"/>
            <w:rFonts w:asciiTheme="minorHAnsi" w:hAnsiTheme="minorHAnsi" w:cstheme="minorHAnsi"/>
            <w:sz w:val="8"/>
          </w:rPr>
          <w:t xml:space="preserve"> the Washington Post</w:t>
        </w:r>
      </w:hyperlink>
      <w:r w:rsidRPr="004B735B">
        <w:rPr>
          <w:rFonts w:asciiTheme="minorHAnsi" w:hAnsiTheme="minorHAnsi" w:cstheme="minorHAnsi"/>
          <w:sz w:val="8"/>
        </w:rPr>
        <w:t xml:space="preserve"> in August. "So much so, in fact, that Donald Trump is the first Republican in modern times to win the party’s presidential nomination on anti-minority sentiments." Multiple other studies have supported Tesler’s findings. An</w:t>
      </w:r>
      <w:hyperlink r:id="rId148" w:history="1">
        <w:r w:rsidRPr="004B735B">
          <w:rPr>
            <w:rStyle w:val="Hyperlink"/>
            <w:rFonts w:asciiTheme="minorHAnsi" w:hAnsiTheme="minorHAnsi" w:cstheme="minorHAnsi"/>
            <w:sz w:val="8"/>
          </w:rPr>
          <w:t xml:space="preserve"> April Pew survey</w:t>
        </w:r>
      </w:hyperlink>
      <w:r w:rsidRPr="004B735B">
        <w:rPr>
          <w:rFonts w:asciiTheme="minorHAnsi" w:hAnsiTheme="minorHAnsi" w:cstheme="minorHAnsi"/>
          <w:sz w:val="8"/>
        </w:rPr>
        <w:t xml:space="preserve"> looked at whether Republicans had "warm" or "cold" feelings toward Trump and how they felt about the </w:t>
      </w:r>
      <w:hyperlink r:id="rId149" w:history="1">
        <w:r w:rsidRPr="004B735B">
          <w:rPr>
            <w:rStyle w:val="Hyperlink"/>
            <w:rFonts w:asciiTheme="minorHAnsi" w:hAnsiTheme="minorHAnsi" w:cstheme="minorHAnsi"/>
            <w:sz w:val="8"/>
          </w:rPr>
          <w:t>census projection</w:t>
        </w:r>
      </w:hyperlink>
      <w:r w:rsidRPr="004B735B">
        <w:rPr>
          <w:rFonts w:asciiTheme="minorHAnsi" w:hAnsiTheme="minorHAnsi" w:cstheme="minorHAnsi"/>
          <w:sz w:val="8"/>
        </w:rPr>
        <w:t xml:space="preserve"> that the US would be majority nonwhite in 30 years. It found that 33 percent of Republicans thought this shift would be "bad for the country." These people were also overwhelmingly likely to feel warmly rather than coolly about Trump, by a 63-to-26 margin. Meanwhile, as </w:t>
      </w:r>
      <w:hyperlink r:id="rId150" w:history="1">
        <w:r w:rsidRPr="004B735B">
          <w:rPr>
            <w:rStyle w:val="Hyperlink"/>
            <w:rFonts w:asciiTheme="minorHAnsi" w:hAnsiTheme="minorHAnsi" w:cstheme="minorHAnsi"/>
            <w:sz w:val="8"/>
          </w:rPr>
          <w:t>Matthews reported</w:t>
        </w:r>
      </w:hyperlink>
      <w:r w:rsidRPr="004B735B">
        <w:rPr>
          <w:rFonts w:asciiTheme="minorHAnsi" w:hAnsiTheme="minorHAnsi" w:cstheme="minorHAnsi"/>
          <w:sz w:val="8"/>
        </w:rPr>
        <w:t xml:space="preserve">, there was no evidence to support the idea that Trump voters were disproportionately poor, and in fact, a major study from </w:t>
      </w:r>
      <w:hyperlink r:id="rId151" w:history="1">
        <w:r w:rsidRPr="004B735B">
          <w:rPr>
            <w:rStyle w:val="Hyperlink"/>
            <w:rFonts w:asciiTheme="minorHAnsi" w:hAnsiTheme="minorHAnsi" w:cstheme="minorHAnsi"/>
            <w:sz w:val="8"/>
          </w:rPr>
          <w:t>Gallup's Jonathan Rothwell</w:t>
        </w:r>
      </w:hyperlink>
      <w:r w:rsidRPr="004B735B">
        <w:rPr>
          <w:rFonts w:asciiTheme="minorHAnsi" w:hAnsiTheme="minorHAnsi" w:cstheme="minorHAnsi"/>
          <w:sz w:val="8"/>
        </w:rPr>
        <w:t xml:space="preserve"> showed the opposite: Trump support was correlated with higher, not lower, income, both among the population as a whole and among white people. If anything, Trump’s win was powered by a not-so-subtle message that these people’s racial resentment was that of the potential president’s too. And all voters had to do to know this was take a look at his track record. </w:t>
      </w:r>
      <w:r w:rsidRPr="004B735B">
        <w:rPr>
          <w:rFonts w:asciiTheme="minorHAnsi" w:hAnsiTheme="minorHAnsi" w:cstheme="minorHAnsi"/>
          <w:u w:val="single"/>
        </w:rPr>
        <w:t xml:space="preserve">Trump is an unapologetic racist who has openly said he will violate the Constitution to discriminate against racial and religious minorities </w:t>
      </w:r>
      <w:hyperlink r:id="rId152" w:history="1">
        <w:r w:rsidRPr="004B735B">
          <w:rPr>
            <w:rStyle w:val="Hyperlink"/>
            <w:rFonts w:asciiTheme="minorHAnsi" w:hAnsiTheme="minorHAnsi" w:cstheme="minorHAnsi"/>
            <w:sz w:val="8"/>
          </w:rPr>
          <w:t>As German Lopez has reported</w:t>
        </w:r>
      </w:hyperlink>
      <w:r w:rsidRPr="004B735B">
        <w:rPr>
          <w:rFonts w:asciiTheme="minorHAnsi" w:hAnsiTheme="minorHAnsi" w:cstheme="minorHAnsi"/>
          <w:sz w:val="8"/>
        </w:rPr>
        <w:t xml:space="preserve">, Trump has a </w:t>
      </w:r>
      <w:hyperlink r:id="rId153" w:history="1">
        <w:r w:rsidRPr="004B735B">
          <w:rPr>
            <w:rStyle w:val="Hyperlink"/>
            <w:rFonts w:asciiTheme="minorHAnsi" w:hAnsiTheme="minorHAnsi" w:cstheme="minorHAnsi"/>
            <w:sz w:val="8"/>
          </w:rPr>
          <w:t>decades-long history of accusations of racial discrimination</w:t>
        </w:r>
      </w:hyperlink>
      <w:r w:rsidRPr="004B735B">
        <w:rPr>
          <w:rFonts w:asciiTheme="minorHAnsi" w:hAnsiTheme="minorHAnsi" w:cstheme="minorHAnsi"/>
          <w:sz w:val="8"/>
        </w:rPr>
        <w:t xml:space="preserve"> that is publicly known. Way back in 1973, </w:t>
      </w:r>
      <w:r w:rsidRPr="004B735B">
        <w:rPr>
          <w:rFonts w:asciiTheme="minorHAnsi" w:hAnsiTheme="minorHAnsi" w:cstheme="minorHAnsi"/>
          <w:u w:val="single"/>
        </w:rPr>
        <w:t xml:space="preserve">the US Department of Justice </w:t>
      </w:r>
      <w:hyperlink r:id="rId154" w:history="1">
        <w:r w:rsidRPr="004B735B">
          <w:rPr>
            <w:rStyle w:val="Hyperlink"/>
            <w:rFonts w:asciiTheme="minorHAnsi" w:hAnsiTheme="minorHAnsi" w:cstheme="minorHAnsi"/>
            <w:u w:val="single"/>
          </w:rPr>
          <w:t>sued</w:t>
        </w:r>
      </w:hyperlink>
      <w:r w:rsidRPr="004B735B">
        <w:rPr>
          <w:rFonts w:asciiTheme="minorHAnsi" w:hAnsiTheme="minorHAnsi" w:cstheme="minorHAnsi"/>
          <w:u w:val="single"/>
        </w:rPr>
        <w:t xml:space="preserve"> the Trump Management Corporation, run by Trump and his father, for violating the Fair Housing Act. Federal officials found </w:t>
      </w:r>
      <w:hyperlink r:id="rId155" w:history="1">
        <w:r w:rsidRPr="004B735B">
          <w:rPr>
            <w:rStyle w:val="Hyperlink"/>
            <w:rFonts w:asciiTheme="minorHAnsi" w:hAnsiTheme="minorHAnsi" w:cstheme="minorHAnsi"/>
            <w:u w:val="single"/>
          </w:rPr>
          <w:t>evidence</w:t>
        </w:r>
      </w:hyperlink>
      <w:r w:rsidRPr="004B735B">
        <w:rPr>
          <w:rFonts w:asciiTheme="minorHAnsi" w:hAnsiTheme="minorHAnsi" w:cstheme="minorHAnsi"/>
          <w:u w:val="single"/>
        </w:rPr>
        <w:t xml:space="preserve"> that Trump had refused to rent to black tenants and lied to black applicants about whether apartments were available, among other accusations</w:t>
      </w:r>
      <w:r w:rsidRPr="004B735B">
        <w:rPr>
          <w:rFonts w:asciiTheme="minorHAnsi" w:hAnsiTheme="minorHAnsi" w:cstheme="minorHAnsi"/>
          <w:sz w:val="8"/>
        </w:rPr>
        <w:t xml:space="preserve">. Trump said the federal government was trying to get him to rent to welfare recipients. In the aftermath, he signed an agreement in 1975 agreeing not to discriminate to renters of color without admitting to discriminating before. A 1991 </w:t>
      </w:r>
      <w:hyperlink r:id="rId156" w:history="1">
        <w:r w:rsidRPr="004B735B">
          <w:rPr>
            <w:rStyle w:val="Hyperlink"/>
            <w:rFonts w:asciiTheme="minorHAnsi" w:hAnsiTheme="minorHAnsi" w:cstheme="minorHAnsi"/>
            <w:sz w:val="8"/>
          </w:rPr>
          <w:t>book</w:t>
        </w:r>
      </w:hyperlink>
      <w:r w:rsidRPr="004B735B">
        <w:rPr>
          <w:rFonts w:asciiTheme="minorHAnsi" w:hAnsiTheme="minorHAnsi" w:cstheme="minorHAnsi"/>
          <w:sz w:val="8"/>
        </w:rPr>
        <w:t xml:space="preserve"> by John O’Donnell, a former president of Trump Plaza Hotel and Casino in Atlantic City, quoted Trump’s criticism of a black accountant: "Black guys counting my money! I hate it. The only kind of people I want counting my money are short guys that wear yarmulkes every day. … I think that the guy is lazy. And it’s probably not his fault, because laziness is a trait in blacks. It really is, I believe that. It’s not anything they can control." Trump at first denied the remarks, but later said in </w:t>
      </w:r>
      <w:hyperlink r:id="rId157" w:history="1">
        <w:r w:rsidRPr="004B735B">
          <w:rPr>
            <w:rStyle w:val="Hyperlink"/>
            <w:rFonts w:asciiTheme="minorHAnsi" w:hAnsiTheme="minorHAnsi" w:cstheme="minorHAnsi"/>
            <w:sz w:val="8"/>
          </w:rPr>
          <w:t>a 1997 Playboy interview</w:t>
        </w:r>
      </w:hyperlink>
      <w:r w:rsidRPr="004B735B">
        <w:rPr>
          <w:rFonts w:asciiTheme="minorHAnsi" w:hAnsiTheme="minorHAnsi" w:cstheme="minorHAnsi"/>
          <w:sz w:val="8"/>
        </w:rPr>
        <w:t xml:space="preserve"> that "the stuff O’Donnell wrote about me is probably true." In 2011, </w:t>
      </w:r>
      <w:hyperlink r:id="rId158" w:history="1">
        <w:r w:rsidRPr="004B735B">
          <w:rPr>
            <w:rStyle w:val="Hyperlink"/>
            <w:rFonts w:asciiTheme="minorHAnsi" w:hAnsiTheme="minorHAnsi" w:cstheme="minorHAnsi"/>
            <w:sz w:val="8"/>
          </w:rPr>
          <w:t>he fueled</w:t>
        </w:r>
      </w:hyperlink>
      <w:r w:rsidRPr="004B735B">
        <w:rPr>
          <w:rFonts w:asciiTheme="minorHAnsi" w:hAnsiTheme="minorHAnsi" w:cstheme="minorHAnsi"/>
          <w:sz w:val="8"/>
        </w:rPr>
        <w:t xml:space="preserve"> the baseless, racist rumor that Barack Obama — the country’s first black president — was not a US citizen, even sending investigators to Hawaii to investigate whether the president’s birth certificate in fact said he was born in this country. Those are just examples. There were </w:t>
      </w:r>
      <w:hyperlink r:id="rId159" w:history="1">
        <w:r w:rsidRPr="004B735B">
          <w:rPr>
            <w:rStyle w:val="Hyperlink"/>
            <w:rFonts w:asciiTheme="minorHAnsi" w:hAnsiTheme="minorHAnsi" w:cstheme="minorHAnsi"/>
            <w:sz w:val="8"/>
          </w:rPr>
          <w:t>plenty of other incidents in between</w:t>
        </w:r>
      </w:hyperlink>
      <w:r w:rsidRPr="004B735B">
        <w:rPr>
          <w:rFonts w:asciiTheme="minorHAnsi" w:hAnsiTheme="minorHAnsi" w:cstheme="minorHAnsi"/>
          <w:sz w:val="8"/>
        </w:rPr>
        <w:t xml:space="preserve">. It’s no surprise that bigotry carried over into his campaign. Trump characterized Mexican immigrants as “rapists.” He proposed a ban on Muslim immigration and surveillance of mosques. He didn’t just use “the African Americans” interchangeably with “the inner city” — he also went as far as to express enthusiasm for reviving </w:t>
      </w:r>
      <w:hyperlink r:id="rId160" w:history="1">
        <w:r w:rsidRPr="004B735B">
          <w:rPr>
            <w:rStyle w:val="Hyperlink"/>
            <w:rFonts w:asciiTheme="minorHAnsi" w:hAnsiTheme="minorHAnsi" w:cstheme="minorHAnsi"/>
            <w:sz w:val="8"/>
          </w:rPr>
          <w:t>stop and frisk</w:t>
        </w:r>
      </w:hyperlink>
      <w:r w:rsidRPr="004B735B">
        <w:rPr>
          <w:rFonts w:asciiTheme="minorHAnsi" w:hAnsiTheme="minorHAnsi" w:cstheme="minorHAnsi"/>
          <w:sz w:val="8"/>
        </w:rPr>
        <w:t xml:space="preserve">, the New York City policing program that a judge expressly stated discriminated against black and Latino residents, in violation of their constitutional rights. He disregarded the fact that the black and Latino teens who made up the Central Park Five had been exonerated by DNA evidence; he wanted to see the innocent men punished. Even among journalists, who tend to treat allegations of racism delicately and as a matter of perception versus fact, Trump’s candidacy created some unusual exceptions. BuzzFeed editor in chief </w:t>
      </w:r>
      <w:hyperlink r:id="rId161" w:history="1">
        <w:r w:rsidRPr="004B735B">
          <w:rPr>
            <w:rStyle w:val="Hyperlink"/>
            <w:rFonts w:asciiTheme="minorHAnsi" w:hAnsiTheme="minorHAnsi" w:cstheme="minorHAnsi"/>
            <w:sz w:val="8"/>
          </w:rPr>
          <w:t>Ben Smith told his staff in a December 2015 memo</w:t>
        </w:r>
      </w:hyperlink>
      <w:r w:rsidRPr="004B735B">
        <w:rPr>
          <w:rFonts w:asciiTheme="minorHAnsi" w:hAnsiTheme="minorHAnsi" w:cstheme="minorHAnsi"/>
          <w:sz w:val="8"/>
        </w:rPr>
        <w:t xml:space="preserve"> that it was acceptable for them to call Trump a racist as a fact on social media. The Huffington Post began adding an unprecedented editor’s note to tell readers that “Donald Trump is </w:t>
      </w:r>
      <w:hyperlink r:id="rId162" w:history="1">
        <w:r w:rsidRPr="004B735B">
          <w:rPr>
            <w:rStyle w:val="Hyperlink"/>
            <w:rFonts w:asciiTheme="minorHAnsi" w:hAnsiTheme="minorHAnsi" w:cstheme="minorHAnsi"/>
            <w:sz w:val="8"/>
          </w:rPr>
          <w:t>a serial liar</w:t>
        </w:r>
      </w:hyperlink>
      <w:r w:rsidRPr="004B735B">
        <w:rPr>
          <w:rFonts w:asciiTheme="minorHAnsi" w:hAnsiTheme="minorHAnsi" w:cstheme="minorHAnsi"/>
          <w:sz w:val="8"/>
        </w:rPr>
        <w:t xml:space="preserve">, </w:t>
      </w:r>
      <w:hyperlink r:id="rId163" w:history="1">
        <w:r w:rsidRPr="004B735B">
          <w:rPr>
            <w:rStyle w:val="Hyperlink"/>
            <w:rFonts w:asciiTheme="minorHAnsi" w:hAnsiTheme="minorHAnsi" w:cstheme="minorHAnsi"/>
            <w:sz w:val="8"/>
          </w:rPr>
          <w:t>rampant xenophobe</w:t>
        </w:r>
      </w:hyperlink>
      <w:r w:rsidRPr="004B735B">
        <w:rPr>
          <w:rFonts w:asciiTheme="minorHAnsi" w:hAnsiTheme="minorHAnsi" w:cstheme="minorHAnsi"/>
          <w:sz w:val="8"/>
        </w:rPr>
        <w:t>,</w:t>
      </w:r>
      <w:hyperlink r:id="rId164" w:history="1">
        <w:r w:rsidRPr="004B735B">
          <w:rPr>
            <w:rStyle w:val="Hyperlink"/>
            <w:rFonts w:asciiTheme="minorHAnsi" w:hAnsiTheme="minorHAnsi" w:cstheme="minorHAnsi"/>
            <w:sz w:val="8"/>
          </w:rPr>
          <w:t xml:space="preserve"> racist</w:t>
        </w:r>
      </w:hyperlink>
      <w:r w:rsidRPr="004B735B">
        <w:rPr>
          <w:rFonts w:asciiTheme="minorHAnsi" w:hAnsiTheme="minorHAnsi" w:cstheme="minorHAnsi"/>
          <w:sz w:val="8"/>
        </w:rPr>
        <w:t>,</w:t>
      </w:r>
      <w:hyperlink r:id="rId165" w:history="1">
        <w:r w:rsidRPr="004B735B">
          <w:rPr>
            <w:rStyle w:val="Hyperlink"/>
            <w:rFonts w:asciiTheme="minorHAnsi" w:hAnsiTheme="minorHAnsi" w:cstheme="minorHAnsi"/>
            <w:sz w:val="8"/>
          </w:rPr>
          <w:t xml:space="preserve"> misogynist</w:t>
        </w:r>
      </w:hyperlink>
      <w:r w:rsidRPr="004B735B">
        <w:rPr>
          <w:rFonts w:asciiTheme="minorHAnsi" w:hAnsiTheme="minorHAnsi" w:cstheme="minorHAnsi"/>
          <w:sz w:val="8"/>
        </w:rPr>
        <w:t xml:space="preserve">, </w:t>
      </w:r>
      <w:hyperlink r:id="rId166" w:history="1">
        <w:r w:rsidRPr="004B735B">
          <w:rPr>
            <w:rStyle w:val="Hyperlink"/>
            <w:rFonts w:asciiTheme="minorHAnsi" w:hAnsiTheme="minorHAnsi" w:cstheme="minorHAnsi"/>
            <w:sz w:val="8"/>
          </w:rPr>
          <w:t>birther</w:t>
        </w:r>
      </w:hyperlink>
      <w:r w:rsidRPr="004B735B">
        <w:rPr>
          <w:rFonts w:asciiTheme="minorHAnsi" w:hAnsiTheme="minorHAnsi" w:cstheme="minorHAnsi"/>
          <w:sz w:val="8"/>
        </w:rPr>
        <w:t xml:space="preserve"> and </w:t>
      </w:r>
      <w:hyperlink r:id="rId167" w:history="1">
        <w:r w:rsidRPr="004B735B">
          <w:rPr>
            <w:rStyle w:val="Hyperlink"/>
            <w:rFonts w:asciiTheme="minorHAnsi" w:hAnsiTheme="minorHAnsi" w:cstheme="minorHAnsi"/>
            <w:sz w:val="8"/>
          </w:rPr>
          <w:t>bully</w:t>
        </w:r>
      </w:hyperlink>
      <w:r w:rsidRPr="004B735B">
        <w:rPr>
          <w:rFonts w:asciiTheme="minorHAnsi" w:hAnsiTheme="minorHAnsi" w:cstheme="minorHAnsi"/>
          <w:sz w:val="8"/>
        </w:rPr>
        <w:t xml:space="preserve">who has </w:t>
      </w:r>
      <w:hyperlink r:id="rId168" w:history="1">
        <w:r w:rsidRPr="004B735B">
          <w:rPr>
            <w:rStyle w:val="Hyperlink"/>
            <w:rFonts w:asciiTheme="minorHAnsi" w:hAnsiTheme="minorHAnsi" w:cstheme="minorHAnsi"/>
            <w:sz w:val="8"/>
          </w:rPr>
          <w:t>repeatedly pledged to ban all Muslims</w:t>
        </w:r>
      </w:hyperlink>
      <w:r w:rsidRPr="004B735B">
        <w:rPr>
          <w:rFonts w:asciiTheme="minorHAnsi" w:hAnsiTheme="minorHAnsi" w:cstheme="minorHAnsi"/>
          <w:sz w:val="8"/>
        </w:rPr>
        <w:t xml:space="preserve">.” Members of Trump’s own party conceded that the candidate had tapped into some of the worst instincts of would-be voters. The Washington Examiner’s Philip Klein </w:t>
      </w:r>
      <w:hyperlink r:id="rId169" w:history="1">
        <w:r w:rsidRPr="004B735B">
          <w:rPr>
            <w:rStyle w:val="Hyperlink"/>
            <w:rFonts w:asciiTheme="minorHAnsi" w:hAnsiTheme="minorHAnsi" w:cstheme="minorHAnsi"/>
            <w:sz w:val="8"/>
          </w:rPr>
          <w:t>warned</w:t>
        </w:r>
      </w:hyperlink>
      <w:r w:rsidRPr="004B735B">
        <w:rPr>
          <w:rFonts w:asciiTheme="minorHAnsi" w:hAnsiTheme="minorHAnsi" w:cstheme="minorHAnsi"/>
          <w:sz w:val="8"/>
        </w:rPr>
        <w:t xml:space="preserve"> last year that a win by someone with Trump’s views would validate the — in his view misguided — image liberals have of Republicans “being more about bombast and white resentment than substance and principles.” </w:t>
      </w:r>
      <w:hyperlink r:id="rId170" w:history="1">
        <w:r w:rsidRPr="004B735B">
          <w:rPr>
            <w:rStyle w:val="Hyperlink"/>
            <w:rFonts w:asciiTheme="minorHAnsi" w:hAnsiTheme="minorHAnsi" w:cstheme="minorHAnsi"/>
            <w:sz w:val="8"/>
          </w:rPr>
          <w:t>Two months later</w:t>
        </w:r>
      </w:hyperlink>
      <w:r w:rsidRPr="004B735B">
        <w:rPr>
          <w:rFonts w:asciiTheme="minorHAnsi" w:hAnsiTheme="minorHAnsi" w:cstheme="minorHAnsi"/>
          <w:sz w:val="8"/>
        </w:rPr>
        <w:t xml:space="preserve">, he wrote, “I don’t want Republicanism that’s served with an entree of racism and sexism.” Others, in awkward cable news exchanges, </w:t>
      </w:r>
      <w:hyperlink r:id="rId171" w:history="1">
        <w:r w:rsidRPr="004B735B">
          <w:rPr>
            <w:rStyle w:val="Hyperlink"/>
            <w:rFonts w:asciiTheme="minorHAnsi" w:hAnsiTheme="minorHAnsi" w:cstheme="minorHAnsi"/>
            <w:sz w:val="8"/>
          </w:rPr>
          <w:t xml:space="preserve">painstakingly refused </w:t>
        </w:r>
      </w:hyperlink>
      <w:r w:rsidRPr="004B735B">
        <w:rPr>
          <w:rFonts w:asciiTheme="minorHAnsi" w:hAnsiTheme="minorHAnsi" w:cstheme="minorHAnsi"/>
          <w:sz w:val="8"/>
        </w:rPr>
        <w:t xml:space="preserve">to answer journalists’ questions about Trump’s racism, not politically inclined to confirm it but seemingly unable to deny it either. To be clear, it wasn’t just Trump’s critics who suggested that his campaign was fueled by racism. Actual white nationalists and supremacists themselves agreed. The Ku Klux Klan effectively endorsed him in a front-page article of its official newspaper, praising his “Make America Great Again” slogan as an important call to prevent “white genocide” in an increasingly racially diverse country. Members of fringe groups told the </w:t>
      </w:r>
      <w:hyperlink r:id="rId172" w:history="1">
        <w:r w:rsidRPr="004B735B">
          <w:rPr>
            <w:rStyle w:val="Hyperlink"/>
            <w:rFonts w:asciiTheme="minorHAnsi" w:hAnsiTheme="minorHAnsi" w:cstheme="minorHAnsi"/>
            <w:sz w:val="8"/>
          </w:rPr>
          <w:t>New York Times</w:t>
        </w:r>
      </w:hyperlink>
      <w:r w:rsidRPr="004B735B">
        <w:rPr>
          <w:rFonts w:asciiTheme="minorHAnsi" w:hAnsiTheme="minorHAnsi" w:cstheme="minorHAnsi"/>
          <w:sz w:val="8"/>
        </w:rPr>
        <w:t xml:space="preserve"> in the days before his election that he’d emboldened them to work toward their agendas. And when he won, </w:t>
      </w:r>
      <w:hyperlink r:id="rId173" w:history="1">
        <w:r w:rsidRPr="004B735B">
          <w:rPr>
            <w:rStyle w:val="Hyperlink"/>
            <w:rFonts w:asciiTheme="minorHAnsi" w:hAnsiTheme="minorHAnsi" w:cstheme="minorHAnsi"/>
            <w:sz w:val="8"/>
          </w:rPr>
          <w:t>white supremacists predictably delighted in his victory</w:t>
        </w:r>
      </w:hyperlink>
      <w:r w:rsidRPr="004B735B">
        <w:rPr>
          <w:rFonts w:asciiTheme="minorHAnsi" w:hAnsiTheme="minorHAnsi" w:cstheme="minorHAnsi"/>
          <w:sz w:val="8"/>
        </w:rPr>
        <w:t xml:space="preserve">. The white voters who are responsible for Trump’s victory had access to every one of these facts — every example of his words, actions, and fantasies. The result: They chose him. Almost any way you slice it, white people supported Trump on Election Day and nonwhite people didn’t In terms of raw numbers and proportions, it was the votes of Americans who identify as white that put Trump into office. Exit polling showed that with a small exception for college-educated white women, the majority of every possible demographic subset of white voters — men, women, young, old — supported Trump over Clinton. Despite opposition from </w:t>
      </w:r>
      <w:hyperlink r:id="rId174" w:history="1">
        <w:r w:rsidRPr="004B735B">
          <w:rPr>
            <w:rStyle w:val="Hyperlink"/>
            <w:rFonts w:asciiTheme="minorHAnsi" w:hAnsiTheme="minorHAnsi" w:cstheme="minorHAnsi"/>
            <w:sz w:val="8"/>
          </w:rPr>
          <w:t>the head of the Southern Baptist Theological Seminary</w:t>
        </w:r>
      </w:hyperlink>
      <w:r w:rsidRPr="004B735B">
        <w:rPr>
          <w:rFonts w:asciiTheme="minorHAnsi" w:hAnsiTheme="minorHAnsi" w:cstheme="minorHAnsi"/>
          <w:sz w:val="8"/>
        </w:rPr>
        <w:t xml:space="preserve"> and the influential Christian magazines </w:t>
      </w:r>
      <w:hyperlink r:id="rId175" w:history="1">
        <w:r w:rsidRPr="004B735B">
          <w:rPr>
            <w:rStyle w:val="Hyperlink"/>
            <w:rFonts w:asciiTheme="minorHAnsi" w:hAnsiTheme="minorHAnsi" w:cstheme="minorHAnsi"/>
            <w:sz w:val="8"/>
          </w:rPr>
          <w:t>World</w:t>
        </w:r>
      </w:hyperlink>
      <w:r w:rsidRPr="004B735B">
        <w:rPr>
          <w:rFonts w:asciiTheme="minorHAnsi" w:hAnsiTheme="minorHAnsi" w:cstheme="minorHAnsi"/>
          <w:sz w:val="8"/>
        </w:rPr>
        <w:t xml:space="preserve"> and </w:t>
      </w:r>
      <w:hyperlink r:id="rId176" w:history="1">
        <w:r w:rsidRPr="004B735B">
          <w:rPr>
            <w:rStyle w:val="Hyperlink"/>
            <w:rFonts w:asciiTheme="minorHAnsi" w:hAnsiTheme="minorHAnsi" w:cstheme="minorHAnsi"/>
            <w:sz w:val="8"/>
          </w:rPr>
          <w:t>Christianity Today</w:t>
        </w:r>
      </w:hyperlink>
      <w:r w:rsidRPr="004B735B">
        <w:rPr>
          <w:rFonts w:asciiTheme="minorHAnsi" w:hAnsiTheme="minorHAnsi" w:cstheme="minorHAnsi"/>
          <w:sz w:val="8"/>
        </w:rPr>
        <w:t xml:space="preserve">, even 80 percent of white evangelicals voted for him, according to </w:t>
      </w:r>
      <w:hyperlink r:id="rId177" w:history="1">
        <w:r w:rsidRPr="004B735B">
          <w:rPr>
            <w:rStyle w:val="Hyperlink"/>
            <w:rFonts w:asciiTheme="minorHAnsi" w:hAnsiTheme="minorHAnsi" w:cstheme="minorHAnsi"/>
            <w:sz w:val="8"/>
          </w:rPr>
          <w:t>NBC</w:t>
        </w:r>
      </w:hyperlink>
      <w:r w:rsidRPr="004B735B">
        <w:rPr>
          <w:rFonts w:asciiTheme="minorHAnsi" w:hAnsiTheme="minorHAnsi" w:cstheme="minorHAnsi"/>
          <w:sz w:val="8"/>
        </w:rPr>
        <w:t xml:space="preserve">. </w:t>
      </w:r>
      <w:hyperlink r:id="rId178" w:history="1">
        <w:r w:rsidRPr="004B735B">
          <w:rPr>
            <w:rStyle w:val="Hyperlink"/>
            <w:rFonts w:asciiTheme="minorHAnsi" w:hAnsiTheme="minorHAnsi" w:cstheme="minorHAnsi"/>
            <w:sz w:val="8"/>
          </w:rPr>
          <w:t>Vox’s Brian Resnick</w:t>
        </w:r>
      </w:hyperlink>
      <w:r w:rsidRPr="004B735B">
        <w:rPr>
          <w:rFonts w:asciiTheme="minorHAnsi" w:hAnsiTheme="minorHAnsi" w:cstheme="minorHAnsi"/>
          <w:sz w:val="8"/>
        </w:rPr>
        <w:t xml:space="preserve"> examined CNN’s exit polling to explain that it was a broad coalition of white Americans that helped give Trump very narrow victories in a few key states: First, look at the topline numbers, from CNN’s </w:t>
      </w:r>
      <w:hyperlink r:id="rId179" w:history="1">
        <w:r w:rsidRPr="004B735B">
          <w:rPr>
            <w:rStyle w:val="Hyperlink"/>
            <w:rFonts w:asciiTheme="minorHAnsi" w:hAnsiTheme="minorHAnsi" w:cstheme="minorHAnsi"/>
            <w:sz w:val="8"/>
          </w:rPr>
          <w:t xml:space="preserve">exit poll </w:t>
        </w:r>
      </w:hyperlink>
      <w:r w:rsidRPr="004B735B">
        <w:rPr>
          <w:rFonts w:asciiTheme="minorHAnsi" w:hAnsiTheme="minorHAnsi" w:cstheme="minorHAnsi"/>
          <w:sz w:val="8"/>
        </w:rPr>
        <w:t xml:space="preserve">of 24,537 voters at 350 voting locations. Fifty-eight percent of white voters chose Trump. A lot of the white areas that Obama won in 2012 went to Trump in this election, as the New York Times points out. Hillary Clinton lost Iowa, which Obama won in 2012. Clinton lost in Obama-won territory across the Midwest, the Rust Belt, and New England as well. While much has been made of the evidence suggesting that black and Latino support for Clinton was lower than pollsters expected, it still </w:t>
      </w:r>
      <w:hyperlink r:id="rId180" w:history="1">
        <w:r w:rsidRPr="004B735B">
          <w:rPr>
            <w:rStyle w:val="Hyperlink"/>
            <w:rFonts w:asciiTheme="minorHAnsi" w:hAnsiTheme="minorHAnsi" w:cstheme="minorHAnsi"/>
            <w:sz w:val="8"/>
          </w:rPr>
          <w:t>dwarfed white support in terms of percentages</w:t>
        </w:r>
      </w:hyperlink>
      <w:r w:rsidRPr="004B735B">
        <w:rPr>
          <w:rFonts w:asciiTheme="minorHAnsi" w:hAnsiTheme="minorHAnsi" w:cstheme="minorHAnsi"/>
          <w:sz w:val="8"/>
        </w:rPr>
        <w:t xml:space="preserve">. For example, CNN exit polls showed a full 94 percent of black women, and only 53 percent of white women, voted against Trump for Clinton. The fact that these members of racial minority groups are expected based on past behavior to vote for Democratic candidates (in large part thanks to the Republican friendliness to racism that laid the groundwork for Trump) doesn’t change the significance of the disparity when it comes to the outcome of this particular election. These huge swaths of white voters were willing to overlook the many ways in which Trump was unqualified, temperamentally unfit, and dangerous and represented a massive threat to American democracy. The most generous interpretation is that white voters chose him despite his racism, not because of it. But that’s a very difficult case to make, given his massive weaknesses. They voted for him despite the fact that he had </w:t>
      </w:r>
      <w:hyperlink r:id="rId181" w:history="1">
        <w:r w:rsidRPr="004B735B">
          <w:rPr>
            <w:rStyle w:val="Hyperlink"/>
            <w:rFonts w:asciiTheme="minorHAnsi" w:hAnsiTheme="minorHAnsi" w:cstheme="minorHAnsi"/>
            <w:sz w:val="8"/>
          </w:rPr>
          <w:t>two newspaper endorsements</w:t>
        </w:r>
      </w:hyperlink>
      <w:r w:rsidRPr="004B735B">
        <w:rPr>
          <w:rFonts w:asciiTheme="minorHAnsi" w:hAnsiTheme="minorHAnsi" w:cstheme="minorHAnsi"/>
          <w:sz w:val="8"/>
        </w:rPr>
        <w:t xml:space="preserve"> to Clinton’s 57, among the nation’s 100 largest newspapers. They voted for him even though his campaign’s ground game paled in comparison to Clinton’s and didn’t directly reach many voters in the ways that are typically required for success. They did it even though his tax plan would raise </w:t>
      </w:r>
      <w:hyperlink r:id="rId182" w:history="1">
        <w:r w:rsidRPr="004B735B">
          <w:rPr>
            <w:rStyle w:val="Hyperlink"/>
            <w:rFonts w:asciiTheme="minorHAnsi" w:hAnsiTheme="minorHAnsi" w:cstheme="minorHAnsi"/>
            <w:sz w:val="8"/>
          </w:rPr>
          <w:t xml:space="preserve">taxes </w:t>
        </w:r>
      </w:hyperlink>
      <w:r w:rsidRPr="004B735B">
        <w:rPr>
          <w:rFonts w:asciiTheme="minorHAnsi" w:hAnsiTheme="minorHAnsi" w:cstheme="minorHAnsi"/>
          <w:sz w:val="8"/>
        </w:rPr>
        <w:t xml:space="preserve">on low- and middle-income families, even though </w:t>
      </w:r>
      <w:hyperlink r:id="rId183" w:history="1">
        <w:r w:rsidRPr="004B735B">
          <w:rPr>
            <w:rStyle w:val="Hyperlink"/>
            <w:rFonts w:asciiTheme="minorHAnsi" w:hAnsiTheme="minorHAnsi" w:cstheme="minorHAnsi"/>
            <w:sz w:val="8"/>
          </w:rPr>
          <w:t>he lied about giving money to charity</w:t>
        </w:r>
      </w:hyperlink>
      <w:r w:rsidRPr="004B735B">
        <w:rPr>
          <w:rFonts w:asciiTheme="minorHAnsi" w:hAnsiTheme="minorHAnsi" w:cstheme="minorHAnsi"/>
          <w:sz w:val="8"/>
        </w:rPr>
        <w:t xml:space="preserve">, and even though Trump University is mired in </w:t>
      </w:r>
      <w:hyperlink r:id="rId184" w:history="1">
        <w:r w:rsidRPr="004B735B">
          <w:rPr>
            <w:rStyle w:val="Hyperlink"/>
            <w:rFonts w:asciiTheme="minorHAnsi" w:hAnsiTheme="minorHAnsi" w:cstheme="minorHAnsi"/>
            <w:sz w:val="8"/>
          </w:rPr>
          <w:t>a pending suit</w:t>
        </w:r>
      </w:hyperlink>
      <w:r w:rsidRPr="004B735B">
        <w:rPr>
          <w:rFonts w:asciiTheme="minorHAnsi" w:hAnsiTheme="minorHAnsi" w:cstheme="minorHAnsi"/>
          <w:sz w:val="8"/>
        </w:rPr>
        <w:t xml:space="preserve"> of committing fraud against its students. Trump got white votes even after he called all of his opponents names and was caught on tape bragging about his ability to sexually assault women, which then prompted more than a dozen women to </w:t>
      </w:r>
      <w:hyperlink r:id="rId185" w:history="1">
        <w:r w:rsidRPr="004B735B">
          <w:rPr>
            <w:rStyle w:val="Hyperlink"/>
            <w:rFonts w:asciiTheme="minorHAnsi" w:hAnsiTheme="minorHAnsi" w:cstheme="minorHAnsi"/>
            <w:sz w:val="8"/>
          </w:rPr>
          <w:t xml:space="preserve">accuse him </w:t>
        </w:r>
      </w:hyperlink>
      <w:r w:rsidRPr="004B735B">
        <w:rPr>
          <w:rFonts w:asciiTheme="minorHAnsi" w:hAnsiTheme="minorHAnsi" w:cstheme="minorHAnsi"/>
          <w:sz w:val="8"/>
        </w:rPr>
        <w:t xml:space="preserve">of inappropriate sexual conduct. White voters weren’t swayed when 63 of his statements that the </w:t>
      </w:r>
      <w:hyperlink r:id="rId186" w:history="1">
        <w:r w:rsidRPr="004B735B">
          <w:rPr>
            <w:rStyle w:val="Hyperlink"/>
            <w:rFonts w:asciiTheme="minorHAnsi" w:hAnsiTheme="minorHAnsi" w:cstheme="minorHAnsi"/>
            <w:sz w:val="8"/>
          </w:rPr>
          <w:t xml:space="preserve">Washington Post </w:t>
        </w:r>
      </w:hyperlink>
      <w:r w:rsidRPr="004B735B">
        <w:rPr>
          <w:rFonts w:asciiTheme="minorHAnsi" w:hAnsiTheme="minorHAnsi" w:cstheme="minorHAnsi"/>
          <w:sz w:val="8"/>
        </w:rPr>
        <w:t xml:space="preserve">fact-checked were deemed false, and it didn’t matter that he </w:t>
      </w:r>
      <w:hyperlink r:id="rId187" w:history="1">
        <w:r w:rsidRPr="004B735B">
          <w:rPr>
            <w:rStyle w:val="Hyperlink"/>
            <w:rFonts w:asciiTheme="minorHAnsi" w:hAnsiTheme="minorHAnsi" w:cstheme="minorHAnsi"/>
            <w:sz w:val="8"/>
          </w:rPr>
          <w:t>never apologizes</w:t>
        </w:r>
      </w:hyperlink>
      <w:r w:rsidRPr="004B735B">
        <w:rPr>
          <w:rFonts w:asciiTheme="minorHAnsi" w:hAnsiTheme="minorHAnsi" w:cstheme="minorHAnsi"/>
          <w:sz w:val="8"/>
        </w:rPr>
        <w:t xml:space="preserve"> or retracts when he’s caught making false statements. He was the first presidential candidate in history to refuse to release his tax returns, he </w:t>
      </w:r>
      <w:hyperlink r:id="rId188" w:history="1">
        <w:r w:rsidRPr="004B735B">
          <w:rPr>
            <w:rStyle w:val="Hyperlink"/>
            <w:rFonts w:asciiTheme="minorHAnsi" w:hAnsiTheme="minorHAnsi" w:cstheme="minorHAnsi"/>
            <w:sz w:val="8"/>
          </w:rPr>
          <w:t>threatened to alter American foreign policy</w:t>
        </w:r>
      </w:hyperlink>
      <w:r w:rsidRPr="004B735B">
        <w:rPr>
          <w:rFonts w:asciiTheme="minorHAnsi" w:hAnsiTheme="minorHAnsi" w:cstheme="minorHAnsi"/>
          <w:sz w:val="8"/>
        </w:rPr>
        <w:t xml:space="preserve"> in unpredictable and potentially dangerous ways, and they weren’t put off. Donald Trump didn’t have much going for him. But what he did have turned out to be enough. The message to the country: Racism wins It’s no secret that racism and xenophobia have long been powerful forces in American life, and that the election of Barack Obama didn’t represent the end of that. In fact, racial and political polarization increased in response to the first African-American president, and racist conspiracy theories about Obama’s citizenship were Trump’s way into national politics. The deep and widespread disdain for Obama and the accompanying willingness on the part of many Americans to believe things that were objectively false — that he was a Muslim and wasn’t a citizen — and to embrace policy positions against their own self-interest looked to many like warning signs about </w:t>
      </w:r>
      <w:hyperlink r:id="rId189" w:history="1">
        <w:r w:rsidRPr="004B735B">
          <w:rPr>
            <w:rStyle w:val="Hyperlink"/>
            <w:rFonts w:asciiTheme="minorHAnsi" w:hAnsiTheme="minorHAnsi" w:cstheme="minorHAnsi"/>
            <w:sz w:val="8"/>
          </w:rPr>
          <w:t>the power of racial anxiety to shape political decision-making</w:t>
        </w:r>
      </w:hyperlink>
      <w:r w:rsidRPr="004B735B">
        <w:rPr>
          <w:rFonts w:asciiTheme="minorHAnsi" w:hAnsiTheme="minorHAnsi" w:cstheme="minorHAnsi"/>
          <w:sz w:val="8"/>
        </w:rPr>
        <w:t xml:space="preserve">. But how can we say that the white vote for Trump represents racism when in previous elections, Obama won their states? Social science has an answer, and it’s that white voters change their views to become more conservative when their fears of nonwhites are stoked. And it’s not hard to stoke them. As </w:t>
      </w:r>
      <w:hyperlink r:id="rId190" w:history="1">
        <w:r w:rsidRPr="004B735B">
          <w:rPr>
            <w:rStyle w:val="Hyperlink"/>
            <w:rFonts w:asciiTheme="minorHAnsi" w:hAnsiTheme="minorHAnsi" w:cstheme="minorHAnsi"/>
            <w:sz w:val="8"/>
          </w:rPr>
          <w:t>Matthews has written,</w:t>
        </w:r>
      </w:hyperlink>
      <w:r w:rsidRPr="004B735B">
        <w:rPr>
          <w:rFonts w:asciiTheme="minorHAnsi" w:hAnsiTheme="minorHAnsi" w:cstheme="minorHAnsi"/>
          <w:sz w:val="8"/>
        </w:rPr>
        <w:t xml:space="preserve"> Harvard political scientist Ryan Enos conducted studies concluding that even casual encounters with racial minorities can cause liberal whites to take on more conservative views. In one of Enos’s experiments, these encounters were between white voters and Spanish-speaking Latino men on commuter trains. "The results were clear," Enos wrote in a </w:t>
      </w:r>
      <w:hyperlink r:id="rId191" w:history="1">
        <w:r w:rsidRPr="004B735B">
          <w:rPr>
            <w:rStyle w:val="Hyperlink"/>
            <w:rFonts w:asciiTheme="minorHAnsi" w:hAnsiTheme="minorHAnsi" w:cstheme="minorHAnsi"/>
            <w:sz w:val="8"/>
          </w:rPr>
          <w:t>Washington Post op-ed</w:t>
        </w:r>
      </w:hyperlink>
      <w:r w:rsidRPr="004B735B">
        <w:rPr>
          <w:rFonts w:asciiTheme="minorHAnsi" w:hAnsiTheme="minorHAnsi" w:cstheme="minorHAnsi"/>
          <w:sz w:val="8"/>
        </w:rPr>
        <w:t xml:space="preserve">. "After coming into contact, for just minutes each day, with two more Latinos than they would otherwise see or interact with, the riders, who were mostly white and liberal, were sharply more opposed to allowing more immigrants into the country and favored returning the children of illegal immigrants to their parents’ home country. It was a stark shift from their pre-experiment interviews, during which they expressed more neutral attitudes." Trump’s version of the train encounter was his campaign rhetoric, and its message to would-be voters that immigrants, black people, and Muslims were to be feared. It especially stood in contrast to Obama’s delicate, even-handed treatment of issues related to race and identity. As a result, it’s entirely possible that people whose racism hadn’t shaped their political thinking in previous years suddenly found it activated by Trump’s campaign and guiding their votes. For many nonwhite, Muslim, and immigrant Americans (as well as many of the white Americans who weren’t seduced by Trump’s rhetoric), Tuesday night’s victory was confirmation of their worst fears, and what can feel like one of the most hopeless realities of life in this country: Harnessing racism is a foolproof strategy. When this is all said &amp; done, I think Americans underestimate the strength of racism &amp; sexism. Those of us who are POC and/or women, know. </w:t>
      </w:r>
      <w:hyperlink r:id="rId192" w:history="1">
        <w:r w:rsidRPr="004B735B">
          <w:rPr>
            <w:rStyle w:val="Hyperlink"/>
            <w:rFonts w:asciiTheme="minorHAnsi" w:hAnsiTheme="minorHAnsi" w:cstheme="minorHAnsi"/>
            <w:sz w:val="8"/>
          </w:rPr>
          <w:t>11:12 PM - 8 Nov 2016</w:t>
        </w:r>
      </w:hyperlink>
      <w:r w:rsidRPr="004B735B">
        <w:rPr>
          <w:rFonts w:asciiTheme="minorHAnsi" w:hAnsiTheme="minorHAnsi" w:cstheme="minorHAnsi"/>
          <w:sz w:val="8"/>
        </w:rPr>
        <w:t xml:space="preserve"> </w:t>
      </w:r>
      <w:hyperlink r:id="rId193" w:tooltip="Twitter Ads info and privacy" w:history="1">
        <w:r w:rsidRPr="004B735B">
          <w:rPr>
            <w:rStyle w:val="Hyperlink"/>
            <w:rFonts w:asciiTheme="minorHAnsi" w:hAnsiTheme="minorHAnsi" w:cstheme="minorHAnsi"/>
            <w:sz w:val="8"/>
          </w:rPr>
          <w:t>Twitter Ads info and privacy</w:t>
        </w:r>
      </w:hyperlink>
      <w:r w:rsidRPr="004B735B">
        <w:rPr>
          <w:rFonts w:asciiTheme="minorHAnsi" w:hAnsiTheme="minorHAnsi" w:cstheme="minorHAnsi"/>
          <w:sz w:val="8"/>
        </w:rPr>
        <w:t xml:space="preserve"> we’ve proven tonight that racism and bigotry is a winning strategy. we have to do everything we can to change that As this election fades into the distance, explanations for the outcome will become gentler and more opaque. In a reflexive effort to find ways to be hopeful, we’ll spin a collective fairy tale about how a neglected group of white Americans who themselves were victims simply wanted change and used their votes to demand it, opening our eyes to their perspectives. There will be a push to “understand” them, and this will be presented as the mature and moral thing to do. In the name of coming together, and in an attempt to avoid finger-pointing that many will warn could further divide the nation, we’ll normalize the way they see the world. We’ll twist history and tweak data and adjust our values to frame their outlook as reasonable. And when that happens — when the deep bigotry that fueled the result is forgotten or explained away — racism will win yet again.</w:t>
      </w:r>
    </w:p>
    <w:p w:rsidR="000468E9" w:rsidRPr="004B735B" w:rsidRDefault="000468E9" w:rsidP="000468E9">
      <w:pPr>
        <w:rPr>
          <w:rFonts w:asciiTheme="minorHAnsi" w:hAnsiTheme="minorHAnsi" w:cstheme="minorHAnsi"/>
          <w:sz w:val="8"/>
        </w:rPr>
      </w:pPr>
    </w:p>
    <w:p w:rsidR="000468E9" w:rsidRPr="004B735B" w:rsidRDefault="000468E9" w:rsidP="000468E9">
      <w:pPr>
        <w:pStyle w:val="Heading3"/>
        <w:rPr>
          <w:rFonts w:asciiTheme="minorHAnsi" w:hAnsiTheme="minorHAnsi" w:cstheme="minorHAnsi"/>
        </w:rPr>
      </w:pPr>
      <w:r w:rsidRPr="004B735B">
        <w:rPr>
          <w:rFonts w:asciiTheme="minorHAnsi" w:hAnsiTheme="minorHAnsi" w:cstheme="minorHAnsi"/>
        </w:rPr>
        <w:t>AT: Won’t Push Ban</w:t>
      </w:r>
    </w:p>
    <w:p w:rsidR="000468E9" w:rsidRPr="004B735B" w:rsidRDefault="000468E9" w:rsidP="000468E9">
      <w:pPr>
        <w:rPr>
          <w:rFonts w:asciiTheme="minorHAnsi" w:hAnsiTheme="minorHAnsi" w:cstheme="minorHAnsi"/>
        </w:rPr>
      </w:pPr>
    </w:p>
    <w:p w:rsidR="000468E9" w:rsidRPr="004B735B" w:rsidRDefault="000468E9" w:rsidP="000468E9">
      <w:pPr>
        <w:pStyle w:val="Heading4"/>
        <w:rPr>
          <w:rFonts w:asciiTheme="minorHAnsi" w:hAnsiTheme="minorHAnsi" w:cstheme="minorHAnsi"/>
        </w:rPr>
      </w:pPr>
      <w:r w:rsidRPr="004B735B">
        <w:rPr>
          <w:rFonts w:asciiTheme="minorHAnsi" w:hAnsiTheme="minorHAnsi" w:cstheme="minorHAnsi"/>
        </w:rPr>
        <w:t xml:space="preserve">Trump still wants the Muslim ban </w:t>
      </w:r>
    </w:p>
    <w:p w:rsidR="000468E9" w:rsidRPr="004B735B" w:rsidRDefault="000468E9" w:rsidP="000468E9">
      <w:pPr>
        <w:rPr>
          <w:rFonts w:asciiTheme="minorHAnsi" w:hAnsiTheme="minorHAnsi" w:cstheme="minorHAnsi"/>
          <w:sz w:val="18"/>
          <w:szCs w:val="20"/>
        </w:rPr>
      </w:pPr>
      <w:r w:rsidRPr="004B735B">
        <w:rPr>
          <w:rStyle w:val="Style13ptBold"/>
          <w:rFonts w:asciiTheme="minorHAnsi" w:hAnsiTheme="minorHAnsi" w:cstheme="minorHAnsi"/>
        </w:rPr>
        <w:t>KELSEY, KUTSCH 6/17</w:t>
      </w:r>
      <w:r w:rsidRPr="004B735B">
        <w:rPr>
          <w:rFonts w:asciiTheme="minorHAnsi" w:hAnsiTheme="minorHAnsi" w:cstheme="minorHAnsi"/>
        </w:rPr>
        <w:t xml:space="preserve"> </w:t>
      </w:r>
      <w:r w:rsidRPr="004B735B">
        <w:rPr>
          <w:rFonts w:asciiTheme="minorHAnsi" w:hAnsiTheme="minorHAnsi" w:cstheme="minorHAnsi"/>
          <w:sz w:val="18"/>
          <w:szCs w:val="20"/>
        </w:rPr>
        <w:t xml:space="preserve">(TOM KUTSCH, Freelance for </w:t>
      </w:r>
      <w:hyperlink r:id="rId194" w:history="1">
        <w:r w:rsidRPr="004B735B">
          <w:rPr>
            <w:rStyle w:val="Hyperlink"/>
            <w:rFonts w:asciiTheme="minorHAnsi" w:hAnsiTheme="minorHAnsi" w:cstheme="minorHAnsi"/>
            <w:sz w:val="18"/>
            <w:szCs w:val="20"/>
          </w:rPr>
          <w:t>Al Jazeera America</w:t>
        </w:r>
      </w:hyperlink>
      <w:r w:rsidRPr="004B735B">
        <w:rPr>
          <w:rFonts w:asciiTheme="minorHAnsi" w:hAnsiTheme="minorHAnsi" w:cstheme="minorHAnsi"/>
          <w:sz w:val="18"/>
          <w:szCs w:val="20"/>
        </w:rPr>
        <w:t xml:space="preserve"> and </w:t>
      </w:r>
      <w:hyperlink r:id="rId195" w:history="1">
        <w:r w:rsidRPr="004B735B">
          <w:rPr>
            <w:rStyle w:val="Hyperlink"/>
            <w:rFonts w:asciiTheme="minorHAnsi" w:hAnsiTheme="minorHAnsi" w:cstheme="minorHAnsi"/>
            <w:sz w:val="18"/>
            <w:szCs w:val="20"/>
          </w:rPr>
          <w:t>New America Foundation</w:t>
        </w:r>
      </w:hyperlink>
      <w:r w:rsidRPr="004B735B">
        <w:rPr>
          <w:rFonts w:asciiTheme="minorHAnsi" w:hAnsiTheme="minorHAnsi" w:cstheme="minorHAnsi"/>
          <w:sz w:val="18"/>
          <w:szCs w:val="20"/>
        </w:rPr>
        <w:t xml:space="preserve">, ADAM KELSEY graduate school @ Columbia, journalist for abc, “Trump administration wants Supreme Court to review travel ban” Jun 2, 2017, 1:00 AM ET </w:t>
      </w:r>
      <w:hyperlink r:id="rId196" w:history="1">
        <w:r w:rsidRPr="004B735B">
          <w:rPr>
            <w:rStyle w:val="Hyperlink"/>
            <w:rFonts w:asciiTheme="minorHAnsi" w:hAnsiTheme="minorHAnsi" w:cstheme="minorHAnsi"/>
            <w:sz w:val="18"/>
            <w:szCs w:val="20"/>
          </w:rPr>
          <w:t>http://abcnews.go.com/US/trump-administration-appeals-travel-ban-supreme-court/story?id=47782915</w:t>
        </w:r>
      </w:hyperlink>
      <w:r w:rsidRPr="004B735B">
        <w:rPr>
          <w:rFonts w:asciiTheme="minorHAnsi" w:hAnsiTheme="minorHAnsi" w:cstheme="minorHAnsi"/>
          <w:sz w:val="18"/>
          <w:szCs w:val="20"/>
        </w:rPr>
        <w:t xml:space="preserve"> Michael Stefanko) </w:t>
      </w:r>
    </w:p>
    <w:p w:rsidR="000468E9" w:rsidRPr="004B735B" w:rsidRDefault="000468E9" w:rsidP="000468E9">
      <w:pPr>
        <w:rPr>
          <w:rFonts w:asciiTheme="minorHAnsi" w:hAnsiTheme="minorHAnsi" w:cstheme="minorHAnsi"/>
          <w:u w:val="single"/>
        </w:rPr>
      </w:pPr>
      <w:r w:rsidRPr="004B735B">
        <w:rPr>
          <w:rFonts w:asciiTheme="minorHAnsi" w:hAnsiTheme="minorHAnsi" w:cstheme="minorHAnsi"/>
          <w:u w:val="single"/>
        </w:rPr>
        <w:t xml:space="preserve">The Trump administration on Thursday petitioned </w:t>
      </w:r>
      <w:hyperlink r:id="rId197" w:tgtFrame="_blank" w:history="1">
        <w:r w:rsidRPr="004B735B">
          <w:rPr>
            <w:rStyle w:val="Hyperlink"/>
            <w:rFonts w:asciiTheme="minorHAnsi" w:hAnsiTheme="minorHAnsi" w:cstheme="minorHAnsi"/>
            <w:u w:val="single"/>
          </w:rPr>
          <w:t>the Supreme Court</w:t>
        </w:r>
      </w:hyperlink>
      <w:r w:rsidRPr="004B735B">
        <w:rPr>
          <w:rFonts w:asciiTheme="minorHAnsi" w:hAnsiTheme="minorHAnsi" w:cstheme="minorHAnsi"/>
          <w:u w:val="single"/>
        </w:rPr>
        <w:t xml:space="preserve"> to review its contentious travel ban,</w:t>
      </w:r>
      <w:r w:rsidRPr="004B735B">
        <w:rPr>
          <w:rFonts w:asciiTheme="minorHAnsi" w:hAnsiTheme="minorHAnsi" w:cstheme="minorHAnsi"/>
          <w:sz w:val="12"/>
        </w:rPr>
        <w:t xml:space="preserve"> a move that could set up a high-stakes final verdict on a policy to restrict immigration from several Muslim-majority nations that has so far been stymied in several lower court decisions. </w:t>
      </w:r>
      <w:r w:rsidRPr="004B735B">
        <w:rPr>
          <w:rFonts w:asciiTheme="minorHAnsi" w:hAnsiTheme="minorHAnsi" w:cstheme="minorHAnsi"/>
          <w:u w:val="single"/>
        </w:rPr>
        <w:t xml:space="preserve">“We have asked the Supreme Court to hear this important case and are confident that </w:t>
      </w:r>
      <w:hyperlink r:id="rId198" w:tgtFrame="_blank" w:history="1">
        <w:r w:rsidRPr="004B735B">
          <w:rPr>
            <w:rStyle w:val="Hyperlink"/>
            <w:rFonts w:asciiTheme="minorHAnsi" w:hAnsiTheme="minorHAnsi" w:cstheme="minorHAnsi"/>
            <w:u w:val="single"/>
          </w:rPr>
          <w:t>President Trump</w:t>
        </w:r>
      </w:hyperlink>
      <w:r w:rsidRPr="004B735B">
        <w:rPr>
          <w:rFonts w:asciiTheme="minorHAnsi" w:hAnsiTheme="minorHAnsi" w:cstheme="minorHAnsi"/>
          <w:u w:val="single"/>
        </w:rPr>
        <w:t xml:space="preserve">'s </w:t>
      </w:r>
      <w:hyperlink r:id="rId199" w:tgtFrame="_blank" w:history="1">
        <w:r w:rsidRPr="004B735B">
          <w:rPr>
            <w:rStyle w:val="Hyperlink"/>
            <w:rFonts w:asciiTheme="minorHAnsi" w:hAnsiTheme="minorHAnsi" w:cstheme="minorHAnsi"/>
            <w:u w:val="single"/>
          </w:rPr>
          <w:t>executive order</w:t>
        </w:r>
      </w:hyperlink>
      <w:r w:rsidRPr="004B735B">
        <w:rPr>
          <w:rFonts w:asciiTheme="minorHAnsi" w:hAnsiTheme="minorHAnsi" w:cstheme="minorHAnsi"/>
          <w:u w:val="single"/>
        </w:rPr>
        <w:t xml:space="preserve"> is well within his lawful authority to keep the Nation safe and protect our communities from </w:t>
      </w:r>
      <w:hyperlink r:id="rId200" w:tgtFrame="_blank" w:history="1">
        <w:r w:rsidRPr="004B735B">
          <w:rPr>
            <w:rStyle w:val="Hyperlink"/>
            <w:rFonts w:asciiTheme="minorHAnsi" w:hAnsiTheme="minorHAnsi" w:cstheme="minorHAnsi"/>
            <w:u w:val="single"/>
          </w:rPr>
          <w:t>terrorism</w:t>
        </w:r>
      </w:hyperlink>
      <w:r w:rsidRPr="004B735B">
        <w:rPr>
          <w:rFonts w:asciiTheme="minorHAnsi" w:hAnsiTheme="minorHAnsi" w:cstheme="minorHAnsi"/>
          <w:u w:val="single"/>
        </w:rPr>
        <w:t xml:space="preserve">," </w:t>
      </w:r>
      <w:hyperlink r:id="rId201" w:tgtFrame="_blank" w:history="1">
        <w:r w:rsidRPr="004B735B">
          <w:rPr>
            <w:rStyle w:val="Hyperlink"/>
            <w:rFonts w:asciiTheme="minorHAnsi" w:hAnsiTheme="minorHAnsi" w:cstheme="minorHAnsi"/>
            <w:u w:val="single"/>
          </w:rPr>
          <w:t>Justice Department</w:t>
        </w:r>
      </w:hyperlink>
      <w:r w:rsidRPr="004B735B">
        <w:rPr>
          <w:rFonts w:asciiTheme="minorHAnsi" w:hAnsiTheme="minorHAnsi" w:cstheme="minorHAnsi"/>
          <w:u w:val="single"/>
        </w:rPr>
        <w:t xml:space="preserve"> spokeswoman</w:t>
      </w:r>
      <w:r w:rsidRPr="004B735B">
        <w:rPr>
          <w:rFonts w:asciiTheme="minorHAnsi" w:hAnsiTheme="minorHAnsi" w:cstheme="minorHAnsi"/>
          <w:sz w:val="12"/>
        </w:rPr>
        <w:t xml:space="preserve"> Sarah Isgur Flores </w:t>
      </w:r>
      <w:r w:rsidRPr="004B735B">
        <w:rPr>
          <w:rFonts w:asciiTheme="minorHAnsi" w:hAnsiTheme="minorHAnsi" w:cstheme="minorHAnsi"/>
          <w:u w:val="single"/>
        </w:rPr>
        <w:t>said</w:t>
      </w:r>
      <w:r w:rsidRPr="004B735B">
        <w:rPr>
          <w:rFonts w:asciiTheme="minorHAnsi" w:hAnsiTheme="minorHAnsi" w:cstheme="minorHAnsi"/>
          <w:sz w:val="12"/>
        </w:rPr>
        <w:t xml:space="preserve"> in a statement released Thursday night. "The President is not required to admit people from countries that sponsor or shelter terrorism, until he determines that they can be properly vetted and do not pose a security risk to the United States." After news of the petition broke, Washington State Attorney General Bob Ferguson tweeted, "Federal judges at all levels repeatedly and consitently agree with my argument that President Trump's illegal and unconstituional travel ban cannot go into effect. I am confident the Supreme Court will agree." The Justice Department petition comes after the latest setback for Trump's controversial executive order to temporarily restrict immigration from </w:t>
      </w:r>
      <w:hyperlink r:id="rId202" w:tgtFrame="_blank" w:history="1">
        <w:r w:rsidRPr="004B735B">
          <w:rPr>
            <w:rStyle w:val="Hyperlink"/>
            <w:rFonts w:asciiTheme="minorHAnsi" w:hAnsiTheme="minorHAnsi" w:cstheme="minorHAnsi"/>
            <w:sz w:val="12"/>
          </w:rPr>
          <w:t>Somalia</w:t>
        </w:r>
      </w:hyperlink>
      <w:r w:rsidRPr="004B735B">
        <w:rPr>
          <w:rFonts w:asciiTheme="minorHAnsi" w:hAnsiTheme="minorHAnsi" w:cstheme="minorHAnsi"/>
          <w:sz w:val="12"/>
        </w:rPr>
        <w:t xml:space="preserve">, Libya, </w:t>
      </w:r>
      <w:hyperlink r:id="rId203" w:tgtFrame="_blank" w:history="1">
        <w:r w:rsidRPr="004B735B">
          <w:rPr>
            <w:rStyle w:val="Hyperlink"/>
            <w:rFonts w:asciiTheme="minorHAnsi" w:hAnsiTheme="minorHAnsi" w:cstheme="minorHAnsi"/>
            <w:sz w:val="12"/>
          </w:rPr>
          <w:t>Iran</w:t>
        </w:r>
      </w:hyperlink>
      <w:r w:rsidRPr="004B735B">
        <w:rPr>
          <w:rFonts w:asciiTheme="minorHAnsi" w:hAnsiTheme="minorHAnsi" w:cstheme="minorHAnsi"/>
          <w:sz w:val="12"/>
        </w:rPr>
        <w:t xml:space="preserve">, Sudan, Syria and </w:t>
      </w:r>
      <w:hyperlink r:id="rId204" w:tgtFrame="_blank" w:history="1">
        <w:r w:rsidRPr="004B735B">
          <w:rPr>
            <w:rStyle w:val="Hyperlink"/>
            <w:rFonts w:asciiTheme="minorHAnsi" w:hAnsiTheme="minorHAnsi" w:cstheme="minorHAnsi"/>
            <w:sz w:val="12"/>
          </w:rPr>
          <w:t>Yemen</w:t>
        </w:r>
      </w:hyperlink>
      <w:r w:rsidRPr="004B735B">
        <w:rPr>
          <w:rFonts w:asciiTheme="minorHAnsi" w:hAnsiTheme="minorHAnsi" w:cstheme="minorHAnsi"/>
          <w:sz w:val="12"/>
        </w:rPr>
        <w:t xml:space="preserve">. Last week, the U.S. Court of Appeals for the 4th Circuit declined to lift an existing lower court ban on the administration's revised travel ban. In order to hear the case, the Supreme Court would now have to grant certioari -- or accept the case -- by having four of its nine justices to vote in the affirmative. The 4th Circuit's decision applied to the Trump administration's revised version of an initial ban, which had originally included Iraq and also banned American green card holders from the listed countries from returning to the U.S. The first order was shot down by the U.S. Court of Appeals for the 9th Circuit, after which the Trump administration issued a slightly narrower order. The 4th Circuit heard the case on that revised executive order en banc, with all of the circuit's judges, a rare step reserved for cases determined to be of exceptional importance. Typically, a case before the court of appeals is heard by three judges and can be reheard by those judges or en banc after the initial decision is handed down. The 4th Circuit's Chief Judge Roger L. Gregory wrote that the government's "asserted </w:t>
      </w:r>
      <w:hyperlink r:id="rId205" w:tgtFrame="_blank" w:history="1">
        <w:r w:rsidRPr="004B735B">
          <w:rPr>
            <w:rStyle w:val="Hyperlink"/>
            <w:rFonts w:asciiTheme="minorHAnsi" w:hAnsiTheme="minorHAnsi" w:cstheme="minorHAnsi"/>
            <w:sz w:val="12"/>
          </w:rPr>
          <w:t>national security</w:t>
        </w:r>
      </w:hyperlink>
      <w:r w:rsidRPr="004B735B">
        <w:rPr>
          <w:rFonts w:asciiTheme="minorHAnsi" w:hAnsiTheme="minorHAnsi" w:cstheme="minorHAnsi"/>
          <w:sz w:val="12"/>
        </w:rPr>
        <w:t xml:space="preserve"> interest ... appears to be a post hoc, secondary justification for an executive action rooted in religious animus and intended to bar Muslims from this country." After that court's decision, </w:t>
      </w:r>
      <w:r w:rsidRPr="004B735B">
        <w:rPr>
          <w:rFonts w:asciiTheme="minorHAnsi" w:hAnsiTheme="minorHAnsi" w:cstheme="minorHAnsi"/>
          <w:u w:val="single"/>
        </w:rPr>
        <w:t xml:space="preserve">Attorney General </w:t>
      </w:r>
      <w:hyperlink r:id="rId206" w:tgtFrame="_blank" w:history="1">
        <w:r w:rsidRPr="004B735B">
          <w:rPr>
            <w:rStyle w:val="Hyperlink"/>
            <w:rFonts w:asciiTheme="minorHAnsi" w:hAnsiTheme="minorHAnsi" w:cstheme="minorHAnsi"/>
            <w:u w:val="single"/>
          </w:rPr>
          <w:t>Jeff Sessions</w:t>
        </w:r>
      </w:hyperlink>
      <w:r w:rsidRPr="004B735B">
        <w:rPr>
          <w:rFonts w:asciiTheme="minorHAnsi" w:hAnsiTheme="minorHAnsi" w:cstheme="minorHAnsi"/>
          <w:u w:val="single"/>
        </w:rPr>
        <w:t xml:space="preserve"> announced that the Justice Department would lodge an appeal with the high court. In addition to asking the Supreme Court to review the 4th Circuit's decision, the administration is requesting a stay of that court's decision in the meantime --</w:t>
      </w:r>
      <w:r w:rsidRPr="004B735B">
        <w:rPr>
          <w:rFonts w:asciiTheme="minorHAnsi" w:hAnsiTheme="minorHAnsi" w:cstheme="minorHAnsi"/>
          <w:sz w:val="12"/>
        </w:rPr>
        <w:t xml:space="preserve"> which would require five affirmative votes in the Supreme Court. </w:t>
      </w:r>
      <w:r w:rsidRPr="004B735B">
        <w:rPr>
          <w:rFonts w:asciiTheme="minorHAnsi" w:hAnsiTheme="minorHAnsi" w:cstheme="minorHAnsi"/>
          <w:u w:val="single"/>
        </w:rPr>
        <w:t>Thursday's petition also asks for a separate stay in a Hawaii district court opinion that rejected a separate aspect of Trump's order. That case is currently awaiting an appeal at the U.S. Court of Appeals for the 9th Circuit.</w:t>
      </w:r>
    </w:p>
    <w:p w:rsidR="000468E9" w:rsidRPr="004B735B" w:rsidRDefault="000468E9" w:rsidP="000468E9">
      <w:pPr>
        <w:pStyle w:val="Heading4"/>
        <w:rPr>
          <w:rFonts w:asciiTheme="minorHAnsi" w:hAnsiTheme="minorHAnsi" w:cstheme="minorHAnsi"/>
        </w:rPr>
      </w:pPr>
      <w:r w:rsidRPr="004B735B">
        <w:rPr>
          <w:rFonts w:asciiTheme="minorHAnsi" w:hAnsiTheme="minorHAnsi" w:cstheme="minorHAnsi"/>
        </w:rPr>
        <w:t xml:space="preserve">Trump still wants the Muslim ban and can make it happen if he were to stop losing </w:t>
      </w:r>
    </w:p>
    <w:p w:rsidR="000468E9" w:rsidRPr="004B735B" w:rsidRDefault="000468E9" w:rsidP="000468E9">
      <w:pPr>
        <w:rPr>
          <w:rFonts w:asciiTheme="minorHAnsi" w:hAnsiTheme="minorHAnsi" w:cstheme="minorHAnsi"/>
        </w:rPr>
      </w:pPr>
      <w:r w:rsidRPr="004B735B">
        <w:rPr>
          <w:rFonts w:asciiTheme="minorHAnsi" w:hAnsiTheme="minorHAnsi" w:cstheme="minorHAnsi"/>
        </w:rPr>
        <w:t xml:space="preserve">Rubin, 5/17 </w:t>
      </w:r>
      <w:r w:rsidRPr="004B735B">
        <w:rPr>
          <w:rFonts w:asciiTheme="minorHAnsi" w:hAnsiTheme="minorHAnsi" w:cstheme="minorHAnsi"/>
          <w:sz w:val="18"/>
        </w:rPr>
        <w:t>(</w:t>
      </w:r>
      <w:hyperlink r:id="rId207" w:history="1">
        <w:r w:rsidRPr="004B735B">
          <w:rPr>
            <w:rStyle w:val="Hyperlink"/>
            <w:rFonts w:asciiTheme="minorHAnsi" w:hAnsiTheme="minorHAnsi" w:cstheme="minorHAnsi"/>
            <w:sz w:val="18"/>
          </w:rPr>
          <w:t>Jennifer Rubin</w:t>
        </w:r>
      </w:hyperlink>
      <w:r w:rsidRPr="004B735B">
        <w:rPr>
          <w:rFonts w:asciiTheme="minorHAnsi" w:hAnsiTheme="minorHAnsi" w:cstheme="minorHAnsi"/>
          <w:sz w:val="18"/>
        </w:rPr>
        <w:t xml:space="preserve"> Opinion writer @ the Washington Post, May 26, “The Muslim ban is useless, but Trump still wants it” </w:t>
      </w:r>
      <w:hyperlink r:id="rId208" w:history="1">
        <w:r w:rsidRPr="004B735B">
          <w:rPr>
            <w:rStyle w:val="Hyperlink"/>
            <w:rFonts w:asciiTheme="minorHAnsi" w:hAnsiTheme="minorHAnsi" w:cstheme="minorHAnsi"/>
            <w:sz w:val="18"/>
          </w:rPr>
          <w:t>https://www.washingtonpost.com/blogs/right-turn/wp/2017/05/26/the-muslim-ban-is-useless-but-trump-still-wants-it/?utm_term=.d844d600c11b</w:t>
        </w:r>
      </w:hyperlink>
      <w:r w:rsidRPr="004B735B">
        <w:rPr>
          <w:rFonts w:asciiTheme="minorHAnsi" w:hAnsiTheme="minorHAnsi" w:cstheme="minorHAnsi"/>
          <w:sz w:val="18"/>
        </w:rPr>
        <w:t xml:space="preserve"> Michael Stefanko) </w:t>
      </w:r>
    </w:p>
    <w:p w:rsidR="000468E9" w:rsidRPr="004B735B" w:rsidRDefault="000468E9" w:rsidP="000468E9">
      <w:pPr>
        <w:rPr>
          <w:rFonts w:asciiTheme="minorHAnsi" w:hAnsiTheme="minorHAnsi" w:cstheme="minorHAnsi"/>
          <w:sz w:val="8"/>
        </w:rPr>
      </w:pPr>
      <w:r w:rsidRPr="004B735B">
        <w:rPr>
          <w:rFonts w:asciiTheme="minorHAnsi" w:hAnsiTheme="minorHAnsi" w:cstheme="minorHAnsi"/>
          <w:sz w:val="8"/>
        </w:rPr>
        <w:t xml:space="preserve">Trump's travel ban stays frozen The 4th Circuit Court of Appeals upheld an earlier halt on President Trump's second attempt at a travel ban on May 25, as another court battle continues to play out over the ban in the 9th Circuit. (Jenny Starrs/The Washington Post) By a 10-to-3 majority, the </w:t>
      </w:r>
      <w:r w:rsidRPr="004B735B">
        <w:rPr>
          <w:rFonts w:asciiTheme="minorHAnsi" w:hAnsiTheme="minorHAnsi" w:cstheme="minorHAnsi"/>
          <w:u w:val="single"/>
        </w:rPr>
        <w:t>U.S. Court of Appeals for the 4th Circuit</w:t>
      </w:r>
      <w:r w:rsidRPr="004B735B">
        <w:rPr>
          <w:rFonts w:asciiTheme="minorHAnsi" w:hAnsiTheme="minorHAnsi" w:cstheme="minorHAnsi"/>
          <w:sz w:val="8"/>
        </w:rPr>
        <w:t xml:space="preserve"> — not some fringe “so-called” judge or a judge from an island or the wacky 9th Circuit </w:t>
      </w:r>
      <w:r w:rsidRPr="004B735B">
        <w:rPr>
          <w:rFonts w:asciiTheme="minorHAnsi" w:hAnsiTheme="minorHAnsi" w:cstheme="minorHAnsi"/>
          <w:u w:val="single"/>
        </w:rPr>
        <w:t>— handed President Trump another loss</w:t>
      </w:r>
      <w:r w:rsidRPr="004B735B">
        <w:rPr>
          <w:rFonts w:asciiTheme="minorHAnsi" w:hAnsiTheme="minorHAnsi" w:cstheme="minorHAnsi"/>
          <w:sz w:val="8"/>
        </w:rPr>
        <w:t>, upholding the Maryland district’s court striking down the second iteration of his travel ban. Writing for the majority, Chief Judge Roger L. Gregory slapped down the administration’s argument that its executive order was not reviewable. The 4th Circuit found that “</w:t>
      </w:r>
      <w:r w:rsidRPr="004B735B">
        <w:rPr>
          <w:rFonts w:asciiTheme="minorHAnsi" w:hAnsiTheme="minorHAnsi" w:cstheme="minorHAnsi"/>
          <w:u w:val="single"/>
        </w:rPr>
        <w:t>the Court has made clear that despite the political branches’ plenary power over immigration, that power is still ‘subject to important constitutional limitations,’ . . . and that it is the judiciary’s responsibility to uphold those limitations</w:t>
      </w:r>
      <w:r w:rsidRPr="004B735B">
        <w:rPr>
          <w:rFonts w:asciiTheme="minorHAnsi" w:hAnsiTheme="minorHAnsi" w:cstheme="minorHAnsi"/>
          <w:sz w:val="8"/>
        </w:rPr>
        <w:t xml:space="preserve">.” </w:t>
      </w:r>
      <w:r w:rsidRPr="004B735B">
        <w:rPr>
          <w:rFonts w:asciiTheme="minorHAnsi" w:hAnsiTheme="minorHAnsi" w:cstheme="minorHAnsi"/>
          <w:u w:val="single"/>
        </w:rPr>
        <w:t>The court reiterated that “the political branches’ power over immigration is not tantamount to a constitutional blank check,</w:t>
      </w:r>
      <w:r w:rsidRPr="004B735B">
        <w:rPr>
          <w:rFonts w:asciiTheme="minorHAnsi" w:hAnsiTheme="minorHAnsi" w:cstheme="minorHAnsi"/>
          <w:sz w:val="8"/>
        </w:rPr>
        <w:t xml:space="preserve"> and that vigorous judicial review is required when immigration action’s constitutionality is in question.” (You may recall that this same argument was rejected in litigation over the first travel ban.) In rather candid terms, the court dismissed the administration’s claim that national security necessitated the ban: Plaintiffs point to ample evidence that national security is not the true reason for EO-2 [the 2nd executive order], including, among other things, then-candidate Trump’s numerous campaign statements expressing animus towards the Islamic faith; his proposal to ban Muslims from entering the United States; his subsequent explanation that he would effectuate this ban by targeting ‘territories’ instead of Muslims directly; the issuance of EO-1 [the original executive order], which targeted certain majority-Muslim nations and included a preference for religious minorities; an advisor’s statement that the President had asked him to find a way to ban Muslims in a legal way; and the issuance of EO-2, which resembles EO-1 and which President Trump and his advisors described as having the same policy goals as EO-1. Once again, the president and his advisers’ own words proved to be their undoing. (“We cannot shut our eyes to such evidence when it stares us in the face, for ‘there’s none so blind as they that won’t see.’ Jonathan Swift, Polite Conversation . . . If and when future courts are confronted with campaign or other statements proffered as evidence of governmental purpose, those courts must similarly determine, on a case-by-case basis, whether such statements are probative evidence of governmental purpose.”) Having decided to look for the actual motive behind the executive order, the court readily found that its actual purpose racial animus, plain and simple. The court held: “The evidence in the record, viewed from the standpoint of the reasonable observer, creates a compelling case that EO-2’s primary purpose is religious. Then-candidate Trump’s campaign statements reveal that on numerous occasions, he expressed anti-Muslim sentiment, as well as his intent, if elected, to ban Muslims from the United States.” Trump’s attorney general vows to take the case to the Supreme Court, but to what end? The purpose of the ban was to give the administration time to come up with super-duper vetting procedures. Surely, they could have accomplished that in four months (longer than the suggested ban on travel to seven countries in the first ban). Moreover, Trump just visited Saudi Arabia where he waxed eloquent about the Muslim religion and the need for peoples of all faiths to combat radicalized Islamic terrorists. He told Arab leaders from 55 countries, including five named in the original ban (Iraq, Somalia, Sudan, Yemen and Libya), “To the leaders and citizens of every country assembled here today, I want you to know that the United States is eager to form closer bonds of friendship, security, culture and commerce.” He cannot expect his words to be taken seriously if, </w:t>
      </w:r>
      <w:r w:rsidRPr="004B735B">
        <w:rPr>
          <w:rFonts w:asciiTheme="minorHAnsi" w:hAnsiTheme="minorHAnsi" w:cstheme="minorHAnsi"/>
          <w:u w:val="single"/>
        </w:rPr>
        <w:t>days later, he pursues an appeal seeking to uphold a ban on those traveling from these very same countries</w:t>
      </w:r>
      <w:r w:rsidRPr="004B735B">
        <w:rPr>
          <w:rFonts w:asciiTheme="minorHAnsi" w:hAnsiTheme="minorHAnsi" w:cstheme="minorHAnsi"/>
          <w:sz w:val="8"/>
        </w:rPr>
        <w:t xml:space="preserve">. He cannot on one hand commend the gathering as “a symbol to the world of our shared resolve and our mutual respect” and promise that “the United States is eager to form closer bonds of friendship, security, culture and commerce,” while continuing to seek to bar their citizens. </w:t>
      </w:r>
      <w:r w:rsidRPr="004B735B">
        <w:rPr>
          <w:rFonts w:asciiTheme="minorHAnsi" w:hAnsiTheme="minorHAnsi" w:cstheme="minorHAnsi"/>
          <w:u w:val="single"/>
        </w:rPr>
        <w:t xml:space="preserve">Why does Trump then pursue this useless, counterproductive ban? Most importantly, he cannot stand to lose. </w:t>
      </w:r>
      <w:r w:rsidRPr="004B735B">
        <w:rPr>
          <w:rFonts w:asciiTheme="minorHAnsi" w:hAnsiTheme="minorHAnsi" w:cstheme="minorHAnsi"/>
          <w:sz w:val="8"/>
        </w:rPr>
        <w:t xml:space="preserve">Regardless of the ban’s utility, </w:t>
      </w:r>
      <w:r w:rsidRPr="004B735B">
        <w:rPr>
          <w:rFonts w:asciiTheme="minorHAnsi" w:hAnsiTheme="minorHAnsi" w:cstheme="minorHAnsi"/>
          <w:u w:val="single"/>
        </w:rPr>
        <w:t xml:space="preserve">he’ll not drop appeals and concede he was wrong. Second and more important, this is red meat for his crowd, the xenophobic, shiny object he can use to convince his core base that he is “doing something” about foreigners, Muslims in particular. </w:t>
      </w:r>
      <w:r w:rsidRPr="004B735B">
        <w:rPr>
          <w:rFonts w:asciiTheme="minorHAnsi" w:hAnsiTheme="minorHAnsi" w:cstheme="minorHAnsi"/>
          <w:sz w:val="8"/>
        </w:rPr>
        <w:t>The Muslim ban(s) revealed both the ineptness and the mean-spiritedness of this administration. But it also underscored the power of an independent judiciary, which remains a bulwark of liberty against bigoted, power-hungry leaders.</w:t>
      </w:r>
    </w:p>
    <w:p w:rsidR="000468E9" w:rsidRPr="004B735B" w:rsidRDefault="000468E9" w:rsidP="000468E9">
      <w:pPr>
        <w:pStyle w:val="Heading4"/>
        <w:rPr>
          <w:rFonts w:asciiTheme="minorHAnsi" w:hAnsiTheme="minorHAnsi" w:cstheme="minorHAnsi"/>
        </w:rPr>
      </w:pPr>
      <w:r w:rsidRPr="004B735B">
        <w:rPr>
          <w:rFonts w:asciiTheme="minorHAnsi" w:hAnsiTheme="minorHAnsi" w:cstheme="minorHAnsi"/>
        </w:rPr>
        <w:t xml:space="preserve">Trump wants more power and just needs a more unified Republican party to make it happen </w:t>
      </w:r>
    </w:p>
    <w:p w:rsidR="000468E9" w:rsidRPr="004B735B" w:rsidRDefault="000468E9" w:rsidP="000468E9">
      <w:pPr>
        <w:rPr>
          <w:rFonts w:asciiTheme="minorHAnsi" w:hAnsiTheme="minorHAnsi" w:cstheme="minorHAnsi"/>
        </w:rPr>
      </w:pPr>
      <w:r w:rsidRPr="004B735B">
        <w:rPr>
          <w:rStyle w:val="Style13ptBold"/>
          <w:rFonts w:asciiTheme="minorHAnsi" w:hAnsiTheme="minorHAnsi" w:cstheme="minorHAnsi"/>
        </w:rPr>
        <w:t>Blake, 5/17</w:t>
      </w:r>
      <w:r w:rsidRPr="004B735B">
        <w:rPr>
          <w:rFonts w:asciiTheme="minorHAnsi" w:hAnsiTheme="minorHAnsi" w:cstheme="minorHAnsi"/>
        </w:rPr>
        <w:t> </w:t>
      </w:r>
      <w:r w:rsidRPr="004B735B">
        <w:rPr>
          <w:rFonts w:asciiTheme="minorHAnsi" w:hAnsiTheme="minorHAnsi" w:cstheme="minorHAnsi"/>
          <w:sz w:val="18"/>
        </w:rPr>
        <w:t>(</w:t>
      </w:r>
      <w:hyperlink r:id="rId209" w:history="1">
        <w:r w:rsidRPr="004B735B">
          <w:rPr>
            <w:rStyle w:val="Hyperlink"/>
            <w:rFonts w:asciiTheme="minorHAnsi" w:hAnsiTheme="minorHAnsi" w:cstheme="minorHAnsi"/>
            <w:sz w:val="18"/>
          </w:rPr>
          <w:t>Aaron Blake</w:t>
        </w:r>
      </w:hyperlink>
      <w:r w:rsidRPr="004B735B">
        <w:rPr>
          <w:rFonts w:asciiTheme="minorHAnsi" w:hAnsiTheme="minorHAnsi" w:cstheme="minorHAnsi"/>
          <w:sz w:val="18"/>
        </w:rPr>
        <w:t xml:space="preserve">, journalist for the Washington Post May 2. “Trump wants more power and fewer checks and balances — again” </w:t>
      </w:r>
      <w:hyperlink r:id="rId210" w:history="1">
        <w:r w:rsidRPr="004B735B">
          <w:rPr>
            <w:rStyle w:val="Hyperlink"/>
            <w:rFonts w:asciiTheme="minorHAnsi" w:hAnsiTheme="minorHAnsi" w:cstheme="minorHAnsi"/>
            <w:sz w:val="18"/>
          </w:rPr>
          <w:t>https://www.washingtonpost.com/news/the-fix/wp/2017/04/29/trump-is-now-talking-about-consolidating-his-own-power/?utm_term=.9127d5aa932a</w:t>
        </w:r>
      </w:hyperlink>
      <w:r w:rsidRPr="004B735B">
        <w:rPr>
          <w:rFonts w:asciiTheme="minorHAnsi" w:hAnsiTheme="minorHAnsi" w:cstheme="minorHAnsi"/>
          <w:sz w:val="18"/>
        </w:rPr>
        <w:t xml:space="preserve"> Michael Stefanko) </w:t>
      </w:r>
    </w:p>
    <w:p w:rsidR="000468E9" w:rsidRPr="004B735B" w:rsidRDefault="000468E9" w:rsidP="000468E9">
      <w:pPr>
        <w:rPr>
          <w:rFonts w:asciiTheme="minorHAnsi" w:hAnsiTheme="minorHAnsi" w:cstheme="minorHAnsi"/>
        </w:rPr>
      </w:pPr>
      <w:r w:rsidRPr="004B735B">
        <w:rPr>
          <w:rFonts w:asciiTheme="minorHAnsi" w:hAnsiTheme="minorHAnsi" w:cstheme="minorHAnsi"/>
          <w:sz w:val="10"/>
        </w:rPr>
        <w:t xml:space="preserve">The below post is from last month, after he first hinted at this in a Fox News interview. </w:t>
      </w:r>
      <w:r w:rsidRPr="004B735B">
        <w:rPr>
          <w:rFonts w:asciiTheme="minorHAnsi" w:hAnsiTheme="minorHAnsi" w:cstheme="minorHAnsi"/>
          <w:u w:val="single"/>
        </w:rPr>
        <w:t xml:space="preserve">President Trump has suggested that the judiciary </w:t>
      </w:r>
      <w:hyperlink r:id="rId211" w:history="1">
        <w:r w:rsidRPr="004B735B">
          <w:rPr>
            <w:rStyle w:val="Hyperlink"/>
            <w:rFonts w:asciiTheme="minorHAnsi" w:hAnsiTheme="minorHAnsi" w:cstheme="minorHAnsi"/>
            <w:u w:val="single"/>
          </w:rPr>
          <w:t>doesn't have the authority to question him</w:t>
        </w:r>
      </w:hyperlink>
      <w:r w:rsidRPr="004B735B">
        <w:rPr>
          <w:rFonts w:asciiTheme="minorHAnsi" w:hAnsiTheme="minorHAnsi" w:cstheme="minorHAnsi"/>
          <w:sz w:val="10"/>
        </w:rPr>
        <w:t xml:space="preserve">. He was a very early proponent of </w:t>
      </w:r>
      <w:hyperlink r:id="rId212" w:history="1">
        <w:r w:rsidRPr="004B735B">
          <w:rPr>
            <w:rStyle w:val="Hyperlink"/>
            <w:rFonts w:asciiTheme="minorHAnsi" w:hAnsiTheme="minorHAnsi" w:cstheme="minorHAnsi"/>
            <w:sz w:val="10"/>
          </w:rPr>
          <w:t>nuking the filibuster for Supreme Court Justice Neil M. Gorsuch</w:t>
        </w:r>
      </w:hyperlink>
      <w:r w:rsidRPr="004B735B">
        <w:rPr>
          <w:rFonts w:asciiTheme="minorHAnsi" w:hAnsiTheme="minorHAnsi" w:cstheme="minorHAnsi"/>
          <w:sz w:val="10"/>
        </w:rPr>
        <w:t xml:space="preserve">. And he recently raised eyebrows by congratulating Turkish President Recep Tayyip Erdogan on the expansion of </w:t>
      </w:r>
      <w:hyperlink r:id="rId213" w:history="1">
        <w:r w:rsidRPr="004B735B">
          <w:rPr>
            <w:rStyle w:val="Hyperlink"/>
            <w:rFonts w:asciiTheme="minorHAnsi" w:hAnsiTheme="minorHAnsi" w:cstheme="minorHAnsi"/>
            <w:sz w:val="10"/>
          </w:rPr>
          <w:t>his presidential powers</w:t>
        </w:r>
      </w:hyperlink>
      <w:r w:rsidRPr="004B735B">
        <w:rPr>
          <w:rFonts w:asciiTheme="minorHAnsi" w:hAnsiTheme="minorHAnsi" w:cstheme="minorHAnsi"/>
          <w:sz w:val="10"/>
        </w:rPr>
        <w:t xml:space="preserve"> </w:t>
      </w:r>
      <w:r w:rsidRPr="004B735B">
        <w:rPr>
          <w:rFonts w:asciiTheme="minorHAnsi" w:hAnsiTheme="minorHAnsi" w:cstheme="minorHAnsi"/>
          <w:u w:val="single"/>
        </w:rPr>
        <w:t>— echoing his previous admiration for strongman leaders. Now Trump is talking about consolidating his own power</w:t>
      </w:r>
      <w:r w:rsidRPr="004B735B">
        <w:rPr>
          <w:rFonts w:asciiTheme="minorHAnsi" w:hAnsiTheme="minorHAnsi" w:cstheme="minorHAnsi"/>
          <w:sz w:val="10"/>
        </w:rPr>
        <w:t>. In an interview with Fox News that aired Friday night, Trump dismissed the “archaic” rules of the House and Senate — using that word four times — and suggested they needed to be streamlined for the good of the country. A sampling: “We don't have a lot of closers in politics, and I understand why: It's a very rough system. It's an archaic system.” “You look at the rules of the Senate, even the rules of the House — but the rules of the Senate and some of the things you have to go through — it's really a bad thing for the country, in my opinion. They're archaic rules. And maybe at some point we're going to have to take those rules on, because, for the good of the nation, things are going to have to be different.” “You can't go through a process like this. It's not fair. It forces you to make bad decisions. I mean, you're really forced into doing things that you would normally not do except for these archaic rules.” And then Trump came out and just said it: He doesn't like the filibuster. “I think, you know, the filibuster concept is not a good concept to start off with,” he said. So there you go. Trump is frustrated with the pace of legislation after 100 days, and his answer is that he wants to change the rules</w:t>
      </w:r>
      <w:r w:rsidRPr="004B735B">
        <w:rPr>
          <w:rFonts w:asciiTheme="minorHAnsi" w:hAnsiTheme="minorHAnsi" w:cstheme="minorHAnsi"/>
          <w:u w:val="single"/>
        </w:rPr>
        <w:t>. Whether this is just him blowing off steam or signaling what lies ahead</w:t>
      </w:r>
      <w:r w:rsidRPr="004B735B">
        <w:rPr>
          <w:rFonts w:asciiTheme="minorHAnsi" w:hAnsiTheme="minorHAnsi" w:cstheme="minorHAnsi"/>
          <w:sz w:val="10"/>
        </w:rPr>
        <w:t xml:space="preserve">, it's significant. Because it suggests </w:t>
      </w:r>
      <w:r w:rsidRPr="004B735B">
        <w:rPr>
          <w:rFonts w:asciiTheme="minorHAnsi" w:hAnsiTheme="minorHAnsi" w:cstheme="minorHAnsi"/>
          <w:u w:val="single"/>
        </w:rPr>
        <w:t>a president, yet again, who doesn't agree with his own powers being limited or even questioned</w:t>
      </w:r>
      <w:r w:rsidRPr="004B735B">
        <w:rPr>
          <w:rFonts w:asciiTheme="minorHAnsi" w:hAnsiTheme="minorHAnsi" w:cstheme="minorHAnsi"/>
          <w:sz w:val="10"/>
        </w:rPr>
        <w:t xml:space="preserve">. Remember when senior policy adviser Stephen Miller declared “the powers of the president to protect our country are very substantial and </w:t>
      </w:r>
      <w:hyperlink r:id="rId214" w:history="1">
        <w:r w:rsidRPr="004B735B">
          <w:rPr>
            <w:rStyle w:val="Hyperlink"/>
            <w:rFonts w:asciiTheme="minorHAnsi" w:hAnsiTheme="minorHAnsi" w:cstheme="minorHAnsi"/>
            <w:sz w:val="10"/>
          </w:rPr>
          <w:t>will not be questioned</w:t>
        </w:r>
      </w:hyperlink>
      <w:r w:rsidRPr="004B735B">
        <w:rPr>
          <w:rFonts w:asciiTheme="minorHAnsi" w:hAnsiTheme="minorHAnsi" w:cstheme="minorHAnsi"/>
          <w:sz w:val="10"/>
        </w:rPr>
        <w:t xml:space="preserve">?” This is more of that kind of attitude. The story must be told. Your subscription supports journalism that matters. </w:t>
      </w:r>
      <w:hyperlink r:id="rId215" w:history="1">
        <w:r w:rsidRPr="004B735B">
          <w:rPr>
            <w:rStyle w:val="Hyperlink"/>
            <w:rFonts w:asciiTheme="minorHAnsi" w:hAnsiTheme="minorHAnsi" w:cstheme="minorHAnsi"/>
            <w:u w:val="single"/>
          </w:rPr>
          <w:t>Try 1 month for 99¢</w:t>
        </w:r>
      </w:hyperlink>
      <w:r w:rsidRPr="004B735B">
        <w:rPr>
          <w:rFonts w:asciiTheme="minorHAnsi" w:hAnsiTheme="minorHAnsi" w:cstheme="minorHAnsi"/>
          <w:u w:val="single"/>
        </w:rPr>
        <w:t xml:space="preserve"> He wants more power — and he wants it quickly. It's not difficult to connect this to </w:t>
      </w:r>
      <w:hyperlink r:id="rId216" w:history="1">
        <w:r w:rsidRPr="004B735B">
          <w:rPr>
            <w:rStyle w:val="Hyperlink"/>
            <w:rFonts w:asciiTheme="minorHAnsi" w:hAnsiTheme="minorHAnsi" w:cstheme="minorHAnsi"/>
            <w:u w:val="single"/>
          </w:rPr>
          <w:t>his past admiration for authoritarian leaders</w:t>
        </w:r>
      </w:hyperlink>
      <w:r w:rsidRPr="004B735B">
        <w:rPr>
          <w:rFonts w:asciiTheme="minorHAnsi" w:hAnsiTheme="minorHAnsi" w:cstheme="minorHAnsi"/>
          <w:sz w:val="10"/>
        </w:rPr>
        <w:t xml:space="preserve">, and these comments are likely to give Democrats (and even some in the GOP establishment) plenty of heartburn. </w:t>
      </w:r>
      <w:r w:rsidRPr="004B735B">
        <w:rPr>
          <w:rFonts w:asciiTheme="minorHAnsi" w:hAnsiTheme="minorHAnsi" w:cstheme="minorHAnsi"/>
          <w:u w:val="single"/>
        </w:rPr>
        <w:t>This is a demonstrated pattern for him</w:t>
      </w:r>
      <w:r w:rsidRPr="004B735B">
        <w:rPr>
          <w:rFonts w:asciiTheme="minorHAnsi" w:hAnsiTheme="minorHAnsi" w:cstheme="minorHAnsi"/>
          <w:sz w:val="10"/>
        </w:rPr>
        <w:t xml:space="preserve">, for all the reasons listed at the top of this post. We're a far cry from the presidential candidate who decried President Obama's executive orders, suggesting they </w:t>
      </w:r>
      <w:hyperlink r:id="rId217" w:history="1">
        <w:r w:rsidRPr="004B735B">
          <w:rPr>
            <w:rStyle w:val="Hyperlink"/>
            <w:rFonts w:asciiTheme="minorHAnsi" w:hAnsiTheme="minorHAnsi" w:cstheme="minorHAnsi"/>
            <w:sz w:val="10"/>
          </w:rPr>
          <w:t>were an indication of a weak leader</w:t>
        </w:r>
      </w:hyperlink>
      <w:r w:rsidRPr="004B735B">
        <w:rPr>
          <w:rFonts w:asciiTheme="minorHAnsi" w:hAnsiTheme="minorHAnsi" w:cstheme="minorHAnsi"/>
          <w:sz w:val="10"/>
        </w:rPr>
        <w:t xml:space="preserve"> who couldn't bend Congress to his will. Trump is now admitting that he can't bend Congress to his will, but he blames the system rather than himself. Who knew governing was so tough, right? And it's difficult to overstate how significant it would be if he actually went after the filibuster. The 60-vote threshold for passing legislation in the Senate — which still exists for everything except presidential nominations — is the last vestige of Democratic power in Washington and really the only thing standing in the way of the majority party doing whatever it wants. Getting rid of it completely would change the face of American politics for good and clear a major hurdle for Trump in passing his agenda. </w:t>
      </w:r>
      <w:r w:rsidRPr="004B735B">
        <w:rPr>
          <w:rFonts w:asciiTheme="minorHAnsi" w:hAnsiTheme="minorHAnsi" w:cstheme="minorHAnsi"/>
          <w:u w:val="single"/>
        </w:rPr>
        <w:t>He'd still have to get Republicans to unite behind his priorities, which hasn't proven easy</w:t>
      </w:r>
      <w:r w:rsidRPr="004B735B">
        <w:rPr>
          <w:rFonts w:asciiTheme="minorHAnsi" w:hAnsiTheme="minorHAnsi" w:cstheme="minorHAnsi"/>
          <w:sz w:val="10"/>
        </w:rPr>
        <w:t xml:space="preserve">. His health-care push, for example, isn't stalled because of the 60-vote threshold in the Senate. </w:t>
      </w:r>
      <w:r w:rsidRPr="004B735B">
        <w:rPr>
          <w:rFonts w:asciiTheme="minorHAnsi" w:hAnsiTheme="minorHAnsi" w:cstheme="minorHAnsi"/>
          <w:u w:val="single"/>
        </w:rPr>
        <w:t>It's actually not even subject to it; his problem is getting House Republicans to agree</w:t>
      </w:r>
      <w:r w:rsidRPr="004B735B">
        <w:rPr>
          <w:rFonts w:asciiTheme="minorHAnsi" w:hAnsiTheme="minorHAnsi" w:cstheme="minorHAnsi"/>
          <w:sz w:val="10"/>
        </w:rPr>
        <w:t xml:space="preserve">. Whether he targets the filibuster specifically or not, his attitude toward his own power is clear: The more, the better. </w:t>
      </w:r>
      <w:r w:rsidRPr="004B735B">
        <w:rPr>
          <w:rFonts w:asciiTheme="minorHAnsi" w:hAnsiTheme="minorHAnsi" w:cstheme="minorHAnsi"/>
          <w:u w:val="single"/>
        </w:rPr>
        <w:t>He's already gotten a taste</w:t>
      </w:r>
      <w:r w:rsidRPr="004B735B">
        <w:rPr>
          <w:rFonts w:asciiTheme="minorHAnsi" w:hAnsiTheme="minorHAnsi" w:cstheme="minorHAnsi"/>
          <w:sz w:val="10"/>
        </w:rPr>
        <w:t xml:space="preserve"> for rolling back the filibuster, </w:t>
      </w:r>
      <w:r w:rsidRPr="004B735B">
        <w:rPr>
          <w:rFonts w:asciiTheme="minorHAnsi" w:hAnsiTheme="minorHAnsi" w:cstheme="minorHAnsi"/>
          <w:u w:val="single"/>
        </w:rPr>
        <w:t>and after just 100 days of frustration, he already wants more</w:t>
      </w: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 xml:space="preserve">AT: Won’t Repeal </w:t>
      </w:r>
      <w:r w:rsidR="000468E9" w:rsidRPr="004B735B">
        <w:rPr>
          <w:rFonts w:asciiTheme="minorHAnsi" w:hAnsiTheme="minorHAnsi" w:cstheme="minorHAnsi"/>
        </w:rPr>
        <w:t>DACA</w:t>
      </w:r>
    </w:p>
    <w:p w:rsidR="00935C39" w:rsidRPr="004B735B" w:rsidRDefault="00935C39" w:rsidP="00935C39">
      <w:pPr>
        <w:rPr>
          <w:rFonts w:asciiTheme="minorHAnsi" w:hAnsiTheme="minorHAnsi" w:cstheme="minorHAnsi"/>
        </w:rPr>
      </w:pPr>
      <w:r w:rsidRPr="004B735B">
        <w:rPr>
          <w:rFonts w:asciiTheme="minorHAnsi" w:hAnsiTheme="minorHAnsi" w:cstheme="minorHAnsi"/>
        </w:rPr>
        <w:br w:type="page"/>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Trump has already deported a Dreamer – proves he doesn’t keep his promises – all he needs is a push to engage in mass deportation </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Hensch 04/18</w:t>
      </w:r>
      <w:r w:rsidRPr="004B735B">
        <w:rPr>
          <w:rFonts w:asciiTheme="minorHAnsi" w:hAnsiTheme="minorHAnsi" w:cstheme="minorHAnsi"/>
        </w:rPr>
        <w:t xml:space="preserve"> - Staff writer at Circa News and attended Hillsdale College. 04/18/17. “Report: First protected ‘Dreamer’ deported under Trump” (</w:t>
      </w:r>
      <w:hyperlink r:id="rId218" w:history="1">
        <w:r w:rsidRPr="004B735B">
          <w:rPr>
            <w:rStyle w:val="Hyperlink"/>
            <w:rFonts w:asciiTheme="minorHAnsi" w:hAnsiTheme="minorHAnsi" w:cstheme="minorHAnsi"/>
          </w:rPr>
          <w:t>http://thehill.com/latino/329389-first-protected-dreamer-deported-under-trump</w:t>
        </w:r>
      </w:hyperlink>
      <w:r w:rsidRPr="004B735B">
        <w:rPr>
          <w:rFonts w:asciiTheme="minorHAnsi" w:hAnsiTheme="minorHAnsi" w:cstheme="minorHAnsi"/>
        </w:rPr>
        <w:t>) EG</w:t>
      </w:r>
    </w:p>
    <w:p w:rsidR="00935C39" w:rsidRPr="004B735B" w:rsidRDefault="00935C39" w:rsidP="00935C39">
      <w:pPr>
        <w:rPr>
          <w:rFonts w:asciiTheme="minorHAnsi" w:hAnsiTheme="minorHAnsi" w:cstheme="minorHAnsi"/>
          <w:sz w:val="16"/>
        </w:rPr>
      </w:pPr>
      <w:r w:rsidRPr="004B735B">
        <w:rPr>
          <w:rStyle w:val="Emphasis"/>
          <w:rFonts w:asciiTheme="minorHAnsi" w:hAnsiTheme="minorHAnsi" w:cstheme="minorHAnsi"/>
        </w:rPr>
        <w:t>Federal agents have deported the first “Dreamer” of President Trump’s tenure</w:t>
      </w:r>
      <w:r w:rsidRPr="004B735B">
        <w:rPr>
          <w:rStyle w:val="StyleUnderline"/>
          <w:rFonts w:asciiTheme="minorHAnsi" w:hAnsiTheme="minorHAnsi" w:cstheme="minorHAnsi"/>
        </w:rPr>
        <w:t xml:space="preserve"> so far, according to an examination of his administration’s immigration policies. Juan Manuel Montes, who first arrived in the U.S. at age 9, is now in his native Mexico despite having active protection under the Deferred Action for Childhood Arrivals (DACA) program, USA Today reported Tuesday. </w:t>
      </w:r>
      <w:r w:rsidRPr="004B735B">
        <w:rPr>
          <w:rFonts w:asciiTheme="minorHAnsi" w:hAnsiTheme="minorHAnsi" w:cstheme="minorHAnsi"/>
          <w:sz w:val="16"/>
        </w:rPr>
        <w:t xml:space="preserve">“Some people told me that they were going to deport me; others said nothing would happen,” Montes said from his relatives' home in western Mexico. “I thought that if I kept my nose clean nothing would happen,” he added, requesting the exact location of his whereabouts remain unknown. </w:t>
      </w:r>
      <w:r w:rsidRPr="004B735B">
        <w:rPr>
          <w:rStyle w:val="StyleUnderline"/>
          <w:rFonts w:asciiTheme="minorHAnsi" w:hAnsiTheme="minorHAnsi" w:cstheme="minorHAnsi"/>
        </w:rPr>
        <w:t xml:space="preserve">USA Today said a U.S. Customs and Border Protection (CPB) officer approached Montes, 23, the evening of Feb. 17 in Calexico, Calif. Montes had left his wallet in a friend’s car, meaning he could not prove his DACA status during the encounter. He ended up in Mexico hours later, USA Today reported, after agents told him he could not retrieve his documents. USA Today added that </w:t>
      </w:r>
      <w:r w:rsidRPr="004B735B">
        <w:rPr>
          <w:rStyle w:val="Emphasis"/>
          <w:rFonts w:asciiTheme="minorHAnsi" w:hAnsiTheme="minorHAnsi" w:cstheme="minorHAnsi"/>
        </w:rPr>
        <w:t>Montes was twice granted deportation protections under DACA</w:t>
      </w:r>
      <w:r w:rsidRPr="004B735B">
        <w:rPr>
          <w:rStyle w:val="StyleUnderline"/>
          <w:rFonts w:asciiTheme="minorHAnsi" w:hAnsiTheme="minorHAnsi" w:cstheme="minorHAnsi"/>
        </w:rPr>
        <w:t xml:space="preserve"> before his ejection in February</w:t>
      </w:r>
      <w:r w:rsidRPr="004B735B">
        <w:rPr>
          <w:rFonts w:asciiTheme="minorHAnsi" w:hAnsiTheme="minorHAnsi" w:cstheme="minorHAnsi"/>
          <w:sz w:val="16"/>
        </w:rPr>
        <w:t xml:space="preserve">. But a spokeswoman for the Department of Homeland Security disputed Montes’s story, saying that he was arrested by Border Patrol after illegally climbing over a fence in Calexico on Feb. 19. "He was arrested by BP just minutes after he made his illegal entry and admitted under oath during the arrest interview that he had entered illegally," Gillian Christensen said in a statement, according to BuzzFeed News. </w:t>
      </w:r>
      <w:r w:rsidRPr="004B735B">
        <w:rPr>
          <w:rStyle w:val="StyleUnderline"/>
          <w:rFonts w:asciiTheme="minorHAnsi" w:hAnsiTheme="minorHAnsi" w:cstheme="minorHAnsi"/>
        </w:rPr>
        <w:t xml:space="preserve">Montes’s attorney said his DACA status was valid until 2018, while Christensen said it had expired in 2015 and was not renewed. DACA lets some people brought to the U.S. illegally as children obtain work permits and relief from deportation. House Democratic Leader Nancy Pelosi slammed the news, calling it "another promise cruelly broken by President Trump." “The </w:t>
      </w:r>
      <w:r w:rsidRPr="004B735B">
        <w:rPr>
          <w:rStyle w:val="Emphasis"/>
          <w:rFonts w:asciiTheme="minorHAnsi" w:hAnsiTheme="minorHAnsi" w:cstheme="minorHAnsi"/>
        </w:rPr>
        <w:t>Trump Administration is terrorizing patriotic young people who want nothing more than to live, work and contribute</w:t>
      </w:r>
      <w:r w:rsidRPr="004B735B">
        <w:rPr>
          <w:rStyle w:val="StyleUnderline"/>
          <w:rFonts w:asciiTheme="minorHAnsi" w:hAnsiTheme="minorHAnsi" w:cstheme="minorHAnsi"/>
        </w:rPr>
        <w:t xml:space="preserve"> to the country they love – the only home they’ve ever known. These outstanding young men and women are American in every way but on paper," she said in a statement." “The Trump Administration’s cruelty toward the DREAMers disgraces our values as a nation. Shame on them."</w:t>
      </w:r>
      <w:r w:rsidRPr="004B735B">
        <w:rPr>
          <w:rFonts w:asciiTheme="minorHAnsi" w:hAnsiTheme="minorHAnsi" w:cstheme="minorHAnsi"/>
          <w:sz w:val="16"/>
        </w:rPr>
        <w:t xml:space="preserve"> Former President Obama first implemented DACA in June 2012, and it now has 750,000 participants. Trump vowed to end DACA during his 2016 campaign but has since spoken sympathetically of the young people benefiting from it. “DACA is a very, very difficult subject for me,” he said in February, adding he hoped to tackle the issue “with heart.” </w:t>
      </w:r>
      <w:r w:rsidRPr="004B735B">
        <w:rPr>
          <w:rStyle w:val="StyleUnderline"/>
          <w:rFonts w:asciiTheme="minorHAnsi" w:hAnsiTheme="minorHAnsi" w:cstheme="minorHAnsi"/>
        </w:rPr>
        <w:t xml:space="preserve">United We Dream, an advocacy organization made up of DACA enrollees and other young immigrants, says at least 10 recipients are in federal custody. </w:t>
      </w:r>
      <w:r w:rsidRPr="004B735B">
        <w:rPr>
          <w:rFonts w:asciiTheme="minorHAnsi" w:hAnsiTheme="minorHAnsi" w:cstheme="minorHAnsi"/>
          <w:sz w:val="16"/>
        </w:rPr>
        <w:t>The Trump administration has said DACA recipients are not a deportation priority, with its focus instead being criminal undocumented immigrants.</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Trump has DACA in limbo status – needs some momentum to revoke the program </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Clifford 6/27</w:t>
      </w:r>
      <w:r w:rsidRPr="004B735B">
        <w:rPr>
          <w:rFonts w:asciiTheme="minorHAnsi" w:hAnsiTheme="minorHAnsi" w:cstheme="minorHAnsi"/>
        </w:rPr>
        <w:t xml:space="preserve"> – Mike Clifford is a journalist at Spare Change News.  “DACA Decision Called ‘Band-Aid’, Not Solution” (</w:t>
      </w:r>
      <w:hyperlink r:id="rId219" w:history="1">
        <w:r w:rsidRPr="004B735B">
          <w:rPr>
            <w:rStyle w:val="Hyperlink"/>
            <w:rFonts w:asciiTheme="minorHAnsi" w:hAnsiTheme="minorHAnsi" w:cstheme="minorHAnsi"/>
          </w:rPr>
          <w:t>http://sparechangenews.net/2017/06/daca-decision-called-band-aid-not-solution/</w:t>
        </w:r>
      </w:hyperlink>
      <w:r w:rsidRPr="004B735B">
        <w:rPr>
          <w:rFonts w:asciiTheme="minorHAnsi" w:hAnsiTheme="minorHAnsi" w:cstheme="minorHAnsi"/>
        </w:rPr>
        <w:t>) EG</w:t>
      </w:r>
    </w:p>
    <w:p w:rsidR="00935C39" w:rsidRPr="004B735B" w:rsidRDefault="00935C39" w:rsidP="00935C39">
      <w:pPr>
        <w:rPr>
          <w:rStyle w:val="StyleUnderline"/>
          <w:rFonts w:asciiTheme="minorHAnsi" w:hAnsiTheme="minorHAnsi" w:cstheme="minorHAnsi"/>
        </w:rPr>
      </w:pPr>
      <w:r w:rsidRPr="004B735B">
        <w:rPr>
          <w:rFonts w:asciiTheme="minorHAnsi" w:hAnsiTheme="minorHAnsi" w:cstheme="minorHAnsi"/>
          <w:sz w:val="16"/>
        </w:rPr>
        <w:t xml:space="preserve">On the campaign trail, a key promise on immigration from candidate Donald Trump was that he would revoke the Deferred Action for Childhood Arrivals program, known as DACA. Now, Trump’s Department of Homeland Security says the program will remain in place. </w:t>
      </w:r>
      <w:r w:rsidRPr="004B735B">
        <w:rPr>
          <w:rStyle w:val="StyleUnderline"/>
          <w:rFonts w:asciiTheme="minorHAnsi" w:hAnsiTheme="minorHAnsi" w:cstheme="minorHAnsi"/>
        </w:rPr>
        <w:t>The decision came late last week, on the fifth anniversary of the DACA program, which was put in place by President Obama. Eva Millona, executive director of the Massachusetts Immigrant and Refugee Advocacy Coalition, said it’s a welcome decision, especially for thousands of young people in the Bay State. But it only goes so far. “Band-aid solutions are not the answer, but at least for now the DACA status does protect those who have, you know, a limbo status,” Millona said. “And we are relieved, for the moment, that continues.</w:t>
      </w:r>
      <w:r w:rsidRPr="004B735B">
        <w:rPr>
          <w:rFonts w:asciiTheme="minorHAnsi" w:hAnsiTheme="minorHAnsi" w:cstheme="minorHAnsi"/>
          <w:sz w:val="16"/>
        </w:rPr>
        <w:t xml:space="preserve">” Even as the administration announced in a one-line statement on Thursday that it would not go after young people protected by DACA, Homeland Security Secretary John Kelly said the Trump administration will revoke DAPA, or Deferred Action for Parents of Americans. </w:t>
      </w:r>
      <w:r w:rsidRPr="004B735B">
        <w:rPr>
          <w:rStyle w:val="StyleUnderline"/>
          <w:rFonts w:asciiTheme="minorHAnsi" w:hAnsiTheme="minorHAnsi" w:cstheme="minorHAnsi"/>
        </w:rPr>
        <w:t>For his part, President Trump has left it an open question whether he will keep the program going. On Friday, D.H.S. issued an additional statement saying the future of the DACA program continues to be under review with the administration. Millona said, even if Trump keeps it, there are a couple of reasons that DACA always will be an imperfect solution. “Because it excludes all the young people who arrived here since June 2007,” she said. “And the need to renew every two years creates uncertainty, and creates delays and anxiety, and all of that.”</w:t>
      </w:r>
      <w:r w:rsidRPr="004B735B">
        <w:rPr>
          <w:rFonts w:asciiTheme="minorHAnsi" w:hAnsiTheme="minorHAnsi" w:cstheme="minorHAnsi"/>
          <w:sz w:val="16"/>
        </w:rPr>
        <w:t xml:space="preserve"> Millona said the Trump administration needs to change course and stop deporting those without criminal records, with a goal, she said, of keeping families together. </w:t>
      </w:r>
      <w:r w:rsidRPr="004B735B">
        <w:rPr>
          <w:rStyle w:val="StyleUnderline"/>
          <w:rFonts w:asciiTheme="minorHAnsi" w:hAnsiTheme="minorHAnsi" w:cstheme="minorHAnsi"/>
        </w:rPr>
        <w:t>“Immigration policy and immigration law remains dysfunctional and in need of repair,” she argued. “We call on Secretary of Homeland Security to really reconsider the priorities of the agency.” Since DACA began, more than 7,900 Massachusetts residents have successfully applied.</w:t>
      </w:r>
    </w:p>
    <w:p w:rsidR="00935C39" w:rsidRPr="004B735B" w:rsidRDefault="00935C39" w:rsidP="00935C39">
      <w:pPr>
        <w:rPr>
          <w:rFonts w:asciiTheme="minorHAnsi" w:hAnsiTheme="minorHAnsi" w:cstheme="minorHAnsi"/>
        </w:rPr>
      </w:pPr>
      <w:r w:rsidRPr="004B735B">
        <w:rPr>
          <w:rFonts w:asciiTheme="minorHAnsi" w:hAnsiTheme="minorHAnsi" w:cstheme="minorHAnsi"/>
        </w:rPr>
        <w:t xml:space="preserve"> </w:t>
      </w: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 xml:space="preserve">AT: Work Permits </w:t>
      </w:r>
      <w:r w:rsidR="000468E9" w:rsidRPr="004B735B">
        <w:rPr>
          <w:rFonts w:asciiTheme="minorHAnsi" w:hAnsiTheme="minorHAnsi" w:cstheme="minorHAnsi"/>
        </w:rPr>
        <w:t>Solve DACA</w:t>
      </w:r>
    </w:p>
    <w:p w:rsidR="00935C39" w:rsidRPr="004B735B" w:rsidRDefault="00935C39" w:rsidP="00935C39">
      <w:pPr>
        <w:rPr>
          <w:rFonts w:asciiTheme="minorHAnsi" w:hAnsiTheme="minorHAnsi" w:cstheme="minorHAnsi"/>
        </w:rPr>
      </w:pP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Trump doesn’t keep promises – immigration advocates warn not to fall into the trap</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Mascaro 16</w:t>
      </w:r>
      <w:r w:rsidRPr="004B735B">
        <w:rPr>
          <w:rFonts w:asciiTheme="minorHAnsi" w:hAnsiTheme="minorHAnsi" w:cstheme="minorHAnsi"/>
        </w:rPr>
        <w:t xml:space="preserve"> - Lisa Mascaro covers Congress in Washington, D.C. She writes about U.S. policy, economics and political culture. While the Washington correspondent for the Las Vegas Sun, she contributed as the paper won the Pulitzer Prize for Public Service. An economics and political science graduate of UC Santa Barbara. DEC. 7, 2016. “Trump promises relief for 'Dreamers,' but immigrant advocates are taking no chances” (</w:t>
      </w:r>
      <w:hyperlink r:id="rId220" w:history="1">
        <w:r w:rsidRPr="004B735B">
          <w:rPr>
            <w:rStyle w:val="Hyperlink"/>
            <w:rFonts w:asciiTheme="minorHAnsi" w:hAnsiTheme="minorHAnsi" w:cstheme="minorHAnsi"/>
          </w:rPr>
          <w:t>http://www.latimes.com/nation/politics/trailguide/la-na-trailguide-updates-1481150209-htmlstory.html</w:t>
        </w:r>
      </w:hyperlink>
      <w:r w:rsidRPr="004B735B">
        <w:rPr>
          <w:rFonts w:asciiTheme="minorHAnsi" w:hAnsiTheme="minorHAnsi" w:cstheme="minorHAnsi"/>
        </w:rPr>
        <w:t>) EG</w:t>
      </w:r>
    </w:p>
    <w:p w:rsidR="00935C39" w:rsidRPr="004B735B" w:rsidRDefault="00935C39" w:rsidP="00935C39">
      <w:pPr>
        <w:rPr>
          <w:rStyle w:val="StyleUnderline"/>
          <w:rFonts w:asciiTheme="minorHAnsi" w:hAnsiTheme="minorHAnsi" w:cstheme="minorHAnsi"/>
        </w:rPr>
      </w:pPr>
      <w:r w:rsidRPr="004B735B">
        <w:rPr>
          <w:rStyle w:val="StyleUnderline"/>
          <w:rFonts w:asciiTheme="minorHAnsi" w:hAnsiTheme="minorHAnsi" w:cstheme="minorHAnsi"/>
        </w:rPr>
        <w:t>President-elect Donald Trump has made many promises on immigration, including a new one Wednesday to "work something out" for the so-called Dreamers -- young immigrants brought to the country illegally as children.</w:t>
      </w:r>
      <w:r w:rsidRPr="004B735B">
        <w:rPr>
          <w:rFonts w:asciiTheme="minorHAnsi" w:hAnsiTheme="minorHAnsi" w:cstheme="minorHAnsi"/>
          <w:sz w:val="16"/>
        </w:rPr>
        <w:t xml:space="preserve"> "We’re going to work something out that’s going to make people happy and proud,” Trump said in a Time magazine interview. "They got brought here at a very young age, they’ve worked here, they’ve gone to school here. Some were good students. Some have wonderful jobs. And they’re in never-never land because they don’t know what’s going to happen</w:t>
      </w:r>
      <w:r w:rsidRPr="004B735B">
        <w:rPr>
          <w:rStyle w:val="StyleUnderline"/>
          <w:rFonts w:asciiTheme="minorHAnsi" w:hAnsiTheme="minorHAnsi" w:cstheme="minorHAnsi"/>
        </w:rPr>
        <w:t>.” Trump had routinely pledged to get rid of President Obama's Deferred Action for Childhood Arrivals program, or DACA, the executive action that temporarily shields young people from deportation if they are students, in the military or working, and are otherwise law-abiding. Trump still pledges to do that.</w:t>
      </w:r>
      <w:r w:rsidRPr="004B735B">
        <w:rPr>
          <w:rFonts w:asciiTheme="minorHAnsi" w:hAnsiTheme="minorHAnsi" w:cstheme="minorHAnsi"/>
          <w:sz w:val="16"/>
        </w:rPr>
        <w:t xml:space="preserve"> But now he's also suggesting he would like to find some way to continue accommodating these young people in the United States. </w:t>
      </w:r>
      <w:r w:rsidRPr="004B735B">
        <w:rPr>
          <w:rStyle w:val="Emphasis"/>
          <w:rFonts w:asciiTheme="minorHAnsi" w:hAnsiTheme="minorHAnsi" w:cstheme="minorHAnsi"/>
        </w:rPr>
        <w:t>Advocates for the immigrants are taking no chances</w:t>
      </w:r>
      <w:r w:rsidRPr="004B735B">
        <w:rPr>
          <w:rStyle w:val="StyleUnderline"/>
          <w:rFonts w:asciiTheme="minorHAnsi" w:hAnsiTheme="minorHAnsi" w:cstheme="minorHAnsi"/>
        </w:rPr>
        <w:t>, pushing for a legislative fix in Congress and calling on Obama to intervene before Trump takes office. More than 700,000 young immigrants are in the DACA program, and they provided the federal government with their personal data when they applied. Many worry the Trump administration will use that to track them down for deportation.</w:t>
      </w:r>
      <w:r w:rsidRPr="004B735B">
        <w:rPr>
          <w:rFonts w:asciiTheme="minorHAnsi" w:hAnsiTheme="minorHAnsi" w:cstheme="minorHAnsi"/>
          <w:sz w:val="16"/>
        </w:rPr>
        <w:t xml:space="preserve"> They must reapply every two years. On Capitol Hill, Sens. Lindsey Graham (R-S.C.) and Richard J. Durbin (D-Ill.) are working on a bill to protect the Dreamers if Trump ends the DACA program. “We’re encouraged by these comments by President-elect Trump — they present an opportunity to do the right thing for more than 744,000 young people who grew up here," the senators said in a statement. "We will soon have a legislative response ready if needed. They have much to contribute to the country they love.” Chicago Mayor Rahm Emanuel, Obama's first chief of staff, delivered a letter to Trump on Wednesday from 14 mayors calling for support of the young immigrants. "We are clear as mayors that these are Dreamers who are seeking the American dream, and we should embrace them rather than do a bait-and-switch," Emanuel told reporters after his meeting at Trump Tower. "All of us fundamentally believe that these are students, these are also people who want to join the armed forces.... They are something we should hold up and embrace." </w:t>
      </w:r>
      <w:r w:rsidRPr="004B735B">
        <w:rPr>
          <w:rStyle w:val="StyleUnderline"/>
          <w:rFonts w:asciiTheme="minorHAnsi" w:hAnsiTheme="minorHAnsi" w:cstheme="minorHAnsi"/>
        </w:rPr>
        <w:t xml:space="preserve">But </w:t>
      </w:r>
      <w:r w:rsidRPr="004B735B">
        <w:rPr>
          <w:rStyle w:val="Emphasis"/>
          <w:rFonts w:asciiTheme="minorHAnsi" w:hAnsiTheme="minorHAnsi" w:cstheme="minorHAnsi"/>
        </w:rPr>
        <w:t>others have been wary of Trump's shifting positions on immigrants and his attacks on Mexicans as "criminals" and "rapists." “Before anyone falls into the trap of believing that Trump is ‘softening’ on immigration, they should remember that we’ve seen this movie before</w:t>
      </w:r>
      <w:r w:rsidRPr="004B735B">
        <w:rPr>
          <w:rStyle w:val="StyleUnderline"/>
          <w:rFonts w:asciiTheme="minorHAnsi" w:hAnsiTheme="minorHAnsi" w:cstheme="minorHAnsi"/>
        </w:rPr>
        <w:t>," said Frank Sharry, executive director of America's Voice, an immigration advocacy organization. In the House, dozens of Democrats signed a letter asking Obama to pardon the Dreamers for civil immigration law violations before he leaves office. The White House has rejected such appeals before, but lawmakers, including many from California, are pressing Obama to intervene. "We have a responsibility to stand with the Dreamers," said Rep. Luis V. Gutierrez (D-Ill.) at a news conference at the Capitol.</w:t>
      </w:r>
      <w:r w:rsidRPr="004B735B">
        <w:rPr>
          <w:rFonts w:asciiTheme="minorHAnsi" w:hAnsiTheme="minorHAnsi" w:cstheme="minorHAnsi"/>
          <w:sz w:val="16"/>
        </w:rPr>
        <w:t xml:space="preserve"> "The message [to Trump] is simple: If you come for Dreamers, if you come for immigrant families ... you will have to go through House Democrats, and we are standing together." </w:t>
      </w:r>
      <w:r w:rsidRPr="004B735B">
        <w:rPr>
          <w:rStyle w:val="StyleUnderline"/>
          <w:rFonts w:asciiTheme="minorHAnsi" w:hAnsiTheme="minorHAnsi" w:cstheme="minorHAnsi"/>
        </w:rPr>
        <w:t xml:space="preserve">But some </w:t>
      </w:r>
      <w:r w:rsidRPr="004B735B">
        <w:rPr>
          <w:rStyle w:val="Emphasis"/>
          <w:rFonts w:asciiTheme="minorHAnsi" w:hAnsiTheme="minorHAnsi" w:cstheme="minorHAnsi"/>
        </w:rPr>
        <w:t>Republicans on Capitol Hill are also holding Trump to the hard line on immigration he promised during the campaign</w:t>
      </w:r>
      <w:r w:rsidRPr="004B735B">
        <w:rPr>
          <w:rStyle w:val="StyleUnderline"/>
          <w:rFonts w:asciiTheme="minorHAnsi" w:hAnsiTheme="minorHAnsi" w:cstheme="minorHAnsi"/>
        </w:rPr>
        <w:t>. Rep. Andy Harris (R-Md.) introduced legislation that would halt all federal funding -- including money for higher education -- for any entity that refuses to enforce immigration laws. Already, the Los Angeles Police Department and the University of California system have indicated they would not abide by certain changes in immigration enforcement, and many big cities intend to provide lawful immigrants "sanctuary" from deportation. The bill has support from lawmakers in several states, including California.</w:t>
      </w:r>
    </w:p>
    <w:p w:rsidR="00935C39" w:rsidRPr="004B735B" w:rsidRDefault="00935C39" w:rsidP="00935C39">
      <w:pPr>
        <w:rPr>
          <w:rFonts w:asciiTheme="minorHAnsi" w:hAnsiTheme="minorHAnsi" w:cstheme="minorHAnsi"/>
        </w:rPr>
      </w:pPr>
    </w:p>
    <w:p w:rsidR="00935C39" w:rsidRPr="004B735B" w:rsidRDefault="00935C39" w:rsidP="00935C39">
      <w:pPr>
        <w:rPr>
          <w:rFonts w:asciiTheme="minorHAnsi" w:hAnsiTheme="minorHAnsi" w:cstheme="minorHAnsi"/>
        </w:rPr>
      </w:pPr>
    </w:p>
    <w:p w:rsidR="000468E9" w:rsidRPr="004B735B" w:rsidRDefault="000468E9" w:rsidP="000468E9">
      <w:pPr>
        <w:pStyle w:val="Heading2"/>
        <w:rPr>
          <w:rFonts w:asciiTheme="minorHAnsi" w:hAnsiTheme="minorHAnsi" w:cstheme="minorHAnsi"/>
        </w:rPr>
      </w:pPr>
      <w:r w:rsidRPr="004B735B">
        <w:rPr>
          <w:rFonts w:asciiTheme="minorHAnsi" w:hAnsiTheme="minorHAnsi" w:cstheme="minorHAnsi"/>
        </w:rPr>
        <w:t xml:space="preserve">DIVERSIONARY WAR </w:t>
      </w:r>
    </w:p>
    <w:p w:rsidR="000468E9" w:rsidRPr="004B735B" w:rsidRDefault="000468E9" w:rsidP="000468E9">
      <w:pPr>
        <w:rPr>
          <w:rFonts w:asciiTheme="minorHAnsi" w:hAnsiTheme="minorHAnsi" w:cstheme="minorHAnsi"/>
        </w:rPr>
      </w:pPr>
    </w:p>
    <w:p w:rsidR="000468E9" w:rsidRPr="004B735B" w:rsidRDefault="000468E9" w:rsidP="000468E9">
      <w:pPr>
        <w:pStyle w:val="Heading3"/>
        <w:rPr>
          <w:rFonts w:asciiTheme="minorHAnsi" w:hAnsiTheme="minorHAnsi" w:cstheme="minorHAnsi"/>
        </w:rPr>
      </w:pPr>
      <w:r w:rsidRPr="004B735B">
        <w:rPr>
          <w:rFonts w:asciiTheme="minorHAnsi" w:hAnsiTheme="minorHAnsi" w:cstheme="minorHAnsi"/>
        </w:rPr>
        <w:t xml:space="preserve">2nc Impact O/V—Diverionsary </w:t>
      </w:r>
    </w:p>
    <w:p w:rsidR="000468E9" w:rsidRPr="004B735B" w:rsidRDefault="000468E9" w:rsidP="000468E9">
      <w:pPr>
        <w:rPr>
          <w:rFonts w:asciiTheme="minorHAnsi" w:hAnsiTheme="minorHAnsi" w:cstheme="minorHAnsi"/>
        </w:rPr>
      </w:pPr>
    </w:p>
    <w:p w:rsidR="000468E9" w:rsidRPr="004B735B" w:rsidRDefault="000468E9" w:rsidP="000468E9">
      <w:pPr>
        <w:pStyle w:val="Heading4"/>
        <w:rPr>
          <w:rFonts w:asciiTheme="minorHAnsi" w:hAnsiTheme="minorHAnsi" w:cstheme="minorHAnsi"/>
        </w:rPr>
      </w:pPr>
      <w:r w:rsidRPr="004B735B">
        <w:rPr>
          <w:rFonts w:asciiTheme="minorHAnsi" w:hAnsiTheme="minorHAnsi" w:cstheme="minorHAnsi"/>
        </w:rPr>
        <w:t xml:space="preserve">It’ll go </w:t>
      </w:r>
      <w:r w:rsidRPr="004B735B">
        <w:rPr>
          <w:rFonts w:asciiTheme="minorHAnsi" w:hAnsiTheme="minorHAnsi" w:cstheme="minorHAnsi"/>
          <w:u w:val="single"/>
        </w:rPr>
        <w:t>zero to nuclear REAL quick</w:t>
      </w:r>
      <w:r w:rsidRPr="004B735B">
        <w:rPr>
          <w:rFonts w:asciiTheme="minorHAnsi" w:hAnsiTheme="minorHAnsi" w:cstheme="minorHAnsi"/>
        </w:rPr>
        <w:t xml:space="preserve"> and it </w:t>
      </w:r>
      <w:r w:rsidRPr="004B735B">
        <w:rPr>
          <w:rFonts w:asciiTheme="minorHAnsi" w:hAnsiTheme="minorHAnsi" w:cstheme="minorHAnsi"/>
          <w:u w:val="single"/>
        </w:rPr>
        <w:t>can’t be de-escalated</w:t>
      </w:r>
      <w:r w:rsidRPr="004B735B">
        <w:rPr>
          <w:rFonts w:asciiTheme="minorHAnsi" w:hAnsiTheme="minorHAnsi" w:cstheme="minorHAnsi"/>
        </w:rPr>
        <w:t xml:space="preserve"> – war would be Trump’s </w:t>
      </w:r>
      <w:r w:rsidRPr="004B735B">
        <w:rPr>
          <w:rFonts w:asciiTheme="minorHAnsi" w:hAnsiTheme="minorHAnsi" w:cstheme="minorHAnsi"/>
          <w:u w:val="single"/>
        </w:rPr>
        <w:t>only</w:t>
      </w:r>
      <w:r w:rsidRPr="004B735B">
        <w:rPr>
          <w:rFonts w:asciiTheme="minorHAnsi" w:hAnsiTheme="minorHAnsi" w:cstheme="minorHAnsi"/>
        </w:rPr>
        <w:t xml:space="preserve"> route to save his standing and </w:t>
      </w:r>
      <w:r w:rsidRPr="004B735B">
        <w:rPr>
          <w:rFonts w:asciiTheme="minorHAnsi" w:hAnsiTheme="minorHAnsi" w:cstheme="minorHAnsi"/>
          <w:u w:val="single"/>
        </w:rPr>
        <w:t>he’s ready</w:t>
      </w:r>
    </w:p>
    <w:p w:rsidR="000468E9" w:rsidRPr="004B735B" w:rsidRDefault="000468E9" w:rsidP="000468E9">
      <w:pPr>
        <w:rPr>
          <w:rFonts w:asciiTheme="minorHAnsi" w:hAnsiTheme="minorHAnsi" w:cstheme="minorHAnsi"/>
        </w:rPr>
      </w:pPr>
      <w:r w:rsidRPr="004B735B">
        <w:rPr>
          <w:rFonts w:asciiTheme="minorHAnsi" w:hAnsiTheme="minorHAnsi" w:cstheme="minorHAnsi"/>
        </w:rPr>
        <w:t xml:space="preserve">Dahleen </w:t>
      </w:r>
      <w:r w:rsidRPr="004B735B">
        <w:rPr>
          <w:rStyle w:val="Style13ptBold"/>
          <w:rFonts w:asciiTheme="minorHAnsi" w:hAnsiTheme="minorHAnsi" w:cstheme="minorHAnsi"/>
        </w:rPr>
        <w:t>Glanton, 2-27</w:t>
      </w:r>
      <w:r w:rsidRPr="004B735B">
        <w:rPr>
          <w:rFonts w:asciiTheme="minorHAnsi" w:hAnsiTheme="minorHAnsi" w:cstheme="minorHAnsi"/>
        </w:rPr>
        <w:t xml:space="preserve">-2017, columnist for the Chicago Tribune, "Only a war can boost President Trump's low approval ratings," Chicago Tribune, </w:t>
      </w:r>
      <w:hyperlink r:id="rId221" w:history="1">
        <w:r w:rsidRPr="004B735B">
          <w:rPr>
            <w:rStyle w:val="Hyperlink"/>
            <w:rFonts w:asciiTheme="minorHAnsi" w:hAnsiTheme="minorHAnsi" w:cstheme="minorHAnsi"/>
          </w:rPr>
          <w:t>http://www.chicagotribune.com/news/columnists/glanton/ct-trump-war-glanton-20170227-story.html</w:t>
        </w:r>
      </w:hyperlink>
      <w:r w:rsidRPr="004B735B">
        <w:rPr>
          <w:rFonts w:asciiTheme="minorHAnsi" w:hAnsiTheme="minorHAnsi" w:cstheme="minorHAnsi"/>
        </w:rPr>
        <w:t xml:space="preserve"> --br </w:t>
      </w:r>
    </w:p>
    <w:p w:rsidR="000468E9" w:rsidRPr="004B735B" w:rsidRDefault="000468E9" w:rsidP="000468E9">
      <w:pPr>
        <w:rPr>
          <w:rStyle w:val="StyleUnderline"/>
          <w:rFonts w:asciiTheme="minorHAnsi" w:hAnsiTheme="minorHAnsi" w:cstheme="minorHAnsi"/>
        </w:rPr>
      </w:pPr>
      <w:r w:rsidRPr="004B735B">
        <w:rPr>
          <w:rFonts w:asciiTheme="minorHAnsi" w:hAnsiTheme="minorHAnsi" w:cstheme="minorHAnsi"/>
        </w:rPr>
        <w:t xml:space="preserve">The majority of Americans don't like the way President Donald Trump is running the country. That's probably an understatement. Trump has a 43.7 percent approval rating, according to an average of polls compiled by Real Clear Politics. It's the lowest of any U.S. president this early in his administration since 1953. And it keeps going lower. </w:t>
      </w:r>
      <w:r w:rsidRPr="004B735B">
        <w:rPr>
          <w:rStyle w:val="Emphasis"/>
          <w:rFonts w:asciiTheme="minorHAnsi" w:hAnsiTheme="minorHAnsi" w:cstheme="minorHAnsi"/>
          <w:highlight w:val="yellow"/>
        </w:rPr>
        <w:t>The only thing</w:t>
      </w:r>
      <w:r w:rsidRPr="004B735B">
        <w:rPr>
          <w:rStyle w:val="StyleUnderline"/>
          <w:rFonts w:asciiTheme="minorHAnsi" w:hAnsiTheme="minorHAnsi" w:cstheme="minorHAnsi"/>
          <w:highlight w:val="yellow"/>
        </w:rPr>
        <w:t xml:space="preserve"> that could get Trump out of this slump is a war.</w:t>
      </w:r>
      <w:r w:rsidRPr="004B735B">
        <w:rPr>
          <w:rFonts w:asciiTheme="minorHAnsi" w:hAnsiTheme="minorHAnsi" w:cstheme="minorHAnsi"/>
        </w:rPr>
        <w:t xml:space="preserve"> I'm not saying that's what the president wants, but I fear it could be where we're headed. </w:t>
      </w:r>
      <w:r w:rsidRPr="004B735B">
        <w:rPr>
          <w:rStyle w:val="StyleUnderline"/>
          <w:rFonts w:asciiTheme="minorHAnsi" w:hAnsiTheme="minorHAnsi" w:cstheme="minorHAnsi"/>
          <w:highlight w:val="yellow"/>
        </w:rPr>
        <w:t>Wars have a way of pulling the country together</w:t>
      </w:r>
      <w:r w:rsidRPr="004B735B">
        <w:rPr>
          <w:rStyle w:val="StyleUnderline"/>
          <w:rFonts w:asciiTheme="minorHAnsi" w:hAnsiTheme="minorHAnsi" w:cstheme="minorHAnsi"/>
        </w:rPr>
        <w:t xml:space="preserve">, with everyone scrambling to line up </w:t>
      </w:r>
      <w:r w:rsidRPr="004B735B">
        <w:rPr>
          <w:rStyle w:val="StyleUnderline"/>
          <w:rFonts w:asciiTheme="minorHAnsi" w:hAnsiTheme="minorHAnsi" w:cstheme="minorHAnsi"/>
          <w:highlight w:val="yellow"/>
        </w:rPr>
        <w:t>behind our leader</w:t>
      </w:r>
      <w:r w:rsidRPr="004B735B">
        <w:rPr>
          <w:rStyle w:val="StyleUnderline"/>
          <w:rFonts w:asciiTheme="minorHAnsi" w:hAnsiTheme="minorHAnsi" w:cstheme="minorHAnsi"/>
        </w:rPr>
        <w:t>. Take former President George W. Bush, for example. His overall job approval rating skyrocketed 13 points to 71 percent after launching the Iraq War in 2003, according to Gallup polls. The same thing happened with his dad. President George H.W. Bush saw his job approval rating jump to 18 points to 82 percent after the start of the Persian Gulf war in 1991</w:t>
      </w:r>
      <w:r w:rsidRPr="004B735B">
        <w:rPr>
          <w:rFonts w:asciiTheme="minorHAnsi" w:hAnsiTheme="minorHAnsi" w:cstheme="minorHAnsi"/>
        </w:rPr>
        <w:t xml:space="preserve">, Gallup found. There have been plenty of presidents with whom I disagreed on their policies. But Trump is another matter. </w:t>
      </w:r>
      <w:r w:rsidRPr="004B735B">
        <w:rPr>
          <w:rStyle w:val="StyleUnderline"/>
          <w:rFonts w:asciiTheme="minorHAnsi" w:hAnsiTheme="minorHAnsi" w:cstheme="minorHAnsi"/>
        </w:rPr>
        <w:t xml:space="preserve">Many Americans, including myself, are afraid of </w:t>
      </w:r>
      <w:r w:rsidRPr="004B735B">
        <w:rPr>
          <w:rStyle w:val="StyleUnderline"/>
          <w:rFonts w:asciiTheme="minorHAnsi" w:hAnsiTheme="minorHAnsi" w:cstheme="minorHAnsi"/>
          <w:highlight w:val="yellow"/>
        </w:rPr>
        <w:t>the</w:t>
      </w:r>
      <w:r w:rsidRPr="004B735B">
        <w:rPr>
          <w:rStyle w:val="StyleUnderline"/>
          <w:rFonts w:asciiTheme="minorHAnsi" w:hAnsiTheme="minorHAnsi" w:cstheme="minorHAnsi"/>
        </w:rPr>
        <w:t xml:space="preserve"> man. This week, we learned that Trump plans to ask for a $54 billion </w:t>
      </w:r>
      <w:r w:rsidRPr="004B735B">
        <w:rPr>
          <w:rStyle w:val="StyleUnderline"/>
          <w:rFonts w:asciiTheme="minorHAnsi" w:hAnsiTheme="minorHAnsi" w:cstheme="minorHAnsi"/>
          <w:highlight w:val="yellow"/>
        </w:rPr>
        <w:t>increase in defense spending</w:t>
      </w:r>
      <w:r w:rsidRPr="004B735B">
        <w:rPr>
          <w:rStyle w:val="StyleUnderline"/>
          <w:rFonts w:asciiTheme="minorHAnsi" w:hAnsiTheme="minorHAnsi" w:cstheme="minorHAnsi"/>
        </w:rPr>
        <w:t xml:space="preserve">. It </w:t>
      </w:r>
      <w:r w:rsidRPr="004B735B">
        <w:rPr>
          <w:rStyle w:val="StyleUnderline"/>
          <w:rFonts w:asciiTheme="minorHAnsi" w:hAnsiTheme="minorHAnsi" w:cstheme="minorHAnsi"/>
          <w:highlight w:val="yellow"/>
        </w:rPr>
        <w:t>begs the question</w:t>
      </w:r>
      <w:r w:rsidRPr="004B735B">
        <w:rPr>
          <w:rStyle w:val="StyleUnderline"/>
          <w:rFonts w:asciiTheme="minorHAnsi" w:hAnsiTheme="minorHAnsi" w:cstheme="minorHAnsi"/>
        </w:rPr>
        <w:t xml:space="preserve">s, why so much and why now? </w:t>
      </w:r>
      <w:r w:rsidRPr="004B735B">
        <w:rPr>
          <w:rStyle w:val="StyleUnderline"/>
          <w:rFonts w:asciiTheme="minorHAnsi" w:hAnsiTheme="minorHAnsi" w:cstheme="minorHAnsi"/>
          <w:highlight w:val="yellow"/>
        </w:rPr>
        <w:t>Does the president have something up his sleeve</w:t>
      </w:r>
      <w:r w:rsidRPr="004B735B">
        <w:rPr>
          <w:rStyle w:val="StyleUnderline"/>
          <w:rFonts w:asciiTheme="minorHAnsi" w:hAnsiTheme="minorHAnsi" w:cstheme="minorHAnsi"/>
        </w:rPr>
        <w:t xml:space="preserve"> that the American people don't know about? Is there an imminent threat that he's keeping from us? </w:t>
      </w:r>
      <w:r w:rsidRPr="004B735B">
        <w:rPr>
          <w:rStyle w:val="Emphasis"/>
          <w:rFonts w:asciiTheme="minorHAnsi" w:hAnsiTheme="minorHAnsi" w:cstheme="minorHAnsi"/>
          <w:highlight w:val="yellow"/>
        </w:rPr>
        <w:t>Trump doesn't have the patience to avert a nuclear war</w:t>
      </w:r>
      <w:r w:rsidRPr="004B735B">
        <w:rPr>
          <w:rStyle w:val="StyleUnderline"/>
          <w:rFonts w:asciiTheme="minorHAnsi" w:hAnsiTheme="minorHAnsi" w:cstheme="minorHAnsi"/>
          <w:highlight w:val="yellow"/>
        </w:rPr>
        <w:t xml:space="preserve"> like</w:t>
      </w:r>
      <w:r w:rsidRPr="004B735B">
        <w:rPr>
          <w:rStyle w:val="StyleUnderline"/>
          <w:rFonts w:asciiTheme="minorHAnsi" w:hAnsiTheme="minorHAnsi" w:cstheme="minorHAnsi"/>
        </w:rPr>
        <w:t xml:space="preserve"> President John F. </w:t>
      </w:r>
      <w:r w:rsidRPr="004B735B">
        <w:rPr>
          <w:rStyle w:val="StyleUnderline"/>
          <w:rFonts w:asciiTheme="minorHAnsi" w:hAnsiTheme="minorHAnsi" w:cstheme="minorHAnsi"/>
          <w:highlight w:val="yellow"/>
        </w:rPr>
        <w:t>Kennedy</w:t>
      </w:r>
      <w:r w:rsidRPr="004B735B">
        <w:rPr>
          <w:rStyle w:val="StyleUnderline"/>
          <w:rFonts w:asciiTheme="minorHAnsi" w:hAnsiTheme="minorHAnsi" w:cstheme="minorHAnsi"/>
        </w:rPr>
        <w:t xml:space="preserve"> did during the Cuban missile crisis in 1962. </w:t>
      </w:r>
      <w:r w:rsidRPr="004B735B">
        <w:rPr>
          <w:rStyle w:val="StyleUnderline"/>
          <w:rFonts w:asciiTheme="minorHAnsi" w:hAnsiTheme="minorHAnsi" w:cstheme="minorHAnsi"/>
          <w:highlight w:val="yellow"/>
        </w:rPr>
        <w:t>He certainly does not have the diplomacy of</w:t>
      </w:r>
      <w:r w:rsidRPr="004B735B">
        <w:rPr>
          <w:rStyle w:val="StyleUnderline"/>
          <w:rFonts w:asciiTheme="minorHAnsi" w:hAnsiTheme="minorHAnsi" w:cstheme="minorHAnsi"/>
        </w:rPr>
        <w:t xml:space="preserve"> former President Jimmy </w:t>
      </w:r>
      <w:r w:rsidRPr="004B735B">
        <w:rPr>
          <w:rStyle w:val="StyleUnderline"/>
          <w:rFonts w:asciiTheme="minorHAnsi" w:hAnsiTheme="minorHAnsi" w:cstheme="minorHAnsi"/>
          <w:highlight w:val="yellow"/>
        </w:rPr>
        <w:t>Carter</w:t>
      </w:r>
      <w:r w:rsidRPr="004B735B">
        <w:rPr>
          <w:rStyle w:val="StyleUnderline"/>
          <w:rFonts w:asciiTheme="minorHAnsi" w:hAnsiTheme="minorHAnsi" w:cstheme="minorHAnsi"/>
        </w:rPr>
        <w:t xml:space="preserve">, who took it upon himself to step in and avert a crisis between the U.S. and North Korea over nuclear arms in 1994. While most Americans don't follow the government's day-to-day dealings with foreign countries, we do pay attention to Trump's Twitter account. And we know childish bullying when we see it. </w:t>
      </w:r>
      <w:r w:rsidRPr="004B735B">
        <w:rPr>
          <w:rFonts w:asciiTheme="minorHAnsi" w:hAnsiTheme="minorHAnsi" w:cstheme="minorHAnsi"/>
        </w:rPr>
        <w:t xml:space="preserve">If anything, Trump has done more to provoke these volatile countries than try to improve our fragile relationships with them. His careless declarations regarding Iran, North Korea, China or any other country he doesn't respect put Americans in danger and make our allies uneasy. While Trump insists that the Iran nuclear deal is "really, really bad," he seems to have sensibly backed off his campaign promise to tear it up, at least for now. But his constant taunting of the Middle Eastern nation on Twitter, including a tweet describing Iran as "#1 in terror" and another claiming that "Iran is playing with fire," is another way of saying, "I dare you!" In January, when North Korea's Kim Jong Un announced that his country was in the final stage of test-launching a ballistic missile that could be capable of reaching the U.S. West Coast, Trump tweeted, "It won't happen." Well, guess what? A month later, North Korea test-launched a ballistic missile. But it was also a test of our new president, the way children sometimes test their parents. Trump's response was like an inexperienced mother saying to a defiant child, "Just wait until your father gets home!" Obviously, tough talk isn't enough when dealing with dictators or terrorists, for that matter. </w:t>
      </w:r>
      <w:r w:rsidRPr="004B735B">
        <w:rPr>
          <w:rStyle w:val="StyleUnderline"/>
          <w:rFonts w:asciiTheme="minorHAnsi" w:hAnsiTheme="minorHAnsi" w:cstheme="minorHAnsi"/>
        </w:rPr>
        <w:t xml:space="preserve">We are sadly mistaken if we don't think our adversaries aren't taking notes. They are always looking for an opening to slip in and bring our country to its knees. </w:t>
      </w:r>
      <w:r w:rsidRPr="004B735B">
        <w:rPr>
          <w:rFonts w:asciiTheme="minorHAnsi" w:hAnsiTheme="minorHAnsi" w:cstheme="minorHAnsi"/>
        </w:rPr>
        <w:t xml:space="preserve">We can't trust Iran or North Korea to do the right thing, but </w:t>
      </w:r>
      <w:r w:rsidRPr="004B735B">
        <w:rPr>
          <w:rStyle w:val="StyleUnderline"/>
          <w:rFonts w:asciiTheme="minorHAnsi" w:hAnsiTheme="minorHAnsi" w:cstheme="minorHAnsi"/>
        </w:rPr>
        <w:t xml:space="preserve">the world is doomed if the U.S. president doesn't know how to be the adult in the room. If President Trump doesn't stay off Twitter, </w:t>
      </w:r>
      <w:r w:rsidRPr="004B735B">
        <w:rPr>
          <w:rStyle w:val="Emphasis"/>
          <w:rFonts w:asciiTheme="minorHAnsi" w:hAnsiTheme="minorHAnsi" w:cstheme="minorHAnsi"/>
          <w:highlight w:val="yellow"/>
        </w:rPr>
        <w:t>we could end up in a nuclear war.</w:t>
      </w:r>
      <w:r w:rsidRPr="004B735B">
        <w:rPr>
          <w:rStyle w:val="StyleUnderline"/>
          <w:rFonts w:asciiTheme="minorHAnsi" w:hAnsiTheme="minorHAnsi" w:cstheme="minorHAnsi"/>
          <w:highlight w:val="yellow"/>
        </w:rPr>
        <w:t xml:space="preserve"> And</w:t>
      </w:r>
      <w:r w:rsidRPr="004B735B">
        <w:rPr>
          <w:rStyle w:val="StyleUnderline"/>
          <w:rFonts w:asciiTheme="minorHAnsi" w:hAnsiTheme="minorHAnsi" w:cstheme="minorHAnsi"/>
        </w:rPr>
        <w:t xml:space="preserve"> if that happens, </w:t>
      </w:r>
      <w:r w:rsidRPr="004B735B">
        <w:rPr>
          <w:rStyle w:val="StyleUnderline"/>
          <w:rFonts w:asciiTheme="minorHAnsi" w:hAnsiTheme="minorHAnsi" w:cstheme="minorHAnsi"/>
          <w:highlight w:val="yellow"/>
        </w:rPr>
        <w:t>no amount of money poured into our military would be enough to save us.</w:t>
      </w:r>
    </w:p>
    <w:p w:rsidR="000468E9" w:rsidRPr="004B735B" w:rsidRDefault="000468E9" w:rsidP="000468E9">
      <w:pPr>
        <w:pStyle w:val="Heading4"/>
        <w:rPr>
          <w:rFonts w:asciiTheme="minorHAnsi" w:hAnsiTheme="minorHAnsi" w:cstheme="minorHAnsi"/>
        </w:rPr>
      </w:pPr>
      <w:r w:rsidRPr="004B735B">
        <w:rPr>
          <w:rFonts w:asciiTheme="minorHAnsi" w:hAnsiTheme="minorHAnsi" w:cstheme="minorHAnsi"/>
          <w:u w:val="single"/>
        </w:rPr>
        <w:t>Complex data analysis</w:t>
      </w:r>
      <w:r w:rsidRPr="004B735B">
        <w:rPr>
          <w:rFonts w:asciiTheme="minorHAnsi" w:hAnsiTheme="minorHAnsi" w:cstheme="minorHAnsi"/>
        </w:rPr>
        <w:t xml:space="preserve"> proves there’s a </w:t>
      </w:r>
      <w:r w:rsidRPr="004B735B">
        <w:rPr>
          <w:rFonts w:asciiTheme="minorHAnsi" w:hAnsiTheme="minorHAnsi" w:cstheme="minorHAnsi"/>
          <w:u w:val="single"/>
        </w:rPr>
        <w:t>high risk</w:t>
      </w:r>
      <w:r w:rsidRPr="004B735B">
        <w:rPr>
          <w:rFonts w:asciiTheme="minorHAnsi" w:hAnsiTheme="minorHAnsi" w:cstheme="minorHAnsi"/>
        </w:rPr>
        <w:t xml:space="preserve"> of our impact – Trump will </w:t>
      </w:r>
      <w:r w:rsidRPr="004B735B">
        <w:rPr>
          <w:rFonts w:asciiTheme="minorHAnsi" w:hAnsiTheme="minorHAnsi" w:cstheme="minorHAnsi"/>
          <w:u w:val="single"/>
        </w:rPr>
        <w:t>destroy the world</w:t>
      </w:r>
      <w:r w:rsidRPr="004B735B">
        <w:rPr>
          <w:rFonts w:asciiTheme="minorHAnsi" w:hAnsiTheme="minorHAnsi" w:cstheme="minorHAnsi"/>
        </w:rPr>
        <w:t xml:space="preserve"> before </w:t>
      </w:r>
      <w:r w:rsidRPr="004B735B">
        <w:rPr>
          <w:rFonts w:asciiTheme="minorHAnsi" w:hAnsiTheme="minorHAnsi" w:cstheme="minorHAnsi"/>
          <w:u w:val="single"/>
        </w:rPr>
        <w:t>losing his base</w:t>
      </w:r>
      <w:r w:rsidRPr="004B735B">
        <w:rPr>
          <w:rFonts w:asciiTheme="minorHAnsi" w:hAnsiTheme="minorHAnsi" w:cstheme="minorHAnsi"/>
        </w:rPr>
        <w:t xml:space="preserve"> </w:t>
      </w:r>
    </w:p>
    <w:p w:rsidR="000468E9" w:rsidRPr="004B735B" w:rsidRDefault="000468E9" w:rsidP="000468E9">
      <w:pPr>
        <w:rPr>
          <w:rFonts w:asciiTheme="minorHAnsi" w:hAnsiTheme="minorHAnsi" w:cstheme="minorHAnsi"/>
        </w:rPr>
      </w:pPr>
      <w:r w:rsidRPr="004B735B">
        <w:rPr>
          <w:rStyle w:val="Style13ptBold"/>
          <w:rFonts w:asciiTheme="minorHAnsi" w:hAnsiTheme="minorHAnsi" w:cstheme="minorHAnsi"/>
        </w:rPr>
        <w:t>Foster, 16</w:t>
      </w:r>
      <w:r w:rsidRPr="004B735B">
        <w:rPr>
          <w:rFonts w:asciiTheme="minorHAnsi" w:hAnsiTheme="minorHAnsi" w:cstheme="minorHAnsi"/>
        </w:rPr>
        <w:t xml:space="preserve"> – Dennis, professor of international studies and political science @ Virginia Military Institute, " Would President Trump go to war to divert attention from problems at home?" Washington Post, Dec 19, </w:t>
      </w:r>
      <w:hyperlink r:id="rId222" w:history="1">
        <w:r w:rsidRPr="004B735B">
          <w:rPr>
            <w:rStyle w:val="Hyperlink"/>
            <w:rFonts w:asciiTheme="minorHAnsi" w:hAnsiTheme="minorHAnsi" w:cstheme="minorHAnsi"/>
          </w:rPr>
          <w:t>https://www.washingtonpost.com/news/monkey-cage/wp/2016/12/19/yes-trump-might-well-go-to-war-to-divert-attention-from-problems-at-home/?utm_term=.2c3b41b82775</w:t>
        </w:r>
      </w:hyperlink>
      <w:r w:rsidRPr="004B735B">
        <w:rPr>
          <w:rFonts w:asciiTheme="minorHAnsi" w:hAnsiTheme="minorHAnsi" w:cstheme="minorHAnsi"/>
        </w:rPr>
        <w:t xml:space="preserve"> --br </w:t>
      </w:r>
    </w:p>
    <w:p w:rsidR="000468E9" w:rsidRPr="004B735B" w:rsidRDefault="000468E9" w:rsidP="000468E9">
      <w:pPr>
        <w:rPr>
          <w:rFonts w:asciiTheme="minorHAnsi" w:hAnsiTheme="minorHAnsi" w:cstheme="minorHAnsi"/>
        </w:rPr>
      </w:pPr>
      <w:r w:rsidRPr="004B735B">
        <w:rPr>
          <w:rFonts w:asciiTheme="minorHAnsi" w:hAnsiTheme="minorHAnsi" w:cstheme="minorHAnsi"/>
        </w:rPr>
        <w:t xml:space="preserve">If the U.S. economy tanks, should we expect Donald Trump to engage in a diversionary war? Since the age of Machiavelli, </w:t>
      </w:r>
      <w:r w:rsidRPr="004B735B">
        <w:rPr>
          <w:rStyle w:val="StyleUnderline"/>
          <w:rFonts w:asciiTheme="minorHAnsi" w:hAnsiTheme="minorHAnsi" w:cstheme="minorHAnsi"/>
        </w:rPr>
        <w:t>analysts have expected world leaders to launch international conflicts to deflect popular attention away from problems at home. By stirring up feelings of patriotism, leaders might escape the political costs of</w:t>
      </w:r>
      <w:r w:rsidRPr="004B735B">
        <w:rPr>
          <w:rFonts w:asciiTheme="minorHAnsi" w:hAnsiTheme="minorHAnsi" w:cstheme="minorHAnsi"/>
        </w:rPr>
        <w:t xml:space="preserve"> scandal, </w:t>
      </w:r>
      <w:r w:rsidRPr="004B735B">
        <w:rPr>
          <w:rStyle w:val="StyleUnderline"/>
          <w:rFonts w:asciiTheme="minorHAnsi" w:hAnsiTheme="minorHAnsi" w:cstheme="minorHAnsi"/>
        </w:rPr>
        <w:t>unpopularity</w:t>
      </w:r>
      <w:r w:rsidRPr="004B735B">
        <w:rPr>
          <w:rFonts w:asciiTheme="minorHAnsi" w:hAnsiTheme="minorHAnsi" w:cstheme="minorHAnsi"/>
        </w:rPr>
        <w:t xml:space="preserve"> — or a poorly performing economy. One often-cited example of diversionary war in modern times is Argentina’s 1982 invasion of the Falklands, which several (though not all) political scientists attribute to the junta’s desire to divert the people’s attention from a disastrous economy. In a 2014 article, Jonathan Keller and I argued that </w:t>
      </w:r>
      <w:r w:rsidRPr="004B735B">
        <w:rPr>
          <w:rStyle w:val="StyleUnderline"/>
          <w:rFonts w:asciiTheme="minorHAnsi" w:hAnsiTheme="minorHAnsi" w:cstheme="minorHAnsi"/>
          <w:highlight w:val="yellow"/>
        </w:rPr>
        <w:t>whether U.S. presidents engage in diversionary conflicts depends</w:t>
      </w:r>
      <w:r w:rsidRPr="004B735B">
        <w:rPr>
          <w:rStyle w:val="StyleUnderline"/>
          <w:rFonts w:asciiTheme="minorHAnsi" w:hAnsiTheme="minorHAnsi" w:cstheme="minorHAnsi"/>
        </w:rPr>
        <w:t xml:space="preserve"> in part </w:t>
      </w:r>
      <w:r w:rsidRPr="004B735B">
        <w:rPr>
          <w:rStyle w:val="StyleUnderline"/>
          <w:rFonts w:asciiTheme="minorHAnsi" w:hAnsiTheme="minorHAnsi" w:cstheme="minorHAnsi"/>
          <w:highlight w:val="yellow"/>
        </w:rPr>
        <w:t>on their psychological traits</w:t>
      </w:r>
      <w:r w:rsidRPr="004B735B">
        <w:rPr>
          <w:rStyle w:val="StyleUnderline"/>
          <w:rFonts w:asciiTheme="minorHAnsi" w:hAnsiTheme="minorHAnsi" w:cstheme="minorHAnsi"/>
        </w:rPr>
        <w:t xml:space="preserve"> — how they frame the world, process information and develop plans of action. Certain traits predispose leaders to more belligerent behavior</w:t>
      </w:r>
      <w:r w:rsidRPr="004B735B">
        <w:rPr>
          <w:rFonts w:asciiTheme="minorHAnsi" w:hAnsiTheme="minorHAnsi" w:cstheme="minorHAnsi"/>
        </w:rPr>
        <w:t xml:space="preserve">. Do words translate into foreign policy action? </w:t>
      </w:r>
      <w:r w:rsidRPr="004B735B">
        <w:rPr>
          <w:rStyle w:val="StyleUnderline"/>
          <w:rFonts w:asciiTheme="minorHAnsi" w:hAnsiTheme="minorHAnsi" w:cstheme="minorHAnsi"/>
        </w:rPr>
        <w:t xml:space="preserve">One way to identify these traits is content analyses of leaders’ rhetoric. The more leaders use certain types of verbal constructs, the more likely they are to possess traits that lead them to use military force. </w:t>
      </w:r>
      <w:r w:rsidRPr="004B735B">
        <w:rPr>
          <w:rFonts w:asciiTheme="minorHAnsi" w:hAnsiTheme="minorHAnsi" w:cstheme="minorHAnsi"/>
        </w:rPr>
        <w:t xml:space="preserve">For one, </w:t>
      </w:r>
      <w:r w:rsidRPr="004B735B">
        <w:rPr>
          <w:rStyle w:val="StyleUnderline"/>
          <w:rFonts w:asciiTheme="minorHAnsi" w:hAnsiTheme="minorHAnsi" w:cstheme="minorHAnsi"/>
        </w:rPr>
        <w:t>conceptually simplistic leaders view the world in “black and white” terms</w:t>
      </w:r>
      <w:r w:rsidRPr="004B735B">
        <w:rPr>
          <w:rFonts w:asciiTheme="minorHAnsi" w:hAnsiTheme="minorHAnsi" w:cstheme="minorHAnsi"/>
        </w:rPr>
        <w:t xml:space="preserve">; they develop unsophisticated solutions to problems </w:t>
      </w:r>
      <w:r w:rsidRPr="004B735B">
        <w:rPr>
          <w:rStyle w:val="StyleUnderline"/>
          <w:rFonts w:asciiTheme="minorHAnsi" w:hAnsiTheme="minorHAnsi" w:cstheme="minorHAnsi"/>
        </w:rPr>
        <w:t>and are largely insensitive to risks. Similarly, distrustful leaders tend to exaggerate threats and rely on aggression to deal with threats. Distrustful leaders typically favor military action and are confident in their ability to wield it effectively</w:t>
      </w:r>
      <w:r w:rsidRPr="004B735B">
        <w:rPr>
          <w:rFonts w:asciiTheme="minorHAnsi" w:hAnsiTheme="minorHAnsi" w:cstheme="minorHAnsi"/>
        </w:rPr>
        <w:t xml:space="preserve">. </w:t>
      </w:r>
      <w:r w:rsidRPr="004B735B">
        <w:rPr>
          <w:rStyle w:val="StyleUnderline"/>
          <w:rFonts w:asciiTheme="minorHAnsi" w:hAnsiTheme="minorHAnsi" w:cstheme="minorHAnsi"/>
        </w:rPr>
        <w:t>Thus, when faced with politically damaging problems that are hard to sol</w:t>
      </w:r>
      <w:r w:rsidRPr="004B735B">
        <w:rPr>
          <w:rFonts w:asciiTheme="minorHAnsi" w:hAnsiTheme="minorHAnsi" w:cstheme="minorHAnsi"/>
        </w:rPr>
        <w:t xml:space="preserve">ve — such as a faltering economy — leaders who are both distrustful and simplistic are less likely to put together complex, direct responses. Instead, </w:t>
      </w:r>
      <w:r w:rsidRPr="004B735B">
        <w:rPr>
          <w:rStyle w:val="StyleUnderline"/>
          <w:rFonts w:asciiTheme="minorHAnsi" w:hAnsiTheme="minorHAnsi" w:cstheme="minorHAnsi"/>
        </w:rPr>
        <w:t>they develop simplistic but risky “solutions” that divert popular attention from the problem, utilizing the tools with which they are most comfortable and confident (military force). 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w:t>
      </w:r>
      <w:r w:rsidRPr="004B735B">
        <w:rPr>
          <w:rFonts w:asciiTheme="minorHAnsi" w:hAnsiTheme="minorHAnsi" w:cstheme="minorHAnsi"/>
        </w:rPr>
        <w:t xml:space="preserve">. By contrast, John F. Kennedy and Bill Clinton, whose rhetoric pegged them as more complex and trusting, were less likely to do so. What about Donald Trump? 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w:t>
      </w:r>
      <w:r w:rsidRPr="004B735B">
        <w:rPr>
          <w:rStyle w:val="Emphasis"/>
          <w:rFonts w:asciiTheme="minorHAnsi" w:hAnsiTheme="minorHAnsi" w:cstheme="minorHAnsi"/>
          <w:highlight w:val="yellow"/>
        </w:rPr>
        <w:t>rather than risk disappointing his base, Trump might try to rally public opinion</w:t>
      </w:r>
      <w:r w:rsidRPr="004B735B">
        <w:rPr>
          <w:rFonts w:asciiTheme="minorHAnsi" w:hAnsiTheme="minorHAnsi" w:cstheme="minorHAnsi"/>
        </w:rPr>
        <w:t xml:space="preserve"> to his side </w:t>
      </w:r>
      <w:r w:rsidRPr="004B735B">
        <w:rPr>
          <w:rStyle w:val="Emphasis"/>
          <w:rFonts w:asciiTheme="minorHAnsi" w:hAnsiTheme="minorHAnsi" w:cstheme="minorHAnsi"/>
          <w:highlight w:val="yellow"/>
        </w:rPr>
        <w:t>via military action. I</w:t>
      </w:r>
      <w:r w:rsidRPr="004B735B">
        <w:rPr>
          <w:rStyle w:val="StyleUnderline"/>
          <w:rFonts w:asciiTheme="minorHAnsi" w:hAnsiTheme="minorHAnsi" w:cstheme="minorHAnsi"/>
          <w:highlight w:val="yellow"/>
        </w:rPr>
        <w:t xml:space="preserve"> sampled Trump’s campaign</w:t>
      </w:r>
      <w:r w:rsidRPr="004B735B">
        <w:rPr>
          <w:rStyle w:val="StyleUnderline"/>
          <w:rFonts w:asciiTheme="minorHAnsi" w:hAnsiTheme="minorHAnsi" w:cstheme="minorHAnsi"/>
        </w:rPr>
        <w:t xml:space="preserve"> rhetoric, </w:t>
      </w:r>
      <w:r w:rsidRPr="004B735B">
        <w:rPr>
          <w:rStyle w:val="StyleUnderline"/>
          <w:rFonts w:asciiTheme="minorHAnsi" w:hAnsiTheme="minorHAnsi" w:cstheme="minorHAnsi"/>
          <w:highlight w:val="yellow"/>
        </w:rPr>
        <w:t>analyzing 71,446 words across 24 events</w:t>
      </w:r>
      <w:r w:rsidRPr="004B735B">
        <w:rPr>
          <w:rStyle w:val="StyleUnderline"/>
          <w:rFonts w:asciiTheme="minorHAnsi" w:hAnsiTheme="minorHAnsi" w:cstheme="minorHAnsi"/>
        </w:rPr>
        <w:t xml:space="preserve"> from January 2015 to December 2016. </w:t>
      </w:r>
      <w:r w:rsidRPr="004B735B">
        <w:rPr>
          <w:rStyle w:val="StyleUnderline"/>
          <w:rFonts w:asciiTheme="minorHAnsi" w:hAnsiTheme="minorHAnsi" w:cstheme="minorHAnsi"/>
          <w:highlight w:val="yellow"/>
        </w:rPr>
        <w:t>Using a program for measuring</w:t>
      </w:r>
      <w:r w:rsidRPr="004B735B">
        <w:rPr>
          <w:rStyle w:val="StyleUnderline"/>
          <w:rFonts w:asciiTheme="minorHAnsi" w:hAnsiTheme="minorHAnsi" w:cstheme="minorHAnsi"/>
        </w:rPr>
        <w:t xml:space="preserve"> leadership </w:t>
      </w:r>
      <w:r w:rsidRPr="004B735B">
        <w:rPr>
          <w:rStyle w:val="StyleUnderline"/>
          <w:rFonts w:asciiTheme="minorHAnsi" w:hAnsiTheme="minorHAnsi" w:cstheme="minorHAnsi"/>
          <w:highlight w:val="yellow"/>
        </w:rPr>
        <w:t>traits in rhetoric, I estimated what Trump’s words may tell us</w:t>
      </w:r>
      <w:r w:rsidRPr="004B735B">
        <w:rPr>
          <w:rStyle w:val="StyleUnderline"/>
          <w:rFonts w:asciiTheme="minorHAnsi" w:hAnsiTheme="minorHAnsi" w:cstheme="minorHAnsi"/>
        </w:rPr>
        <w:t xml:space="preserve"> about his level of distrust and conceptual complexity</w:t>
      </w:r>
      <w:r w:rsidRPr="004B735B">
        <w:rPr>
          <w:rFonts w:asciiTheme="minorHAnsi" w:hAnsiTheme="minorHAnsi" w:cstheme="minorHAnsi"/>
        </w:rPr>
        <w:t xml:space="preserve">. The graph below shows Trump’s level of distrust compared to previous presidents. [graph omitted but described below] </w:t>
      </w:r>
      <w:r w:rsidRPr="004B735B">
        <w:rPr>
          <w:rStyle w:val="Emphasis"/>
          <w:rFonts w:asciiTheme="minorHAnsi" w:hAnsiTheme="minorHAnsi" w:cstheme="minorHAnsi"/>
          <w:highlight w:val="yellow"/>
        </w:rPr>
        <w:t>These results are startling</w:t>
      </w:r>
      <w:r w:rsidRPr="004B735B">
        <w:rPr>
          <w:rStyle w:val="StyleUnderline"/>
          <w:rFonts w:asciiTheme="minorHAnsi" w:hAnsiTheme="minorHAnsi" w:cstheme="minorHAnsi"/>
        </w:rPr>
        <w:t xml:space="preserve">. Nearly 35 percent of Trump’s references to outside groups paint them as harmful to himself, his allies and friends, and causes that are important to him — a percentage almost twice the previous high. </w:t>
      </w:r>
      <w:r w:rsidRPr="004B735B">
        <w:rPr>
          <w:rStyle w:val="StyleUnderline"/>
          <w:rFonts w:asciiTheme="minorHAnsi" w:hAnsiTheme="minorHAnsi" w:cstheme="minorHAnsi"/>
          <w:highlight w:val="yellow"/>
        </w:rPr>
        <w:t>The data suggest</w:t>
      </w:r>
      <w:r w:rsidRPr="004B735B">
        <w:rPr>
          <w:rStyle w:val="StyleUnderline"/>
          <w:rFonts w:asciiTheme="minorHAnsi" w:hAnsiTheme="minorHAnsi" w:cstheme="minorHAnsi"/>
        </w:rPr>
        <w:t xml:space="preserve"> that Americans have elected </w:t>
      </w:r>
      <w:r w:rsidRPr="004B735B">
        <w:rPr>
          <w:rStyle w:val="StyleUnderline"/>
          <w:rFonts w:asciiTheme="minorHAnsi" w:hAnsiTheme="minorHAnsi" w:cstheme="minorHAnsi"/>
          <w:highlight w:val="yellow"/>
        </w:rPr>
        <w:t>a leader who</w:t>
      </w:r>
      <w:r w:rsidRPr="004B735B">
        <w:rPr>
          <w:rStyle w:val="StyleUnderline"/>
          <w:rFonts w:asciiTheme="minorHAnsi" w:hAnsiTheme="minorHAnsi" w:cstheme="minorHAnsi"/>
        </w:rPr>
        <w:t xml:space="preserve">, if his campaign rhetoric is any indication, </w:t>
      </w:r>
      <w:r w:rsidRPr="004B735B">
        <w:rPr>
          <w:rStyle w:val="Emphasis"/>
          <w:rFonts w:asciiTheme="minorHAnsi" w:hAnsiTheme="minorHAnsi" w:cstheme="minorHAnsi"/>
          <w:highlight w:val="yellow"/>
        </w:rPr>
        <w:t>will be historically unparalleled</w:t>
      </w:r>
      <w:r w:rsidRPr="004B735B">
        <w:rPr>
          <w:rStyle w:val="StyleUnderline"/>
          <w:rFonts w:asciiTheme="minorHAnsi" w:hAnsiTheme="minorHAnsi" w:cstheme="minorHAnsi"/>
        </w:rPr>
        <w:t xml:space="preserve"> among modern presidents </w:t>
      </w:r>
      <w:r w:rsidRPr="004B735B">
        <w:rPr>
          <w:rStyle w:val="StyleUnderline"/>
          <w:rFonts w:asciiTheme="minorHAnsi" w:hAnsiTheme="minorHAnsi" w:cstheme="minorHAnsi"/>
          <w:highlight w:val="yellow"/>
        </w:rPr>
        <w:t>in his</w:t>
      </w:r>
      <w:r w:rsidRPr="004B735B">
        <w:rPr>
          <w:rStyle w:val="StyleUnderline"/>
          <w:rFonts w:asciiTheme="minorHAnsi" w:hAnsiTheme="minorHAnsi" w:cstheme="minorHAnsi"/>
        </w:rPr>
        <w:t xml:space="preserve"> active </w:t>
      </w:r>
      <w:r w:rsidRPr="004B735B">
        <w:rPr>
          <w:rStyle w:val="StyleUnderline"/>
          <w:rFonts w:asciiTheme="minorHAnsi" w:hAnsiTheme="minorHAnsi" w:cstheme="minorHAnsi"/>
          <w:highlight w:val="yellow"/>
        </w:rPr>
        <w:t>suspicion of those</w:t>
      </w:r>
      <w:r w:rsidRPr="004B735B">
        <w:rPr>
          <w:rStyle w:val="StyleUnderline"/>
          <w:rFonts w:asciiTheme="minorHAnsi" w:hAnsiTheme="minorHAnsi" w:cstheme="minorHAnsi"/>
        </w:rPr>
        <w:t xml:space="preserve"> unlike himself and his inner circle, and those </w:t>
      </w:r>
      <w:r w:rsidRPr="004B735B">
        <w:rPr>
          <w:rStyle w:val="StyleUnderline"/>
          <w:rFonts w:asciiTheme="minorHAnsi" w:hAnsiTheme="minorHAnsi" w:cstheme="minorHAnsi"/>
          <w:highlight w:val="yellow"/>
        </w:rPr>
        <w:t>who disagree</w:t>
      </w:r>
      <w:r w:rsidRPr="004B735B">
        <w:rPr>
          <w:rStyle w:val="StyleUnderline"/>
          <w:rFonts w:asciiTheme="minorHAnsi" w:hAnsiTheme="minorHAnsi" w:cstheme="minorHAnsi"/>
        </w:rPr>
        <w:t xml:space="preserve"> with his goals.</w:t>
      </w:r>
      <w:r w:rsidRPr="004B735B">
        <w:rPr>
          <w:rFonts w:asciiTheme="minorHAnsi" w:hAnsiTheme="minorHAnsi" w:cstheme="minorHAnsi"/>
        </w:rPr>
        <w:t xml:space="preserve"> 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 A possible implication for military action </w:t>
      </w:r>
      <w:r w:rsidRPr="004B735B">
        <w:rPr>
          <w:rStyle w:val="StyleUnderline"/>
          <w:rFonts w:asciiTheme="minorHAnsi" w:hAnsiTheme="minorHAnsi" w:cstheme="minorHAnsi"/>
          <w:highlight w:val="yellow"/>
        </w:rPr>
        <w:t xml:space="preserve">I took </w:t>
      </w:r>
      <w:r w:rsidRPr="004B735B">
        <w:rPr>
          <w:rStyle w:val="StyleUnderline"/>
          <w:rFonts w:asciiTheme="minorHAnsi" w:hAnsiTheme="minorHAnsi" w:cstheme="minorHAnsi"/>
        </w:rPr>
        <w:t xml:space="preserve">these </w:t>
      </w:r>
      <w:r w:rsidRPr="004B735B">
        <w:rPr>
          <w:rStyle w:val="StyleUnderline"/>
          <w:rFonts w:asciiTheme="minorHAnsi" w:hAnsiTheme="minorHAnsi" w:cstheme="minorHAnsi"/>
          <w:highlight w:val="yellow"/>
        </w:rPr>
        <w:t>data</w:t>
      </w:r>
      <w:r w:rsidRPr="004B735B">
        <w:rPr>
          <w:rStyle w:val="StyleUnderline"/>
          <w:rFonts w:asciiTheme="minorHAnsi" w:hAnsiTheme="minorHAnsi" w:cstheme="minorHAnsi"/>
        </w:rPr>
        <w:t xml:space="preserve"> on Trump </w:t>
      </w:r>
      <w:r w:rsidRPr="004B735B">
        <w:rPr>
          <w:rStyle w:val="StyleUnderline"/>
          <w:rFonts w:asciiTheme="minorHAnsi" w:hAnsiTheme="minorHAnsi" w:cstheme="minorHAnsi"/>
          <w:highlight w:val="yellow"/>
        </w:rPr>
        <w:t>and plugged them into the</w:t>
      </w:r>
      <w:r w:rsidRPr="004B735B">
        <w:rPr>
          <w:rStyle w:val="StyleUnderline"/>
          <w:rFonts w:asciiTheme="minorHAnsi" w:hAnsiTheme="minorHAnsi" w:cstheme="minorHAnsi"/>
        </w:rPr>
        <w:t xml:space="preserve"> statistical </w:t>
      </w:r>
      <w:r w:rsidRPr="004B735B">
        <w:rPr>
          <w:rStyle w:val="StyleUnderline"/>
          <w:rFonts w:asciiTheme="minorHAnsi" w:hAnsiTheme="minorHAnsi" w:cstheme="minorHAnsi"/>
          <w:highlight w:val="yellow"/>
        </w:rPr>
        <w:t>model</w:t>
      </w:r>
      <w:r w:rsidRPr="004B735B">
        <w:rPr>
          <w:rStyle w:val="StyleUnderline"/>
          <w:rFonts w:asciiTheme="minorHAnsi" w:hAnsiTheme="minorHAnsi" w:cstheme="minorHAnsi"/>
        </w:rPr>
        <w:t xml:space="preserve"> that we developed </w:t>
      </w:r>
      <w:r w:rsidRPr="004B735B">
        <w:rPr>
          <w:rStyle w:val="StyleUnderline"/>
          <w:rFonts w:asciiTheme="minorHAnsi" w:hAnsiTheme="minorHAnsi" w:cstheme="minorHAnsi"/>
          <w:highlight w:val="yellow"/>
        </w:rPr>
        <w:t xml:space="preserve">to predict </w:t>
      </w:r>
      <w:r w:rsidRPr="004B735B">
        <w:rPr>
          <w:rStyle w:val="Emphasis"/>
          <w:rFonts w:asciiTheme="minorHAnsi" w:hAnsiTheme="minorHAnsi" w:cstheme="minorHAnsi"/>
          <w:highlight w:val="yellow"/>
        </w:rPr>
        <w:t>major uses of force</w:t>
      </w:r>
      <w:r w:rsidRPr="004B735B">
        <w:rPr>
          <w:rStyle w:val="StyleUnderline"/>
          <w:rFonts w:asciiTheme="minorHAnsi" w:hAnsiTheme="minorHAnsi" w:cstheme="minorHAnsi"/>
        </w:rPr>
        <w:t xml:space="preserve"> by the United States from 1953 to 2000. For a president of average distrust and conceptual complexity</w:t>
      </w:r>
      <w:r w:rsidRPr="004B735B">
        <w:rPr>
          <w:rFonts w:asciiTheme="minorHAnsi" w:hAnsiTheme="minorHAnsi" w:cstheme="minorHAnsi"/>
        </w:rPr>
        <w:t xml:space="preserve">, an economic downturn only weakly predicts an increase in the use of force. </w:t>
      </w:r>
      <w:r w:rsidRPr="004B735B">
        <w:rPr>
          <w:rStyle w:val="StyleUnderline"/>
          <w:rFonts w:asciiTheme="minorHAnsi" w:hAnsiTheme="minorHAnsi" w:cstheme="minorHAnsi"/>
        </w:rPr>
        <w:t xml:space="preserve">But </w:t>
      </w:r>
      <w:r w:rsidRPr="004B735B">
        <w:rPr>
          <w:rStyle w:val="Emphasis"/>
          <w:rFonts w:asciiTheme="minorHAnsi" w:hAnsiTheme="minorHAnsi" w:cstheme="minorHAnsi"/>
          <w:highlight w:val="yellow"/>
        </w:rPr>
        <w:t>the model</w:t>
      </w:r>
      <w:r w:rsidRPr="004B735B">
        <w:rPr>
          <w:rStyle w:val="StyleUnderline"/>
          <w:rFonts w:asciiTheme="minorHAnsi" w:hAnsiTheme="minorHAnsi" w:cstheme="minorHAnsi"/>
        </w:rPr>
        <w:t xml:space="preserve"> would </w:t>
      </w:r>
      <w:r w:rsidRPr="004B735B">
        <w:rPr>
          <w:rStyle w:val="Emphasis"/>
          <w:rFonts w:asciiTheme="minorHAnsi" w:hAnsiTheme="minorHAnsi" w:cstheme="minorHAnsi"/>
          <w:highlight w:val="yellow"/>
        </w:rPr>
        <w:t>predict</w:t>
      </w:r>
      <w:r w:rsidRPr="004B735B">
        <w:rPr>
          <w:rStyle w:val="StyleUnderline"/>
          <w:rFonts w:asciiTheme="minorHAnsi" w:hAnsiTheme="minorHAnsi" w:cstheme="minorHAnsi"/>
        </w:rPr>
        <w:t xml:space="preserve"> that a president with Trump’s numbers would respond</w:t>
      </w:r>
      <w:r w:rsidRPr="004B735B">
        <w:rPr>
          <w:rFonts w:asciiTheme="minorHAnsi" w:hAnsiTheme="minorHAnsi" w:cstheme="minorHAnsi"/>
        </w:rPr>
        <w:t xml:space="preserve"> to even a minor economic downturn </w:t>
      </w:r>
      <w:r w:rsidRPr="004B735B">
        <w:rPr>
          <w:rStyle w:val="StyleUnderline"/>
          <w:rFonts w:asciiTheme="minorHAnsi" w:hAnsiTheme="minorHAnsi" w:cstheme="minorHAnsi"/>
        </w:rPr>
        <w:t xml:space="preserve">with </w:t>
      </w:r>
      <w:r w:rsidRPr="004B735B">
        <w:rPr>
          <w:rStyle w:val="Emphasis"/>
          <w:rFonts w:asciiTheme="minorHAnsi" w:hAnsiTheme="minorHAnsi" w:cstheme="minorHAnsi"/>
          <w:highlight w:val="yellow"/>
        </w:rPr>
        <w:t>an increase in the use of force</w:t>
      </w:r>
      <w:r w:rsidRPr="004B735B">
        <w:rPr>
          <w:rStyle w:val="StyleUnderline"/>
          <w:rFonts w:asciiTheme="minorHAnsi" w:hAnsiTheme="minorHAnsi" w:cstheme="minorHAnsi"/>
        </w:rPr>
        <w:t xml:space="preserve">. </w:t>
      </w:r>
      <w:r w:rsidRPr="004B735B">
        <w:rPr>
          <w:rFonts w:asciiTheme="minorHAnsi" w:hAnsiTheme="minorHAnsi" w:cstheme="minorHAnsi"/>
        </w:rPr>
        <w:t xml:space="preserve">For example, were the misery index (aggregate inflation and unemployment) equal to 12 — about where it stood in October 2011 — the model predicts a president with Trump’s psychological traits would initiate more than one major conflict per quarter. Of course, predictions from such a model come with a lot of uncertainty. By necessity, any measures of a president’s traits are imperfect. And we do not know whether there will be an economic downturn. Moreover, campaigning is not governing, and the responsibilities of the Oval Office might moderate Donald Trump. The psychologist Philip Tetlock has found that presidents often become more conceptually complex once they enter office. Nevertheless, </w:t>
      </w:r>
      <w:r w:rsidRPr="004B735B">
        <w:rPr>
          <w:rStyle w:val="StyleUnderline"/>
          <w:rFonts w:asciiTheme="minorHAnsi" w:hAnsiTheme="minorHAnsi" w:cstheme="minorHAnsi"/>
        </w:rPr>
        <w:t xml:space="preserve">this analysis suggests </w:t>
      </w:r>
      <w:r w:rsidRPr="004B735B">
        <w:rPr>
          <w:rFonts w:asciiTheme="minorHAnsi" w:hAnsiTheme="minorHAnsi" w:cstheme="minorHAnsi"/>
        </w:rPr>
        <w:t xml:space="preserve">some </w:t>
      </w:r>
      <w:r w:rsidRPr="004B735B">
        <w:rPr>
          <w:rStyle w:val="StyleUnderline"/>
          <w:rFonts w:asciiTheme="minorHAnsi" w:hAnsiTheme="minorHAnsi" w:cstheme="minorHAnsi"/>
        </w:rPr>
        <w:t xml:space="preserve">cause for concern about the international ramifications of </w:t>
      </w:r>
      <w:r w:rsidRPr="004B735B">
        <w:rPr>
          <w:rFonts w:asciiTheme="minorHAnsi" w:hAnsiTheme="minorHAnsi" w:cstheme="minorHAnsi"/>
        </w:rPr>
        <w:t xml:space="preserve">an economic downturn with a President </w:t>
      </w:r>
      <w:r w:rsidRPr="004B735B">
        <w:rPr>
          <w:rStyle w:val="StyleUnderline"/>
          <w:rFonts w:asciiTheme="minorHAnsi" w:hAnsiTheme="minorHAnsi" w:cstheme="minorHAnsi"/>
        </w:rPr>
        <w:t>Trump in the White House</w:t>
      </w:r>
      <w:r w:rsidRPr="004B735B">
        <w:rPr>
          <w:rFonts w:asciiTheme="minorHAnsi" w:hAnsiTheme="minorHAnsi" w:cstheme="minorHAnsi"/>
        </w:rPr>
        <w:t>.</w:t>
      </w:r>
    </w:p>
    <w:p w:rsidR="000468E9" w:rsidRPr="004B735B" w:rsidRDefault="000468E9" w:rsidP="000468E9">
      <w:pPr>
        <w:rPr>
          <w:rFonts w:asciiTheme="minorHAnsi" w:hAnsiTheme="minorHAnsi" w:cstheme="minorHAnsi"/>
        </w:rPr>
      </w:pPr>
    </w:p>
    <w:p w:rsidR="000468E9" w:rsidRPr="004B735B" w:rsidRDefault="000468E9" w:rsidP="000468E9">
      <w:pPr>
        <w:pStyle w:val="Heading3"/>
        <w:rPr>
          <w:rFonts w:asciiTheme="minorHAnsi" w:hAnsiTheme="minorHAnsi" w:cstheme="minorHAnsi"/>
        </w:rPr>
      </w:pPr>
      <w:r w:rsidRPr="004B735B">
        <w:rPr>
          <w:rFonts w:asciiTheme="minorHAnsi" w:hAnsiTheme="minorHAnsi" w:cstheme="minorHAnsi"/>
        </w:rPr>
        <w:t xml:space="preserve">2nc AT: Impact D** </w:t>
      </w:r>
    </w:p>
    <w:p w:rsidR="000468E9" w:rsidRPr="004B735B" w:rsidRDefault="000468E9" w:rsidP="000468E9">
      <w:pPr>
        <w:rPr>
          <w:rFonts w:asciiTheme="minorHAnsi" w:hAnsiTheme="minorHAnsi" w:cstheme="minorHAnsi"/>
        </w:rPr>
      </w:pPr>
    </w:p>
    <w:p w:rsidR="000468E9" w:rsidRPr="004B735B" w:rsidRDefault="000468E9" w:rsidP="000468E9">
      <w:pPr>
        <w:pStyle w:val="Heading4"/>
        <w:rPr>
          <w:rFonts w:asciiTheme="minorHAnsi" w:hAnsiTheme="minorHAnsi" w:cstheme="minorHAnsi"/>
        </w:rPr>
      </w:pPr>
      <w:r w:rsidRPr="004B735B">
        <w:rPr>
          <w:rFonts w:asciiTheme="minorHAnsi" w:hAnsiTheme="minorHAnsi" w:cstheme="minorHAnsi"/>
        </w:rPr>
        <w:t xml:space="preserve">Trump desperately wants a diversionary conflict </w:t>
      </w:r>
    </w:p>
    <w:p w:rsidR="000468E9" w:rsidRPr="004B735B" w:rsidRDefault="000468E9" w:rsidP="000468E9">
      <w:pPr>
        <w:rPr>
          <w:rFonts w:asciiTheme="minorHAnsi" w:hAnsiTheme="minorHAnsi" w:cstheme="minorHAnsi"/>
        </w:rPr>
      </w:pPr>
      <w:r w:rsidRPr="004B735B">
        <w:rPr>
          <w:rStyle w:val="Style13ptBold"/>
          <w:rFonts w:asciiTheme="minorHAnsi" w:hAnsiTheme="minorHAnsi" w:cstheme="minorHAnsi"/>
        </w:rPr>
        <w:t>Nelson 4/7</w:t>
      </w:r>
      <w:r w:rsidRPr="004B735B">
        <w:rPr>
          <w:rFonts w:asciiTheme="minorHAnsi" w:hAnsiTheme="minorHAnsi" w:cstheme="minorHAnsi"/>
        </w:rPr>
        <w:t xml:space="preserve"> – current GQ editor-in-chief leading them to being nominated for sixty-two National Magazine Awards, previous producer and writer at CNN, and holds a B.A. in American Studies from the University of Notre Dame. April 7, 2017 “Donald Trump Could Really Use a War Right About Now” *note: this letter was written before trump care and does not cite Syria* (</w:t>
      </w:r>
      <w:hyperlink r:id="rId223" w:history="1">
        <w:r w:rsidRPr="004B735B">
          <w:rPr>
            <w:rStyle w:val="Hyperlink"/>
            <w:rFonts w:asciiTheme="minorHAnsi" w:hAnsiTheme="minorHAnsi" w:cstheme="minorHAnsi"/>
          </w:rPr>
          <w:t>http://www.gq.com/story/donald-trump-could-use-a-war</w:t>
        </w:r>
      </w:hyperlink>
      <w:r w:rsidRPr="004B735B">
        <w:rPr>
          <w:rFonts w:asciiTheme="minorHAnsi" w:hAnsiTheme="minorHAnsi" w:cstheme="minorHAnsi"/>
        </w:rPr>
        <w:t>) EG</w:t>
      </w:r>
    </w:p>
    <w:p w:rsidR="000468E9" w:rsidRPr="004B735B" w:rsidRDefault="000468E9" w:rsidP="000468E9">
      <w:pPr>
        <w:rPr>
          <w:rStyle w:val="Emphasis"/>
          <w:rFonts w:asciiTheme="minorHAnsi" w:hAnsiTheme="minorHAnsi" w:cstheme="minorHAnsi"/>
        </w:rPr>
      </w:pPr>
      <w:r w:rsidRPr="004B735B">
        <w:rPr>
          <w:rStyle w:val="StyleUnderline"/>
          <w:rFonts w:asciiTheme="minorHAnsi" w:hAnsiTheme="minorHAnsi" w:cstheme="minorHAnsi"/>
        </w:rPr>
        <w:t xml:space="preserve">Can you </w:t>
      </w:r>
      <w:r w:rsidRPr="004B735B">
        <w:rPr>
          <w:rStyle w:val="StyleUnderline"/>
          <w:rFonts w:asciiTheme="minorHAnsi" w:hAnsiTheme="minorHAnsi" w:cstheme="minorHAnsi"/>
          <w:highlight w:val="yellow"/>
        </w:rPr>
        <w:t>imagine how desperately</w:t>
      </w:r>
      <w:r w:rsidRPr="004B735B">
        <w:rPr>
          <w:rStyle w:val="StyleUnderline"/>
          <w:rFonts w:asciiTheme="minorHAnsi" w:hAnsiTheme="minorHAnsi" w:cstheme="minorHAnsi"/>
        </w:rPr>
        <w:t xml:space="preserve"> Donald </w:t>
      </w:r>
      <w:r w:rsidRPr="004B735B">
        <w:rPr>
          <w:rStyle w:val="StyleUnderline"/>
          <w:rFonts w:asciiTheme="minorHAnsi" w:hAnsiTheme="minorHAnsi" w:cstheme="minorHAnsi"/>
          <w:highlight w:val="yellow"/>
        </w:rPr>
        <w:t>Trump wants a war right now</w:t>
      </w:r>
      <w:r w:rsidRPr="004B735B">
        <w:rPr>
          <w:rStyle w:val="StyleUnderline"/>
          <w:rFonts w:asciiTheme="minorHAnsi" w:hAnsiTheme="minorHAnsi" w:cstheme="minorHAnsi"/>
        </w:rPr>
        <w:t xml:space="preserve">? How badly </w:t>
      </w:r>
      <w:r w:rsidRPr="004B735B">
        <w:rPr>
          <w:rStyle w:val="StyleUnderline"/>
          <w:rFonts w:asciiTheme="minorHAnsi" w:hAnsiTheme="minorHAnsi" w:cstheme="minorHAnsi"/>
          <w:highlight w:val="yellow"/>
        </w:rPr>
        <w:t>he is gunning for a full-on figh</w:t>
      </w:r>
      <w:r w:rsidRPr="004B735B">
        <w:rPr>
          <w:rStyle w:val="StyleUnderline"/>
          <w:rFonts w:asciiTheme="minorHAnsi" w:hAnsiTheme="minorHAnsi" w:cstheme="minorHAnsi"/>
        </w:rPr>
        <w:t xml:space="preserve">t with a fresh enemy of the people, real or imagined, </w:t>
      </w:r>
      <w:r w:rsidRPr="004B735B">
        <w:rPr>
          <w:rStyle w:val="StyleUnderline"/>
          <w:rFonts w:asciiTheme="minorHAnsi" w:hAnsiTheme="minorHAnsi" w:cstheme="minorHAnsi"/>
          <w:highlight w:val="yellow"/>
        </w:rPr>
        <w:t>that could galvanize his</w:t>
      </w:r>
      <w:r w:rsidRPr="004B735B">
        <w:rPr>
          <w:rStyle w:val="StyleUnderline"/>
          <w:rFonts w:asciiTheme="minorHAnsi" w:hAnsiTheme="minorHAnsi" w:cstheme="minorHAnsi"/>
        </w:rPr>
        <w:t xml:space="preserve"> limp (and getting limper) public support, stop people fake-newsing about the catastrophic failure of TrumpCare, remove the asterisk from his Glorious Victory against Hillary, </w:t>
      </w:r>
      <w:r w:rsidRPr="004B735B">
        <w:rPr>
          <w:rStyle w:val="StyleUnderline"/>
          <w:rFonts w:asciiTheme="minorHAnsi" w:hAnsiTheme="minorHAnsi" w:cstheme="minorHAnsi"/>
          <w:highlight w:val="yellow"/>
        </w:rPr>
        <w:t xml:space="preserve">and </w:t>
      </w:r>
      <w:r w:rsidRPr="004B735B">
        <w:rPr>
          <w:rStyle w:val="Emphasis"/>
          <w:rFonts w:asciiTheme="minorHAnsi" w:hAnsiTheme="minorHAnsi" w:cstheme="minorHAnsi"/>
          <w:highlight w:val="yellow"/>
        </w:rPr>
        <w:t>take the media spotlight off the</w:t>
      </w:r>
      <w:r w:rsidRPr="004B735B">
        <w:rPr>
          <w:rStyle w:val="Emphasis"/>
          <w:rFonts w:asciiTheme="minorHAnsi" w:hAnsiTheme="minorHAnsi" w:cstheme="minorHAnsi"/>
        </w:rPr>
        <w:t xml:space="preserve"> dark web of </w:t>
      </w:r>
      <w:r w:rsidRPr="004B735B">
        <w:rPr>
          <w:rStyle w:val="Emphasis"/>
          <w:rFonts w:asciiTheme="minorHAnsi" w:hAnsiTheme="minorHAnsi" w:cstheme="minorHAnsi"/>
          <w:highlight w:val="yellow"/>
        </w:rPr>
        <w:t>Russian collusio</w:t>
      </w:r>
      <w:r w:rsidRPr="004B735B">
        <w:rPr>
          <w:rStyle w:val="Emphasis"/>
          <w:rFonts w:asciiTheme="minorHAnsi" w:hAnsiTheme="minorHAnsi" w:cstheme="minorHAnsi"/>
        </w:rPr>
        <w:t>n</w:t>
      </w:r>
      <w:r w:rsidRPr="004B735B">
        <w:rPr>
          <w:rStyle w:val="StyleUnderline"/>
          <w:rFonts w:asciiTheme="minorHAnsi" w:hAnsiTheme="minorHAnsi" w:cstheme="minorHAnsi"/>
        </w:rPr>
        <w:t xml:space="preserve"> that has dogged and—let us pray—will ultimately end his Brief and Terrifying Reign.</w:t>
      </w:r>
      <w:r w:rsidRPr="004B735B">
        <w:rPr>
          <w:rFonts w:asciiTheme="minorHAnsi" w:hAnsiTheme="minorHAnsi" w:cstheme="minorHAnsi"/>
          <w:sz w:val="16"/>
        </w:rPr>
        <w:t xml:space="preserve"> He needs something to distract us from all these distractions. And there is one thing that always works. Is there still time for a war? </w:t>
      </w:r>
      <w:r w:rsidRPr="004B735B">
        <w:rPr>
          <w:rStyle w:val="StyleUnderline"/>
          <w:rFonts w:asciiTheme="minorHAnsi" w:hAnsiTheme="minorHAnsi" w:cstheme="minorHAnsi"/>
        </w:rPr>
        <w:t xml:space="preserve">Because if there is, I believe </w:t>
      </w:r>
      <w:r w:rsidRPr="004B735B">
        <w:rPr>
          <w:rStyle w:val="StyleUnderline"/>
          <w:rFonts w:asciiTheme="minorHAnsi" w:hAnsiTheme="minorHAnsi" w:cstheme="minorHAnsi"/>
          <w:highlight w:val="yellow"/>
        </w:rPr>
        <w:t>Trump and Steve Bannon would love to bring it to us</w:t>
      </w:r>
      <w:r w:rsidRPr="004B735B">
        <w:rPr>
          <w:rStyle w:val="StyleUnderline"/>
          <w:rFonts w:asciiTheme="minorHAnsi" w:hAnsiTheme="minorHAnsi" w:cstheme="minorHAnsi"/>
        </w:rPr>
        <w:t xml:space="preserve">. </w:t>
      </w:r>
      <w:r w:rsidRPr="004B735B">
        <w:rPr>
          <w:rStyle w:val="StyleUnderline"/>
          <w:rFonts w:asciiTheme="minorHAnsi" w:hAnsiTheme="minorHAnsi" w:cstheme="minorHAnsi"/>
          <w:highlight w:val="yellow"/>
        </w:rPr>
        <w:t>War</w:t>
      </w:r>
      <w:r w:rsidRPr="004B735B">
        <w:rPr>
          <w:rStyle w:val="StyleUnderline"/>
          <w:rFonts w:asciiTheme="minorHAnsi" w:hAnsiTheme="minorHAnsi" w:cstheme="minorHAnsi"/>
        </w:rPr>
        <w:t xml:space="preserve">, I am sorry to promise you, or wild and reckless military actions, </w:t>
      </w:r>
      <w:r w:rsidRPr="004B735B">
        <w:rPr>
          <w:rStyle w:val="StyleUnderline"/>
          <w:rFonts w:asciiTheme="minorHAnsi" w:hAnsiTheme="minorHAnsi" w:cstheme="minorHAnsi"/>
          <w:highlight w:val="yellow"/>
        </w:rPr>
        <w:t>will be the next game plan</w:t>
      </w:r>
      <w:r w:rsidRPr="004B735B">
        <w:rPr>
          <w:rFonts w:asciiTheme="minorHAnsi" w:hAnsiTheme="minorHAnsi" w:cstheme="minorHAnsi"/>
          <w:sz w:val="16"/>
        </w:rPr>
        <w:t xml:space="preserve">—that is, if Trump can start a fight faster than Congress can muster the will to repeal and replace him. </w:t>
      </w:r>
      <w:r w:rsidRPr="004B735B">
        <w:rPr>
          <w:rStyle w:val="StyleUnderline"/>
          <w:rFonts w:asciiTheme="minorHAnsi" w:hAnsiTheme="minorHAnsi" w:cstheme="minorHAnsi"/>
        </w:rPr>
        <w:t xml:space="preserve">And </w:t>
      </w:r>
      <w:r w:rsidRPr="004B735B">
        <w:rPr>
          <w:rStyle w:val="StyleUnderline"/>
          <w:rFonts w:asciiTheme="minorHAnsi" w:hAnsiTheme="minorHAnsi" w:cstheme="minorHAnsi"/>
          <w:highlight w:val="yellow"/>
        </w:rPr>
        <w:t>we</w:t>
      </w:r>
      <w:r w:rsidRPr="004B735B">
        <w:rPr>
          <w:rStyle w:val="StyleUnderline"/>
          <w:rFonts w:asciiTheme="minorHAnsi" w:hAnsiTheme="minorHAnsi" w:cstheme="minorHAnsi"/>
        </w:rPr>
        <w:t xml:space="preserve"> all </w:t>
      </w:r>
      <w:r w:rsidRPr="004B735B">
        <w:rPr>
          <w:rStyle w:val="StyleUnderline"/>
          <w:rFonts w:asciiTheme="minorHAnsi" w:hAnsiTheme="minorHAnsi" w:cstheme="minorHAnsi"/>
          <w:highlight w:val="yellow"/>
        </w:rPr>
        <w:t>know how</w:t>
      </w:r>
      <w:r w:rsidRPr="004B735B">
        <w:rPr>
          <w:rStyle w:val="StyleUnderline"/>
          <w:rFonts w:asciiTheme="minorHAnsi" w:hAnsiTheme="minorHAnsi" w:cstheme="minorHAnsi"/>
        </w:rPr>
        <w:t xml:space="preserve"> fast and </w:t>
      </w:r>
      <w:r w:rsidRPr="004B735B">
        <w:rPr>
          <w:rStyle w:val="StyleUnderline"/>
          <w:rFonts w:asciiTheme="minorHAnsi" w:hAnsiTheme="minorHAnsi" w:cstheme="minorHAnsi"/>
          <w:highlight w:val="yellow"/>
        </w:rPr>
        <w:t>furiously this man can start a fight</w:t>
      </w:r>
      <w:r w:rsidRPr="004B735B">
        <w:rPr>
          <w:rStyle w:val="StyleUnderline"/>
          <w:rFonts w:asciiTheme="minorHAnsi" w:hAnsiTheme="minorHAnsi" w:cstheme="minorHAnsi"/>
        </w:rPr>
        <w:t>. Along with his skills at serial bankruptcy and gold-plating entire hotel lobbies, it is, perhaps, his greatest gift. Besides, surely this is what He has always dreamed of, The Donald as military hero.</w:t>
      </w:r>
      <w:r w:rsidRPr="004B735B">
        <w:rPr>
          <w:rFonts w:asciiTheme="minorHAnsi" w:hAnsiTheme="minorHAnsi" w:cstheme="minorHAnsi"/>
          <w:sz w:val="16"/>
        </w:rPr>
        <w:t xml:space="preserve"> Correction: I mean, if he actually dreams instead of merely twitches. Can’t you see him sleep-twitching maniacally at night, in a bedroom very separate from Melania’s, his hands groping the darkness in front of him while he grunt-moans like Peter Boyle in Young Frankenstein. (</w:t>
      </w:r>
      <w:r w:rsidRPr="004B735B">
        <w:rPr>
          <w:rFonts w:ascii="Segoe UI Symbol" w:hAnsi="Segoe UI Symbol" w:cs="Segoe UI Symbol"/>
          <w:sz w:val="16"/>
        </w:rPr>
        <w:t>❖</w:t>
      </w:r>
      <w:r w:rsidRPr="004B735B">
        <w:rPr>
          <w:rFonts w:asciiTheme="minorHAnsi" w:hAnsiTheme="minorHAnsi" w:cstheme="minorHAnsi"/>
          <w:sz w:val="16"/>
        </w:rPr>
        <w:t xml:space="preserve">1) </w:t>
      </w:r>
      <w:r w:rsidRPr="004B735B">
        <w:rPr>
          <w:rFonts w:ascii="Segoe UI Symbol" w:hAnsi="Segoe UI Symbol" w:cs="Segoe UI Symbol"/>
          <w:sz w:val="16"/>
        </w:rPr>
        <w:t>❖</w:t>
      </w:r>
      <w:r w:rsidRPr="004B735B">
        <w:rPr>
          <w:rFonts w:asciiTheme="minorHAnsi" w:hAnsiTheme="minorHAnsi" w:cstheme="minorHAnsi"/>
          <w:sz w:val="16"/>
        </w:rPr>
        <w:t xml:space="preserve">1: Wait. Let’s be fair and consider whether he’s psychologically fit enough to dream. In which case: What does Donald Trump dream of? Himself, of course, 72 feet high and stalking the land, giant boner-shaped missiles shooting ballistically from his crotch. Or the small little pleasures of the executive branch: Bannon laughing like a jackal at his Paul Ryan jokes. Nah, probably just weird, Eyes Wide Shut-y sex parties with Slavic pole-dancing rooms and willfully masked chatte grabbers, scenes of wordless debauchery in which Ivanka suddenly shows up, disturbing and complicating the opportunities. </w:t>
      </w:r>
      <w:r w:rsidRPr="004B735B">
        <w:rPr>
          <w:rStyle w:val="StyleUnderline"/>
          <w:rFonts w:asciiTheme="minorHAnsi" w:hAnsiTheme="minorHAnsi" w:cstheme="minorHAnsi"/>
        </w:rPr>
        <w:t xml:space="preserve">But it’s getting harder to dream in Trumpland, and all that’s left is to turn the empty Great Again gloats of his campaign into the nightmare they were always meant to be. </w:t>
      </w:r>
      <w:r w:rsidRPr="004B735B">
        <w:rPr>
          <w:rStyle w:val="StyleUnderline"/>
          <w:rFonts w:asciiTheme="minorHAnsi" w:hAnsiTheme="minorHAnsi" w:cstheme="minorHAnsi"/>
          <w:highlight w:val="yellow"/>
        </w:rPr>
        <w:t>Looking for wars</w:t>
      </w:r>
      <w:r w:rsidRPr="004B735B">
        <w:rPr>
          <w:rStyle w:val="StyleUnderline"/>
          <w:rFonts w:asciiTheme="minorHAnsi" w:hAnsiTheme="minorHAnsi" w:cstheme="minorHAnsi"/>
        </w:rPr>
        <w:t>—only the best wars, of course, really terrific wars—</w:t>
      </w:r>
      <w:r w:rsidRPr="004B735B">
        <w:rPr>
          <w:rStyle w:val="StyleUnderline"/>
          <w:rFonts w:asciiTheme="minorHAnsi" w:hAnsiTheme="minorHAnsi" w:cstheme="minorHAnsi"/>
          <w:highlight w:val="yellow"/>
        </w:rPr>
        <w:t>was always part of the Plan</w:t>
      </w:r>
      <w:r w:rsidRPr="004B735B">
        <w:rPr>
          <w:rStyle w:val="StyleUnderline"/>
          <w:rFonts w:asciiTheme="minorHAnsi" w:hAnsiTheme="minorHAnsi" w:cstheme="minorHAnsi"/>
        </w:rPr>
        <w:t xml:space="preserve">. Almost certainly shunted to the front of the line now. Because as every petty tyrant knows, every casual reader of Machiavelli or The Art of the Deal can tell you, </w:t>
      </w:r>
      <w:r w:rsidRPr="004B735B">
        <w:rPr>
          <w:rStyle w:val="StyleUnderline"/>
          <w:rFonts w:asciiTheme="minorHAnsi" w:hAnsiTheme="minorHAnsi" w:cstheme="minorHAnsi"/>
          <w:highlight w:val="yellow"/>
        </w:rPr>
        <w:t>escalating conflict is</w:t>
      </w:r>
      <w:r w:rsidRPr="004B735B">
        <w:rPr>
          <w:rStyle w:val="StyleUnderline"/>
          <w:rFonts w:asciiTheme="minorHAnsi" w:hAnsiTheme="minorHAnsi" w:cstheme="minorHAnsi"/>
        </w:rPr>
        <w:t xml:space="preserve">, and has always been, </w:t>
      </w:r>
      <w:r w:rsidRPr="004B735B">
        <w:rPr>
          <w:rStyle w:val="Emphasis"/>
          <w:rFonts w:asciiTheme="minorHAnsi" w:hAnsiTheme="minorHAnsi" w:cstheme="minorHAnsi"/>
          <w:highlight w:val="yellow"/>
        </w:rPr>
        <w:t>the quickest and surest way to consolidate power</w:t>
      </w:r>
      <w:r w:rsidRPr="004B735B">
        <w:rPr>
          <w:rStyle w:val="Emphasis"/>
          <w:rFonts w:asciiTheme="minorHAnsi" w:hAnsiTheme="minorHAnsi" w:cstheme="minorHAnsi"/>
        </w:rPr>
        <w:t xml:space="preserve">. For </w:t>
      </w:r>
      <w:r w:rsidRPr="004B735B">
        <w:rPr>
          <w:rStyle w:val="Emphasis"/>
          <w:rFonts w:asciiTheme="minorHAnsi" w:hAnsiTheme="minorHAnsi" w:cstheme="minorHAnsi"/>
          <w:highlight w:val="yellow"/>
        </w:rPr>
        <w:t>a man obsessed with poll numbers</w:t>
      </w:r>
      <w:r w:rsidRPr="004B735B">
        <w:rPr>
          <w:rStyle w:val="Emphasis"/>
          <w:rFonts w:asciiTheme="minorHAnsi" w:hAnsiTheme="minorHAnsi" w:cstheme="minorHAnsi"/>
        </w:rPr>
        <w:t xml:space="preserve">, threatening war, waging </w:t>
      </w:r>
      <w:r w:rsidRPr="004B735B">
        <w:rPr>
          <w:rStyle w:val="Emphasis"/>
          <w:rFonts w:asciiTheme="minorHAnsi" w:hAnsiTheme="minorHAnsi" w:cstheme="minorHAnsi"/>
          <w:highlight w:val="yellow"/>
        </w:rPr>
        <w:t>war</w:t>
      </w:r>
      <w:r w:rsidRPr="004B735B">
        <w:rPr>
          <w:rStyle w:val="Emphasis"/>
          <w:rFonts w:asciiTheme="minorHAnsi" w:hAnsiTheme="minorHAnsi" w:cstheme="minorHAnsi"/>
        </w:rPr>
        <w:t xml:space="preserve">, also </w:t>
      </w:r>
      <w:r w:rsidRPr="004B735B">
        <w:rPr>
          <w:rStyle w:val="Emphasis"/>
          <w:rFonts w:asciiTheme="minorHAnsi" w:hAnsiTheme="minorHAnsi" w:cstheme="minorHAnsi"/>
          <w:highlight w:val="yellow"/>
        </w:rPr>
        <w:t>happens to be the fastest way a Loser can redeem himself in the public’s mind</w:t>
      </w:r>
      <w:r w:rsidRPr="004B735B">
        <w:rPr>
          <w:rStyle w:val="Emphasis"/>
          <w:rFonts w:asciiTheme="minorHAnsi" w:hAnsiTheme="minorHAnsi" w:cstheme="minorHAnsi"/>
        </w:rPr>
        <w:t>.</w:t>
      </w:r>
    </w:p>
    <w:p w:rsidR="000468E9" w:rsidRPr="004B735B" w:rsidRDefault="000468E9" w:rsidP="000468E9">
      <w:pPr>
        <w:rPr>
          <w:rFonts w:asciiTheme="minorHAnsi" w:hAnsiTheme="minorHAnsi" w:cstheme="minorHAnsi"/>
        </w:rPr>
      </w:pPr>
    </w:p>
    <w:p w:rsidR="000468E9" w:rsidRPr="004B735B" w:rsidRDefault="000468E9" w:rsidP="000468E9">
      <w:pPr>
        <w:rPr>
          <w:rFonts w:asciiTheme="minorHAnsi" w:hAnsiTheme="minorHAnsi" w:cstheme="minorHAnsi"/>
        </w:rPr>
      </w:pPr>
    </w:p>
    <w:p w:rsidR="00935C39" w:rsidRPr="004B735B" w:rsidRDefault="00935C39" w:rsidP="00935C39">
      <w:pPr>
        <w:pStyle w:val="Heading2"/>
        <w:rPr>
          <w:rFonts w:asciiTheme="minorHAnsi" w:hAnsiTheme="minorHAnsi" w:cstheme="minorHAnsi"/>
        </w:rPr>
      </w:pPr>
      <w:r w:rsidRPr="004B735B">
        <w:rPr>
          <w:rFonts w:asciiTheme="minorHAnsi" w:hAnsiTheme="minorHAnsi" w:cstheme="minorHAnsi"/>
        </w:rPr>
        <w:t xml:space="preserve">RE: K AFFS </w:t>
      </w:r>
    </w:p>
    <w:p w:rsidR="00935C39" w:rsidRPr="004B735B" w:rsidRDefault="00935C39" w:rsidP="00935C39">
      <w:pPr>
        <w:rPr>
          <w:rFonts w:asciiTheme="minorHAnsi" w:hAnsiTheme="minorHAnsi" w:cstheme="minorHAnsi"/>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 xml:space="preserve">Trump = Bad Hombre—2nc </w:t>
      </w:r>
    </w:p>
    <w:p w:rsidR="00935C39" w:rsidRPr="004B735B" w:rsidRDefault="00935C39" w:rsidP="00935C39">
      <w:pPr>
        <w:rPr>
          <w:rFonts w:asciiTheme="minorHAnsi" w:hAnsiTheme="minorHAnsi" w:cstheme="minorHAnsi"/>
        </w:rPr>
      </w:pP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The </w:t>
      </w:r>
      <w:r w:rsidRPr="004B735B">
        <w:rPr>
          <w:rFonts w:asciiTheme="minorHAnsi" w:hAnsiTheme="minorHAnsi" w:cstheme="minorHAnsi"/>
          <w:u w:val="single"/>
        </w:rPr>
        <w:t>most immediate priority</w:t>
      </w:r>
      <w:r w:rsidRPr="004B735B">
        <w:rPr>
          <w:rFonts w:asciiTheme="minorHAnsi" w:hAnsiTheme="minorHAnsi" w:cstheme="minorHAnsi"/>
        </w:rPr>
        <w:t xml:space="preserve"> for left politics should be </w:t>
      </w:r>
      <w:r w:rsidRPr="004B735B">
        <w:rPr>
          <w:rFonts w:asciiTheme="minorHAnsi" w:hAnsiTheme="minorHAnsi" w:cstheme="minorHAnsi"/>
          <w:u w:val="single"/>
        </w:rPr>
        <w:t>checking Trump</w:t>
      </w:r>
      <w:r w:rsidRPr="004B735B">
        <w:rPr>
          <w:rFonts w:asciiTheme="minorHAnsi" w:hAnsiTheme="minorHAnsi" w:cstheme="minorHAnsi"/>
        </w:rPr>
        <w:t xml:space="preserve"> – his regime </w:t>
      </w:r>
      <w:r w:rsidRPr="004B735B">
        <w:rPr>
          <w:rFonts w:asciiTheme="minorHAnsi" w:hAnsiTheme="minorHAnsi" w:cstheme="minorHAnsi"/>
          <w:u w:val="single"/>
        </w:rPr>
        <w:t>threatens the lives of millions</w:t>
      </w:r>
      <w:r w:rsidRPr="004B735B">
        <w:rPr>
          <w:rFonts w:asciiTheme="minorHAnsi" w:hAnsiTheme="minorHAnsi" w:cstheme="minorHAnsi"/>
        </w:rPr>
        <w:t xml:space="preserve"> and </w:t>
      </w:r>
      <w:r w:rsidRPr="004B735B">
        <w:rPr>
          <w:rFonts w:asciiTheme="minorHAnsi" w:hAnsiTheme="minorHAnsi" w:cstheme="minorHAnsi"/>
          <w:u w:val="single"/>
        </w:rPr>
        <w:t>emboldens white supremacists</w:t>
      </w:r>
      <w:r w:rsidRPr="004B735B">
        <w:rPr>
          <w:rFonts w:asciiTheme="minorHAnsi" w:hAnsiTheme="minorHAnsi" w:cstheme="minorHAnsi"/>
        </w:rPr>
        <w:t xml:space="preserve"> </w:t>
      </w:r>
    </w:p>
    <w:p w:rsidR="00935C39" w:rsidRPr="004B735B" w:rsidRDefault="00935C39" w:rsidP="00935C39">
      <w:pPr>
        <w:pStyle w:val="ListParagraph"/>
        <w:numPr>
          <w:ilvl w:val="0"/>
          <w:numId w:val="11"/>
        </w:numPr>
        <w:rPr>
          <w:rFonts w:asciiTheme="minorHAnsi" w:hAnsiTheme="minorHAnsi" w:cstheme="minorHAnsi"/>
        </w:rPr>
      </w:pPr>
      <w:r w:rsidRPr="004B735B">
        <w:rPr>
          <w:rFonts w:asciiTheme="minorHAnsi" w:hAnsiTheme="minorHAnsi" w:cstheme="minorHAnsi"/>
        </w:rPr>
        <w:t>A2: Perm – they cast us as “establishment” and “politics as usual”, that plays into the right’s rhetorical strategy and discredits progressive alternatives</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Creamer 16</w:t>
      </w:r>
      <w:r w:rsidRPr="004B735B">
        <w:rPr>
          <w:rFonts w:asciiTheme="minorHAnsi" w:hAnsiTheme="minorHAnsi" w:cstheme="minorHAnsi"/>
        </w:rPr>
        <w:t>, (partner in Democracy Partners and a Senior Strategist for Americans United for Change, What Now For Progressives?, www.huffingtonpost.com/robert-creamer/what-now-for-progressives_b_12881474.html)</w:t>
      </w:r>
    </w:p>
    <w:p w:rsidR="00935C39" w:rsidRPr="004B735B" w:rsidRDefault="00935C39" w:rsidP="00935C39">
      <w:pPr>
        <w:rPr>
          <w:rFonts w:asciiTheme="minorHAnsi" w:hAnsiTheme="minorHAnsi" w:cstheme="minorHAnsi"/>
        </w:rPr>
      </w:pPr>
      <w:r w:rsidRPr="004B735B">
        <w:rPr>
          <w:rFonts w:asciiTheme="minorHAnsi" w:hAnsiTheme="minorHAnsi" w:cstheme="minorHAnsi"/>
        </w:rPr>
        <w:t xml:space="preserve">First, </w:t>
      </w:r>
      <w:r w:rsidRPr="004B735B">
        <w:rPr>
          <w:rStyle w:val="StyleUnderline"/>
          <w:rFonts w:asciiTheme="minorHAnsi" w:hAnsiTheme="minorHAnsi" w:cstheme="minorHAnsi"/>
        </w:rPr>
        <w:t xml:space="preserve">we can’t sugar coat the magnitude of the disaster. </w:t>
      </w:r>
      <w:r w:rsidRPr="004B735B">
        <w:rPr>
          <w:rStyle w:val="StyleUnderline"/>
          <w:rFonts w:asciiTheme="minorHAnsi" w:hAnsiTheme="minorHAnsi" w:cstheme="minorHAnsi"/>
          <w:highlight w:val="yellow"/>
        </w:rPr>
        <w:t>Trump’s election has</w:t>
      </w:r>
      <w:r w:rsidRPr="004B735B">
        <w:rPr>
          <w:rStyle w:val="StyleUnderline"/>
          <w:rFonts w:asciiTheme="minorHAnsi" w:hAnsiTheme="minorHAnsi" w:cstheme="minorHAnsi"/>
        </w:rPr>
        <w:t xml:space="preserve"> the </w:t>
      </w:r>
      <w:r w:rsidRPr="004B735B">
        <w:rPr>
          <w:rStyle w:val="StyleUnderline"/>
          <w:rFonts w:asciiTheme="minorHAnsi" w:hAnsiTheme="minorHAnsi" w:cstheme="minorHAnsi"/>
          <w:highlight w:val="yellow"/>
        </w:rPr>
        <w:t>potential</w:t>
      </w:r>
      <w:r w:rsidRPr="004B735B">
        <w:rPr>
          <w:rStyle w:val="StyleUnderline"/>
          <w:rFonts w:asciiTheme="minorHAnsi" w:hAnsiTheme="minorHAnsi" w:cstheme="minorHAnsi"/>
        </w:rPr>
        <w:t xml:space="preserve"> </w:t>
      </w:r>
      <w:r w:rsidRPr="004B735B">
        <w:rPr>
          <w:rFonts w:asciiTheme="minorHAnsi" w:hAnsiTheme="minorHAnsi" w:cstheme="minorHAnsi"/>
        </w:rPr>
        <w:t xml:space="preserve">at least, </w:t>
      </w:r>
      <w:r w:rsidRPr="004B735B">
        <w:rPr>
          <w:rStyle w:val="StyleUnderline"/>
          <w:rFonts w:asciiTheme="minorHAnsi" w:hAnsiTheme="minorHAnsi" w:cstheme="minorHAnsi"/>
          <w:highlight w:val="yellow"/>
        </w:rPr>
        <w:t>to be</w:t>
      </w:r>
      <w:r w:rsidRPr="004B735B">
        <w:rPr>
          <w:rFonts w:asciiTheme="minorHAnsi" w:hAnsiTheme="minorHAnsi" w:cstheme="minorHAnsi"/>
          <w:highlight w:val="yellow"/>
        </w:rPr>
        <w:t xml:space="preserve"> </w:t>
      </w:r>
      <w:r w:rsidRPr="004B735B">
        <w:rPr>
          <w:rStyle w:val="Emphasis"/>
          <w:rFonts w:asciiTheme="minorHAnsi" w:hAnsiTheme="minorHAnsi" w:cstheme="minorHAnsi"/>
          <w:highlight w:val="yellow"/>
        </w:rPr>
        <w:t>the single most catastrophic event in modern American political history</w:t>
      </w:r>
      <w:r w:rsidRPr="004B735B">
        <w:rPr>
          <w:rStyle w:val="Emphasis"/>
          <w:rFonts w:asciiTheme="minorHAnsi" w:hAnsiTheme="minorHAnsi" w:cstheme="minorHAnsi"/>
        </w:rPr>
        <w:t>.</w:t>
      </w:r>
      <w:r w:rsidRPr="004B735B">
        <w:rPr>
          <w:rFonts w:asciiTheme="minorHAnsi" w:hAnsiTheme="minorHAnsi" w:cstheme="minorHAnsi"/>
        </w:rPr>
        <w:t xml:space="preserve"> </w:t>
      </w:r>
      <w:r w:rsidRPr="004B735B">
        <w:rPr>
          <w:rStyle w:val="StyleUnderline"/>
          <w:rFonts w:asciiTheme="minorHAnsi" w:hAnsiTheme="minorHAnsi" w:cstheme="minorHAnsi"/>
        </w:rPr>
        <w:t xml:space="preserve">The </w:t>
      </w:r>
      <w:r w:rsidRPr="004B735B">
        <w:rPr>
          <w:rStyle w:val="StyleUnderline"/>
          <w:rFonts w:asciiTheme="minorHAnsi" w:hAnsiTheme="minorHAnsi" w:cstheme="minorHAnsi"/>
          <w:highlight w:val="yellow"/>
        </w:rPr>
        <w:t>implications for our economy</w:t>
      </w:r>
      <w:r w:rsidRPr="004B735B">
        <w:rPr>
          <w:rStyle w:val="StyleUnderline"/>
          <w:rFonts w:asciiTheme="minorHAnsi" w:hAnsiTheme="minorHAnsi" w:cstheme="minorHAnsi"/>
        </w:rPr>
        <w:t>,</w:t>
      </w:r>
      <w:r w:rsidRPr="004B735B">
        <w:rPr>
          <w:rFonts w:asciiTheme="minorHAnsi" w:hAnsiTheme="minorHAnsi" w:cstheme="minorHAnsi"/>
        </w:rPr>
        <w:t xml:space="preserve"> for </w:t>
      </w:r>
      <w:r w:rsidRPr="004B735B">
        <w:rPr>
          <w:rStyle w:val="StyleUnderline"/>
          <w:rFonts w:asciiTheme="minorHAnsi" w:hAnsiTheme="minorHAnsi" w:cstheme="minorHAnsi"/>
          <w:highlight w:val="yellow"/>
        </w:rPr>
        <w:t>peace</w:t>
      </w:r>
      <w:r w:rsidRPr="004B735B">
        <w:rPr>
          <w:rStyle w:val="StyleUnderline"/>
          <w:rFonts w:asciiTheme="minorHAnsi" w:hAnsiTheme="minorHAnsi" w:cstheme="minorHAnsi"/>
        </w:rPr>
        <w:t xml:space="preserve"> in the world,</w:t>
      </w:r>
      <w:r w:rsidRPr="004B735B">
        <w:rPr>
          <w:rFonts w:asciiTheme="minorHAnsi" w:hAnsiTheme="minorHAnsi" w:cstheme="minorHAnsi"/>
        </w:rPr>
        <w:t xml:space="preserve"> for </w:t>
      </w:r>
      <w:r w:rsidRPr="004B735B">
        <w:rPr>
          <w:rStyle w:val="Emphasis"/>
          <w:rFonts w:asciiTheme="minorHAnsi" w:hAnsiTheme="minorHAnsi" w:cstheme="minorHAnsi"/>
        </w:rPr>
        <w:t xml:space="preserve">the </w:t>
      </w:r>
      <w:r w:rsidRPr="004B735B">
        <w:rPr>
          <w:rStyle w:val="Emphasis"/>
          <w:rFonts w:asciiTheme="minorHAnsi" w:hAnsiTheme="minorHAnsi" w:cstheme="minorHAnsi"/>
          <w:highlight w:val="yellow"/>
        </w:rPr>
        <w:t>welfare of millions</w:t>
      </w:r>
      <w:r w:rsidRPr="004B735B">
        <w:rPr>
          <w:rStyle w:val="Emphasis"/>
          <w:rFonts w:asciiTheme="minorHAnsi" w:hAnsiTheme="minorHAnsi" w:cstheme="minorHAnsi"/>
        </w:rPr>
        <w:t xml:space="preserve"> of ordinary people </w:t>
      </w:r>
      <w:r w:rsidRPr="004B735B">
        <w:rPr>
          <w:rStyle w:val="Emphasis"/>
          <w:rFonts w:asciiTheme="minorHAnsi" w:hAnsiTheme="minorHAnsi" w:cstheme="minorHAnsi"/>
          <w:highlight w:val="yellow"/>
        </w:rPr>
        <w:t>are staggering</w:t>
      </w:r>
      <w:r w:rsidRPr="004B735B">
        <w:rPr>
          <w:rStyle w:val="StyleUnderline"/>
          <w:rFonts w:asciiTheme="minorHAnsi" w:hAnsiTheme="minorHAnsi" w:cstheme="minorHAnsi"/>
          <w:highlight w:val="yellow"/>
        </w:rPr>
        <w:t>.</w:t>
      </w:r>
    </w:p>
    <w:p w:rsidR="00935C39" w:rsidRPr="004B735B" w:rsidRDefault="00935C39" w:rsidP="00935C39">
      <w:pPr>
        <w:rPr>
          <w:rFonts w:asciiTheme="minorHAnsi" w:hAnsiTheme="minorHAnsi" w:cstheme="minorHAnsi"/>
        </w:rPr>
      </w:pPr>
      <w:r w:rsidRPr="004B735B">
        <w:rPr>
          <w:rStyle w:val="StyleUnderline"/>
          <w:rFonts w:asciiTheme="minorHAnsi" w:hAnsiTheme="minorHAnsi" w:cstheme="minorHAnsi"/>
          <w:highlight w:val="yellow"/>
        </w:rPr>
        <w:t>That is especially true for the most vulnerable</w:t>
      </w:r>
      <w:r w:rsidRPr="004B735B">
        <w:rPr>
          <w:rStyle w:val="StyleUnderline"/>
          <w:rFonts w:asciiTheme="minorHAnsi" w:hAnsiTheme="minorHAnsi" w:cstheme="minorHAnsi"/>
        </w:rPr>
        <w:t xml:space="preserve"> members of our society —</w:t>
      </w:r>
      <w:r w:rsidRPr="004B735B">
        <w:rPr>
          <w:rFonts w:asciiTheme="minorHAnsi" w:hAnsiTheme="minorHAnsi" w:cstheme="minorHAnsi"/>
        </w:rPr>
        <w:t xml:space="preserve"> for </w:t>
      </w:r>
      <w:r w:rsidRPr="004B735B">
        <w:rPr>
          <w:rStyle w:val="StyleUnderline"/>
          <w:rFonts w:asciiTheme="minorHAnsi" w:hAnsiTheme="minorHAnsi" w:cstheme="minorHAnsi"/>
          <w:highlight w:val="yellow"/>
        </w:rPr>
        <w:t>immigrants</w:t>
      </w:r>
      <w:r w:rsidRPr="004B735B">
        <w:rPr>
          <w:rFonts w:asciiTheme="minorHAnsi" w:hAnsiTheme="minorHAnsi" w:cstheme="minorHAnsi"/>
        </w:rPr>
        <w:t xml:space="preserve">, for </w:t>
      </w:r>
      <w:r w:rsidRPr="004B735B">
        <w:rPr>
          <w:rStyle w:val="StyleUnderline"/>
          <w:rFonts w:asciiTheme="minorHAnsi" w:hAnsiTheme="minorHAnsi" w:cstheme="minorHAnsi"/>
          <w:highlight w:val="yellow"/>
        </w:rPr>
        <w:t>Muslims</w:t>
      </w:r>
      <w:r w:rsidRPr="004B735B">
        <w:rPr>
          <w:rFonts w:asciiTheme="minorHAnsi" w:hAnsiTheme="minorHAnsi" w:cstheme="minorHAnsi"/>
        </w:rPr>
        <w:t xml:space="preserve">, for </w:t>
      </w:r>
      <w:r w:rsidRPr="004B735B">
        <w:rPr>
          <w:rStyle w:val="StyleUnderline"/>
          <w:rFonts w:asciiTheme="minorHAnsi" w:hAnsiTheme="minorHAnsi" w:cstheme="minorHAnsi"/>
          <w:highlight w:val="yellow"/>
        </w:rPr>
        <w:t>the poor</w:t>
      </w:r>
      <w:r w:rsidRPr="004B735B">
        <w:rPr>
          <w:rStyle w:val="StyleUnderline"/>
          <w:rFonts w:asciiTheme="minorHAnsi" w:hAnsiTheme="minorHAnsi" w:cstheme="minorHAnsi"/>
        </w:rPr>
        <w:t xml:space="preserve">, for all of </w:t>
      </w:r>
      <w:r w:rsidRPr="004B735B">
        <w:rPr>
          <w:rStyle w:val="StyleUnderline"/>
          <w:rFonts w:asciiTheme="minorHAnsi" w:hAnsiTheme="minorHAnsi" w:cstheme="minorHAnsi"/>
          <w:highlight w:val="yellow"/>
        </w:rPr>
        <w:t>those</w:t>
      </w:r>
      <w:r w:rsidRPr="004B735B">
        <w:rPr>
          <w:rStyle w:val="StyleUnderline"/>
          <w:rFonts w:asciiTheme="minorHAnsi" w:hAnsiTheme="minorHAnsi" w:cstheme="minorHAnsi"/>
        </w:rPr>
        <w:t xml:space="preserve"> </w:t>
      </w:r>
      <w:r w:rsidRPr="004B735B">
        <w:rPr>
          <w:rStyle w:val="StyleUnderline"/>
          <w:rFonts w:asciiTheme="minorHAnsi" w:hAnsiTheme="minorHAnsi" w:cstheme="minorHAnsi"/>
          <w:highlight w:val="yellow"/>
        </w:rPr>
        <w:t>who</w:t>
      </w:r>
      <w:r w:rsidRPr="004B735B">
        <w:rPr>
          <w:rStyle w:val="StyleUnderline"/>
          <w:rFonts w:asciiTheme="minorHAnsi" w:hAnsiTheme="minorHAnsi" w:cstheme="minorHAnsi"/>
        </w:rPr>
        <w:t xml:space="preserve"> desperately </w:t>
      </w:r>
      <w:r w:rsidRPr="004B735B">
        <w:rPr>
          <w:rStyle w:val="StyleUnderline"/>
          <w:rFonts w:asciiTheme="minorHAnsi" w:hAnsiTheme="minorHAnsi" w:cstheme="minorHAnsi"/>
          <w:highlight w:val="yellow"/>
        </w:rPr>
        <w:t>need health insurance</w:t>
      </w:r>
      <w:r w:rsidRPr="004B735B">
        <w:rPr>
          <w:rStyle w:val="StyleUnderline"/>
          <w:rFonts w:asciiTheme="minorHAnsi" w:hAnsiTheme="minorHAnsi" w:cstheme="minorHAnsi"/>
        </w:rPr>
        <w:t xml:space="preserve">, for those who need </w:t>
      </w:r>
      <w:r w:rsidRPr="004B735B">
        <w:rPr>
          <w:rStyle w:val="StyleUnderline"/>
          <w:rFonts w:asciiTheme="minorHAnsi" w:hAnsiTheme="minorHAnsi" w:cstheme="minorHAnsi"/>
          <w:highlight w:val="yellow"/>
        </w:rPr>
        <w:t>protection from gun violence</w:t>
      </w:r>
      <w:r w:rsidRPr="004B735B">
        <w:rPr>
          <w:rStyle w:val="StyleUnderline"/>
          <w:rFonts w:asciiTheme="minorHAnsi" w:hAnsiTheme="minorHAnsi" w:cstheme="minorHAnsi"/>
        </w:rPr>
        <w:t xml:space="preserve"> — for</w:t>
      </w:r>
      <w:r w:rsidRPr="004B735B">
        <w:rPr>
          <w:rFonts w:asciiTheme="minorHAnsi" w:hAnsiTheme="minorHAnsi" w:cstheme="minorHAnsi"/>
        </w:rPr>
        <w:t xml:space="preserve"> the </w:t>
      </w:r>
      <w:r w:rsidRPr="004B735B">
        <w:rPr>
          <w:rStyle w:val="StyleUnderline"/>
          <w:rFonts w:asciiTheme="minorHAnsi" w:hAnsiTheme="minorHAnsi" w:cstheme="minorHAnsi"/>
          <w:highlight w:val="yellow"/>
        </w:rPr>
        <w:t xml:space="preserve">victims of sexual </w:t>
      </w:r>
      <w:r w:rsidRPr="004B735B">
        <w:rPr>
          <w:rStyle w:val="StyleUnderline"/>
          <w:rFonts w:asciiTheme="minorHAnsi" w:hAnsiTheme="minorHAnsi" w:cstheme="minorHAnsi"/>
        </w:rPr>
        <w:t xml:space="preserve">harassment and </w:t>
      </w:r>
      <w:r w:rsidRPr="004B735B">
        <w:rPr>
          <w:rStyle w:val="StyleUnderline"/>
          <w:rFonts w:asciiTheme="minorHAnsi" w:hAnsiTheme="minorHAnsi" w:cstheme="minorHAnsi"/>
          <w:highlight w:val="yellow"/>
        </w:rPr>
        <w:t>abuse</w:t>
      </w:r>
      <w:r w:rsidRPr="004B735B">
        <w:rPr>
          <w:rStyle w:val="StyleUnderline"/>
          <w:rFonts w:asciiTheme="minorHAnsi" w:hAnsiTheme="minorHAnsi" w:cstheme="minorHAnsi"/>
        </w:rPr>
        <w:t>.</w:t>
      </w:r>
    </w:p>
    <w:p w:rsidR="00935C39" w:rsidRPr="004B735B" w:rsidRDefault="00935C39" w:rsidP="00935C39">
      <w:pPr>
        <w:rPr>
          <w:rFonts w:asciiTheme="minorHAnsi" w:hAnsiTheme="minorHAnsi" w:cstheme="minorHAnsi"/>
        </w:rPr>
      </w:pPr>
      <w:r w:rsidRPr="004B735B">
        <w:rPr>
          <w:rStyle w:val="StyleUnderline"/>
          <w:rFonts w:asciiTheme="minorHAnsi" w:hAnsiTheme="minorHAnsi" w:cstheme="minorHAnsi"/>
          <w:highlight w:val="yellow"/>
        </w:rPr>
        <w:t>Trump’s victory will</w:t>
      </w:r>
      <w:r w:rsidRPr="004B735B">
        <w:rPr>
          <w:rFonts w:asciiTheme="minorHAnsi" w:hAnsiTheme="minorHAnsi" w:cstheme="minorHAnsi"/>
        </w:rPr>
        <w:t xml:space="preserve">, in fact, </w:t>
      </w:r>
      <w:r w:rsidRPr="004B735B">
        <w:rPr>
          <w:rStyle w:val="StyleUnderline"/>
          <w:rFonts w:asciiTheme="minorHAnsi" w:hAnsiTheme="minorHAnsi" w:cstheme="minorHAnsi"/>
          <w:highlight w:val="yellow"/>
        </w:rPr>
        <w:t>do more than</w:t>
      </w:r>
      <w:r w:rsidRPr="004B735B">
        <w:rPr>
          <w:rStyle w:val="StyleUnderline"/>
          <w:rFonts w:asciiTheme="minorHAnsi" w:hAnsiTheme="minorHAnsi" w:cstheme="minorHAnsi"/>
        </w:rPr>
        <w:t xml:space="preserve"> allow him to implement policies that </w:t>
      </w:r>
      <w:r w:rsidRPr="004B735B">
        <w:rPr>
          <w:rStyle w:val="StyleUnderline"/>
          <w:rFonts w:asciiTheme="minorHAnsi" w:hAnsiTheme="minorHAnsi" w:cstheme="minorHAnsi"/>
          <w:highlight w:val="yellow"/>
        </w:rPr>
        <w:t xml:space="preserve">inflict harm on millions. It will </w:t>
      </w:r>
      <w:r w:rsidRPr="004B735B">
        <w:rPr>
          <w:rStyle w:val="Emphasis"/>
          <w:rFonts w:asciiTheme="minorHAnsi" w:hAnsiTheme="minorHAnsi" w:cstheme="minorHAnsi"/>
          <w:highlight w:val="yellow"/>
        </w:rPr>
        <w:t>legitimate the worst instincts of white supremacists</w:t>
      </w:r>
      <w:r w:rsidRPr="004B735B">
        <w:rPr>
          <w:rStyle w:val="Emphasis"/>
          <w:rFonts w:asciiTheme="minorHAnsi" w:hAnsiTheme="minorHAnsi" w:cstheme="minorHAnsi"/>
        </w:rPr>
        <w:t xml:space="preserve">, bigots </w:t>
      </w:r>
      <w:r w:rsidRPr="004B735B">
        <w:rPr>
          <w:rStyle w:val="Emphasis"/>
          <w:rFonts w:asciiTheme="minorHAnsi" w:hAnsiTheme="minorHAnsi" w:cstheme="minorHAnsi"/>
          <w:highlight w:val="yellow"/>
        </w:rPr>
        <w:t>and misogynists</w:t>
      </w:r>
      <w:r w:rsidRPr="004B735B">
        <w:rPr>
          <w:rStyle w:val="Emphasis"/>
          <w:rFonts w:asciiTheme="minorHAnsi" w:hAnsiTheme="minorHAnsi" w:cstheme="minorHAnsi"/>
        </w:rPr>
        <w:t>.</w:t>
      </w:r>
    </w:p>
    <w:p w:rsidR="00935C39" w:rsidRPr="004B735B" w:rsidRDefault="00935C39" w:rsidP="00935C39">
      <w:pPr>
        <w:rPr>
          <w:rFonts w:asciiTheme="minorHAnsi" w:hAnsiTheme="minorHAnsi" w:cstheme="minorHAnsi"/>
        </w:rPr>
      </w:pPr>
      <w:r w:rsidRPr="004B735B">
        <w:rPr>
          <w:rFonts w:asciiTheme="minorHAnsi" w:hAnsiTheme="minorHAnsi" w:cstheme="minorHAnsi"/>
        </w:rPr>
        <w:t>And of course, Trump will control the nuclear launch codes.</w:t>
      </w:r>
    </w:p>
    <w:p w:rsidR="00935C39" w:rsidRPr="004B735B" w:rsidRDefault="00935C39" w:rsidP="00935C39">
      <w:pPr>
        <w:rPr>
          <w:rFonts w:asciiTheme="minorHAnsi" w:hAnsiTheme="minorHAnsi" w:cstheme="minorHAnsi"/>
        </w:rPr>
      </w:pPr>
      <w:r w:rsidRPr="004B735B">
        <w:rPr>
          <w:rFonts w:asciiTheme="minorHAnsi" w:hAnsiTheme="minorHAnsi" w:cstheme="minorHAnsi"/>
        </w:rPr>
        <w:t xml:space="preserve">Second, </w:t>
      </w:r>
      <w:r w:rsidRPr="004B735B">
        <w:rPr>
          <w:rStyle w:val="Emphasis"/>
          <w:rFonts w:asciiTheme="minorHAnsi" w:hAnsiTheme="minorHAnsi" w:cstheme="minorHAnsi"/>
          <w:sz w:val="24"/>
          <w:highlight w:val="yellow"/>
        </w:rPr>
        <w:t>we must resist the impulse to give up and sink</w:t>
      </w:r>
      <w:r w:rsidRPr="004B735B">
        <w:rPr>
          <w:rStyle w:val="Emphasis"/>
          <w:rFonts w:asciiTheme="minorHAnsi" w:hAnsiTheme="minorHAnsi" w:cstheme="minorHAnsi"/>
          <w:sz w:val="24"/>
        </w:rPr>
        <w:t xml:space="preserve"> back </w:t>
      </w:r>
      <w:r w:rsidRPr="004B735B">
        <w:rPr>
          <w:rStyle w:val="Emphasis"/>
          <w:rFonts w:asciiTheme="minorHAnsi" w:hAnsiTheme="minorHAnsi" w:cstheme="minorHAnsi"/>
          <w:sz w:val="24"/>
          <w:highlight w:val="yellow"/>
        </w:rPr>
        <w:t>into “non-political” activity</w:t>
      </w:r>
      <w:r w:rsidRPr="004B735B">
        <w:rPr>
          <w:rFonts w:asciiTheme="minorHAnsi" w:hAnsiTheme="minorHAnsi" w:cstheme="minorHAnsi"/>
          <w:highlight w:val="yellow"/>
        </w:rPr>
        <w:t xml:space="preserve"> </w:t>
      </w:r>
      <w:r w:rsidRPr="004B735B">
        <w:rPr>
          <w:rStyle w:val="StyleUnderline"/>
          <w:rFonts w:asciiTheme="minorHAnsi" w:hAnsiTheme="minorHAnsi" w:cstheme="minorHAnsi"/>
          <w:highlight w:val="yellow"/>
        </w:rPr>
        <w:t>— to close our eyes</w:t>
      </w:r>
      <w:r w:rsidRPr="004B735B">
        <w:rPr>
          <w:rStyle w:val="StyleUnderline"/>
          <w:rFonts w:asciiTheme="minorHAnsi" w:hAnsiTheme="minorHAnsi" w:cstheme="minorHAnsi"/>
        </w:rPr>
        <w:t xml:space="preserve"> and cover our ears </w:t>
      </w:r>
      <w:r w:rsidRPr="004B735B">
        <w:rPr>
          <w:rStyle w:val="StyleUnderline"/>
          <w:rFonts w:asciiTheme="minorHAnsi" w:hAnsiTheme="minorHAnsi" w:cstheme="minorHAnsi"/>
          <w:highlight w:val="yellow"/>
        </w:rPr>
        <w:t>and hope this nightmare will</w:t>
      </w:r>
      <w:r w:rsidRPr="004B735B">
        <w:rPr>
          <w:rStyle w:val="StyleUnderline"/>
          <w:rFonts w:asciiTheme="minorHAnsi" w:hAnsiTheme="minorHAnsi" w:cstheme="minorHAnsi"/>
        </w:rPr>
        <w:t xml:space="preserve"> somehow </w:t>
      </w:r>
      <w:r w:rsidRPr="004B735B">
        <w:rPr>
          <w:rStyle w:val="StyleUnderline"/>
          <w:rFonts w:asciiTheme="minorHAnsi" w:hAnsiTheme="minorHAnsi" w:cstheme="minorHAnsi"/>
          <w:highlight w:val="yellow"/>
        </w:rPr>
        <w:t>blow</w:t>
      </w:r>
      <w:r w:rsidRPr="004B735B">
        <w:rPr>
          <w:rStyle w:val="StyleUnderline"/>
          <w:rFonts w:asciiTheme="minorHAnsi" w:hAnsiTheme="minorHAnsi" w:cstheme="minorHAnsi"/>
        </w:rPr>
        <w:t xml:space="preserve"> itself </w:t>
      </w:r>
      <w:r w:rsidRPr="004B735B">
        <w:rPr>
          <w:rStyle w:val="StyleUnderline"/>
          <w:rFonts w:asciiTheme="minorHAnsi" w:hAnsiTheme="minorHAnsi" w:cstheme="minorHAnsi"/>
          <w:highlight w:val="yellow"/>
        </w:rPr>
        <w:t>out like a hurricane that will pass.</w:t>
      </w:r>
    </w:p>
    <w:p w:rsidR="00935C39" w:rsidRPr="004B735B" w:rsidRDefault="00935C39" w:rsidP="00935C39">
      <w:pPr>
        <w:rPr>
          <w:rFonts w:asciiTheme="minorHAnsi" w:hAnsiTheme="minorHAnsi" w:cstheme="minorHAnsi"/>
        </w:rPr>
      </w:pPr>
      <w:r w:rsidRPr="004B735B">
        <w:rPr>
          <w:rFonts w:asciiTheme="minorHAnsi" w:hAnsiTheme="minorHAnsi" w:cstheme="minorHAnsi"/>
        </w:rPr>
        <w:t>I guarantee you that after almost 50 years of progressive battle, that alternative some time sounds attractive to me. And I know there have been reports massive numbers of Americans inquiring about immigration to Canada.</w:t>
      </w:r>
    </w:p>
    <w:p w:rsidR="00935C39" w:rsidRPr="004B735B" w:rsidRDefault="00935C39" w:rsidP="00935C39">
      <w:pPr>
        <w:rPr>
          <w:rFonts w:asciiTheme="minorHAnsi" w:hAnsiTheme="minorHAnsi" w:cstheme="minorHAnsi"/>
          <w:u w:val="single"/>
        </w:rPr>
      </w:pPr>
      <w:r w:rsidRPr="004B735B">
        <w:rPr>
          <w:rFonts w:asciiTheme="minorHAnsi" w:hAnsiTheme="minorHAnsi" w:cstheme="minorHAnsi"/>
        </w:rPr>
        <w:t xml:space="preserve">But we can’t give up on America. And </w:t>
      </w:r>
      <w:r w:rsidRPr="004B735B">
        <w:rPr>
          <w:rStyle w:val="StyleUnderline"/>
          <w:rFonts w:asciiTheme="minorHAnsi" w:hAnsiTheme="minorHAnsi" w:cstheme="minorHAnsi"/>
          <w:highlight w:val="yellow"/>
        </w:rPr>
        <w:t>we can’t give up on politics.</w:t>
      </w:r>
    </w:p>
    <w:p w:rsidR="00935C39" w:rsidRPr="004B735B" w:rsidRDefault="00935C39" w:rsidP="00935C39">
      <w:pPr>
        <w:rPr>
          <w:rFonts w:asciiTheme="minorHAnsi" w:hAnsiTheme="minorHAnsi" w:cstheme="minorHAnsi"/>
        </w:rPr>
      </w:pPr>
      <w:r w:rsidRPr="004B735B">
        <w:rPr>
          <w:rFonts w:asciiTheme="minorHAnsi" w:hAnsiTheme="minorHAnsi" w:cstheme="minorHAnsi"/>
        </w:rPr>
        <w:t xml:space="preserve">Like it our not </w:t>
      </w:r>
      <w:r w:rsidRPr="004B735B">
        <w:rPr>
          <w:rStyle w:val="Emphasis"/>
          <w:rFonts w:asciiTheme="minorHAnsi" w:hAnsiTheme="minorHAnsi" w:cstheme="minorHAnsi"/>
          <w:highlight w:val="yellow"/>
        </w:rPr>
        <w:t>politics defines our life</w:t>
      </w:r>
      <w:r w:rsidRPr="004B735B">
        <w:rPr>
          <w:rStyle w:val="StyleUnderline"/>
          <w:rFonts w:asciiTheme="minorHAnsi" w:hAnsiTheme="minorHAnsi" w:cstheme="minorHAnsi"/>
        </w:rPr>
        <w:t xml:space="preserve"> together. </w:t>
      </w:r>
      <w:r w:rsidRPr="004B735B">
        <w:rPr>
          <w:rStyle w:val="StyleUnderline"/>
          <w:rFonts w:asciiTheme="minorHAnsi" w:hAnsiTheme="minorHAnsi" w:cstheme="minorHAnsi"/>
          <w:highlight w:val="yellow"/>
        </w:rPr>
        <w:t>No one can escape climate change</w:t>
      </w:r>
      <w:r w:rsidRPr="004B735B">
        <w:rPr>
          <w:rStyle w:val="StyleUnderline"/>
          <w:rFonts w:asciiTheme="minorHAnsi" w:hAnsiTheme="minorHAnsi" w:cstheme="minorHAnsi"/>
        </w:rPr>
        <w:t xml:space="preserve">. And </w:t>
      </w:r>
      <w:r w:rsidRPr="004B735B">
        <w:rPr>
          <w:rStyle w:val="StyleUnderline"/>
          <w:rFonts w:asciiTheme="minorHAnsi" w:hAnsiTheme="minorHAnsi" w:cstheme="minorHAnsi"/>
          <w:highlight w:val="yellow"/>
        </w:rPr>
        <w:t>ask</w:t>
      </w:r>
      <w:r w:rsidRPr="004B735B">
        <w:rPr>
          <w:rStyle w:val="StyleUnderline"/>
          <w:rFonts w:asciiTheme="minorHAnsi" w:hAnsiTheme="minorHAnsi" w:cstheme="minorHAnsi"/>
        </w:rPr>
        <w:t xml:space="preserve"> the people of </w:t>
      </w:r>
      <w:r w:rsidRPr="004B735B">
        <w:rPr>
          <w:rStyle w:val="StyleUnderline"/>
          <w:rFonts w:asciiTheme="minorHAnsi" w:hAnsiTheme="minorHAnsi" w:cstheme="minorHAnsi"/>
          <w:highlight w:val="yellow"/>
        </w:rPr>
        <w:t>Syria how easy it is to avoid</w:t>
      </w:r>
      <w:r w:rsidRPr="004B735B">
        <w:rPr>
          <w:rStyle w:val="StyleUnderline"/>
          <w:rFonts w:asciiTheme="minorHAnsi" w:hAnsiTheme="minorHAnsi" w:cstheme="minorHAnsi"/>
        </w:rPr>
        <w:t xml:space="preserve"> a </w:t>
      </w:r>
      <w:r w:rsidRPr="004B735B">
        <w:rPr>
          <w:rStyle w:val="StyleUnderline"/>
          <w:rFonts w:asciiTheme="minorHAnsi" w:hAnsiTheme="minorHAnsi" w:cstheme="minorHAnsi"/>
          <w:highlight w:val="yellow"/>
        </w:rPr>
        <w:t>war</w:t>
      </w:r>
      <w:r w:rsidRPr="004B735B">
        <w:rPr>
          <w:rStyle w:val="StyleUnderline"/>
          <w:rFonts w:asciiTheme="minorHAnsi" w:hAnsiTheme="minorHAnsi" w:cstheme="minorHAnsi"/>
        </w:rPr>
        <w:t>.</w:t>
      </w:r>
    </w:p>
    <w:p w:rsidR="00935C39" w:rsidRPr="004B735B" w:rsidRDefault="00935C39" w:rsidP="00935C39">
      <w:pPr>
        <w:rPr>
          <w:rFonts w:asciiTheme="minorHAnsi" w:hAnsiTheme="minorHAnsi" w:cstheme="minorHAnsi"/>
        </w:rPr>
      </w:pPr>
      <w:r w:rsidRPr="004B735B">
        <w:rPr>
          <w:rFonts w:asciiTheme="minorHAnsi" w:hAnsiTheme="minorHAnsi" w:cstheme="minorHAnsi"/>
        </w:rPr>
        <w:t>For a lot of activists it may take some time to heal. But we cannot allow the horrific experience of this electoral defeat to defeat us.</w:t>
      </w:r>
    </w:p>
    <w:p w:rsidR="00935C39" w:rsidRPr="004B735B" w:rsidRDefault="00935C39" w:rsidP="00935C39">
      <w:pPr>
        <w:rPr>
          <w:rFonts w:asciiTheme="minorHAnsi" w:hAnsiTheme="minorHAnsi" w:cstheme="minorHAnsi"/>
        </w:rPr>
      </w:pPr>
      <w:r w:rsidRPr="004B735B">
        <w:rPr>
          <w:rFonts w:asciiTheme="minorHAnsi" w:hAnsiTheme="minorHAnsi" w:cstheme="minorHAnsi"/>
        </w:rPr>
        <w:t xml:space="preserve">Third, </w:t>
      </w:r>
      <w:r w:rsidRPr="004B735B">
        <w:rPr>
          <w:rStyle w:val="Emphasis"/>
          <w:rFonts w:asciiTheme="minorHAnsi" w:hAnsiTheme="minorHAnsi" w:cstheme="minorHAnsi"/>
          <w:highlight w:val="yellow"/>
        </w:rPr>
        <w:t>our first priority must be to organize to defend</w:t>
      </w:r>
      <w:r w:rsidRPr="004B735B">
        <w:rPr>
          <w:rStyle w:val="Emphasis"/>
          <w:rFonts w:asciiTheme="minorHAnsi" w:hAnsiTheme="minorHAnsi" w:cstheme="minorHAnsi"/>
        </w:rPr>
        <w:t xml:space="preserve"> ordinary Americans </w:t>
      </w:r>
      <w:r w:rsidRPr="004B735B">
        <w:rPr>
          <w:rStyle w:val="Emphasis"/>
          <w:rFonts w:asciiTheme="minorHAnsi" w:hAnsiTheme="minorHAnsi" w:cstheme="minorHAnsi"/>
          <w:highlight w:val="yellow"/>
        </w:rPr>
        <w:t xml:space="preserve">from the worst excesses of </w:t>
      </w:r>
      <w:r w:rsidRPr="004B735B">
        <w:rPr>
          <w:rStyle w:val="Emphasis"/>
          <w:rFonts w:asciiTheme="minorHAnsi" w:hAnsiTheme="minorHAnsi" w:cstheme="minorHAnsi"/>
        </w:rPr>
        <w:t xml:space="preserve">a </w:t>
      </w:r>
      <w:r w:rsidRPr="004B735B">
        <w:rPr>
          <w:rStyle w:val="Emphasis"/>
          <w:rFonts w:asciiTheme="minorHAnsi" w:hAnsiTheme="minorHAnsi" w:cstheme="minorHAnsi"/>
          <w:highlight w:val="yellow"/>
        </w:rPr>
        <w:t xml:space="preserve">Trump </w:t>
      </w:r>
      <w:r w:rsidRPr="004B735B">
        <w:rPr>
          <w:rStyle w:val="Emphasis"/>
          <w:rFonts w:asciiTheme="minorHAnsi" w:hAnsiTheme="minorHAnsi" w:cstheme="minorHAnsi"/>
        </w:rPr>
        <w:t>presidency</w:t>
      </w:r>
      <w:r w:rsidRPr="004B735B">
        <w:rPr>
          <w:rStyle w:val="StyleUnderline"/>
          <w:rFonts w:asciiTheme="minorHAnsi" w:hAnsiTheme="minorHAnsi" w:cstheme="minorHAnsi"/>
        </w:rPr>
        <w:t xml:space="preserve"> and</w:t>
      </w:r>
      <w:r w:rsidRPr="004B735B">
        <w:rPr>
          <w:rFonts w:asciiTheme="minorHAnsi" w:hAnsiTheme="minorHAnsi" w:cstheme="minorHAnsi"/>
        </w:rPr>
        <w:t xml:space="preserve"> of </w:t>
      </w:r>
      <w:r w:rsidRPr="004B735B">
        <w:rPr>
          <w:rStyle w:val="StyleUnderline"/>
          <w:rFonts w:asciiTheme="minorHAnsi" w:hAnsiTheme="minorHAnsi" w:cstheme="minorHAnsi"/>
        </w:rPr>
        <w:t>the organizations that lead the fight to promote progressive values.</w:t>
      </w:r>
    </w:p>
    <w:p w:rsidR="00935C39" w:rsidRPr="004B735B" w:rsidRDefault="00935C39" w:rsidP="00935C39">
      <w:pPr>
        <w:rPr>
          <w:rFonts w:asciiTheme="minorHAnsi" w:hAnsiTheme="minorHAnsi" w:cstheme="minorHAnsi"/>
        </w:rPr>
      </w:pPr>
      <w:r w:rsidRPr="004B735B">
        <w:rPr>
          <w:rFonts w:asciiTheme="minorHAnsi" w:hAnsiTheme="minorHAnsi" w:cstheme="minorHAnsi"/>
        </w:rPr>
        <w:t>That means that Progressives cannot turn on each other. There has never been a time in modern American history when it is so clear that if we do not hang together, we will all hang separately.</w:t>
      </w:r>
    </w:p>
    <w:p w:rsidR="00935C39" w:rsidRPr="004B735B" w:rsidRDefault="00935C39" w:rsidP="00935C39">
      <w:pPr>
        <w:rPr>
          <w:rFonts w:asciiTheme="minorHAnsi" w:hAnsiTheme="minorHAnsi" w:cstheme="minorHAnsi"/>
        </w:rPr>
      </w:pPr>
      <w:r w:rsidRPr="004B735B">
        <w:rPr>
          <w:rFonts w:asciiTheme="minorHAnsi" w:hAnsiTheme="minorHAnsi" w:cstheme="minorHAnsi"/>
        </w:rPr>
        <w:t xml:space="preserve">It is not a time for recriminations and circular firing squads. </w:t>
      </w:r>
      <w:r w:rsidRPr="004B735B">
        <w:rPr>
          <w:rStyle w:val="StyleUnderline"/>
          <w:rFonts w:asciiTheme="minorHAnsi" w:hAnsiTheme="minorHAnsi" w:cstheme="minorHAnsi"/>
        </w:rPr>
        <w:t>It is not a time to blame</w:t>
      </w:r>
      <w:r w:rsidRPr="004B735B">
        <w:rPr>
          <w:rFonts w:asciiTheme="minorHAnsi" w:hAnsiTheme="minorHAnsi" w:cstheme="minorHAnsi"/>
        </w:rPr>
        <w:t xml:space="preserve"> Hillary </w:t>
      </w:r>
      <w:r w:rsidRPr="004B735B">
        <w:rPr>
          <w:rStyle w:val="StyleUnderline"/>
          <w:rFonts w:asciiTheme="minorHAnsi" w:hAnsiTheme="minorHAnsi" w:cstheme="minorHAnsi"/>
        </w:rPr>
        <w:t>Clinton</w:t>
      </w:r>
      <w:r w:rsidRPr="004B735B">
        <w:rPr>
          <w:rFonts w:asciiTheme="minorHAnsi" w:hAnsiTheme="minorHAnsi" w:cstheme="minorHAnsi"/>
        </w:rPr>
        <w:t xml:space="preserve"> or her campaign. It is certainly not a time to blame President </w:t>
      </w:r>
      <w:r w:rsidRPr="004B735B">
        <w:rPr>
          <w:rStyle w:val="StyleUnderline"/>
          <w:rFonts w:asciiTheme="minorHAnsi" w:hAnsiTheme="minorHAnsi" w:cstheme="minorHAnsi"/>
        </w:rPr>
        <w:t>Obama or his Administration.</w:t>
      </w:r>
      <w:r w:rsidRPr="004B735B">
        <w:rPr>
          <w:rFonts w:asciiTheme="minorHAnsi" w:hAnsiTheme="minorHAnsi" w:cstheme="minorHAnsi"/>
        </w:rPr>
        <w:t xml:space="preserve"> And it is a time to make certain that the other side is not allowed to pick off vulnerable people or vulnerable organizations.</w:t>
      </w:r>
    </w:p>
    <w:p w:rsidR="00935C39" w:rsidRPr="004B735B" w:rsidRDefault="00935C39" w:rsidP="00935C39">
      <w:pPr>
        <w:rPr>
          <w:rFonts w:asciiTheme="minorHAnsi" w:hAnsiTheme="minorHAnsi" w:cstheme="minorHAnsi"/>
        </w:rPr>
      </w:pPr>
      <w:r w:rsidRPr="004B735B">
        <w:rPr>
          <w:rFonts w:asciiTheme="minorHAnsi" w:hAnsiTheme="minorHAnsi" w:cstheme="minorHAnsi"/>
        </w:rPr>
        <w:t>Fourth, more than ever we must stand up straight for progressive values — both because they are right and because they are good politics.</w:t>
      </w:r>
    </w:p>
    <w:p w:rsidR="00935C39" w:rsidRPr="004B735B" w:rsidRDefault="00935C39" w:rsidP="00935C39">
      <w:pPr>
        <w:rPr>
          <w:rFonts w:asciiTheme="minorHAnsi" w:hAnsiTheme="minorHAnsi" w:cstheme="minorHAnsi"/>
        </w:rPr>
      </w:pPr>
      <w:r w:rsidRPr="004B735B">
        <w:rPr>
          <w:rFonts w:asciiTheme="minorHAnsi" w:hAnsiTheme="minorHAnsi" w:cstheme="minorHAnsi"/>
        </w:rPr>
        <w:t xml:space="preserve">Donald </w:t>
      </w:r>
      <w:r w:rsidRPr="004B735B">
        <w:rPr>
          <w:rStyle w:val="StyleUnderline"/>
          <w:rFonts w:asciiTheme="minorHAnsi" w:hAnsiTheme="minorHAnsi" w:cstheme="minorHAnsi"/>
        </w:rPr>
        <w:t>Trump did not win because America rejected progressive values or solutions</w:t>
      </w:r>
      <w:r w:rsidRPr="004B735B">
        <w:rPr>
          <w:rFonts w:asciiTheme="minorHAnsi" w:hAnsiTheme="minorHAnsi" w:cstheme="minorHAnsi"/>
        </w:rPr>
        <w:t xml:space="preserve">. In fact, of course, </w:t>
      </w:r>
      <w:r w:rsidRPr="004B735B">
        <w:rPr>
          <w:rStyle w:val="StyleUnderline"/>
          <w:rFonts w:asciiTheme="minorHAnsi" w:hAnsiTheme="minorHAnsi" w:cstheme="minorHAnsi"/>
        </w:rPr>
        <w:t>a majority</w:t>
      </w:r>
      <w:r w:rsidRPr="004B735B">
        <w:rPr>
          <w:rFonts w:asciiTheme="minorHAnsi" w:hAnsiTheme="minorHAnsi" w:cstheme="minorHAnsi"/>
        </w:rPr>
        <w:t xml:space="preserve"> of Americans actually </w:t>
      </w:r>
      <w:r w:rsidRPr="004B735B">
        <w:rPr>
          <w:rStyle w:val="StyleUnderline"/>
          <w:rFonts w:asciiTheme="minorHAnsi" w:hAnsiTheme="minorHAnsi" w:cstheme="minorHAnsi"/>
        </w:rPr>
        <w:t>voted for</w:t>
      </w:r>
      <w:r w:rsidRPr="004B735B">
        <w:rPr>
          <w:rFonts w:asciiTheme="minorHAnsi" w:hAnsiTheme="minorHAnsi" w:cstheme="minorHAnsi"/>
        </w:rPr>
        <w:t xml:space="preserve"> Hillary </w:t>
      </w:r>
      <w:r w:rsidRPr="004B735B">
        <w:rPr>
          <w:rStyle w:val="StyleUnderline"/>
          <w:rFonts w:asciiTheme="minorHAnsi" w:hAnsiTheme="minorHAnsi" w:cstheme="minorHAnsi"/>
        </w:rPr>
        <w:t>Clinton — they just weren’t spread evenly through critical swing states.</w:t>
      </w:r>
    </w:p>
    <w:p w:rsidR="00935C39" w:rsidRPr="004B735B" w:rsidRDefault="00935C39" w:rsidP="00935C39">
      <w:pPr>
        <w:rPr>
          <w:rFonts w:asciiTheme="minorHAnsi" w:hAnsiTheme="minorHAnsi" w:cstheme="minorHAnsi"/>
        </w:rPr>
      </w:pPr>
      <w:r w:rsidRPr="004B735B">
        <w:rPr>
          <w:rFonts w:asciiTheme="minorHAnsi" w:hAnsiTheme="minorHAnsi" w:cstheme="minorHAnsi"/>
        </w:rPr>
        <w:t>We can’t give into the temptation to waffle or soft-pedal our commitments and values. One of the things voters actually liked about Trump is that he seemed to say what he things — which he appeared to be “authentic.” Even though in fact he was offering nothing but resentment and demagoguery.</w:t>
      </w:r>
    </w:p>
    <w:p w:rsidR="00935C39" w:rsidRPr="004B735B" w:rsidRDefault="00935C39" w:rsidP="00935C39">
      <w:pPr>
        <w:rPr>
          <w:rFonts w:asciiTheme="minorHAnsi" w:hAnsiTheme="minorHAnsi" w:cstheme="minorHAnsi"/>
        </w:rPr>
      </w:pPr>
      <w:r w:rsidRPr="004B735B">
        <w:rPr>
          <w:rFonts w:asciiTheme="minorHAnsi" w:hAnsiTheme="minorHAnsi" w:cstheme="minorHAnsi"/>
        </w:rPr>
        <w:t>But most importantly, we have to stand up straight for progressive values because they actually address the real underlying cause of the Trump phenomena.</w:t>
      </w:r>
    </w:p>
    <w:p w:rsidR="00935C39" w:rsidRPr="004B735B" w:rsidRDefault="00935C39" w:rsidP="00935C39">
      <w:pPr>
        <w:rPr>
          <w:rFonts w:asciiTheme="minorHAnsi" w:hAnsiTheme="minorHAnsi" w:cstheme="minorHAnsi"/>
        </w:rPr>
      </w:pPr>
      <w:r w:rsidRPr="004B735B">
        <w:rPr>
          <w:rFonts w:asciiTheme="minorHAnsi" w:hAnsiTheme="minorHAnsi" w:cstheme="minorHAnsi"/>
        </w:rPr>
        <w:t>That brings us to point number five. We know a lot already about the main underlying cause of last night’s Trump victory, and we must keep it firmly in mind as we plan for the future.</w:t>
      </w:r>
    </w:p>
    <w:p w:rsidR="00935C39" w:rsidRPr="004B735B" w:rsidRDefault="00935C39" w:rsidP="00935C39">
      <w:pPr>
        <w:rPr>
          <w:rFonts w:asciiTheme="minorHAnsi" w:hAnsiTheme="minorHAnsi" w:cstheme="minorHAnsi"/>
        </w:rPr>
      </w:pPr>
      <w:r w:rsidRPr="004B735B">
        <w:rPr>
          <w:rStyle w:val="StyleUnderline"/>
          <w:rFonts w:asciiTheme="minorHAnsi" w:hAnsiTheme="minorHAnsi" w:cstheme="minorHAnsi"/>
        </w:rPr>
        <w:t xml:space="preserve">The resonance of Trump’s message was rooted in the failure of our economic system to deliver for ordinary Americans over the last thirty years. </w:t>
      </w:r>
      <w:r w:rsidRPr="004B735B">
        <w:rPr>
          <w:rFonts w:asciiTheme="minorHAnsi" w:hAnsiTheme="minorHAnsi" w:cstheme="minorHAnsi"/>
        </w:rPr>
        <w:t xml:space="preserve">Remember that </w:t>
      </w:r>
      <w:r w:rsidRPr="004B735B">
        <w:rPr>
          <w:rStyle w:val="StyleUnderline"/>
          <w:rFonts w:asciiTheme="minorHAnsi" w:hAnsiTheme="minorHAnsi" w:cstheme="minorHAnsi"/>
        </w:rPr>
        <w:t>over the last three decades America</w:t>
      </w:r>
      <w:r w:rsidRPr="004B735B">
        <w:rPr>
          <w:rFonts w:asciiTheme="minorHAnsi" w:hAnsiTheme="minorHAnsi" w:cstheme="minorHAnsi"/>
        </w:rPr>
        <w:t xml:space="preserve"> has </w:t>
      </w:r>
      <w:r w:rsidRPr="004B735B">
        <w:rPr>
          <w:rStyle w:val="StyleUnderline"/>
          <w:rFonts w:asciiTheme="minorHAnsi" w:hAnsiTheme="minorHAnsi" w:cstheme="minorHAnsi"/>
        </w:rPr>
        <w:t xml:space="preserve">experienced a 48% increase in </w:t>
      </w:r>
      <w:r w:rsidRPr="004B735B">
        <w:rPr>
          <w:rStyle w:val="Emphasis"/>
          <w:rFonts w:asciiTheme="minorHAnsi" w:hAnsiTheme="minorHAnsi" w:cstheme="minorHAnsi"/>
        </w:rPr>
        <w:t>g</w:t>
      </w:r>
      <w:r w:rsidRPr="004B735B">
        <w:rPr>
          <w:rFonts w:asciiTheme="minorHAnsi" w:hAnsiTheme="minorHAnsi" w:cstheme="minorHAnsi"/>
        </w:rPr>
        <w:t xml:space="preserve">ross </w:t>
      </w:r>
      <w:r w:rsidRPr="004B735B">
        <w:rPr>
          <w:rStyle w:val="Emphasis"/>
          <w:rFonts w:asciiTheme="minorHAnsi" w:hAnsiTheme="minorHAnsi" w:cstheme="minorHAnsi"/>
        </w:rPr>
        <w:t>d</w:t>
      </w:r>
      <w:r w:rsidRPr="004B735B">
        <w:rPr>
          <w:rFonts w:asciiTheme="minorHAnsi" w:hAnsiTheme="minorHAnsi" w:cstheme="minorHAnsi"/>
        </w:rPr>
        <w:t xml:space="preserve">omestic </w:t>
      </w:r>
      <w:r w:rsidRPr="004B735B">
        <w:rPr>
          <w:rStyle w:val="Emphasis"/>
          <w:rFonts w:asciiTheme="minorHAnsi" w:hAnsiTheme="minorHAnsi" w:cstheme="minorHAnsi"/>
        </w:rPr>
        <w:t>p</w:t>
      </w:r>
      <w:r w:rsidRPr="004B735B">
        <w:rPr>
          <w:rFonts w:asciiTheme="minorHAnsi" w:hAnsiTheme="minorHAnsi" w:cstheme="minorHAnsi"/>
        </w:rPr>
        <w:t xml:space="preserve">roduct per person. That means if it were evenly distributed all Americans should have been 48% better off than they were 30 years ago. But </w:t>
      </w:r>
      <w:r w:rsidRPr="004B735B">
        <w:rPr>
          <w:rStyle w:val="StyleUnderline"/>
          <w:rFonts w:asciiTheme="minorHAnsi" w:hAnsiTheme="minorHAnsi" w:cstheme="minorHAnsi"/>
        </w:rPr>
        <w:t>instead the real incomes of ordinary people were stagnant and all of those gains went to the top 1%.</w:t>
      </w:r>
    </w:p>
    <w:p w:rsidR="00935C39" w:rsidRPr="004B735B" w:rsidRDefault="00935C39" w:rsidP="00935C39">
      <w:pPr>
        <w:rPr>
          <w:rFonts w:asciiTheme="minorHAnsi" w:hAnsiTheme="minorHAnsi" w:cstheme="minorHAnsi"/>
          <w:bdr w:val="single" w:sz="4" w:space="0" w:color="auto"/>
        </w:rPr>
      </w:pPr>
      <w:r w:rsidRPr="004B735B">
        <w:rPr>
          <w:rStyle w:val="Emphasis"/>
          <w:rFonts w:asciiTheme="minorHAnsi" w:hAnsiTheme="minorHAnsi" w:cstheme="minorHAnsi"/>
          <w:highlight w:val="yellow"/>
        </w:rPr>
        <w:t>That is</w:t>
      </w:r>
      <w:r w:rsidRPr="004B735B">
        <w:rPr>
          <w:rStyle w:val="Emphasis"/>
          <w:rFonts w:asciiTheme="minorHAnsi" w:hAnsiTheme="minorHAnsi" w:cstheme="minorHAnsi"/>
        </w:rPr>
        <w:t xml:space="preserve"> the </w:t>
      </w:r>
      <w:r w:rsidRPr="004B735B">
        <w:rPr>
          <w:rStyle w:val="Emphasis"/>
          <w:rFonts w:asciiTheme="minorHAnsi" w:hAnsiTheme="minorHAnsi" w:cstheme="minorHAnsi"/>
          <w:sz w:val="24"/>
          <w:highlight w:val="yellow"/>
        </w:rPr>
        <w:t>fertile ground where resentment filled, scapegoating messages find resonance.</w:t>
      </w:r>
    </w:p>
    <w:p w:rsidR="00935C39" w:rsidRPr="004B735B" w:rsidRDefault="00935C39" w:rsidP="00935C39">
      <w:pPr>
        <w:rPr>
          <w:rFonts w:asciiTheme="minorHAnsi" w:hAnsiTheme="minorHAnsi" w:cstheme="minorHAnsi"/>
        </w:rPr>
      </w:pPr>
      <w:r w:rsidRPr="004B735B">
        <w:rPr>
          <w:rStyle w:val="StyleUnderline"/>
          <w:rFonts w:asciiTheme="minorHAnsi" w:hAnsiTheme="minorHAnsi" w:cstheme="minorHAnsi"/>
        </w:rPr>
        <w:t>Our strategy going forward needs to forcefully address this underlying issue or it will never succeed.</w:t>
      </w:r>
    </w:p>
    <w:p w:rsidR="00935C39" w:rsidRPr="004B735B" w:rsidRDefault="00935C39" w:rsidP="00935C39">
      <w:pPr>
        <w:rPr>
          <w:rFonts w:asciiTheme="minorHAnsi" w:hAnsiTheme="minorHAnsi" w:cstheme="minorHAnsi"/>
        </w:rPr>
      </w:pPr>
      <w:r w:rsidRPr="004B735B">
        <w:rPr>
          <w:rFonts w:asciiTheme="minorHAnsi" w:hAnsiTheme="minorHAnsi" w:cstheme="minorHAnsi"/>
        </w:rPr>
        <w:t>One thing we know. The policies Trump has so far embraced do not do anything to actually address this underlying problem. Progressive policies will. We must place them center stage.</w:t>
      </w:r>
    </w:p>
    <w:p w:rsidR="00935C39" w:rsidRPr="004B735B" w:rsidRDefault="00935C39" w:rsidP="00935C39">
      <w:pPr>
        <w:rPr>
          <w:rFonts w:asciiTheme="minorHAnsi" w:hAnsiTheme="minorHAnsi" w:cstheme="minorHAnsi"/>
        </w:rPr>
      </w:pPr>
      <w:r w:rsidRPr="004B735B">
        <w:rPr>
          <w:rFonts w:asciiTheme="minorHAnsi" w:hAnsiTheme="minorHAnsi" w:cstheme="minorHAnsi"/>
        </w:rPr>
        <w:t xml:space="preserve">Sixth, </w:t>
      </w:r>
      <w:r w:rsidRPr="004B735B">
        <w:rPr>
          <w:rStyle w:val="StyleUnderline"/>
          <w:rFonts w:asciiTheme="minorHAnsi" w:hAnsiTheme="minorHAnsi" w:cstheme="minorHAnsi"/>
        </w:rPr>
        <w:t>we cannot allow the other side to frame who is and who is not the “political establishment” that the public rejected</w:t>
      </w:r>
      <w:r w:rsidRPr="004B735B">
        <w:rPr>
          <w:rFonts w:asciiTheme="minorHAnsi" w:hAnsiTheme="minorHAnsi" w:cstheme="minorHAnsi"/>
        </w:rPr>
        <w:t xml:space="preserve"> last night. You bet we need to change the rules of the game that govern our economy. You bet we need to allow the voices of ordinary people govern the future direction of American policy instead of corporate elites.</w:t>
      </w:r>
    </w:p>
    <w:p w:rsidR="00935C39" w:rsidRPr="004B735B" w:rsidRDefault="00935C39" w:rsidP="00935C39">
      <w:pPr>
        <w:rPr>
          <w:rFonts w:asciiTheme="minorHAnsi" w:hAnsiTheme="minorHAnsi" w:cstheme="minorHAnsi"/>
        </w:rPr>
      </w:pPr>
      <w:r w:rsidRPr="004B735B">
        <w:rPr>
          <w:rFonts w:asciiTheme="minorHAnsi" w:hAnsiTheme="minorHAnsi" w:cstheme="minorHAnsi"/>
        </w:rPr>
        <w:t xml:space="preserve">But </w:t>
      </w:r>
      <w:r w:rsidRPr="004B735B">
        <w:rPr>
          <w:rStyle w:val="StyleUnderline"/>
          <w:rFonts w:asciiTheme="minorHAnsi" w:hAnsiTheme="minorHAnsi" w:cstheme="minorHAnsi"/>
        </w:rPr>
        <w:t xml:space="preserve">leaders who stand up for progressive values are NOT the “establishment” that has been rejected by the voters and </w:t>
      </w:r>
      <w:r w:rsidRPr="004B735B">
        <w:rPr>
          <w:rStyle w:val="StyleUnderline"/>
          <w:rFonts w:asciiTheme="minorHAnsi" w:hAnsiTheme="minorHAnsi" w:cstheme="minorHAnsi"/>
          <w:highlight w:val="yellow"/>
        </w:rPr>
        <w:t xml:space="preserve">we </w:t>
      </w:r>
      <w:r w:rsidRPr="004B735B">
        <w:rPr>
          <w:rStyle w:val="Emphasis"/>
          <w:rFonts w:asciiTheme="minorHAnsi" w:hAnsiTheme="minorHAnsi" w:cstheme="minorHAnsi"/>
          <w:highlight w:val="yellow"/>
        </w:rPr>
        <w:t>can not allow “everyone in Washington” to be painted with the same brush</w:t>
      </w:r>
      <w:r w:rsidRPr="004B735B">
        <w:rPr>
          <w:rStyle w:val="StyleUnderline"/>
          <w:rFonts w:asciiTheme="minorHAnsi" w:hAnsiTheme="minorHAnsi" w:cstheme="minorHAnsi"/>
          <w:highlight w:val="yellow"/>
        </w:rPr>
        <w:t>.</w:t>
      </w:r>
    </w:p>
    <w:p w:rsidR="00935C39" w:rsidRPr="004B735B" w:rsidRDefault="00935C39" w:rsidP="00935C39">
      <w:pPr>
        <w:rPr>
          <w:rFonts w:asciiTheme="minorHAnsi" w:hAnsiTheme="minorHAnsi" w:cstheme="minorHAnsi"/>
        </w:rPr>
      </w:pPr>
      <w:r w:rsidRPr="004B735B">
        <w:rPr>
          <w:rFonts w:asciiTheme="minorHAnsi" w:hAnsiTheme="minorHAnsi" w:cstheme="minorHAnsi"/>
        </w:rPr>
        <w:t>Seventh, we must be willing to be bold as we take action to defend our values and the interests of ordinary Americans. Timidity will not be rewarded in a battle with someone like Donald Trump, his Alt-right collaborators — or his more traditional right wing Congressional allies.</w:t>
      </w:r>
    </w:p>
    <w:p w:rsidR="00935C39" w:rsidRPr="004B735B" w:rsidRDefault="00935C39" w:rsidP="00935C39">
      <w:pPr>
        <w:rPr>
          <w:rStyle w:val="Emphasis"/>
          <w:rFonts w:asciiTheme="minorHAnsi" w:hAnsiTheme="minorHAnsi" w:cstheme="minorHAnsi"/>
          <w:sz w:val="24"/>
        </w:rPr>
      </w:pPr>
      <w:r w:rsidRPr="004B735B">
        <w:rPr>
          <w:rStyle w:val="StyleUnderline"/>
          <w:rFonts w:asciiTheme="minorHAnsi" w:hAnsiTheme="minorHAnsi" w:cstheme="minorHAnsi"/>
          <w:highlight w:val="yellow"/>
        </w:rPr>
        <w:t>We will take casualties</w:t>
      </w:r>
      <w:r w:rsidRPr="004B735B">
        <w:rPr>
          <w:rStyle w:val="StyleUnderline"/>
          <w:rFonts w:asciiTheme="minorHAnsi" w:hAnsiTheme="minorHAnsi" w:cstheme="minorHAnsi"/>
        </w:rPr>
        <w:t xml:space="preserve"> in the battles ahead. </w:t>
      </w:r>
      <w:r w:rsidRPr="004B735B">
        <w:rPr>
          <w:rStyle w:val="StyleUnderline"/>
          <w:rFonts w:asciiTheme="minorHAnsi" w:hAnsiTheme="minorHAnsi" w:cstheme="minorHAnsi"/>
          <w:highlight w:val="yellow"/>
        </w:rPr>
        <w:t>But they must not be casualties</w:t>
      </w:r>
      <w:r w:rsidRPr="004B735B">
        <w:rPr>
          <w:rStyle w:val="StyleUnderline"/>
          <w:rFonts w:asciiTheme="minorHAnsi" w:hAnsiTheme="minorHAnsi" w:cstheme="minorHAnsi"/>
        </w:rPr>
        <w:t xml:space="preserve"> that </w:t>
      </w:r>
      <w:r w:rsidRPr="004B735B">
        <w:rPr>
          <w:rStyle w:val="StyleUnderline"/>
          <w:rFonts w:asciiTheme="minorHAnsi" w:hAnsiTheme="minorHAnsi" w:cstheme="minorHAnsi"/>
          <w:highlight w:val="yellow"/>
        </w:rPr>
        <w:t xml:space="preserve">we timidly accept. It is no time to cower. </w:t>
      </w:r>
      <w:r w:rsidRPr="004B735B">
        <w:rPr>
          <w:rStyle w:val="Emphasis"/>
          <w:rFonts w:asciiTheme="minorHAnsi" w:hAnsiTheme="minorHAnsi" w:cstheme="minorHAnsi"/>
          <w:sz w:val="24"/>
          <w:highlight w:val="yellow"/>
        </w:rPr>
        <w:t>If there are going to be casualties they need to be inflicted in battles we initiate.</w:t>
      </w:r>
    </w:p>
    <w:p w:rsidR="00935C39" w:rsidRPr="004B735B" w:rsidRDefault="00935C39" w:rsidP="00935C39">
      <w:pPr>
        <w:rPr>
          <w:rFonts w:asciiTheme="minorHAnsi" w:hAnsiTheme="minorHAnsi" w:cstheme="minorHAnsi"/>
        </w:rPr>
      </w:pPr>
    </w:p>
    <w:p w:rsidR="00411A9F" w:rsidRPr="004B735B" w:rsidRDefault="00411A9F" w:rsidP="00411A9F">
      <w:pPr>
        <w:pStyle w:val="Heading3"/>
        <w:rPr>
          <w:rFonts w:asciiTheme="minorHAnsi" w:hAnsiTheme="minorHAnsi" w:cstheme="minorHAnsi"/>
        </w:rPr>
      </w:pPr>
      <w:r w:rsidRPr="004B735B">
        <w:rPr>
          <w:rFonts w:asciiTheme="minorHAnsi" w:hAnsiTheme="minorHAnsi" w:cstheme="minorHAnsi"/>
        </w:rPr>
        <w:t xml:space="preserve">Trump = KKK/White Supremacy </w:t>
      </w:r>
    </w:p>
    <w:p w:rsidR="00411A9F" w:rsidRPr="004B735B" w:rsidRDefault="00411A9F" w:rsidP="00411A9F">
      <w:pPr>
        <w:rPr>
          <w:rFonts w:asciiTheme="minorHAnsi" w:hAnsiTheme="minorHAnsi" w:cstheme="minorHAnsi"/>
        </w:rPr>
      </w:pPr>
    </w:p>
    <w:p w:rsidR="00411A9F" w:rsidRPr="004B735B" w:rsidRDefault="00411A9F" w:rsidP="00411A9F">
      <w:pPr>
        <w:pStyle w:val="Heading4"/>
        <w:rPr>
          <w:rFonts w:asciiTheme="minorHAnsi" w:hAnsiTheme="minorHAnsi" w:cstheme="minorHAnsi"/>
        </w:rPr>
      </w:pPr>
      <w:r w:rsidRPr="004B735B">
        <w:rPr>
          <w:rFonts w:asciiTheme="minorHAnsi" w:hAnsiTheme="minorHAnsi" w:cstheme="minorHAnsi"/>
        </w:rPr>
        <w:t xml:space="preserve">Trump’s victories empower racists </w:t>
      </w:r>
    </w:p>
    <w:p w:rsidR="00411A9F" w:rsidRPr="004B735B" w:rsidRDefault="00411A9F" w:rsidP="00411A9F">
      <w:pPr>
        <w:rPr>
          <w:rFonts w:asciiTheme="minorHAnsi" w:hAnsiTheme="minorHAnsi" w:cstheme="minorHAnsi"/>
        </w:rPr>
      </w:pPr>
      <w:r w:rsidRPr="004B735B">
        <w:rPr>
          <w:rStyle w:val="Style13ptBold"/>
          <w:rFonts w:asciiTheme="minorHAnsi" w:hAnsiTheme="minorHAnsi" w:cstheme="minorHAnsi"/>
        </w:rPr>
        <w:t>Timmons 16</w:t>
      </w:r>
      <w:r w:rsidRPr="004B735B">
        <w:rPr>
          <w:rFonts w:asciiTheme="minorHAnsi" w:hAnsiTheme="minorHAnsi" w:cstheme="minorHAnsi"/>
        </w:rPr>
        <w:t xml:space="preserve"> </w:t>
      </w:r>
      <w:r w:rsidRPr="004B735B">
        <w:rPr>
          <w:rFonts w:asciiTheme="minorHAnsi" w:hAnsiTheme="minorHAnsi" w:cstheme="minorHAnsi"/>
          <w:sz w:val="18"/>
        </w:rPr>
        <w:t xml:space="preserve">(Heather, White House correspondent for Quartz, November 10, 2016, “A rash of racist attacks have broken out in the US after Donald Trump’s victory” </w:t>
      </w:r>
      <w:hyperlink r:id="rId224" w:history="1">
        <w:r w:rsidRPr="004B735B">
          <w:rPr>
            <w:rStyle w:val="Hyperlink"/>
            <w:rFonts w:asciiTheme="minorHAnsi" w:hAnsiTheme="minorHAnsi" w:cstheme="minorHAnsi"/>
            <w:sz w:val="18"/>
          </w:rPr>
          <w:t>https://qz.com/833607/us-election-a-rash-of-racist-attacks-have-broken-out-in-the-us-after-donald-trumps-victory/</w:t>
        </w:r>
      </w:hyperlink>
      <w:r w:rsidRPr="004B735B">
        <w:rPr>
          <w:rFonts w:asciiTheme="minorHAnsi" w:hAnsiTheme="minorHAnsi" w:cstheme="minorHAnsi"/>
          <w:sz w:val="18"/>
        </w:rPr>
        <w:t xml:space="preserve"> Michael Stefanko)</w:t>
      </w:r>
    </w:p>
    <w:p w:rsidR="00411A9F" w:rsidRPr="004B735B" w:rsidRDefault="00411A9F" w:rsidP="00411A9F">
      <w:pPr>
        <w:rPr>
          <w:rFonts w:asciiTheme="minorHAnsi" w:hAnsiTheme="minorHAnsi" w:cstheme="minorHAnsi"/>
          <w:sz w:val="10"/>
        </w:rPr>
      </w:pPr>
      <w:r w:rsidRPr="004B735B">
        <w:rPr>
          <w:rFonts w:asciiTheme="minorHAnsi" w:hAnsiTheme="minorHAnsi" w:cstheme="minorHAnsi"/>
          <w:sz w:val="10"/>
        </w:rPr>
        <w:t xml:space="preserve">A Trump hat sits on a table outside of the rally for Republican U.S. presidential nominee Donald Trump in New York City, New York, U.S. November 8, 2016. REUTERS/Andrew Kelly - RTX2SNXM SHARE WRITTEN BY Heather Timmons OBSESSION 2016 November 10, 2016 Updated at 9:30pm, EST, Nov. 10. In his acceptance speech on Nov. 9, US president-elect Donald J. Trump made a pledge of unity, promising to be a leader for “all Americans.” But some of his supporters have not heard that message. Even as Trump was speaking, one person in the audience yelled “Hang Obama,” and online commentators spewed a steady stream of racist, sexist, and anti-Semitic messages on a YouTube livestream, directed to “Anti-whites,” “Killery,” and “Jews in Congress.” Things have gotten worse since then. </w:t>
      </w:r>
      <w:r w:rsidRPr="004B735B">
        <w:rPr>
          <w:rFonts w:asciiTheme="minorHAnsi" w:hAnsiTheme="minorHAnsi" w:cstheme="minorHAnsi"/>
          <w:u w:val="single"/>
        </w:rPr>
        <w:t>Trump’s victory</w:t>
      </w:r>
      <w:r w:rsidRPr="004B735B">
        <w:rPr>
          <w:rFonts w:asciiTheme="minorHAnsi" w:hAnsiTheme="minorHAnsi" w:cstheme="minorHAnsi"/>
          <w:sz w:val="10"/>
        </w:rPr>
        <w:t xml:space="preserve">, which he achieved with 279 electoral college votes but without taking the popular vote, </w:t>
      </w:r>
      <w:r w:rsidRPr="004B735B">
        <w:rPr>
          <w:rFonts w:asciiTheme="minorHAnsi" w:hAnsiTheme="minorHAnsi" w:cstheme="minorHAnsi"/>
          <w:u w:val="single"/>
        </w:rPr>
        <w:t>appears to have emboldened some of the white supremacists who support him offline too. Self-identified Trump supporters are harassing minorities, and calling for more organized white supremacy.</w:t>
      </w:r>
      <w:r w:rsidRPr="004B735B">
        <w:rPr>
          <w:rFonts w:asciiTheme="minorHAnsi" w:hAnsiTheme="minorHAnsi" w:cstheme="minorHAnsi"/>
          <w:sz w:val="10"/>
        </w:rPr>
        <w:t xml:space="preserve"> Near Boston, at Wellesley College, where Clinton went to school, two men from a neighboring college drove around the campus flying a Trump flag from their pickup truck, according to students who posted videos on Facebook. One wrote: </w:t>
      </w:r>
      <w:r w:rsidRPr="004B735B">
        <w:rPr>
          <w:rFonts w:asciiTheme="minorHAnsi" w:hAnsiTheme="minorHAnsi" w:cstheme="minorHAnsi"/>
          <w:u w:val="single"/>
        </w:rPr>
        <w:t>They laughed, screamed and sped around campus. Then, they parked in front of the house for students of African descent, and jeered at them, screaming Trump and Make America Great Again. When one student asked them to leave, they spit in her direction. Utah high schools have several reports of Latino students being bullied</w:t>
      </w:r>
      <w:r w:rsidRPr="004B735B">
        <w:rPr>
          <w:rFonts w:asciiTheme="minorHAnsi" w:hAnsiTheme="minorHAnsi" w:cstheme="minorHAnsi"/>
          <w:sz w:val="10"/>
        </w:rPr>
        <w:t xml:space="preserve">, according to a local Fox News channel. </w:t>
      </w:r>
      <w:r w:rsidRPr="004B735B">
        <w:rPr>
          <w:rFonts w:asciiTheme="minorHAnsi" w:hAnsiTheme="minorHAnsi" w:cstheme="minorHAnsi"/>
          <w:u w:val="single"/>
        </w:rPr>
        <w:t xml:space="preserve">One student whose parents are Mexican immigrants said she was told, “You wetbacks need to go back to Mexico.” </w:t>
      </w:r>
      <w:r w:rsidRPr="004B735B">
        <w:rPr>
          <w:rFonts w:asciiTheme="minorHAnsi" w:hAnsiTheme="minorHAnsi" w:cstheme="minorHAnsi"/>
          <w:sz w:val="10"/>
        </w:rPr>
        <w:t xml:space="preserve">Racist slurs and pro-Trump slogans were scrawled at high school in Minnesota: 15027578_1299374003416253_1235533840353098964_n (www.facebook.com/erin.cichanski) </w:t>
      </w:r>
      <w:r w:rsidRPr="004B735B">
        <w:rPr>
          <w:rFonts w:asciiTheme="minorHAnsi" w:hAnsiTheme="minorHAnsi" w:cstheme="minorHAnsi"/>
          <w:u w:val="single"/>
        </w:rPr>
        <w:t xml:space="preserve">Muslim women in North Carolina and California reported verbal and physical abuse. </w:t>
      </w:r>
      <w:r w:rsidRPr="004B735B">
        <w:rPr>
          <w:rFonts w:asciiTheme="minorHAnsi" w:hAnsiTheme="minorHAnsi" w:cstheme="minorHAnsi"/>
          <w:sz w:val="10"/>
        </w:rPr>
        <w:t xml:space="preserve">A gay couple in Lexington, KY found this note on their car: Placed on their car in NC. "Can't wait until your 'marriage' is overturned by a real president. Gay families = burn in hell. Trump 2016" pic.twitter.com/jyBjUSS2TI — Shaun King (@ShaunKing) November 10, 2016 King, above, is a New York Daily News columnist who has been collecting and Tweeting reports of abuse. There is at least one instance of violence against suspected Trump voters as well. After a minor car accident, a white Chicago man was beaten by several black occupants of the other car involved, while bystanders yelled “Don’t vote Trump.” The man told the Chicago Tribune he was a Trump voter, but that there was no way a stranger could have known that. The Klu Klux Klan white supremacist group is openly canvassing for new members in Birmingham, Alabama, where flyers were scattered in driveways on the morning after the election, the local NBC affiliate reported. “Get off the fence, whitey, and join the only group that has ever stood for the white man,” they read. “Black radicals have reverted back to savages and more Muslims arrive daily.” The local leader of the group confirmed they were real to AL.com and added, “We must hold Trump’s promises close, and continue on to make damn sure he follows through.” People are also sharing individual instances of harassment from people they thought were friends and allies. One Afghan immigrant from Nashville, Tennessee, said her former neighbor, and mother’s best friend for 10 years, sent her a message telling her to “go back to where she came from.” View image on Twitter View image on Twitter Follow rabia chaudry </w:t>
      </w:r>
      <w:r w:rsidRPr="004B735B">
        <w:rPr>
          <w:rFonts w:ascii="Segoe UI Symbol" w:hAnsi="Segoe UI Symbol" w:cs="Segoe UI Symbol"/>
          <w:sz w:val="10"/>
        </w:rPr>
        <w:t>✔</w:t>
      </w:r>
      <w:r w:rsidRPr="004B735B">
        <w:rPr>
          <w:rFonts w:asciiTheme="minorHAnsi" w:hAnsiTheme="minorHAnsi" w:cstheme="minorHAnsi"/>
          <w:sz w:val="10"/>
        </w:rPr>
        <w:t xml:space="preserve"> @rabiasquared This is like a punch to the gut 3:47 PM - 9 Nov 2016 5,508 5,508 Retweets 4,979 4,979 likes Twitter Ads info and privacy Trump supporters, meanwhile, are now openly vowing to rid the US of non-whites (referred to as “muds”) in America entirely. I agree: building the wall and deporting muds is going to be some satisfying work.https://t.co/vWx0nuO0s3 — Victory (@MontyDraxel) November 10, 2016 @antissa @johnny_nimble 1st World people create 1st World economies and 1st World societies. We don't need worthless mud people. — #RepealHartCellar (@expelallmuslims) November 9, 2016 This article originally included a report of an attack on a woman wearing a hijab in Louisiana. She later told police she fabricated the attack. It has also been updated to include an attack on a Trump voter. Read this next: A Donald Trump presidency is forcing an entire generation of journalists to rethink what “journalism” even means</w:t>
      </w:r>
    </w:p>
    <w:p w:rsidR="00411A9F" w:rsidRPr="004B735B" w:rsidRDefault="00411A9F" w:rsidP="00411A9F">
      <w:pPr>
        <w:pStyle w:val="Heading4"/>
        <w:rPr>
          <w:rFonts w:asciiTheme="minorHAnsi" w:hAnsiTheme="minorHAnsi" w:cstheme="minorHAnsi"/>
        </w:rPr>
      </w:pPr>
      <w:r w:rsidRPr="004B735B">
        <w:rPr>
          <w:rFonts w:asciiTheme="minorHAnsi" w:hAnsiTheme="minorHAnsi" w:cstheme="minorHAnsi"/>
        </w:rPr>
        <w:t>Trump agenda popularizes white nationalism which delegitimizes minorities and justifies white supremacy groups such as the KKK</w:t>
      </w:r>
    </w:p>
    <w:p w:rsidR="00411A9F" w:rsidRPr="004B735B" w:rsidRDefault="00411A9F" w:rsidP="00411A9F">
      <w:pPr>
        <w:rPr>
          <w:rStyle w:val="Style13ptBold"/>
          <w:rFonts w:asciiTheme="minorHAnsi" w:hAnsiTheme="minorHAnsi" w:cstheme="minorHAnsi"/>
        </w:rPr>
      </w:pPr>
      <w:r w:rsidRPr="004B735B">
        <w:rPr>
          <w:rStyle w:val="Style13ptBold"/>
          <w:rFonts w:asciiTheme="minorHAnsi" w:hAnsiTheme="minorHAnsi" w:cstheme="minorHAnsi"/>
        </w:rPr>
        <w:t>Devega 1/30/</w:t>
      </w:r>
      <w:r w:rsidRPr="004B735B">
        <w:rPr>
          <w:rFonts w:asciiTheme="minorHAnsi" w:hAnsiTheme="minorHAnsi" w:cstheme="minorHAnsi"/>
        </w:rPr>
        <w:t xml:space="preserve">17 (Chauncey Devega, politics writer for Salon, “Trump’s Muslim ban is no surprise: Our new president’s agenda is fueled by white nationalism” pg online@ </w:t>
      </w:r>
      <w:hyperlink r:id="rId225" w:history="1">
        <w:r w:rsidRPr="004B735B">
          <w:rPr>
            <w:rStyle w:val="Hyperlink"/>
            <w:rFonts w:asciiTheme="minorHAnsi" w:hAnsiTheme="minorHAnsi" w:cstheme="minorHAnsi"/>
          </w:rPr>
          <w:t>http://www.salon.com/2017/01/30/trumps-muslim-ban-is-no-surprise-our-new-presidents-agenda-is-fueled-by-white-nationalism/</w:t>
        </w:r>
      </w:hyperlink>
      <w:r w:rsidRPr="004B735B">
        <w:rPr>
          <w:rFonts w:asciiTheme="minorHAnsi" w:hAnsiTheme="minorHAnsi" w:cstheme="minorHAnsi"/>
        </w:rPr>
        <w:t>)-rz</w:t>
      </w:r>
    </w:p>
    <w:p w:rsidR="00411A9F" w:rsidRPr="004B735B" w:rsidRDefault="00411A9F" w:rsidP="00411A9F">
      <w:pPr>
        <w:rPr>
          <w:rStyle w:val="StyleUnderline"/>
          <w:rFonts w:asciiTheme="minorHAnsi" w:hAnsiTheme="minorHAnsi" w:cstheme="minorHAnsi"/>
        </w:rPr>
      </w:pPr>
      <w:r w:rsidRPr="004B735B">
        <w:rPr>
          <w:rFonts w:asciiTheme="minorHAnsi" w:hAnsiTheme="minorHAnsi" w:cstheme="minorHAnsi"/>
        </w:rPr>
        <w:t xml:space="preserve">As it did while obsessively pursuing the “white working-class economic anxiety” narrative in the aftermath of the 2016 presidential election, </w:t>
      </w:r>
      <w:r w:rsidRPr="004B735B">
        <w:rPr>
          <w:rStyle w:val="StyleUnderline"/>
          <w:rFonts w:asciiTheme="minorHAnsi" w:hAnsiTheme="minorHAnsi" w:cstheme="minorHAnsi"/>
        </w:rPr>
        <w:t>the American news media has been largely ignoring the white nationalist themes that were woven throughout Trump’s inaugural address. White nationalism</w:t>
      </w:r>
      <w:r w:rsidRPr="004B735B">
        <w:rPr>
          <w:rFonts w:asciiTheme="minorHAnsi" w:hAnsiTheme="minorHAnsi" w:cstheme="minorHAnsi"/>
        </w:rPr>
        <w:t xml:space="preserve"> (and its ideological companion “white supremacy”) </w:t>
      </w:r>
      <w:r w:rsidRPr="004B735B">
        <w:rPr>
          <w:rStyle w:val="StyleUnderline"/>
          <w:rFonts w:asciiTheme="minorHAnsi" w:hAnsiTheme="minorHAnsi" w:cstheme="minorHAnsi"/>
        </w:rPr>
        <w:t>is an inherently racist, violent and regressive ideology that’s prefaced on a belief in the racial and cultural superiority of “white</w:t>
      </w:r>
      <w:r w:rsidRPr="004B735B">
        <w:rPr>
          <w:rFonts w:asciiTheme="minorHAnsi" w:hAnsiTheme="minorHAnsi" w:cstheme="minorHAnsi"/>
        </w:rPr>
        <w:t xml:space="preserve">” or “European-American” </w:t>
      </w:r>
      <w:r w:rsidRPr="004B735B">
        <w:rPr>
          <w:rStyle w:val="StyleUnderline"/>
          <w:rFonts w:asciiTheme="minorHAnsi" w:hAnsiTheme="minorHAnsi" w:cstheme="minorHAnsi"/>
        </w:rPr>
        <w:t>civilization</w:t>
      </w:r>
      <w:r w:rsidRPr="004B735B">
        <w:rPr>
          <w:rFonts w:asciiTheme="minorHAnsi" w:hAnsiTheme="minorHAnsi" w:cstheme="minorHAnsi"/>
        </w:rPr>
        <w:t xml:space="preserve">. </w:t>
      </w:r>
      <w:r w:rsidRPr="004B735B">
        <w:rPr>
          <w:rStyle w:val="StyleUnderline"/>
          <w:rFonts w:asciiTheme="minorHAnsi" w:hAnsiTheme="minorHAnsi" w:cstheme="minorHAnsi"/>
        </w:rPr>
        <w:t>White nationalism</w:t>
      </w:r>
      <w:r w:rsidRPr="004B735B">
        <w:rPr>
          <w:rFonts w:asciiTheme="minorHAnsi" w:hAnsiTheme="minorHAnsi" w:cstheme="minorHAnsi"/>
        </w:rPr>
        <w:t xml:space="preserve"> also crafts a fantasy in which white people are somehow “oppressed” by nonwhites and in which “white civilization” is “under siege” by nonwhite and non-Christian immigrants, as well as people of color more generally. Blacks and most other nonwhites, according to this fantasy, exist in a parasitic relationship to “white society.” In the United States, white nationalists circulate old stereotypes about “black crime,” “urban violence” and “black poverty,” </w:t>
      </w:r>
      <w:r w:rsidRPr="004B735B">
        <w:rPr>
          <w:rStyle w:val="StyleUnderline"/>
          <w:rFonts w:asciiTheme="minorHAnsi" w:hAnsiTheme="minorHAnsi" w:cstheme="minorHAnsi"/>
        </w:rPr>
        <w:t xml:space="preserve">presenting black people as victims of their own “bad culture” rather than institutional white racism. </w:t>
      </w:r>
      <w:r w:rsidRPr="004B735B">
        <w:rPr>
          <w:rFonts w:asciiTheme="minorHAnsi" w:hAnsiTheme="minorHAnsi" w:cstheme="minorHAnsi"/>
        </w:rPr>
        <w:t xml:space="preserve">Trump used the phrase “America first.” This has a history. </w:t>
      </w:r>
      <w:r w:rsidRPr="004B735B">
        <w:rPr>
          <w:rStyle w:val="StyleUnderline"/>
          <w:rFonts w:asciiTheme="minorHAnsi" w:hAnsiTheme="minorHAnsi" w:cstheme="minorHAnsi"/>
        </w:rPr>
        <w:t>The America First Committee was an anti-Semitic, fascist and nativist organization</w:t>
      </w:r>
      <w:r w:rsidRPr="004B735B">
        <w:rPr>
          <w:rFonts w:asciiTheme="minorHAnsi" w:hAnsiTheme="minorHAnsi" w:cstheme="minorHAnsi"/>
        </w:rPr>
        <w:t xml:space="preserve"> founded in 1940 to prevent the United States from entering World War II. David Neiwert, author of a forthcoming book on Trump and the radical right, explained this to Salon: </w:t>
      </w:r>
      <w:r w:rsidRPr="004B735B">
        <w:rPr>
          <w:rStyle w:val="StyleUnderline"/>
          <w:rFonts w:asciiTheme="minorHAnsi" w:hAnsiTheme="minorHAnsi" w:cstheme="minorHAnsi"/>
        </w:rPr>
        <w:t>Trump has a habit of hearkening to old white-nationalist and anti-Semitic themes</w:t>
      </w:r>
      <w:r w:rsidRPr="004B735B">
        <w:rPr>
          <w:rFonts w:asciiTheme="minorHAnsi" w:hAnsiTheme="minorHAnsi" w:cstheme="minorHAnsi"/>
        </w:rPr>
        <w:t xml:space="preserve"> in his speeches that dates back to the campaign and before. “America First,” in its previous incarnation, was not only anti-Semitic but proved to be a nest of racists and traitors who eventually plotted to create a Vichy government obedient to the Nazis when America lost the war, as they believed it inevitably would. There’s a reason their themes resonate with the new occupants of the White House. Historian Paul Harvey also explained to Salon the historical continuities between Trump’s use of “America first” and its origins with the America First Committee: But the rest of [Trump’s] speech then takes up the America First theme, and the theme of “</w:t>
      </w:r>
      <w:r w:rsidRPr="004B735B">
        <w:rPr>
          <w:rStyle w:val="StyleUnderline"/>
          <w:rFonts w:asciiTheme="minorHAnsi" w:hAnsiTheme="minorHAnsi" w:cstheme="minorHAnsi"/>
        </w:rPr>
        <w:t>loyalty</w:t>
      </w:r>
      <w:r w:rsidRPr="004B735B">
        <w:rPr>
          <w:rFonts w:asciiTheme="minorHAnsi" w:hAnsiTheme="minorHAnsi" w:cstheme="minorHAnsi"/>
        </w:rPr>
        <w:t xml:space="preserve">” to America above all, that </w:t>
      </w:r>
      <w:r w:rsidRPr="004B735B">
        <w:rPr>
          <w:rStyle w:val="StyleUnderline"/>
          <w:rFonts w:asciiTheme="minorHAnsi" w:hAnsiTheme="minorHAnsi" w:cstheme="minorHAnsi"/>
        </w:rPr>
        <w:t>comes straight from the white nationalist playbook</w:t>
      </w:r>
      <w:r w:rsidRPr="004B735B">
        <w:rPr>
          <w:rFonts w:asciiTheme="minorHAnsi" w:hAnsiTheme="minorHAnsi" w:cstheme="minorHAnsi"/>
        </w:rPr>
        <w:t xml:space="preserve">. The America First Committee, of course, basically supported fascist forces just prior to World War II. Even if people don’t know that historical referent, they will recognize that </w:t>
      </w:r>
      <w:r w:rsidRPr="004B735B">
        <w:rPr>
          <w:rStyle w:val="StyleUnderline"/>
          <w:rFonts w:asciiTheme="minorHAnsi" w:hAnsiTheme="minorHAnsi" w:cstheme="minorHAnsi"/>
        </w:rPr>
        <w:t>it is the “other</w:t>
      </w:r>
      <w:r w:rsidRPr="004B735B">
        <w:rPr>
          <w:rFonts w:asciiTheme="minorHAnsi" w:hAnsiTheme="minorHAnsi" w:cstheme="minorHAnsi"/>
        </w:rPr>
        <w:t xml:space="preserve">” that threatens America, and “the other” (the immigrant, the liberal, the press, etc.) </w:t>
      </w:r>
      <w:r w:rsidRPr="004B735B">
        <w:rPr>
          <w:rStyle w:val="StyleUnderline"/>
          <w:rFonts w:asciiTheme="minorHAnsi" w:hAnsiTheme="minorHAnsi" w:cstheme="minorHAnsi"/>
        </w:rPr>
        <w:t>that does not put America first and is not loyal</w:t>
      </w:r>
      <w:r w:rsidRPr="004B735B">
        <w:rPr>
          <w:rFonts w:asciiTheme="minorHAnsi" w:hAnsiTheme="minorHAnsi" w:cstheme="minorHAnsi"/>
        </w:rPr>
        <w:t xml:space="preserve">. The same goes for having strict borders again. This part of the speech basically recapitulates anti-immigrant sentiment of the 1910s and 1920s that resulted in the National Origins Act of 1924 — in those days, directed against Southern and Eastern Europeans. The target is different now, but the impetus is the same. Trump emphasized that he’s a champion for “the forgotten men and women of our country.” This is not apolitical or race-neutral language. </w:t>
      </w:r>
      <w:r w:rsidRPr="004B735B">
        <w:rPr>
          <w:rStyle w:val="StyleUnderline"/>
          <w:rFonts w:asciiTheme="minorHAnsi" w:hAnsiTheme="minorHAnsi" w:cstheme="minorHAnsi"/>
        </w:rPr>
        <w:t>Trump is a demagogue who has deployed right-wing “producerism” and its themes of white victimhood by “the other</w:t>
      </w:r>
      <w:r w:rsidRPr="004B735B">
        <w:rPr>
          <w:rFonts w:asciiTheme="minorHAnsi" w:hAnsiTheme="minorHAnsi" w:cstheme="minorHAnsi"/>
        </w:rPr>
        <w:t xml:space="preserve">” (immigrants and people of color) and “elites” to win the White House. And Trump’s “forgotten men and women” are not immigrants hiding in the shadows of American life or people of color struggling against police brutality or discrimination in the job market. Trump’s “forgotten Americans” are clearly meant to be the angry white voters who installed him in office. Despite this group’s status of having been economically, politically and socially privileged (and subsidized) throughout the history of the United States, its current members now feel itself oppressed and disadvantaged. This narrative of “white oppression” and this anger about “reverse racism” are central to white nationalist and white supremacist thought. Sociologist Jessie Daniels, author of the book “Cyber Racism: White Supremacy Online and the New Attack on Civil Rights,” offered this commentary: Trump’s rhetoric in his inaugural address was filled with winks and nods to the white nationalists among his base. In the speech, despite saying that is he going to heal divisions, he clearly sets out those who he’s for and those who are the “enemies.” He is for: “The forgotten men and women of our country will be forgotten no longer,” a nod to white people, and tells them “This is your country.” Trump possesses an apocalyptic view of American society and wants to stop “the carnage.” </w:t>
      </w:r>
      <w:r w:rsidRPr="004B735B">
        <w:rPr>
          <w:rStyle w:val="StyleUnderline"/>
          <w:rFonts w:asciiTheme="minorHAnsi" w:hAnsiTheme="minorHAnsi" w:cstheme="minorHAnsi"/>
        </w:rPr>
        <w:t>This narrative is frequently employed by right-wing groups in Europe who believe that “white civilization” is under assault</w:t>
      </w:r>
      <w:r w:rsidRPr="004B735B">
        <w:rPr>
          <w:rFonts w:asciiTheme="minorHAnsi" w:hAnsiTheme="minorHAnsi" w:cstheme="minorHAnsi"/>
        </w:rPr>
        <w:t xml:space="preserve">. Bannon and other members of Trump’s team are in close contact with such organizations and their leaders. The idea of “carnage” against (white) America is also an idea tied to white terrorist organizations such as the Ku Klux Klan and other old-line white supremacist groups. Historian Cynthia Iyerly explained: </w:t>
      </w:r>
      <w:r w:rsidRPr="004B735B">
        <w:rPr>
          <w:rStyle w:val="StyleUnderline"/>
          <w:rFonts w:asciiTheme="minorHAnsi" w:hAnsiTheme="minorHAnsi" w:cstheme="minorHAnsi"/>
        </w:rPr>
        <w:t>The original Ku Klux Klan used a rhetoric of black criminality to justify their campaign of terror</w:t>
      </w:r>
      <w:r w:rsidRPr="004B735B">
        <w:rPr>
          <w:rFonts w:asciiTheme="minorHAnsi" w:hAnsiTheme="minorHAnsi" w:cstheme="minorHAnsi"/>
        </w:rPr>
        <w:t>. Klansmen claimed that white women were not safe from black rapists and that arsons by black people were epidemic. The Klan painted a picture of the white South as besieged by black crime and political corruption. The Klan and their supporters had newspapers that promoted their false version of events, and when Congress investigated Klan violence, klansmen and their political supporters routinely perjured themselves by both denying Klan terrorism and by conjuring up images of black criminals running amok. Trump is fixated on building a wall along the Mexican border, stopping “illegal immigration” from South America, Muslim “terrorists” and “inner-city crime.” All these fixations are among the primary goals of white nationalists and white supremacists. In an earlier conversation with Salon, James Scaminaci, an expert on the American right and its connections to militia groups, described this as an application of “fourth-generation warfare” to American society: This is where religious supremacy and white supremacy link up, and where Trump is attempting to fuse [them] in his own person. Internally</w:t>
      </w:r>
      <w:r w:rsidRPr="004B735B">
        <w:rPr>
          <w:rStyle w:val="StyleUnderline"/>
          <w:rFonts w:asciiTheme="minorHAnsi" w:hAnsiTheme="minorHAnsi" w:cstheme="minorHAnsi"/>
        </w:rPr>
        <w:t>, this clash of cultures is weaponized as propaganda campaigns designed to delegitimize whole classes of peoples:</w:t>
      </w:r>
      <w:r w:rsidRPr="004B735B">
        <w:rPr>
          <w:rFonts w:asciiTheme="minorHAnsi" w:hAnsiTheme="minorHAnsi" w:cstheme="minorHAnsi"/>
        </w:rPr>
        <w:t xml:space="preserve"> </w:t>
      </w:r>
      <w:r w:rsidRPr="004B735B">
        <w:rPr>
          <w:rStyle w:val="StyleUnderline"/>
          <w:rFonts w:asciiTheme="minorHAnsi" w:hAnsiTheme="minorHAnsi" w:cstheme="minorHAnsi"/>
        </w:rPr>
        <w:t>Blacks and civil rights and voting rights; women and reproductive rights; LGBTQ and gay rights; workers’ and labor rights; environmentalists and environmental laws and science.</w:t>
      </w:r>
    </w:p>
    <w:p w:rsidR="00411A9F" w:rsidRPr="004B735B" w:rsidRDefault="00411A9F" w:rsidP="00411A9F">
      <w:pPr>
        <w:rPr>
          <w:rFonts w:asciiTheme="minorHAnsi" w:hAnsiTheme="minorHAnsi" w:cstheme="minorHAnsi"/>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Trump = Racist Backlash</w:t>
      </w:r>
    </w:p>
    <w:p w:rsidR="00935C39" w:rsidRPr="004B735B" w:rsidRDefault="00935C39" w:rsidP="00935C39">
      <w:pPr>
        <w:rPr>
          <w:rFonts w:asciiTheme="minorHAnsi" w:hAnsiTheme="minorHAnsi" w:cstheme="minorHAnsi"/>
        </w:rPr>
      </w:pP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Trump popularity means an increase in racist backlash </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 xml:space="preserve">BLANC 16 </w:t>
      </w:r>
      <w:r w:rsidRPr="004B735B">
        <w:rPr>
          <w:rFonts w:asciiTheme="minorHAnsi" w:hAnsiTheme="minorHAnsi" w:cstheme="minorHAnsi"/>
          <w:sz w:val="18"/>
        </w:rPr>
        <w:t xml:space="preserve">(SÉBASTIEN, writer @ Israel Times November 15, 2016 “Rise in racist incidents points to Trump-emboldened backlash” </w:t>
      </w:r>
      <w:hyperlink r:id="rId226" w:history="1">
        <w:r w:rsidRPr="004B735B">
          <w:rPr>
            <w:rStyle w:val="Hyperlink"/>
            <w:rFonts w:asciiTheme="minorHAnsi" w:hAnsiTheme="minorHAnsi" w:cstheme="minorHAnsi"/>
            <w:sz w:val="18"/>
          </w:rPr>
          <w:t>http://www.timesofisrael.com/rise-in-racist-incidents-points-to-trump-emboldened-backlash/</w:t>
        </w:r>
      </w:hyperlink>
      <w:r w:rsidRPr="004B735B">
        <w:rPr>
          <w:rFonts w:asciiTheme="minorHAnsi" w:hAnsiTheme="minorHAnsi" w:cstheme="minorHAnsi"/>
          <w:sz w:val="18"/>
        </w:rPr>
        <w:t xml:space="preserve"> Michael Stefanko)  </w:t>
      </w:r>
    </w:p>
    <w:p w:rsidR="00935C39" w:rsidRPr="004B735B" w:rsidRDefault="00935C39" w:rsidP="00935C39">
      <w:pPr>
        <w:rPr>
          <w:rFonts w:asciiTheme="minorHAnsi" w:hAnsiTheme="minorHAnsi" w:cstheme="minorHAnsi"/>
          <w:sz w:val="10"/>
        </w:rPr>
      </w:pPr>
      <w:r w:rsidRPr="004B735B">
        <w:rPr>
          <w:rFonts w:asciiTheme="minorHAnsi" w:hAnsiTheme="minorHAnsi" w:cstheme="minorHAnsi"/>
          <w:u w:val="single"/>
        </w:rPr>
        <w:t>Civil rights group records over 200 incidents involving minorities, immigrants since Election Day</w:t>
      </w:r>
      <w:r w:rsidRPr="004B735B">
        <w:rPr>
          <w:rFonts w:asciiTheme="minorHAnsi" w:hAnsiTheme="minorHAnsi" w:cstheme="minorHAnsi"/>
          <w:sz w:val="10"/>
        </w:rPr>
        <w:t xml:space="preserve"> last weekBY SÉBASTIEN BLANC, 3:11 am 5 Email Print Share Illustrative: Graffiti in South Philadelphia, including the word “Trump” and a swastika discovered on a Philadelphia storefront on Nov. 9, 2016. (Facebook via JTA)Illustrative: Graffiti in South Philadelphia, including the word “Trump” and a swastika discovered on a Philadelphia storefront on Nov. 9, 2016. (Facebook via JTA)NEWSROOM Email the NewsroomFacebookTwitterRELATED TOPICS DONALD TRUMP2016 US PRESIDENTIAL ELECTIONSRACISMRELATED STORIES Meet the Jews in Donald Trump’s inner circleRacist post about Michelle Obama causes backlashEdgy over rise of Trump, Jews and Muslims ramp up alliancesGiuliani emerges as favorite for Trump’s secretary of statePentagon to NATO: Talk to Team TrumpPutin, Trump speak on phone about normalizing US-Russia tiesObama ‘concerned’ over Trump presidency but hopes he’ll ‘make things better’White nationalists hail Trump pick of far-right Bannon for White House jobIn Trump’s orbit, Jewish son-in-law expected to stay a power center WASHINGTON, United States (AFP) </w:t>
      </w:r>
      <w:r w:rsidRPr="004B735B">
        <w:rPr>
          <w:rFonts w:asciiTheme="minorHAnsi" w:hAnsiTheme="minorHAnsi" w:cstheme="minorHAnsi"/>
          <w:u w:val="single"/>
        </w:rPr>
        <w:t>— A surge in reports of racist incidents has minorities and civil rights groups worried that Donald Trump’s election as US president has emboldened hate groups</w:t>
      </w:r>
      <w:r w:rsidRPr="004B735B">
        <w:rPr>
          <w:rFonts w:asciiTheme="minorHAnsi" w:hAnsiTheme="minorHAnsi" w:cstheme="minorHAnsi"/>
          <w:sz w:val="10"/>
        </w:rPr>
        <w:t xml:space="preserve">. Get The Times of Israel's Daily Edition by email and never miss our top stories FREE SIGN UP! Swastikas and Nazi </w:t>
      </w:r>
      <w:r w:rsidRPr="004B735B">
        <w:rPr>
          <w:rFonts w:asciiTheme="minorHAnsi" w:hAnsiTheme="minorHAnsi" w:cstheme="minorHAnsi"/>
          <w:u w:val="single"/>
        </w:rPr>
        <w:t>slogans scrawled on a Philadelphia storefront, xenophobic chants at a New York high school, threatening letters in the mail, insults on college campuses: reports like these have proliferated since November 8</w:t>
      </w:r>
      <w:r w:rsidRPr="004B735B">
        <w:rPr>
          <w:rFonts w:asciiTheme="minorHAnsi" w:hAnsiTheme="minorHAnsi" w:cstheme="minorHAnsi"/>
          <w:sz w:val="10"/>
        </w:rPr>
        <w:t xml:space="preserve">. “I have a scarf on. Passed by someone on the platform today and he says, ‘Your time’s up, girlie,'” journalist Mehreen Kasana wrote on her Twitter account. Hispanics — the target of Trump’s most incendiary anti-immigrant rhetoric during the campaign — appear particularly vulnerable, as the Southern Poverty Law Center (SPLC) noted in tracking the rise of harassment of minorities. Follow Mehreen Kasana </w:t>
      </w:r>
      <w:r w:rsidRPr="004B735B">
        <w:rPr>
          <w:rFonts w:ascii="Segoe UI Symbol" w:hAnsi="Segoe UI Symbol" w:cs="Segoe UI Symbol"/>
          <w:sz w:val="10"/>
        </w:rPr>
        <w:t>✔</w:t>
      </w:r>
      <w:r w:rsidRPr="004B735B">
        <w:rPr>
          <w:rFonts w:asciiTheme="minorHAnsi" w:hAnsiTheme="minorHAnsi" w:cstheme="minorHAnsi"/>
          <w:sz w:val="10"/>
        </w:rPr>
        <w:t xml:space="preserve"> @mehreenkasana I have a scarf on. Passed by someone on the platform today and he says, "Your time's up, girlie." 8:50 AM - 9 Nov 2016 9,948 9,948 Retweets 11,458 11,458 likes Twitter Ads info and privacy Asked about the outbreaks of anti-Muslim, anti-Hispanic bullying, Trump said in a CBS interview aired Sunday that he was “saddened to hear that,” adding it was “a very small amount.” “If it helps, I will say this and I’ll say it right to the cameras. Stop it,” he said. ‘Pack your bags’ “‘Build a wall’ was chanted in our cafeteria Wed at lunch. ‘If you aren’t born here, pack your bags’ was shouted in my own classroom. ‘Get out spic’ was said in our halls,” a teacher in Washington state told the SPLC, a non-profit that monitors the activities of hate groups in the United States. SPLC collected reports of more than 200 similar incidents between Election Day on November 8 and Friday, against African Americans, women, and members of the LGBT community. “It doesn’t compare to the civil rights movement. No one is blowing up churches,” SPLC president Richard Cohen told the New York Times. “But I don’t think there’s any question that there’s been an increase.” </w:t>
      </w:r>
      <w:r w:rsidRPr="004B735B">
        <w:rPr>
          <w:rFonts w:asciiTheme="minorHAnsi" w:hAnsiTheme="minorHAnsi" w:cstheme="minorHAnsi"/>
          <w:u w:val="single"/>
        </w:rPr>
        <w:t>Anti-Muslim attacks increased by 67 percent in 2015, the Federal Bureau of Investigation said in a report released on Monday</w:t>
      </w:r>
      <w:r w:rsidRPr="004B735B">
        <w:rPr>
          <w:rFonts w:asciiTheme="minorHAnsi" w:hAnsiTheme="minorHAnsi" w:cstheme="minorHAnsi"/>
          <w:sz w:val="10"/>
        </w:rPr>
        <w:t xml:space="preserve">. This combination of pictures created on November 03, 2016 shows US Democratic presidential nominee Hillary Clinton in Dade City, Florida, on November 1, 2016 and US Republican Presidential nominee Donald Trump in Warren, Michigan, October 31, 2016. (AFP PHOTO / JEWEL SAMAD AND JEFF KOWALSKY) This combination of pictures created on November 03, 2016 shows US Democratic presidential nominee Hillary Clinton in Dade City, Florida, on November 1, 2016 and US Republican Presidential nominee Donald Trump in Warren, Michigan, October 31, 2016. (AFP PHOTO / JEWEL SAMAD AND JEFF KOWALSKY) Educational institutions around the country, some with liberal reputations, have reported disturbing incidents in recent days and have sent out emails assuring their communities they are taking action to counter them. </w:t>
      </w:r>
      <w:r w:rsidRPr="004B735B">
        <w:rPr>
          <w:rFonts w:asciiTheme="minorHAnsi" w:hAnsiTheme="minorHAnsi" w:cstheme="minorHAnsi"/>
          <w:u w:val="single"/>
        </w:rPr>
        <w:t xml:space="preserve">Some incidents have involved graffiti on bathroom walls, including a modified version of Trump’s campaign slogan: “Make America White Again.” </w:t>
      </w:r>
      <w:r w:rsidRPr="004B735B">
        <w:rPr>
          <w:rFonts w:asciiTheme="minorHAnsi" w:hAnsiTheme="minorHAnsi" w:cstheme="minorHAnsi"/>
          <w:sz w:val="10"/>
        </w:rPr>
        <w:t xml:space="preserve">View image on Twitter View image on Twitter Follow USA TODAY </w:t>
      </w:r>
      <w:r w:rsidRPr="004B735B">
        <w:rPr>
          <w:rFonts w:ascii="Segoe UI Symbol" w:hAnsi="Segoe UI Symbol" w:cs="Segoe UI Symbol"/>
          <w:sz w:val="10"/>
        </w:rPr>
        <w:t>✔</w:t>
      </w:r>
      <w:r w:rsidRPr="004B735B">
        <w:rPr>
          <w:rFonts w:asciiTheme="minorHAnsi" w:hAnsiTheme="minorHAnsi" w:cstheme="minorHAnsi"/>
          <w:sz w:val="10"/>
        </w:rPr>
        <w:t xml:space="preserve"> @USATODAY Racist graffiti greets Trump win across USA http://usat.ly/2fBnrNt 6:59 PM - 10 Nov 2016 173 173 Retweets 88 88 likes Twitter Ads info and privacy Emboldened extremists The insults have included some of the worst slurs against blacks and Latinos as well as words of contempt for homosexuals. “Seig Heil” and Nazi swastikas appeared spray-painted on a storefront in south Philadelphia a day after the election. Swastikas also appeared in Brooklyn, prompting police to open an investigation. “Acts of violence in our beautifully diverse city will not be tolerated,” the New York mayor’s office said on its Twitter account. Some incidents have involved more than verbal violence. A Muslim student at San Jose State University in California reported that a white man tried to rip off her veil, nearly choking her. Another student at the University of Michigan in Ann Arbor told of being accosted by a man who threatened to set her on fire with a lighter unless she took off her Muslim headdress. View image on Twitter View image on Twitter Follow sarah iannarone @sarahforpdx Reed College, Portland, Oregon, USA 11/12/2016 Photo credit: Nico Villareal 11:39 AM - 13 Nov 2016 · Portland, OR 2,892 2,892 Retweets 1,581 1,581 likes Twitter Ads info and privacy In the city of Missoula, Montana, tracts from the American Nazi Party accusing Jews of controlling the media were distributed in residential neighborhoods. The local synagogue asked the police to increase security. </w:t>
      </w:r>
      <w:r w:rsidRPr="004B735B">
        <w:rPr>
          <w:rFonts w:asciiTheme="minorHAnsi" w:hAnsiTheme="minorHAnsi" w:cstheme="minorHAnsi"/>
          <w:u w:val="single"/>
        </w:rPr>
        <w:t>Despite the tense climate</w:t>
      </w:r>
      <w:r w:rsidRPr="004B735B">
        <w:rPr>
          <w:rFonts w:asciiTheme="minorHAnsi" w:hAnsiTheme="minorHAnsi" w:cstheme="minorHAnsi"/>
          <w:sz w:val="10"/>
        </w:rPr>
        <w:t xml:space="preserve">, </w:t>
      </w:r>
      <w:r w:rsidRPr="004B735B">
        <w:rPr>
          <w:rFonts w:asciiTheme="minorHAnsi" w:hAnsiTheme="minorHAnsi" w:cstheme="minorHAnsi"/>
          <w:u w:val="single"/>
        </w:rPr>
        <w:t>Trump</w:t>
      </w:r>
      <w:r w:rsidRPr="004B735B">
        <w:rPr>
          <w:rFonts w:asciiTheme="minorHAnsi" w:hAnsiTheme="minorHAnsi" w:cstheme="minorHAnsi"/>
          <w:sz w:val="10"/>
        </w:rPr>
        <w:t xml:space="preserve"> picked extreme-right firebrand Stephen Bannon, a darling of white supremacists, to be his chief strategist. Choosing him for a top White House post “</w:t>
      </w:r>
      <w:r w:rsidRPr="004B735B">
        <w:rPr>
          <w:rFonts w:asciiTheme="minorHAnsi" w:hAnsiTheme="minorHAnsi" w:cstheme="minorHAnsi"/>
          <w:u w:val="single"/>
        </w:rPr>
        <w:t>only further emboldens the extreme fringes during this very tense time,”</w:t>
      </w:r>
      <w:r w:rsidRPr="004B735B">
        <w:rPr>
          <w:rFonts w:asciiTheme="minorHAnsi" w:hAnsiTheme="minorHAnsi" w:cstheme="minorHAnsi"/>
          <w:sz w:val="10"/>
        </w:rPr>
        <w:t xml:space="preserve"> warned Oren Segal, head of the Anti-Defamation League. President Barack Obama voiced hope, however, that Trump might soon be tempered. “I </w:t>
      </w:r>
      <w:r w:rsidRPr="004B735B">
        <w:rPr>
          <w:rFonts w:asciiTheme="minorHAnsi" w:hAnsiTheme="minorHAnsi" w:cstheme="minorHAnsi"/>
          <w:u w:val="single"/>
        </w:rPr>
        <w:t>don’t think he is ideological. I think ultimately he is pragmatic in that way</w:t>
      </w:r>
      <w:r w:rsidRPr="004B735B">
        <w:rPr>
          <w:rFonts w:asciiTheme="minorHAnsi" w:hAnsiTheme="minorHAnsi" w:cstheme="minorHAnsi"/>
          <w:sz w:val="10"/>
        </w:rPr>
        <w:t>,” Obama told reporters at his first news conference since the Republican mogul defeated his Democratic rival Clinton in last week’s presidential election. “And that can serve him well as long as he’s got good people around him and he has a clear sense of direction,” he added. “In an election like this that was so hotly contested and so divided, gestures matter,” Obama said.</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Trump’s popularity means that his rhetoric will flow into our schools, increasing discrimination </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Ullrich 1/17</w:t>
      </w:r>
      <w:r w:rsidRPr="004B735B">
        <w:rPr>
          <w:rFonts w:asciiTheme="minorHAnsi" w:hAnsiTheme="minorHAnsi" w:cstheme="minorHAnsi"/>
        </w:rPr>
        <w:t xml:space="preserve"> </w:t>
      </w:r>
      <w:r w:rsidRPr="004B735B">
        <w:rPr>
          <w:rFonts w:asciiTheme="minorHAnsi" w:hAnsiTheme="minorHAnsi" w:cstheme="minorHAnsi"/>
          <w:sz w:val="18"/>
        </w:rPr>
        <w:t xml:space="preserve">(Rebecca is a Policy Analyst for the Early Childhood Policy team at the Center for American Progress. Leila Schochet is a Research Assistant for the Early Childhood Policy team at the Center. “When President Trump Speaks, Our Children Are Listening” </w:t>
      </w:r>
      <w:hyperlink r:id="rId227" w:history="1">
        <w:r w:rsidRPr="004B735B">
          <w:rPr>
            <w:rStyle w:val="Hyperlink"/>
            <w:rFonts w:asciiTheme="minorHAnsi" w:hAnsiTheme="minorHAnsi" w:cstheme="minorHAnsi"/>
            <w:sz w:val="18"/>
          </w:rPr>
          <w:t>https://www.americanprogress.org/issues/early-childhood/news/2017/01/27/297352/when-president-trump-speaks-our-children-are-listening/</w:t>
        </w:r>
      </w:hyperlink>
      <w:r w:rsidRPr="004B735B">
        <w:rPr>
          <w:rFonts w:asciiTheme="minorHAnsi" w:hAnsiTheme="minorHAnsi" w:cstheme="minorHAnsi"/>
          <w:sz w:val="18"/>
        </w:rPr>
        <w:t xml:space="preserve"> Michael Stefanko) </w:t>
      </w:r>
    </w:p>
    <w:p w:rsidR="00935C39" w:rsidRPr="004B735B" w:rsidRDefault="00935C39" w:rsidP="00935C39">
      <w:pPr>
        <w:rPr>
          <w:rFonts w:asciiTheme="minorHAnsi" w:hAnsiTheme="minorHAnsi" w:cstheme="minorHAnsi"/>
          <w:sz w:val="10"/>
        </w:rPr>
      </w:pPr>
      <w:r w:rsidRPr="004B735B">
        <w:rPr>
          <w:rFonts w:asciiTheme="minorHAnsi" w:hAnsiTheme="minorHAnsi" w:cstheme="minorHAnsi"/>
          <w:sz w:val="10"/>
        </w:rPr>
        <w:t xml:space="preserve">By Rebecca Ullrich and Leila Schochet Posted on January 27, 2017, 9:02 am A youngster gives a peace sign in Pittsburgh during one of the women's marches held across the country on January 21, 2017. AP/Keith Srakocic A youngster gives a peace sign in Pittsburgh during one of the women's marches held across the country on January 21, 2017. It was a chilly, dreary Saturday in Washington as more than half a million people descended onto the nation’s capital for the Women’s March on Washington on January 21. Amid the famous leaders and performers in the pre-march rally’s lineup was 6-year-old Sophie Cruz, who first gained national attention when she gave Pope Francis a letter asking for help in preventing her undocumented parents from being deported. At the rally, Cruz called for marchers to fight with “love, faith, and courage,” and encouraged other children not to be afraid. “There are still many people that have their hearts filled with love,” she said to the crowd. Cruz’s short but powerful speech was a stark reminder that </w:t>
      </w:r>
      <w:r w:rsidRPr="004B735B">
        <w:rPr>
          <w:rFonts w:asciiTheme="minorHAnsi" w:hAnsiTheme="minorHAnsi" w:cstheme="minorHAnsi"/>
          <w:u w:val="single"/>
        </w:rPr>
        <w:t xml:space="preserve">the youngest among us are the most vulnerable to the Trump administration’s bigoted rhetoric. Racism and prejudice have always been prevalent forces in our country. But this is likely the first time in recent history that young children perceive the president as a person to fear. </w:t>
      </w:r>
      <w:r w:rsidRPr="004B735B">
        <w:rPr>
          <w:rFonts w:asciiTheme="minorHAnsi" w:hAnsiTheme="minorHAnsi" w:cstheme="minorHAnsi"/>
          <w:sz w:val="10"/>
        </w:rPr>
        <w:t xml:space="preserve">In the months leading up to and following the election, there has been understandable concern about the implications of a Donald Trump presidency on children’s well-being. Over the past 18 months, President Donald Trump has made racist comments about immigrants and people of color, incited hateful rhetoric on social media and in speeches, and encouraged violent behavior at his rallies. He routinely defends his comments by denying their intent and dismissing their effect. Trump insists that he was misunderstood or shrugs his statements off as “just words.” But </w:t>
      </w:r>
      <w:r w:rsidRPr="004B735B">
        <w:rPr>
          <w:rFonts w:asciiTheme="minorHAnsi" w:hAnsiTheme="minorHAnsi" w:cstheme="minorHAnsi"/>
          <w:u w:val="single"/>
        </w:rPr>
        <w:t>words, especially when they come from the president of the United States, hold power. And Trump has already shown that he will follow up these comments with political action. Among his first actions as president-elect were the selection of Steve Bannon, a known anti-Semite and white supremacist</w:t>
      </w:r>
      <w:r w:rsidRPr="004B735B">
        <w:rPr>
          <w:rFonts w:asciiTheme="minorHAnsi" w:hAnsiTheme="minorHAnsi" w:cstheme="minorHAnsi"/>
          <w:sz w:val="10"/>
        </w:rPr>
        <w:t xml:space="preserve">, </w:t>
      </w:r>
      <w:r w:rsidRPr="004B735B">
        <w:rPr>
          <w:rFonts w:asciiTheme="minorHAnsi" w:hAnsiTheme="minorHAnsi" w:cstheme="minorHAnsi"/>
          <w:u w:val="single"/>
        </w:rPr>
        <w:t xml:space="preserve">as chief White House strategist and the nomination of Jeff Sessions, who was deemed too racist to be appointed to a federal judgeship in the 1980s, for attorney general. Far from instilling forward-thinking policymakers, Trump’s selections are reminiscent of the Nixon administration, whose “law and order” policies sought to directly undermine the civil rights movement. </w:t>
      </w:r>
      <w:r w:rsidRPr="004B735B">
        <w:rPr>
          <w:rFonts w:asciiTheme="minorHAnsi" w:hAnsiTheme="minorHAnsi" w:cstheme="minorHAnsi"/>
          <w:sz w:val="10"/>
        </w:rPr>
        <w:t xml:space="preserve">Moreover, Trump’s words have emboldened supporters to outwardly express their own bigotry, leaving some children fearful that Trump is going to deport their families or bring back slavery. The Southern Poverty Law Center also documented a “Trump Effect” in the nation’s public schools, in which teachers around the country noted an uptick in bullying, harassment, fear, and anxiety among children of color as a result of the election. </w:t>
      </w:r>
      <w:r w:rsidRPr="004B735B">
        <w:rPr>
          <w:rFonts w:asciiTheme="minorHAnsi" w:hAnsiTheme="minorHAnsi" w:cstheme="minorHAnsi"/>
          <w:u w:val="single"/>
        </w:rPr>
        <w:t>The impact on preschoolers is perhaps less visible, but there should be no doubt that young children are absorbing Trump’s rhetoric and the impact it has on communities around the country. There is a pervasive myth that young children are unaware of race. In reality, children are hardly color-blind. Infants as young as three months old can distinguish between people of different races</w:t>
      </w:r>
      <w:r w:rsidRPr="004B735B">
        <w:rPr>
          <w:rFonts w:asciiTheme="minorHAnsi" w:hAnsiTheme="minorHAnsi" w:cstheme="minorHAnsi"/>
          <w:sz w:val="10"/>
        </w:rPr>
        <w:t xml:space="preserve">. Preschoolers can categorize themselves and others into racial groups. This process of grouping people by observable features helps children make sense of the world. But it also means that children are particularly vulnerable to developing and internalizing prejudices. Children use physical characteristics such as skin color to make inferences about others’ and their own social identities and intrinsic value. Ultimately, these inferences are either reinforced or challenged by their social environments. Children notice societal patterns, such as where people who look like them—and those who don’t—live, work, play, and learn. They also pick up on the beliefs and attitudes of adults and peers, whether they are stated explicitly or not. Studies have shown that children of color begin experiencing the effects of others’ prejudices early in life. By age 5, researchers believe that children of color have already begun to internalize negative stereotypes about their racial or ethnic group. These feelings are exacerbated over time as children become increasingly aware that they are perceived and treated differently in their classrooms and communities—and that they may not have access to the same resources or benefits as their white peers—because of the color of their skin. </w:t>
      </w:r>
      <w:r w:rsidRPr="004B735B">
        <w:rPr>
          <w:rFonts w:asciiTheme="minorHAnsi" w:hAnsiTheme="minorHAnsi" w:cstheme="minorHAnsi"/>
          <w:u w:val="single"/>
        </w:rPr>
        <w:t>Given the country’s long history of racism, the impact it has on children has been proven all too well. Children who endure day-to-day discrimination are more likely to suffer from anxiety, depression, and psychological distress</w:t>
      </w:r>
      <w:r w:rsidRPr="004B735B">
        <w:rPr>
          <w:rFonts w:asciiTheme="minorHAnsi" w:hAnsiTheme="minorHAnsi" w:cstheme="minorHAnsi"/>
          <w:sz w:val="10"/>
        </w:rPr>
        <w:t>. Racism-related stress can also impact learning, as students of color begin to doubt their ability to succeed in the classroom. Research shows that students who experience high incidences of racism are more likely to feel discouraged from graduating and more uncertain about their futures. The United States is becoming increasingly diverse: Already, the majority of today’s babies are children of color. At a time when racial justice is more important than ever, Trump is providing a platform for bigotry and sending the country backwards. Should Trump continue this behavior throughout his term, the nation’s infants and toddlers will, by 2020, have spent four formative years under a president who uses his bully pulpit to shame, ridicule, and perpetuate grossly inaccurate stereotypes about marginalized populations. Given the proven connections between racism and the stress it imparts on its targets, a leader who routinely issues prejudiced comments could have a negative effect on young children’s mental health and development. In the months and years to come, Trump’s divisive, bigoted rhetoric will embed itself in public policy. Threats to the well-being of young children will go far beyond federal funding for child care and preschool, as millions of children are vulnerable to losing health insurance, housing security, and civil rights protections in schools. Early childhood advocates must join forces with other progressive groups to stand against public policies and actions that disproportionately harm children of color and to reject the climate of intolerance that Trump is openly enabling. Early childhood is a pivotal period of development. Over the course of the next four years, Trump’s rhetoric and policy decisions could alter the trajectory of millions of vulnerable children. We must support our increasingly diverse population of young people—the nation’s future doctors, teachers, and policymakers—or we will undermine our country’s greatest strength.</w:t>
      </w:r>
    </w:p>
    <w:p w:rsidR="00935C39" w:rsidRPr="004B735B" w:rsidRDefault="00935C39" w:rsidP="00935C39">
      <w:pPr>
        <w:rPr>
          <w:rFonts w:asciiTheme="minorHAnsi" w:hAnsiTheme="minorHAnsi" w:cstheme="minorHAnsi"/>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 xml:space="preserve">Trump = Racism in Schools </w:t>
      </w:r>
    </w:p>
    <w:p w:rsidR="00935C39" w:rsidRPr="004B735B" w:rsidRDefault="00935C39" w:rsidP="00935C39">
      <w:pPr>
        <w:rPr>
          <w:rFonts w:asciiTheme="minorHAnsi" w:hAnsiTheme="minorHAnsi" w:cstheme="minorHAnsi"/>
        </w:rPr>
      </w:pP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Trump popularity means racist outbursts in schools </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Neuhauser 16</w:t>
      </w:r>
      <w:r w:rsidRPr="004B735B">
        <w:rPr>
          <w:rFonts w:asciiTheme="minorHAnsi" w:hAnsiTheme="minorHAnsi" w:cstheme="minorHAnsi"/>
        </w:rPr>
        <w:t xml:space="preserve"> </w:t>
      </w:r>
      <w:r w:rsidRPr="004B735B">
        <w:rPr>
          <w:rFonts w:asciiTheme="minorHAnsi" w:hAnsiTheme="minorHAnsi" w:cstheme="minorHAnsi"/>
          <w:sz w:val="18"/>
        </w:rPr>
        <w:t xml:space="preserve">(Alan, covers law enforcement and criminal justice for U.S. News &amp; World Report. He also contributes to STEM and Healthcare of Tomorrow, and previously reported on energy and the environment. Racist Outbursts in U.S. in Wake of Trump's Election” Nov. 10, 2016, at 6:30 p.m. </w:t>
      </w:r>
      <w:hyperlink r:id="rId228" w:history="1">
        <w:r w:rsidRPr="004B735B">
          <w:rPr>
            <w:rStyle w:val="Hyperlink"/>
            <w:rFonts w:asciiTheme="minorHAnsi" w:hAnsiTheme="minorHAnsi" w:cstheme="minorHAnsi"/>
            <w:sz w:val="18"/>
          </w:rPr>
          <w:t>https://www.usnews.com/news/national-news/articles/2016-11-10/after-donald-trumps-election-racist-outbursts-in-us</w:t>
        </w:r>
      </w:hyperlink>
      <w:r w:rsidRPr="004B735B">
        <w:rPr>
          <w:rFonts w:asciiTheme="minorHAnsi" w:hAnsiTheme="minorHAnsi" w:cstheme="minorHAnsi"/>
          <w:sz w:val="18"/>
        </w:rPr>
        <w:t xml:space="preserve"> Michael Stefanko) </w:t>
      </w:r>
    </w:p>
    <w:p w:rsidR="00935C39" w:rsidRPr="004B735B" w:rsidRDefault="00935C39" w:rsidP="00935C39">
      <w:pPr>
        <w:rPr>
          <w:rFonts w:asciiTheme="minorHAnsi" w:hAnsiTheme="minorHAnsi" w:cstheme="minorHAnsi"/>
          <w:sz w:val="8"/>
        </w:rPr>
      </w:pPr>
      <w:r w:rsidRPr="004B735B">
        <w:rPr>
          <w:rFonts w:asciiTheme="minorHAnsi" w:hAnsiTheme="minorHAnsi" w:cstheme="minorHAnsi"/>
          <w:sz w:val="8"/>
        </w:rPr>
        <w:t xml:space="preserve">Racial slurs and actions have been reported in the aftermath of a shocking electoral outcome. </w:t>
      </w:r>
      <w:r w:rsidRPr="004B735B">
        <w:rPr>
          <w:rFonts w:asciiTheme="minorHAnsi" w:hAnsiTheme="minorHAnsi" w:cstheme="minorHAnsi"/>
          <w:u w:val="single"/>
        </w:rPr>
        <w:t xml:space="preserve">Racist Outbursts in U.S. in Wake of Trump's Election </w:t>
      </w:r>
      <w:r w:rsidRPr="004B735B">
        <w:rPr>
          <w:rFonts w:asciiTheme="minorHAnsi" w:hAnsiTheme="minorHAnsi" w:cstheme="minorHAnsi"/>
          <w:sz w:val="8"/>
        </w:rPr>
        <w:t>Students at the NYU Tandon School of Engineering discovered "</w:t>
      </w:r>
      <w:r w:rsidRPr="004B735B">
        <w:rPr>
          <w:rFonts w:asciiTheme="minorHAnsi" w:hAnsiTheme="minorHAnsi" w:cstheme="minorHAnsi"/>
          <w:u w:val="single"/>
        </w:rPr>
        <w:t xml:space="preserve">Trump" scrawled on the door to a prayer room used by Muslims </w:t>
      </w:r>
      <w:r w:rsidRPr="004B735B">
        <w:rPr>
          <w:rFonts w:asciiTheme="minorHAnsi" w:hAnsiTheme="minorHAnsi" w:cstheme="minorHAnsi"/>
          <w:sz w:val="8"/>
        </w:rPr>
        <w:t xml:space="preserve">on Wednesday, Nov. 9, 2016, hours after Donald Trump won the presidential election. Students at the NYU Tandon School of Engineering discovered "Trump" scrawled on the door to a prayer room used by Muslims on Wednesday, Nov. 9, hours after Donald Trump won the presidential election. COURTESY NYU MUSLIM STUDENTS ASSOCIATION/FACEBOOK In the aftermath of Republican firebrand Donald Trump being named president-elect of the United States early Wednesday, reports appeared to surge of hate-fueled taunts and threats hurled by triumphant Trump supporters. Swastikas and graffiti declaring "Sieg Heil 2016" were reportedly spray-painted in South Philadelphia. "Trump!" was scrawled on the door to a prayer room used by Muslim students at New York University. </w:t>
      </w:r>
      <w:r w:rsidRPr="004B735B">
        <w:rPr>
          <w:rFonts w:asciiTheme="minorHAnsi" w:hAnsiTheme="minorHAnsi" w:cstheme="minorHAnsi"/>
          <w:u w:val="single"/>
        </w:rPr>
        <w:t>A gay pride flag was burned in Rochester, New York. And the apparent effigy of a black man was hanged above the entrance to a coffee shop in Tuscaloosa, Alabama,</w:t>
      </w:r>
      <w:r w:rsidRPr="004B735B">
        <w:rPr>
          <w:rFonts w:asciiTheme="minorHAnsi" w:hAnsiTheme="minorHAnsi" w:cstheme="minorHAnsi"/>
          <w:sz w:val="8"/>
        </w:rPr>
        <w:t xml:space="preserve"> dangling from the end of a rope. View image on Twitter View image on Twitter Follow WBRC FOX6 News </w:t>
      </w:r>
      <w:r w:rsidRPr="004B735B">
        <w:rPr>
          <w:rFonts w:ascii="Segoe UI Symbol" w:hAnsi="Segoe UI Symbol" w:cs="Segoe UI Symbol"/>
          <w:sz w:val="8"/>
        </w:rPr>
        <w:t>✔</w:t>
      </w:r>
      <w:r w:rsidRPr="004B735B">
        <w:rPr>
          <w:rFonts w:asciiTheme="minorHAnsi" w:hAnsiTheme="minorHAnsi" w:cstheme="minorHAnsi"/>
          <w:sz w:val="8"/>
        </w:rPr>
        <w:t xml:space="preserve"> @WBRCnews Figure seen hanging from balcony above Tuscaloosa coffee shop has been removed http://bit.ly/2eFKwN4 1:15 PM - 10 Nov 2016 1,148 1,148 Retweets 458 458 likes Twitter Ads info and privacy As of Thursday evening, reports of more than 80 such incidents had poured into the Southern Poverty Law Center, which tracks hate crimes. "When we walked into the office this morning we were inundated," says Heidi Beirich, who directs the Intelligence Project for the center. "You just don't see a day in which 80 or 90 people are reporting terrible things happening to them. That is just really, really rare." </w:t>
      </w:r>
      <w:r w:rsidRPr="004B735B">
        <w:rPr>
          <w:rFonts w:asciiTheme="minorHAnsi" w:hAnsiTheme="minorHAnsi" w:cstheme="minorHAnsi"/>
          <w:u w:val="single"/>
        </w:rPr>
        <w:t>A "frightening number" of the incidents occurred at schools</w:t>
      </w:r>
      <w:r w:rsidRPr="004B735B">
        <w:rPr>
          <w:rFonts w:asciiTheme="minorHAnsi" w:hAnsiTheme="minorHAnsi" w:cstheme="minorHAnsi"/>
          <w:sz w:val="8"/>
        </w:rPr>
        <w:t xml:space="preserve">, Beirich adds, an </w:t>
      </w:r>
      <w:r w:rsidRPr="004B735B">
        <w:rPr>
          <w:rFonts w:asciiTheme="minorHAnsi" w:hAnsiTheme="minorHAnsi" w:cstheme="minorHAnsi"/>
          <w:u w:val="single"/>
        </w:rPr>
        <w:t>apparent trend corroborated by other civil rights groups and by teachers who also received or witnessed such incidents, from fifth-graders who allegedly chanted "build the wall" at a school in Southern California to high school students</w:t>
      </w:r>
      <w:r w:rsidRPr="004B735B">
        <w:rPr>
          <w:rFonts w:asciiTheme="minorHAnsi" w:hAnsiTheme="minorHAnsi" w:cstheme="minorHAnsi"/>
          <w:sz w:val="8"/>
        </w:rPr>
        <w:t xml:space="preserve"> in New Jersey who reportedly chanted "10 feet higher" – another reference to the wall Trump has pledged to build along the U.S.-Mexico border – at Latino students. An voting-rights hotline volunteer takes a call at the Election Protection National Command Center in the nation's capital Tuesday. The hotline is run by the Lawyers' Committee for Civil Rights Under Law. Voter Intimidation Complaints Surge Legal experts and civil rights activists say it was Trump's rhetoric during the campaign that gave license to language and groups that were once on America's fringe. "Our community is under siege, and we may be entering an era where our very own existence is an act of civil disobedience" Cristina Jimenez Moreta, executive director and co-founder of immigrant rights group United We Dream, said at a Thursday press conference in the nation's capital. During the 2016 campaign, Trump characterized many Latino immigrants as "criminals," "rapists" and sources of "infectious disease." He called for banning Muslims from entering the U.S. and said Muslims could be registered in a national database, a proposal he walked back but did not disavow. He also would not rule out issuing Muslims ID cards, disseminated an anti-Semitic meme and was slow to disavow the support of white supremacists when pressed on television (separately, his campaign later denounced the support of a KKK-affiliated newspaper). Trump additionally falsely claimed black communities are "absolutely in the worst shape" ever and referred to a black supporter he thought was a protester as a "thug," while also repeatedly praising violence at his rallies against protesters. Trump's comments about immigrants were a central part of his appeal, and they mirrored similar arguments by British conservatives in their successful campaign to remove the United Kingdom from the European Union. In the month after the so-called Brexit vote in June, hate-crimes in the U.K. surged by 41 percent from the same month in 2015. RELATED CONTENT Death Penalty, Gun Control Win Big "</w:t>
      </w:r>
      <w:r w:rsidRPr="004B735B">
        <w:rPr>
          <w:rFonts w:asciiTheme="minorHAnsi" w:hAnsiTheme="minorHAnsi" w:cstheme="minorHAnsi"/>
          <w:u w:val="single"/>
        </w:rPr>
        <w:t>These are people who are emboldened</w:t>
      </w:r>
      <w:r w:rsidRPr="004B735B">
        <w:rPr>
          <w:rFonts w:asciiTheme="minorHAnsi" w:hAnsiTheme="minorHAnsi" w:cstheme="minorHAnsi"/>
          <w:sz w:val="8"/>
        </w:rPr>
        <w:t xml:space="preserve"> by the outcome of the election," Beirich says. "</w:t>
      </w:r>
      <w:r w:rsidRPr="004B735B">
        <w:rPr>
          <w:rFonts w:asciiTheme="minorHAnsi" w:hAnsiTheme="minorHAnsi" w:cstheme="minorHAnsi"/>
          <w:u w:val="single"/>
        </w:rPr>
        <w:t>Unfortunately Trump's racist, anti-Semitic, xenophobic, misogynistic language has sanctioned the sort of things</w:t>
      </w:r>
      <w:r w:rsidRPr="004B735B">
        <w:rPr>
          <w:rFonts w:asciiTheme="minorHAnsi" w:hAnsiTheme="minorHAnsi" w:cstheme="minorHAnsi"/>
          <w:sz w:val="8"/>
        </w:rPr>
        <w:t xml:space="preserve"> Andrew Anglin" – a neo-Nazi Trump supporter who's called for striking fear into Muslims – "is calling for, and this is an environment he absolutely needs to denounce." Even before the election, at Southern Lehigh High School in Pennsylvania, students had been shouting gay slurs and the n-word, flashing the 'heil Hitler' salute and calling black students "cotton pickers," the school's principal said in a letter home to parents. In Maine, residents in Appleton and Union outside Bangor discovered fliers purportedly left by the "Traditionalist American Rights of the Ku Klux Klan," decorated with a man in a white hood and text declaring "Police Lives Matter" above the number for the organization's "24-hour Klanline." Similar anecdotes of troubling behavior have been compiled by Shaun King, a Black Lives Matter activist and New York Daily News columnist. View image on Twitter View image on Twitter Follow Bryan R. Anderson @BryanRAnderson A hateful note saying "Bye Bye Latinos Hasta La Vista" was found in Kivette Hall Room 100 this morning at @elonuniversity. 11:14 AM - 10 Nov 2016 2,562 2,562 Retweets 1,339 1,339 likes Twitter Ads info and privacy I know of at least 50 instances of this happening in the past 48 hours. pic.twitter.com/FFG9HU36HU — Shaun King (@ShaunKing) November 10, 2016 Others were shared at the press conference Thursday, where civil rights leaders spoke in tones strikingly dire for the transition of the American presidency, referring to Jim Crow, lynching, Brown v. Board of Education and the use of fire hoses on civil rights marchers. "This election may be the most consequential in U.S. history," said Wade Henderson, president and CEO of The Leadership Conference on Civil and Human Rights. "The bigoted rhetoric and the divisive policies that the president-elect ran on are deeply troubling and have left many of us afraid that we won't have a place in Donald Trump's America." Clarified on Nov. 17, 2016: This article has been updated to clarify a Trump proposal. Tags: Donald Trump, racism Alan Neuhauser STAFF WRITER</w:t>
      </w:r>
    </w:p>
    <w:p w:rsidR="00935C39" w:rsidRPr="004B735B" w:rsidRDefault="00935C39" w:rsidP="00935C39">
      <w:pPr>
        <w:rPr>
          <w:rFonts w:asciiTheme="minorHAnsi" w:hAnsiTheme="minorHAnsi" w:cstheme="minorHAnsi"/>
        </w:rPr>
      </w:pPr>
    </w:p>
    <w:p w:rsidR="00411A9F" w:rsidRPr="004B735B" w:rsidRDefault="00411A9F" w:rsidP="00411A9F">
      <w:pPr>
        <w:pStyle w:val="Heading3"/>
        <w:rPr>
          <w:rFonts w:asciiTheme="minorHAnsi" w:hAnsiTheme="minorHAnsi" w:cstheme="minorHAnsi"/>
        </w:rPr>
      </w:pPr>
      <w:r w:rsidRPr="004B735B">
        <w:rPr>
          <w:rFonts w:asciiTheme="minorHAnsi" w:hAnsiTheme="minorHAnsi" w:cstheme="minorHAnsi"/>
        </w:rPr>
        <w:t xml:space="preserve">Trump = Segregation </w:t>
      </w:r>
    </w:p>
    <w:p w:rsidR="00411A9F" w:rsidRPr="004B735B" w:rsidRDefault="00411A9F" w:rsidP="00411A9F">
      <w:pPr>
        <w:rPr>
          <w:rFonts w:asciiTheme="minorHAnsi" w:hAnsiTheme="minorHAnsi" w:cstheme="minorHAnsi"/>
        </w:rPr>
      </w:pPr>
    </w:p>
    <w:p w:rsidR="00411A9F" w:rsidRPr="004B735B" w:rsidRDefault="00411A9F" w:rsidP="00411A9F">
      <w:pPr>
        <w:pStyle w:val="Heading4"/>
        <w:rPr>
          <w:rFonts w:asciiTheme="minorHAnsi" w:hAnsiTheme="minorHAnsi" w:cstheme="minorHAnsi"/>
        </w:rPr>
      </w:pPr>
      <w:r w:rsidRPr="004B735B">
        <w:rPr>
          <w:rFonts w:asciiTheme="minorHAnsi" w:hAnsiTheme="minorHAnsi" w:cstheme="minorHAnsi"/>
        </w:rPr>
        <w:t>Trump’s agenda empowers hate groups and Trump wants segregation</w:t>
      </w:r>
    </w:p>
    <w:p w:rsidR="00411A9F" w:rsidRPr="004B735B" w:rsidRDefault="00411A9F" w:rsidP="00411A9F">
      <w:pPr>
        <w:rPr>
          <w:rStyle w:val="Style13ptBold"/>
          <w:rFonts w:asciiTheme="minorHAnsi" w:hAnsiTheme="minorHAnsi" w:cstheme="minorHAnsi"/>
        </w:rPr>
      </w:pPr>
      <w:r w:rsidRPr="004B735B">
        <w:rPr>
          <w:rStyle w:val="Style13ptBold"/>
          <w:rFonts w:asciiTheme="minorHAnsi" w:hAnsiTheme="minorHAnsi" w:cstheme="minorHAnsi"/>
        </w:rPr>
        <w:t>Boice 3/1/</w:t>
      </w:r>
      <w:r w:rsidRPr="004B735B">
        <w:rPr>
          <w:rFonts w:asciiTheme="minorHAnsi" w:hAnsiTheme="minorHAnsi" w:cstheme="minorHAnsi"/>
        </w:rPr>
        <w:t>17 (Rasika Boice, editor at Manhattan and writer for newsweek, “</w:t>
      </w:r>
      <w:r w:rsidRPr="004B735B">
        <w:rPr>
          <w:rStyle w:val="StyleUnderline"/>
          <w:rFonts w:asciiTheme="minorHAnsi" w:hAnsiTheme="minorHAnsi" w:cstheme="minorHAnsi"/>
        </w:rPr>
        <w:t>TRUMP’S HARSH WORDS ARE ENCOURAGING VIOLENT RACISTS</w:t>
      </w:r>
      <w:r w:rsidRPr="004B735B">
        <w:rPr>
          <w:rFonts w:asciiTheme="minorHAnsi" w:hAnsiTheme="minorHAnsi" w:cstheme="minorHAnsi"/>
        </w:rPr>
        <w:t xml:space="preserve">” pg online@ </w:t>
      </w:r>
      <w:hyperlink r:id="rId229" w:history="1">
        <w:r w:rsidRPr="004B735B">
          <w:rPr>
            <w:rStyle w:val="Hyperlink"/>
            <w:rFonts w:asciiTheme="minorHAnsi" w:hAnsiTheme="minorHAnsi" w:cstheme="minorHAnsi"/>
          </w:rPr>
          <w:t>http://www.newsweek.com/trump-harsh-words-encouraging-violent-racists-562232</w:t>
        </w:r>
      </w:hyperlink>
      <w:r w:rsidRPr="004B735B">
        <w:rPr>
          <w:rFonts w:asciiTheme="minorHAnsi" w:hAnsiTheme="minorHAnsi" w:cstheme="minorHAnsi"/>
        </w:rPr>
        <w:t xml:space="preserve"> )-rz</w:t>
      </w:r>
    </w:p>
    <w:p w:rsidR="00411A9F" w:rsidRPr="004B735B" w:rsidRDefault="00411A9F" w:rsidP="00411A9F">
      <w:pPr>
        <w:rPr>
          <w:rFonts w:asciiTheme="minorHAnsi" w:hAnsiTheme="minorHAnsi" w:cstheme="minorHAnsi"/>
        </w:rPr>
      </w:pPr>
      <w:r w:rsidRPr="004B735B">
        <w:rPr>
          <w:rFonts w:asciiTheme="minorHAnsi" w:hAnsiTheme="minorHAnsi" w:cstheme="minorHAnsi"/>
        </w:rPr>
        <w:t xml:space="preserve">On December 3, 2016, </w:t>
      </w:r>
      <w:r w:rsidRPr="004B735B">
        <w:rPr>
          <w:rStyle w:val="StyleUnderline"/>
          <w:rFonts w:asciiTheme="minorHAnsi" w:hAnsiTheme="minorHAnsi" w:cstheme="minorHAnsi"/>
        </w:rPr>
        <w:t>the KKK held a parade in North Carolina to celebrate President Donald Trump’s victory</w:t>
      </w:r>
      <w:r w:rsidRPr="004B735B">
        <w:rPr>
          <w:rFonts w:asciiTheme="minorHAnsi" w:hAnsiTheme="minorHAnsi" w:cstheme="minorHAnsi"/>
        </w:rPr>
        <w:t>. During Trump's campaign, a leader of the Virginia KKK told a local TV reporter, “</w:t>
      </w:r>
      <w:r w:rsidRPr="004B735B">
        <w:rPr>
          <w:rStyle w:val="StyleUnderline"/>
          <w:rFonts w:asciiTheme="minorHAnsi" w:hAnsiTheme="minorHAnsi" w:cstheme="minorHAnsi"/>
        </w:rPr>
        <w:t xml:space="preserve">The reason a lot of Klan members like Donald Trump is because a lot of what he believes, we believe in.” </w:t>
      </w:r>
      <w:r w:rsidRPr="004B735B">
        <w:rPr>
          <w:rFonts w:asciiTheme="minorHAnsi" w:hAnsiTheme="minorHAnsi" w:cstheme="minorHAnsi"/>
        </w:rPr>
        <w:t xml:space="preserve">Here’s a lot of what </w:t>
      </w:r>
      <w:r w:rsidRPr="004B735B">
        <w:rPr>
          <w:rStyle w:val="StyleUnderline"/>
          <w:rFonts w:asciiTheme="minorHAnsi" w:hAnsiTheme="minorHAnsi" w:cstheme="minorHAnsi"/>
        </w:rPr>
        <w:t>the KKK believes in: “We say no to race-mixing</w:t>
      </w:r>
      <w:r w:rsidRPr="004B735B">
        <w:rPr>
          <w:rFonts w:asciiTheme="minorHAnsi" w:hAnsiTheme="minorHAnsi" w:cstheme="minorHAnsi"/>
        </w:rPr>
        <w:t>!” And, “</w:t>
      </w:r>
      <w:r w:rsidRPr="004B735B">
        <w:rPr>
          <w:rStyle w:val="StyleUnderline"/>
          <w:rFonts w:asciiTheme="minorHAnsi" w:hAnsiTheme="minorHAnsi" w:cstheme="minorHAnsi"/>
        </w:rPr>
        <w:t>Our goal is to help restore America to a White Christian nation</w:t>
      </w:r>
      <w:r w:rsidRPr="004B735B">
        <w:rPr>
          <w:rFonts w:asciiTheme="minorHAnsi" w:hAnsiTheme="minorHAnsi" w:cstheme="minorHAnsi"/>
        </w:rPr>
        <w:t>.” But, “This does not mean that we want to see anything bad happen to the darker races...</w:t>
      </w:r>
      <w:r w:rsidRPr="004B735B">
        <w:rPr>
          <w:rStyle w:val="StyleUnderline"/>
          <w:rFonts w:asciiTheme="minorHAnsi" w:hAnsiTheme="minorHAnsi" w:cstheme="minorHAnsi"/>
        </w:rPr>
        <w:t>we simply want to live separate from them</w:t>
      </w:r>
      <w:r w:rsidRPr="004B735B">
        <w:rPr>
          <w:rFonts w:asciiTheme="minorHAnsi" w:hAnsiTheme="minorHAnsi" w:cstheme="minorHAnsi"/>
        </w:rPr>
        <w:t xml:space="preserve">.” Why am I not comforted? Now I could list off all the </w:t>
      </w:r>
      <w:r w:rsidRPr="004B735B">
        <w:rPr>
          <w:rStyle w:val="StyleUnderline"/>
          <w:rFonts w:asciiTheme="minorHAnsi" w:hAnsiTheme="minorHAnsi" w:cstheme="minorHAnsi"/>
        </w:rPr>
        <w:t>direct quotes from Trump that would resonate with those beliefs</w:t>
      </w:r>
      <w:r w:rsidRPr="004B735B">
        <w:rPr>
          <w:rFonts w:asciiTheme="minorHAnsi" w:hAnsiTheme="minorHAnsi" w:cstheme="minorHAnsi"/>
        </w:rPr>
        <w:t>. And I will list a couple: “</w:t>
      </w:r>
      <w:r w:rsidRPr="004B735B">
        <w:rPr>
          <w:rStyle w:val="StyleUnderline"/>
          <w:rFonts w:asciiTheme="minorHAnsi" w:hAnsiTheme="minorHAnsi" w:cstheme="minorHAnsi"/>
        </w:rPr>
        <w:t>There is great hatred towards Americans by large segments of the Muslim population</w:t>
      </w:r>
      <w:r w:rsidRPr="004B735B">
        <w:rPr>
          <w:rFonts w:asciiTheme="minorHAnsi" w:hAnsiTheme="minorHAnsi" w:cstheme="minorHAnsi"/>
        </w:rPr>
        <w:t>," and, “</w:t>
      </w:r>
      <w:r w:rsidRPr="004B735B">
        <w:rPr>
          <w:rStyle w:val="StyleUnderline"/>
          <w:rFonts w:asciiTheme="minorHAnsi" w:hAnsiTheme="minorHAnsi" w:cstheme="minorHAnsi"/>
        </w:rPr>
        <w:t xml:space="preserve">When Mexico sends its people, they’re not sending their best.” </w:t>
      </w:r>
      <w:r w:rsidRPr="004B735B">
        <w:rPr>
          <w:rFonts w:asciiTheme="minorHAnsi" w:hAnsiTheme="minorHAnsi" w:cstheme="minorHAnsi"/>
        </w:rPr>
        <w:t xml:space="preserve">But without going any further, or even getting into the travel ban, the theme is clear, and perhaps summed up best by Trump’s own words: “And some, I assume, are good people”—not most, not many, but some. </w:t>
      </w:r>
      <w:r w:rsidRPr="004B735B">
        <w:rPr>
          <w:rStyle w:val="StyleUnderline"/>
          <w:rFonts w:asciiTheme="minorHAnsi" w:hAnsiTheme="minorHAnsi" w:cstheme="minorHAnsi"/>
        </w:rPr>
        <w:t>The bad outweigh the good. How else does one justify indefinitely barring Syrian refugees</w:t>
      </w:r>
      <w:r w:rsidRPr="004B735B">
        <w:rPr>
          <w:rFonts w:asciiTheme="minorHAnsi" w:hAnsiTheme="minorHAnsi" w:cstheme="minorHAnsi"/>
        </w:rPr>
        <w:t xml:space="preserve"> when zero US terrorist attacks have been committed by a Syrian refugee? Where others see desperate parents so in need of help they’ll risk sending their toddlers into the ocean on flimsy boats, he sees a “Trojan horse.” </w:t>
      </w:r>
    </w:p>
    <w:p w:rsidR="00411A9F" w:rsidRPr="004B735B" w:rsidRDefault="00411A9F" w:rsidP="00411A9F">
      <w:pPr>
        <w:rPr>
          <w:rFonts w:asciiTheme="minorHAnsi" w:hAnsiTheme="minorHAnsi" w:cstheme="minorHAnsi"/>
        </w:rPr>
      </w:pPr>
    </w:p>
    <w:p w:rsidR="00411A9F" w:rsidRPr="004B735B" w:rsidRDefault="00411A9F" w:rsidP="00935C39">
      <w:pPr>
        <w:rPr>
          <w:rFonts w:asciiTheme="minorHAnsi" w:hAnsiTheme="minorHAnsi" w:cstheme="minorHAnsi"/>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AT: Ethical Obligation</w:t>
      </w:r>
    </w:p>
    <w:p w:rsidR="00935C39" w:rsidRPr="004B735B" w:rsidRDefault="00935C39" w:rsidP="00935C39">
      <w:pPr>
        <w:rPr>
          <w:rFonts w:asciiTheme="minorHAnsi" w:hAnsiTheme="minorHAnsi" w:cstheme="minorHAnsi"/>
        </w:rPr>
      </w:pP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Prioritize results when evaluating who best achieves social justice – ethical rejections don’t produce the same effective change as concrete politics </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 xml:space="preserve">Douglas-Bowers 15 </w:t>
      </w:r>
      <w:r w:rsidRPr="004B735B">
        <w:rPr>
          <w:rFonts w:asciiTheme="minorHAnsi" w:hAnsiTheme="minorHAnsi" w:cstheme="minorHAnsi"/>
        </w:rPr>
        <w:t xml:space="preserve">(Devon Douglas-Bowers works for the Hampton Institute and is interviewing Gregory Smulewicz-Zucker and Michael J. Thompson “Questioning the Left: An Interview with Gregory Smulewicz-Zucker and Michael J. Thompson” 7/30/15 </w:t>
      </w:r>
      <w:hyperlink r:id="rId230" w:anchor=".WCM0l_krL16" w:history="1">
        <w:r w:rsidRPr="004B735B">
          <w:rPr>
            <w:rStyle w:val="Hyperlink"/>
            <w:rFonts w:asciiTheme="minorHAnsi" w:hAnsiTheme="minorHAnsi" w:cstheme="minorHAnsi"/>
          </w:rPr>
          <w:t>http://www.hamptoninstitution.org/questioning-the-left.html#.WCM0l_krL16</w:t>
        </w:r>
      </w:hyperlink>
      <w:r w:rsidRPr="004B735B">
        <w:rPr>
          <w:rFonts w:asciiTheme="minorHAnsi" w:hAnsiTheme="minorHAnsi" w:cstheme="minorHAnsi"/>
        </w:rPr>
        <w:t>) TF</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 xml:space="preserve">You write early in the article that "Today, </w:t>
      </w:r>
      <w:r w:rsidRPr="004B735B">
        <w:rPr>
          <w:rStyle w:val="StyleUnderline"/>
          <w:rFonts w:asciiTheme="minorHAnsi" w:hAnsiTheme="minorHAnsi" w:cstheme="minorHAnsi"/>
        </w:rPr>
        <w:t>leftist political theory in the academy has fallen under the spell of ideas so far removed from actual political issues</w:t>
      </w:r>
      <w:r w:rsidRPr="004B735B">
        <w:rPr>
          <w:rFonts w:asciiTheme="minorHAnsi" w:hAnsiTheme="minorHAnsi" w:cstheme="minorHAnsi"/>
          <w:sz w:val="16"/>
        </w:rPr>
        <w:t xml:space="preserve">[.]" Do you think that this is a failing that is solely in the academy? It seems that it is a widespread failure by the left as a whole, that </w:t>
      </w:r>
      <w:r w:rsidRPr="004B735B">
        <w:rPr>
          <w:rStyle w:val="StyleUnderline"/>
          <w:rFonts w:asciiTheme="minorHAnsi" w:hAnsiTheme="minorHAnsi" w:cstheme="minorHAnsi"/>
          <w:highlight w:val="yellow"/>
        </w:rPr>
        <w:t>they are more focused on the theoretical than</w:t>
      </w:r>
      <w:r w:rsidRPr="004B735B">
        <w:rPr>
          <w:rStyle w:val="StyleUnderline"/>
          <w:rFonts w:asciiTheme="minorHAnsi" w:hAnsiTheme="minorHAnsi" w:cstheme="minorHAnsi"/>
        </w:rPr>
        <w:t xml:space="preserve"> anything that is truly </w:t>
      </w:r>
      <w:r w:rsidRPr="004B735B">
        <w:rPr>
          <w:rStyle w:val="StyleUnderline"/>
          <w:rFonts w:asciiTheme="minorHAnsi" w:hAnsiTheme="minorHAnsi" w:cstheme="minorHAnsi"/>
          <w:highlight w:val="yellow"/>
        </w:rPr>
        <w:t>concrete</w:t>
      </w:r>
      <w:r w:rsidRPr="004B735B">
        <w:rPr>
          <w:rFonts w:asciiTheme="minorHAnsi" w:hAnsiTheme="minorHAnsi" w:cstheme="minorHAnsi"/>
          <w:sz w:val="16"/>
        </w:rPr>
        <w:t xml:space="preserve">. We agree that the problem is not solely with the academy. It is important to look at the academy because the kind of work that is done in the academy is, in part, often a reflection of what people think they can achieve on the ground. The main issue seems to be that moral revulsion has supplanted the critique of social mechanisms that produce the problems that outrage people. It is also </w:t>
      </w:r>
      <w:r w:rsidRPr="004B735B">
        <w:rPr>
          <w:rStyle w:val="StyleUnderline"/>
          <w:rFonts w:asciiTheme="minorHAnsi" w:hAnsiTheme="minorHAnsi" w:cstheme="minorHAnsi"/>
        </w:rPr>
        <w:t>important</w:t>
      </w:r>
      <w:r w:rsidRPr="004B735B">
        <w:rPr>
          <w:rFonts w:asciiTheme="minorHAnsi" w:hAnsiTheme="minorHAnsi" w:cstheme="minorHAnsi"/>
          <w:sz w:val="16"/>
        </w:rPr>
        <w:t xml:space="preserve"> to stress that </w:t>
      </w:r>
      <w:r w:rsidRPr="004B735B">
        <w:rPr>
          <w:rStyle w:val="StyleUnderline"/>
          <w:rFonts w:asciiTheme="minorHAnsi" w:hAnsiTheme="minorHAnsi" w:cstheme="minorHAnsi"/>
          <w:highlight w:val="yellow"/>
        </w:rPr>
        <w:t>moral revulsion is not a substitute for</w:t>
      </w:r>
      <w:r w:rsidRPr="004B735B">
        <w:rPr>
          <w:rStyle w:val="StyleUnderline"/>
          <w:rFonts w:asciiTheme="minorHAnsi" w:hAnsiTheme="minorHAnsi" w:cstheme="minorHAnsi"/>
        </w:rPr>
        <w:t xml:space="preserve">, nor an equivalent of, </w:t>
      </w:r>
      <w:r w:rsidRPr="004B735B">
        <w:rPr>
          <w:rStyle w:val="StyleUnderline"/>
          <w:rFonts w:asciiTheme="minorHAnsi" w:hAnsiTheme="minorHAnsi" w:cstheme="minorHAnsi"/>
          <w:highlight w:val="yellow"/>
        </w:rPr>
        <w:t>political action and</w:t>
      </w:r>
      <w:r w:rsidRPr="004B735B">
        <w:rPr>
          <w:rStyle w:val="StyleUnderline"/>
          <w:rFonts w:asciiTheme="minorHAnsi" w:hAnsiTheme="minorHAnsi" w:cstheme="minorHAnsi"/>
        </w:rPr>
        <w:t xml:space="preserve"> political strategy.</w:t>
      </w:r>
      <w:r w:rsidRPr="004B735B">
        <w:rPr>
          <w:rFonts w:asciiTheme="minorHAnsi" w:hAnsiTheme="minorHAnsi" w:cstheme="minorHAnsi"/>
          <w:sz w:val="16"/>
        </w:rPr>
        <w:t xml:space="preserve"> The key, as we see it, is to understand that </w:t>
      </w:r>
      <w:r w:rsidRPr="004B735B">
        <w:rPr>
          <w:rStyle w:val="StyleUnderline"/>
          <w:rFonts w:asciiTheme="minorHAnsi" w:hAnsiTheme="minorHAnsi" w:cstheme="minorHAnsi"/>
          <w:highlight w:val="yellow"/>
        </w:rPr>
        <w:t>politics is about shaping not only the mentality of citizens and</w:t>
      </w:r>
      <w:r w:rsidRPr="004B735B">
        <w:rPr>
          <w:rStyle w:val="StyleUnderline"/>
          <w:rFonts w:asciiTheme="minorHAnsi" w:hAnsiTheme="minorHAnsi" w:cstheme="minorHAnsi"/>
        </w:rPr>
        <w:t xml:space="preserve"> the norms of culture, </w:t>
      </w:r>
      <w:r w:rsidRPr="004B735B">
        <w:rPr>
          <w:rStyle w:val="Emphasis"/>
          <w:rFonts w:asciiTheme="minorHAnsi" w:hAnsiTheme="minorHAnsi" w:cstheme="minorHAnsi"/>
          <w:highlight w:val="yellow"/>
        </w:rPr>
        <w:t>but more crucially</w:t>
      </w:r>
      <w:r w:rsidRPr="004B735B">
        <w:rPr>
          <w:rStyle w:val="StyleUnderline"/>
          <w:rFonts w:asciiTheme="minorHAnsi" w:hAnsiTheme="minorHAnsi" w:cstheme="minorHAnsi"/>
        </w:rPr>
        <w:t xml:space="preserve"> about </w:t>
      </w:r>
      <w:r w:rsidRPr="004B735B">
        <w:rPr>
          <w:rStyle w:val="Emphasis"/>
          <w:rFonts w:asciiTheme="minorHAnsi" w:hAnsiTheme="minorHAnsi" w:cstheme="minorHAnsi"/>
          <w:highlight w:val="yellow"/>
        </w:rPr>
        <w:t>organizing the</w:t>
      </w:r>
      <w:r w:rsidRPr="004B735B">
        <w:rPr>
          <w:rStyle w:val="StyleUnderline"/>
          <w:rFonts w:asciiTheme="minorHAnsi" w:hAnsiTheme="minorHAnsi" w:cstheme="minorHAnsi"/>
        </w:rPr>
        <w:t xml:space="preserve"> legitimate </w:t>
      </w:r>
      <w:r w:rsidRPr="004B735B">
        <w:rPr>
          <w:rStyle w:val="Emphasis"/>
          <w:rFonts w:asciiTheme="minorHAnsi" w:hAnsiTheme="minorHAnsi" w:cstheme="minorHAnsi"/>
          <w:highlight w:val="yellow"/>
        </w:rPr>
        <w:t>power of the state</w:t>
      </w:r>
      <w:r w:rsidRPr="004B735B">
        <w:rPr>
          <w:rStyle w:val="StyleUnderline"/>
          <w:rFonts w:asciiTheme="minorHAnsi" w:hAnsiTheme="minorHAnsi" w:cstheme="minorHAnsi"/>
          <w:highlight w:val="yellow"/>
        </w:rPr>
        <w:t xml:space="preserve"> to enforce laws that prevent social injustice and expand the horizon of social justice</w:t>
      </w:r>
      <w:r w:rsidRPr="004B735B">
        <w:rPr>
          <w:rStyle w:val="StyleUnderline"/>
          <w:rFonts w:asciiTheme="minorHAnsi" w:hAnsiTheme="minorHAnsi" w:cstheme="minorHAnsi"/>
        </w:rPr>
        <w:t>.</w:t>
      </w:r>
      <w:r w:rsidRPr="004B735B">
        <w:rPr>
          <w:rFonts w:asciiTheme="minorHAnsi" w:hAnsiTheme="minorHAnsi" w:cstheme="minorHAnsi"/>
          <w:sz w:val="16"/>
        </w:rPr>
        <w:t xml:space="preserve"> This requires understanding the mechanisms of politics, of elections, of the law, of constitutional interpretation, and so on. </w:t>
      </w:r>
      <w:r w:rsidRPr="004B735B">
        <w:rPr>
          <w:rStyle w:val="StyleUnderline"/>
          <w:rFonts w:asciiTheme="minorHAnsi" w:hAnsiTheme="minorHAnsi" w:cstheme="minorHAnsi"/>
        </w:rPr>
        <w:t>The contemporary left has abandoned these concerns and has instead decided to view them as attributes of a system that needs to be rejected.</w:t>
      </w:r>
      <w:r w:rsidRPr="004B735B">
        <w:rPr>
          <w:rFonts w:asciiTheme="minorHAnsi" w:hAnsiTheme="minorHAnsi" w:cstheme="minorHAnsi"/>
          <w:sz w:val="16"/>
        </w:rPr>
        <w:t xml:space="preserve"> This is simply absurd and, in our view, anti-political. We also think that there is a problem with what theory has become. </w:t>
      </w:r>
      <w:r w:rsidRPr="004B735B">
        <w:rPr>
          <w:rStyle w:val="StyleUnderline"/>
          <w:rFonts w:asciiTheme="minorHAnsi" w:hAnsiTheme="minorHAnsi" w:cstheme="minorHAnsi"/>
        </w:rPr>
        <w:t xml:space="preserve">The only reason that a cleavage has developed between theory and practice is because the function of theory has been abandoned. It is important to recognize that what is now touted as theory is not actually theory. </w:t>
      </w:r>
      <w:r w:rsidRPr="004B735B">
        <w:rPr>
          <w:rFonts w:asciiTheme="minorHAnsi" w:hAnsiTheme="minorHAnsi" w:cstheme="minorHAnsi"/>
          <w:sz w:val="16"/>
        </w:rPr>
        <w:t xml:space="preserve">Theory plays a vital role in diagnosing and critiquing concrete political problems. </w:t>
      </w:r>
      <w:r w:rsidRPr="004B735B">
        <w:rPr>
          <w:rStyle w:val="StyleUnderline"/>
          <w:rFonts w:asciiTheme="minorHAnsi" w:hAnsiTheme="minorHAnsi" w:cstheme="minorHAnsi"/>
        </w:rPr>
        <w:t>People like Zizek and Badiou do not have theories. Their work is so convoluted and self-referential that there is no link to the concrete.</w:t>
      </w:r>
      <w:r w:rsidRPr="004B735B">
        <w:rPr>
          <w:rFonts w:asciiTheme="minorHAnsi" w:hAnsiTheme="minorHAnsi" w:cstheme="minorHAnsi"/>
          <w:sz w:val="16"/>
        </w:rPr>
        <w:t xml:space="preserve"> It masquerades as theory. </w:t>
      </w:r>
      <w:r w:rsidRPr="004B735B">
        <w:rPr>
          <w:rStyle w:val="StyleUnderline"/>
          <w:rFonts w:asciiTheme="minorHAnsi" w:hAnsiTheme="minorHAnsi" w:cstheme="minorHAnsi"/>
        </w:rPr>
        <w:t>They are able to create their own fan clubs and say whatever they want because they purposefully construct so-called theories that allow them to evade critical evaluation</w:t>
      </w:r>
      <w:r w:rsidRPr="004B735B">
        <w:rPr>
          <w:rFonts w:asciiTheme="minorHAnsi" w:hAnsiTheme="minorHAnsi" w:cstheme="minorHAnsi"/>
          <w:sz w:val="16"/>
        </w:rPr>
        <w:t xml:space="preserve">. Esotericism has become a virtue unto itself. From this standpoint, the aversion to theory is understandable. So-called theory has become a world for the initiated. </w:t>
      </w:r>
      <w:r w:rsidRPr="004B735B">
        <w:rPr>
          <w:rStyle w:val="StyleUnderline"/>
          <w:rFonts w:asciiTheme="minorHAnsi" w:hAnsiTheme="minorHAnsi" w:cstheme="minorHAnsi"/>
        </w:rPr>
        <w:t>This is a distortion of theory. It is merely the flipside of a society that can dismiss evolution as "only a theory</w:t>
      </w:r>
      <w:r w:rsidRPr="004B735B">
        <w:rPr>
          <w:rFonts w:asciiTheme="minorHAnsi" w:hAnsiTheme="minorHAnsi" w:cstheme="minorHAnsi"/>
          <w:sz w:val="16"/>
        </w:rPr>
        <w:t xml:space="preserve">." You say that social movements are not focused on "unequal distributions of economic and political power which once served as the driving impulse for political, social and cultural transformation." What would you say to those who push back on this idea and argue that there is a deeper analysis than just class? There is more to social power and domination than class, it is true. But </w:t>
      </w:r>
      <w:r w:rsidRPr="004B735B">
        <w:rPr>
          <w:rStyle w:val="StyleUnderline"/>
          <w:rFonts w:asciiTheme="minorHAnsi" w:hAnsiTheme="minorHAnsi" w:cstheme="minorHAnsi"/>
          <w:highlight w:val="yellow"/>
        </w:rPr>
        <w:t>movements for transforming social and cultural forms</w:t>
      </w:r>
      <w:r w:rsidRPr="004B735B">
        <w:rPr>
          <w:rStyle w:val="StyleUnderline"/>
          <w:rFonts w:asciiTheme="minorHAnsi" w:hAnsiTheme="minorHAnsi" w:cstheme="minorHAnsi"/>
        </w:rPr>
        <w:t xml:space="preserve"> of exclusion - for women, minority groups, gay rights, etc. - </w:t>
      </w:r>
      <w:r w:rsidRPr="004B735B">
        <w:rPr>
          <w:rStyle w:val="StyleUnderline"/>
          <w:rFonts w:asciiTheme="minorHAnsi" w:hAnsiTheme="minorHAnsi" w:cstheme="minorHAnsi"/>
          <w:highlight w:val="yellow"/>
        </w:rPr>
        <w:t>have all occurred within the confines of the liberal state</w:t>
      </w:r>
      <w:r w:rsidRPr="004B735B">
        <w:rPr>
          <w:rFonts w:asciiTheme="minorHAnsi" w:hAnsiTheme="minorHAnsi" w:cstheme="minorHAnsi"/>
          <w:sz w:val="16"/>
        </w:rPr>
        <w:t xml:space="preserve">. Class is the one category that has gotten worse over the past 40 years, not better. </w:t>
      </w:r>
      <w:r w:rsidRPr="004B735B">
        <w:rPr>
          <w:rStyle w:val="StyleUnderline"/>
          <w:rFonts w:asciiTheme="minorHAnsi" w:hAnsiTheme="minorHAnsi" w:cstheme="minorHAnsi"/>
        </w:rPr>
        <w:t>Radicals need not only to be able to call into question</w:t>
      </w:r>
      <w:r w:rsidRPr="004B735B">
        <w:rPr>
          <w:rFonts w:asciiTheme="minorHAnsi" w:hAnsiTheme="minorHAnsi" w:cstheme="minorHAnsi"/>
          <w:sz w:val="16"/>
        </w:rPr>
        <w:t xml:space="preserve"> the backward, provincial </w:t>
      </w:r>
      <w:r w:rsidRPr="004B735B">
        <w:rPr>
          <w:rStyle w:val="StyleUnderline"/>
          <w:rFonts w:asciiTheme="minorHAnsi" w:hAnsiTheme="minorHAnsi" w:cstheme="minorHAnsi"/>
        </w:rPr>
        <w:t>views</w:t>
      </w:r>
      <w:r w:rsidRPr="004B735B">
        <w:rPr>
          <w:rFonts w:asciiTheme="minorHAnsi" w:hAnsiTheme="minorHAnsi" w:cstheme="minorHAnsi"/>
          <w:sz w:val="16"/>
        </w:rPr>
        <w:t xml:space="preserve"> of the racist, the homophobe and the anti-feminist, but also to tie this into a more general theory of what a free, just society ought to be able to achieve and to be able to understand that ending these kinds of exclusion lead us to some radical kind of emancipation, but simply leave us within the liberal-capitalist consensus. Radicalism must be able to craft a more comprehensive vision of what a free, just society would look like. But it must keep in view the fact that economic power, the power of elite interests, are behind many of the cleavages in race, for instance. That propertied interests have had something invested in preventing blacks from moving to white neighborhoods; that they have been behind the decisions to de-industrialize urban American cities, which has had an enormous destructive effect on contemporary black communities, and so on. The killings of black men that have elicited so much outrage over the past year cannot only be attributed to racism. They occupied a specific class status. Likewise, one of the interesting things about recent writings that have recast sex work as an expression of feminist self-assertion, is that they entirely ignore the fact that it is working class women who are compelled to do this work. Racism, homophobia, and sexism are social realities, but we must recognize that the vulnerability to violence and exploitation of these people is exacerbated by their class status. </w:t>
      </w:r>
      <w:r w:rsidRPr="004B735B">
        <w:rPr>
          <w:rStyle w:val="StyleUnderline"/>
          <w:rFonts w:asciiTheme="minorHAnsi" w:hAnsiTheme="minorHAnsi" w:cstheme="minorHAnsi"/>
        </w:rPr>
        <w:t>Identity is simply not a stable enough concept to ground a radical politics.</w:t>
      </w:r>
      <w:r w:rsidRPr="004B735B">
        <w:rPr>
          <w:rFonts w:asciiTheme="minorHAnsi" w:hAnsiTheme="minorHAnsi" w:cstheme="minorHAnsi"/>
          <w:sz w:val="16"/>
        </w:rPr>
        <w:t xml:space="preserve"> Corporate power can often back culturally liberal causes such as gay rights, or the symbolic issues of the Confederate Battle flag. But what remains after these (liberal) changes in our society and culture is economic power: the power to shape our educational system, to organize social production and consumption, and to chart the values of the society more generally. Expand upon the statement: "</w:t>
      </w:r>
      <w:r w:rsidRPr="004B735B">
        <w:rPr>
          <w:rStyle w:val="StyleUnderline"/>
          <w:rFonts w:asciiTheme="minorHAnsi" w:hAnsiTheme="minorHAnsi" w:cstheme="minorHAnsi"/>
        </w:rPr>
        <w:t>This new radicalism has made itself so irrelevant with respect to real politics that it ends up serving as a kind of cathartic space for the justifiable anxieties wrought by late capitalism further stabilizing its systemic and integrative power rather than disrupting it."</w:t>
      </w:r>
      <w:r w:rsidRPr="004B735B">
        <w:rPr>
          <w:rFonts w:asciiTheme="minorHAnsi" w:hAnsiTheme="minorHAnsi" w:cstheme="minorHAnsi"/>
          <w:sz w:val="16"/>
        </w:rPr>
        <w:t xml:space="preserve"> What exactly do you mean by this? Also, couldn't some push back and argue that in many ways, this new radicalism is disruptive, as can be seen by the Black Bloc, activists fighting against the Keystone XL pipeline, and those who engage in direct action? This was not meant as a critique of those who participate in direct action</w:t>
      </w:r>
      <w:r w:rsidRPr="004B735B">
        <w:rPr>
          <w:rStyle w:val="StyleUnderline"/>
          <w:rFonts w:asciiTheme="minorHAnsi" w:hAnsiTheme="minorHAnsi" w:cstheme="minorHAnsi"/>
        </w:rPr>
        <w:t xml:space="preserve">. Direct action becomes the only means for combatting injustices when concrete political programs fade away. </w:t>
      </w:r>
      <w:r w:rsidRPr="004B735B">
        <w:rPr>
          <w:rFonts w:asciiTheme="minorHAnsi" w:hAnsiTheme="minorHAnsi" w:cstheme="minorHAnsi"/>
          <w:sz w:val="16"/>
        </w:rPr>
        <w:t xml:space="preserve">What is worrying is the way direct action has supplanted political strategy much in the same way that so-called theory has become fetishized in and of itself. Our critique questions the political salience of these actions as a general political program. Neo-anarchism has become a model for political activity on the left. It has claimed for itself the mantle of engaged politics. We think this is a grave error. When demonstrations occur, they are more often than not spaces for moral rage, not for political programs. </w:t>
      </w:r>
      <w:r w:rsidRPr="004B735B">
        <w:rPr>
          <w:rStyle w:val="StyleUnderline"/>
          <w:rFonts w:asciiTheme="minorHAnsi" w:hAnsiTheme="minorHAnsi" w:cstheme="minorHAnsi"/>
        </w:rPr>
        <w:t>Take the Civil Rights movement. Yes, there were symbolic acts of direct action, but these were integrated into a more general movement that included a political strategy to influence political elites, crafting ideas for legislation to be enacted, as well as a new cultural understanding of civic rights.</w:t>
      </w:r>
      <w:r w:rsidRPr="004B735B">
        <w:rPr>
          <w:rFonts w:asciiTheme="minorHAnsi" w:hAnsiTheme="minorHAnsi" w:cstheme="minorHAnsi"/>
          <w:sz w:val="16"/>
        </w:rPr>
        <w:t xml:space="preserve"> </w:t>
      </w:r>
      <w:r w:rsidRPr="004B735B">
        <w:rPr>
          <w:rStyle w:val="StyleUnderline"/>
          <w:rFonts w:asciiTheme="minorHAnsi" w:hAnsiTheme="minorHAnsi" w:cstheme="minorHAnsi"/>
          <w:highlight w:val="yellow"/>
        </w:rPr>
        <w:t>To isolate ourselves to direct action</w:t>
      </w:r>
      <w:r w:rsidRPr="004B735B">
        <w:rPr>
          <w:rStyle w:val="StyleUnderline"/>
          <w:rFonts w:asciiTheme="minorHAnsi" w:hAnsiTheme="minorHAnsi" w:cstheme="minorHAnsi"/>
        </w:rPr>
        <w:t xml:space="preserve"> without a larger movement, without a more radical program for action, for what you want to implement in a positive way through institutions, is simply not radical politics</w:t>
      </w:r>
      <w:r w:rsidRPr="004B735B">
        <w:rPr>
          <w:rFonts w:asciiTheme="minorHAnsi" w:hAnsiTheme="minorHAnsi" w:cstheme="minorHAnsi"/>
          <w:sz w:val="16"/>
        </w:rPr>
        <w:t xml:space="preserve">. </w:t>
      </w:r>
      <w:r w:rsidRPr="004B735B">
        <w:rPr>
          <w:rStyle w:val="StyleUnderline"/>
          <w:rFonts w:asciiTheme="minorHAnsi" w:hAnsiTheme="minorHAnsi" w:cstheme="minorHAnsi"/>
        </w:rPr>
        <w:t xml:space="preserve">This </w:t>
      </w:r>
      <w:r w:rsidRPr="004B735B">
        <w:rPr>
          <w:rStyle w:val="StyleUnderline"/>
          <w:rFonts w:asciiTheme="minorHAnsi" w:hAnsiTheme="minorHAnsi" w:cstheme="minorHAnsi"/>
          <w:highlight w:val="yellow"/>
        </w:rPr>
        <w:t>is the "cathartic space</w:t>
      </w:r>
      <w:r w:rsidRPr="004B735B">
        <w:rPr>
          <w:rFonts w:asciiTheme="minorHAnsi" w:hAnsiTheme="minorHAnsi" w:cstheme="minorHAnsi"/>
          <w:sz w:val="16"/>
        </w:rPr>
        <w:t xml:space="preserve">" we refer to: it grants a moral self-righteousness to the individual who has genuine anger against society. But </w:t>
      </w:r>
      <w:r w:rsidRPr="004B735B">
        <w:rPr>
          <w:rStyle w:val="StyleUnderline"/>
          <w:rFonts w:asciiTheme="minorHAnsi" w:hAnsiTheme="minorHAnsi" w:cstheme="minorHAnsi"/>
          <w:highlight w:val="yellow"/>
        </w:rPr>
        <w:t>we should not confuse this with the hard work of political action</w:t>
      </w:r>
      <w:r w:rsidRPr="004B735B">
        <w:rPr>
          <w:rStyle w:val="StyleUnderline"/>
          <w:rFonts w:asciiTheme="minorHAnsi" w:hAnsiTheme="minorHAnsi" w:cstheme="minorHAnsi"/>
        </w:rPr>
        <w:t xml:space="preserve"> that has in view the transformation of society through the shaping of law, winning elections, and so on</w:t>
      </w:r>
      <w:r w:rsidRPr="004B735B">
        <w:rPr>
          <w:rFonts w:asciiTheme="minorHAnsi" w:hAnsiTheme="minorHAnsi" w:cstheme="minorHAnsi"/>
          <w:sz w:val="16"/>
        </w:rPr>
        <w:t xml:space="preserve">. Look at modern conservatives as an example. During the 1960s, they were a political, cultural and intellectual minority. Their ideas for destroying public schools (Milton Friedman championed the school voucher idea, considered insane at the time), for constitutional interpretation, for economic liberalization and privatization, and so on were policy non-starters. Now they have reframed American political life. Look at the last two vice presidential Republican candidates. As patently imbecilic as Sarah Palin and Paul Ryan are, the fact that such people are able to run in national elections and advocate political policies evidences how fringe ideas gained some degree of public approval because there is no rational radical left to oppose them. Radicals have no ideas about how to combat these policy imperatives, and this is simply absurd. How can we talk about radical politics that has any efficacy if we oppose the state, taking law, political parties, and so on seriously as mechanisms for change? Not to do so is to suffer from a kind of infantile disorder. </w:t>
      </w:r>
      <w:r w:rsidRPr="004B735B">
        <w:rPr>
          <w:rStyle w:val="StyleUnderline"/>
          <w:rFonts w:asciiTheme="minorHAnsi" w:hAnsiTheme="minorHAnsi" w:cstheme="minorHAnsi"/>
        </w:rPr>
        <w:t>This makes Leftists surrender their place in politics to the right.</w:t>
      </w:r>
      <w:r w:rsidRPr="004B735B">
        <w:rPr>
          <w:rFonts w:asciiTheme="minorHAnsi" w:hAnsiTheme="minorHAnsi" w:cstheme="minorHAnsi"/>
          <w:sz w:val="16"/>
        </w:rPr>
        <w:t xml:space="preserve"> The dangers are real. Do you think that class politics have weakened in the post-industrial age due to the fact that there was an illusion that one could move above their current station as well as had more access to credit and high tier goods? [Compared to the industrial age where one knew that they would always be a worker on the factory floor.] The transition from a productivist to a consumerist paradigm of economic life is a crucial explanatory variable for the docility of American political consciousness. The basic inequality of our society is just as bad as it was during the gilded age, but the overall size of the economic pie has simply gotten larger. There is just more wealth to be concentrated in the hands of elites. Reconciling individuals to this system has been a long process of legitimating the economic system and the values that underpin it. The weakening of labor class struggles is partly due to economic and sociological shifts. The main thrust is still, we think, ideological: There is no reason why new forms of labor - service, professional, freelance, and so on - should not be protected from the kinds of extractive power that private control over capital requires. The fact is, capitalism has changed some of its contours, but still remains fundamentally the same in the sense that it requires the exploitation of labor for expanded growth and accumulation. The problem is that the political critique of capital needs to be kept in view. We need to ask again what the purposes and ends of our economy ought to be, to establish a critical discourse on what is necessary and what is merely a means for the opening up of new spaces for profit. Would you say that the problem with the language that many radical use is that there is an obsession with using the correct terminology rather than actually engaging in meaningful work? That the language in and of itself is an end? What are your thoughts on that? </w:t>
      </w:r>
      <w:r w:rsidRPr="004B735B">
        <w:rPr>
          <w:rStyle w:val="StyleUnderline"/>
          <w:rFonts w:asciiTheme="minorHAnsi" w:hAnsiTheme="minorHAnsi" w:cstheme="minorHAnsi"/>
          <w:highlight w:val="yellow"/>
        </w:rPr>
        <w:t>Words matter</w:t>
      </w:r>
      <w:r w:rsidRPr="004B735B">
        <w:rPr>
          <w:rStyle w:val="StyleUnderline"/>
          <w:rFonts w:asciiTheme="minorHAnsi" w:hAnsiTheme="minorHAnsi" w:cstheme="minorHAnsi"/>
        </w:rPr>
        <w:t xml:space="preserve">, no question about it. </w:t>
      </w:r>
      <w:r w:rsidRPr="004B735B">
        <w:rPr>
          <w:rStyle w:val="Emphasis"/>
          <w:rFonts w:asciiTheme="minorHAnsi" w:hAnsiTheme="minorHAnsi" w:cstheme="minorHAnsi"/>
          <w:highlight w:val="yellow"/>
        </w:rPr>
        <w:t>But words without concrete concepts simply create confusion</w:t>
      </w:r>
      <w:r w:rsidRPr="004B735B">
        <w:rPr>
          <w:rStyle w:val="StyleUnderline"/>
          <w:rFonts w:asciiTheme="minorHAnsi" w:hAnsiTheme="minorHAnsi" w:cstheme="minorHAnsi"/>
        </w:rPr>
        <w:t xml:space="preserve"> at best and mask imbecility at worst. Language does not create reality, but it can distort it.</w:t>
      </w:r>
      <w:r w:rsidRPr="004B735B">
        <w:rPr>
          <w:rFonts w:asciiTheme="minorHAnsi" w:hAnsiTheme="minorHAnsi" w:cstheme="minorHAnsi"/>
          <w:sz w:val="16"/>
        </w:rPr>
        <w:t xml:space="preserve"> What the left needs is a coherent connection between the basic values that define its ends and the concepts and ideas it seeks to put out in the world. It needs to see that moral ideas and values require some translation into political reality and this is never going to be perfect or ideal. What makes a rational radicalism salient, what keeps it alive, and what will allow it to breathe new life into the world is its orientation to political reality. The correct terminology is useful if it can explain reality. If the focus is on language at the expense of establishing a link between language and reality, the issue is not so much that opponents will infiltrate radical movements. On the contrary, opponents will actually be able to draw people out of radical movements. An anti-statist left can be drawn to an anti-statist right, especially when right-wing opponents of the state seem to enjoy actual electoral successes. Even more, it can prevent the formation of a larger, more integrated movement since the fetish of language simply splinters our politics. This is why an objective science of politics is needed by radicals, not language, moral rage, or anything else. An objective vantage point anchored in political principles of social emancipation is what a mature radicalism should seek to achieve. You bring up the fact that "Liberalism has been highly successful at incorporating many of the social movements that have emerged throughout the twentieth century." However, do you think that liberalism is now failing since we are seeing the roll back of rights for women and minorities, the welfare state, jobs for working-class Americans, and the like? It's not evident that rights for women and minorities have been receding. It is, however, demonstrably true that political rights are simply not enough. You need to reshape economic life to grant them any full social meaning. Blacks have been excluded by income just as much as by overt racial exclusion from migrating out of decaying cities to more affluent areas with superior public goods such as education. Civic and cultural rights are expanding, but at the expense of economic rights that give them any kind of real significance and meaning. The civic equality for excluded groups satisfies the narrow demand for recognition, but it does nothing for the richer need for creating a social context for genuine human growth and forms of modern social solidarity. The emphasis on cultural liberalism as opposed to economic liberalism has also allowed the welfare state to be slowly chiseled away. What is needed is a conception of economic justice that allows for the concrete development of individuals, that grants all equal access not only to "opportunity" but to the means for self-development and for human growth. This is what liberalism cannot provide and what radicalism must insist upon. Would you argue that liberalism has effectively defanged a number of previously radical movements and essentially acted as a co-optation of these movements on an ideological and strategic/tactical level? Liberalism has historically been able to reconcile every major social movement into a more general legitimacy. But it has done this not only because of its basic principles, but also because it is good for business. It is good for Wal-Mart to get women out of patriarchal structures of domestic life because it gives it a cheap labor force to exploit. The same can be said about ending homophobia in the workplace. Liberalism allows for the erasure of pre-liberal forms of inequality, but protects the class inequalities of bourgeois life. It has had more success in allowing women, minority groups of all kinds inclusion into our political and cultural life. But radicalism must push beyond liberalism: it must question the generic values and norms that pervade our reality not simply because they exists, but interrogate them on the basis of their ability to expand or to contract the realm of human development. None of this means that liberal values are irrelevant, quite the opposite. Radicals need to be vigilant against pre-liberal norms and practices: against racism, homophobia, gender discrimination, and the like. But it must insist that these categories be tied to a concept of the public good, that they are not simply interests of minority groups, but part of a general public good to live in a society of self-development, expression, difference and non-exploitation. The main issue is that economic forms of domination and exploitation are more universal and more damaging in modern societies. The destruction of the planet, the amount of human waste (both as refuse and as "wasted" forms of life), the cultural realities of alienation, the withering of artistic and cultural life - all of it is tied to the increased, wasteful commodification and consumerism of late-capitalism. Radicalism needs a more unified theory of all of this, and it needs to see the stakes clearly. Please expand upon the collapse of Marxism within a US/Western context and how that has created both a political and intellectual vacuum which the liberal left has come to fill. It seems that there has been a massive collapse not only due to the triumph of global capitalism and the corporate state, but also inner conflicts and, most importantly, the attack on the Marxist left by the state itself. Of course the decline of Marxism is a complex, highly debated narrative. There was good reason for members of the New Left in the 1960s to move away from categories of class since the overt racism of many unions and the labor movement made alliances with them odious. But the reality is, the fall of the Soviet Union, the emergence of neoliberalism as a resurgent form of capitalism, and the new cultural mentalities cultivated by an empty, commodified culture have all come together to create a fertile ground for a post-marxist (postmodern, poststructuralist, and, simply post-rational) intellectual environment. </w:t>
      </w:r>
      <w:r w:rsidRPr="004B735B">
        <w:rPr>
          <w:rStyle w:val="StyleUnderline"/>
          <w:rFonts w:asciiTheme="minorHAnsi" w:hAnsiTheme="minorHAnsi" w:cstheme="minorHAnsi"/>
        </w:rPr>
        <w:t>Mediating institutions like unions have been eroded</w:t>
      </w:r>
      <w:r w:rsidRPr="004B735B">
        <w:rPr>
          <w:rFonts w:asciiTheme="minorHAnsi" w:hAnsiTheme="minorHAnsi" w:cstheme="minorHAnsi"/>
          <w:sz w:val="16"/>
        </w:rPr>
        <w:t xml:space="preserve">; the suburbanization of several generations of people since the 1950s has atomized consciousness, and a unified culture industry has exerted strong pressures on the values and norms of the population. Historically, Marxism was a challenge to the liberal state. When it went into decline, it ceased to be a threat. There is no longer need for the state to attack the Marxist left. Right-wing pundits might sound the alarm that President Obama is a socialist, but this is only a rhetorical tactic for trying to oust Democratic politicians from office. As for internal disputes, true believers of different sectarian castes mainly dominate them. Dogmatically invoking Marx or the Marxist theorists of past is not, on its own, sufficient to a revitalized radicalism. Their ideas are resources that can be built upon to confront our contemporary crises. Indeed, this is precisely what the best theorists did. About all of this, the core values and ideas of Marx still have a lot to say and to explicate. What we tried to call into question in our article was </w:t>
      </w:r>
      <w:r w:rsidRPr="004B735B">
        <w:rPr>
          <w:rStyle w:val="StyleUnderline"/>
          <w:rFonts w:asciiTheme="minorHAnsi" w:hAnsiTheme="minorHAnsi" w:cstheme="minorHAnsi"/>
        </w:rPr>
        <w:t>the lack of real political depth to the new radical intellectuals and their ideas about particularist forms of identity, puerile anti-statism, and abstract notions of freedom.</w:t>
      </w:r>
      <w:r w:rsidRPr="004B735B">
        <w:rPr>
          <w:rFonts w:asciiTheme="minorHAnsi" w:hAnsiTheme="minorHAnsi" w:cstheme="minorHAnsi"/>
          <w:sz w:val="16"/>
        </w:rPr>
        <w:t xml:space="preserve"> What is important is that we see that advanced capitalism has been able to destroy the very foundations and resources needed to advance a coherent, politically viable form of critique and movements for enlightened, rational, progressive political change. Our polemic was aimed at those that do not realize that the conception of leftist politics they endorse are molded from the very stuff that ought to be critiqued. Do you think that there is any way to reverse this trend of the Left falling further and further into the abyss of political irrelevancy? Yes, there is a way. Rediscover what politics actually is. It is not a path to utopia. It should not be a means to only vent frustrations. These are the qualities of a dogmatic and fractured left. Concrete political engagement through social movements directed at concrete aims forges solidarity. Part of why Occupy Wall Street was initially so successful was because it seemed to create solidarity around the issue of economic inequality. It got people out onto the streets. Part of why it failed was because, in its rejection of demands, it did not show how protests could lead to meaningful change. This was not true of the civil rights movement or the labor movement. In the midst of the AIDs crisis, gay rights activists protested to demand government action. Feminist activists mobilized to try to get the Equal Rights Amendment passed. These examples of movements were inspired by liberalism, but they attest to the fact that movements need an object. Recognizing that the state is an institution that can be used to serve the public good and is not some abstract apparatus gives the radical left a concrete object. A rational radical politics would have the effect of exposing the irrelevance of anti-modern and irrational theories. It would marginalize self-righteous rebelliousness. </w:t>
      </w:r>
      <w:r w:rsidRPr="004B735B">
        <w:rPr>
          <w:rStyle w:val="StyleUnderline"/>
          <w:rFonts w:asciiTheme="minorHAnsi" w:hAnsiTheme="minorHAnsi" w:cstheme="minorHAnsi"/>
          <w:highlight w:val="yellow"/>
        </w:rPr>
        <w:t>A left that is concerned with realizing the public good has no use for self-indulgent flights from reality</w:t>
      </w:r>
      <w:r w:rsidRPr="004B735B">
        <w:rPr>
          <w:rFonts w:asciiTheme="minorHAnsi" w:hAnsiTheme="minorHAnsi" w:cstheme="minorHAnsi"/>
          <w:sz w:val="16"/>
          <w:highlight w:val="yellow"/>
        </w:rPr>
        <w:t>. I</w:t>
      </w:r>
      <w:r w:rsidRPr="004B735B">
        <w:rPr>
          <w:rFonts w:asciiTheme="minorHAnsi" w:hAnsiTheme="minorHAnsi" w:cstheme="minorHAnsi"/>
          <w:sz w:val="16"/>
        </w:rPr>
        <w:t>t was in response to these dangerous and alarmingly prevalent distractions that we wrote our essay. A left that has nothing to say about the real world, material interests, mechanisms of exploitation, political policy, or the function of institutions in serving the public good will fall into the abyss of political irrelevance. But these are tendencies on the left that have come to prominence over the last forty years. It is not an accident that these tendencies occurred in tandem with the revitalization of capitalism. Yet, we believe that the current morass can and should serve as an impetus for making people articulate a rational radical politics, rather than encourage people to retreat into the kinds of theoretical incoherence, chic radicalism and cynicism, and romanticized rebelliousness that simply uphold the status quo.</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Uniting against Trump is the first ethical priority </w:t>
      </w:r>
    </w:p>
    <w:p w:rsidR="00935C39" w:rsidRPr="004B735B" w:rsidRDefault="00935C39" w:rsidP="00935C39">
      <w:pPr>
        <w:rPr>
          <w:rFonts w:asciiTheme="minorHAnsi" w:hAnsiTheme="minorHAnsi" w:cstheme="minorHAnsi"/>
        </w:rPr>
      </w:pPr>
      <w:r w:rsidRPr="004B735B">
        <w:rPr>
          <w:rFonts w:asciiTheme="minorHAnsi" w:hAnsiTheme="minorHAnsi" w:cstheme="minorHAnsi"/>
        </w:rPr>
        <w:t xml:space="preserve">Naomi </w:t>
      </w:r>
      <w:r w:rsidRPr="004B735B">
        <w:rPr>
          <w:rStyle w:val="Style13ptBold"/>
          <w:rFonts w:asciiTheme="minorHAnsi" w:hAnsiTheme="minorHAnsi" w:cstheme="minorHAnsi"/>
        </w:rPr>
        <w:t>Klein, 16</w:t>
      </w:r>
      <w:r w:rsidRPr="004B735B">
        <w:rPr>
          <w:rFonts w:asciiTheme="minorHAnsi" w:hAnsiTheme="minorHAnsi" w:cstheme="minorHAnsi"/>
        </w:rPr>
        <w:t xml:space="preserve">, Winner of the Hilary Weston Writers' Trust Prize for Nonfiction and the Sydney Peace Prize for her activism on climate justice, board of directors of the climate activist group 350.org. "It was the Democrats' embrace of neoliberalism that won it for Trump," Guardian, </w:t>
      </w:r>
      <w:hyperlink r:id="rId231" w:history="1">
        <w:r w:rsidRPr="004B735B">
          <w:rPr>
            <w:rStyle w:val="Hyperlink"/>
            <w:rFonts w:asciiTheme="minorHAnsi" w:hAnsiTheme="minorHAnsi" w:cstheme="minorHAnsi"/>
          </w:rPr>
          <w:t>https://www.theguardian.com/commentisfree/2016/nov/09/rise-of-the-davos-class-sealed-americas-fate</w:t>
        </w:r>
      </w:hyperlink>
      <w:r w:rsidRPr="004B735B">
        <w:rPr>
          <w:rFonts w:asciiTheme="minorHAnsi" w:hAnsiTheme="minorHAnsi" w:cstheme="minorHAnsi"/>
        </w:rPr>
        <w:t xml:space="preserve"> --br </w:t>
      </w:r>
    </w:p>
    <w:p w:rsidR="00935C39" w:rsidRPr="004B735B" w:rsidRDefault="00935C39" w:rsidP="00935C39">
      <w:pPr>
        <w:rPr>
          <w:rFonts w:asciiTheme="minorHAnsi" w:hAnsiTheme="minorHAnsi" w:cstheme="minorHAnsi"/>
        </w:rPr>
      </w:pPr>
      <w:r w:rsidRPr="004B735B">
        <w:rPr>
          <w:rStyle w:val="StyleUnderline"/>
          <w:rFonts w:asciiTheme="minorHAnsi" w:hAnsiTheme="minorHAnsi" w:cstheme="minorHAnsi"/>
          <w:highlight w:val="yellow"/>
        </w:rPr>
        <w:t>Neo-fascist responses</w:t>
      </w:r>
      <w:r w:rsidRPr="004B735B">
        <w:rPr>
          <w:rStyle w:val="StyleUnderline"/>
          <w:rFonts w:asciiTheme="minorHAnsi" w:hAnsiTheme="minorHAnsi" w:cstheme="minorHAnsi"/>
        </w:rPr>
        <w:t xml:space="preserve"> to rampant insecurity and inequality </w:t>
      </w:r>
      <w:r w:rsidRPr="004B735B">
        <w:rPr>
          <w:rStyle w:val="StyleUnderline"/>
          <w:rFonts w:asciiTheme="minorHAnsi" w:hAnsiTheme="minorHAnsi" w:cstheme="minorHAnsi"/>
          <w:highlight w:val="yellow"/>
        </w:rPr>
        <w:t>are not going to go away</w:t>
      </w:r>
      <w:r w:rsidRPr="004B735B">
        <w:rPr>
          <w:rStyle w:val="StyleUnderline"/>
          <w:rFonts w:asciiTheme="minorHAnsi" w:hAnsiTheme="minorHAnsi" w:cstheme="minorHAnsi"/>
        </w:rPr>
        <w:t xml:space="preserve">. But what we know from the 1930s is that what it takes to do battle with fascism is a real left. A good chunk of </w:t>
      </w:r>
      <w:r w:rsidRPr="004B735B">
        <w:rPr>
          <w:rStyle w:val="StyleUnderline"/>
          <w:rFonts w:asciiTheme="minorHAnsi" w:hAnsiTheme="minorHAnsi" w:cstheme="minorHAnsi"/>
          <w:highlight w:val="yellow"/>
        </w:rPr>
        <w:t xml:space="preserve">Trump’s support could be </w:t>
      </w:r>
      <w:r w:rsidRPr="004B735B">
        <w:rPr>
          <w:rStyle w:val="Emphasis"/>
          <w:rFonts w:asciiTheme="minorHAnsi" w:hAnsiTheme="minorHAnsi" w:cstheme="minorHAnsi"/>
          <w:highlight w:val="yellow"/>
        </w:rPr>
        <w:t>peeled away</w:t>
      </w:r>
      <w:r w:rsidRPr="004B735B">
        <w:rPr>
          <w:rStyle w:val="StyleUnderline"/>
          <w:rFonts w:asciiTheme="minorHAnsi" w:hAnsiTheme="minorHAnsi" w:cstheme="minorHAnsi"/>
          <w:highlight w:val="yellow"/>
        </w:rPr>
        <w:t xml:space="preserve"> if there were a genuine redistributive agenda on the table</w:t>
      </w:r>
      <w:r w:rsidRPr="004B735B">
        <w:rPr>
          <w:rStyle w:val="StyleUnderline"/>
          <w:rFonts w:asciiTheme="minorHAnsi" w:hAnsiTheme="minorHAnsi" w:cstheme="minorHAnsi"/>
        </w:rPr>
        <w:t>. An agenda to take on the billionaire class with more than rhetoric</w:t>
      </w:r>
      <w:r w:rsidRPr="004B735B">
        <w:rPr>
          <w:rFonts w:asciiTheme="minorHAnsi" w:hAnsiTheme="minorHAnsi" w:cstheme="minorHAnsi"/>
        </w:rPr>
        <w:t xml:space="preserve">, and use the money for a green new deal. Such a plan could create a tidal wave of well-paying unionised jobs, bring badly needed resources and opportunities to communities of colour, and insist that polluters should pay for workers to be retrained and fully included in this future. </w:t>
      </w:r>
      <w:r w:rsidRPr="004B735B">
        <w:rPr>
          <w:rStyle w:val="StyleUnderline"/>
          <w:rFonts w:asciiTheme="minorHAnsi" w:hAnsiTheme="minorHAnsi" w:cstheme="minorHAnsi"/>
          <w:highlight w:val="yellow"/>
        </w:rPr>
        <w:t>It could fashion policies that fight institutionalised racism, economic inequality and climate change at the same time. It could take on bad trade deals and police violence, and honour indigenous people</w:t>
      </w:r>
      <w:r w:rsidRPr="004B735B">
        <w:rPr>
          <w:rStyle w:val="StyleUnderline"/>
          <w:rFonts w:asciiTheme="minorHAnsi" w:hAnsiTheme="minorHAnsi" w:cstheme="minorHAnsi"/>
        </w:rPr>
        <w:t xml:space="preserve"> as the original protectors of the land, water and air. </w:t>
      </w:r>
      <w:r w:rsidRPr="004B735B">
        <w:rPr>
          <w:rStyle w:val="StyleUnderline"/>
          <w:rFonts w:asciiTheme="minorHAnsi" w:hAnsiTheme="minorHAnsi" w:cstheme="minorHAnsi"/>
          <w:highlight w:val="yellow"/>
        </w:rPr>
        <w:t xml:space="preserve">People have a right to be angry, and a powerful, </w:t>
      </w:r>
      <w:r w:rsidRPr="004B735B">
        <w:rPr>
          <w:rStyle w:val="Emphasis"/>
          <w:rFonts w:asciiTheme="minorHAnsi" w:hAnsiTheme="minorHAnsi" w:cstheme="minorHAnsi"/>
          <w:highlight w:val="yellow"/>
        </w:rPr>
        <w:t>intersectional left agenda</w:t>
      </w:r>
      <w:r w:rsidRPr="004B735B">
        <w:rPr>
          <w:rStyle w:val="StyleUnderline"/>
          <w:rFonts w:asciiTheme="minorHAnsi" w:hAnsiTheme="minorHAnsi" w:cstheme="minorHAnsi"/>
          <w:highlight w:val="yellow"/>
        </w:rPr>
        <w:t xml:space="preserve"> can direct that anger where it belongs, while fighting for </w:t>
      </w:r>
      <w:r w:rsidRPr="004B735B">
        <w:rPr>
          <w:rStyle w:val="Emphasis"/>
          <w:rFonts w:asciiTheme="minorHAnsi" w:hAnsiTheme="minorHAnsi" w:cstheme="minorHAnsi"/>
          <w:highlight w:val="yellow"/>
        </w:rPr>
        <w:t>holistic solutions</w:t>
      </w:r>
      <w:r w:rsidRPr="004B735B">
        <w:rPr>
          <w:rStyle w:val="StyleUnderline"/>
          <w:rFonts w:asciiTheme="minorHAnsi" w:hAnsiTheme="minorHAnsi" w:cstheme="minorHAnsi"/>
          <w:highlight w:val="yellow"/>
        </w:rPr>
        <w:t xml:space="preserve"> that will bring a frayed society together. Such a coalition is possible. In Canada, we have begun to cobble it together under the banner of a people’s agenda called The Leap Manifesto, endorsed by more than 220 organisations from Greenpeace</w:t>
      </w:r>
      <w:r w:rsidRPr="004B735B">
        <w:rPr>
          <w:rStyle w:val="StyleUnderline"/>
          <w:rFonts w:asciiTheme="minorHAnsi" w:hAnsiTheme="minorHAnsi" w:cstheme="minorHAnsi"/>
        </w:rPr>
        <w:t xml:space="preserve"> Canada </w:t>
      </w:r>
      <w:r w:rsidRPr="004B735B">
        <w:rPr>
          <w:rStyle w:val="StyleUnderline"/>
          <w:rFonts w:asciiTheme="minorHAnsi" w:hAnsiTheme="minorHAnsi" w:cstheme="minorHAnsi"/>
          <w:highlight w:val="yellow"/>
        </w:rPr>
        <w:t>to Black Lives Matter</w:t>
      </w:r>
      <w:r w:rsidRPr="004B735B">
        <w:rPr>
          <w:rStyle w:val="StyleUnderline"/>
          <w:rFonts w:asciiTheme="minorHAnsi" w:hAnsiTheme="minorHAnsi" w:cstheme="minorHAnsi"/>
        </w:rPr>
        <w:t xml:space="preserve"> Toronto, </w:t>
      </w:r>
      <w:r w:rsidRPr="004B735B">
        <w:rPr>
          <w:rStyle w:val="StyleUnderline"/>
          <w:rFonts w:asciiTheme="minorHAnsi" w:hAnsiTheme="minorHAnsi" w:cstheme="minorHAnsi"/>
          <w:highlight w:val="yellow"/>
        </w:rPr>
        <w:t>and</w:t>
      </w:r>
      <w:r w:rsidRPr="004B735B">
        <w:rPr>
          <w:rStyle w:val="StyleUnderline"/>
          <w:rFonts w:asciiTheme="minorHAnsi" w:hAnsiTheme="minorHAnsi" w:cstheme="minorHAnsi"/>
        </w:rPr>
        <w:t xml:space="preserve"> some of our largest </w:t>
      </w:r>
      <w:r w:rsidRPr="004B735B">
        <w:rPr>
          <w:rStyle w:val="StyleUnderline"/>
          <w:rFonts w:asciiTheme="minorHAnsi" w:hAnsiTheme="minorHAnsi" w:cstheme="minorHAnsi"/>
          <w:highlight w:val="yellow"/>
        </w:rPr>
        <w:t>trade unions</w:t>
      </w:r>
      <w:r w:rsidRPr="004B735B">
        <w:rPr>
          <w:rFonts w:asciiTheme="minorHAnsi" w:hAnsiTheme="minorHAnsi" w:cstheme="minorHAnsi"/>
        </w:rPr>
        <w:t>.</w:t>
      </w: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 xml:space="preserve">AT: Institutional Goals Bad </w:t>
      </w:r>
    </w:p>
    <w:p w:rsidR="00935C39" w:rsidRPr="004B735B" w:rsidRDefault="00935C39" w:rsidP="00935C39">
      <w:pPr>
        <w:rPr>
          <w:rFonts w:asciiTheme="minorHAnsi" w:hAnsiTheme="minorHAnsi" w:cstheme="minorHAnsi"/>
        </w:rPr>
      </w:pP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Trump being elected proves the necessity of engaging institutions – totalizing critiques of modernity can’t restrain excessive right wing forces</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Claudio 16</w:t>
      </w:r>
      <w:r w:rsidRPr="004B735B">
        <w:rPr>
          <w:rFonts w:asciiTheme="minorHAnsi" w:hAnsiTheme="minorHAnsi" w:cstheme="minorHAnsi"/>
        </w:rPr>
        <w:t>—Assistant Professor of Development Studies and Southeast Asian studies at the Ateneo de Manila University [“Intellectuals have ushered the world into a dangerous age of political nihilism, qz.com/721914/intellectuals-have-ushered-the-world-into-a-dangerous-age-of-political-nihilism/]</w:t>
      </w:r>
    </w:p>
    <w:p w:rsidR="00935C39" w:rsidRPr="004B735B" w:rsidRDefault="00935C39" w:rsidP="00935C39">
      <w:pPr>
        <w:rPr>
          <w:rFonts w:asciiTheme="minorHAnsi" w:hAnsiTheme="minorHAnsi" w:cstheme="minorHAnsi"/>
          <w:u w:val="single"/>
        </w:rPr>
      </w:pPr>
      <w:r w:rsidRPr="004B735B">
        <w:rPr>
          <w:rFonts w:asciiTheme="minorHAnsi" w:hAnsiTheme="minorHAnsi" w:cstheme="minorHAnsi"/>
          <w:u w:val="single"/>
        </w:rPr>
        <w:t xml:space="preserve">On the surface, </w:t>
      </w:r>
      <w:r w:rsidRPr="004B735B">
        <w:rPr>
          <w:rFonts w:asciiTheme="minorHAnsi" w:hAnsiTheme="minorHAnsi" w:cstheme="minorHAnsi"/>
          <w:highlight w:val="yellow"/>
          <w:u w:val="single"/>
        </w:rPr>
        <w:t>it would seem</w:t>
      </w:r>
      <w:r w:rsidRPr="004B735B">
        <w:rPr>
          <w:rFonts w:asciiTheme="minorHAnsi" w:hAnsiTheme="minorHAnsi" w:cstheme="minorHAnsi"/>
          <w:u w:val="single"/>
        </w:rPr>
        <w:t xml:space="preserve"> </w:t>
      </w:r>
      <w:r w:rsidRPr="004B735B">
        <w:rPr>
          <w:rFonts w:asciiTheme="minorHAnsi" w:hAnsiTheme="minorHAnsi" w:cstheme="minorHAnsi"/>
          <w:sz w:val="14"/>
        </w:rPr>
        <w:t xml:space="preserve">that </w:t>
      </w:r>
      <w:r w:rsidRPr="004B735B">
        <w:rPr>
          <w:rFonts w:asciiTheme="minorHAnsi" w:hAnsiTheme="minorHAnsi" w:cstheme="minorHAnsi"/>
          <w:highlight w:val="yellow"/>
          <w:u w:val="single"/>
        </w:rPr>
        <w:t>intellectuals have nothing to do with</w:t>
      </w:r>
      <w:r w:rsidRPr="004B735B">
        <w:rPr>
          <w:rFonts w:asciiTheme="minorHAnsi" w:hAnsiTheme="minorHAnsi" w:cstheme="minorHAnsi"/>
          <w:u w:val="single"/>
        </w:rPr>
        <w:t xml:space="preserve"> the rise of global illiberalism</w:t>
      </w:r>
      <w:r w:rsidRPr="004B735B">
        <w:rPr>
          <w:rFonts w:asciiTheme="minorHAnsi" w:hAnsiTheme="minorHAnsi" w:cstheme="minorHAnsi"/>
          <w:sz w:val="14"/>
        </w:rPr>
        <w:t xml:space="preserve">. The </w:t>
      </w:r>
      <w:r w:rsidRPr="004B735B">
        <w:rPr>
          <w:rFonts w:asciiTheme="minorHAnsi" w:hAnsiTheme="minorHAnsi" w:cstheme="minorHAnsi"/>
          <w:u w:val="single"/>
        </w:rPr>
        <w:t xml:space="preserve">movements powering Brexit, </w:t>
      </w:r>
      <w:r w:rsidRPr="004B735B">
        <w:rPr>
          <w:rFonts w:asciiTheme="minorHAnsi" w:hAnsiTheme="minorHAnsi" w:cstheme="minorHAnsi"/>
          <w:sz w:val="14"/>
        </w:rPr>
        <w:t xml:space="preserve">Donald </w:t>
      </w:r>
      <w:r w:rsidRPr="004B735B">
        <w:rPr>
          <w:rFonts w:asciiTheme="minorHAnsi" w:hAnsiTheme="minorHAnsi" w:cstheme="minorHAnsi"/>
          <w:highlight w:val="yellow"/>
          <w:u w:val="single"/>
        </w:rPr>
        <w:t xml:space="preserve">Trump </w:t>
      </w:r>
      <w:r w:rsidRPr="004B735B">
        <w:rPr>
          <w:rFonts w:asciiTheme="minorHAnsi" w:hAnsiTheme="minorHAnsi" w:cstheme="minorHAnsi"/>
          <w:u w:val="single"/>
        </w:rPr>
        <w:t xml:space="preserve">and </w:t>
      </w:r>
      <w:r w:rsidRPr="004B735B">
        <w:rPr>
          <w:rFonts w:asciiTheme="minorHAnsi" w:hAnsiTheme="minorHAnsi" w:cstheme="minorHAnsi"/>
          <w:sz w:val="14"/>
        </w:rPr>
        <w:t xml:space="preserve">Third-World </w:t>
      </w:r>
      <w:r w:rsidRPr="004B735B">
        <w:rPr>
          <w:rFonts w:asciiTheme="minorHAnsi" w:hAnsiTheme="minorHAnsi" w:cstheme="minorHAnsi"/>
          <w:u w:val="single"/>
        </w:rPr>
        <w:t xml:space="preserve">strongmen like Philippine president </w:t>
      </w:r>
      <w:r w:rsidRPr="004B735B">
        <w:rPr>
          <w:rFonts w:asciiTheme="minorHAnsi" w:hAnsiTheme="minorHAnsi" w:cstheme="minorHAnsi"/>
          <w:sz w:val="14"/>
        </w:rPr>
        <w:t xml:space="preserve">Rodrigo </w:t>
      </w:r>
      <w:r w:rsidRPr="004B735B">
        <w:rPr>
          <w:rFonts w:asciiTheme="minorHAnsi" w:hAnsiTheme="minorHAnsi" w:cstheme="minorHAnsi"/>
          <w:u w:val="single"/>
        </w:rPr>
        <w:t xml:space="preserve">Duterte all gleefully reject books, history and </w:t>
      </w:r>
      <w:r w:rsidRPr="004B735B">
        <w:rPr>
          <w:rFonts w:asciiTheme="minorHAnsi" w:hAnsiTheme="minorHAnsi" w:cstheme="minorHAnsi"/>
          <w:sz w:val="14"/>
        </w:rPr>
        <w:t xml:space="preserve">higher </w:t>
      </w:r>
      <w:r w:rsidRPr="004B735B">
        <w:rPr>
          <w:rFonts w:asciiTheme="minorHAnsi" w:hAnsiTheme="minorHAnsi" w:cstheme="minorHAnsi"/>
          <w:u w:val="single"/>
        </w:rPr>
        <w:t xml:space="preserve">education in favor of railing against common enemies like outsiders and globalization. </w:t>
      </w:r>
      <w:r w:rsidRPr="004B735B">
        <w:rPr>
          <w:rFonts w:asciiTheme="minorHAnsi" w:hAnsiTheme="minorHAnsi" w:cstheme="minorHAnsi"/>
          <w:sz w:val="14"/>
        </w:rPr>
        <w:t xml:space="preserve">And </w:t>
      </w:r>
      <w:r w:rsidRPr="004B735B">
        <w:rPr>
          <w:rFonts w:asciiTheme="minorHAnsi" w:hAnsiTheme="minorHAnsi" w:cstheme="minorHAnsi"/>
          <w:u w:val="single"/>
        </w:rPr>
        <w:t xml:space="preserve">you’ll find few Trump supporters among the largely left-wing American professoriate. Yet </w:t>
      </w:r>
      <w:r w:rsidRPr="004B735B">
        <w:rPr>
          <w:rFonts w:asciiTheme="minorHAnsi" w:hAnsiTheme="minorHAnsi" w:cstheme="minorHAnsi"/>
          <w:b/>
          <w:iCs/>
          <w:highlight w:val="yellow"/>
          <w:u w:val="single"/>
        </w:rPr>
        <w:t>intellectuals are accountable</w:t>
      </w:r>
      <w:r w:rsidRPr="004B735B">
        <w:rPr>
          <w:rFonts w:asciiTheme="minorHAnsi" w:hAnsiTheme="minorHAnsi" w:cstheme="minorHAnsi"/>
          <w:sz w:val="32"/>
          <w:u w:val="single"/>
        </w:rPr>
        <w:t xml:space="preserve"> </w:t>
      </w:r>
      <w:r w:rsidRPr="004B735B">
        <w:rPr>
          <w:rFonts w:asciiTheme="minorHAnsi" w:hAnsiTheme="minorHAnsi" w:cstheme="minorHAnsi"/>
          <w:u w:val="single"/>
        </w:rPr>
        <w:t>for the rise of these movements</w:t>
      </w:r>
      <w:r w:rsidRPr="004B735B">
        <w:rPr>
          <w:rFonts w:asciiTheme="minorHAnsi" w:hAnsiTheme="minorHAnsi" w:cstheme="minorHAnsi"/>
          <w:sz w:val="14"/>
        </w:rPr>
        <w:t xml:space="preserve">—albeit </w:t>
      </w:r>
      <w:r w:rsidRPr="004B735B">
        <w:rPr>
          <w:rFonts w:asciiTheme="minorHAnsi" w:hAnsiTheme="minorHAnsi" w:cstheme="minorHAnsi"/>
          <w:u w:val="single"/>
        </w:rPr>
        <w:t>indirectly.</w:t>
      </w:r>
      <w:r w:rsidRPr="004B735B">
        <w:rPr>
          <w:rFonts w:asciiTheme="minorHAnsi" w:hAnsiTheme="minorHAnsi" w:cstheme="minorHAnsi"/>
          <w:sz w:val="14"/>
        </w:rPr>
        <w:t xml:space="preserve"> </w:t>
      </w:r>
      <w:r w:rsidRPr="004B735B">
        <w:rPr>
          <w:rFonts w:asciiTheme="minorHAnsi" w:hAnsiTheme="minorHAnsi" w:cstheme="minorHAnsi"/>
          <w:u w:val="single"/>
        </w:rPr>
        <w:t xml:space="preserve">Professors </w:t>
      </w:r>
      <w:r w:rsidRPr="004B735B">
        <w:rPr>
          <w:rFonts w:asciiTheme="minorHAnsi" w:hAnsiTheme="minorHAnsi" w:cstheme="minorHAnsi"/>
          <w:sz w:val="14"/>
        </w:rPr>
        <w:t xml:space="preserve">have </w:t>
      </w:r>
      <w:r w:rsidRPr="004B735B">
        <w:rPr>
          <w:rFonts w:asciiTheme="minorHAnsi" w:hAnsiTheme="minorHAnsi" w:cstheme="minorHAnsi"/>
          <w:u w:val="single"/>
        </w:rPr>
        <w:t xml:space="preserve">offered stringent </w:t>
      </w:r>
      <w:r w:rsidRPr="004B735B">
        <w:rPr>
          <w:rFonts w:asciiTheme="minorHAnsi" w:hAnsiTheme="minorHAnsi" w:cstheme="minorHAnsi"/>
          <w:highlight w:val="yellow"/>
          <w:u w:val="single"/>
        </w:rPr>
        <w:t>criticisms</w:t>
      </w:r>
      <w:r w:rsidRPr="004B735B">
        <w:rPr>
          <w:rFonts w:asciiTheme="minorHAnsi" w:hAnsiTheme="minorHAnsi" w:cstheme="minorHAnsi"/>
          <w:u w:val="single"/>
        </w:rPr>
        <w:t xml:space="preserve"> </w:t>
      </w:r>
      <w:r w:rsidRPr="004B735B">
        <w:rPr>
          <w:rFonts w:asciiTheme="minorHAnsi" w:hAnsiTheme="minorHAnsi" w:cstheme="minorHAnsi"/>
          <w:sz w:val="14"/>
        </w:rPr>
        <w:t xml:space="preserve">of neoliberal society. </w:t>
      </w:r>
      <w:r w:rsidRPr="004B735B">
        <w:rPr>
          <w:rFonts w:asciiTheme="minorHAnsi" w:hAnsiTheme="minorHAnsi" w:cstheme="minorHAnsi"/>
          <w:u w:val="single"/>
        </w:rPr>
        <w:t xml:space="preserve">But </w:t>
      </w:r>
      <w:r w:rsidRPr="004B735B">
        <w:rPr>
          <w:rFonts w:asciiTheme="minorHAnsi" w:hAnsiTheme="minorHAnsi" w:cstheme="minorHAnsi"/>
          <w:sz w:val="14"/>
        </w:rPr>
        <w:t xml:space="preserve">they have </w:t>
      </w:r>
      <w:r w:rsidRPr="004B735B">
        <w:rPr>
          <w:rFonts w:asciiTheme="minorHAnsi" w:hAnsiTheme="minorHAnsi" w:cstheme="minorHAnsi"/>
          <w:highlight w:val="yellow"/>
          <w:u w:val="single"/>
        </w:rPr>
        <w:t xml:space="preserve">failed to offer </w:t>
      </w:r>
      <w:r w:rsidRPr="004B735B">
        <w:rPr>
          <w:rFonts w:asciiTheme="minorHAnsi" w:hAnsiTheme="minorHAnsi" w:cstheme="minorHAnsi"/>
          <w:u w:val="single"/>
        </w:rPr>
        <w:t xml:space="preserve">the public </w:t>
      </w:r>
      <w:r w:rsidRPr="004B735B">
        <w:rPr>
          <w:rFonts w:asciiTheme="minorHAnsi" w:hAnsiTheme="minorHAnsi" w:cstheme="minorHAnsi"/>
          <w:highlight w:val="yellow"/>
          <w:u w:val="single"/>
        </w:rPr>
        <w:t xml:space="preserve">viable </w:t>
      </w:r>
      <w:r w:rsidRPr="004B735B">
        <w:rPr>
          <w:rFonts w:asciiTheme="minorHAnsi" w:hAnsiTheme="minorHAnsi" w:cstheme="minorHAnsi"/>
          <w:b/>
          <w:iCs/>
          <w:highlight w:val="yellow"/>
          <w:u w:val="single"/>
        </w:rPr>
        <w:t>alt</w:t>
      </w:r>
      <w:r w:rsidRPr="004B735B">
        <w:rPr>
          <w:rFonts w:asciiTheme="minorHAnsi" w:hAnsiTheme="minorHAnsi" w:cstheme="minorHAnsi"/>
          <w:sz w:val="14"/>
        </w:rPr>
        <w:t>ernative</w:t>
      </w:r>
      <w:r w:rsidRPr="004B735B">
        <w:rPr>
          <w:rFonts w:asciiTheme="minorHAnsi" w:hAnsiTheme="minorHAnsi" w:cstheme="minorHAnsi"/>
          <w:b/>
          <w:iCs/>
          <w:highlight w:val="yellow"/>
          <w:u w:val="single"/>
        </w:rPr>
        <w:t>s</w:t>
      </w:r>
      <w:r w:rsidRPr="004B735B">
        <w:rPr>
          <w:rFonts w:asciiTheme="minorHAnsi" w:hAnsiTheme="minorHAnsi" w:cstheme="minorHAnsi"/>
          <w:sz w:val="14"/>
        </w:rPr>
        <w:t xml:space="preserve">. In this way, </w:t>
      </w:r>
      <w:r w:rsidRPr="004B735B">
        <w:rPr>
          <w:rFonts w:asciiTheme="minorHAnsi" w:hAnsiTheme="minorHAnsi" w:cstheme="minorHAnsi"/>
          <w:highlight w:val="yellow"/>
          <w:u w:val="single"/>
        </w:rPr>
        <w:t>they</w:t>
      </w:r>
      <w:r w:rsidRPr="004B735B">
        <w:rPr>
          <w:rFonts w:asciiTheme="minorHAnsi" w:hAnsiTheme="minorHAnsi" w:cstheme="minorHAnsi"/>
          <w:sz w:val="14"/>
        </w:rPr>
        <w:t xml:space="preserve"> have </w:t>
      </w:r>
      <w:r w:rsidRPr="004B735B">
        <w:rPr>
          <w:rFonts w:asciiTheme="minorHAnsi" w:hAnsiTheme="minorHAnsi" w:cstheme="minorHAnsi"/>
          <w:highlight w:val="yellow"/>
          <w:u w:val="single"/>
        </w:rPr>
        <w:t>promoted</w:t>
      </w:r>
      <w:r w:rsidRPr="004B735B">
        <w:rPr>
          <w:rFonts w:asciiTheme="minorHAnsi" w:hAnsiTheme="minorHAnsi" w:cstheme="minorHAnsi"/>
          <w:sz w:val="14"/>
        </w:rPr>
        <w:t xml:space="preserve"> a </w:t>
      </w:r>
      <w:r w:rsidRPr="004B735B">
        <w:rPr>
          <w:rFonts w:asciiTheme="minorHAnsi" w:hAnsiTheme="minorHAnsi" w:cstheme="minorHAnsi"/>
          <w:b/>
          <w:iCs/>
          <w:u w:val="single"/>
        </w:rPr>
        <w:t xml:space="preserve">political </w:t>
      </w:r>
      <w:r w:rsidRPr="004B735B">
        <w:rPr>
          <w:rFonts w:asciiTheme="minorHAnsi" w:hAnsiTheme="minorHAnsi" w:cstheme="minorHAnsi"/>
          <w:b/>
          <w:iCs/>
          <w:highlight w:val="yellow"/>
          <w:u w:val="single"/>
        </w:rPr>
        <w:t>nihilism</w:t>
      </w:r>
      <w:r w:rsidRPr="004B735B">
        <w:rPr>
          <w:rFonts w:asciiTheme="minorHAnsi" w:hAnsiTheme="minorHAnsi" w:cstheme="minorHAnsi"/>
          <w:sz w:val="14"/>
        </w:rPr>
        <w:t xml:space="preserve"> </w:t>
      </w:r>
      <w:r w:rsidRPr="004B735B">
        <w:rPr>
          <w:rFonts w:asciiTheme="minorHAnsi" w:hAnsiTheme="minorHAnsi" w:cstheme="minorHAnsi"/>
          <w:highlight w:val="yellow"/>
          <w:u w:val="single"/>
        </w:rPr>
        <w:t>that</w:t>
      </w:r>
      <w:r w:rsidRPr="004B735B">
        <w:rPr>
          <w:rFonts w:asciiTheme="minorHAnsi" w:hAnsiTheme="minorHAnsi" w:cstheme="minorHAnsi"/>
          <w:sz w:val="14"/>
        </w:rPr>
        <w:t xml:space="preserve"> has </w:t>
      </w:r>
      <w:r w:rsidRPr="004B735B">
        <w:rPr>
          <w:rFonts w:asciiTheme="minorHAnsi" w:hAnsiTheme="minorHAnsi" w:cstheme="minorHAnsi"/>
          <w:highlight w:val="yellow"/>
          <w:u w:val="single"/>
        </w:rPr>
        <w:t xml:space="preserve">set the stage for </w:t>
      </w:r>
      <w:r w:rsidRPr="004B735B">
        <w:rPr>
          <w:rFonts w:asciiTheme="minorHAnsi" w:hAnsiTheme="minorHAnsi" w:cstheme="minorHAnsi"/>
          <w:u w:val="single"/>
        </w:rPr>
        <w:t xml:space="preserve">new </w:t>
      </w:r>
      <w:r w:rsidRPr="004B735B">
        <w:rPr>
          <w:rFonts w:asciiTheme="minorHAnsi" w:hAnsiTheme="minorHAnsi" w:cstheme="minorHAnsi"/>
          <w:highlight w:val="yellow"/>
          <w:u w:val="single"/>
        </w:rPr>
        <w:t>movements that reject</w:t>
      </w:r>
      <w:r w:rsidRPr="004B735B">
        <w:rPr>
          <w:rFonts w:asciiTheme="minorHAnsi" w:hAnsiTheme="minorHAnsi" w:cstheme="minorHAnsi"/>
          <w:u w:val="single"/>
        </w:rPr>
        <w:t xml:space="preserve"> liberal</w:t>
      </w:r>
      <w:r w:rsidRPr="004B735B">
        <w:rPr>
          <w:rFonts w:asciiTheme="minorHAnsi" w:hAnsiTheme="minorHAnsi" w:cstheme="minorHAnsi"/>
          <w:sz w:val="14"/>
        </w:rPr>
        <w:t xml:space="preserve"> democratic </w:t>
      </w:r>
      <w:r w:rsidRPr="004B735B">
        <w:rPr>
          <w:rFonts w:asciiTheme="minorHAnsi" w:hAnsiTheme="minorHAnsi" w:cstheme="minorHAnsi"/>
          <w:u w:val="single"/>
        </w:rPr>
        <w:t xml:space="preserve">principles of tolerance and institutional </w:t>
      </w:r>
      <w:r w:rsidRPr="004B735B">
        <w:rPr>
          <w:rFonts w:asciiTheme="minorHAnsi" w:hAnsiTheme="minorHAnsi" w:cstheme="minorHAnsi"/>
          <w:highlight w:val="yellow"/>
          <w:u w:val="single"/>
        </w:rPr>
        <w:t>reform</w:t>
      </w:r>
      <w:r w:rsidRPr="004B735B">
        <w:rPr>
          <w:rFonts w:asciiTheme="minorHAnsi" w:hAnsiTheme="minorHAnsi" w:cstheme="minorHAnsi"/>
          <w:u w:val="single"/>
        </w:rPr>
        <w:t xml:space="preserve">. </w:t>
      </w:r>
      <w:r w:rsidRPr="004B735B">
        <w:rPr>
          <w:rFonts w:asciiTheme="minorHAnsi" w:hAnsiTheme="minorHAnsi" w:cstheme="minorHAnsi"/>
          <w:sz w:val="14"/>
        </w:rPr>
        <w:t xml:space="preserve">Intellectuals have a long history of critiquing liberalism, which relies on a “philosophy of individual rights and (relatively) free markets.” Beginning in the 19th century, according to historian Francois Furet, left-wing thinkers began to arrive at a consensus “that modern liberal democracy was threatening society with dissolution because it atomized individuals, made them indifferent to public interest, weakened authority, and encouraged class hatred.” For most of the 20th century, anti-liberal intellectuals were able to come up with alternatives. Jean-Paul Sartre famously defended the Soviet Union even when it became clear that Joseph Stalin was a mass murderer. French, American, Indian, and Filipino university radicals were hopelessly enamored of Mao Zedong’s Cultural Revolution in the 1970s. The collapse of Communism changed all this. </w:t>
      </w:r>
      <w:r w:rsidRPr="004B735B">
        <w:rPr>
          <w:rFonts w:asciiTheme="minorHAnsi" w:hAnsiTheme="minorHAnsi" w:cstheme="minorHAnsi"/>
          <w:u w:val="single"/>
        </w:rPr>
        <w:t>Some</w:t>
      </w:r>
      <w:r w:rsidRPr="004B735B">
        <w:rPr>
          <w:rFonts w:asciiTheme="minorHAnsi" w:hAnsiTheme="minorHAnsi" w:cstheme="minorHAnsi"/>
          <w:sz w:val="14"/>
        </w:rPr>
        <w:t xml:space="preserve"> </w:t>
      </w:r>
      <w:r w:rsidRPr="004B735B">
        <w:rPr>
          <w:rFonts w:asciiTheme="minorHAnsi" w:hAnsiTheme="minorHAnsi" w:cstheme="minorHAnsi"/>
          <w:u w:val="single"/>
        </w:rPr>
        <w:t xml:space="preserve">leftist </w:t>
      </w:r>
      <w:r w:rsidRPr="004B735B">
        <w:rPr>
          <w:rFonts w:asciiTheme="minorHAnsi" w:hAnsiTheme="minorHAnsi" w:cstheme="minorHAnsi"/>
          <w:highlight w:val="yellow"/>
          <w:u w:val="single"/>
        </w:rPr>
        <w:t>intellectuals</w:t>
      </w:r>
      <w:r w:rsidRPr="004B735B">
        <w:rPr>
          <w:rFonts w:asciiTheme="minorHAnsi" w:hAnsiTheme="minorHAnsi" w:cstheme="minorHAnsi"/>
          <w:u w:val="single"/>
        </w:rPr>
        <w:t xml:space="preserve"> began to </w:t>
      </w:r>
      <w:r w:rsidRPr="004B735B">
        <w:rPr>
          <w:rFonts w:asciiTheme="minorHAnsi" w:hAnsiTheme="minorHAnsi" w:cstheme="minorHAnsi"/>
          <w:highlight w:val="yellow"/>
          <w:u w:val="single"/>
        </w:rPr>
        <w:t>find hope in small</w:t>
      </w:r>
      <w:r w:rsidRPr="004B735B">
        <w:rPr>
          <w:rFonts w:asciiTheme="minorHAnsi" w:hAnsiTheme="minorHAnsi" w:cstheme="minorHAnsi"/>
          <w:u w:val="single"/>
        </w:rPr>
        <w:t xml:space="preserve"> </w:t>
      </w:r>
      <w:r w:rsidRPr="004B735B">
        <w:rPr>
          <w:rFonts w:asciiTheme="minorHAnsi" w:hAnsiTheme="minorHAnsi" w:cstheme="minorHAnsi"/>
          <w:highlight w:val="yellow"/>
          <w:u w:val="single"/>
        </w:rPr>
        <w:t>revolutionary</w:t>
      </w:r>
      <w:r w:rsidRPr="004B735B">
        <w:rPr>
          <w:rFonts w:asciiTheme="minorHAnsi" w:hAnsiTheme="minorHAnsi" w:cstheme="minorHAnsi"/>
          <w:u w:val="single"/>
        </w:rPr>
        <w:t xml:space="preserve"> guerrilla</w:t>
      </w:r>
      <w:r w:rsidRPr="004B735B">
        <w:rPr>
          <w:rFonts w:asciiTheme="minorHAnsi" w:hAnsiTheme="minorHAnsi" w:cstheme="minorHAnsi"/>
          <w:highlight w:val="yellow"/>
          <w:u w:val="single"/>
        </w:rPr>
        <w:t>s</w:t>
      </w:r>
      <w:r w:rsidRPr="004B735B">
        <w:rPr>
          <w:rFonts w:asciiTheme="minorHAnsi" w:hAnsiTheme="minorHAnsi" w:cstheme="minorHAnsi"/>
          <w:sz w:val="14"/>
        </w:rPr>
        <w:t xml:space="preserve"> in the Third World, like Mexico’s Subcomandante Marcos. </w:t>
      </w:r>
      <w:r w:rsidRPr="004B735B">
        <w:rPr>
          <w:rFonts w:asciiTheme="minorHAnsi" w:hAnsiTheme="minorHAnsi" w:cstheme="minorHAnsi"/>
          <w:u w:val="single"/>
        </w:rPr>
        <w:t xml:space="preserve">Others fell back on pure critique. </w:t>
      </w:r>
      <w:r w:rsidRPr="004B735B">
        <w:rPr>
          <w:rFonts w:asciiTheme="minorHAnsi" w:hAnsiTheme="minorHAnsi" w:cstheme="minorHAnsi"/>
          <w:highlight w:val="yellow"/>
          <w:u w:val="single"/>
        </w:rPr>
        <w:t xml:space="preserve">Academics </w:t>
      </w:r>
      <w:r w:rsidRPr="004B735B">
        <w:rPr>
          <w:rFonts w:asciiTheme="minorHAnsi" w:hAnsiTheme="minorHAnsi" w:cstheme="minorHAnsi"/>
          <w:u w:val="single"/>
        </w:rPr>
        <w:t xml:space="preserve">are now mostly gadflies who </w:t>
      </w:r>
      <w:r w:rsidRPr="004B735B">
        <w:rPr>
          <w:rFonts w:asciiTheme="minorHAnsi" w:hAnsiTheme="minorHAnsi" w:cstheme="minorHAnsi"/>
          <w:highlight w:val="yellow"/>
          <w:u w:val="single"/>
        </w:rPr>
        <w:t xml:space="preserve">rarely offer strategies </w:t>
      </w:r>
      <w:r w:rsidRPr="004B735B">
        <w:rPr>
          <w:rFonts w:asciiTheme="minorHAnsi" w:hAnsiTheme="minorHAnsi" w:cstheme="minorHAnsi"/>
          <w:u w:val="single"/>
        </w:rPr>
        <w:t xml:space="preserve">for political change. </w:t>
      </w:r>
      <w:r w:rsidRPr="004B735B">
        <w:rPr>
          <w:rFonts w:asciiTheme="minorHAnsi" w:hAnsiTheme="minorHAnsi" w:cstheme="minorHAnsi"/>
          <w:highlight w:val="yellow"/>
          <w:u w:val="single"/>
        </w:rPr>
        <w:t>Those who do</w:t>
      </w:r>
      <w:r w:rsidRPr="004B735B">
        <w:rPr>
          <w:rFonts w:asciiTheme="minorHAnsi" w:hAnsiTheme="minorHAnsi" w:cstheme="minorHAnsi"/>
          <w:u w:val="single"/>
        </w:rPr>
        <w:t xml:space="preserve"> forward alternatives </w:t>
      </w:r>
      <w:r w:rsidRPr="004B735B">
        <w:rPr>
          <w:rFonts w:asciiTheme="minorHAnsi" w:hAnsiTheme="minorHAnsi" w:cstheme="minorHAnsi"/>
          <w:highlight w:val="yellow"/>
          <w:u w:val="single"/>
        </w:rPr>
        <w:t xml:space="preserve">propose ones </w:t>
      </w:r>
      <w:r w:rsidRPr="004B735B">
        <w:rPr>
          <w:rFonts w:asciiTheme="minorHAnsi" w:hAnsiTheme="minorHAnsi" w:cstheme="minorHAnsi"/>
          <w:u w:val="single"/>
        </w:rPr>
        <w:t xml:space="preserve">so </w:t>
      </w:r>
      <w:r w:rsidRPr="004B735B">
        <w:rPr>
          <w:rFonts w:asciiTheme="minorHAnsi" w:hAnsiTheme="minorHAnsi" w:cstheme="minorHAnsi"/>
          <w:highlight w:val="yellow"/>
          <w:u w:val="single"/>
        </w:rPr>
        <w:t>vague or divorced from reality</w:t>
      </w:r>
      <w:r w:rsidRPr="004B735B">
        <w:rPr>
          <w:rFonts w:asciiTheme="minorHAnsi" w:hAnsiTheme="minorHAnsi" w:cstheme="minorHAnsi"/>
          <w:u w:val="single"/>
        </w:rPr>
        <w:t xml:space="preserve"> that they might as well be proposing nothing</w:t>
      </w:r>
      <w:r w:rsidRPr="004B735B">
        <w:rPr>
          <w:rFonts w:asciiTheme="minorHAnsi" w:hAnsiTheme="minorHAnsi" w:cstheme="minorHAnsi"/>
          <w:sz w:val="14"/>
        </w:rPr>
        <w:t xml:space="preserve">. (The Duke University professor of romance studies Michael Hardt, for example, thinks the evils of modern globalization are so pernicious that only worldwide love is the answer.) </w:t>
      </w:r>
      <w:r w:rsidRPr="004B735B">
        <w:rPr>
          <w:rFonts w:asciiTheme="minorHAnsi" w:hAnsiTheme="minorHAnsi" w:cstheme="minorHAnsi"/>
          <w:highlight w:val="yellow"/>
          <w:u w:val="single"/>
        </w:rPr>
        <w:t>Such thinking promotes</w:t>
      </w:r>
      <w:r w:rsidRPr="004B735B">
        <w:rPr>
          <w:rFonts w:asciiTheme="minorHAnsi" w:hAnsiTheme="minorHAnsi" w:cstheme="minorHAnsi"/>
          <w:u w:val="single"/>
        </w:rPr>
        <w:t xml:space="preserve"> political </w:t>
      </w:r>
      <w:r w:rsidRPr="004B735B">
        <w:rPr>
          <w:rFonts w:asciiTheme="minorHAnsi" w:hAnsiTheme="minorHAnsi" w:cstheme="minorHAnsi"/>
          <w:highlight w:val="yellow"/>
          <w:u w:val="single"/>
        </w:rPr>
        <w:t>hopelessness.</w:t>
      </w:r>
      <w:r w:rsidRPr="004B735B">
        <w:rPr>
          <w:rFonts w:asciiTheme="minorHAnsi" w:hAnsiTheme="minorHAnsi" w:cstheme="minorHAnsi"/>
          <w:u w:val="single"/>
        </w:rPr>
        <w:t xml:space="preserve"> It rejects gradual change as cosmetic, while patronizing those who think otherwise. This </w:t>
      </w:r>
      <w:r w:rsidRPr="004B735B">
        <w:rPr>
          <w:rFonts w:asciiTheme="minorHAnsi" w:hAnsiTheme="minorHAnsi" w:cstheme="minorHAnsi"/>
          <w:highlight w:val="yellow"/>
          <w:u w:val="single"/>
        </w:rPr>
        <w:t xml:space="preserve">nihilism </w:t>
      </w:r>
      <w:r w:rsidRPr="004B735B">
        <w:rPr>
          <w:rFonts w:asciiTheme="minorHAnsi" w:hAnsiTheme="minorHAnsi" w:cstheme="minorHAnsi"/>
          <w:b/>
          <w:iCs/>
          <w:u w:val="single"/>
        </w:rPr>
        <w:t xml:space="preserve">easily </w:t>
      </w:r>
      <w:r w:rsidRPr="004B735B">
        <w:rPr>
          <w:rFonts w:asciiTheme="minorHAnsi" w:hAnsiTheme="minorHAnsi" w:cstheme="minorHAnsi"/>
          <w:b/>
          <w:iCs/>
          <w:highlight w:val="yellow"/>
          <w:u w:val="single"/>
        </w:rPr>
        <w:t>spreads from the classroom</w:t>
      </w:r>
      <w:r w:rsidRPr="004B735B">
        <w:rPr>
          <w:rFonts w:asciiTheme="minorHAnsi" w:hAnsiTheme="minorHAnsi" w:cstheme="minorHAnsi"/>
          <w:highlight w:val="yellow"/>
          <w:u w:val="single"/>
        </w:rPr>
        <w:t xml:space="preserve"> and</w:t>
      </w:r>
      <w:r w:rsidRPr="004B735B">
        <w:rPr>
          <w:rFonts w:asciiTheme="minorHAnsi" w:hAnsiTheme="minorHAnsi" w:cstheme="minorHAnsi"/>
          <w:sz w:val="14"/>
        </w:rPr>
        <w:t xml:space="preserve"> academic </w:t>
      </w:r>
      <w:r w:rsidRPr="004B735B">
        <w:rPr>
          <w:rFonts w:asciiTheme="minorHAnsi" w:hAnsiTheme="minorHAnsi" w:cstheme="minorHAnsi"/>
          <w:highlight w:val="yellow"/>
          <w:u w:val="single"/>
        </w:rPr>
        <w:t xml:space="preserve">journals to </w:t>
      </w:r>
      <w:r w:rsidRPr="004B735B">
        <w:rPr>
          <w:rFonts w:asciiTheme="minorHAnsi" w:hAnsiTheme="minorHAnsi" w:cstheme="minorHAnsi"/>
          <w:u w:val="single"/>
        </w:rPr>
        <w:t>op-ed pages to Zuccotti Park, and</w:t>
      </w:r>
      <w:r w:rsidRPr="004B735B">
        <w:rPr>
          <w:rFonts w:asciiTheme="minorHAnsi" w:hAnsiTheme="minorHAnsi" w:cstheme="minorHAnsi"/>
          <w:sz w:val="14"/>
        </w:rPr>
        <w:t xml:space="preserve"> eventually to </w:t>
      </w:r>
      <w:r w:rsidRPr="004B735B">
        <w:rPr>
          <w:rFonts w:asciiTheme="minorHAnsi" w:hAnsiTheme="minorHAnsi" w:cstheme="minorHAnsi"/>
          <w:highlight w:val="yellow"/>
          <w:u w:val="single"/>
        </w:rPr>
        <w:t>the public</w:t>
      </w:r>
      <w:r w:rsidRPr="004B735B">
        <w:rPr>
          <w:rFonts w:asciiTheme="minorHAnsi" w:hAnsiTheme="minorHAnsi" w:cstheme="minorHAnsi"/>
          <w:u w:val="single"/>
        </w:rPr>
        <w:t xml:space="preserve"> at large. </w:t>
      </w:r>
      <w:r w:rsidRPr="004B735B">
        <w:rPr>
          <w:rFonts w:asciiTheme="minorHAnsi" w:hAnsiTheme="minorHAnsi" w:cstheme="minorHAnsi"/>
          <w:sz w:val="14"/>
        </w:rPr>
        <w:t xml:space="preserve">For academic nihilists, the shorthand for the world’s evils is “neoliberalism.” The term is used to refer to a free market ideology that forced globalization on people by reducing the power of governments. The more the term is used, however, the more it becomes a vague designation for all global drudgery. Democratic politics in the age of neoliberalism, according to Harvard anthropologists Jean and John Comaroff, is “something of a pyramid scheme: the more it is indulged, the more it is required.” </w:t>
      </w:r>
      <w:r w:rsidRPr="004B735B">
        <w:rPr>
          <w:rFonts w:asciiTheme="minorHAnsi" w:hAnsiTheme="minorHAnsi" w:cstheme="minorHAnsi"/>
          <w:highlight w:val="yellow"/>
          <w:u w:val="single"/>
        </w:rPr>
        <w:t>They argue</w:t>
      </w:r>
      <w:r w:rsidRPr="004B735B">
        <w:rPr>
          <w:rFonts w:asciiTheme="minorHAnsi" w:hAnsiTheme="minorHAnsi" w:cstheme="minorHAnsi"/>
          <w:u w:val="single"/>
        </w:rPr>
        <w:t xml:space="preserve"> </w:t>
      </w:r>
      <w:r w:rsidRPr="004B735B">
        <w:rPr>
          <w:rFonts w:asciiTheme="minorHAnsi" w:hAnsiTheme="minorHAnsi" w:cstheme="minorHAnsi"/>
          <w:sz w:val="14"/>
        </w:rPr>
        <w:t xml:space="preserve">that </w:t>
      </w:r>
      <w:r w:rsidRPr="004B735B">
        <w:rPr>
          <w:rFonts w:asciiTheme="minorHAnsi" w:hAnsiTheme="minorHAnsi" w:cstheme="minorHAnsi"/>
          <w:highlight w:val="yellow"/>
          <w:u w:val="single"/>
        </w:rPr>
        <w:t>our belief</w:t>
      </w:r>
      <w:r w:rsidRPr="004B735B">
        <w:rPr>
          <w:rFonts w:asciiTheme="minorHAnsi" w:hAnsiTheme="minorHAnsi" w:cstheme="minorHAnsi"/>
          <w:u w:val="single"/>
        </w:rPr>
        <w:t xml:space="preserve"> </w:t>
      </w:r>
      <w:r w:rsidRPr="004B735B">
        <w:rPr>
          <w:rFonts w:asciiTheme="minorHAnsi" w:hAnsiTheme="minorHAnsi" w:cstheme="minorHAnsi"/>
          <w:sz w:val="14"/>
        </w:rPr>
        <w:t xml:space="preserve">that </w:t>
      </w:r>
      <w:r w:rsidRPr="004B735B">
        <w:rPr>
          <w:rFonts w:asciiTheme="minorHAnsi" w:hAnsiTheme="minorHAnsi" w:cstheme="minorHAnsi"/>
          <w:u w:val="single"/>
        </w:rPr>
        <w:t xml:space="preserve">we can use laws </w:t>
      </w:r>
      <w:r w:rsidRPr="004B735B">
        <w:rPr>
          <w:rFonts w:asciiTheme="minorHAnsi" w:hAnsiTheme="minorHAnsi" w:cstheme="minorHAnsi"/>
          <w:sz w:val="14"/>
        </w:rPr>
        <w:t xml:space="preserve">and constitutional processes </w:t>
      </w:r>
      <w:r w:rsidRPr="004B735B">
        <w:rPr>
          <w:rFonts w:asciiTheme="minorHAnsi" w:hAnsiTheme="minorHAnsi" w:cstheme="minorHAnsi"/>
          <w:u w:val="single"/>
        </w:rPr>
        <w:t xml:space="preserve">to defend our rights </w:t>
      </w:r>
      <w:r w:rsidRPr="004B735B">
        <w:rPr>
          <w:rFonts w:asciiTheme="minorHAnsi" w:hAnsiTheme="minorHAnsi" w:cstheme="minorHAnsi"/>
          <w:highlight w:val="yellow"/>
          <w:u w:val="single"/>
        </w:rPr>
        <w:t>is</w:t>
      </w:r>
      <w:r w:rsidRPr="004B735B">
        <w:rPr>
          <w:rFonts w:asciiTheme="minorHAnsi" w:hAnsiTheme="minorHAnsi" w:cstheme="minorHAnsi"/>
          <w:u w:val="single"/>
        </w:rPr>
        <w:t xml:space="preserve"> a form of “fetishism” that is ultimately “chimerical.” For </w:t>
      </w:r>
      <w:r w:rsidRPr="004B735B">
        <w:rPr>
          <w:rFonts w:asciiTheme="minorHAnsi" w:hAnsiTheme="minorHAnsi" w:cstheme="minorHAnsi"/>
          <w:sz w:val="14"/>
        </w:rPr>
        <w:t xml:space="preserve">the University of Chicago literary theorist Lauren </w:t>
      </w:r>
      <w:r w:rsidRPr="004B735B">
        <w:rPr>
          <w:rFonts w:asciiTheme="minorHAnsi" w:hAnsiTheme="minorHAnsi" w:cstheme="minorHAnsi"/>
          <w:u w:val="single"/>
        </w:rPr>
        <w:t>Berlant</w:t>
      </w:r>
      <w:r w:rsidRPr="004B735B">
        <w:rPr>
          <w:rFonts w:asciiTheme="minorHAnsi" w:hAnsiTheme="minorHAnsi" w:cstheme="minorHAnsi"/>
          <w:sz w:val="14"/>
        </w:rPr>
        <w:t xml:space="preserve">, the democratic pursuit of happiness amid neoliberalism is </w:t>
      </w:r>
      <w:r w:rsidRPr="004B735B">
        <w:rPr>
          <w:rFonts w:asciiTheme="minorHAnsi" w:hAnsiTheme="minorHAnsi" w:cstheme="minorHAnsi"/>
          <w:u w:val="single"/>
        </w:rPr>
        <w:t xml:space="preserve">nothing but </w:t>
      </w:r>
      <w:r w:rsidRPr="004B735B">
        <w:rPr>
          <w:rFonts w:asciiTheme="minorHAnsi" w:hAnsiTheme="minorHAnsi" w:cstheme="minorHAnsi"/>
          <w:highlight w:val="yellow"/>
          <w:u w:val="single"/>
        </w:rPr>
        <w:t>“cruel optimism.”</w:t>
      </w:r>
      <w:r w:rsidRPr="004B735B">
        <w:rPr>
          <w:rFonts w:asciiTheme="minorHAnsi" w:hAnsiTheme="minorHAnsi" w:cstheme="minorHAnsi"/>
          <w:u w:val="single"/>
        </w:rPr>
        <w:t xml:space="preserve"> The materialist things that people desire are “actually an obstacle to your flourishing,</w:t>
      </w:r>
      <w:r w:rsidRPr="004B735B">
        <w:rPr>
          <w:rFonts w:asciiTheme="minorHAnsi" w:hAnsiTheme="minorHAnsi" w:cstheme="minorHAnsi"/>
          <w:sz w:val="14"/>
        </w:rPr>
        <w:t xml:space="preserve">” she writes. </w:t>
      </w:r>
      <w:r w:rsidRPr="004B735B">
        <w:rPr>
          <w:rFonts w:asciiTheme="minorHAnsi" w:hAnsiTheme="minorHAnsi" w:cstheme="minorHAnsi"/>
          <w:u w:val="single"/>
        </w:rPr>
        <w:t xml:space="preserve">According to this logic, we are trapped by our own ideologies. It is this logic that allows left-wing thinkers to implicitly side with British nativists in </w:t>
      </w:r>
      <w:r w:rsidRPr="004B735B">
        <w:rPr>
          <w:rFonts w:asciiTheme="minorHAnsi" w:hAnsiTheme="minorHAnsi" w:cstheme="minorHAnsi"/>
          <w:sz w:val="14"/>
        </w:rPr>
        <w:t xml:space="preserve">their </w:t>
      </w:r>
      <w:r w:rsidRPr="004B735B">
        <w:rPr>
          <w:rFonts w:asciiTheme="minorHAnsi" w:hAnsiTheme="minorHAnsi" w:cstheme="minorHAnsi"/>
          <w:u w:val="single"/>
        </w:rPr>
        <w:t>condemnation of the EU. The radical website Counterpunch</w:t>
      </w:r>
      <w:r w:rsidRPr="004B735B">
        <w:rPr>
          <w:rFonts w:asciiTheme="minorHAnsi" w:hAnsiTheme="minorHAnsi" w:cstheme="minorHAnsi"/>
          <w:sz w:val="14"/>
        </w:rPr>
        <w:t xml:space="preserve">, for example, </w:t>
      </w:r>
      <w:r w:rsidRPr="004B735B">
        <w:rPr>
          <w:rFonts w:asciiTheme="minorHAnsi" w:hAnsiTheme="minorHAnsi" w:cstheme="minorHAnsi"/>
          <w:u w:val="single"/>
        </w:rPr>
        <w:t>describes the EU as a “neoliberal prison.” It</w:t>
      </w:r>
      <w:r w:rsidRPr="004B735B">
        <w:rPr>
          <w:rFonts w:asciiTheme="minorHAnsi" w:hAnsiTheme="minorHAnsi" w:cstheme="minorHAnsi"/>
          <w:sz w:val="14"/>
        </w:rPr>
        <w:t xml:space="preserve"> also </w:t>
      </w:r>
      <w:r w:rsidRPr="004B735B">
        <w:rPr>
          <w:rFonts w:asciiTheme="minorHAnsi" w:hAnsiTheme="minorHAnsi" w:cstheme="minorHAnsi"/>
          <w:u w:val="single"/>
        </w:rPr>
        <w:t>views liberals seeking to reform the EU as “coopted by the right</w:t>
      </w:r>
      <w:r w:rsidRPr="004B735B">
        <w:rPr>
          <w:rFonts w:asciiTheme="minorHAnsi" w:hAnsiTheme="minorHAnsi" w:cstheme="minorHAnsi"/>
          <w:sz w:val="14"/>
        </w:rPr>
        <w:t xml:space="preserve"> wing and its goals—from the subversion of progressive economic ideals to neoliberalism, to the enthusiastic embrace of neoconservative doctrine.” Across the Atlantic, </w:t>
      </w:r>
      <w:r w:rsidRPr="004B735B">
        <w:rPr>
          <w:rFonts w:asciiTheme="minorHAnsi" w:hAnsiTheme="minorHAnsi" w:cstheme="minorHAnsi"/>
          <w:u w:val="single"/>
        </w:rPr>
        <w:t>Trump supporters are singing a similar tune. Speaking to a black, gay, college-educated Trump supporter</w:t>
      </w:r>
      <w:r w:rsidRPr="004B735B">
        <w:rPr>
          <w:rFonts w:asciiTheme="minorHAnsi" w:hAnsiTheme="minorHAnsi" w:cstheme="minorHAnsi"/>
          <w:sz w:val="14"/>
        </w:rPr>
        <w:t xml:space="preserve">, Samantha </w:t>
      </w:r>
      <w:r w:rsidRPr="004B735B">
        <w:rPr>
          <w:rFonts w:asciiTheme="minorHAnsi" w:hAnsiTheme="minorHAnsi" w:cstheme="minorHAnsi"/>
          <w:u w:val="single"/>
        </w:rPr>
        <w:t>Bee was told: “We’ve had</w:t>
      </w:r>
      <w:r w:rsidRPr="004B735B">
        <w:rPr>
          <w:rFonts w:asciiTheme="minorHAnsi" w:hAnsiTheme="minorHAnsi" w:cstheme="minorHAnsi"/>
          <w:sz w:val="14"/>
        </w:rPr>
        <w:t xml:space="preserve"> these </w:t>
      </w:r>
      <w:r w:rsidRPr="004B735B">
        <w:rPr>
          <w:rFonts w:asciiTheme="minorHAnsi" w:hAnsiTheme="minorHAnsi" w:cstheme="minorHAnsi"/>
          <w:u w:val="single"/>
        </w:rPr>
        <w:t>disasters in neoconservatism and neoliberalism and</w:t>
      </w:r>
      <w:r w:rsidRPr="004B735B">
        <w:rPr>
          <w:rFonts w:asciiTheme="minorHAnsi" w:hAnsiTheme="minorHAnsi" w:cstheme="minorHAnsi"/>
          <w:sz w:val="14"/>
        </w:rPr>
        <w:t xml:space="preserve"> I think that he [</w:t>
      </w:r>
      <w:r w:rsidRPr="004B735B">
        <w:rPr>
          <w:rFonts w:asciiTheme="minorHAnsi" w:hAnsiTheme="minorHAnsi" w:cstheme="minorHAnsi"/>
          <w:u w:val="single"/>
        </w:rPr>
        <w:t>Trump</w:t>
      </w:r>
      <w:r w:rsidRPr="004B735B">
        <w:rPr>
          <w:rFonts w:asciiTheme="minorHAnsi" w:hAnsiTheme="minorHAnsi" w:cstheme="minorHAnsi"/>
          <w:sz w:val="14"/>
        </w:rPr>
        <w:t xml:space="preserve">] </w:t>
      </w:r>
      <w:r w:rsidRPr="004B735B">
        <w:rPr>
          <w:rFonts w:asciiTheme="minorHAnsi" w:hAnsiTheme="minorHAnsi" w:cstheme="minorHAnsi"/>
          <w:u w:val="single"/>
        </w:rPr>
        <w:t>is an alternative</w:t>
      </w:r>
      <w:r w:rsidRPr="004B735B">
        <w:rPr>
          <w:rFonts w:asciiTheme="minorHAnsi" w:hAnsiTheme="minorHAnsi" w:cstheme="minorHAnsi"/>
          <w:sz w:val="14"/>
        </w:rPr>
        <w:t xml:space="preserve"> to both those paths.” The </w:t>
      </w:r>
      <w:r w:rsidRPr="004B735B">
        <w:rPr>
          <w:rFonts w:asciiTheme="minorHAnsi" w:hAnsiTheme="minorHAnsi" w:cstheme="minorHAnsi"/>
          <w:highlight w:val="yellow"/>
          <w:u w:val="single"/>
        </w:rPr>
        <w:t>academic nihilists and</w:t>
      </w:r>
      <w:r w:rsidRPr="004B735B">
        <w:rPr>
          <w:rFonts w:asciiTheme="minorHAnsi" w:hAnsiTheme="minorHAnsi" w:cstheme="minorHAnsi"/>
          <w:sz w:val="14"/>
        </w:rPr>
        <w:t xml:space="preserve"> the </w:t>
      </w:r>
      <w:r w:rsidRPr="004B735B">
        <w:rPr>
          <w:rFonts w:asciiTheme="minorHAnsi" w:hAnsiTheme="minorHAnsi" w:cstheme="minorHAnsi"/>
          <w:highlight w:val="yellow"/>
          <w:u w:val="single"/>
        </w:rPr>
        <w:t>Trumpists are in agreement</w:t>
      </w:r>
      <w:r w:rsidRPr="004B735B">
        <w:rPr>
          <w:rFonts w:asciiTheme="minorHAnsi" w:hAnsiTheme="minorHAnsi" w:cstheme="minorHAnsi"/>
          <w:u w:val="single"/>
        </w:rPr>
        <w:t xml:space="preserve"> about a key issue: </w:t>
      </w:r>
      <w:r w:rsidRPr="004B735B">
        <w:rPr>
          <w:rFonts w:asciiTheme="minorHAnsi" w:hAnsiTheme="minorHAnsi" w:cstheme="minorHAnsi"/>
          <w:highlight w:val="yellow"/>
          <w:u w:val="single"/>
        </w:rPr>
        <w:t xml:space="preserve">The system is </w:t>
      </w:r>
      <w:r w:rsidRPr="004B735B">
        <w:rPr>
          <w:rFonts w:asciiTheme="minorHAnsi" w:hAnsiTheme="minorHAnsi" w:cstheme="minorHAnsi"/>
          <w:u w:val="single"/>
        </w:rPr>
        <w:t xml:space="preserve">fundamentally </w:t>
      </w:r>
      <w:r w:rsidRPr="004B735B">
        <w:rPr>
          <w:rFonts w:asciiTheme="minorHAnsi" w:hAnsiTheme="minorHAnsi" w:cstheme="minorHAnsi"/>
          <w:highlight w:val="yellow"/>
          <w:u w:val="single"/>
        </w:rPr>
        <w:t>broken</w:t>
      </w:r>
      <w:r w:rsidRPr="004B735B">
        <w:rPr>
          <w:rFonts w:asciiTheme="minorHAnsi" w:hAnsiTheme="minorHAnsi" w:cstheme="minorHAnsi"/>
          <w:sz w:val="14"/>
        </w:rPr>
        <w:t xml:space="preserve">, and </w:t>
      </w:r>
      <w:r w:rsidRPr="004B735B">
        <w:rPr>
          <w:rFonts w:asciiTheme="minorHAnsi" w:hAnsiTheme="minorHAnsi" w:cstheme="minorHAnsi"/>
          <w:u w:val="single"/>
        </w:rPr>
        <w:t>liberals who believe in working patiently toward change are weak.</w:t>
      </w:r>
      <w:r w:rsidRPr="004B735B">
        <w:rPr>
          <w:rFonts w:asciiTheme="minorHAnsi" w:hAnsiTheme="minorHAnsi" w:cstheme="minorHAnsi"/>
          <w:sz w:val="14"/>
        </w:rPr>
        <w:t xml:space="preserve"> For the Portuguese sociologist Boaventura de Sousa Santos, “indifference” is the “the hallmark of political liberalism.” Since liberals balance different interests and rights, Santos writes, they have no permanent friends or foes. He proposes that the world needs to “revive the friend/foe dichotomy.” And in a profane way, it has: modern political movements pit Americans against Muslims, Britain against Europe, a dictatorial government against criminals. Unfortunately, </w:t>
      </w:r>
      <w:r w:rsidRPr="004B735B">
        <w:rPr>
          <w:rFonts w:asciiTheme="minorHAnsi" w:hAnsiTheme="minorHAnsi" w:cstheme="minorHAnsi"/>
          <w:highlight w:val="yellow"/>
          <w:u w:val="single"/>
        </w:rPr>
        <w:t>academic anti-liberalism is not confined to the West</w:t>
      </w:r>
      <w:r w:rsidRPr="004B735B">
        <w:rPr>
          <w:rFonts w:asciiTheme="minorHAnsi" w:hAnsiTheme="minorHAnsi" w:cstheme="minorHAnsi"/>
          <w:sz w:val="14"/>
        </w:rPr>
        <w:t xml:space="preserve">. The Cornell political scientist Benedict Anderson once described liberal democracy in the Philippines as a “Cacique Democracy,” dominated by feudal landlords and capitalist families. In this system, meaningful reform is difficult, since the country’s political system is like a “well-run casino,” where tables are rigged in favor of oligarch bosses. </w:t>
      </w:r>
      <w:r w:rsidRPr="004B735B">
        <w:rPr>
          <w:rFonts w:asciiTheme="minorHAnsi" w:hAnsiTheme="minorHAnsi" w:cstheme="minorHAnsi"/>
          <w:u w:val="single"/>
        </w:rPr>
        <w:t>Having a nihilist streak myself, I</w:t>
      </w:r>
      <w:r w:rsidRPr="004B735B">
        <w:rPr>
          <w:rFonts w:asciiTheme="minorHAnsi" w:hAnsiTheme="minorHAnsi" w:cstheme="minorHAnsi"/>
          <w:sz w:val="14"/>
        </w:rPr>
        <w:t xml:space="preserve"> once </w:t>
      </w:r>
      <w:r w:rsidRPr="004B735B">
        <w:rPr>
          <w:rFonts w:asciiTheme="minorHAnsi" w:hAnsiTheme="minorHAnsi" w:cstheme="minorHAnsi"/>
          <w:u w:val="single"/>
        </w:rPr>
        <w:t>echoed Anderson</w:t>
      </w:r>
      <w:r w:rsidRPr="004B735B">
        <w:rPr>
          <w:rFonts w:asciiTheme="minorHAnsi" w:hAnsiTheme="minorHAnsi" w:cstheme="minorHAnsi"/>
          <w:sz w:val="14"/>
        </w:rPr>
        <w:t xml:space="preserve"> </w:t>
      </w:r>
      <w:r w:rsidRPr="004B735B">
        <w:rPr>
          <w:rFonts w:asciiTheme="minorHAnsi" w:hAnsiTheme="minorHAnsi" w:cstheme="minorHAnsi"/>
          <w:u w:val="single"/>
        </w:rPr>
        <w:t>when I chastised Filipino nationalists for projecting “hope onto spaces within an elite democracy.” Like Anderson, I offered no alt</w:t>
      </w:r>
      <w:r w:rsidRPr="004B735B">
        <w:rPr>
          <w:rFonts w:asciiTheme="minorHAnsi" w:hAnsiTheme="minorHAnsi" w:cstheme="minorHAnsi"/>
          <w:sz w:val="14"/>
        </w:rPr>
        <w:t>ernative.</w:t>
      </w:r>
      <w:r w:rsidRPr="004B735B">
        <w:rPr>
          <w:rFonts w:asciiTheme="minorHAnsi" w:hAnsiTheme="minorHAnsi" w:cstheme="minorHAnsi"/>
          <w:u w:val="single"/>
        </w:rPr>
        <w:t xml:space="preserve"> The alt</w:t>
      </w:r>
      <w:r w:rsidRPr="004B735B">
        <w:rPr>
          <w:rFonts w:asciiTheme="minorHAnsi" w:hAnsiTheme="minorHAnsi" w:cstheme="minorHAnsi"/>
          <w:sz w:val="14"/>
        </w:rPr>
        <w:t xml:space="preserve">ernative </w:t>
      </w:r>
      <w:r w:rsidRPr="004B735B">
        <w:rPr>
          <w:rFonts w:asciiTheme="minorHAnsi" w:hAnsiTheme="minorHAnsi" w:cstheme="minorHAnsi"/>
          <w:u w:val="single"/>
        </w:rPr>
        <w:t>arrived</w:t>
      </w:r>
      <w:r w:rsidRPr="004B735B">
        <w:rPr>
          <w:rFonts w:asciiTheme="minorHAnsi" w:hAnsiTheme="minorHAnsi" w:cstheme="minorHAnsi"/>
          <w:sz w:val="14"/>
        </w:rPr>
        <w:t xml:space="preserve"> recently </w:t>
      </w:r>
      <w:r w:rsidRPr="004B735B">
        <w:rPr>
          <w:rFonts w:asciiTheme="minorHAnsi" w:hAnsiTheme="minorHAnsi" w:cstheme="minorHAnsi"/>
          <w:u w:val="single"/>
        </w:rPr>
        <w:t>in</w:t>
      </w:r>
      <w:r w:rsidRPr="004B735B">
        <w:rPr>
          <w:rFonts w:asciiTheme="minorHAnsi" w:hAnsiTheme="minorHAnsi" w:cstheme="minorHAnsi"/>
          <w:sz w:val="14"/>
        </w:rPr>
        <w:t xml:space="preserve"> the guise of the </w:t>
      </w:r>
      <w:r w:rsidRPr="004B735B">
        <w:rPr>
          <w:rFonts w:asciiTheme="minorHAnsi" w:hAnsiTheme="minorHAnsi" w:cstheme="minorHAnsi"/>
          <w:u w:val="single"/>
        </w:rPr>
        <w:t>Duterte, the new president of the Philippines. Like Anderson and me, Duterte complained about the impossibility of real change in a democracy dominated by elites and oligarchs</w:t>
      </w:r>
      <w:r w:rsidRPr="004B735B">
        <w:rPr>
          <w:rFonts w:asciiTheme="minorHAnsi" w:hAnsiTheme="minorHAnsi" w:cstheme="minorHAnsi"/>
          <w:sz w:val="14"/>
        </w:rPr>
        <w:t xml:space="preserve">. But </w:t>
      </w:r>
      <w:r w:rsidRPr="004B735B">
        <w:rPr>
          <w:rFonts w:asciiTheme="minorHAnsi" w:hAnsiTheme="minorHAnsi" w:cstheme="minorHAnsi"/>
          <w:u w:val="single"/>
        </w:rPr>
        <w:t>unlike us, he proposed a way out: a strong political leader who was willing to kill to save the country</w:t>
      </w:r>
      <w:r w:rsidRPr="004B735B">
        <w:rPr>
          <w:rFonts w:asciiTheme="minorHAnsi" w:hAnsiTheme="minorHAnsi" w:cstheme="minorHAnsi"/>
          <w:sz w:val="14"/>
        </w:rPr>
        <w:t xml:space="preserve"> from criminals and corrupt politicians. The </w:t>
      </w:r>
      <w:r w:rsidRPr="004B735B">
        <w:rPr>
          <w:rFonts w:asciiTheme="minorHAnsi" w:hAnsiTheme="minorHAnsi" w:cstheme="minorHAnsi"/>
          <w:u w:val="single"/>
        </w:rPr>
        <w:t>spread of global illiberalism is unlikely to end soon. As this crisis unfolds, we</w:t>
      </w:r>
      <w:r w:rsidRPr="004B735B">
        <w:rPr>
          <w:rFonts w:asciiTheme="minorHAnsi" w:hAnsiTheme="minorHAnsi" w:cstheme="minorHAnsi"/>
          <w:sz w:val="14"/>
        </w:rPr>
        <w:t xml:space="preserve"> will </w:t>
      </w:r>
      <w:r w:rsidRPr="004B735B">
        <w:rPr>
          <w:rFonts w:asciiTheme="minorHAnsi" w:hAnsiTheme="minorHAnsi" w:cstheme="minorHAnsi"/>
          <w:u w:val="single"/>
        </w:rPr>
        <w:t>need intellectuals who use their intellects for more than simple negation</w:t>
      </w:r>
      <w:r w:rsidRPr="004B735B">
        <w:rPr>
          <w:rFonts w:asciiTheme="minorHAnsi" w:hAnsiTheme="minorHAnsi" w:cstheme="minorHAnsi"/>
          <w:sz w:val="14"/>
        </w:rPr>
        <w:t xml:space="preserve">—professors like the late New York University historian Tony Judt, who argued that European-style social democracy could save global democracy. </w:t>
      </w:r>
      <w:r w:rsidRPr="004B735B">
        <w:rPr>
          <w:rFonts w:asciiTheme="minorHAnsi" w:hAnsiTheme="minorHAnsi" w:cstheme="minorHAnsi"/>
          <w:u w:val="single"/>
        </w:rPr>
        <w:t>Failing that,</w:t>
      </w:r>
      <w:r w:rsidRPr="004B735B">
        <w:rPr>
          <w:rFonts w:asciiTheme="minorHAnsi" w:hAnsiTheme="minorHAnsi" w:cstheme="minorHAnsi"/>
          <w:highlight w:val="yellow"/>
          <w:u w:val="single"/>
        </w:rPr>
        <w:t xml:space="preserve"> we need</w:t>
      </w:r>
      <w:r w:rsidRPr="004B735B">
        <w:rPr>
          <w:rFonts w:asciiTheme="minorHAnsi" w:hAnsiTheme="minorHAnsi" w:cstheme="minorHAnsi"/>
          <w:u w:val="single"/>
        </w:rPr>
        <w:t xml:space="preserve"> academics who acknowledge</w:t>
      </w:r>
      <w:r w:rsidRPr="004B735B">
        <w:rPr>
          <w:rFonts w:asciiTheme="minorHAnsi" w:hAnsiTheme="minorHAnsi" w:cstheme="minorHAnsi"/>
          <w:sz w:val="14"/>
        </w:rPr>
        <w:t xml:space="preserve"> that </w:t>
      </w:r>
      <w:r w:rsidRPr="004B735B">
        <w:rPr>
          <w:rFonts w:asciiTheme="minorHAnsi" w:hAnsiTheme="minorHAnsi" w:cstheme="minorHAnsi"/>
          <w:highlight w:val="yellow"/>
          <w:u w:val="single"/>
        </w:rPr>
        <w:t>liberal democracy</w:t>
      </w:r>
      <w:r w:rsidRPr="004B735B">
        <w:rPr>
          <w:rFonts w:asciiTheme="minorHAnsi" w:hAnsiTheme="minorHAnsi" w:cstheme="minorHAnsi"/>
          <w:u w:val="single"/>
        </w:rPr>
        <w:t xml:space="preserve">, </w:t>
      </w:r>
      <w:r w:rsidRPr="004B735B">
        <w:rPr>
          <w:rFonts w:asciiTheme="minorHAnsi" w:hAnsiTheme="minorHAnsi" w:cstheme="minorHAnsi"/>
          <w:highlight w:val="yellow"/>
          <w:u w:val="single"/>
        </w:rPr>
        <w:t xml:space="preserve">though </w:t>
      </w:r>
      <w:r w:rsidRPr="004B735B">
        <w:rPr>
          <w:rFonts w:asciiTheme="minorHAnsi" w:hAnsiTheme="minorHAnsi" w:cstheme="minorHAnsi"/>
          <w:u w:val="single"/>
        </w:rPr>
        <w:t xml:space="preserve">slow and </w:t>
      </w:r>
      <w:r w:rsidRPr="004B735B">
        <w:rPr>
          <w:rFonts w:asciiTheme="minorHAnsi" w:hAnsiTheme="minorHAnsi" w:cstheme="minorHAnsi"/>
          <w:highlight w:val="yellow"/>
          <w:u w:val="single"/>
        </w:rPr>
        <w:t xml:space="preserve">imperfect, enables a bare minimum of tolerance </w:t>
      </w:r>
      <w:r w:rsidRPr="004B735B">
        <w:rPr>
          <w:rFonts w:asciiTheme="minorHAnsi" w:hAnsiTheme="minorHAnsi" w:cstheme="minorHAnsi"/>
          <w:u w:val="single"/>
        </w:rPr>
        <w:t xml:space="preserve">in a world beset </w:t>
      </w:r>
      <w:r w:rsidRPr="004B735B">
        <w:rPr>
          <w:rFonts w:asciiTheme="minorHAnsi" w:hAnsiTheme="minorHAnsi" w:cstheme="minorHAnsi"/>
          <w:highlight w:val="yellow"/>
          <w:u w:val="single"/>
        </w:rPr>
        <w:t>by xenophobia and hatred</w:t>
      </w:r>
      <w:r w:rsidRPr="004B735B">
        <w:rPr>
          <w:rFonts w:asciiTheme="minorHAnsi" w:hAnsiTheme="minorHAnsi" w:cstheme="minorHAnsi"/>
          <w:u w:val="single"/>
        </w:rPr>
        <w:t xml:space="preserve">. For </w:t>
      </w:r>
      <w:r w:rsidRPr="004B735B">
        <w:rPr>
          <w:rFonts w:asciiTheme="minorHAnsi" w:hAnsiTheme="minorHAnsi" w:cstheme="minorHAnsi"/>
          <w:highlight w:val="yellow"/>
          <w:u w:val="single"/>
        </w:rPr>
        <w:t xml:space="preserve">although </w:t>
      </w:r>
      <w:r w:rsidRPr="004B735B">
        <w:rPr>
          <w:rFonts w:asciiTheme="minorHAnsi" w:hAnsiTheme="minorHAnsi" w:cstheme="minorHAnsi"/>
          <w:b/>
          <w:iCs/>
          <w:highlight w:val="yellow"/>
          <w:u w:val="single"/>
        </w:rPr>
        <w:t xml:space="preserve">academics have the luxury of imagining a completely different world, the rest </w:t>
      </w:r>
      <w:r w:rsidRPr="004B735B">
        <w:rPr>
          <w:rFonts w:asciiTheme="minorHAnsi" w:hAnsiTheme="minorHAnsi" w:cstheme="minorHAnsi"/>
          <w:b/>
          <w:iCs/>
          <w:u w:val="single"/>
        </w:rPr>
        <w:t xml:space="preserve">of us </w:t>
      </w:r>
      <w:r w:rsidRPr="004B735B">
        <w:rPr>
          <w:rFonts w:asciiTheme="minorHAnsi" w:hAnsiTheme="minorHAnsi" w:cstheme="minorHAnsi"/>
          <w:b/>
          <w:iCs/>
          <w:highlight w:val="yellow"/>
          <w:u w:val="single"/>
        </w:rPr>
        <w:t>have to figure out what to do with the one we have</w:t>
      </w:r>
      <w:r w:rsidRPr="004B735B">
        <w:rPr>
          <w:rFonts w:asciiTheme="minorHAnsi" w:hAnsiTheme="minorHAnsi" w:cstheme="minorHAnsi"/>
          <w:highlight w:val="yellow"/>
          <w:u w:val="single"/>
        </w:rPr>
        <w:t>.</w:t>
      </w:r>
    </w:p>
    <w:p w:rsidR="00935C39" w:rsidRPr="004B735B" w:rsidRDefault="00935C39" w:rsidP="00935C39">
      <w:pPr>
        <w:rPr>
          <w:rFonts w:asciiTheme="minorHAnsi" w:hAnsiTheme="minorHAnsi" w:cstheme="minorHAnsi"/>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AT: Intervening Actors/Gewirth</w:t>
      </w:r>
    </w:p>
    <w:p w:rsidR="00935C39" w:rsidRPr="004B735B" w:rsidRDefault="00935C39" w:rsidP="00935C39">
      <w:pPr>
        <w:rPr>
          <w:rFonts w:asciiTheme="minorHAnsi" w:hAnsiTheme="minorHAnsi" w:cstheme="minorHAnsi"/>
        </w:rPr>
      </w:pP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Allowing Trump’s agenda normalizes his rhetoric – maintaining GOP division key</w:t>
      </w:r>
    </w:p>
    <w:p w:rsidR="00935C39" w:rsidRPr="004B735B" w:rsidRDefault="00935C39" w:rsidP="00935C39">
      <w:pPr>
        <w:rPr>
          <w:rFonts w:asciiTheme="minorHAnsi" w:hAnsiTheme="minorHAnsi" w:cstheme="minorHAnsi"/>
        </w:rPr>
      </w:pPr>
      <w:r w:rsidRPr="004B735B">
        <w:rPr>
          <w:rFonts w:asciiTheme="minorHAnsi" w:hAnsiTheme="minorHAnsi" w:cstheme="minorHAnsi"/>
        </w:rPr>
        <w:t xml:space="preserve">Jerry </w:t>
      </w:r>
      <w:r w:rsidRPr="004B735B">
        <w:rPr>
          <w:rStyle w:val="Style13ptBold"/>
          <w:rFonts w:asciiTheme="minorHAnsi" w:hAnsiTheme="minorHAnsi" w:cstheme="minorHAnsi"/>
        </w:rPr>
        <w:t>Nadler</w:t>
      </w:r>
      <w:r w:rsidRPr="004B735B">
        <w:rPr>
          <w:rFonts w:asciiTheme="minorHAnsi" w:hAnsiTheme="minorHAnsi" w:cstheme="minorHAnsi"/>
        </w:rPr>
        <w:t>, xx-xx-xxxx,  Congressman of NY 10</w:t>
      </w:r>
      <w:r w:rsidRPr="004B735B">
        <w:rPr>
          <w:rFonts w:asciiTheme="minorHAnsi" w:hAnsiTheme="minorHAnsi" w:cstheme="minorHAnsi"/>
          <w:vertAlign w:val="superscript"/>
        </w:rPr>
        <w:t>th</w:t>
      </w:r>
      <w:r w:rsidRPr="004B735B">
        <w:rPr>
          <w:rFonts w:asciiTheme="minorHAnsi" w:hAnsiTheme="minorHAnsi" w:cstheme="minorHAnsi"/>
        </w:rPr>
        <w:t xml:space="preserve"> district, "HOW WE RESIST TRUMP AND HIS EXTREME AGENDA," Jerry Nadler for Congress, http://www.jerrynadler.com/news-clips/how-we-resist-trump-and-his-extreme-agenda, accessed </w:t>
      </w:r>
      <w:r w:rsidRPr="004B735B">
        <w:rPr>
          <w:rStyle w:val="Style13ptBold"/>
          <w:rFonts w:asciiTheme="minorHAnsi" w:hAnsiTheme="minorHAnsi" w:cstheme="minorHAnsi"/>
        </w:rPr>
        <w:t>6-30</w:t>
      </w:r>
      <w:r w:rsidRPr="004B735B">
        <w:rPr>
          <w:rFonts w:asciiTheme="minorHAnsi" w:hAnsiTheme="minorHAnsi" w:cstheme="minorHAnsi"/>
        </w:rPr>
        <w:t>-2017. Amanda Li.</w:t>
      </w:r>
    </w:p>
    <w:p w:rsidR="00935C39" w:rsidRPr="004B735B" w:rsidRDefault="00935C39" w:rsidP="00935C39">
      <w:pPr>
        <w:rPr>
          <w:rFonts w:asciiTheme="minorHAnsi" w:hAnsiTheme="minorHAnsi" w:cstheme="minorHAnsi"/>
          <w:sz w:val="14"/>
        </w:rPr>
      </w:pPr>
      <w:r w:rsidRPr="004B735B">
        <w:rPr>
          <w:rFonts w:asciiTheme="minorHAnsi" w:hAnsiTheme="minorHAnsi" w:cstheme="minorHAnsi"/>
          <w:sz w:val="14"/>
        </w:rPr>
        <w:t xml:space="preserve">Since Election Day, many people have asked me what they might do to support those of us in Congress who are ready and willing to stand up and fight the Trump agenda. My answer starts with a fundamental belief that the 240-year-old institutions of our government, in particular, our systems of checks and balances, were, in part, created with the precise goal of averting tyranny. These </w:t>
      </w:r>
      <w:r w:rsidRPr="004B735B">
        <w:rPr>
          <w:rFonts w:asciiTheme="minorHAnsi" w:hAnsiTheme="minorHAnsi" w:cstheme="minorHAnsi"/>
          <w:u w:val="single"/>
        </w:rPr>
        <w:t>institutions can only function properly, however, when our country’s leaders work vigorously to ensure that they do, and when citizens remain fully engaged in the process</w:t>
      </w:r>
      <w:r w:rsidRPr="004B735B">
        <w:rPr>
          <w:rFonts w:asciiTheme="minorHAnsi" w:hAnsiTheme="minorHAnsi" w:cstheme="minorHAnsi"/>
          <w:sz w:val="14"/>
        </w:rPr>
        <w:t xml:space="preserve">. Now more than ever, with a President-elect who threatens to undermine and even delegitimize those institutions—and in doing so, to damage the very soul of our liberal democracy—I implore everyone to help our country help itself. We cannot wait four years to vote Mr. Trump out of office, as </w:t>
      </w:r>
      <w:r w:rsidRPr="004B735B">
        <w:rPr>
          <w:rFonts w:asciiTheme="minorHAnsi" w:hAnsiTheme="minorHAnsi" w:cstheme="minorHAnsi"/>
          <w:u w:val="single"/>
        </w:rPr>
        <w:t>members of the GOP Senate and House Majorities have already stated that they will facilitate the Trump agenda</w:t>
      </w:r>
      <w:r w:rsidRPr="004B735B">
        <w:rPr>
          <w:rFonts w:asciiTheme="minorHAnsi" w:hAnsiTheme="minorHAnsi" w:cstheme="minorHAnsi"/>
          <w:sz w:val="14"/>
        </w:rPr>
        <w:t xml:space="preserve">, even if they weren’t supporters of his during the campaign. So </w:t>
      </w:r>
      <w:r w:rsidRPr="004B735B">
        <w:rPr>
          <w:rFonts w:asciiTheme="minorHAnsi" w:hAnsiTheme="minorHAnsi" w:cstheme="minorHAnsi"/>
          <w:u w:val="single"/>
        </w:rPr>
        <w:t>we must do everything we can to stop Trump and his extreme agenda now</w:t>
      </w:r>
      <w:r w:rsidRPr="004B735B">
        <w:rPr>
          <w:rFonts w:asciiTheme="minorHAnsi" w:hAnsiTheme="minorHAnsi" w:cstheme="minorHAnsi"/>
          <w:sz w:val="14"/>
        </w:rPr>
        <w:t xml:space="preserve">. </w:t>
      </w:r>
      <w:r w:rsidRPr="004B735B">
        <w:rPr>
          <w:rFonts w:asciiTheme="minorHAnsi" w:hAnsiTheme="minorHAnsi" w:cstheme="minorHAnsi"/>
          <w:u w:val="single"/>
        </w:rPr>
        <w:t>We do this by: Holding him accountable for the tenor and tactics of his campaign, as well as his past and ongoing deplorable personal, professional and political conduct; Waging fierce battles against every regressive action he takes</w:t>
      </w:r>
      <w:r w:rsidRPr="004B735B">
        <w:rPr>
          <w:rFonts w:asciiTheme="minorHAnsi" w:hAnsiTheme="minorHAnsi" w:cstheme="minorHAnsi"/>
          <w:sz w:val="14"/>
        </w:rPr>
        <w:t>—from personnel appointments to his legislative program—</w:t>
      </w:r>
      <w:r w:rsidRPr="004B735B">
        <w:rPr>
          <w:rFonts w:asciiTheme="minorHAnsi" w:hAnsiTheme="minorHAnsi" w:cstheme="minorHAnsi"/>
          <w:u w:val="single"/>
        </w:rPr>
        <w:t>in order to thwart or at least slow them down</w:t>
      </w:r>
      <w:r w:rsidRPr="004B735B">
        <w:rPr>
          <w:rFonts w:asciiTheme="minorHAnsi" w:hAnsiTheme="minorHAnsi" w:cstheme="minorHAnsi"/>
          <w:sz w:val="14"/>
        </w:rPr>
        <w:t xml:space="preserve">; Exposing his Republican enablers in Congress, and voting them out of office in 2018, with the goal of taking back either the House or the Senate for Democratic control. To achieve this, </w:t>
      </w:r>
      <w:r w:rsidRPr="004B735B">
        <w:rPr>
          <w:rFonts w:asciiTheme="minorHAnsi" w:hAnsiTheme="minorHAnsi" w:cstheme="minorHAnsi"/>
          <w:u w:val="single"/>
        </w:rPr>
        <w:t>we must keep our eyes on two important goals: depressing Trump’s public support and dividing the Congressional GOP</w:t>
      </w:r>
      <w:r w:rsidRPr="004B735B">
        <w:rPr>
          <w:rFonts w:asciiTheme="minorHAnsi" w:hAnsiTheme="minorHAnsi" w:cstheme="minorHAnsi"/>
          <w:sz w:val="14"/>
        </w:rPr>
        <w:t xml:space="preserve"> from him and from each other. To understand how the public might help those of us in Congress achieve this, it is first necessary to explain what procedural tools we have at our disposal to resist him legislatively. The House of Representatives is set up to facilitate majority rule. This can’t be sugarcoated: we have very few parliamentary tools available to us if the GOP Majority seeks to minimize the Minority’s influence – and they will. We have a few minor floor procedures like “discharge petitions,” and, usually, one floor amendment (the “Motion to Recommit”), but even these require some Republican support, which will be very hard to cultivate in this environment. We will, of course, make the most of these and any other possible procedural avenues we can identify. For example, many of the agenda items that Trump promised during his campaign will have to come under the tough and aggressive scrutiny of the House Judiciary Committee if they, in any way, violate the constitutional rights of citizens or overstep Presidential authority. As a senior Member of the Judiciary Committee, I will do everything I can to protect our civil rights and civil liberties. But people should not be under any illusion that this is an easy road or that it will materially slow down Trump’s proposals. That said, our main job as the Minority in the House will be to develop the best arguments possible against a given terrible Trump proposal, most usefully if such arguments divide the Republicans, show Trump as a fraud or self-dealer, and/or create situations where individual Republican members fear for their own seats. These kinds of “wedge” issues prepare the ground for opposition in the Senate. The Senate Minority has a far greater ability to stop things than we do in the House. The Senate is an institution designed to give each individual member more influence and efficacy. Senators of both parties have great affection for this tradition. Senator Chuck Schumer, the incoming Minority Leader, has for the moment, the single strongest procedural tool to stymie Trump and the Republicans – the “filibuster.” The filibuster allows any Senator to block any vote, unless and until there is “cloture” – a vote of at least 60 Senators voting to end the filibuster. The filibuster has a long history in the Senate, although, there is always the possibility that the Republicans will limit its application or even eliminate it. So, in sum, while we Democrats in Congress have a few tools, we don’t have a lot. To make matters even more disconcerting, Trump will be able to enact a good deal of his agenda through Executive Orders and through the filibuster-proof budget reconciliation process. That said, in this time of emergency, with the public’s help, </w:t>
      </w:r>
      <w:r w:rsidRPr="004B735B">
        <w:rPr>
          <w:rFonts w:asciiTheme="minorHAnsi" w:hAnsiTheme="minorHAnsi" w:cstheme="minorHAnsi"/>
          <w:u w:val="single"/>
        </w:rPr>
        <w:t>we must do everything we can to fight back</w:t>
      </w:r>
      <w:r w:rsidRPr="004B735B">
        <w:rPr>
          <w:rFonts w:asciiTheme="minorHAnsi" w:hAnsiTheme="minorHAnsi" w:cstheme="minorHAnsi"/>
          <w:sz w:val="14"/>
        </w:rPr>
        <w:t xml:space="preserve">. So, what can you, as a member of the concerned public, do to help strengthen the hand of Congressional Democrats resisting Trump? </w:t>
      </w:r>
      <w:r w:rsidRPr="004B735B">
        <w:rPr>
          <w:rFonts w:asciiTheme="minorHAnsi" w:hAnsiTheme="minorHAnsi" w:cstheme="minorHAnsi"/>
          <w:u w:val="single"/>
        </w:rPr>
        <w:t>The first order of business must be to refuse to allow the normalization of Trump</w:t>
      </w:r>
      <w:r w:rsidRPr="004B735B">
        <w:rPr>
          <w:rFonts w:asciiTheme="minorHAnsi" w:hAnsiTheme="minorHAnsi" w:cstheme="minorHAnsi"/>
          <w:sz w:val="14"/>
        </w:rPr>
        <w:t xml:space="preserve">. While respecting the results of the election and the Office of the President, </w:t>
      </w:r>
      <w:r w:rsidRPr="004B735B">
        <w:rPr>
          <w:rFonts w:asciiTheme="minorHAnsi" w:hAnsiTheme="minorHAnsi" w:cstheme="minorHAnsi"/>
          <w:u w:val="single"/>
        </w:rPr>
        <w:t>we cannot allow for the normalization of the hatred and bigotry that Trump used to stir fear and resentment,</w:t>
      </w:r>
      <w:r w:rsidRPr="004B735B">
        <w:rPr>
          <w:rFonts w:asciiTheme="minorHAnsi" w:hAnsiTheme="minorHAnsi" w:cstheme="minorHAnsi"/>
          <w:sz w:val="14"/>
        </w:rPr>
        <w:t xml:space="preserve"> or of his behavior that is completely unbefitting the office he is about to occupy, like his sexually predatory actions or his cozying up to world leaders who reject our democratic from of government. </w:t>
      </w:r>
      <w:r w:rsidRPr="004B735B">
        <w:rPr>
          <w:rFonts w:asciiTheme="minorHAnsi" w:hAnsiTheme="minorHAnsi" w:cstheme="minorHAnsi"/>
          <w:u w:val="single"/>
        </w:rPr>
        <w:t>We must never lend these things or his expressed contempt for democratic principles any legitimacy</w:t>
      </w:r>
      <w:r w:rsidRPr="004B735B">
        <w:rPr>
          <w:rFonts w:asciiTheme="minorHAnsi" w:hAnsiTheme="minorHAnsi" w:cstheme="minorHAnsi"/>
          <w:sz w:val="14"/>
        </w:rPr>
        <w:t xml:space="preserve">. Whether or not he himself feels these hateful things almost doesn’t matter, as </w:t>
      </w:r>
      <w:r w:rsidRPr="004B735B">
        <w:rPr>
          <w:rFonts w:asciiTheme="minorHAnsi" w:hAnsiTheme="minorHAnsi" w:cstheme="minorHAnsi"/>
          <w:u w:val="single"/>
        </w:rPr>
        <w:t>he exploited them to come to power, and, in doing so empowered the most wicked tendencies in American society</w:t>
      </w:r>
      <w:r w:rsidRPr="004B735B">
        <w:rPr>
          <w:rFonts w:asciiTheme="minorHAnsi" w:hAnsiTheme="minorHAnsi" w:cstheme="minorHAnsi"/>
          <w:sz w:val="14"/>
        </w:rPr>
        <w:t>. Nor have we seen any evidence that this was all merely campaign strategy, or that he intends now to condemn these ideologies. His appointments of Steve Bannon as White House Chief Strategist, and of Ken Blackwell and Kris Kobach to his transition team, suggest the complete opposite. Donald Trump doesn’t deserve the benefit of the doubt because he has not earned the benefit of the doubt. The burden is on Trump to change his stripes, though I, like many of you, am deeply doubtful that will ever happen. As such, there can be no normalization of him or his Administration.</w:t>
      </w:r>
    </w:p>
    <w:p w:rsidR="00935C39" w:rsidRPr="004B735B" w:rsidRDefault="00935C39" w:rsidP="00935C39">
      <w:pPr>
        <w:rPr>
          <w:rFonts w:asciiTheme="minorHAnsi" w:hAnsiTheme="minorHAnsi" w:cstheme="minorHAnsi"/>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 xml:space="preserve">AT: No Lashout </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Denying lashout is a racist denial of history – empirics prove empowered Trump nuts will make life hell for non-white people </w:t>
      </w:r>
    </w:p>
    <w:p w:rsidR="00935C39" w:rsidRPr="004B735B" w:rsidRDefault="00935C39" w:rsidP="00935C39">
      <w:pPr>
        <w:rPr>
          <w:rFonts w:asciiTheme="minorHAnsi" w:hAnsiTheme="minorHAnsi" w:cstheme="minorHAnsi"/>
        </w:rPr>
      </w:pPr>
      <w:r w:rsidRPr="004B735B">
        <w:rPr>
          <w:rFonts w:asciiTheme="minorHAnsi" w:hAnsiTheme="minorHAnsi" w:cstheme="minorHAnsi"/>
        </w:rPr>
        <w:t xml:space="preserve">Rebecca </w:t>
      </w:r>
      <w:r w:rsidRPr="004B735B">
        <w:rPr>
          <w:rStyle w:val="Style13ptBold"/>
          <w:rFonts w:asciiTheme="minorHAnsi" w:hAnsiTheme="minorHAnsi" w:cstheme="minorHAnsi"/>
        </w:rPr>
        <w:t>Klein</w:t>
      </w:r>
      <w:r w:rsidRPr="004B735B">
        <w:rPr>
          <w:rFonts w:asciiTheme="minorHAnsi" w:hAnsiTheme="minorHAnsi" w:cstheme="minorHAnsi"/>
        </w:rPr>
        <w:t>, 11-15-</w:t>
      </w:r>
      <w:r w:rsidRPr="004B735B">
        <w:rPr>
          <w:rStyle w:val="Style13ptBold"/>
          <w:rFonts w:asciiTheme="minorHAnsi" w:hAnsiTheme="minorHAnsi" w:cstheme="minorHAnsi"/>
        </w:rPr>
        <w:t>2016</w:t>
      </w:r>
      <w:r w:rsidRPr="004B735B">
        <w:rPr>
          <w:rFonts w:asciiTheme="minorHAnsi" w:hAnsiTheme="minorHAnsi" w:cstheme="minorHAnsi"/>
        </w:rPr>
        <w:t xml:space="preserve">, "What School Segregation Has To Do With The Rise Of Donald Trump," HuffPost, </w:t>
      </w:r>
      <w:hyperlink r:id="rId232" w:history="1">
        <w:r w:rsidRPr="004B735B">
          <w:rPr>
            <w:rStyle w:val="Hyperlink"/>
            <w:rFonts w:asciiTheme="minorHAnsi" w:hAnsiTheme="minorHAnsi" w:cstheme="minorHAnsi"/>
          </w:rPr>
          <w:t>http://www.huffingtonpost.com/entry/donald-trump-segregation_us_582a36f7e4b060adb56ff7ff</w:t>
        </w:r>
      </w:hyperlink>
      <w:r w:rsidRPr="004B735B">
        <w:rPr>
          <w:rFonts w:asciiTheme="minorHAnsi" w:hAnsiTheme="minorHAnsi" w:cstheme="minorHAnsi"/>
        </w:rPr>
        <w:t>, accessed 6-29-2017. Amanda Li.</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u w:val="single"/>
        </w:rPr>
        <w:t>Donald Trump’s</w:t>
      </w:r>
      <w:r w:rsidRPr="004B735B">
        <w:rPr>
          <w:rFonts w:asciiTheme="minorHAnsi" w:hAnsiTheme="minorHAnsi" w:cstheme="minorHAnsi"/>
          <w:sz w:val="16"/>
        </w:rPr>
        <w:t xml:space="preserve"> personal life ― in all likelihood ― has not been directly impacted by the patterns of public school segregation. Trump attended a private school in Queens as a child, before transferring to a private military boarding school as a teen. His four older kids attended private high schools, and his youngest is also currently enrolled at a private school in Manhattan. But his </w:t>
      </w:r>
      <w:r w:rsidRPr="004B735B">
        <w:rPr>
          <w:rFonts w:asciiTheme="minorHAnsi" w:hAnsiTheme="minorHAnsi" w:cstheme="minorHAnsi"/>
          <w:u w:val="single"/>
        </w:rPr>
        <w:t>rise to power</w:t>
      </w:r>
      <w:r w:rsidRPr="004B735B">
        <w:rPr>
          <w:rFonts w:asciiTheme="minorHAnsi" w:hAnsiTheme="minorHAnsi" w:cstheme="minorHAnsi"/>
          <w:sz w:val="16"/>
        </w:rPr>
        <w:t xml:space="preserve"> ― as the nation’s newest president-elect ― </w:t>
      </w:r>
      <w:r w:rsidRPr="004B735B">
        <w:rPr>
          <w:rFonts w:asciiTheme="minorHAnsi" w:hAnsiTheme="minorHAnsi" w:cstheme="minorHAnsi"/>
          <w:u w:val="single"/>
        </w:rPr>
        <w:t>is likely related to the dismantling of school desegregation policies, according to several researchers and academics who study school diversity.</w:t>
      </w:r>
      <w:r w:rsidRPr="004B735B">
        <w:rPr>
          <w:rFonts w:asciiTheme="minorHAnsi" w:hAnsiTheme="minorHAnsi" w:cstheme="minorHAnsi"/>
          <w:sz w:val="16"/>
        </w:rPr>
        <w:t xml:space="preserve"> In recent years, </w:t>
      </w:r>
      <w:r w:rsidRPr="004B735B">
        <w:rPr>
          <w:rFonts w:asciiTheme="minorHAnsi" w:hAnsiTheme="minorHAnsi" w:cstheme="minorHAnsi"/>
          <w:u w:val="single"/>
        </w:rPr>
        <w:t>integration of schools has largely been abandoned as a national priority ― an indicator that various racial groups are spending less time interacting. This lack of familiarity makes it easy for students, parents and stakeholders to demonize groups who don’t look like them ― a staple of Trump’s campaign</w:t>
      </w:r>
      <w:r w:rsidRPr="004B735B">
        <w:rPr>
          <w:rFonts w:asciiTheme="minorHAnsi" w:hAnsiTheme="minorHAnsi" w:cstheme="minorHAnsi"/>
          <w:sz w:val="16"/>
        </w:rPr>
        <w:t>, said Gary Orfield, distinguished professor and co-director of the Civil Rights Project at UCLA. “The American dream is very, very similar across racial and ethnic lines. People who actually experience interracial contact, especially under appropriate conditions, develop more positive attitudes,” said Orfield, who has been studying this issue for decades. “</w:t>
      </w:r>
      <w:r w:rsidRPr="004B735B">
        <w:rPr>
          <w:rFonts w:asciiTheme="minorHAnsi" w:hAnsiTheme="minorHAnsi" w:cstheme="minorHAnsi"/>
          <w:u w:val="single"/>
        </w:rPr>
        <w:t>Racial segregation fosters prejudice. It fosters false understandings</w:t>
      </w:r>
      <w:r w:rsidRPr="004B735B">
        <w:rPr>
          <w:rFonts w:asciiTheme="minorHAnsi" w:hAnsiTheme="minorHAnsi" w:cstheme="minorHAnsi"/>
          <w:sz w:val="16"/>
        </w:rPr>
        <w:t xml:space="preserve">.” Trump’s strategy to embolden racists with hate rhetoric ― speaking of Mexican immigrants as “rapists” and proposing a ban on Muslims entering the country ― did not become a winning one in a vacuum. </w:t>
      </w:r>
      <w:r w:rsidRPr="004B735B">
        <w:rPr>
          <w:rFonts w:asciiTheme="minorHAnsi" w:hAnsiTheme="minorHAnsi" w:cstheme="minorHAnsi"/>
          <w:u w:val="single"/>
        </w:rPr>
        <w:t xml:space="preserve">In part, the dismantling of school desegregation efforts </w:t>
      </w:r>
      <w:r w:rsidRPr="004B735B">
        <w:rPr>
          <w:rFonts w:asciiTheme="minorHAnsi" w:hAnsiTheme="minorHAnsi" w:cstheme="minorHAnsi"/>
          <w:sz w:val="16"/>
        </w:rPr>
        <w:t xml:space="preserve">― coupled with demographic changes that have resulted in the country being more diverse ― </w:t>
      </w:r>
      <w:r w:rsidRPr="004B735B">
        <w:rPr>
          <w:rFonts w:asciiTheme="minorHAnsi" w:hAnsiTheme="minorHAnsi" w:cstheme="minorHAnsi"/>
          <w:u w:val="single"/>
        </w:rPr>
        <w:t>may have created the landscape that allowed Trump’s racially-charged agenda to thrive.</w:t>
      </w:r>
      <w:r w:rsidRPr="004B735B">
        <w:rPr>
          <w:rFonts w:asciiTheme="minorHAnsi" w:hAnsiTheme="minorHAnsi" w:cstheme="minorHAnsi"/>
          <w:sz w:val="16"/>
        </w:rPr>
        <w:t xml:space="preserve"> However, when people from different groups spend time together ― whether it be at a school soccer game or PTA meeting ― prejudices typically fade. Latinos ― who bore the brunt of much of Trump’s rhetoric ― are especially segregated in schools. Because of this isolation and a sustained population surge, it makes sense that Latinos have been targeted by Trump and his supporters, says Orfield. The average Latino student attends a school that is 57 percent Latino, while the average white student attends a school that is 73 percent white ― suggesting that these two populations are not often in situations where they are raising families together. Decades of evidence on racial integration suggest that racially integrated school environments reduce racial prejudice and bias, according to Richard Kahlenberg, a senior fellow at the Century Foundation, a public policy research group. “That’s been a major setback in this country where we’ve seen resegregation by race and class in the public schools,” Kahlenberg said. This can open the door to “scapegoat minorities.” </w:t>
      </w:r>
      <w:r w:rsidRPr="004B735B">
        <w:rPr>
          <w:rFonts w:asciiTheme="minorHAnsi" w:hAnsiTheme="minorHAnsi" w:cstheme="minorHAnsi"/>
          <w:u w:val="single"/>
        </w:rPr>
        <w:t>Trump’s election has emboldened racists so much so that in the days since Nov. 8, a rash of racial and religiously-based hate crimes have broken out around the country. Research shows that GOP voters who feel most warmly about Trump seem to have the most negative attitudes about immigrants, Islam and living in a majority-minority nation</w:t>
      </w:r>
      <w:r w:rsidRPr="004B735B">
        <w:rPr>
          <w:rFonts w:asciiTheme="minorHAnsi" w:hAnsiTheme="minorHAnsi" w:cstheme="minorHAnsi"/>
          <w:sz w:val="16"/>
        </w:rPr>
        <w:t xml:space="preserve">. </w:t>
      </w:r>
    </w:p>
    <w:p w:rsidR="00935C39" w:rsidRPr="004B735B" w:rsidRDefault="00935C39" w:rsidP="00935C39">
      <w:pPr>
        <w:rPr>
          <w:rFonts w:asciiTheme="minorHAnsi" w:hAnsiTheme="minorHAnsi" w:cstheme="minorHAnsi"/>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 xml:space="preserve">AT: Plan in a Vacuum </w:t>
      </w:r>
    </w:p>
    <w:p w:rsidR="00935C39" w:rsidRPr="004B735B" w:rsidRDefault="00935C39" w:rsidP="00935C39">
      <w:pPr>
        <w:rPr>
          <w:rFonts w:asciiTheme="minorHAnsi" w:hAnsiTheme="minorHAnsi" w:cstheme="minorHAnsi"/>
        </w:rPr>
      </w:pP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Any plan that supports Trump endorses his racism </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Stokes 16</w:t>
      </w:r>
      <w:r w:rsidRPr="004B735B">
        <w:rPr>
          <w:rFonts w:asciiTheme="minorHAnsi" w:hAnsiTheme="minorHAnsi" w:cstheme="minorHAnsi"/>
        </w:rPr>
        <w:t xml:space="preserve"> (</w:t>
      </w:r>
      <w:hyperlink r:id="rId233" w:tgtFrame="_hplink" w:history="1">
        <w:r w:rsidRPr="004B735B">
          <w:rPr>
            <w:rStyle w:val="Hyperlink"/>
            <w:rFonts w:asciiTheme="minorHAnsi" w:hAnsiTheme="minorHAnsi" w:cstheme="minorHAnsi"/>
          </w:rPr>
          <w:t>DaShanne Stokes</w:t>
        </w:r>
      </w:hyperlink>
      <w:r w:rsidRPr="004B735B">
        <w:rPr>
          <w:rFonts w:asciiTheme="minorHAnsi" w:hAnsiTheme="minorHAnsi" w:cstheme="minorHAnsi"/>
        </w:rPr>
        <w:t>, Ph.D., is a sociologist, writer, and television and radio commentator. He writes and speaks about politics, culture, and civil rights. “You Can’t Support Trump Without Supporting His Racism” 06/09/2016 http://www.huffingtonpost.com/dashanne-stokes/you-cant-support-trump-wi_b_10357118.html Michael Stefanko)</w:t>
      </w:r>
    </w:p>
    <w:p w:rsidR="00935C39" w:rsidRPr="004B735B" w:rsidRDefault="00935C39" w:rsidP="00935C39">
      <w:pPr>
        <w:rPr>
          <w:rFonts w:asciiTheme="minorHAnsi" w:hAnsiTheme="minorHAnsi" w:cstheme="minorHAnsi"/>
          <w:sz w:val="12"/>
        </w:rPr>
      </w:pPr>
      <w:r w:rsidRPr="004B735B">
        <w:rPr>
          <w:rFonts w:asciiTheme="minorHAnsi" w:hAnsiTheme="minorHAnsi" w:cstheme="minorHAnsi"/>
          <w:sz w:val="12"/>
        </w:rPr>
        <w:t xml:space="preserve">You don’t have to be a political scholar to know that </w:t>
      </w:r>
      <w:r w:rsidRPr="004B735B">
        <w:rPr>
          <w:rFonts w:asciiTheme="minorHAnsi" w:hAnsiTheme="minorHAnsi" w:cstheme="minorHAnsi"/>
          <w:u w:val="single"/>
        </w:rPr>
        <w:t>presidential candidates don’t come in pieces</w:t>
      </w:r>
      <w:r w:rsidRPr="004B735B">
        <w:rPr>
          <w:rFonts w:asciiTheme="minorHAnsi" w:hAnsiTheme="minorHAnsi" w:cstheme="minorHAnsi"/>
          <w:sz w:val="12"/>
        </w:rPr>
        <w:t xml:space="preserve">. Come this November, you won’t get to cast your vote to elect only those portions of your chosen candidate that appeal to you most. You get them as a package, hairy warts and all. That means that </w:t>
      </w:r>
      <w:r w:rsidRPr="004B735B">
        <w:rPr>
          <w:rFonts w:asciiTheme="minorHAnsi" w:hAnsiTheme="minorHAnsi" w:cstheme="minorHAnsi"/>
          <w:u w:val="single"/>
        </w:rPr>
        <w:t xml:space="preserve">if you support Donald Trump, you support his </w:t>
      </w:r>
      <w:hyperlink r:id="rId234" w:tgtFrame="_hplink" w:history="1">
        <w:r w:rsidRPr="004B735B">
          <w:rPr>
            <w:rStyle w:val="Hyperlink"/>
            <w:rFonts w:asciiTheme="minorHAnsi" w:hAnsiTheme="minorHAnsi" w:cstheme="minorHAnsi"/>
            <w:u w:val="single"/>
          </w:rPr>
          <w:t>racism</w:t>
        </w:r>
      </w:hyperlink>
      <w:r w:rsidRPr="004B735B">
        <w:rPr>
          <w:rFonts w:asciiTheme="minorHAnsi" w:hAnsiTheme="minorHAnsi" w:cstheme="minorHAnsi"/>
          <w:u w:val="single"/>
        </w:rPr>
        <w:t>.</w:t>
      </w:r>
      <w:r w:rsidRPr="004B735B">
        <w:rPr>
          <w:rFonts w:asciiTheme="minorHAnsi" w:hAnsiTheme="minorHAnsi" w:cstheme="minorHAnsi"/>
          <w:sz w:val="12"/>
        </w:rPr>
        <w:t xml:space="preserve"> I’d think that, of all people, House Speaker Paul Ryan (R-Wis.) would know that. Yet even as he criticized Trump’s racist comments against </w:t>
      </w:r>
      <w:hyperlink r:id="rId235" w:tgtFrame="_hplink" w:history="1">
        <w:r w:rsidRPr="004B735B">
          <w:rPr>
            <w:rStyle w:val="Hyperlink"/>
            <w:rFonts w:asciiTheme="minorHAnsi" w:hAnsiTheme="minorHAnsi" w:cstheme="minorHAnsi"/>
            <w:sz w:val="12"/>
          </w:rPr>
          <w:t>Judge Gonzalo Curiel</w:t>
        </w:r>
      </w:hyperlink>
      <w:r w:rsidRPr="004B735B">
        <w:rPr>
          <w:rFonts w:asciiTheme="minorHAnsi" w:hAnsiTheme="minorHAnsi" w:cstheme="minorHAnsi"/>
          <w:sz w:val="12"/>
        </w:rPr>
        <w:t xml:space="preserve"> because of his heritage this past week, calling Trump’s comments an example of “textbook racism,” Ryan says he still supports Donald Trump. In my mind, that means that Paul Ryan supports Trump’s racism. Republican Senator </w:t>
      </w:r>
      <w:hyperlink r:id="rId236" w:tgtFrame="_hplink" w:history="1">
        <w:r w:rsidRPr="004B735B">
          <w:rPr>
            <w:rStyle w:val="Hyperlink"/>
            <w:rFonts w:asciiTheme="minorHAnsi" w:hAnsiTheme="minorHAnsi" w:cstheme="minorHAnsi"/>
            <w:sz w:val="12"/>
          </w:rPr>
          <w:t>Kelly Ayotte</w:t>
        </w:r>
      </w:hyperlink>
      <w:r w:rsidRPr="004B735B">
        <w:rPr>
          <w:rFonts w:asciiTheme="minorHAnsi" w:hAnsiTheme="minorHAnsi" w:cstheme="minorHAnsi"/>
          <w:sz w:val="12"/>
        </w:rPr>
        <w:t xml:space="preserve"> has said much the same thing as Ryan, that Trump’s “comments are offensive and wrong.” </w:t>
      </w:r>
      <w:hyperlink r:id="rId237" w:tgtFrame="_hplink" w:history="1">
        <w:r w:rsidRPr="004B735B">
          <w:rPr>
            <w:rStyle w:val="Hyperlink"/>
            <w:rFonts w:asciiTheme="minorHAnsi" w:hAnsiTheme="minorHAnsi" w:cstheme="minorHAnsi"/>
            <w:sz w:val="12"/>
          </w:rPr>
          <w:t>Newt Gingrich further said</w:t>
        </w:r>
      </w:hyperlink>
      <w:r w:rsidRPr="004B735B">
        <w:rPr>
          <w:rFonts w:asciiTheme="minorHAnsi" w:hAnsiTheme="minorHAnsi" w:cstheme="minorHAnsi"/>
          <w:sz w:val="12"/>
        </w:rPr>
        <w:t xml:space="preserve"> Trump’s “description of the judge in terms of his parentage is completely unacceptable.” Yet they and many other Trump supporters are not withdrawing their support. Too many politicians are operating under the delusional belief that they can have their cake and eat it, too. By publicly condemning Trump’s racism, they are attempting to make their support seem more palatable, more justifiable to the all-consuming public. They, after all, make themselves appear anti-racist by condemning Trump’s remarks. My worry is that many of Trump’s supporters have fallen prey to the same delusions. The overarching logic seems to be that anything goes, that they can and will give a pass to anyone, so long as they’re not a liberal democrat. </w:t>
      </w:r>
      <w:r w:rsidRPr="004B735B">
        <w:rPr>
          <w:rFonts w:asciiTheme="minorHAnsi" w:hAnsiTheme="minorHAnsi" w:cstheme="minorHAnsi"/>
          <w:u w:val="single"/>
        </w:rPr>
        <w:t>This faulty logic is supported by the mistaken belief that a person can support a racist so long as they make themselves appear opposed to racism by distancing themselves publicly from the racist, all the while maintaining their support</w:t>
      </w:r>
      <w:r w:rsidRPr="004B735B">
        <w:rPr>
          <w:rFonts w:asciiTheme="minorHAnsi" w:hAnsiTheme="minorHAnsi" w:cstheme="minorHAnsi"/>
          <w:sz w:val="12"/>
        </w:rPr>
        <w:t xml:space="preserve">. </w:t>
      </w:r>
      <w:r w:rsidRPr="004B735B">
        <w:rPr>
          <w:rFonts w:asciiTheme="minorHAnsi" w:hAnsiTheme="minorHAnsi" w:cstheme="minorHAnsi"/>
          <w:u w:val="single"/>
        </w:rPr>
        <w:t>This logic flies in the face of how the real world works. It is a weak rationalization to say that a person can support a racist but not support their racism, especially when that racism has proven to be an integral part of who they are.</w:t>
      </w:r>
      <w:r w:rsidRPr="004B735B">
        <w:rPr>
          <w:rFonts w:asciiTheme="minorHAnsi" w:hAnsiTheme="minorHAnsi" w:cstheme="minorHAnsi"/>
          <w:sz w:val="12"/>
        </w:rPr>
        <w:t xml:space="preserve"> It is also a dodge that diverts attention and responsibility. By supporting Trump despite his racism, Ryan and other supporters are enabling Trump to continue making those same discriminatory remarks—and, potentially, to make them a reality should he find himself in the White House. Ryan and other members of the GOP are dead wrong if they think they can use their support of Trump to rein him in when he goes, time and time again, off the deep end with his discriminatory remarks. Trump seems to pride himself on being “anti-establishment” and being a candidate who cannot be reined-in. And his followers love him for it. All of this raises questions that are far-reaching and deeply disturbing. Why, for example, is flagrant racism acceptable to so many people so long as they share party affiliation, and doesn’t that open a backdoor to supporting racism—even being racist—while clothing oneself as an anti-racist? For too long we have given a pass to racists like Trump. It is self-affirming, comforting even, to believe that one can support a racist like Trump but not support his racism. It hurts to admit that you’re supporting a racist, enabling him to potentially turn those racist values and beliefs into public policy. Better to say you support the man but not his beliefs. But are political campaigns not first and foremost about a candidate’s values and beliefs? </w:t>
      </w:r>
      <w:r w:rsidRPr="004B735B">
        <w:rPr>
          <w:rFonts w:asciiTheme="minorHAnsi" w:hAnsiTheme="minorHAnsi" w:cstheme="minorHAnsi"/>
          <w:u w:val="single"/>
        </w:rPr>
        <w:t>It would be foolish to think that Trump’s values and beliefs can be overlooked because values and beliefs give rise to concrete action</w:t>
      </w:r>
      <w:r w:rsidRPr="004B735B">
        <w:rPr>
          <w:rFonts w:asciiTheme="minorHAnsi" w:hAnsiTheme="minorHAnsi" w:cstheme="minorHAnsi"/>
          <w:sz w:val="12"/>
        </w:rPr>
        <w:t xml:space="preserve">. And we have already been given a horrific glimpse of what those actions might be. Trump has already proposed </w:t>
      </w:r>
      <w:hyperlink r:id="rId238" w:tgtFrame="_hplink" w:history="1">
        <w:r w:rsidRPr="004B735B">
          <w:rPr>
            <w:rStyle w:val="Hyperlink"/>
            <w:rFonts w:asciiTheme="minorHAnsi" w:hAnsiTheme="minorHAnsi" w:cstheme="minorHAnsi"/>
            <w:sz w:val="12"/>
          </w:rPr>
          <w:t>banning Muslims from entering the United States</w:t>
        </w:r>
      </w:hyperlink>
      <w:r w:rsidRPr="004B735B">
        <w:rPr>
          <w:rFonts w:asciiTheme="minorHAnsi" w:hAnsiTheme="minorHAnsi" w:cstheme="minorHAnsi"/>
          <w:sz w:val="12"/>
        </w:rPr>
        <w:t xml:space="preserve"> and he has condoned physical assault on </w:t>
      </w:r>
      <w:hyperlink r:id="rId239" w:tgtFrame="_hplink" w:history="1">
        <w:r w:rsidRPr="004B735B">
          <w:rPr>
            <w:rStyle w:val="Hyperlink"/>
            <w:rFonts w:asciiTheme="minorHAnsi" w:hAnsiTheme="minorHAnsi" w:cstheme="minorHAnsi"/>
            <w:sz w:val="12"/>
          </w:rPr>
          <w:t>Black Lives Matter</w:t>
        </w:r>
      </w:hyperlink>
      <w:r w:rsidRPr="004B735B">
        <w:rPr>
          <w:rFonts w:asciiTheme="minorHAnsi" w:hAnsiTheme="minorHAnsi" w:cstheme="minorHAnsi"/>
          <w:sz w:val="12"/>
        </w:rPr>
        <w:t xml:space="preserve"> protesters. It would be a folly to think that Trump couldn’t be cooking up more, and far worse, should he be elected president. It would be even more foolish to think that Trump can be reined-in when giving him the keys to the White House would set him loose upon the world. </w:t>
      </w:r>
      <w:r w:rsidRPr="004B735B">
        <w:rPr>
          <w:rFonts w:asciiTheme="minorHAnsi" w:hAnsiTheme="minorHAnsi" w:cstheme="minorHAnsi"/>
          <w:u w:val="single"/>
        </w:rPr>
        <w:t>If you support Trump, you support his racism</w:t>
      </w:r>
      <w:r w:rsidRPr="004B735B">
        <w:rPr>
          <w:rFonts w:asciiTheme="minorHAnsi" w:hAnsiTheme="minorHAnsi" w:cstheme="minorHAnsi"/>
          <w:sz w:val="12"/>
        </w:rPr>
        <w:t xml:space="preserve">. And if he wins this election, you won’t be able to claim ignorance or innocence. </w:t>
      </w:r>
    </w:p>
    <w:p w:rsidR="00935C39" w:rsidRPr="004B735B" w:rsidRDefault="00935C39" w:rsidP="00935C39">
      <w:pPr>
        <w:rPr>
          <w:rFonts w:asciiTheme="minorHAnsi" w:hAnsiTheme="minorHAnsi" w:cstheme="minorHAnsi"/>
        </w:rPr>
      </w:pPr>
    </w:p>
    <w:p w:rsidR="00935C39" w:rsidRPr="004B735B" w:rsidRDefault="00935C39" w:rsidP="00935C39">
      <w:pPr>
        <w:rPr>
          <w:rFonts w:asciiTheme="minorHAnsi" w:hAnsiTheme="minorHAnsi" w:cstheme="minorHAnsi"/>
        </w:rPr>
      </w:pPr>
    </w:p>
    <w:p w:rsidR="00935C39" w:rsidRPr="004B735B" w:rsidRDefault="00935C39" w:rsidP="00935C39">
      <w:pPr>
        <w:rPr>
          <w:rFonts w:asciiTheme="minorHAnsi" w:hAnsiTheme="minorHAnsi" w:cstheme="minorHAnsi"/>
        </w:rPr>
      </w:pPr>
    </w:p>
    <w:p w:rsidR="00935C39" w:rsidRPr="004B735B" w:rsidRDefault="00935C39" w:rsidP="00935C39">
      <w:pPr>
        <w:rPr>
          <w:rFonts w:asciiTheme="minorHAnsi" w:hAnsiTheme="minorHAnsi" w:cstheme="minorHAnsi"/>
        </w:rPr>
      </w:pPr>
    </w:p>
    <w:p w:rsidR="00935C39" w:rsidRPr="004B735B" w:rsidRDefault="00935C39" w:rsidP="00935C39">
      <w:pPr>
        <w:rPr>
          <w:rFonts w:asciiTheme="minorHAnsi" w:hAnsiTheme="minorHAnsi" w:cstheme="minorHAnsi"/>
        </w:rPr>
      </w:pPr>
    </w:p>
    <w:p w:rsidR="00935C39" w:rsidRPr="004B735B" w:rsidRDefault="00935C39" w:rsidP="00935C39">
      <w:pPr>
        <w:rPr>
          <w:rFonts w:asciiTheme="minorHAnsi" w:hAnsiTheme="minorHAnsi" w:cstheme="minorHAnsi"/>
        </w:rPr>
      </w:pPr>
    </w:p>
    <w:p w:rsidR="00935C39" w:rsidRPr="004B735B" w:rsidRDefault="000468E9" w:rsidP="00935C39">
      <w:pPr>
        <w:pStyle w:val="Heading2"/>
        <w:rPr>
          <w:rFonts w:asciiTheme="minorHAnsi" w:hAnsiTheme="minorHAnsi" w:cstheme="minorHAnsi"/>
        </w:rPr>
      </w:pPr>
      <w:r w:rsidRPr="004B735B">
        <w:rPr>
          <w:rFonts w:asciiTheme="minorHAnsi" w:hAnsiTheme="minorHAnsi" w:cstheme="minorHAnsi"/>
        </w:rPr>
        <w:t xml:space="preserve">Misc/future waves </w:t>
      </w:r>
    </w:p>
    <w:p w:rsidR="00935C39" w:rsidRPr="004B735B" w:rsidRDefault="00935C39" w:rsidP="00935C39">
      <w:pPr>
        <w:rPr>
          <w:rFonts w:asciiTheme="minorHAnsi" w:hAnsiTheme="minorHAnsi" w:cstheme="minorHAnsi"/>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 xml:space="preserve">EPA Impact—1nc </w:t>
      </w:r>
    </w:p>
    <w:p w:rsidR="00935C39" w:rsidRPr="004B735B" w:rsidRDefault="00935C39" w:rsidP="00935C39">
      <w:pPr>
        <w:rPr>
          <w:rFonts w:asciiTheme="minorHAnsi" w:hAnsiTheme="minorHAnsi" w:cstheme="minorHAnsi"/>
        </w:rPr>
      </w:pP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Trump agenda means the repeal of the EPA – putting the nation and the world at risk </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Board 6/26</w:t>
      </w:r>
      <w:r w:rsidRPr="004B735B">
        <w:rPr>
          <w:rFonts w:asciiTheme="minorHAnsi" w:hAnsiTheme="minorHAnsi" w:cstheme="minorHAnsi"/>
        </w:rPr>
        <w:t xml:space="preserve"> - The Editorial Board at The News and Observer, a NC newspaper that offers breaking news.  JUNE 26, 2017 10:13 AM “EPA cuts will cost Triangle jobs” (</w:t>
      </w:r>
      <w:hyperlink r:id="rId240" w:history="1">
        <w:r w:rsidRPr="004B735B">
          <w:rPr>
            <w:rStyle w:val="Hyperlink"/>
            <w:rFonts w:asciiTheme="minorHAnsi" w:hAnsiTheme="minorHAnsi" w:cstheme="minorHAnsi"/>
          </w:rPr>
          <w:t>http://www.newsobserver.com/opinion/editorials/article158317879.html</w:t>
        </w:r>
      </w:hyperlink>
      <w:r w:rsidRPr="004B735B">
        <w:rPr>
          <w:rFonts w:asciiTheme="minorHAnsi" w:hAnsiTheme="minorHAnsi" w:cstheme="minorHAnsi"/>
        </w:rPr>
        <w:t>) EG</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 xml:space="preserve">Boasts and promises from presidential candidates can have consequences. Now, those </w:t>
      </w:r>
      <w:r w:rsidRPr="004B735B">
        <w:rPr>
          <w:rStyle w:val="StyleUnderline"/>
          <w:rFonts w:asciiTheme="minorHAnsi" w:hAnsiTheme="minorHAnsi" w:cstheme="minorHAnsi"/>
        </w:rPr>
        <w:t>consequences are about to be felt in the Research Triangle, with an astounding proposal from the Trump administration to cut the EPA’s budget by more than 30 percent. The president wants deregulation of virtually everything, especially the financial industry, where his billionaire friends want the freedom to gamble with the economy. With environment regulation it’s the same. Trump and his advisers see regulation an an hindrance to energy exploration and a general drag on industry. The ominous possibilities in Trump’s environmental policies now are seen in the EPA cutbacks</w:t>
      </w:r>
      <w:r w:rsidRPr="004B735B">
        <w:rPr>
          <w:rFonts w:asciiTheme="minorHAnsi" w:hAnsiTheme="minorHAnsi" w:cstheme="minorHAnsi"/>
          <w:sz w:val="16"/>
        </w:rPr>
        <w:t xml:space="preserve">. To start, </w:t>
      </w:r>
      <w:r w:rsidRPr="004B735B">
        <w:rPr>
          <w:rStyle w:val="StyleUnderline"/>
          <w:rFonts w:asciiTheme="minorHAnsi" w:hAnsiTheme="minorHAnsi" w:cstheme="minorHAnsi"/>
        </w:rPr>
        <w:t xml:space="preserve">buyouts have been offered to more than 1,200 employees agency-wide. Other cutbacks may affect as many as 700 nonprofit and state jobs in the Triangle. Those jobs may not report directly to the EPA, but they’re funded by the agency. Consider, for example, that more than 350 economists, engineers and scientists working at the research organization RTI in Research Triangle Park are funded by the EPA. RTI is hoping to do more cutting-edge research, but the EPA, likely in anticipation of Trump cuts, has already halted one research project. Robin Smith, a former state assistant secretary of the environment, sees serious implications of EPA cuts. </w:t>
      </w:r>
      <w:r w:rsidRPr="004B735B">
        <w:rPr>
          <w:rFonts w:asciiTheme="minorHAnsi" w:hAnsiTheme="minorHAnsi" w:cstheme="minorHAnsi"/>
          <w:sz w:val="16"/>
        </w:rPr>
        <w:t>She says the federal government, through the EPA, pays for half of the state’s programs that have to do with permitting and enforcing clean air and clean water programs</w:t>
      </w:r>
      <w:r w:rsidRPr="004B735B">
        <w:rPr>
          <w:rStyle w:val="StyleUnderline"/>
          <w:rFonts w:asciiTheme="minorHAnsi" w:hAnsiTheme="minorHAnsi" w:cstheme="minorHAnsi"/>
        </w:rPr>
        <w:t>. Proposed cuts, she said, would take away more than $3 million from North Carolina’s environmental programs. The EPA’s large presence in RTP also includes the Office of Air Quality Planning and Standards, with 300 employees. That agency designs air-quality standards for the entire United States.</w:t>
      </w:r>
      <w:r w:rsidRPr="004B735B">
        <w:rPr>
          <w:rFonts w:asciiTheme="minorHAnsi" w:hAnsiTheme="minorHAnsi" w:cstheme="minorHAnsi"/>
          <w:sz w:val="16"/>
        </w:rPr>
        <w:t xml:space="preserve"> The </w:t>
      </w:r>
      <w:r w:rsidRPr="004B735B">
        <w:rPr>
          <w:rStyle w:val="StyleUnderline"/>
          <w:rFonts w:asciiTheme="minorHAnsi" w:hAnsiTheme="minorHAnsi" w:cstheme="minorHAnsi"/>
        </w:rPr>
        <w:t>EPA is a good agency, and its regulations and actions to enforce them have doubtless prevented environmental disasters and will help to ensure clean air and water for generations</w:t>
      </w:r>
      <w:r w:rsidRPr="004B735B">
        <w:rPr>
          <w:rFonts w:asciiTheme="minorHAnsi" w:hAnsiTheme="minorHAnsi" w:cstheme="minorHAnsi"/>
          <w:sz w:val="16"/>
        </w:rPr>
        <w:t xml:space="preserve">. A Republican, President Nixon, created the EPA. </w:t>
      </w:r>
      <w:r w:rsidRPr="004B735B">
        <w:rPr>
          <w:rStyle w:val="StyleUnderline"/>
          <w:rFonts w:asciiTheme="minorHAnsi" w:hAnsiTheme="minorHAnsi" w:cstheme="minorHAnsi"/>
        </w:rPr>
        <w:t>Republicans should stop seeing environmental protection as some kind of partisan activity that pits economic progress against tree-huggers. When it comes to protecting the environment, everyone is on the same side – or should be. A cleaner environment in good for all – including business.</w:t>
      </w:r>
      <w:r w:rsidRPr="004B735B">
        <w:rPr>
          <w:rFonts w:asciiTheme="minorHAnsi" w:hAnsiTheme="minorHAnsi" w:cstheme="minorHAnsi"/>
          <w:sz w:val="16"/>
        </w:rPr>
        <w:t xml:space="preserve"> And this is certain: The </w:t>
      </w:r>
      <w:r w:rsidRPr="004B735B">
        <w:rPr>
          <w:rStyle w:val="StyleUnderline"/>
          <w:rFonts w:asciiTheme="minorHAnsi" w:hAnsiTheme="minorHAnsi" w:cstheme="minorHAnsi"/>
        </w:rPr>
        <w:t>consequences of lax environmental regulation might not be felt for decades, until the grandchildren of these generations face the consequences, or they might be felt tomorrow, in pollution from hog farms after a torrential storm, or in an environmental accident at a nuclear power plant</w:t>
      </w:r>
      <w:r w:rsidRPr="004B735B">
        <w:rPr>
          <w:rFonts w:asciiTheme="minorHAnsi" w:hAnsiTheme="minorHAnsi" w:cstheme="minorHAnsi"/>
          <w:sz w:val="16"/>
        </w:rPr>
        <w:t>. The EPA’s mission is noble. It is vital. It is life-saving. Diminishing it puts the country, and the world, at risk.</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Abolition of the EPA sends the world back to a 60s style era with acid rain, pollution, and new chemical hazards causing a pandemic of terminal diseases </w:t>
      </w:r>
    </w:p>
    <w:p w:rsidR="00935C39" w:rsidRPr="004B735B" w:rsidRDefault="00935C39" w:rsidP="00935C39">
      <w:pPr>
        <w:rPr>
          <w:rFonts w:asciiTheme="minorHAnsi" w:hAnsiTheme="minorHAnsi" w:cstheme="minorHAnsi"/>
        </w:rPr>
      </w:pPr>
      <w:r w:rsidRPr="004B735B">
        <w:rPr>
          <w:rFonts w:asciiTheme="minorHAnsi" w:hAnsiTheme="minorHAnsi" w:cstheme="minorHAnsi"/>
        </w:rPr>
        <w:t>Dhar 3/15/17 - editor and writer, specializing in science, medical and website copy. went to Columbia University March 15, 2017, 2:53 PM “What would the U.S. look like without the EPA?” (</w:t>
      </w:r>
      <w:hyperlink r:id="rId241" w:history="1">
        <w:r w:rsidRPr="004B735B">
          <w:rPr>
            <w:rStyle w:val="Hyperlink"/>
            <w:rFonts w:asciiTheme="minorHAnsi" w:hAnsiTheme="minorHAnsi" w:cstheme="minorHAnsi"/>
          </w:rPr>
          <w:t>http://www.cbsnews.com/news/epa-environmental-protection-agency-smog-pollution/</w:t>
        </w:r>
      </w:hyperlink>
      <w:r w:rsidRPr="004B735B">
        <w:rPr>
          <w:rFonts w:asciiTheme="minorHAnsi" w:hAnsiTheme="minorHAnsi" w:cstheme="minorHAnsi"/>
        </w:rPr>
        <w:t>) EG</w:t>
      </w:r>
    </w:p>
    <w:p w:rsidR="00935C39" w:rsidRPr="004B735B" w:rsidRDefault="00935C39" w:rsidP="00935C39">
      <w:pPr>
        <w:rPr>
          <w:rStyle w:val="StyleUnderline"/>
          <w:rFonts w:asciiTheme="minorHAnsi" w:hAnsiTheme="minorHAnsi" w:cstheme="minorHAnsi"/>
        </w:rPr>
      </w:pPr>
      <w:r w:rsidRPr="004B735B">
        <w:rPr>
          <w:rStyle w:val="StyleUnderline"/>
          <w:rFonts w:asciiTheme="minorHAnsi" w:hAnsiTheme="minorHAnsi" w:cstheme="minorHAnsi"/>
        </w:rPr>
        <w:t>Acid rain devouring New England forests. Homes built on toxic sites. Unswimmable rivers and cities cloaked in smog. The United States looked very different before the Environmental Protection Agency (EPA) arrived, but a recent Congressional bill calls for the agency’s abolition</w:t>
      </w:r>
      <w:r w:rsidRPr="004B735B">
        <w:rPr>
          <w:rFonts w:asciiTheme="minorHAnsi" w:hAnsiTheme="minorHAnsi" w:cstheme="minorHAnsi"/>
          <w:sz w:val="16"/>
        </w:rPr>
        <w:t xml:space="preserve">. So Americans may wonder: What would life be like without the EPA? </w:t>
      </w:r>
      <w:r w:rsidRPr="004B735B">
        <w:rPr>
          <w:rStyle w:val="StyleUnderline"/>
          <w:rFonts w:asciiTheme="minorHAnsi" w:hAnsiTheme="minorHAnsi" w:cstheme="minorHAnsi"/>
        </w:rPr>
        <w:t>In its 47 years of operation, the EPA has achieved dramatic improvements in the cleanliness of the nation’s air and water, among other accomplishments, said Sara Gregg, an associate professor of history and environmental studies at the University of Kansas. To accomplish this, however, the agency has imposed numerous regulations on industry, making itself a frequent target of critics.</w:t>
      </w:r>
      <w:r w:rsidRPr="004B735B">
        <w:rPr>
          <w:rFonts w:asciiTheme="minorHAnsi" w:hAnsiTheme="minorHAnsi" w:cstheme="minorHAnsi"/>
          <w:sz w:val="16"/>
        </w:rPr>
        <w:t xml:space="preserve"> Last month, Congressman Matt Gaetz, R-Florida, gave those criticisms stark expression in a bill calling for the agency’s abolition on Dec. 31, 2018. In an email to fellow representatives about the bill, Rep. Gaetz said, “The American people are drowning in rules and regulation,” the New York Daily News reported. “And the Environmental Protection Agency has become an extraordinary offender.” (The congressman’s office did not respond to a request for comment.) [10 Ways the EPA Has Protected Earth and You] President Donald Trump similarly suggested abolishing the agency during the presidential campaign, and his administration has proposed cutting the EPA’s staff by one-fifth and its budget by 25 percent, The Washington Post reported. Life without the EPA These proposals ignore the reasons the agency was created, said James Salzman, a professor of environmental law at the University of California, Santa Barbara. </w:t>
      </w:r>
      <w:r w:rsidRPr="004B735B">
        <w:rPr>
          <w:rStyle w:val="StyleUnderline"/>
          <w:rFonts w:asciiTheme="minorHAnsi" w:hAnsiTheme="minorHAnsi" w:cstheme="minorHAnsi"/>
        </w:rPr>
        <w:t xml:space="preserve">Removing federal oversight and entrusting environmental regulation solely to the states would return the country to a failed status quo, Salzman said. “We’ve been there. It was called the 1960s, and it didn’t work very well,” he said. Before the EPA’s establishment in 1970, the country experienced a series of environmental crises, Gregg said. Famously, the Cuyahoga River in Ohio caught fire — multiple times — due to pollution. </w:t>
      </w:r>
      <w:r w:rsidRPr="004B735B">
        <w:rPr>
          <w:rFonts w:asciiTheme="minorHAnsi" w:hAnsiTheme="minorHAnsi" w:cstheme="minorHAnsi"/>
          <w:sz w:val="16"/>
        </w:rPr>
        <w:t xml:space="preserve">Acid rain was destroying New England forests. </w:t>
      </w:r>
      <w:r w:rsidRPr="004B735B">
        <w:rPr>
          <w:rStyle w:val="StyleUnderline"/>
          <w:rFonts w:asciiTheme="minorHAnsi" w:hAnsiTheme="minorHAnsi" w:cstheme="minorHAnsi"/>
        </w:rPr>
        <w:t>The 1972 Federal water pollution control act amendment declared that the nation’s rivers and streams were not fishable or swimmable, and must be cleaned up by 1982, Gregg said. “Congress acknowledged … that it was not safe to put your body into the water,” she said. Archived pictures from the 1960s and 1970s show how bad the air had gotten, with New York covered in smog, Gregg added. Louisville, Kentucky, too, wore a shroud of smog like those that cloak cities like New Delhi and Beijing today, reported Popular Science. “I think about … the photographs that show oil spills that were unaddressed, or the products of tanneries or lumberyards or paper production that flowed into the rivers and lakes and streams of the nation,” Gregg said. “I think about … factories spewing a range of chemicals that nobody actually understood.”</w:t>
      </w:r>
      <w:r w:rsidRPr="004B735B">
        <w:rPr>
          <w:rFonts w:asciiTheme="minorHAnsi" w:hAnsiTheme="minorHAnsi" w:cstheme="minorHAnsi"/>
          <w:sz w:val="16"/>
        </w:rPr>
        <w:t xml:space="preserve"> [The 10 Worst Oil Spills] Pollution knows no boundaries The EPA, in conjunction with legislation like the Clean Water Act and Clean Air Act, addressed those catastrophes by various means, such as requiring scrubbers in coal-fired power plants and regulating the dumping of chemicals. </w:t>
      </w:r>
      <w:r w:rsidRPr="004B735B">
        <w:rPr>
          <w:rStyle w:val="StyleUnderline"/>
          <w:rFonts w:asciiTheme="minorHAnsi" w:hAnsiTheme="minorHAnsi" w:cstheme="minorHAnsi"/>
        </w:rPr>
        <w:t>In doing so, the EPA accomplished what the states themselves couldn’t, Salzman said. Because pollution has no respect for political boundaries, a federal agency was needed, he said. That acid rain eating its way through New England trees, for example, came from pollution spewed by Midwestern coal plants.</w:t>
      </w:r>
      <w:r w:rsidRPr="004B735B">
        <w:rPr>
          <w:rFonts w:asciiTheme="minorHAnsi" w:hAnsiTheme="minorHAnsi" w:cstheme="minorHAnsi"/>
          <w:sz w:val="16"/>
        </w:rPr>
        <w:t xml:space="preserve"> New EPA chief breaks from scientists on cause of climate change Play V New EPA chief breaks from scientists on cause of climate change “</w:t>
      </w:r>
      <w:r w:rsidRPr="004B735B">
        <w:rPr>
          <w:rStyle w:val="StyleUnderline"/>
          <w:rFonts w:asciiTheme="minorHAnsi" w:hAnsiTheme="minorHAnsi" w:cstheme="minorHAnsi"/>
        </w:rPr>
        <w:t>For a variety of reasons, states were just not willing to make the tough decisions to dramatically reduce pollution,” Salzman said. The EPA, however, not only consolidated various agencies and efforts related to environmental protection, but also recognized the flow of pollution across spaces, Gregg said. “And I can’t quite wrap my mind around the idea that somehow [this flow of pollution] can be overcome by the abolition of a national-level agency,”</w:t>
      </w:r>
      <w:r w:rsidRPr="004B735B">
        <w:rPr>
          <w:rFonts w:asciiTheme="minorHAnsi" w:hAnsiTheme="minorHAnsi" w:cstheme="minorHAnsi"/>
          <w:sz w:val="16"/>
        </w:rPr>
        <w:t xml:space="preserve"> she said. Success stories </w:t>
      </w:r>
      <w:r w:rsidRPr="004B735B">
        <w:rPr>
          <w:rStyle w:val="StyleUnderline"/>
          <w:rFonts w:asciiTheme="minorHAnsi" w:hAnsiTheme="minorHAnsi" w:cstheme="minorHAnsi"/>
        </w:rPr>
        <w:t xml:space="preserve">Today, the EPA’s work has continued to transform the country, Salzman said. “The results have been extraordinary, by any measure,” he said. “Our air is cleaner to breathe. ... Our waters are much cleaner. Our hazardous waste is much more safely treated and managed. And this has led to direct benefits in public health that, when quantified, are worth many billions of dollars.” Air quality, in particular, represents an enormous environmental-health achievement, said Tracey Holloway, a professor of environmental studies at the University of Wisconsin-Madison. </w:t>
      </w:r>
      <w:r w:rsidRPr="004B735B">
        <w:rPr>
          <w:rFonts w:asciiTheme="minorHAnsi" w:hAnsiTheme="minorHAnsi" w:cstheme="minorHAnsi"/>
          <w:sz w:val="16"/>
        </w:rPr>
        <w:t xml:space="preserve">One man's inspirational fight against pollution “A lot of people don’t realize that air pollution in the United States is a success story,” she said. “We have some of the healthiest air in the world, especially considering that we use more energy than anywhere else.” [5 Ways Climate Change Will Affect Your Health] </w:t>
      </w:r>
      <w:r w:rsidRPr="004B735B">
        <w:rPr>
          <w:rStyle w:val="StyleUnderline"/>
          <w:rFonts w:asciiTheme="minorHAnsi" w:hAnsiTheme="minorHAnsi" w:cstheme="minorHAnsi"/>
        </w:rPr>
        <w:t>This has meant longer lives and fewer cases of asthma attacks and respiratory diseases, she said. Since the enactment of the Clean Air Act amendments of 1990 alone, pollution reductions avoided 160,000 premature deaths; 130,000 heart attacks; and millions of cases of respiratory problems, a 2011 EPA study estimated. The agency’s work has led to similar improvements in water quality, Salzman said. Other EPA efforts include the study of industrial chemicals’ health effects; the Superfund program, which allows for the cleanup and emergency evacuation of toxic sites; and the administration of the popular Energy Star program, which certifies energy-efficient appliances for consumers.</w:t>
      </w:r>
      <w:r w:rsidRPr="004B735B">
        <w:rPr>
          <w:rFonts w:asciiTheme="minorHAnsi" w:hAnsiTheme="minorHAnsi" w:cstheme="minorHAnsi"/>
          <w:sz w:val="16"/>
        </w:rPr>
        <w:t xml:space="preserve"> Looking ahead Rep. Gaetz’s bill, of course, would not travel back in time and prevent the EPA’s birth. </w:t>
      </w:r>
      <w:r w:rsidRPr="004B735B">
        <w:rPr>
          <w:rStyle w:val="StyleUnderline"/>
          <w:rFonts w:asciiTheme="minorHAnsi" w:hAnsiTheme="minorHAnsi" w:cstheme="minorHAnsi"/>
        </w:rPr>
        <w:t>So would abolishing the EPA now immediately return the U.S. to the 1960s? That’s unlikely, Gregg said, because the nation’s industries have “internalized the understanding that pollution does not pay in the United States. “It’s not as though retrofitted coal plants would pare out their scrubbers, which they’ve invested millions of dollars in,” she said. “It just doesn’t work that way.” The most polluted cities in the world, ranked The most polluted cities in the world, ranked In the long term, though, conditions will degrade as new production facilities come online without regulations, she said. And some 2,000 or so new industrial substances would arrive every year without any understanding of their health risks, Popular Science reported.</w:t>
      </w:r>
      <w:r w:rsidRPr="004B735B">
        <w:rPr>
          <w:rFonts w:asciiTheme="minorHAnsi" w:hAnsiTheme="minorHAnsi" w:cstheme="minorHAnsi"/>
          <w:sz w:val="16"/>
        </w:rPr>
        <w:t xml:space="preserve"> The country and the agency, too, still have work to do on understanding and combating pollution, particularly for ozone and particulate matter, according to a 2014 NASA report on air quality. And without the EPA’s abilities to quickly assess environmental hazards, future environmental disasters would be worsened, The Washington Post reported</w:t>
      </w:r>
      <w:r w:rsidRPr="004B735B">
        <w:rPr>
          <w:rStyle w:val="StyleUnderline"/>
          <w:rFonts w:asciiTheme="minorHAnsi" w:hAnsiTheme="minorHAnsi" w:cstheme="minorHAnsi"/>
        </w:rPr>
        <w:t>. A proposed 42-percent budget cut to the EPA’s research division already makes that a danger, the Post reported. Abolition coming? In the end, the EPA is unlikely to face flat-out abolition, Salzman said, because all federal environmental legislation assumes the existence of the EPA for enforcement. So eliminating the agency would require rolling back those laws, too, which is unlikely, he said. “It’s hard for me to imagine that there would be public support to rewrite all of our major environmental laws,” he said.</w:t>
      </w:r>
      <w:r w:rsidRPr="004B735B">
        <w:rPr>
          <w:rFonts w:asciiTheme="minorHAnsi" w:hAnsiTheme="minorHAnsi" w:cstheme="minorHAnsi"/>
          <w:sz w:val="16"/>
        </w:rPr>
        <w:t xml:space="preserve"> Budget cuts, however, and efforts to return regulation to the states, are very real possibilities, Gregg said. Long-established efforts, like those mandated by the Clean Water Act, should be more resistant to proposed cuts, but newer programs, like environmental-justice efforts could disappear, she said. (These efforts aim to make environmental protection equitable for all people, according to the EPA.) </w:t>
      </w:r>
      <w:r w:rsidRPr="004B735B">
        <w:rPr>
          <w:rStyle w:val="StyleUnderline"/>
          <w:rFonts w:asciiTheme="minorHAnsi" w:hAnsiTheme="minorHAnsi" w:cstheme="minorHAnsi"/>
        </w:rPr>
        <w:t>Radon testing, lead cleanup and industrial-site cleanup are also at risk, Grist magazine reported. Gaetz’s bill still stands as a symbolic criticism, representing charges that the agency stifles the economy, though research doesn’t support that idea, Salzman said. The economic benefits of the 1990 clean air amendments, for example, would outpace losses by a factor of 30 by 2020, the 2011 EPA study estimated. “The EPA was created to protect the environment for all of us, not to kill jobs,” Salzman said. “And they don’t kill jobs, on balance.”</w:t>
      </w:r>
    </w:p>
    <w:p w:rsidR="00935C39" w:rsidRPr="004B735B" w:rsidRDefault="00935C39" w:rsidP="00935C39">
      <w:pPr>
        <w:rPr>
          <w:rFonts w:asciiTheme="minorHAnsi" w:hAnsiTheme="minorHAnsi" w:cstheme="minorHAnsi"/>
        </w:rPr>
      </w:pPr>
    </w:p>
    <w:p w:rsidR="00935C39" w:rsidRPr="004B735B" w:rsidRDefault="00935C39" w:rsidP="00935C39">
      <w:pPr>
        <w:rPr>
          <w:rFonts w:asciiTheme="minorHAnsi" w:hAnsiTheme="minorHAnsi" w:cstheme="minorHAnsi"/>
        </w:rPr>
      </w:pPr>
    </w:p>
    <w:p w:rsidR="00935C39" w:rsidRPr="004B735B" w:rsidRDefault="00935C39" w:rsidP="00935C39">
      <w:pPr>
        <w:rPr>
          <w:rFonts w:asciiTheme="minorHAnsi" w:hAnsiTheme="minorHAnsi" w:cstheme="minorHAnsi"/>
        </w:rPr>
      </w:pPr>
    </w:p>
    <w:p w:rsidR="00935C39" w:rsidRPr="004B735B" w:rsidRDefault="000468E9" w:rsidP="000468E9">
      <w:pPr>
        <w:pStyle w:val="Heading3"/>
        <w:rPr>
          <w:rFonts w:asciiTheme="minorHAnsi" w:hAnsiTheme="minorHAnsi" w:cstheme="minorHAnsi"/>
        </w:rPr>
      </w:pPr>
      <w:r w:rsidRPr="004B735B">
        <w:rPr>
          <w:rFonts w:asciiTheme="minorHAnsi" w:hAnsiTheme="minorHAnsi" w:cstheme="minorHAnsi"/>
        </w:rPr>
        <w:t xml:space="preserve">Infrastructure Bad—1nc </w:t>
      </w:r>
    </w:p>
    <w:p w:rsidR="00935C39" w:rsidRPr="004B735B" w:rsidRDefault="00935C39" w:rsidP="00935C39">
      <w:pPr>
        <w:rPr>
          <w:rFonts w:asciiTheme="minorHAnsi" w:hAnsiTheme="minorHAnsi" w:cstheme="minorHAnsi"/>
        </w:rPr>
      </w:pP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Infrastructure plan bad for the economy and would fail, $200 billion in failed spending wrecks the economy </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Gardner 5/</w:t>
      </w:r>
      <w:r w:rsidRPr="004B735B">
        <w:rPr>
          <w:rFonts w:asciiTheme="minorHAnsi" w:hAnsiTheme="minorHAnsi" w:cstheme="minorHAnsi"/>
        </w:rPr>
        <w:t xml:space="preserve">17 </w:t>
      </w:r>
      <w:r w:rsidRPr="004B735B">
        <w:rPr>
          <w:rFonts w:asciiTheme="minorHAnsi" w:hAnsiTheme="minorHAnsi" w:cstheme="minorHAnsi"/>
          <w:sz w:val="18"/>
        </w:rPr>
        <w:t xml:space="preserve">(Lauren is a transportation reporter for POLITICO Pro, degrees in journalism and international studies “Trump slips infrastructure plan into budget” </w:t>
      </w:r>
      <w:hyperlink r:id="rId242" w:history="1">
        <w:r w:rsidRPr="004B735B">
          <w:rPr>
            <w:rStyle w:val="Hyperlink"/>
            <w:rFonts w:asciiTheme="minorHAnsi" w:hAnsiTheme="minorHAnsi" w:cstheme="minorHAnsi"/>
            <w:sz w:val="18"/>
          </w:rPr>
          <w:t>http://www.politico.com/story/2017/05/23/infrastructure-transportation-trump-budget-238741</w:t>
        </w:r>
      </w:hyperlink>
      <w:r w:rsidRPr="004B735B">
        <w:rPr>
          <w:rFonts w:asciiTheme="minorHAnsi" w:hAnsiTheme="minorHAnsi" w:cstheme="minorHAnsi"/>
          <w:sz w:val="18"/>
        </w:rPr>
        <w:t xml:space="preserve"> Michael Stefanko)</w:t>
      </w:r>
    </w:p>
    <w:p w:rsidR="00935C39" w:rsidRPr="004B735B" w:rsidRDefault="00935C39" w:rsidP="00935C39">
      <w:pPr>
        <w:rPr>
          <w:rFonts w:asciiTheme="minorHAnsi" w:hAnsiTheme="minorHAnsi" w:cstheme="minorHAnsi"/>
          <w:sz w:val="12"/>
        </w:rPr>
      </w:pPr>
      <w:r w:rsidRPr="004B735B">
        <w:rPr>
          <w:rFonts w:asciiTheme="minorHAnsi" w:hAnsiTheme="minorHAnsi" w:cstheme="minorHAnsi"/>
          <w:sz w:val="12"/>
        </w:rPr>
        <w:t xml:space="preserve">'The administration’s goal is to seek long-term reform on how infrastructure projects are regulated, funded, delivered and maintained,' Transportation Secretary Elaine Chao said. | Getty The Trump administration finally laid out its long-promised vision for a $1 trillion national infrastructure plan Tuesday — with nary a peep of fanfare and the president not even in the country to talk it up. It arrived as a six-page </w:t>
      </w:r>
      <w:hyperlink r:id="rId243" w:tgtFrame="_blank" w:history="1">
        <w:r w:rsidRPr="004B735B">
          <w:rPr>
            <w:rStyle w:val="Hyperlink"/>
            <w:rFonts w:asciiTheme="minorHAnsi" w:hAnsiTheme="minorHAnsi" w:cstheme="minorHAnsi"/>
            <w:sz w:val="12"/>
          </w:rPr>
          <w:t>fact sheet</w:t>
        </w:r>
      </w:hyperlink>
      <w:r w:rsidRPr="004B735B">
        <w:rPr>
          <w:rFonts w:asciiTheme="minorHAnsi" w:hAnsiTheme="minorHAnsi" w:cstheme="minorHAnsi"/>
          <w:sz w:val="12"/>
        </w:rPr>
        <w:t xml:space="preserve"> packaged with President Donald Trump’s $4.1 trillion </w:t>
      </w:r>
      <w:hyperlink r:id="rId244" w:tgtFrame="_blank" w:history="1">
        <w:r w:rsidRPr="004B735B">
          <w:rPr>
            <w:rStyle w:val="Hyperlink"/>
            <w:rFonts w:asciiTheme="minorHAnsi" w:hAnsiTheme="minorHAnsi" w:cstheme="minorHAnsi"/>
            <w:sz w:val="12"/>
          </w:rPr>
          <w:t>proposed 2018 budget</w:t>
        </w:r>
      </w:hyperlink>
      <w:r w:rsidRPr="004B735B">
        <w:rPr>
          <w:rFonts w:asciiTheme="minorHAnsi" w:hAnsiTheme="minorHAnsi" w:cstheme="minorHAnsi"/>
          <w:sz w:val="12"/>
        </w:rPr>
        <w:t xml:space="preserve">. As expected, it laid out a vision for $200 billion in direct federal spending over the next decade on needs such as roads, bridges, tunnels, railroads and expanded broadband, along with incentives for states, cities and private investors and efforts to reduce the burdens of regulations. “The administration’s goal is to seek long-term reform on how infrastructure projects are regulated, funded, delivered and maintained,” Transportation Secretary Elaine Chao told reporters Tuesday. She said the administration expects “to have more details forthcoming,” including a legislative package later this year, but described the concepts handed out Tuesday as “the main key principles.” “I think they are simple and yet quite profound,” Chao said. Even in skeletal form, the infrastructure document was several times longer than the one-page </w:t>
      </w:r>
      <w:hyperlink r:id="rId245" w:tgtFrame="_blank" w:history="1">
        <w:r w:rsidRPr="004B735B">
          <w:rPr>
            <w:rStyle w:val="Hyperlink"/>
            <w:rFonts w:asciiTheme="minorHAnsi" w:hAnsiTheme="minorHAnsi" w:cstheme="minorHAnsi"/>
            <w:sz w:val="12"/>
          </w:rPr>
          <w:t>tax overhaul plan</w:t>
        </w:r>
      </w:hyperlink>
      <w:r w:rsidRPr="004B735B">
        <w:rPr>
          <w:rFonts w:asciiTheme="minorHAnsi" w:hAnsiTheme="minorHAnsi" w:cstheme="minorHAnsi"/>
          <w:sz w:val="12"/>
        </w:rPr>
        <w:t xml:space="preserve"> that the administration laid out last month. But with Trump in the middle of his trip to the Middle East and Europe, and television coverage dominated by Monday’s terrorist attack in Britain and congressional hearings about Russia, Tuesday’s rollout was a muted affair after months of buildup as a bipartisan game-changer. Trump had given infrastructure a prime place in his election night speech and Feb. 28 address to Congress, pledging both times that it would create millions of jobs. By signing up you agree to receive email newsletters or alerts from POLITICO. You can unsubscribe at any time. Democrats were also quick to note Tuesday that Trump’s budget would provide just $5 billion for the effort in fiscal 2018, with no details about where the money would go — or how it would be paid for. “</w:t>
      </w:r>
      <w:r w:rsidRPr="004B735B">
        <w:rPr>
          <w:rFonts w:asciiTheme="minorHAnsi" w:hAnsiTheme="minorHAnsi" w:cstheme="minorHAnsi"/>
          <w:u w:val="single"/>
        </w:rPr>
        <w:t>The ‘$200 billion investment’ is a 10-year figure with zero details about how or where that money is spent</w:t>
      </w:r>
      <w:r w:rsidRPr="004B735B">
        <w:rPr>
          <w:rFonts w:asciiTheme="minorHAnsi" w:hAnsiTheme="minorHAnsi" w:cstheme="minorHAnsi"/>
          <w:sz w:val="12"/>
        </w:rPr>
        <w:t xml:space="preserve">,” said Oregon Rep. Peter DeFazio, </w:t>
      </w:r>
      <w:r w:rsidRPr="004B735B">
        <w:rPr>
          <w:rFonts w:asciiTheme="minorHAnsi" w:hAnsiTheme="minorHAnsi" w:cstheme="minorHAnsi"/>
          <w:u w:val="single"/>
        </w:rPr>
        <w:t>the top Democrat on the Transportation Committee</w:t>
      </w:r>
      <w:r w:rsidRPr="004B735B">
        <w:rPr>
          <w:rFonts w:asciiTheme="minorHAnsi" w:hAnsiTheme="minorHAnsi" w:cstheme="minorHAnsi"/>
          <w:sz w:val="12"/>
        </w:rPr>
        <w:t xml:space="preserve">, </w:t>
      </w:r>
      <w:r w:rsidRPr="004B735B">
        <w:rPr>
          <w:rFonts w:asciiTheme="minorHAnsi" w:hAnsiTheme="minorHAnsi" w:cstheme="minorHAnsi"/>
          <w:u w:val="single"/>
        </w:rPr>
        <w:t>who called it a "sham</w:t>
      </w:r>
      <w:r w:rsidRPr="004B735B">
        <w:rPr>
          <w:rFonts w:asciiTheme="minorHAnsi" w:hAnsiTheme="minorHAnsi" w:cstheme="minorHAnsi"/>
          <w:sz w:val="12"/>
        </w:rPr>
        <w:t>." Combined with Trump’s proposed budget cuts for the Department of Transportation, DeFazio charged, the president’s efforts amount to a recipe for “</w:t>
      </w:r>
      <w:r w:rsidRPr="004B735B">
        <w:rPr>
          <w:rFonts w:asciiTheme="minorHAnsi" w:hAnsiTheme="minorHAnsi" w:cstheme="minorHAnsi"/>
          <w:u w:val="single"/>
        </w:rPr>
        <w:t>pushing the responsibility off federal balance sheets, and replacing it with unidentified incentives for Wall Street investors to invest in transportation.”</w:t>
      </w:r>
      <w:r w:rsidRPr="004B735B">
        <w:rPr>
          <w:rFonts w:asciiTheme="minorHAnsi" w:hAnsiTheme="minorHAnsi" w:cstheme="minorHAnsi"/>
          <w:sz w:val="12"/>
        </w:rPr>
        <w:t xml:space="preserve"> “</w:t>
      </w:r>
      <w:r w:rsidRPr="004B735B">
        <w:rPr>
          <w:rFonts w:asciiTheme="minorHAnsi" w:hAnsiTheme="minorHAnsi" w:cstheme="minorHAnsi"/>
          <w:u w:val="single"/>
        </w:rPr>
        <w:t>President Trump’s campaign promises on infrastructure are crumbling faster than our roads and bridges</w:t>
      </w:r>
      <w:r w:rsidRPr="004B735B">
        <w:rPr>
          <w:rFonts w:asciiTheme="minorHAnsi" w:hAnsiTheme="minorHAnsi" w:cstheme="minorHAnsi"/>
          <w:sz w:val="12"/>
        </w:rPr>
        <w:t>,” Senate Minority Leader Chuck Schumer said in a statement. But Senate Commerce Chairman John Thune, whose committee in part oversees transportation legislation, said the document “recognizes important needs in our country and takes a long-term view on meeting those needs.” “Federal funding is part of the equation and, as the initiative lays out, in the appropriate circumstances we also need to leverage private-sector capital and reform regulations that inflate project costs,” the South Dakota Republican said. The principles outlined Tuesday largely reflect concepts that administration officials have floated since the election — that the plan will “leverage” private-sector spending power and concentrate federal dollars on “transformative” projects deemed regional or national priorities. The document also says the administration will look to “appropriately divest from” certain transportation functions — a nod to Trump’s support for removing air-traffic-control operations from under the Federal Aviation Administration — and encourage state and local governments to figure out their own ways to fund infrastructure needs. But to Democrats, the promise of a new approach to infrastructure didn’t mollify their worries about cuts sprinkled through the administration’s proposed budget for the DOT. Schumer said Senate Democrats would “stand united” against the suggested cuts, which they say total far more than the $200 billion Trump proposed for his plan. “</w:t>
      </w:r>
      <w:r w:rsidRPr="004B735B">
        <w:rPr>
          <w:rFonts w:asciiTheme="minorHAnsi" w:hAnsiTheme="minorHAnsi" w:cstheme="minorHAnsi"/>
          <w:u w:val="single"/>
        </w:rPr>
        <w:t>The president's proposal to slash American infrastructure investments is a job-killing, 180 degree turn away from his repeated promise of a trillion-dollar infrastructure plan,”</w:t>
      </w:r>
      <w:r w:rsidRPr="004B735B">
        <w:rPr>
          <w:rFonts w:asciiTheme="minorHAnsi" w:hAnsiTheme="minorHAnsi" w:cstheme="minorHAnsi"/>
          <w:sz w:val="12"/>
        </w:rPr>
        <w:t xml:space="preserve"> the New York Democrat said. “</w:t>
      </w:r>
      <w:r w:rsidRPr="004B735B">
        <w:rPr>
          <w:rFonts w:asciiTheme="minorHAnsi" w:hAnsiTheme="minorHAnsi" w:cstheme="minorHAnsi"/>
          <w:u w:val="single"/>
        </w:rPr>
        <w:t>The fuzzy math and sleight of hand can’t hide the fact that the President’s $200 billion plan is more than wiped out by other cuts to key infrastructure programs</w:t>
      </w:r>
      <w:r w:rsidRPr="004B735B">
        <w:rPr>
          <w:rFonts w:asciiTheme="minorHAnsi" w:hAnsiTheme="minorHAnsi" w:cstheme="minorHAnsi"/>
          <w:sz w:val="12"/>
        </w:rPr>
        <w:t>.” Some of the proposal’s ideas for raising non-federal money for infrastructure also drew criticism. Those included its endorsement of charging tolls on existing Interstates, which didn’t sit well with the trucking industry’s major lobbying group. "We encourage the Trump administration and Congress to follow their example and look for more efficient and sustainable funding mechanisms for this investment package,” said Bill Sullivan, the American Trucking Associations’ executive vice president for advocacy. His group noted that states like North Carolina and Virginia have deserted efforts to toll existing Interstates. The trade group representing travel plazas and truck stops also objected to more toll roads. “Under this proposal, the same people who have been paying fuel taxes to build and maintain these roads will have to pay tolls, too,” said Lisa Mullings, CEO of the National Association of Truck Stop Operators. But as with any White House proposal requiring congressional action, lawmakers will be sure to put their own stamp on any infrastructure legislation they entertain. Chao has said Congress would probably take up an infrastructure package in the “third quarter.” Trump’s proposed 2018 budget is expected to meet an even quicker fate. “The appropriations committee is going to look at the president’s budget, but I expect that we will come up with our own approach,” said Sen. Susan Collins (R-Maine), the lead appropriator on the Senate Appropriations panel that sets DOT spending. “I will say that, in all the time that I’ve been here, I’ve never seen a single president’s budget survive the appropriations process.”</w:t>
      </w:r>
    </w:p>
    <w:p w:rsidR="00935C39" w:rsidRPr="004B735B" w:rsidRDefault="00935C39" w:rsidP="00935C39">
      <w:pPr>
        <w:rPr>
          <w:rFonts w:asciiTheme="minorHAnsi" w:hAnsiTheme="minorHAnsi" w:cstheme="minorHAnsi"/>
        </w:rPr>
      </w:pPr>
    </w:p>
    <w:p w:rsidR="00935C39" w:rsidRPr="004B735B" w:rsidRDefault="00935C39" w:rsidP="00935C39">
      <w:pPr>
        <w:rPr>
          <w:rFonts w:asciiTheme="minorHAnsi" w:hAnsiTheme="minorHAnsi" w:cstheme="minorHAnsi"/>
        </w:rPr>
      </w:pPr>
    </w:p>
    <w:p w:rsidR="00935C39" w:rsidRPr="004B735B" w:rsidRDefault="00935C39" w:rsidP="00935C39">
      <w:pPr>
        <w:rPr>
          <w:rFonts w:asciiTheme="minorHAnsi" w:hAnsiTheme="minorHAnsi" w:cstheme="minorHAnsi"/>
        </w:rPr>
      </w:pPr>
    </w:p>
    <w:p w:rsidR="00935C39" w:rsidRPr="004B735B" w:rsidRDefault="00935C39" w:rsidP="00935C39">
      <w:pPr>
        <w:rPr>
          <w:rFonts w:asciiTheme="minorHAnsi" w:hAnsiTheme="minorHAnsi" w:cstheme="minorHAnsi"/>
          <w:u w:val="single"/>
        </w:rPr>
      </w:pPr>
      <w:r w:rsidRPr="004B735B">
        <w:rPr>
          <w:rFonts w:asciiTheme="minorHAnsi" w:hAnsiTheme="minorHAnsi" w:cstheme="minorHAnsi"/>
          <w:u w:val="single"/>
        </w:rPr>
        <w:t>.</w:t>
      </w:r>
    </w:p>
    <w:p w:rsidR="00935C39" w:rsidRPr="004B735B" w:rsidRDefault="00935C39" w:rsidP="00935C39">
      <w:pPr>
        <w:rPr>
          <w:rFonts w:asciiTheme="minorHAnsi" w:hAnsiTheme="minorHAnsi" w:cstheme="minorHAnsi"/>
        </w:rPr>
      </w:pPr>
    </w:p>
    <w:p w:rsidR="00935C39" w:rsidRPr="004B735B" w:rsidRDefault="00935C39" w:rsidP="00935C39">
      <w:pPr>
        <w:rPr>
          <w:rFonts w:asciiTheme="minorHAnsi" w:hAnsiTheme="minorHAnsi" w:cstheme="minorHAnsi"/>
        </w:rPr>
      </w:pPr>
    </w:p>
    <w:p w:rsidR="00935C39" w:rsidRPr="004B735B" w:rsidRDefault="00935C39" w:rsidP="00935C39">
      <w:pPr>
        <w:pStyle w:val="Heading1"/>
        <w:rPr>
          <w:rFonts w:asciiTheme="minorHAnsi" w:hAnsiTheme="minorHAnsi" w:cstheme="minorHAnsi"/>
        </w:rPr>
      </w:pPr>
      <w:r w:rsidRPr="004B735B">
        <w:rPr>
          <w:rFonts w:asciiTheme="minorHAnsi" w:hAnsiTheme="minorHAnsi" w:cstheme="minorHAnsi"/>
        </w:rPr>
        <w:t>AFF</w:t>
      </w:r>
    </w:p>
    <w:p w:rsidR="00935C39" w:rsidRPr="004B735B" w:rsidRDefault="00935C39" w:rsidP="00935C39">
      <w:pPr>
        <w:rPr>
          <w:rFonts w:asciiTheme="minorHAnsi" w:hAnsiTheme="minorHAnsi" w:cstheme="minorHAnsi"/>
        </w:rPr>
      </w:pPr>
    </w:p>
    <w:p w:rsidR="003944CC" w:rsidRPr="004B735B" w:rsidRDefault="003944CC" w:rsidP="00935C39">
      <w:pPr>
        <w:pStyle w:val="Heading2"/>
        <w:rPr>
          <w:rFonts w:asciiTheme="minorHAnsi" w:hAnsiTheme="minorHAnsi" w:cstheme="minorHAnsi"/>
        </w:rPr>
      </w:pPr>
      <w:r w:rsidRPr="004B735B">
        <w:rPr>
          <w:rFonts w:asciiTheme="minorHAnsi" w:hAnsiTheme="minorHAnsi" w:cstheme="minorHAnsi"/>
        </w:rPr>
        <w:t>KATE’S LAW THUMPER</w:t>
      </w:r>
    </w:p>
    <w:p w:rsidR="003944CC" w:rsidRPr="004B735B" w:rsidRDefault="003944CC" w:rsidP="003944CC">
      <w:pPr>
        <w:rPr>
          <w:rFonts w:asciiTheme="minorHAnsi" w:hAnsiTheme="minorHAnsi" w:cstheme="minorHAnsi"/>
        </w:rPr>
      </w:pPr>
    </w:p>
    <w:p w:rsidR="003944CC" w:rsidRPr="004B735B" w:rsidRDefault="003944CC" w:rsidP="003944CC">
      <w:pPr>
        <w:pStyle w:val="Heading3"/>
        <w:rPr>
          <w:rFonts w:asciiTheme="minorHAnsi" w:hAnsiTheme="minorHAnsi" w:cstheme="minorHAnsi"/>
        </w:rPr>
      </w:pPr>
      <w:r w:rsidRPr="004B735B">
        <w:rPr>
          <w:rFonts w:asciiTheme="minorHAnsi" w:hAnsiTheme="minorHAnsi" w:cstheme="minorHAnsi"/>
        </w:rPr>
        <w:t xml:space="preserve">Kate’s Law—2ac </w:t>
      </w:r>
    </w:p>
    <w:p w:rsidR="003944CC" w:rsidRPr="004B735B" w:rsidRDefault="003944CC" w:rsidP="003944CC">
      <w:pPr>
        <w:rPr>
          <w:rFonts w:asciiTheme="minorHAnsi" w:hAnsiTheme="minorHAnsi" w:cstheme="minorHAnsi"/>
        </w:rPr>
      </w:pPr>
    </w:p>
    <w:p w:rsidR="003944CC" w:rsidRPr="004B735B" w:rsidRDefault="003944CC" w:rsidP="003944CC">
      <w:pPr>
        <w:pStyle w:val="Heading4"/>
        <w:rPr>
          <w:rFonts w:asciiTheme="minorHAnsi" w:hAnsiTheme="minorHAnsi" w:cstheme="minorHAnsi"/>
        </w:rPr>
      </w:pPr>
      <w:r w:rsidRPr="004B735B">
        <w:rPr>
          <w:rFonts w:asciiTheme="minorHAnsi" w:hAnsiTheme="minorHAnsi" w:cstheme="minorHAnsi"/>
        </w:rPr>
        <w:t xml:space="preserve">Kate’s Law just wrecked your DA homie – it even triggers their “legislative win” BS </w:t>
      </w:r>
    </w:p>
    <w:p w:rsidR="003944CC" w:rsidRPr="004B735B" w:rsidRDefault="003944CC" w:rsidP="003944CC">
      <w:pPr>
        <w:rPr>
          <w:rFonts w:asciiTheme="minorHAnsi" w:hAnsiTheme="minorHAnsi" w:cstheme="minorHAnsi"/>
        </w:rPr>
      </w:pPr>
      <w:r w:rsidRPr="004B735B">
        <w:rPr>
          <w:rStyle w:val="Style13ptBold"/>
          <w:rFonts w:asciiTheme="minorHAnsi" w:hAnsiTheme="minorHAnsi" w:cstheme="minorHAnsi"/>
        </w:rPr>
        <w:t>Racke 6/29</w:t>
      </w:r>
      <w:r w:rsidRPr="004B735B">
        <w:rPr>
          <w:rFonts w:asciiTheme="minorHAnsi" w:hAnsiTheme="minorHAnsi" w:cstheme="minorHAnsi"/>
        </w:rPr>
        <w:t>/17 (Will, “Former @</w:t>
      </w:r>
      <w:hyperlink r:id="rId246" w:history="1">
        <w:r w:rsidRPr="004B735B">
          <w:rPr>
            <w:rStyle w:val="Hyperlink"/>
            <w:rFonts w:asciiTheme="minorHAnsi" w:hAnsiTheme="minorHAnsi" w:cstheme="minorHAnsi"/>
          </w:rPr>
          <w:t>DHSgov</w:t>
        </w:r>
      </w:hyperlink>
      <w:r w:rsidRPr="004B735B">
        <w:rPr>
          <w:rFonts w:asciiTheme="minorHAnsi" w:hAnsiTheme="minorHAnsi" w:cstheme="minorHAnsi"/>
        </w:rPr>
        <w:t> and </w:t>
      </w:r>
      <w:hyperlink r:id="rId247" w:history="1">
        <w:r w:rsidRPr="004B735B">
          <w:rPr>
            <w:rStyle w:val="Hyperlink"/>
            <w:rFonts w:asciiTheme="minorHAnsi" w:hAnsiTheme="minorHAnsi" w:cstheme="minorHAnsi"/>
          </w:rPr>
          <w:t>@StateDept</w:t>
        </w:r>
      </w:hyperlink>
      <w:r w:rsidRPr="004B735B">
        <w:rPr>
          <w:rFonts w:asciiTheme="minorHAnsi" w:hAnsiTheme="minorHAnsi" w:cstheme="minorHAnsi"/>
        </w:rPr>
        <w:t xml:space="preserve"> turned reporter for The Daily Caller News Foundation. Covering State Dept, immigration and border security.”, “House Passes Two Trump-Backed Immigration Bills” </w:t>
      </w:r>
      <w:hyperlink r:id="rId248" w:history="1">
        <w:r w:rsidRPr="004B735B">
          <w:rPr>
            <w:rStyle w:val="Hyperlink"/>
            <w:rFonts w:asciiTheme="minorHAnsi" w:hAnsiTheme="minorHAnsi" w:cstheme="minorHAnsi"/>
          </w:rPr>
          <w:t>http://dailycaller.com/2017/06/29/house-passes-two-trump-backed-immigration-bills/</w:t>
        </w:r>
      </w:hyperlink>
      <w:r w:rsidRPr="004B735B">
        <w:rPr>
          <w:rFonts w:asciiTheme="minorHAnsi" w:hAnsiTheme="minorHAnsi" w:cstheme="minorHAnsi"/>
        </w:rPr>
        <w:t xml:space="preserve"> Michael Stefanko)</w:t>
      </w:r>
    </w:p>
    <w:p w:rsidR="003944CC" w:rsidRPr="004B735B" w:rsidRDefault="003944CC" w:rsidP="003944CC">
      <w:pPr>
        <w:rPr>
          <w:rFonts w:asciiTheme="minorHAnsi" w:hAnsiTheme="minorHAnsi" w:cstheme="minorHAnsi"/>
          <w:sz w:val="10"/>
        </w:rPr>
      </w:pPr>
      <w:r w:rsidRPr="004B735B">
        <w:rPr>
          <w:rFonts w:asciiTheme="minorHAnsi" w:hAnsiTheme="minorHAnsi" w:cstheme="minorHAnsi"/>
          <w:sz w:val="10"/>
        </w:rPr>
        <w:t>U.S. President Donald Trump talks to the media during his meeting with immigration crime victims at the White House in Washington, U.S., June 28, 2017. (PHOTO: REUTERS/Yuri Gripas) U.S. President Donald Trump talks to the media during his meeting with immigration crime victims at the White House in Washington, U.S., June 28, 2017. (PHOTO: REUTERS/Yuri Gripas) Photo of Will Racke WILL RACKE 6:00 PM 06/29/2017 2747</w:t>
      </w:r>
      <w:r w:rsidRPr="004B735B">
        <w:rPr>
          <w:rStyle w:val="StyleUnderline"/>
          <w:rFonts w:asciiTheme="minorHAnsi" w:hAnsiTheme="minorHAnsi" w:cstheme="minorHAnsi"/>
        </w:rPr>
        <w:t xml:space="preserve"> </w:t>
      </w:r>
      <w:r w:rsidRPr="004B735B">
        <w:rPr>
          <w:rStyle w:val="StyleUnderline"/>
          <w:rFonts w:asciiTheme="minorHAnsi" w:hAnsiTheme="minorHAnsi" w:cstheme="minorHAnsi"/>
          <w:highlight w:val="yellow"/>
        </w:rPr>
        <w:t>The</w:t>
      </w:r>
      <w:r w:rsidRPr="004B735B">
        <w:rPr>
          <w:rStyle w:val="StyleUnderline"/>
          <w:rFonts w:asciiTheme="minorHAnsi" w:hAnsiTheme="minorHAnsi" w:cstheme="minorHAnsi"/>
        </w:rPr>
        <w:t xml:space="preserve"> U.S. </w:t>
      </w:r>
      <w:r w:rsidRPr="004B735B">
        <w:rPr>
          <w:rStyle w:val="StyleUnderline"/>
          <w:rFonts w:asciiTheme="minorHAnsi" w:hAnsiTheme="minorHAnsi" w:cstheme="minorHAnsi"/>
          <w:highlight w:val="yellow"/>
        </w:rPr>
        <w:t>House</w:t>
      </w:r>
      <w:r w:rsidRPr="004B735B">
        <w:rPr>
          <w:rStyle w:val="StyleUnderline"/>
          <w:rFonts w:asciiTheme="minorHAnsi" w:hAnsiTheme="minorHAnsi" w:cstheme="minorHAnsi"/>
        </w:rPr>
        <w:t xml:space="preserve"> of Representatives </w:t>
      </w:r>
      <w:r w:rsidRPr="004B735B">
        <w:rPr>
          <w:rStyle w:val="StyleUnderline"/>
          <w:rFonts w:asciiTheme="minorHAnsi" w:hAnsiTheme="minorHAnsi" w:cstheme="minorHAnsi"/>
          <w:highlight w:val="yellow"/>
        </w:rPr>
        <w:t>passed a pair of immigration</w:t>
      </w:r>
      <w:r w:rsidRPr="004B735B">
        <w:rPr>
          <w:rStyle w:val="StyleUnderline"/>
          <w:rFonts w:asciiTheme="minorHAnsi" w:hAnsiTheme="minorHAnsi" w:cstheme="minorHAnsi"/>
        </w:rPr>
        <w:t xml:space="preserve"> enforcement </w:t>
      </w:r>
      <w:r w:rsidRPr="004B735B">
        <w:rPr>
          <w:rStyle w:val="StyleUnderline"/>
          <w:rFonts w:asciiTheme="minorHAnsi" w:hAnsiTheme="minorHAnsi" w:cstheme="minorHAnsi"/>
          <w:highlight w:val="yellow"/>
        </w:rPr>
        <w:t>bills</w:t>
      </w:r>
      <w:r w:rsidRPr="004B735B">
        <w:rPr>
          <w:rStyle w:val="StyleUnderline"/>
          <w:rFonts w:asciiTheme="minorHAnsi" w:hAnsiTheme="minorHAnsi" w:cstheme="minorHAnsi"/>
        </w:rPr>
        <w:t xml:space="preserve"> Thursday </w:t>
      </w:r>
      <w:r w:rsidRPr="004B735B">
        <w:rPr>
          <w:rStyle w:val="StyleUnderline"/>
          <w:rFonts w:asciiTheme="minorHAnsi" w:hAnsiTheme="minorHAnsi" w:cstheme="minorHAnsi"/>
          <w:highlight w:val="yellow"/>
        </w:rPr>
        <w:t xml:space="preserve">that implement </w:t>
      </w:r>
      <w:r w:rsidRPr="004B735B">
        <w:rPr>
          <w:rStyle w:val="Emphasis"/>
          <w:rFonts w:asciiTheme="minorHAnsi" w:hAnsiTheme="minorHAnsi" w:cstheme="minorHAnsi"/>
          <w:highlight w:val="yellow"/>
        </w:rPr>
        <w:t>key pieces of</w:t>
      </w:r>
      <w:r w:rsidRPr="004B735B">
        <w:rPr>
          <w:rStyle w:val="Emphasis"/>
          <w:rFonts w:asciiTheme="minorHAnsi" w:hAnsiTheme="minorHAnsi" w:cstheme="minorHAnsi"/>
        </w:rPr>
        <w:t xml:space="preserve"> </w:t>
      </w:r>
      <w:r w:rsidRPr="004B735B">
        <w:rPr>
          <w:rStyle w:val="StyleUnderline"/>
          <w:rFonts w:asciiTheme="minorHAnsi" w:hAnsiTheme="minorHAnsi" w:cstheme="minorHAnsi"/>
        </w:rPr>
        <w:t xml:space="preserve">President Donald </w:t>
      </w:r>
      <w:r w:rsidRPr="004B735B">
        <w:rPr>
          <w:rStyle w:val="Emphasis"/>
          <w:rFonts w:asciiTheme="minorHAnsi" w:hAnsiTheme="minorHAnsi" w:cstheme="minorHAnsi"/>
          <w:highlight w:val="yellow"/>
        </w:rPr>
        <w:t>Trump’s immigration agenda, giving the White House a legislative win</w:t>
      </w:r>
      <w:r w:rsidRPr="004B735B">
        <w:rPr>
          <w:rStyle w:val="StyleUnderline"/>
          <w:rFonts w:asciiTheme="minorHAnsi" w:hAnsiTheme="minorHAnsi" w:cstheme="minorHAnsi"/>
        </w:rPr>
        <w:t xml:space="preserve"> </w:t>
      </w:r>
      <w:r w:rsidRPr="004B735B">
        <w:rPr>
          <w:rFonts w:asciiTheme="minorHAnsi" w:hAnsiTheme="minorHAnsi" w:cstheme="minorHAnsi"/>
          <w:sz w:val="10"/>
        </w:rPr>
        <w:t xml:space="preserve">after a major setback to its effort to pass a health care reform bill. In the final vote before Congress adjourns for the July 4 recess, </w:t>
      </w:r>
      <w:r w:rsidRPr="004B735B">
        <w:rPr>
          <w:rFonts w:asciiTheme="minorHAnsi" w:hAnsiTheme="minorHAnsi" w:cstheme="minorHAnsi"/>
          <w:u w:val="single"/>
        </w:rPr>
        <w:t xml:space="preserve">House </w:t>
      </w:r>
      <w:r w:rsidRPr="004B735B">
        <w:rPr>
          <w:rFonts w:asciiTheme="minorHAnsi" w:hAnsiTheme="minorHAnsi" w:cstheme="minorHAnsi"/>
          <w:highlight w:val="yellow"/>
          <w:u w:val="single"/>
        </w:rPr>
        <w:t>Republicans advanced the “No Sanctuary for Criminals Act” and “Kate’s Law</w:t>
      </w:r>
      <w:r w:rsidRPr="004B735B">
        <w:rPr>
          <w:rFonts w:asciiTheme="minorHAnsi" w:hAnsiTheme="minorHAnsi" w:cstheme="minorHAnsi"/>
          <w:u w:val="single"/>
        </w:rPr>
        <w:t>.”</w:t>
      </w:r>
      <w:r w:rsidRPr="004B735B">
        <w:rPr>
          <w:rFonts w:asciiTheme="minorHAnsi" w:hAnsiTheme="minorHAnsi" w:cstheme="minorHAnsi"/>
          <w:sz w:val="10"/>
        </w:rPr>
        <w:t xml:space="preserve"> The bills are separate measures introduced by Virginia Rep. Bob Goodlatte that would punish sanctuary cities and criminal aliens who re-enter the U.S. after being deported. The “No Sanctuary” bill authorizes the Departments of Justice and Homeland Security to withhold grants from cities and states that refuse to comply with federal immigration law or honor immigration detention requests. It also extends mandatory detention periods for certain categories of illegal aliens, including those arrested for drunk driving. “Kate’s Law” raises the maximum prison sentences for illegal aliens caught re-entering the U.S. following deportation, with increasing penalties for repeat offenders. The bill is named after Kate Steinle, who was killed in San Francisco by a previously deported illegal immigrant, and whose name Trump has repeatedly invoked during calls for tougher immigration enforcement. </w:t>
      </w:r>
      <w:r w:rsidRPr="004B735B">
        <w:rPr>
          <w:rFonts w:asciiTheme="minorHAnsi" w:hAnsiTheme="minorHAnsi" w:cstheme="minorHAnsi"/>
          <w:highlight w:val="yellow"/>
          <w:u w:val="single"/>
        </w:rPr>
        <w:t>Trump, who</w:t>
      </w:r>
      <w:r w:rsidRPr="004B735B">
        <w:rPr>
          <w:rFonts w:asciiTheme="minorHAnsi" w:hAnsiTheme="minorHAnsi" w:cstheme="minorHAnsi"/>
          <w:u w:val="single"/>
        </w:rPr>
        <w:t xml:space="preserve"> has </w:t>
      </w:r>
      <w:r w:rsidRPr="004B735B">
        <w:rPr>
          <w:rFonts w:asciiTheme="minorHAnsi" w:hAnsiTheme="minorHAnsi" w:cstheme="minorHAnsi"/>
          <w:highlight w:val="yellow"/>
          <w:u w:val="single"/>
        </w:rPr>
        <w:t>made cracking down on</w:t>
      </w:r>
      <w:r w:rsidRPr="004B735B">
        <w:rPr>
          <w:rFonts w:asciiTheme="minorHAnsi" w:hAnsiTheme="minorHAnsi" w:cstheme="minorHAnsi"/>
          <w:u w:val="single"/>
        </w:rPr>
        <w:t xml:space="preserve"> illegal </w:t>
      </w:r>
      <w:r w:rsidRPr="004B735B">
        <w:rPr>
          <w:rFonts w:asciiTheme="minorHAnsi" w:hAnsiTheme="minorHAnsi" w:cstheme="minorHAnsi"/>
          <w:highlight w:val="yellow"/>
          <w:u w:val="single"/>
        </w:rPr>
        <w:t xml:space="preserve">immigration the </w:t>
      </w:r>
      <w:r w:rsidRPr="004B735B">
        <w:rPr>
          <w:rStyle w:val="Emphasis"/>
          <w:rFonts w:asciiTheme="minorHAnsi" w:hAnsiTheme="minorHAnsi" w:cstheme="minorHAnsi"/>
          <w:highlight w:val="yellow"/>
        </w:rPr>
        <w:t>centerpiece of his policy agenda</w:t>
      </w:r>
      <w:r w:rsidRPr="004B735B">
        <w:rPr>
          <w:rFonts w:asciiTheme="minorHAnsi" w:hAnsiTheme="minorHAnsi" w:cstheme="minorHAnsi"/>
          <w:highlight w:val="yellow"/>
          <w:u w:val="single"/>
        </w:rPr>
        <w:t>, heaped praise on the bills</w:t>
      </w:r>
      <w:r w:rsidRPr="004B735B">
        <w:rPr>
          <w:rFonts w:asciiTheme="minorHAnsi" w:hAnsiTheme="minorHAnsi" w:cstheme="minorHAnsi"/>
          <w:u w:val="single"/>
        </w:rPr>
        <w:t xml:space="preserve"> in the run-up to the vote</w:t>
      </w:r>
      <w:r w:rsidRPr="004B735B">
        <w:rPr>
          <w:rFonts w:asciiTheme="minorHAnsi" w:hAnsiTheme="minorHAnsi" w:cstheme="minorHAnsi"/>
          <w:sz w:val="10"/>
        </w:rPr>
        <w:t xml:space="preserve">. At the White House Wednesday, he met with the victims of crimes perpetrated by illegal immigrants, and called on Congress to advance the bills to his desk as soon as possible. (RELATED: Parents Of Children Killed By Illegal Immigrants Tell Lawmakers ‘Blood’ Is On Their Hands If They Don’t Act) “You lost the people that you love because our government refused to enforce our nation’s immigration laws, and that’s including the existing immigration laws,” Trump told the family members gathered in the White House Cabinet room. </w:t>
      </w:r>
      <w:r w:rsidRPr="004B735B">
        <w:rPr>
          <w:rFonts w:asciiTheme="minorHAnsi" w:hAnsiTheme="minorHAnsi" w:cstheme="minorHAnsi"/>
          <w:u w:val="single"/>
        </w:rPr>
        <w:t xml:space="preserve">While </w:t>
      </w:r>
      <w:r w:rsidRPr="004B735B">
        <w:rPr>
          <w:rStyle w:val="Emphasis"/>
          <w:rFonts w:asciiTheme="minorHAnsi" w:hAnsiTheme="minorHAnsi" w:cstheme="minorHAnsi"/>
          <w:highlight w:val="yellow"/>
        </w:rPr>
        <w:t>the bills</w:t>
      </w:r>
      <w:r w:rsidRPr="004B735B">
        <w:rPr>
          <w:rFonts w:asciiTheme="minorHAnsi" w:hAnsiTheme="minorHAnsi" w:cstheme="minorHAnsi"/>
          <w:u w:val="single"/>
        </w:rPr>
        <w:t xml:space="preserve"> were widely expected to pass the Republican-controlled House, they </w:t>
      </w:r>
      <w:r w:rsidRPr="004B735B">
        <w:rPr>
          <w:rStyle w:val="Emphasis"/>
          <w:rFonts w:asciiTheme="minorHAnsi" w:hAnsiTheme="minorHAnsi" w:cstheme="minorHAnsi"/>
          <w:highlight w:val="yellow"/>
        </w:rPr>
        <w:t>are a welcome win for a White House that has seen little recent legislative success</w:t>
      </w:r>
      <w:r w:rsidRPr="004B735B">
        <w:rPr>
          <w:rFonts w:asciiTheme="minorHAnsi" w:hAnsiTheme="minorHAnsi" w:cstheme="minorHAnsi"/>
          <w:u w:val="single"/>
        </w:rPr>
        <w:t>.</w:t>
      </w:r>
      <w:r w:rsidRPr="004B735B">
        <w:rPr>
          <w:rFonts w:asciiTheme="minorHAnsi" w:hAnsiTheme="minorHAnsi" w:cstheme="minorHAnsi"/>
          <w:sz w:val="10"/>
        </w:rPr>
        <w:t xml:space="preserve"> Victory in the House comes two days after the GOP health care reform bill stalled in the Senate, dealing a major blow to another of Trump’s signature campaign promises: repealing Obamacare. (RELATED: Trump Looks For Easy Win On Immigration After Health Care Delay) With the health care bill on hold, the administration quickly pivoted to immigration, pressuring lawmakers to pass the House bills. In an op-ed for Fox News, Attorney General Jeff Sessions urged Congress to “send a clear message” on illegal immigration, and Homeland Security Secretary John Kelly appeared Thursday with House Republicans on Capitol Hill to support the legislation in the hours before the vote. Some groups that favor less immigration were disappointed that lawmakers weren’t taking up the Davis-Oliver Act, a more comprehensive enforcement bill that has already been approved by the House Judiciary Committee. That proposal includes all of the provisions in the “No Sanctuary” and “Kate’s Law” bills, and also provides for the hiring of over 10,000 new immigration officers, allows local law enforcement personnel to enforce immigration law and authorizes deportation of all immigrants — legal and illegal — who are members of criminal gangs. (RELATED: Congress’ Toughest Immigration Bill Is Still Waiting In The Wings) Mark Krikorian, the executive director of the Center for Immigration Studies, told The Daily Caller that the House bills are a good “starting point” to get to the enforcement provisions of Davis-Oliver. “Kate’s Law is pretty narrow, but the No Sanctuary bill really moves the ball forward — it’s not a touchdown, like the Davis-Oliver Act would be, but it’s a solid first down,” Krikorian wrote in an email to TheDC. The bills now move to the Senate, where Republicans will have to convince at least eight Democrats to break party ranks if the measures are to make it to the Oval Office for Trump’s signature. Last year, Kate’s Law received the support of three Democratic votes — Indiana Sen. Joe Donnelly, North Dakota Sen. Heidi Heitkamp and West Virginia Sen. Joe Manchin — but failed to get the 60 total votes needed to advance.</w:t>
      </w:r>
    </w:p>
    <w:p w:rsidR="003944CC" w:rsidRPr="004B735B" w:rsidRDefault="003944CC" w:rsidP="003944CC">
      <w:pPr>
        <w:pStyle w:val="Heading3"/>
        <w:rPr>
          <w:rFonts w:asciiTheme="minorHAnsi" w:hAnsiTheme="minorHAnsi" w:cstheme="minorHAnsi"/>
        </w:rPr>
      </w:pPr>
      <w:r w:rsidRPr="004B735B">
        <w:rPr>
          <w:rFonts w:asciiTheme="minorHAnsi" w:hAnsiTheme="minorHAnsi" w:cstheme="minorHAnsi"/>
        </w:rPr>
        <w:t>Kate’s Law—1ar</w:t>
      </w:r>
    </w:p>
    <w:p w:rsidR="003944CC" w:rsidRPr="004B735B" w:rsidRDefault="003944CC" w:rsidP="003944CC">
      <w:pPr>
        <w:rPr>
          <w:rFonts w:asciiTheme="minorHAnsi" w:hAnsiTheme="minorHAnsi" w:cstheme="minorHAnsi"/>
        </w:rPr>
      </w:pPr>
      <w:r w:rsidRPr="004B735B">
        <w:rPr>
          <w:rFonts w:asciiTheme="minorHAnsi" w:hAnsiTheme="minorHAnsi" w:cstheme="minorHAnsi"/>
        </w:rPr>
        <w:t xml:space="preserve"> </w:t>
      </w:r>
    </w:p>
    <w:p w:rsidR="003944CC" w:rsidRPr="004B735B" w:rsidRDefault="003944CC" w:rsidP="003944CC">
      <w:pPr>
        <w:pStyle w:val="Heading4"/>
        <w:rPr>
          <w:rFonts w:asciiTheme="minorHAnsi" w:hAnsiTheme="minorHAnsi" w:cstheme="minorHAnsi"/>
        </w:rPr>
      </w:pPr>
      <w:r w:rsidRPr="004B735B">
        <w:rPr>
          <w:rFonts w:asciiTheme="minorHAnsi" w:hAnsiTheme="minorHAnsi" w:cstheme="minorHAnsi"/>
        </w:rPr>
        <w:t xml:space="preserve">Kate’s Law is why you wait until wave 2 to cut politics DAs – our Racke evidence </w:t>
      </w:r>
      <w:r w:rsidR="00A13BEF" w:rsidRPr="004B735B">
        <w:rPr>
          <w:rFonts w:asciiTheme="minorHAnsi" w:hAnsiTheme="minorHAnsi" w:cstheme="minorHAnsi"/>
        </w:rPr>
        <w:t xml:space="preserve">is more recent and </w:t>
      </w:r>
      <w:r w:rsidRPr="004B735B">
        <w:rPr>
          <w:rFonts w:asciiTheme="minorHAnsi" w:hAnsiTheme="minorHAnsi" w:cstheme="minorHAnsi"/>
        </w:rPr>
        <w:t xml:space="preserve">says that the Kate’s Law and No Sanctuary immigration bills </w:t>
      </w:r>
      <w:r w:rsidRPr="004B735B">
        <w:rPr>
          <w:rFonts w:asciiTheme="minorHAnsi" w:hAnsiTheme="minorHAnsi" w:cstheme="minorHAnsi"/>
          <w:u w:val="single"/>
        </w:rPr>
        <w:t>just</w:t>
      </w:r>
      <w:r w:rsidRPr="004B735B">
        <w:rPr>
          <w:rFonts w:asciiTheme="minorHAnsi" w:hAnsiTheme="minorHAnsi" w:cstheme="minorHAnsi"/>
        </w:rPr>
        <w:t xml:space="preserve"> passed the House, quote “</w:t>
      </w:r>
      <w:r w:rsidRPr="004B735B">
        <w:rPr>
          <w:rFonts w:asciiTheme="minorHAnsi" w:hAnsiTheme="minorHAnsi" w:cstheme="minorHAnsi"/>
          <w:u w:val="single"/>
        </w:rPr>
        <w:t>giving the White House a legislative win</w:t>
      </w:r>
      <w:r w:rsidRPr="004B735B">
        <w:rPr>
          <w:rFonts w:asciiTheme="minorHAnsi" w:hAnsiTheme="minorHAnsi" w:cstheme="minorHAnsi"/>
        </w:rPr>
        <w:t xml:space="preserve">” – it is quote “the </w:t>
      </w:r>
      <w:r w:rsidRPr="004B735B">
        <w:rPr>
          <w:rFonts w:asciiTheme="minorHAnsi" w:hAnsiTheme="minorHAnsi" w:cstheme="minorHAnsi"/>
          <w:u w:val="single"/>
        </w:rPr>
        <w:t>centerpiece</w:t>
      </w:r>
      <w:r w:rsidRPr="004B735B">
        <w:rPr>
          <w:rFonts w:asciiTheme="minorHAnsi" w:hAnsiTheme="minorHAnsi" w:cstheme="minorHAnsi"/>
        </w:rPr>
        <w:t xml:space="preserve"> of his policy agenda” and “a </w:t>
      </w:r>
      <w:r w:rsidRPr="004B735B">
        <w:rPr>
          <w:rFonts w:asciiTheme="minorHAnsi" w:hAnsiTheme="minorHAnsi" w:cstheme="minorHAnsi"/>
          <w:u w:val="single"/>
        </w:rPr>
        <w:t>welcome win</w:t>
      </w:r>
      <w:r w:rsidRPr="004B735B">
        <w:rPr>
          <w:rFonts w:asciiTheme="minorHAnsi" w:hAnsiTheme="minorHAnsi" w:cstheme="minorHAnsi"/>
        </w:rPr>
        <w:t xml:space="preserve"> for a White House that has seen little recent legislative success” – </w:t>
      </w:r>
    </w:p>
    <w:p w:rsidR="003944CC" w:rsidRPr="004B735B" w:rsidRDefault="003944CC" w:rsidP="003944CC">
      <w:pPr>
        <w:rPr>
          <w:rFonts w:asciiTheme="minorHAnsi" w:hAnsiTheme="minorHAnsi" w:cstheme="minorHAnsi"/>
        </w:rPr>
      </w:pPr>
      <w:r w:rsidRPr="004B735B">
        <w:rPr>
          <w:rFonts w:asciiTheme="minorHAnsi" w:hAnsiTheme="minorHAnsi" w:cstheme="minorHAnsi"/>
        </w:rPr>
        <w:t xml:space="preserve">appreciate u extending this DA but it’s unclear why u bothered </w:t>
      </w:r>
    </w:p>
    <w:p w:rsidR="003274FA" w:rsidRPr="004B735B" w:rsidRDefault="003274FA" w:rsidP="003274FA">
      <w:pPr>
        <w:pStyle w:val="Heading4"/>
        <w:rPr>
          <w:rFonts w:asciiTheme="minorHAnsi" w:hAnsiTheme="minorHAnsi" w:cstheme="minorHAnsi"/>
        </w:rPr>
      </w:pPr>
      <w:r w:rsidRPr="004B735B">
        <w:rPr>
          <w:rFonts w:asciiTheme="minorHAnsi" w:hAnsiTheme="minorHAnsi" w:cstheme="minorHAnsi"/>
        </w:rPr>
        <w:t xml:space="preserve">They can’t spin even a small risk – &lt;insert from below&gt; </w:t>
      </w:r>
    </w:p>
    <w:p w:rsidR="003274FA" w:rsidRPr="004B735B" w:rsidRDefault="003274FA" w:rsidP="003944CC">
      <w:pPr>
        <w:rPr>
          <w:rFonts w:asciiTheme="minorHAnsi" w:hAnsiTheme="minorHAnsi" w:cstheme="minorHAnsi"/>
        </w:rPr>
      </w:pPr>
    </w:p>
    <w:p w:rsidR="00A13BEF" w:rsidRPr="004B735B" w:rsidRDefault="003274FA" w:rsidP="003274FA">
      <w:pPr>
        <w:pStyle w:val="Heading3"/>
        <w:rPr>
          <w:rFonts w:asciiTheme="minorHAnsi" w:hAnsiTheme="minorHAnsi" w:cstheme="minorHAnsi"/>
        </w:rPr>
      </w:pPr>
      <w:r w:rsidRPr="004B735B">
        <w:rPr>
          <w:rFonts w:asciiTheme="minorHAnsi" w:hAnsiTheme="minorHAnsi" w:cstheme="minorHAnsi"/>
        </w:rPr>
        <w:t xml:space="preserve">AT – Base Key </w:t>
      </w:r>
    </w:p>
    <w:p w:rsidR="003274FA" w:rsidRPr="004B735B" w:rsidRDefault="003274FA" w:rsidP="00A13BEF">
      <w:pPr>
        <w:rPr>
          <w:rFonts w:asciiTheme="minorHAnsi" w:hAnsiTheme="minorHAnsi" w:cstheme="minorHAnsi"/>
        </w:rPr>
      </w:pPr>
    </w:p>
    <w:p w:rsidR="00A13BEF" w:rsidRPr="004B735B" w:rsidRDefault="00A13BEF" w:rsidP="00A13BEF">
      <w:pPr>
        <w:pStyle w:val="Heading4"/>
        <w:rPr>
          <w:rFonts w:asciiTheme="minorHAnsi" w:hAnsiTheme="minorHAnsi" w:cstheme="minorHAnsi"/>
        </w:rPr>
      </w:pPr>
      <w:r w:rsidRPr="004B735B">
        <w:rPr>
          <w:rFonts w:asciiTheme="minorHAnsi" w:hAnsiTheme="minorHAnsi" w:cstheme="minorHAnsi"/>
        </w:rPr>
        <w:t xml:space="preserve">Campaign promise to the base </w:t>
      </w:r>
    </w:p>
    <w:p w:rsidR="00A13BEF" w:rsidRPr="004B735B" w:rsidRDefault="00A13BEF" w:rsidP="00A13BEF">
      <w:pPr>
        <w:rPr>
          <w:rFonts w:asciiTheme="minorHAnsi" w:hAnsiTheme="minorHAnsi" w:cstheme="minorHAnsi"/>
        </w:rPr>
      </w:pPr>
      <w:r w:rsidRPr="004B735B">
        <w:rPr>
          <w:rStyle w:val="Style13ptBold"/>
          <w:rFonts w:asciiTheme="minorHAnsi" w:hAnsiTheme="minorHAnsi" w:cstheme="minorHAnsi"/>
        </w:rPr>
        <w:t>Gregg 6/29/17</w:t>
      </w:r>
      <w:r w:rsidRPr="004B735B">
        <w:rPr>
          <w:rFonts w:asciiTheme="minorHAnsi" w:hAnsiTheme="minorHAnsi" w:cstheme="minorHAnsi"/>
        </w:rPr>
        <w:t xml:space="preserve"> </w:t>
      </w:r>
      <w:r w:rsidRPr="004B735B">
        <w:rPr>
          <w:rFonts w:asciiTheme="minorHAnsi" w:hAnsiTheme="minorHAnsi" w:cstheme="minorHAnsi"/>
          <w:sz w:val="18"/>
        </w:rPr>
        <w:t>(Christina, content creator @ Aol.com, “'Kate's Law': GOP could win big with bills addressing illegal immigration” Jun 29th 2017 4:45AM https://www.aol.com/article/news/2017/06/29/kates-law-gop-win-big-bills-illegal-immigration/23006768/ Michael Stefanko)</w:t>
      </w:r>
    </w:p>
    <w:p w:rsidR="00A13BEF" w:rsidRPr="004B735B" w:rsidRDefault="00A13BEF" w:rsidP="00A13BEF">
      <w:pPr>
        <w:rPr>
          <w:rFonts w:asciiTheme="minorHAnsi" w:hAnsiTheme="minorHAnsi" w:cstheme="minorHAnsi"/>
          <w:sz w:val="10"/>
        </w:rPr>
      </w:pPr>
      <w:r w:rsidRPr="004B735B">
        <w:rPr>
          <w:rFonts w:asciiTheme="minorHAnsi" w:hAnsiTheme="minorHAnsi" w:cstheme="minorHAnsi"/>
          <w:sz w:val="10"/>
        </w:rPr>
        <w:t xml:space="preserve">On July 1, 2015 -- almost exactly two years ago to the day -- Kathryn </w:t>
      </w:r>
      <w:r w:rsidRPr="004B735B">
        <w:rPr>
          <w:rFonts w:asciiTheme="minorHAnsi" w:hAnsiTheme="minorHAnsi" w:cstheme="minorHAnsi"/>
          <w:u w:val="single"/>
        </w:rPr>
        <w:t xml:space="preserve">Steinle was </w:t>
      </w:r>
      <w:r w:rsidRPr="004B735B">
        <w:rPr>
          <w:rFonts w:asciiTheme="minorHAnsi" w:hAnsiTheme="minorHAnsi" w:cstheme="minorHAnsi"/>
          <w:sz w:val="10"/>
        </w:rPr>
        <w:t xml:space="preserve">shot </w:t>
      </w:r>
      <w:r w:rsidRPr="004B735B">
        <w:rPr>
          <w:rFonts w:asciiTheme="minorHAnsi" w:hAnsiTheme="minorHAnsi" w:cstheme="minorHAnsi"/>
          <w:u w:val="single"/>
        </w:rPr>
        <w:t>and killed while walking in San Francisco by an undocumented immigrant who had been deported from the U.S. multiple times after repeatedly entering the country illegally</w:t>
      </w:r>
      <w:r w:rsidRPr="004B735B">
        <w:rPr>
          <w:rFonts w:asciiTheme="minorHAnsi" w:hAnsiTheme="minorHAnsi" w:cstheme="minorHAnsi"/>
          <w:sz w:val="10"/>
        </w:rPr>
        <w:t xml:space="preserve">. A law named for Kathryn, </w:t>
      </w:r>
      <w:r w:rsidRPr="004B735B">
        <w:rPr>
          <w:rFonts w:asciiTheme="minorHAnsi" w:hAnsiTheme="minorHAnsi" w:cstheme="minorHAnsi"/>
          <w:b/>
          <w:u w:val="single"/>
        </w:rPr>
        <w:t xml:space="preserve">"Kate's Law," is one of two bills the U.S. House of Representatives is expected to consider on Thursday meant to both crack down on "sanctuary cities" and toughen penalties for those previously deported who re-enter or attempt to re-enter the country. </w:t>
      </w:r>
      <w:r w:rsidRPr="004B735B">
        <w:rPr>
          <w:rFonts w:asciiTheme="minorHAnsi" w:hAnsiTheme="minorHAnsi" w:cstheme="minorHAnsi"/>
          <w:sz w:val="10"/>
        </w:rPr>
        <w:t xml:space="preserve">Kate Steinle was just one victim of a crime committed by an undocumented immigrant, and the stories of others like Kate -- those whose lives were ended by crimes committed by people who entered the U.S. illegally -- have found a prominent placement in the narrative of the downfalls of America's immigration system at the bedrock of President Trump's platform. See the victims of crimes committed by illegal immigrants: View image on Twitter View image on Twitter Follow Sabine @sabine_durden Thank u @MSNBC @SRuhle 4 having me tomorrow at 6am PT to share my late son Dominic. Very appreciated. #Domhugs 4:34 PM - 31 Aug 2016 19 19 Retweets 51 51 likes Twitter Ads info and privacy 13 PHOTOS Victims of murder committed by undocumented immigrants SEE GALLERY </w:t>
      </w:r>
      <w:r w:rsidRPr="004B735B">
        <w:rPr>
          <w:rFonts w:asciiTheme="minorHAnsi" w:hAnsiTheme="minorHAnsi" w:cstheme="minorHAnsi"/>
          <w:b/>
          <w:u w:val="single"/>
        </w:rPr>
        <w:t xml:space="preserve">Many of these victims' </w:t>
      </w:r>
      <w:r w:rsidRPr="004B735B">
        <w:rPr>
          <w:rFonts w:asciiTheme="minorHAnsi" w:hAnsiTheme="minorHAnsi" w:cstheme="minorHAnsi"/>
          <w:b/>
          <w:highlight w:val="yellow"/>
          <w:u w:val="single"/>
        </w:rPr>
        <w:t>families felt championed by the president's campaign agenda, and movement of these two bills</w:t>
      </w:r>
      <w:r w:rsidRPr="004B735B">
        <w:rPr>
          <w:rFonts w:asciiTheme="minorHAnsi" w:hAnsiTheme="minorHAnsi" w:cstheme="minorHAnsi"/>
          <w:b/>
          <w:u w:val="single"/>
        </w:rPr>
        <w:t xml:space="preserve"> through the House </w:t>
      </w:r>
      <w:r w:rsidRPr="004B735B">
        <w:rPr>
          <w:rFonts w:asciiTheme="minorHAnsi" w:hAnsiTheme="minorHAnsi" w:cstheme="minorHAnsi"/>
          <w:b/>
          <w:highlight w:val="yellow"/>
          <w:u w:val="single"/>
        </w:rPr>
        <w:t>could mean Trump is one step closer to making good on his "law and order" promises</w:t>
      </w:r>
      <w:r w:rsidRPr="004B735B">
        <w:rPr>
          <w:rFonts w:asciiTheme="minorHAnsi" w:hAnsiTheme="minorHAnsi" w:cstheme="minorHAnsi"/>
          <w:b/>
          <w:u w:val="single"/>
        </w:rPr>
        <w:t xml:space="preserve"> he proudly touted throughout the 2016 election season. </w:t>
      </w:r>
      <w:r w:rsidRPr="004B735B">
        <w:rPr>
          <w:rFonts w:asciiTheme="minorHAnsi" w:hAnsiTheme="minorHAnsi" w:cstheme="minorHAnsi"/>
          <w:sz w:val="10"/>
        </w:rPr>
        <w:t xml:space="preserve">Fathers like Jamiel Shaw and Steve Ronnebeck, whose sons were both gunned down by illegal immigrants, were invited by the Trump team to take part in campaign events. Jamiel Shaw appeared at the 2016 Republican National Convention to tell the story of his 17-year-old son's death, while Ronnebeck spoke at an August campaign rally in Phoenix, where he told a crowd of his son's being shot in the face while working a shift at a convenience store in Mesa, Ariz. SEE ALSO: Attorney General Sessions says sanctuary cities may see federal grant cuts Sabine Durden's 30-year-old son, Dominic, was killed in 2012 while driving his motorcycle when an undocumented immigrant crashed into him with a pickup truck. Durden, like Jamiel Shaw, spoke of her son's death and the need for at the RNC. "'I've been talking about my son's death since he was killed in 2012, and no one listened until Donald Trump," Durden said. "Donald Trump is not only my hero. He's my lifesaver." </w:t>
      </w:r>
      <w:r w:rsidRPr="004B735B">
        <w:rPr>
          <w:rFonts w:asciiTheme="minorHAnsi" w:hAnsiTheme="minorHAnsi" w:cstheme="minorHAnsi"/>
          <w:u w:val="single"/>
        </w:rPr>
        <w:t>Both "Kate's Law" and the "No Sanctuary for Criminals Act" are sponsored by GOP Rep</w:t>
      </w:r>
      <w:r w:rsidRPr="004B735B">
        <w:rPr>
          <w:rFonts w:asciiTheme="minorHAnsi" w:hAnsiTheme="minorHAnsi" w:cstheme="minorHAnsi"/>
          <w:sz w:val="10"/>
        </w:rPr>
        <w:t xml:space="preserve">. Bob </w:t>
      </w:r>
      <w:r w:rsidRPr="004B735B">
        <w:rPr>
          <w:rFonts w:asciiTheme="minorHAnsi" w:hAnsiTheme="minorHAnsi" w:cstheme="minorHAnsi"/>
          <w:u w:val="single"/>
        </w:rPr>
        <w:t>Goodlatte</w:t>
      </w:r>
      <w:r w:rsidRPr="004B735B">
        <w:rPr>
          <w:rFonts w:asciiTheme="minorHAnsi" w:hAnsiTheme="minorHAnsi" w:cstheme="minorHAnsi"/>
          <w:sz w:val="10"/>
        </w:rPr>
        <w:t>, who chairs the House Judiciary Committee. "</w:t>
      </w:r>
      <w:r w:rsidRPr="004B735B">
        <w:rPr>
          <w:rFonts w:asciiTheme="minorHAnsi" w:hAnsiTheme="minorHAnsi" w:cstheme="minorHAnsi"/>
          <w:u w:val="single"/>
        </w:rPr>
        <w:t>We passed [Kate's Law] in the last Congress and it didn't go anywhere</w:t>
      </w:r>
      <w:r w:rsidRPr="004B735B">
        <w:rPr>
          <w:rFonts w:asciiTheme="minorHAnsi" w:hAnsiTheme="minorHAnsi" w:cstheme="minorHAnsi"/>
          <w:sz w:val="10"/>
        </w:rPr>
        <w:t xml:space="preserve">," Goodlatte recently told Fox News, "and we're hoping the Senate will take it up because it has such enormous public support." According to the Hill, Democrats will encourage members of their caucus to vote no on the bill cracking down on sanctuary cities, but will be less so pressing when it comes to "Kate's Law." RELATED: A look at "Sanctuary Cities" in the US Slideshow preview image 22 PHOTOS Sanctuary Cities in the USA SEE GALLERY breaking-news logo Sign up for Breaking News by AOL to get the latest breaking news alerts and updates delivered straight to your inbox. Enter your email SUBSCRIBE Subscribe to our other newsletters Emails may offer personalized content or ads. Learn more. You may unsubscribe any time. "Kate's Law is a little more complicated," Democratic whip Rep. Steny Hoyer reportedly told reporters on Tuesday. "I'm advising members to look at it carefully and see what their conclusion is." The Trump Administration issued a statement expressing support for the No Sanctuary for Criminals Act this week, saying </w:t>
      </w:r>
      <w:r w:rsidRPr="004B735B">
        <w:rPr>
          <w:rFonts w:asciiTheme="minorHAnsi" w:hAnsiTheme="minorHAnsi" w:cstheme="minorHAnsi"/>
          <w:u w:val="single"/>
        </w:rPr>
        <w:t xml:space="preserve">President Trump would sign the bill into law if passed in its current state. </w:t>
      </w:r>
      <w:r w:rsidRPr="004B735B">
        <w:rPr>
          <w:rFonts w:asciiTheme="minorHAnsi" w:hAnsiTheme="minorHAnsi" w:cstheme="minorHAnsi"/>
          <w:sz w:val="10"/>
        </w:rPr>
        <w:t>"</w:t>
      </w:r>
      <w:r w:rsidRPr="004B735B">
        <w:rPr>
          <w:rFonts w:asciiTheme="minorHAnsi" w:hAnsiTheme="minorHAnsi" w:cstheme="minorHAnsi"/>
          <w:b/>
          <w:u w:val="single"/>
        </w:rPr>
        <w:t>The Administration strongly supports House passage of H.R. 3003, the No Sanctuary for Criminals Act," a statement from the Trump administration released on Tuesday read</w:t>
      </w:r>
      <w:r w:rsidRPr="004B735B">
        <w:rPr>
          <w:rFonts w:asciiTheme="minorHAnsi" w:hAnsiTheme="minorHAnsi" w:cstheme="minorHAnsi"/>
          <w:sz w:val="10"/>
        </w:rPr>
        <w:t>. "This bill would ensure that American taxpayers are not subsidizing States and localities that work to affirmatively thwart Federal law enforcement efforts."</w:t>
      </w:r>
    </w:p>
    <w:p w:rsidR="003274FA" w:rsidRPr="004B735B" w:rsidRDefault="003274FA" w:rsidP="00A13BEF">
      <w:pPr>
        <w:rPr>
          <w:rFonts w:asciiTheme="minorHAnsi" w:hAnsiTheme="minorHAnsi" w:cstheme="minorHAnsi"/>
          <w:sz w:val="10"/>
        </w:rPr>
      </w:pPr>
    </w:p>
    <w:p w:rsidR="003274FA" w:rsidRPr="004B735B" w:rsidRDefault="003274FA" w:rsidP="003274FA">
      <w:pPr>
        <w:pStyle w:val="Heading3"/>
        <w:rPr>
          <w:rFonts w:asciiTheme="minorHAnsi" w:hAnsiTheme="minorHAnsi" w:cstheme="minorHAnsi"/>
        </w:rPr>
      </w:pPr>
      <w:r w:rsidRPr="004B735B">
        <w:rPr>
          <w:rFonts w:asciiTheme="minorHAnsi" w:hAnsiTheme="minorHAnsi" w:cstheme="minorHAnsi"/>
        </w:rPr>
        <w:t xml:space="preserve">AT – Campaign Promises </w:t>
      </w:r>
    </w:p>
    <w:p w:rsidR="003274FA" w:rsidRPr="004B735B" w:rsidRDefault="003274FA" w:rsidP="003274FA">
      <w:pPr>
        <w:rPr>
          <w:rFonts w:asciiTheme="minorHAnsi" w:hAnsiTheme="minorHAnsi" w:cstheme="minorHAnsi"/>
        </w:rPr>
      </w:pPr>
    </w:p>
    <w:p w:rsidR="003274FA" w:rsidRPr="004B735B" w:rsidRDefault="003274FA" w:rsidP="003274FA">
      <w:pPr>
        <w:pStyle w:val="Heading4"/>
        <w:rPr>
          <w:rFonts w:asciiTheme="minorHAnsi" w:hAnsiTheme="minorHAnsi" w:cstheme="minorHAnsi"/>
        </w:rPr>
      </w:pPr>
      <w:r w:rsidRPr="004B735B">
        <w:rPr>
          <w:rFonts w:asciiTheme="minorHAnsi" w:hAnsiTheme="minorHAnsi" w:cstheme="minorHAnsi"/>
        </w:rPr>
        <w:t xml:space="preserve">Campaign promise to the base </w:t>
      </w:r>
    </w:p>
    <w:p w:rsidR="003274FA" w:rsidRPr="004B735B" w:rsidRDefault="003274FA" w:rsidP="003274FA">
      <w:pPr>
        <w:rPr>
          <w:rFonts w:asciiTheme="minorHAnsi" w:hAnsiTheme="minorHAnsi" w:cstheme="minorHAnsi"/>
        </w:rPr>
      </w:pPr>
      <w:r w:rsidRPr="004B735B">
        <w:rPr>
          <w:rStyle w:val="Style13ptBold"/>
          <w:rFonts w:asciiTheme="minorHAnsi" w:hAnsiTheme="minorHAnsi" w:cstheme="minorHAnsi"/>
        </w:rPr>
        <w:t>Gregg 6/29/17</w:t>
      </w:r>
      <w:r w:rsidRPr="004B735B">
        <w:rPr>
          <w:rFonts w:asciiTheme="minorHAnsi" w:hAnsiTheme="minorHAnsi" w:cstheme="minorHAnsi"/>
        </w:rPr>
        <w:t xml:space="preserve"> </w:t>
      </w:r>
      <w:r w:rsidRPr="004B735B">
        <w:rPr>
          <w:rFonts w:asciiTheme="minorHAnsi" w:hAnsiTheme="minorHAnsi" w:cstheme="minorHAnsi"/>
          <w:sz w:val="18"/>
        </w:rPr>
        <w:t>(Christina, content creator @ Aol.com, “'Kate's Law': GOP could win big with bills addressing illegal immigration” Jun 29th 2017 4:45AM https://www.aol.com/article/news/2017/06/29/kates-law-gop-win-big-bills-illegal-immigration/23006768/ Michael Stefanko)</w:t>
      </w:r>
    </w:p>
    <w:p w:rsidR="003274FA" w:rsidRPr="004B735B" w:rsidRDefault="003274FA" w:rsidP="003274FA">
      <w:pPr>
        <w:rPr>
          <w:rFonts w:asciiTheme="minorHAnsi" w:hAnsiTheme="minorHAnsi" w:cstheme="minorHAnsi"/>
          <w:sz w:val="10"/>
        </w:rPr>
      </w:pPr>
      <w:r w:rsidRPr="004B735B">
        <w:rPr>
          <w:rFonts w:asciiTheme="minorHAnsi" w:hAnsiTheme="minorHAnsi" w:cstheme="minorHAnsi"/>
          <w:sz w:val="10"/>
        </w:rPr>
        <w:t xml:space="preserve">On July 1, 2015 -- almost exactly two years ago to the day -- Kathryn </w:t>
      </w:r>
      <w:r w:rsidRPr="004B735B">
        <w:rPr>
          <w:rFonts w:asciiTheme="minorHAnsi" w:hAnsiTheme="minorHAnsi" w:cstheme="minorHAnsi"/>
          <w:u w:val="single"/>
        </w:rPr>
        <w:t xml:space="preserve">Steinle was </w:t>
      </w:r>
      <w:r w:rsidRPr="004B735B">
        <w:rPr>
          <w:rFonts w:asciiTheme="minorHAnsi" w:hAnsiTheme="minorHAnsi" w:cstheme="minorHAnsi"/>
          <w:sz w:val="10"/>
        </w:rPr>
        <w:t xml:space="preserve">shot </w:t>
      </w:r>
      <w:r w:rsidRPr="004B735B">
        <w:rPr>
          <w:rFonts w:asciiTheme="minorHAnsi" w:hAnsiTheme="minorHAnsi" w:cstheme="minorHAnsi"/>
          <w:u w:val="single"/>
        </w:rPr>
        <w:t>and killed while walking in San Francisco by an undocumented immigrant who had been deported from the U.S. multiple times after repeatedly entering the country illegally</w:t>
      </w:r>
      <w:r w:rsidRPr="004B735B">
        <w:rPr>
          <w:rFonts w:asciiTheme="minorHAnsi" w:hAnsiTheme="minorHAnsi" w:cstheme="minorHAnsi"/>
          <w:sz w:val="10"/>
        </w:rPr>
        <w:t xml:space="preserve">. A law named for Kathryn, </w:t>
      </w:r>
      <w:r w:rsidRPr="004B735B">
        <w:rPr>
          <w:rFonts w:asciiTheme="minorHAnsi" w:hAnsiTheme="minorHAnsi" w:cstheme="minorHAnsi"/>
          <w:b/>
          <w:u w:val="single"/>
        </w:rPr>
        <w:t xml:space="preserve">"Kate's Law," is one of two bills the U.S. House of Representatives is expected to consider on Thursday meant to both crack down on "sanctuary cities" and toughen penalties for those previously deported who re-enter or attempt to re-enter the country. </w:t>
      </w:r>
      <w:r w:rsidRPr="004B735B">
        <w:rPr>
          <w:rFonts w:asciiTheme="minorHAnsi" w:hAnsiTheme="minorHAnsi" w:cstheme="minorHAnsi"/>
          <w:sz w:val="10"/>
        </w:rPr>
        <w:t xml:space="preserve">Kate Steinle was just one victim of a crime committed by an undocumented immigrant, and the stories of others like Kate -- those whose lives were ended by crimes committed by people who entered the U.S. illegally -- have found a prominent placement in the narrative of the downfalls of America's immigration system at the bedrock of President Trump's platform. See the victims of crimes committed by illegal immigrants: View image on Twitter View image on Twitter Follow Sabine @sabine_durden Thank u @MSNBC @SRuhle 4 having me tomorrow at 6am PT to share my late son Dominic. Very appreciated. #Domhugs 4:34 PM - 31 Aug 2016 19 19 Retweets 51 51 likes Twitter Ads info and privacy 13 PHOTOS Victims of murder committed by undocumented immigrants SEE GALLERY </w:t>
      </w:r>
      <w:r w:rsidRPr="004B735B">
        <w:rPr>
          <w:rFonts w:asciiTheme="minorHAnsi" w:hAnsiTheme="minorHAnsi" w:cstheme="minorHAnsi"/>
          <w:b/>
          <w:u w:val="single"/>
        </w:rPr>
        <w:t xml:space="preserve">Many of these victims' </w:t>
      </w:r>
      <w:r w:rsidRPr="004B735B">
        <w:rPr>
          <w:rFonts w:asciiTheme="minorHAnsi" w:hAnsiTheme="minorHAnsi" w:cstheme="minorHAnsi"/>
          <w:b/>
          <w:highlight w:val="yellow"/>
          <w:u w:val="single"/>
        </w:rPr>
        <w:t>families felt championed by the president's campaign agenda, and movement of these two bills</w:t>
      </w:r>
      <w:r w:rsidRPr="004B735B">
        <w:rPr>
          <w:rFonts w:asciiTheme="minorHAnsi" w:hAnsiTheme="minorHAnsi" w:cstheme="minorHAnsi"/>
          <w:b/>
          <w:u w:val="single"/>
        </w:rPr>
        <w:t xml:space="preserve"> through the House </w:t>
      </w:r>
      <w:r w:rsidRPr="004B735B">
        <w:rPr>
          <w:rFonts w:asciiTheme="minorHAnsi" w:hAnsiTheme="minorHAnsi" w:cstheme="minorHAnsi"/>
          <w:b/>
          <w:highlight w:val="yellow"/>
          <w:u w:val="single"/>
        </w:rPr>
        <w:t>could mean Trump is one step closer to making good on his "law and order" promises</w:t>
      </w:r>
      <w:r w:rsidRPr="004B735B">
        <w:rPr>
          <w:rFonts w:asciiTheme="minorHAnsi" w:hAnsiTheme="minorHAnsi" w:cstheme="minorHAnsi"/>
          <w:b/>
          <w:u w:val="single"/>
        </w:rPr>
        <w:t xml:space="preserve"> he proudly touted throughout the 2016 election season. </w:t>
      </w:r>
      <w:r w:rsidRPr="004B735B">
        <w:rPr>
          <w:rFonts w:asciiTheme="minorHAnsi" w:hAnsiTheme="minorHAnsi" w:cstheme="minorHAnsi"/>
          <w:sz w:val="10"/>
        </w:rPr>
        <w:t xml:space="preserve">Fathers like Jamiel Shaw and Steve Ronnebeck, whose sons were both gunned down by illegal immigrants, were invited by the Trump team to take part in campaign events. Jamiel Shaw appeared at the 2016 Republican National Convention to tell the story of his 17-year-old son's death, while Ronnebeck spoke at an August campaign rally in Phoenix, where he told a crowd of his son's being shot in the face while working a shift at a convenience store in Mesa, Ariz. SEE ALSO: Attorney General Sessions says sanctuary cities may see federal grant cuts Sabine Durden's 30-year-old son, Dominic, was killed in 2012 while driving his motorcycle when an undocumented immigrant crashed into him with a pickup truck. Durden, like Jamiel Shaw, spoke of her son's death and the need for at the RNC. "'I've been talking about my son's death since he was killed in 2012, and no one listened until Donald Trump," Durden said. "Donald Trump is not only my hero. He's my lifesaver." </w:t>
      </w:r>
      <w:r w:rsidRPr="004B735B">
        <w:rPr>
          <w:rFonts w:asciiTheme="minorHAnsi" w:hAnsiTheme="minorHAnsi" w:cstheme="minorHAnsi"/>
          <w:u w:val="single"/>
        </w:rPr>
        <w:t>Both "Kate's Law" and the "No Sanctuary for Criminals Act" are sponsored by GOP Rep</w:t>
      </w:r>
      <w:r w:rsidRPr="004B735B">
        <w:rPr>
          <w:rFonts w:asciiTheme="minorHAnsi" w:hAnsiTheme="minorHAnsi" w:cstheme="minorHAnsi"/>
          <w:sz w:val="10"/>
        </w:rPr>
        <w:t xml:space="preserve">. Bob </w:t>
      </w:r>
      <w:r w:rsidRPr="004B735B">
        <w:rPr>
          <w:rFonts w:asciiTheme="minorHAnsi" w:hAnsiTheme="minorHAnsi" w:cstheme="minorHAnsi"/>
          <w:u w:val="single"/>
        </w:rPr>
        <w:t>Goodlatte</w:t>
      </w:r>
      <w:r w:rsidRPr="004B735B">
        <w:rPr>
          <w:rFonts w:asciiTheme="minorHAnsi" w:hAnsiTheme="minorHAnsi" w:cstheme="minorHAnsi"/>
          <w:sz w:val="10"/>
        </w:rPr>
        <w:t>, who chairs the House Judiciary Committee. "</w:t>
      </w:r>
      <w:r w:rsidRPr="004B735B">
        <w:rPr>
          <w:rFonts w:asciiTheme="minorHAnsi" w:hAnsiTheme="minorHAnsi" w:cstheme="minorHAnsi"/>
          <w:u w:val="single"/>
        </w:rPr>
        <w:t>We passed [Kate's Law] in the last Congress and it didn't go anywhere</w:t>
      </w:r>
      <w:r w:rsidRPr="004B735B">
        <w:rPr>
          <w:rFonts w:asciiTheme="minorHAnsi" w:hAnsiTheme="minorHAnsi" w:cstheme="minorHAnsi"/>
          <w:sz w:val="10"/>
        </w:rPr>
        <w:t xml:space="preserve">," Goodlatte recently told Fox News, "and we're hoping the Senate will take it up because it has such enormous public support." According to the Hill, Democrats will encourage members of their caucus to vote no on the bill cracking down on sanctuary cities, but will be less so pressing when it comes to "Kate's Law." RELATED: A look at "Sanctuary Cities" in the US Slideshow preview image 22 PHOTOS Sanctuary Cities in the USA SEE GALLERY breaking-news logo Sign up for Breaking News by AOL to get the latest breaking news alerts and updates delivered straight to your inbox. Enter your email SUBSCRIBE Subscribe to our other newsletters Emails may offer personalized content or ads. Learn more. You may unsubscribe any time. "Kate's Law is a little more complicated," Democratic whip Rep. Steny Hoyer reportedly told reporters on Tuesday. "I'm advising members to look at it carefully and see what their conclusion is." The Trump Administration issued a statement expressing support for the No Sanctuary for Criminals Act this week, saying </w:t>
      </w:r>
      <w:r w:rsidRPr="004B735B">
        <w:rPr>
          <w:rFonts w:asciiTheme="minorHAnsi" w:hAnsiTheme="minorHAnsi" w:cstheme="minorHAnsi"/>
          <w:u w:val="single"/>
        </w:rPr>
        <w:t xml:space="preserve">President Trump would sign the bill into law if passed in its current state. </w:t>
      </w:r>
      <w:r w:rsidRPr="004B735B">
        <w:rPr>
          <w:rFonts w:asciiTheme="minorHAnsi" w:hAnsiTheme="minorHAnsi" w:cstheme="minorHAnsi"/>
          <w:sz w:val="10"/>
        </w:rPr>
        <w:t>"</w:t>
      </w:r>
      <w:r w:rsidRPr="004B735B">
        <w:rPr>
          <w:rFonts w:asciiTheme="minorHAnsi" w:hAnsiTheme="minorHAnsi" w:cstheme="minorHAnsi"/>
          <w:b/>
          <w:u w:val="single"/>
        </w:rPr>
        <w:t>The Administration strongly supports House passage of H.R. 3003, the No Sanctuary for Criminals Act," a statement from the Trump administration released on Tuesday read</w:t>
      </w:r>
      <w:r w:rsidRPr="004B735B">
        <w:rPr>
          <w:rFonts w:asciiTheme="minorHAnsi" w:hAnsiTheme="minorHAnsi" w:cstheme="minorHAnsi"/>
          <w:sz w:val="10"/>
        </w:rPr>
        <w:t>. "This bill would ensure that American taxpayers are not subsidizing States and localities that work to affirmatively thwart Federal law enforcement efforts."</w:t>
      </w:r>
    </w:p>
    <w:p w:rsidR="003274FA" w:rsidRPr="004B735B" w:rsidRDefault="003274FA" w:rsidP="003274FA">
      <w:pPr>
        <w:rPr>
          <w:rFonts w:asciiTheme="minorHAnsi" w:hAnsiTheme="minorHAnsi" w:cstheme="minorHAnsi"/>
        </w:rPr>
      </w:pPr>
    </w:p>
    <w:p w:rsidR="003274FA" w:rsidRPr="004B735B" w:rsidRDefault="003274FA" w:rsidP="00A13BEF">
      <w:pPr>
        <w:rPr>
          <w:rFonts w:asciiTheme="minorHAnsi" w:hAnsiTheme="minorHAnsi" w:cstheme="minorHAnsi"/>
          <w:sz w:val="10"/>
        </w:rPr>
      </w:pPr>
    </w:p>
    <w:p w:rsidR="00A13BEF" w:rsidRPr="004B735B" w:rsidRDefault="00A13BEF" w:rsidP="00A13BEF">
      <w:pPr>
        <w:pStyle w:val="Heading3"/>
        <w:rPr>
          <w:rFonts w:asciiTheme="minorHAnsi" w:hAnsiTheme="minorHAnsi" w:cstheme="minorHAnsi"/>
        </w:rPr>
      </w:pPr>
      <w:r w:rsidRPr="004B735B">
        <w:rPr>
          <w:rFonts w:asciiTheme="minorHAnsi" w:hAnsiTheme="minorHAnsi" w:cstheme="minorHAnsi"/>
        </w:rPr>
        <w:t>AT – It Upset Dems</w:t>
      </w:r>
    </w:p>
    <w:p w:rsidR="00A13BEF" w:rsidRPr="004B735B" w:rsidRDefault="00A13BEF" w:rsidP="00A13BEF">
      <w:pPr>
        <w:rPr>
          <w:rFonts w:asciiTheme="minorHAnsi" w:hAnsiTheme="minorHAnsi" w:cstheme="minorHAnsi"/>
        </w:rPr>
      </w:pPr>
    </w:p>
    <w:p w:rsidR="00A13BEF" w:rsidRPr="004B735B" w:rsidRDefault="00A13BEF" w:rsidP="00A13BEF">
      <w:pPr>
        <w:pStyle w:val="Heading4"/>
        <w:rPr>
          <w:rFonts w:asciiTheme="minorHAnsi" w:hAnsiTheme="minorHAnsi" w:cstheme="minorHAnsi"/>
        </w:rPr>
      </w:pPr>
      <w:r w:rsidRPr="004B735B">
        <w:rPr>
          <w:rFonts w:asciiTheme="minorHAnsi" w:hAnsiTheme="minorHAnsi" w:cstheme="minorHAnsi"/>
        </w:rPr>
        <w:t xml:space="preserve">Who cares about Dems? Your DA is supposedly about the base </w:t>
      </w:r>
    </w:p>
    <w:p w:rsidR="00A13BEF" w:rsidRPr="004B735B" w:rsidRDefault="00A13BEF" w:rsidP="00A13BEF">
      <w:pPr>
        <w:rPr>
          <w:rFonts w:asciiTheme="minorHAnsi" w:hAnsiTheme="minorHAnsi" w:cstheme="minorHAnsi"/>
        </w:rPr>
      </w:pPr>
    </w:p>
    <w:p w:rsidR="00A13BEF" w:rsidRPr="004B735B" w:rsidRDefault="00A13BEF" w:rsidP="00A13BEF">
      <w:pPr>
        <w:pStyle w:val="Heading4"/>
        <w:rPr>
          <w:rStyle w:val="Style13ptBold"/>
          <w:rFonts w:asciiTheme="minorHAnsi" w:hAnsiTheme="minorHAnsi" w:cstheme="minorHAnsi"/>
          <w:b/>
        </w:rPr>
      </w:pPr>
      <w:r w:rsidRPr="004B735B">
        <w:rPr>
          <w:rStyle w:val="Style13ptBold"/>
          <w:rFonts w:asciiTheme="minorHAnsi" w:hAnsiTheme="minorHAnsi" w:cstheme="minorHAnsi"/>
          <w:b/>
        </w:rPr>
        <w:t xml:space="preserve">Dems aren’t even flexing back </w:t>
      </w:r>
    </w:p>
    <w:p w:rsidR="00A13BEF" w:rsidRPr="004B735B" w:rsidRDefault="00A13BEF" w:rsidP="00A13BEF">
      <w:pPr>
        <w:rPr>
          <w:rFonts w:asciiTheme="minorHAnsi" w:hAnsiTheme="minorHAnsi" w:cstheme="minorHAnsi"/>
        </w:rPr>
      </w:pPr>
      <w:r w:rsidRPr="004B735B">
        <w:rPr>
          <w:rStyle w:val="Style13ptBold"/>
          <w:rFonts w:asciiTheme="minorHAnsi" w:hAnsiTheme="minorHAnsi" w:cstheme="minorHAnsi"/>
        </w:rPr>
        <w:t>Lillis 06/27/17</w:t>
      </w:r>
      <w:r w:rsidRPr="004B735B">
        <w:rPr>
          <w:rFonts w:asciiTheme="minorHAnsi" w:hAnsiTheme="minorHAnsi" w:cstheme="minorHAnsi"/>
        </w:rPr>
        <w:t xml:space="preserve"> </w:t>
      </w:r>
      <w:r w:rsidRPr="004B735B">
        <w:rPr>
          <w:rFonts w:asciiTheme="minorHAnsi" w:hAnsiTheme="minorHAnsi" w:cstheme="minorHAnsi"/>
          <w:sz w:val="18"/>
        </w:rPr>
        <w:t xml:space="preserve">(Mike, Senior reporter @ The Hill “Dems will press for no votes on 'Kate's Law' –– but not too hard” 06/27/17 02:24 PM </w:t>
      </w:r>
      <w:hyperlink r:id="rId249" w:history="1">
        <w:r w:rsidRPr="004B735B">
          <w:rPr>
            <w:rStyle w:val="Hyperlink"/>
            <w:rFonts w:asciiTheme="minorHAnsi" w:hAnsiTheme="minorHAnsi" w:cstheme="minorHAnsi"/>
            <w:sz w:val="18"/>
          </w:rPr>
          <w:t>http://thehill.com/homenews/house/339689-dems-wont-whip-votes-on-kates-law</w:t>
        </w:r>
      </w:hyperlink>
      <w:r w:rsidRPr="004B735B">
        <w:rPr>
          <w:rFonts w:asciiTheme="minorHAnsi" w:hAnsiTheme="minorHAnsi" w:cstheme="minorHAnsi"/>
          <w:sz w:val="18"/>
        </w:rPr>
        <w:t xml:space="preserve"> Michael Stefanko)    </w:t>
      </w:r>
    </w:p>
    <w:p w:rsidR="00A13BEF" w:rsidRPr="004B735B" w:rsidRDefault="00A13BEF" w:rsidP="00A13BEF">
      <w:pPr>
        <w:rPr>
          <w:rFonts w:asciiTheme="minorHAnsi" w:hAnsiTheme="minorHAnsi" w:cstheme="minorHAnsi"/>
          <w:sz w:val="10"/>
        </w:rPr>
      </w:pPr>
      <w:r w:rsidRPr="004B735B">
        <w:rPr>
          <w:rFonts w:asciiTheme="minorHAnsi" w:hAnsiTheme="minorHAnsi" w:cstheme="minorHAnsi"/>
          <w:sz w:val="10"/>
        </w:rPr>
        <w:t xml:space="preserve">Dems will press for no votes on 'Kate's Law' –– but not too hard © Victoria Sarno Jordan </w:t>
      </w:r>
      <w:r w:rsidRPr="004B735B">
        <w:rPr>
          <w:rFonts w:asciiTheme="minorHAnsi" w:hAnsiTheme="minorHAnsi" w:cstheme="minorHAnsi"/>
          <w:u w:val="single"/>
        </w:rPr>
        <w:t xml:space="preserve">House </w:t>
      </w:r>
      <w:r w:rsidRPr="004B735B">
        <w:rPr>
          <w:rFonts w:asciiTheme="minorHAnsi" w:hAnsiTheme="minorHAnsi" w:cstheme="minorHAnsi"/>
          <w:highlight w:val="yellow"/>
          <w:u w:val="single"/>
        </w:rPr>
        <w:t>Democratic leaders will encourage their troops to oppose the Republicans' crackdown on</w:t>
      </w:r>
      <w:r w:rsidRPr="004B735B">
        <w:rPr>
          <w:rFonts w:asciiTheme="minorHAnsi" w:hAnsiTheme="minorHAnsi" w:cstheme="minorHAnsi"/>
          <w:u w:val="single"/>
        </w:rPr>
        <w:t xml:space="preserve"> so-called </w:t>
      </w:r>
      <w:r w:rsidRPr="004B735B">
        <w:rPr>
          <w:rFonts w:asciiTheme="minorHAnsi" w:hAnsiTheme="minorHAnsi" w:cstheme="minorHAnsi"/>
          <w:highlight w:val="yellow"/>
          <w:u w:val="single"/>
        </w:rPr>
        <w:t>sanctuary cities</w:t>
      </w:r>
      <w:r w:rsidRPr="004B735B">
        <w:rPr>
          <w:rFonts w:asciiTheme="minorHAnsi" w:hAnsiTheme="minorHAnsi" w:cstheme="minorHAnsi"/>
          <w:u w:val="single"/>
        </w:rPr>
        <w:t xml:space="preserve"> this week, but members will face less pressure on “Kate’s Law,” the leaders indicated Tuesday. </w:t>
      </w:r>
      <w:r w:rsidRPr="004B735B">
        <w:rPr>
          <w:rFonts w:asciiTheme="minorHAnsi" w:hAnsiTheme="minorHAnsi" w:cstheme="minorHAnsi"/>
          <w:sz w:val="10"/>
        </w:rPr>
        <w:t>“</w:t>
      </w:r>
      <w:r w:rsidRPr="004B735B">
        <w:rPr>
          <w:rFonts w:asciiTheme="minorHAnsi" w:hAnsiTheme="minorHAnsi" w:cstheme="minorHAnsi"/>
          <w:highlight w:val="yellow"/>
          <w:u w:val="single"/>
        </w:rPr>
        <w:t>Kate’s Law is a little more complicated</w:t>
      </w:r>
      <w:r w:rsidRPr="004B735B">
        <w:rPr>
          <w:rFonts w:asciiTheme="minorHAnsi" w:hAnsiTheme="minorHAnsi" w:cstheme="minorHAnsi"/>
          <w:sz w:val="10"/>
        </w:rPr>
        <w:t xml:space="preserve">,” Rep. Steny Hoyer (D-Md.), </w:t>
      </w:r>
      <w:r w:rsidRPr="004B735B">
        <w:rPr>
          <w:rFonts w:asciiTheme="minorHAnsi" w:hAnsiTheme="minorHAnsi" w:cstheme="minorHAnsi"/>
          <w:u w:val="single"/>
        </w:rPr>
        <w:t>the Democratic whip, told reporters in the Capitol Tuesday morning</w:t>
      </w:r>
      <w:r w:rsidRPr="004B735B">
        <w:rPr>
          <w:rFonts w:asciiTheme="minorHAnsi" w:hAnsiTheme="minorHAnsi" w:cstheme="minorHAnsi"/>
          <w:sz w:val="10"/>
        </w:rPr>
        <w:t xml:space="preserve">. “I’m advising members to look at it carefully and see what their conclusion is.” Hours later, Hoyer and the Democrats decided they would whip opposition to the legislation when it hits the floor later this week. But </w:t>
      </w:r>
      <w:r w:rsidRPr="004B735B">
        <w:rPr>
          <w:rStyle w:val="Emphasis"/>
          <w:rFonts w:asciiTheme="minorHAnsi" w:hAnsiTheme="minorHAnsi" w:cstheme="minorHAnsi"/>
          <w:highlight w:val="yellow"/>
        </w:rPr>
        <w:t>they’re not twisting arms</w:t>
      </w:r>
      <w:r w:rsidRPr="004B735B">
        <w:rPr>
          <w:rFonts w:asciiTheme="minorHAnsi" w:hAnsiTheme="minorHAnsi" w:cstheme="minorHAnsi"/>
          <w:highlight w:val="yellow"/>
          <w:u w:val="single"/>
        </w:rPr>
        <w:t>, due to the politically fraught nature of the illegal immigration issue, which could prove a tough vote for vulnerable Democrats</w:t>
      </w:r>
      <w:r w:rsidRPr="004B735B">
        <w:rPr>
          <w:rFonts w:asciiTheme="minorHAnsi" w:hAnsiTheme="minorHAnsi" w:cstheme="minorHAnsi"/>
          <w:u w:val="single"/>
        </w:rPr>
        <w:t xml:space="preserve">. </w:t>
      </w:r>
      <w:r w:rsidRPr="004B735B">
        <w:rPr>
          <w:rFonts w:asciiTheme="minorHAnsi" w:hAnsiTheme="minorHAnsi" w:cstheme="minorHAnsi"/>
          <w:sz w:val="10"/>
        </w:rPr>
        <w:t xml:space="preserve">Sponsored by House Judiciary Committee Chairman Bob Goodlatte (R-Va.), “Kate’s Law” would hike criminal penalties for undocumented immigrants who have been convicted of certain crimes, deported and then re-enter the United States illegally. The bill is named after Kathryn Steinle, 32, who was fatally shot in 2015 while walking with her father along San Francisco's touristy waterfront. The suspect in the case, Juan Francisco Lopez-Sanchez, had seven previous felony convictions and was deported to Mexico on five previous occasions. </w:t>
      </w:r>
      <w:r w:rsidRPr="004B735B">
        <w:rPr>
          <w:rFonts w:asciiTheme="minorHAnsi" w:hAnsiTheme="minorHAnsi" w:cstheme="minorHAnsi"/>
          <w:u w:val="single"/>
        </w:rPr>
        <w:t xml:space="preserve">On the campaign trail, President Trump had invoked the shooting in promoting his law-and-order approach to immigration reform. And House Republicans are hoping to provide an assist this week when the bill hits the floor. </w:t>
      </w:r>
      <w:r w:rsidRPr="004B735B">
        <w:rPr>
          <w:rFonts w:asciiTheme="minorHAnsi" w:hAnsiTheme="minorHAnsi" w:cstheme="minorHAnsi"/>
          <w:sz w:val="10"/>
        </w:rPr>
        <w:t xml:space="preserve">Hoyer said the GOP proposal has flaws –– particularly as it relates to those immigrants seeking asylum –– and he lamented the closed process that prevents Democrats from offering amendments. Still, </w:t>
      </w:r>
      <w:r w:rsidRPr="004B735B">
        <w:rPr>
          <w:rFonts w:asciiTheme="minorHAnsi" w:hAnsiTheme="minorHAnsi" w:cstheme="minorHAnsi"/>
          <w:highlight w:val="yellow"/>
          <w:u w:val="single"/>
        </w:rPr>
        <w:t xml:space="preserve">Democrats </w:t>
      </w:r>
      <w:r w:rsidRPr="004B735B">
        <w:rPr>
          <w:rStyle w:val="Emphasis"/>
          <w:rFonts w:asciiTheme="minorHAnsi" w:hAnsiTheme="minorHAnsi" w:cstheme="minorHAnsi"/>
          <w:highlight w:val="yellow"/>
        </w:rPr>
        <w:t>won't apply a full-court press</w:t>
      </w:r>
      <w:r w:rsidRPr="004B735B">
        <w:rPr>
          <w:rFonts w:asciiTheme="minorHAnsi" w:hAnsiTheme="minorHAnsi" w:cstheme="minorHAnsi"/>
          <w:highlight w:val="yellow"/>
          <w:u w:val="single"/>
        </w:rPr>
        <w:t xml:space="preserve"> as they whip against "Kate's Law,"</w:t>
      </w:r>
      <w:r w:rsidRPr="004B735B">
        <w:rPr>
          <w:rFonts w:asciiTheme="minorHAnsi" w:hAnsiTheme="minorHAnsi" w:cstheme="minorHAnsi"/>
          <w:sz w:val="10"/>
        </w:rPr>
        <w:t xml:space="preserve"> given the emotional forces underlying the Steinle tragedy and others like it. Hoyer suggested the “public’s perception of allowing people to come back in, commit crimes and not have a more serious sentence” could harm vulnerable Democrats. “You talk to the families who have been adversely affected by that, it is a wrenching experience,” he said Tuesday morning. “Members believe that that’s pretty serious business, [and] I agree with that.” The Republicans’ sanctuary cities bill is another story: Democrats will whip harder against the proposal, a leadership aide said. Also sponsored by Goodlatte, the legislation would withhold certain federal grants from states, cities and law enforcement agencies that refuse to cooperate with federal officials in the detention or transfer of undocumented criminals. The bill would also require that undocumented immigrants convicted of drunk driving or arrested for “a particularly serious crime” be detained while they go through the deportation process. Supporters of the bill contend the changes are needed to help federal immigration officers enforce the law. Hoyer and most Democrats disagree, arguing that the sanctuary laws are necessary to foster trust between local police and members of the community who might otherwise be wary of cooperating with law enforcers for fear of being deported. “If you have crime and people who are victims of crime are afraid to come forward and report that, then law enforcement believes it is undermining its ability to keep safe neighborhoods and safe communities,” he said. Updated at 6:20 p.m. TAGS BOB GOODLATTE</w:t>
      </w:r>
    </w:p>
    <w:p w:rsidR="00A13BEF" w:rsidRPr="004B735B" w:rsidRDefault="00A13BEF" w:rsidP="00A13BEF">
      <w:pPr>
        <w:pStyle w:val="Heading4"/>
        <w:rPr>
          <w:rFonts w:asciiTheme="minorHAnsi" w:hAnsiTheme="minorHAnsi" w:cstheme="minorHAnsi"/>
        </w:rPr>
      </w:pPr>
      <w:r w:rsidRPr="004B735B">
        <w:rPr>
          <w:rFonts w:asciiTheme="minorHAnsi" w:hAnsiTheme="minorHAnsi" w:cstheme="minorHAnsi"/>
        </w:rPr>
        <w:t>They caved</w:t>
      </w:r>
    </w:p>
    <w:p w:rsidR="00A13BEF" w:rsidRPr="004B735B" w:rsidRDefault="00A13BEF" w:rsidP="00A13BEF">
      <w:pPr>
        <w:rPr>
          <w:rFonts w:asciiTheme="minorHAnsi" w:hAnsiTheme="minorHAnsi" w:cstheme="minorHAnsi"/>
        </w:rPr>
      </w:pPr>
      <w:r w:rsidRPr="004B735B">
        <w:rPr>
          <w:rStyle w:val="Style13ptBold"/>
          <w:rFonts w:asciiTheme="minorHAnsi" w:hAnsiTheme="minorHAnsi" w:cstheme="minorHAnsi"/>
        </w:rPr>
        <w:t>Marcos 06/29/17</w:t>
      </w:r>
      <w:r w:rsidRPr="004B735B">
        <w:rPr>
          <w:rFonts w:asciiTheme="minorHAnsi" w:hAnsiTheme="minorHAnsi" w:cstheme="minorHAnsi"/>
        </w:rPr>
        <w:t xml:space="preserve"> </w:t>
      </w:r>
      <w:r w:rsidRPr="004B735B">
        <w:rPr>
          <w:rFonts w:asciiTheme="minorHAnsi" w:hAnsiTheme="minorHAnsi" w:cstheme="minorHAnsi"/>
          <w:sz w:val="18"/>
        </w:rPr>
        <w:t xml:space="preserve">(Cristina, reporter @ the Hill covering the House, “House passes 'Kate's Law' and bill targeting sanctuary cities” </w:t>
      </w:r>
      <w:hyperlink r:id="rId250" w:history="1">
        <w:r w:rsidRPr="004B735B">
          <w:rPr>
            <w:rStyle w:val="Hyperlink"/>
            <w:rFonts w:asciiTheme="minorHAnsi" w:hAnsiTheme="minorHAnsi" w:cstheme="minorHAnsi"/>
            <w:sz w:val="18"/>
          </w:rPr>
          <w:t>http://thehill.com/blogs/floor-action/house/340137-house-passes-kates-law-and-crackdown-on-sanctuary-cities</w:t>
        </w:r>
      </w:hyperlink>
      <w:r w:rsidRPr="004B735B">
        <w:rPr>
          <w:rFonts w:asciiTheme="minorHAnsi" w:hAnsiTheme="minorHAnsi" w:cstheme="minorHAnsi"/>
          <w:sz w:val="18"/>
        </w:rPr>
        <w:t xml:space="preserve"> 06/29/17 05:32 PM, Michael Stefanko) </w:t>
      </w:r>
    </w:p>
    <w:p w:rsidR="00A13BEF" w:rsidRPr="004B735B" w:rsidRDefault="00A13BEF" w:rsidP="00A13BEF">
      <w:pPr>
        <w:rPr>
          <w:rFonts w:asciiTheme="minorHAnsi" w:hAnsiTheme="minorHAnsi" w:cstheme="minorHAnsi"/>
          <w:sz w:val="10"/>
        </w:rPr>
      </w:pPr>
      <w:r w:rsidRPr="004B735B">
        <w:rPr>
          <w:rFonts w:asciiTheme="minorHAnsi" w:hAnsiTheme="minorHAnsi" w:cstheme="minorHAnsi"/>
          <w:sz w:val="10"/>
        </w:rPr>
        <w:t xml:space="preserve">7,188 7.3K House passes 'Kate's Law' and bill targeting sanctuary cities Autoplay: On | Off </w:t>
      </w:r>
      <w:r w:rsidRPr="004B735B">
        <w:rPr>
          <w:rFonts w:asciiTheme="minorHAnsi" w:hAnsiTheme="minorHAnsi" w:cstheme="minorHAnsi"/>
          <w:u w:val="single"/>
        </w:rPr>
        <w:t xml:space="preserve">The House passed legislation on Thursday to crack down on illegal immigration and enact a key priority of President Trump’s known as "Kate's Law." </w:t>
      </w:r>
      <w:r w:rsidRPr="004B735B">
        <w:rPr>
          <w:rFonts w:asciiTheme="minorHAnsi" w:hAnsiTheme="minorHAnsi" w:cstheme="minorHAnsi"/>
          <w:sz w:val="10"/>
        </w:rPr>
        <w:t xml:space="preserve">In largely party line votes, the House approved two bills. One would cut off some federal grants from so-called sanctuary cities that limit cooperation with immigration authorities; the other would impose tougher sentences on criminals who have entered the U.S. illegally multiple times. “For years, the lack of immigration enforcement and spread of sanctuary policies have cost too many lives,” said House Judiciary Committee Chairman Bob Goodlatte (R-Va.), the author of both bills. The sanctuary city bill passed 228-195, while </w:t>
      </w:r>
      <w:r w:rsidRPr="004B735B">
        <w:rPr>
          <w:rFonts w:asciiTheme="minorHAnsi" w:hAnsiTheme="minorHAnsi" w:cstheme="minorHAnsi"/>
          <w:u w:val="single"/>
        </w:rPr>
        <w:t xml:space="preserve">the sentencing bill passed 257-167. </w:t>
      </w:r>
      <w:r w:rsidRPr="004B735B">
        <w:rPr>
          <w:rFonts w:asciiTheme="minorHAnsi" w:hAnsiTheme="minorHAnsi" w:cstheme="minorHAnsi"/>
          <w:highlight w:val="yellow"/>
          <w:u w:val="single"/>
        </w:rPr>
        <w:t>Three Democrats defected from their party to support taking away grants from the sanctuary localities</w:t>
      </w:r>
      <w:r w:rsidRPr="004B735B">
        <w:rPr>
          <w:rFonts w:asciiTheme="minorHAnsi" w:hAnsiTheme="minorHAnsi" w:cstheme="minorHAnsi"/>
          <w:u w:val="single"/>
        </w:rPr>
        <w:t xml:space="preserve">: </w:t>
      </w:r>
      <w:r w:rsidRPr="004B735B">
        <w:rPr>
          <w:rFonts w:asciiTheme="minorHAnsi" w:hAnsiTheme="minorHAnsi" w:cstheme="minorHAnsi"/>
          <w:sz w:val="10"/>
        </w:rPr>
        <w:t xml:space="preserve">Reps. Matt Cartwright (Pa.), Henry Cuellar (Texas) and Collin Peterson (Minn.). Seven Republicans voted against the bill: Reps. Justin Amash (Mich.), Carlos Curbelo (Fla.), Mario Diaz-Balart (Fla.), Dan Donovan (N.Y.), Peter King (N.Y.), Dave Reichert (Wash.) and Ileana Ros-Lehtinen (Fla.). </w:t>
      </w:r>
      <w:r w:rsidRPr="004B735B">
        <w:rPr>
          <w:rFonts w:asciiTheme="minorHAnsi" w:hAnsiTheme="minorHAnsi" w:cstheme="minorHAnsi"/>
          <w:u w:val="single"/>
        </w:rPr>
        <w:t>House Democratic leaders encouraged members to oppose the bill to withhold funds from sanctuary cities, but didn’t apply as much pressure on “Kate’s Law,”</w:t>
      </w:r>
      <w:r w:rsidRPr="004B735B">
        <w:rPr>
          <w:rFonts w:asciiTheme="minorHAnsi" w:hAnsiTheme="minorHAnsi" w:cstheme="minorHAnsi"/>
          <w:sz w:val="10"/>
        </w:rPr>
        <w:t xml:space="preserve"> which establishes higher penalties for criminals who have entered the country illegally. </w:t>
      </w:r>
      <w:r w:rsidRPr="004B735B">
        <w:rPr>
          <w:rFonts w:asciiTheme="minorHAnsi" w:hAnsiTheme="minorHAnsi" w:cstheme="minorHAnsi"/>
          <w:highlight w:val="yellow"/>
          <w:u w:val="single"/>
        </w:rPr>
        <w:t>Twenty-four Democrats voted for "Kate's Law</w:t>
      </w:r>
      <w:r w:rsidRPr="004B735B">
        <w:rPr>
          <w:rFonts w:asciiTheme="minorHAnsi" w:hAnsiTheme="minorHAnsi" w:cstheme="minorHAnsi"/>
          <w:u w:val="single"/>
        </w:rPr>
        <w:t>."</w:t>
      </w:r>
      <w:r w:rsidRPr="004B735B">
        <w:rPr>
          <w:rFonts w:asciiTheme="minorHAnsi" w:hAnsiTheme="minorHAnsi" w:cstheme="minorHAnsi"/>
          <w:sz w:val="10"/>
        </w:rPr>
        <w:t xml:space="preserve"> Amash was the only Republican to oppose it. The sentencing legislation is named after Kate Steinle, who was fatally shot in 2015 in San Francisco by a man who had had seven previous felony convictions and was deported to Mexico on five previous occasions. </w:t>
      </w:r>
      <w:r w:rsidRPr="004B735B">
        <w:rPr>
          <w:rFonts w:asciiTheme="minorHAnsi" w:hAnsiTheme="minorHAnsi" w:cstheme="minorHAnsi"/>
          <w:u w:val="single"/>
        </w:rPr>
        <w:t xml:space="preserve">Trump had invoked the shooting on the campaign trail to promote his immigration agenda, including at his speech at the Republican National Convention last summer when he accepted the party’s presidential nomination. </w:t>
      </w:r>
      <w:r w:rsidRPr="004B735B">
        <w:rPr>
          <w:rFonts w:asciiTheme="minorHAnsi" w:hAnsiTheme="minorHAnsi" w:cstheme="minorHAnsi"/>
          <w:sz w:val="10"/>
        </w:rPr>
        <w:t xml:space="preserve">The convention featured speeches from parents whose children were killed by immigrants in the U.S. illegally, and the White House has tried to keep a focus on the issue since then. Three of first lady Melania Trump’s guests at the president’s address to Congress in February were people who had family members killed by undocumented immigrants. During his address to Congress, Trump announced a new Homeland Security office called Victims of Immigration Crime Engagement (VOICE) to assist victims of crimes committed by immigrants in the country illegally. Trump earlier Thursday called the two immigration bills "vital to public safety and national security." "I'm calling on all lawmakers to put the safety of American families first. Let's pass these bills through the House, through the Senate, and send them to my desk. I will give them the fastest approval, the fastest signature, that you have ever seen." Despite the House passage of the two bills on Thursday, Democrats are likely to present a roadblock in the Senate. Republicans would need at least eight Democrats to break a filibuster on either of the measures. Senate Democrats successfully blocked similar bills in 2015 and 2016. Law enforcement groups have expressed opposition to the proposal blocking federal grants to localities with sanctuary policies. The National Fraternal Order of Police this week wrote to House leaders warning that “withholding needed assistance to law enforcement agencies — which have no policymaking role — also hurts public safety efforts.” “It is unjust to penalize law enforcement and the citizens they serve because Congress disagrees with their enforcement priorities with respect to our nation’s immigration laws.” The bill includes a provision that ensures immigrants in the U.S. illegally who are charged with a serious crime are detained during their deportation proceedings. It also requires that localities comply with Immigration and Customs Enforcement requests to detain suspects for extra time, since some jurisdictions currently don’t always cooperate. The extended detentions allow immigration enforcement authorities to pick up suspected criminal immigrants from local jails. Democrats further accused proponents of the bill of stoking anti-immigrant attitudes. “These bills are nothing new and they are not really about immigration or fighting crime,” Rep. Luis Gutierrez (D-Ill.), a member of the Congressional Hispanic Caucus, said during House floor debate. “They are about racial profiling and putting Latinos, quote unquote, in our place.” The House votes come at a time when Republicans have failed to make headway on Trump’s push to authorize funds for a new wall on the U.S.-Mexico border. The Trump administration pushed for funding for the border wall during negotiations over a government spending bill this spring, but were unsuccessful. The 2018 budget proposed by the White House calls for $1.6 billion for constructing the wall. The proposal funds about 60 miles of a wall, mostly along the Texas border. - This story was updated at 5:58 p.m. </w:t>
      </w:r>
    </w:p>
    <w:p w:rsidR="00A13BEF" w:rsidRPr="004B735B" w:rsidRDefault="00A13BEF" w:rsidP="00A13BEF">
      <w:pPr>
        <w:rPr>
          <w:rFonts w:asciiTheme="minorHAnsi" w:hAnsiTheme="minorHAnsi" w:cstheme="minorHAnsi"/>
        </w:rPr>
      </w:pPr>
    </w:p>
    <w:p w:rsidR="003274FA" w:rsidRPr="004B735B" w:rsidRDefault="003274FA" w:rsidP="00A13BEF">
      <w:pPr>
        <w:pStyle w:val="Heading3"/>
        <w:rPr>
          <w:rFonts w:asciiTheme="minorHAnsi" w:hAnsiTheme="minorHAnsi" w:cstheme="minorHAnsi"/>
        </w:rPr>
      </w:pPr>
      <w:r w:rsidRPr="004B735B">
        <w:rPr>
          <w:rFonts w:asciiTheme="minorHAnsi" w:hAnsiTheme="minorHAnsi" w:cstheme="minorHAnsi"/>
        </w:rPr>
        <w:t xml:space="preserve">AT – Just the House </w:t>
      </w:r>
    </w:p>
    <w:p w:rsidR="003274FA" w:rsidRPr="004B735B" w:rsidRDefault="003274FA" w:rsidP="003274FA">
      <w:pPr>
        <w:rPr>
          <w:rFonts w:asciiTheme="minorHAnsi" w:hAnsiTheme="minorHAnsi" w:cstheme="minorHAnsi"/>
        </w:rPr>
      </w:pPr>
    </w:p>
    <w:p w:rsidR="003274FA" w:rsidRPr="004B735B" w:rsidRDefault="003274FA" w:rsidP="003274FA">
      <w:pPr>
        <w:pStyle w:val="Heading4"/>
        <w:rPr>
          <w:rFonts w:asciiTheme="minorHAnsi" w:hAnsiTheme="minorHAnsi" w:cstheme="minorHAnsi"/>
          <w:u w:val="single"/>
        </w:rPr>
      </w:pPr>
      <w:r w:rsidRPr="004B735B">
        <w:rPr>
          <w:rFonts w:asciiTheme="minorHAnsi" w:hAnsiTheme="minorHAnsi" w:cstheme="minorHAnsi"/>
        </w:rPr>
        <w:t xml:space="preserve">The House was just the start – Trump </w:t>
      </w:r>
      <w:r w:rsidRPr="004B735B">
        <w:rPr>
          <w:rFonts w:asciiTheme="minorHAnsi" w:hAnsiTheme="minorHAnsi" w:cstheme="minorHAnsi"/>
          <w:u w:val="single"/>
        </w:rPr>
        <w:t>rallied the base</w:t>
      </w:r>
    </w:p>
    <w:p w:rsidR="003274FA" w:rsidRPr="004B735B" w:rsidRDefault="003274FA" w:rsidP="003274FA">
      <w:pPr>
        <w:rPr>
          <w:rFonts w:asciiTheme="minorHAnsi" w:hAnsiTheme="minorHAnsi" w:cstheme="minorHAnsi"/>
          <w:sz w:val="18"/>
        </w:rPr>
      </w:pPr>
      <w:r w:rsidRPr="004B735B">
        <w:rPr>
          <w:rStyle w:val="Style13ptBold"/>
          <w:rFonts w:asciiTheme="minorHAnsi" w:hAnsiTheme="minorHAnsi" w:cstheme="minorHAnsi"/>
        </w:rPr>
        <w:t>Foley 06/29/2017</w:t>
      </w:r>
      <w:r w:rsidRPr="004B735B">
        <w:rPr>
          <w:rFonts w:asciiTheme="minorHAnsi" w:hAnsiTheme="minorHAnsi" w:cstheme="minorHAnsi"/>
        </w:rPr>
        <w:t xml:space="preserve"> </w:t>
      </w:r>
      <w:r w:rsidRPr="004B735B">
        <w:rPr>
          <w:rFonts w:asciiTheme="minorHAnsi" w:hAnsiTheme="minorHAnsi" w:cstheme="minorHAnsi"/>
          <w:sz w:val="18"/>
        </w:rPr>
        <w:t xml:space="preserve">(Elise, Elise Foley covers politics and immigration, including the intersection of the two, for HuffPost. She previously worked at the Washington Independent and attended journalism school at Northwestern University. “House Votes For More Punishments For Undocumented Immigrants, ‘Sanctuary Cities’” </w:t>
      </w:r>
      <w:hyperlink r:id="rId251" w:history="1">
        <w:r w:rsidRPr="004B735B">
          <w:rPr>
            <w:rStyle w:val="Hyperlink"/>
            <w:rFonts w:asciiTheme="minorHAnsi" w:hAnsiTheme="minorHAnsi" w:cstheme="minorHAnsi"/>
            <w:sz w:val="18"/>
          </w:rPr>
          <w:t>http://www.huffingtonpost.com/entry/house-republicans-trump-immigratio_us_59550d63e4b02734df30802b</w:t>
        </w:r>
      </w:hyperlink>
      <w:r w:rsidRPr="004B735B">
        <w:rPr>
          <w:rFonts w:asciiTheme="minorHAnsi" w:hAnsiTheme="minorHAnsi" w:cstheme="minorHAnsi"/>
          <w:sz w:val="18"/>
        </w:rPr>
        <w:t xml:space="preserve"> Michael Stefanko) </w:t>
      </w:r>
    </w:p>
    <w:p w:rsidR="003274FA" w:rsidRPr="004B735B" w:rsidRDefault="003274FA" w:rsidP="003274FA">
      <w:pPr>
        <w:rPr>
          <w:rFonts w:asciiTheme="minorHAnsi" w:hAnsiTheme="minorHAnsi" w:cstheme="minorHAnsi"/>
          <w:sz w:val="12"/>
        </w:rPr>
      </w:pPr>
      <w:r w:rsidRPr="004B735B">
        <w:rPr>
          <w:rFonts w:asciiTheme="minorHAnsi" w:hAnsiTheme="minorHAnsi" w:cstheme="minorHAnsi"/>
          <w:u w:val="single"/>
        </w:rPr>
        <w:t xml:space="preserve">Just like President Trump wants. </w:t>
      </w:r>
      <w:r w:rsidRPr="004B735B">
        <w:rPr>
          <w:rFonts w:asciiTheme="minorHAnsi" w:hAnsiTheme="minorHAnsi" w:cstheme="minorHAnsi"/>
          <w:sz w:val="12"/>
        </w:rPr>
        <w:t xml:space="preserve">By Elise Foley WASHINGTON ― President Donald Trump wants to lock up more undocumented immigrants, highlight the criminals among them and punish local jurisdictions that limit how they help with deportation efforts, and </w:t>
      </w:r>
      <w:r w:rsidRPr="004B735B">
        <w:rPr>
          <w:rFonts w:asciiTheme="minorHAnsi" w:hAnsiTheme="minorHAnsi" w:cstheme="minorHAnsi"/>
          <w:u w:val="single"/>
        </w:rPr>
        <w:t xml:space="preserve">he has hundreds of allies in the U.S. House. </w:t>
      </w:r>
      <w:r w:rsidRPr="004B735B">
        <w:rPr>
          <w:rFonts w:asciiTheme="minorHAnsi" w:hAnsiTheme="minorHAnsi" w:cstheme="minorHAnsi"/>
          <w:sz w:val="12"/>
        </w:rPr>
        <w:t xml:space="preserve">On Thursday, the House approved two bills related to immigration. Kate’s Law, which increases penalties for people who reenter the U.S. after being deported or convicted of a crime, passed 257 to 167, with 24 </w:t>
      </w:r>
      <w:r w:rsidRPr="004B735B">
        <w:rPr>
          <w:rFonts w:asciiTheme="minorHAnsi" w:hAnsiTheme="minorHAnsi" w:cstheme="minorHAnsi"/>
          <w:u w:val="single"/>
        </w:rPr>
        <w:t>Democrats joining nearly all Republicans in voting yes</w:t>
      </w:r>
      <w:r w:rsidRPr="004B735B">
        <w:rPr>
          <w:rFonts w:asciiTheme="minorHAnsi" w:hAnsiTheme="minorHAnsi" w:cstheme="minorHAnsi"/>
          <w:sz w:val="12"/>
        </w:rPr>
        <w:t xml:space="preserve">. The No Sanctuary for Criminals Act, which aims to pressure so-called sanctuary cities into full cooperation with Immigration and Customs Enforcement, passed 228 to 195, with support from most Republicans and three Democrats. </w:t>
      </w:r>
      <w:r w:rsidRPr="004B735B">
        <w:rPr>
          <w:rFonts w:asciiTheme="minorHAnsi" w:hAnsiTheme="minorHAnsi" w:cstheme="minorHAnsi"/>
          <w:u w:val="single"/>
        </w:rPr>
        <w:t>It was a win for Trump, who made public statements of support for the bills and had his attorney general and homeland security secretary do the same</w:t>
      </w:r>
      <w:r w:rsidRPr="004B735B">
        <w:rPr>
          <w:rFonts w:asciiTheme="minorHAnsi" w:hAnsiTheme="minorHAnsi" w:cstheme="minorHAnsi"/>
          <w:sz w:val="12"/>
        </w:rPr>
        <w:t xml:space="preserve">, including by meeting with family members of people who had been killed by undocumented immigrants. The bills face a difficult path in the Senate, where Kate’s Law failed in 2015, but </w:t>
      </w:r>
      <w:r w:rsidRPr="004B735B">
        <w:rPr>
          <w:rFonts w:asciiTheme="minorHAnsi" w:hAnsiTheme="minorHAnsi" w:cstheme="minorHAnsi"/>
          <w:u w:val="single"/>
        </w:rPr>
        <w:t xml:space="preserve">the fact that they got through the House so easily sends a message: Trump isn’t an extremist on immigration; he’s in step with the GOP in Congress. </w:t>
      </w:r>
      <w:r w:rsidRPr="004B735B">
        <w:rPr>
          <w:rFonts w:asciiTheme="minorHAnsi" w:hAnsiTheme="minorHAnsi" w:cstheme="minorHAnsi"/>
          <w:sz w:val="12"/>
        </w:rPr>
        <w:t>If signed into law, the No Sanctuary for Criminals Act would allow Trump to crack down on sanctuary cities, which he vowed to do in a January executive order. He hit a roadblock, though: Although his administration implied jurisdictions were breaking the law by not fully cooperating with ICE, that wasn’t true. As the Justice Department finally acknowledged in May, jurisdictions cannot ban law enforcement from sharing information about immigration status with the federal government, but there’s no legal obligation that they detain people without a warrant on ICE’s behalf. Many local officials, including those in law enforcement, argue that “sanctuary” policies are about public safety: They encourage community trust in police and allow them to save resources and funds for going after non-immigration crimes. They also say that detaining people on ICE’s request without a warrant can be a legal liability, since multiple courts have ruled that such detentions are unconstitutional. But the bill that passed Thursday would pressure cities into compliance by adding a rule that prohibits local officials from restricting cooperation with ICE. If localities maintained policies against detaining people on the federal government’s request, they would lose access to some grants. They could also be sued if people they released went on to commit other crimes ― even if the release was by court order. The No Sanctuary bill would also require the federal government to detain people without bond if they were arrested or charged with crimes that resulted in death or serious injury to another person, or if they were convicted of a drunk driving offense. Kate’s Law ― named for Kate Steinle, who was killed in 2015, allegedly by an undocumented immigrant who had previously been deported ― would also likely lead to lengthier detention. Illegally reentering the U.S. after being deported currently can result in a prison sentence of up to two years. Kate’s Law would create a 10-year maximum sentence for those removed or denied entry more than twice who cross without authorization or ask for admission at the border. Under the bill, people could be sentenced to up to 25 years if they reentered the U.S. after being convicted of certain crimes, some of them immigration-related. This could lead to a large increase in the federal prison population. Democrats and human rights advocates warned that the bill could lead to prosecution even of asylum seekers who present themselves at the border ― something that is not currently illegal ― after being previously deported. John Conyers (D-Mich.), ranking member of the House Judiciary Committee, said the offense would also apply to people who request entry because they are seeking protection from sex trafficking or persecution, or those who ask for humanitarian parole to donate organs to relatives who are U.S. citizens. “My colleagues say this bill is about protecting us from criminals, but don’t be fooled about the ultimate effect of this bill,” Conyers said on the House floor. “It does far more than target immigrants with criminal histories.” That’s not a surprise, given that the Trump administration has gone beyond targeting immigrants with criminal histories for deportations as well. Homeland Security Secretary John Kelly appeared with House Republicans at the Capitol on Thursday and said the bills will help ICE “uphold our nation’s immigration laws and help make our communities more safe.” “President Trump has made it clear that our borders are not open to illegal immigration, that we are a nation of laws and we will no longer look the other way,” Kelly said. “We will no longer look the other way in the interior, either.” Do you have information you want to share with HuffPost? Here’s how.</w:t>
      </w:r>
    </w:p>
    <w:p w:rsidR="003274FA" w:rsidRPr="004B735B" w:rsidRDefault="003274FA" w:rsidP="003274FA">
      <w:pPr>
        <w:rPr>
          <w:rFonts w:asciiTheme="minorHAnsi" w:hAnsiTheme="minorHAnsi" w:cstheme="minorHAnsi"/>
        </w:rPr>
      </w:pPr>
    </w:p>
    <w:p w:rsidR="003274FA" w:rsidRPr="004B735B" w:rsidRDefault="003274FA" w:rsidP="003274FA">
      <w:pPr>
        <w:pStyle w:val="Heading3"/>
        <w:rPr>
          <w:rFonts w:asciiTheme="minorHAnsi" w:hAnsiTheme="minorHAnsi" w:cstheme="minorHAnsi"/>
        </w:rPr>
      </w:pPr>
      <w:r w:rsidRPr="004B735B">
        <w:rPr>
          <w:rFonts w:asciiTheme="minorHAnsi" w:hAnsiTheme="minorHAnsi" w:cstheme="minorHAnsi"/>
        </w:rPr>
        <w:t xml:space="preserve">AT – L = Bigger </w:t>
      </w:r>
    </w:p>
    <w:p w:rsidR="003274FA" w:rsidRPr="004B735B" w:rsidRDefault="003274FA" w:rsidP="003274FA">
      <w:pPr>
        <w:rPr>
          <w:rFonts w:asciiTheme="minorHAnsi" w:hAnsiTheme="minorHAnsi" w:cstheme="minorHAnsi"/>
        </w:rPr>
      </w:pPr>
    </w:p>
    <w:p w:rsidR="003274FA" w:rsidRPr="004B735B" w:rsidRDefault="003274FA" w:rsidP="003274FA">
      <w:pPr>
        <w:pStyle w:val="Heading4"/>
        <w:rPr>
          <w:rFonts w:asciiTheme="minorHAnsi" w:hAnsiTheme="minorHAnsi" w:cstheme="minorHAnsi"/>
        </w:rPr>
      </w:pPr>
      <w:r w:rsidRPr="004B735B">
        <w:rPr>
          <w:rFonts w:asciiTheme="minorHAnsi" w:hAnsiTheme="minorHAnsi" w:cstheme="minorHAnsi"/>
        </w:rPr>
        <w:t xml:space="preserve">It's an especially high-profile promise and puts Dems on their heels  </w:t>
      </w:r>
    </w:p>
    <w:p w:rsidR="003274FA" w:rsidRPr="004B735B" w:rsidRDefault="003274FA" w:rsidP="003274FA">
      <w:pPr>
        <w:rPr>
          <w:rFonts w:asciiTheme="minorHAnsi" w:hAnsiTheme="minorHAnsi" w:cstheme="minorHAnsi"/>
        </w:rPr>
      </w:pPr>
      <w:r w:rsidRPr="004B735B">
        <w:rPr>
          <w:rStyle w:val="Style13ptBold"/>
          <w:rFonts w:asciiTheme="minorHAnsi" w:hAnsiTheme="minorHAnsi" w:cstheme="minorHAnsi"/>
        </w:rPr>
        <w:t>Wheeler 05/31/17</w:t>
      </w:r>
      <w:r w:rsidRPr="004B735B">
        <w:rPr>
          <w:rFonts w:asciiTheme="minorHAnsi" w:hAnsiTheme="minorHAnsi" w:cstheme="minorHAnsi"/>
        </w:rPr>
        <w:t xml:space="preserve"> </w:t>
      </w:r>
      <w:r w:rsidRPr="004B735B">
        <w:rPr>
          <w:rFonts w:asciiTheme="minorHAnsi" w:hAnsiTheme="minorHAnsi" w:cstheme="minorHAnsi"/>
          <w:sz w:val="18"/>
        </w:rPr>
        <w:t xml:space="preserve">(Lydia, Regulation Reporter @ The Hill “Republicans look to fulfill Trump's vow on 'Kate's Law'” </w:t>
      </w:r>
      <w:hyperlink r:id="rId252" w:history="1">
        <w:r w:rsidRPr="004B735B">
          <w:rPr>
            <w:rStyle w:val="Hyperlink"/>
            <w:rFonts w:asciiTheme="minorHAnsi" w:hAnsiTheme="minorHAnsi" w:cstheme="minorHAnsi"/>
            <w:sz w:val="18"/>
          </w:rPr>
          <w:t>http://thehill.com/policy/335717-republicans-look-to-fulfill-trumps-vow-on-kates-law</w:t>
        </w:r>
      </w:hyperlink>
      <w:r w:rsidRPr="004B735B">
        <w:rPr>
          <w:rFonts w:asciiTheme="minorHAnsi" w:hAnsiTheme="minorHAnsi" w:cstheme="minorHAnsi"/>
          <w:sz w:val="18"/>
        </w:rPr>
        <w:t xml:space="preserve"> Michael Stefanko) </w:t>
      </w:r>
    </w:p>
    <w:p w:rsidR="003274FA" w:rsidRPr="004B735B" w:rsidRDefault="003274FA" w:rsidP="003274FA">
      <w:pPr>
        <w:rPr>
          <w:rFonts w:asciiTheme="minorHAnsi" w:hAnsiTheme="minorHAnsi" w:cstheme="minorHAnsi"/>
          <w:sz w:val="12"/>
        </w:rPr>
      </w:pPr>
      <w:r w:rsidRPr="004B735B">
        <w:rPr>
          <w:rFonts w:asciiTheme="minorHAnsi" w:hAnsiTheme="minorHAnsi" w:cstheme="minorHAnsi"/>
          <w:sz w:val="12"/>
        </w:rPr>
        <w:t xml:space="preserve">Republicans look to fulfill Trump's vow on 'Kate's Law' © Getty Images </w:t>
      </w:r>
      <w:r w:rsidRPr="004B735B">
        <w:rPr>
          <w:rFonts w:asciiTheme="minorHAnsi" w:hAnsiTheme="minorHAnsi" w:cstheme="minorHAnsi"/>
          <w:highlight w:val="yellow"/>
          <w:u w:val="single"/>
        </w:rPr>
        <w:t xml:space="preserve">Republicans are going on the offensive with “Kate’s Law,” seeking to fulfill one of President Trump’s </w:t>
      </w:r>
      <w:r w:rsidRPr="004B735B">
        <w:rPr>
          <w:rStyle w:val="Emphasis"/>
          <w:rFonts w:asciiTheme="minorHAnsi" w:hAnsiTheme="minorHAnsi" w:cstheme="minorHAnsi"/>
          <w:highlight w:val="yellow"/>
        </w:rPr>
        <w:t>most high-profile promises</w:t>
      </w:r>
      <w:r w:rsidRPr="004B735B">
        <w:rPr>
          <w:rFonts w:asciiTheme="minorHAnsi" w:hAnsiTheme="minorHAnsi" w:cstheme="minorHAnsi"/>
          <w:highlight w:val="yellow"/>
          <w:u w:val="single"/>
        </w:rPr>
        <w:t xml:space="preserve"> while </w:t>
      </w:r>
      <w:r w:rsidRPr="004B735B">
        <w:rPr>
          <w:rStyle w:val="Emphasis"/>
          <w:rFonts w:asciiTheme="minorHAnsi" w:hAnsiTheme="minorHAnsi" w:cstheme="minorHAnsi"/>
          <w:highlight w:val="yellow"/>
        </w:rPr>
        <w:t>putting Democrats on defense over illegal immigration</w:t>
      </w:r>
      <w:r w:rsidRPr="004B735B">
        <w:rPr>
          <w:rFonts w:asciiTheme="minorHAnsi" w:hAnsiTheme="minorHAnsi" w:cstheme="minorHAnsi"/>
          <w:sz w:val="12"/>
        </w:rPr>
        <w:t xml:space="preserve">. During the presidential campaign, Trump highlighted the murder of 32-year-old Kathryn Steinle, who was shot by a Mexican immigrant who had unlawfully re-entered the country after being convicted of a separate crime and deported. Now, Republicans are working on legislation to impose a mandatory five-year minimum prison sentence for immigrants who have twice been charged with illegally re-entering the country or have prior aggravated felony convictions. Language for Kate’s Law is tucked into a border security bill that Sen. John Cornyn (R-Texas) and House Homeland Security Committee Chairman Michael McCaul (R-Texas) are working on, according to a draft copy reviewed by The Hill. </w:t>
      </w:r>
      <w:r w:rsidRPr="004B735B">
        <w:rPr>
          <w:rFonts w:asciiTheme="minorHAnsi" w:hAnsiTheme="minorHAnsi" w:cstheme="minorHAnsi"/>
          <w:u w:val="single"/>
        </w:rPr>
        <w:t xml:space="preserve">The bill, which Senate Democrats successfully blocked in 2015 and 2016, is a priority for Trump. A May 2 tweet from Rabbi Shmuley Boteach shows him and White House strategist Stephen Bannon standing in front of a whiteboard with Bannon’s to-do list. The words “pass ‘Kate’s law’” are visible under the header “Pledges on Immigration.” </w:t>
      </w:r>
      <w:r w:rsidRPr="004B735B">
        <w:rPr>
          <w:rFonts w:asciiTheme="minorHAnsi" w:hAnsiTheme="minorHAnsi" w:cstheme="minorHAnsi"/>
          <w:sz w:val="12"/>
        </w:rPr>
        <w:t>The White House did not respond to a request for comment on the Republican proposal. In addition to Kate’s Law, the larger border security bill includes provisions to add 10,000 detention beds each year for the next four years, increase the number of border patrol agents from 21,000 to 26,370 and require U.S. attorneys to prosecute people who are caught within 100 miles of crossing the southern border. Greg Chen, director of government relations at the American Immigration Lawyers Association, said Cornyn and McCaul’s bill goes “hand in hand” with Trump’s overall mass deportation plan. “It’s a one-size-fits-all justice that is going to produce sentences that don’t fit the person’s circumstances or facts of life,” Chen said. “People who have lived here a long time may go to visit family in Mexico and then get picked up on the way back in.” While Republicans appear to be pushing the measure in the name of national security, immigration advocates claim Democrats are on strong footing to once again oppose the proposal. Philip Wolgin, managing director for the immigration policy team at the liberal Center for American Progress, claims Trump’s tougher stance on immigration enforcement has actually made communities more dangerous because fewer immigrants are willing to report rape, sexual assault and crimes to police. “It’s laughable you could claim this is about national security or community safety,” he said. A March McClatchy-Marist survey found that 80 percent of Americans favor providing a way for undocumented immigrants to gain legal U.S. citizenship if they meet certain criteria. The poll found that opinion to be bipartisan, with 69 percent of Republicans saying they would favor such a move if undocumented immigrants learn English, pay fines and have jobs that pay taxes. In a statement to The Hill, Rep. Luis Gutiérrez (D-Ill.), who chairs the Immigration Taskforce of the Congressional Hispanic Caucus, said Cornyn has forged a partnership with GOP opponents of legal immigration to help thwart immigration reforms that would improve border security and increase overall legality and accountability. “I’m sure whatever he and Rep. McCaul come up with will be popular with the White House and Trump’s base, but the problem they face is that American voters think we need more practical solutions than walls and round-ups,” he said. Ira Mehlman, a spokesman for the Federation for American Immigration Reform, a group that supports Kate’s Law, said there has to be more of a deterrent for people who re-enter the country illegally. “If people understand [that] if they get caught they might go to prison, then they might not try to come back,” he said. “We might not have as many people going to prison because the threat of getting caught is enough to stop them from coming in the first place.” Mehlman said illegal border crossings are already down under Trump, noting that the first brick of his much-touted proposed border wall has yet to be laid. Homeland Security Secretary John Kelly reported in February that unauthorized border crossings were down 40 percent following Trump’s first full month in office. “Illegal aliens are rational people, and they come when they don’t think we are enforcing our laws,” Mehlman said. “It’s our policies that have been irrational up until fairly recently.” Lynn Tramonte, deputy director of the liberal America’s Voice, wonders if Cornyn and McCaul included Kate’s Law to get groups supportive of reduced immigration to back their border bill. “The problem is, the more radical they make their bill, the less likely it is to pass,” she said in a statement to The Hill. “Our immigration laws are already harsh and extreme. They already bend toward deportation over family unification.” At some point, Tramonte said, reasonable minds in the Senate will be forced to ask a key question: Do we really need more punishing immigration laws? “If Cornyn and McCaul wanted to work on real solutions, they would work on reform that includes a path to citizenship for aspiring Americans,” she said. “That’s the type of change in law that would actually move this country forward.”</w:t>
      </w:r>
    </w:p>
    <w:p w:rsidR="003274FA" w:rsidRPr="004B735B" w:rsidRDefault="003274FA" w:rsidP="003274FA">
      <w:pPr>
        <w:pStyle w:val="Heading4"/>
        <w:rPr>
          <w:rStyle w:val="Style13ptBold"/>
          <w:rFonts w:asciiTheme="minorHAnsi" w:hAnsiTheme="minorHAnsi" w:cstheme="minorHAnsi"/>
          <w:b/>
        </w:rPr>
      </w:pPr>
      <w:r w:rsidRPr="004B735B">
        <w:rPr>
          <w:rStyle w:val="Style13ptBold"/>
          <w:rFonts w:asciiTheme="minorHAnsi" w:hAnsiTheme="minorHAnsi" w:cstheme="minorHAnsi"/>
          <w:b/>
        </w:rPr>
        <w:t>Dems caved</w:t>
      </w:r>
    </w:p>
    <w:p w:rsidR="003274FA" w:rsidRPr="004B735B" w:rsidRDefault="003274FA" w:rsidP="003274FA">
      <w:pPr>
        <w:rPr>
          <w:rFonts w:asciiTheme="minorHAnsi" w:hAnsiTheme="minorHAnsi" w:cstheme="minorHAnsi"/>
        </w:rPr>
      </w:pPr>
      <w:r w:rsidRPr="004B735B">
        <w:rPr>
          <w:rStyle w:val="Style13ptBold"/>
          <w:rFonts w:asciiTheme="minorHAnsi" w:hAnsiTheme="minorHAnsi" w:cstheme="minorHAnsi"/>
        </w:rPr>
        <w:t>Marcos 06/29/17</w:t>
      </w:r>
      <w:r w:rsidRPr="004B735B">
        <w:rPr>
          <w:rFonts w:asciiTheme="minorHAnsi" w:hAnsiTheme="minorHAnsi" w:cstheme="minorHAnsi"/>
        </w:rPr>
        <w:t xml:space="preserve"> </w:t>
      </w:r>
      <w:r w:rsidRPr="004B735B">
        <w:rPr>
          <w:rFonts w:asciiTheme="minorHAnsi" w:hAnsiTheme="minorHAnsi" w:cstheme="minorHAnsi"/>
          <w:sz w:val="18"/>
        </w:rPr>
        <w:t xml:space="preserve">(Cristina, reporter @ the Hill covering the House, “House passes 'Kate's Law' and bill targeting sanctuary cities” </w:t>
      </w:r>
      <w:hyperlink r:id="rId253" w:history="1">
        <w:r w:rsidRPr="004B735B">
          <w:rPr>
            <w:rStyle w:val="Hyperlink"/>
            <w:rFonts w:asciiTheme="minorHAnsi" w:hAnsiTheme="minorHAnsi" w:cstheme="minorHAnsi"/>
            <w:sz w:val="18"/>
          </w:rPr>
          <w:t>http://thehill.com/blogs/floor-action/house/340137-house-passes-kates-law-and-crackdown-on-sanctuary-cities</w:t>
        </w:r>
      </w:hyperlink>
      <w:r w:rsidRPr="004B735B">
        <w:rPr>
          <w:rFonts w:asciiTheme="minorHAnsi" w:hAnsiTheme="minorHAnsi" w:cstheme="minorHAnsi"/>
          <w:sz w:val="18"/>
        </w:rPr>
        <w:t xml:space="preserve"> 06/29/17 05:32 PM, Michael Stefanko) </w:t>
      </w:r>
    </w:p>
    <w:p w:rsidR="003274FA" w:rsidRPr="004B735B" w:rsidRDefault="003274FA" w:rsidP="003274FA">
      <w:pPr>
        <w:rPr>
          <w:rFonts w:asciiTheme="minorHAnsi" w:hAnsiTheme="minorHAnsi" w:cstheme="minorHAnsi"/>
          <w:sz w:val="10"/>
        </w:rPr>
      </w:pPr>
      <w:r w:rsidRPr="004B735B">
        <w:rPr>
          <w:rFonts w:asciiTheme="minorHAnsi" w:hAnsiTheme="minorHAnsi" w:cstheme="minorHAnsi"/>
          <w:sz w:val="10"/>
        </w:rPr>
        <w:t xml:space="preserve">7,188 7.3K House passes 'Kate's Law' and bill targeting sanctuary cities Autoplay: On | Off </w:t>
      </w:r>
      <w:r w:rsidRPr="004B735B">
        <w:rPr>
          <w:rFonts w:asciiTheme="minorHAnsi" w:hAnsiTheme="minorHAnsi" w:cstheme="minorHAnsi"/>
          <w:u w:val="single"/>
        </w:rPr>
        <w:t xml:space="preserve">The House passed legislation on Thursday to crack down on illegal immigration and enact a key priority of President Trump’s known as "Kate's Law." </w:t>
      </w:r>
      <w:r w:rsidRPr="004B735B">
        <w:rPr>
          <w:rFonts w:asciiTheme="minorHAnsi" w:hAnsiTheme="minorHAnsi" w:cstheme="minorHAnsi"/>
          <w:sz w:val="10"/>
        </w:rPr>
        <w:t xml:space="preserve">In largely party line votes, the House approved two bills. One would cut off some federal grants from so-called sanctuary cities that limit cooperation with immigration authorities; the other would impose tougher sentences on criminals who have entered the U.S. illegally multiple times. “For years, the lack of immigration enforcement and spread of sanctuary policies have cost too many lives,” said House Judiciary Committee Chairman Bob Goodlatte (R-Va.), the author of both bills. The sanctuary city bill passed 228-195, while </w:t>
      </w:r>
      <w:r w:rsidRPr="004B735B">
        <w:rPr>
          <w:rFonts w:asciiTheme="minorHAnsi" w:hAnsiTheme="minorHAnsi" w:cstheme="minorHAnsi"/>
          <w:u w:val="single"/>
        </w:rPr>
        <w:t xml:space="preserve">the sentencing bill passed 257-167. </w:t>
      </w:r>
      <w:r w:rsidRPr="004B735B">
        <w:rPr>
          <w:rFonts w:asciiTheme="minorHAnsi" w:hAnsiTheme="minorHAnsi" w:cstheme="minorHAnsi"/>
          <w:highlight w:val="yellow"/>
          <w:u w:val="single"/>
        </w:rPr>
        <w:t>Three Democrats defected from their party to support taking away grants from the sanctuary localities</w:t>
      </w:r>
      <w:r w:rsidRPr="004B735B">
        <w:rPr>
          <w:rFonts w:asciiTheme="minorHAnsi" w:hAnsiTheme="minorHAnsi" w:cstheme="minorHAnsi"/>
          <w:u w:val="single"/>
        </w:rPr>
        <w:t xml:space="preserve">: </w:t>
      </w:r>
      <w:r w:rsidRPr="004B735B">
        <w:rPr>
          <w:rFonts w:asciiTheme="minorHAnsi" w:hAnsiTheme="minorHAnsi" w:cstheme="minorHAnsi"/>
          <w:sz w:val="10"/>
        </w:rPr>
        <w:t xml:space="preserve">Reps. Matt Cartwright (Pa.), Henry Cuellar (Texas) and Collin Peterson (Minn.). Seven Republicans voted against the bill: Reps. Justin Amash (Mich.), Carlos Curbelo (Fla.), Mario Diaz-Balart (Fla.), Dan Donovan (N.Y.), Peter King (N.Y.), Dave Reichert (Wash.) and Ileana Ros-Lehtinen (Fla.). </w:t>
      </w:r>
      <w:r w:rsidRPr="004B735B">
        <w:rPr>
          <w:rFonts w:asciiTheme="minorHAnsi" w:hAnsiTheme="minorHAnsi" w:cstheme="minorHAnsi"/>
          <w:u w:val="single"/>
        </w:rPr>
        <w:t>House Democratic leaders encouraged members to oppose the bill to withhold funds from sanctuary cities, but didn’t apply as much pressure on “Kate’s Law,”</w:t>
      </w:r>
      <w:r w:rsidRPr="004B735B">
        <w:rPr>
          <w:rFonts w:asciiTheme="minorHAnsi" w:hAnsiTheme="minorHAnsi" w:cstheme="minorHAnsi"/>
          <w:sz w:val="10"/>
        </w:rPr>
        <w:t xml:space="preserve"> which establishes higher penalties for criminals who have entered the country illegally. </w:t>
      </w:r>
      <w:r w:rsidRPr="004B735B">
        <w:rPr>
          <w:rFonts w:asciiTheme="minorHAnsi" w:hAnsiTheme="minorHAnsi" w:cstheme="minorHAnsi"/>
          <w:highlight w:val="yellow"/>
          <w:u w:val="single"/>
        </w:rPr>
        <w:t>Twenty-four Democrats voted for "Kate's Law</w:t>
      </w:r>
      <w:r w:rsidRPr="004B735B">
        <w:rPr>
          <w:rFonts w:asciiTheme="minorHAnsi" w:hAnsiTheme="minorHAnsi" w:cstheme="minorHAnsi"/>
          <w:u w:val="single"/>
        </w:rPr>
        <w:t>."</w:t>
      </w:r>
      <w:r w:rsidRPr="004B735B">
        <w:rPr>
          <w:rFonts w:asciiTheme="minorHAnsi" w:hAnsiTheme="minorHAnsi" w:cstheme="minorHAnsi"/>
          <w:sz w:val="10"/>
        </w:rPr>
        <w:t xml:space="preserve"> Amash was the only Republican to oppose it. The sentencing legislation is named after Kate Steinle, who was fatally shot in 2015 in San Francisco by a man who had had seven previous felony convictions and was deported to Mexico on five previous occasions. </w:t>
      </w:r>
      <w:r w:rsidRPr="004B735B">
        <w:rPr>
          <w:rFonts w:asciiTheme="minorHAnsi" w:hAnsiTheme="minorHAnsi" w:cstheme="minorHAnsi"/>
          <w:u w:val="single"/>
        </w:rPr>
        <w:t xml:space="preserve">Trump had invoked the shooting on the campaign trail to promote his immigration agenda, including at his speech at the Republican National Convention last summer when he accepted the party’s presidential nomination. </w:t>
      </w:r>
      <w:r w:rsidRPr="004B735B">
        <w:rPr>
          <w:rFonts w:asciiTheme="minorHAnsi" w:hAnsiTheme="minorHAnsi" w:cstheme="minorHAnsi"/>
          <w:sz w:val="10"/>
        </w:rPr>
        <w:t xml:space="preserve">The convention featured speeches from parents whose children were killed by immigrants in the U.S. illegally, and the White House has tried to keep a focus on the issue since then. Three of first lady Melania Trump’s guests at the president’s address to Congress in February were people who had family members killed by undocumented immigrants. During his address to Congress, Trump announced a new Homeland Security office called Victims of Immigration Crime Engagement (VOICE) to assist victims of crimes committed by immigrants in the country illegally. Trump earlier Thursday called the two immigration bills "vital to public safety and national security." "I'm calling on all lawmakers to put the safety of American families first. Let's pass these bills through the House, through the Senate, and send them to my desk. I will give them the fastest approval, the fastest signature, that you have ever seen." Despite the House passage of the two bills on Thursday, Democrats are likely to present a roadblock in the Senate. Republicans would need at least eight Democrats to break a filibuster on either of the measures. Senate Democrats successfully blocked similar bills in 2015 and 2016. Law enforcement groups have expressed opposition to the proposal blocking federal grants to localities with sanctuary policies. The National Fraternal Order of Police this week wrote to House leaders warning that “withholding needed assistance to law enforcement agencies — which have no policymaking role — also hurts public safety efforts.” “It is unjust to penalize law enforcement and the citizens they serve because Congress disagrees with their enforcement priorities with respect to our nation’s immigration laws.” The bill includes a provision that ensures immigrants in the U.S. illegally who are charged with a serious crime are detained during their deportation proceedings. It also requires that localities comply with Immigration and Customs Enforcement requests to detain suspects for extra time, since some jurisdictions currently don’t always cooperate. The extended detentions allow immigration enforcement authorities to pick up suspected criminal immigrants from local jails. Democrats further accused proponents of the bill of stoking anti-immigrant attitudes. “These bills are nothing new and they are not really about immigration or fighting crime,” Rep. Luis Gutierrez (D-Ill.), a member of the Congressional Hispanic Caucus, said during House floor debate. “They are about racial profiling and putting Latinos, quote unquote, in our place.” The House votes come at a time when Republicans have failed to make headway on Trump’s push to authorize funds for a new wall on the U.S.-Mexico border. The Trump administration pushed for funding for the border wall during negotiations over a government spending bill this spring, but were unsuccessful. The 2018 budget proposed by the White House calls for $1.6 billion for constructing the wall. The proposal funds about 60 miles of a wall, mostly along the Texas border. - This story was updated at 5:58 p.m. </w:t>
      </w:r>
    </w:p>
    <w:p w:rsidR="003274FA" w:rsidRPr="004B735B" w:rsidRDefault="003274FA" w:rsidP="003274FA">
      <w:pPr>
        <w:pStyle w:val="Heading3"/>
        <w:rPr>
          <w:rFonts w:asciiTheme="minorHAnsi" w:hAnsiTheme="minorHAnsi" w:cstheme="minorHAnsi"/>
        </w:rPr>
      </w:pPr>
      <w:r w:rsidRPr="004B735B">
        <w:rPr>
          <w:rFonts w:asciiTheme="minorHAnsi" w:hAnsiTheme="minorHAnsi" w:cstheme="minorHAnsi"/>
        </w:rPr>
        <w:t xml:space="preserve">AT – Not a W </w:t>
      </w:r>
    </w:p>
    <w:p w:rsidR="003274FA" w:rsidRPr="004B735B" w:rsidRDefault="003274FA" w:rsidP="003274FA">
      <w:pPr>
        <w:rPr>
          <w:rStyle w:val="Style13ptBold"/>
          <w:rFonts w:asciiTheme="minorHAnsi" w:hAnsiTheme="minorHAnsi" w:cstheme="minorHAnsi"/>
          <w:b w:val="0"/>
        </w:rPr>
      </w:pPr>
    </w:p>
    <w:p w:rsidR="003274FA" w:rsidRPr="004B735B" w:rsidRDefault="003274FA" w:rsidP="003274FA">
      <w:pPr>
        <w:pStyle w:val="Heading4"/>
        <w:rPr>
          <w:rFonts w:asciiTheme="minorHAnsi" w:hAnsiTheme="minorHAnsi" w:cstheme="minorHAnsi"/>
        </w:rPr>
      </w:pPr>
      <w:r w:rsidRPr="004B735B">
        <w:rPr>
          <w:rFonts w:asciiTheme="minorHAnsi" w:hAnsiTheme="minorHAnsi" w:cstheme="minorHAnsi"/>
        </w:rPr>
        <w:t xml:space="preserve">Tired of winning </w:t>
      </w:r>
    </w:p>
    <w:p w:rsidR="003274FA" w:rsidRPr="004B735B" w:rsidRDefault="003274FA" w:rsidP="003274FA">
      <w:pPr>
        <w:rPr>
          <w:rFonts w:asciiTheme="minorHAnsi" w:hAnsiTheme="minorHAnsi" w:cstheme="minorHAnsi"/>
        </w:rPr>
      </w:pPr>
      <w:r w:rsidRPr="004B735B">
        <w:rPr>
          <w:rStyle w:val="Style13ptBold"/>
          <w:rFonts w:asciiTheme="minorHAnsi" w:hAnsiTheme="minorHAnsi" w:cstheme="minorHAnsi"/>
        </w:rPr>
        <w:t>Rose 6/29/17</w:t>
      </w:r>
      <w:r w:rsidRPr="004B735B">
        <w:rPr>
          <w:rFonts w:asciiTheme="minorHAnsi" w:hAnsiTheme="minorHAnsi" w:cstheme="minorHAnsi"/>
        </w:rPr>
        <w:t xml:space="preserve"> </w:t>
      </w:r>
      <w:r w:rsidRPr="004B735B">
        <w:rPr>
          <w:rFonts w:asciiTheme="minorHAnsi" w:hAnsiTheme="minorHAnsi" w:cstheme="minorHAnsi"/>
          <w:sz w:val="18"/>
        </w:rPr>
        <w:t xml:space="preserve">(Almie, writer @ ATTN, “The House Just Passed 'Kate's Law'—Here's What That Means” </w:t>
      </w:r>
      <w:hyperlink r:id="rId254" w:history="1">
        <w:r w:rsidRPr="004B735B">
          <w:rPr>
            <w:rStyle w:val="Hyperlink"/>
            <w:rFonts w:asciiTheme="minorHAnsi" w:hAnsiTheme="minorHAnsi" w:cstheme="minorHAnsi"/>
            <w:sz w:val="18"/>
          </w:rPr>
          <w:t>https://www.attn.com/stories/18038/house-just-passed-kates-law—heres-what-means</w:t>
        </w:r>
      </w:hyperlink>
      <w:r w:rsidRPr="004B735B">
        <w:rPr>
          <w:rFonts w:asciiTheme="minorHAnsi" w:hAnsiTheme="minorHAnsi" w:cstheme="minorHAnsi"/>
          <w:sz w:val="18"/>
        </w:rPr>
        <w:t xml:space="preserve"> Michael Stefanko)</w:t>
      </w:r>
    </w:p>
    <w:p w:rsidR="003274FA" w:rsidRPr="004B735B" w:rsidRDefault="003274FA" w:rsidP="003274FA">
      <w:pPr>
        <w:rPr>
          <w:rFonts w:asciiTheme="minorHAnsi" w:hAnsiTheme="minorHAnsi" w:cstheme="minorHAnsi"/>
          <w:sz w:val="12"/>
        </w:rPr>
      </w:pPr>
      <w:r w:rsidRPr="004B735B">
        <w:rPr>
          <w:rFonts w:asciiTheme="minorHAnsi" w:hAnsiTheme="minorHAnsi" w:cstheme="minorHAnsi"/>
          <w:sz w:val="12"/>
        </w:rPr>
        <w:t xml:space="preserve">undefined </w:t>
      </w:r>
      <w:r w:rsidRPr="004B735B">
        <w:rPr>
          <w:rFonts w:asciiTheme="minorHAnsi" w:hAnsiTheme="minorHAnsi" w:cstheme="minorHAnsi"/>
          <w:u w:val="single"/>
        </w:rPr>
        <w:t xml:space="preserve">Donald </w:t>
      </w:r>
      <w:r w:rsidRPr="004B735B">
        <w:rPr>
          <w:rFonts w:asciiTheme="minorHAnsi" w:hAnsiTheme="minorHAnsi" w:cstheme="minorHAnsi"/>
          <w:highlight w:val="yellow"/>
          <w:u w:val="single"/>
        </w:rPr>
        <w:t xml:space="preserve">Trump </w:t>
      </w:r>
      <w:r w:rsidRPr="004B735B">
        <w:rPr>
          <w:rFonts w:asciiTheme="minorHAnsi" w:hAnsiTheme="minorHAnsi" w:cstheme="minorHAnsi"/>
          <w:b/>
          <w:highlight w:val="yellow"/>
          <w:u w:val="single"/>
        </w:rPr>
        <w:t xml:space="preserve">scored a win </w:t>
      </w:r>
      <w:r w:rsidRPr="004B735B">
        <w:rPr>
          <w:rFonts w:asciiTheme="minorHAnsi" w:hAnsiTheme="minorHAnsi" w:cstheme="minorHAnsi"/>
          <w:highlight w:val="yellow"/>
          <w:u w:val="single"/>
        </w:rPr>
        <w:t>on Thursday on immigration—and it has nothing to do with the revised Travel Ban</w:t>
      </w:r>
      <w:r w:rsidRPr="004B735B">
        <w:rPr>
          <w:rFonts w:asciiTheme="minorHAnsi" w:hAnsiTheme="minorHAnsi" w:cstheme="minorHAnsi"/>
          <w:u w:val="single"/>
        </w:rPr>
        <w:t xml:space="preserve">. </w:t>
      </w:r>
      <w:r w:rsidRPr="004B735B">
        <w:rPr>
          <w:rFonts w:asciiTheme="minorHAnsi" w:hAnsiTheme="minorHAnsi" w:cstheme="minorHAnsi"/>
          <w:sz w:val="12"/>
        </w:rPr>
        <w:t xml:space="preserve">trump-clapping FLICKR/GAGE SKIDMORE - FLICKR.COM The House of Representatives voted to pass a bill called "Kate's Law." Who is Kate? The Kate in Kate's Law refers to Kathryn Steinle, who was shot in San Francisco on July 1, 2015 by an undocumented immigrant. The Washington Post reports the man accused of killing her is Juan Francisco Lopez-Sanchez, "a Mexican national with seven felony convictions and who had been deported five times but had returned to the United States." Kate's Law is an immigration bill that would impose mandatory minimum sentences, according to CNN, and "increase maximum penalties for undocumented immigrants who repeatedly enter the country illegally after deportation, especially with criminal records." Critics of the bill call it "unjust." The American Civil Liberties Union has been a long-time vocal opponent of the bill. "We oppose Kate’s Law because it will produce unjust results, waste billions of taxpayer dollars, fail to fix America’s flawed immigration system, and endanger public safety," they stated in a July 6 2016 letter to Senate Majority Leader Mitch McConnell. "The five-year mandatory minimum prison term in Kate’s Law would apply to thousands of the 20,000 people convicted of illegal reentry offenses and sentenced in federal courts every year," the ACLU adds. "Kate’s Law would cost taxpayers $3.1 billion over the next 10 years just for people with a prior aggravated felony conviction—and require the construction of nine new federal prisons at even additional costs." </w:t>
      </w:r>
      <w:r w:rsidRPr="004B735B">
        <w:rPr>
          <w:rFonts w:asciiTheme="minorHAnsi" w:hAnsiTheme="minorHAnsi" w:cstheme="minorHAnsi"/>
          <w:highlight w:val="yellow"/>
          <w:u w:val="single"/>
        </w:rPr>
        <w:t>Those who support the law see it as a solution to protecting American citizens</w:t>
      </w:r>
      <w:r w:rsidRPr="004B735B">
        <w:rPr>
          <w:rFonts w:asciiTheme="minorHAnsi" w:hAnsiTheme="minorHAnsi" w:cstheme="minorHAnsi"/>
          <w:sz w:val="12"/>
        </w:rPr>
        <w:t>. While some opponents see it as a way of painting all undocumented immigrants as dangerous criminals. The White House released a statement. "</w:t>
      </w:r>
      <w:r w:rsidRPr="004B735B">
        <w:rPr>
          <w:rFonts w:asciiTheme="minorHAnsi" w:hAnsiTheme="minorHAnsi" w:cstheme="minorHAnsi"/>
          <w:u w:val="single"/>
        </w:rPr>
        <w:t>During my campaign, I met many grieving families who all had the same plea: lawmakers must put the safety of American families first," President Trump's satement begins</w:t>
      </w:r>
      <w:r w:rsidRPr="004B735B">
        <w:rPr>
          <w:rFonts w:asciiTheme="minorHAnsi" w:hAnsiTheme="minorHAnsi" w:cstheme="minorHAnsi"/>
          <w:sz w:val="12"/>
        </w:rPr>
        <w:t>. "</w:t>
      </w:r>
      <w:r w:rsidRPr="004B735B">
        <w:rPr>
          <w:rFonts w:asciiTheme="minorHAnsi" w:hAnsiTheme="minorHAnsi" w:cstheme="minorHAnsi"/>
          <w:u w:val="single"/>
        </w:rPr>
        <w:t>Today, I applaud the House for passing two crucial measures to save and protect American lives. These were bills I campaigned on and that are vital to our public safety and national security</w:t>
      </w:r>
      <w:r w:rsidRPr="004B735B">
        <w:rPr>
          <w:rFonts w:asciiTheme="minorHAnsi" w:hAnsiTheme="minorHAnsi" w:cstheme="minorHAnsi"/>
          <w:sz w:val="12"/>
        </w:rPr>
        <w:t xml:space="preserve">. The first bill, Kate’s Law, increases criminal penalties for illegal immigrants who repeatedly re-enter the country illegally. The bill is named for Kate Steinle, who was killed by an illegal immigrant who had been deported five times. Every year, countless Americans are victimized, assaulted, and killed by illegal immigrants who have been deported multiple times. It is time for these tragedies to end." </w:t>
      </w:r>
      <w:r w:rsidRPr="004B735B">
        <w:rPr>
          <w:rFonts w:asciiTheme="minorHAnsi" w:hAnsiTheme="minorHAnsi" w:cstheme="minorHAnsi"/>
          <w:u w:val="single"/>
        </w:rPr>
        <w:t xml:space="preserve">The second bill passed was the No Sanctuary for Criminals Act, regarding Sanctuary Cities. </w:t>
      </w:r>
    </w:p>
    <w:p w:rsidR="003274FA" w:rsidRPr="004B735B" w:rsidRDefault="003274FA" w:rsidP="003274FA">
      <w:pPr>
        <w:rPr>
          <w:rFonts w:asciiTheme="minorHAnsi" w:hAnsiTheme="minorHAnsi" w:cstheme="minorHAnsi"/>
          <w:sz w:val="12"/>
        </w:rPr>
      </w:pPr>
    </w:p>
    <w:p w:rsidR="003274FA" w:rsidRPr="004B735B" w:rsidRDefault="003274FA" w:rsidP="003274FA">
      <w:pPr>
        <w:rPr>
          <w:rFonts w:asciiTheme="minorHAnsi" w:hAnsiTheme="minorHAnsi" w:cstheme="minorHAnsi"/>
          <w:sz w:val="10"/>
        </w:rPr>
      </w:pPr>
    </w:p>
    <w:p w:rsidR="003274FA" w:rsidRPr="004B735B" w:rsidRDefault="003274FA" w:rsidP="003274FA">
      <w:pPr>
        <w:pStyle w:val="Heading4"/>
        <w:rPr>
          <w:rStyle w:val="Style13ptBold"/>
          <w:rFonts w:asciiTheme="minorHAnsi" w:hAnsiTheme="minorHAnsi" w:cstheme="minorHAnsi"/>
          <w:b/>
        </w:rPr>
      </w:pPr>
      <w:r w:rsidRPr="004B735B">
        <w:rPr>
          <w:rStyle w:val="Style13ptBold"/>
          <w:rFonts w:asciiTheme="minorHAnsi" w:hAnsiTheme="minorHAnsi" w:cstheme="minorHAnsi"/>
          <w:b/>
        </w:rPr>
        <w:t xml:space="preserve">Yuge W </w:t>
      </w:r>
    </w:p>
    <w:p w:rsidR="003274FA" w:rsidRPr="004B735B" w:rsidRDefault="003274FA" w:rsidP="003274FA">
      <w:pPr>
        <w:rPr>
          <w:rFonts w:asciiTheme="minorHAnsi" w:hAnsiTheme="minorHAnsi" w:cstheme="minorHAnsi"/>
        </w:rPr>
      </w:pPr>
      <w:r w:rsidRPr="004B735B">
        <w:rPr>
          <w:rStyle w:val="Style13ptBold"/>
          <w:rFonts w:asciiTheme="minorHAnsi" w:hAnsiTheme="minorHAnsi" w:cstheme="minorHAnsi"/>
        </w:rPr>
        <w:t>Munro 6/29</w:t>
      </w:r>
      <w:r w:rsidRPr="004B735B">
        <w:rPr>
          <w:rFonts w:asciiTheme="minorHAnsi" w:hAnsiTheme="minorHAnsi" w:cstheme="minorHAnsi"/>
        </w:rPr>
        <w:t xml:space="preserve">/17 (Neil, author at Breitbart, “GOP: ‘Kate’s Law’ Can Break Through Democratic Blockade in Senate” </w:t>
      </w:r>
      <w:hyperlink r:id="rId255" w:history="1">
        <w:r w:rsidRPr="004B735B">
          <w:rPr>
            <w:rStyle w:val="Hyperlink"/>
            <w:rFonts w:asciiTheme="minorHAnsi" w:hAnsiTheme="minorHAnsi" w:cstheme="minorHAnsi"/>
          </w:rPr>
          <w:t>http://www.breitbart.com/big-government/2017/06/29/gop-kates-law-can-break-democratic-blockade-senate/</w:t>
        </w:r>
      </w:hyperlink>
      <w:r w:rsidRPr="004B735B">
        <w:rPr>
          <w:rFonts w:asciiTheme="minorHAnsi" w:hAnsiTheme="minorHAnsi" w:cstheme="minorHAnsi"/>
        </w:rPr>
        <w:t xml:space="preserve"> 29 Jun 2017 Michael Stefanko) </w:t>
      </w:r>
    </w:p>
    <w:p w:rsidR="003274FA" w:rsidRPr="004B735B" w:rsidRDefault="003274FA" w:rsidP="003274FA">
      <w:pPr>
        <w:rPr>
          <w:rFonts w:asciiTheme="minorHAnsi" w:hAnsiTheme="minorHAnsi" w:cstheme="minorHAnsi"/>
          <w:sz w:val="12"/>
        </w:rPr>
      </w:pPr>
      <w:r w:rsidRPr="004B735B">
        <w:rPr>
          <w:rFonts w:asciiTheme="minorHAnsi" w:hAnsiTheme="minorHAnsi" w:cstheme="minorHAnsi"/>
          <w:u w:val="single"/>
        </w:rPr>
        <w:t xml:space="preserve">Twenty-four House </w:t>
      </w:r>
      <w:r w:rsidRPr="004B735B">
        <w:rPr>
          <w:rFonts w:asciiTheme="minorHAnsi" w:hAnsiTheme="minorHAnsi" w:cstheme="minorHAnsi"/>
          <w:highlight w:val="yellow"/>
          <w:u w:val="single"/>
        </w:rPr>
        <w:t>Democrats were pressured to vote for ‘Kate’s Law</w:t>
      </w:r>
      <w:r w:rsidRPr="004B735B">
        <w:rPr>
          <w:rFonts w:asciiTheme="minorHAnsi" w:hAnsiTheme="minorHAnsi" w:cstheme="minorHAnsi"/>
          <w:u w:val="single"/>
        </w:rPr>
        <w:t>,’ showing how President Donald Trump may break the Democratic Senators’ blockade of immigration-reform bills. The key is intense public pressure on the roughly 10 vulnerable Democratic Senators facing the voters in 2018</w:t>
      </w:r>
      <w:r w:rsidRPr="004B735B">
        <w:rPr>
          <w:rFonts w:asciiTheme="minorHAnsi" w:hAnsiTheme="minorHAnsi" w:cstheme="minorHAnsi"/>
          <w:sz w:val="12"/>
        </w:rPr>
        <w:t>, according to a GOP source</w:t>
      </w:r>
      <w:r w:rsidRPr="004B735B">
        <w:rPr>
          <w:rFonts w:asciiTheme="minorHAnsi" w:hAnsiTheme="minorHAnsi" w:cstheme="minorHAnsi"/>
          <w:u w:val="single"/>
        </w:rPr>
        <w:t xml:space="preserve">. </w:t>
      </w:r>
      <w:r w:rsidRPr="004B735B">
        <w:rPr>
          <w:rFonts w:asciiTheme="minorHAnsi" w:hAnsiTheme="minorHAnsi" w:cstheme="minorHAnsi"/>
          <w:highlight w:val="yellow"/>
          <w:u w:val="single"/>
        </w:rPr>
        <w:t xml:space="preserve">Approval would be a </w:t>
      </w:r>
      <w:r w:rsidRPr="004B735B">
        <w:rPr>
          <w:rStyle w:val="Emphasis"/>
          <w:rFonts w:asciiTheme="minorHAnsi" w:hAnsiTheme="minorHAnsi" w:cstheme="minorHAnsi"/>
          <w:highlight w:val="yellow"/>
        </w:rPr>
        <w:t>tremendous win</w:t>
      </w:r>
      <w:r w:rsidRPr="004B735B">
        <w:rPr>
          <w:rFonts w:asciiTheme="minorHAnsi" w:hAnsiTheme="minorHAnsi" w:cstheme="minorHAnsi"/>
          <w:highlight w:val="yellow"/>
          <w:u w:val="single"/>
        </w:rPr>
        <w:t>, and would pave the way for additional immigration reforms</w:t>
      </w:r>
      <w:r w:rsidRPr="004B735B">
        <w:rPr>
          <w:rFonts w:asciiTheme="minorHAnsi" w:hAnsiTheme="minorHAnsi" w:cstheme="minorHAnsi"/>
          <w:sz w:val="12"/>
        </w:rPr>
        <w:t xml:space="preserve">, said the source. In the June 29 House vote, 166 Democrats voted against “Kate’s Law,” but 24 Democrats voted for the law, which raises potential jail sentences for repatriated illegals who sneak back into the United States. The bill is named after Kate Steinle, an attractive young woman who was murdered by an illegal alien in 2015 who had returned to the United States multiples times after being sent home. Kate’s law is popular. “Fifty-six percent (56%) of Likely U.S. Voters favor a five-year mandatory prison sentence for illegal immigrants convicted of major felonies who return to America after being deported … just 27% oppose such legislation, while 18% are undecided,” said a 2015 poll by Rasmussen Reports. Trump and the GOP Senate leaders need to win those Democratic votes because the GOP only holds 52 seats in the Senate. Democrats can block the legislation if they can stop the GOP from gathering 60 Senators’ votes to end debate and force a decisive up-or-down vote on the proposed law. The potential targets for GOP political pressure include Angus King, Maine, Martin Heinrich, N.M., Amy Klobuchar, Minn., Debbie Stabenow, Mich. Chris Murphy Conn., Tom Carper, Del., Sheldon Whitehouse, R.I., Tim Kaine, Va., Maria Cantwell, Wash., and Tammy Baldwin, Wisc. Immigration-reform advocates are also pushing Americans to pressure Democrats and Republicans. Bob Dane, the executive director of the Federation for American Immigration Reform, urged voters to pressure Democrats and Republicans for pro-American immigration policies. “The most important thing [for voters] is to remind their lawmakers — and they need to do it now — that they support the president’s agenda … Call your lawmakers — and use honey, not vinegar — get involved in local [reform] groups, hold your lawmakers accountable for how much of the Trump agenda they have moved forward,” he told Breitbart. But pro-diversity progressives are also trying to punish Democrats who vote for immigration enforcement. Follow Leah Greenberg @Leahgreenb If your Democratic Rep is on this list, you need to call them &amp; tell them that racist, fearmongering attacks on immigrants are unacceptable. https://twitter.com/leedsgarcia/status/880545488428298242 … 8:33 PM - 29 Jun 2017 73 73 Retweets 89 89 likes Twitter Ads info and privacy The 24 Democrats who backed Kate’s Law are mostly from moderate districts in blue and red states. Many are relative moderates, such as Rep. Jim Cooper in Tennessee and Rep. Henry Cuellar in Texas. Others are far-left, including California’s Rep. Jackie Speier. The list includes: Matt Cartwright from Pennsylvania, Jim Cooper from Tennessee, Henry Cuellar from Texas, Val Demings, from Florida, Ron Kind from Wisconsin, Patrick Murphy Florida, Charlie Crist from Florida, Tom O’Halleran, Arizona, Krysten Sinema, Arizona, Joe Courtney from Conn., Peter DeFazio from Oregon, Elizabeth Esty, Conn., Josh Gottheimer, N.J. Brian Higgins, N.Y., Ann McLane Kuster, from N.H., James Langevin, R.I., John Larson, Conn., Dan Lipinski, Illinois, Bill Keating from Massachusetts, Steven Lynch, Massachusetts, Dutch Ruppersberger, Md., Collin Peterson, Minn., Jackie Speier, Ca., and Eric Swalwell, Ca. Only three Democrats voted for the “No Sanctuary for Criminals Act,” which also passed Thursday. They were Cuellar, Peterson, and Cartwright. The sanctuary bill allows the federal government to withdraw several categories of funds from jurisdictions which hinder the enforcement of immigration law. In contrast, only one Republican — Michigan’s Justin Amash — voted against Kate’s bill, highlighting the Republican solidarity behind the bill aimed at illegal immigration. GOP leaders want to push the bill through the Senate, and then follow up with additional reforms, including the Davis-Oliver bill and a law requiring companies to identify and exclude illegal aliens when hiring people </w:t>
      </w:r>
    </w:p>
    <w:p w:rsidR="003944CC" w:rsidRPr="004B735B" w:rsidRDefault="00A13BEF" w:rsidP="00A13BEF">
      <w:pPr>
        <w:pStyle w:val="Heading3"/>
        <w:rPr>
          <w:rFonts w:asciiTheme="minorHAnsi" w:hAnsiTheme="minorHAnsi" w:cstheme="minorHAnsi"/>
        </w:rPr>
      </w:pPr>
      <w:r w:rsidRPr="004B735B">
        <w:rPr>
          <w:rFonts w:asciiTheme="minorHAnsi" w:hAnsiTheme="minorHAnsi" w:cstheme="minorHAnsi"/>
        </w:rPr>
        <w:t xml:space="preserve">AT – Says ‘Could’ Pass </w:t>
      </w:r>
    </w:p>
    <w:p w:rsidR="00A13BEF" w:rsidRPr="004B735B" w:rsidRDefault="00A13BEF" w:rsidP="00A13BEF">
      <w:pPr>
        <w:rPr>
          <w:rFonts w:asciiTheme="minorHAnsi" w:hAnsiTheme="minorHAnsi" w:cstheme="minorHAnsi"/>
        </w:rPr>
      </w:pPr>
    </w:p>
    <w:p w:rsidR="00A13BEF" w:rsidRPr="004B735B" w:rsidRDefault="00A13BEF" w:rsidP="00A13BEF">
      <w:pPr>
        <w:pStyle w:val="Heading4"/>
        <w:rPr>
          <w:rFonts w:asciiTheme="minorHAnsi" w:hAnsiTheme="minorHAnsi" w:cstheme="minorHAnsi"/>
        </w:rPr>
      </w:pPr>
      <w:r w:rsidRPr="004B735B">
        <w:rPr>
          <w:rFonts w:asciiTheme="minorHAnsi" w:hAnsiTheme="minorHAnsi" w:cstheme="minorHAnsi"/>
        </w:rPr>
        <w:t xml:space="preserve">It passed the House </w:t>
      </w:r>
    </w:p>
    <w:p w:rsidR="00A13BEF" w:rsidRPr="004B735B" w:rsidRDefault="00A13BEF" w:rsidP="00A13BEF">
      <w:pPr>
        <w:rPr>
          <w:rFonts w:asciiTheme="minorHAnsi" w:hAnsiTheme="minorHAnsi" w:cstheme="minorHAnsi"/>
        </w:rPr>
      </w:pPr>
      <w:r w:rsidRPr="004B735B">
        <w:rPr>
          <w:rStyle w:val="Style13ptBold"/>
          <w:rFonts w:asciiTheme="minorHAnsi" w:hAnsiTheme="minorHAnsi" w:cstheme="minorHAnsi"/>
        </w:rPr>
        <w:t>Marcos 06/29/17</w:t>
      </w:r>
      <w:r w:rsidRPr="004B735B">
        <w:rPr>
          <w:rFonts w:asciiTheme="minorHAnsi" w:hAnsiTheme="minorHAnsi" w:cstheme="minorHAnsi"/>
        </w:rPr>
        <w:t xml:space="preserve"> </w:t>
      </w:r>
      <w:r w:rsidRPr="004B735B">
        <w:rPr>
          <w:rFonts w:asciiTheme="minorHAnsi" w:hAnsiTheme="minorHAnsi" w:cstheme="minorHAnsi"/>
          <w:sz w:val="18"/>
        </w:rPr>
        <w:t xml:space="preserve">(Cristina, reporter @ the Hill covering the House, “House passes 'Kate's Law' and bill targeting sanctuary cities” </w:t>
      </w:r>
      <w:hyperlink r:id="rId256" w:history="1">
        <w:r w:rsidRPr="004B735B">
          <w:rPr>
            <w:rStyle w:val="Hyperlink"/>
            <w:rFonts w:asciiTheme="minorHAnsi" w:hAnsiTheme="minorHAnsi" w:cstheme="minorHAnsi"/>
            <w:sz w:val="18"/>
          </w:rPr>
          <w:t>http://thehill.com/blogs/floor-action/house/340137-house-passes-kates-law-and-crackdown-on-sanctuary-cities</w:t>
        </w:r>
      </w:hyperlink>
      <w:r w:rsidRPr="004B735B">
        <w:rPr>
          <w:rFonts w:asciiTheme="minorHAnsi" w:hAnsiTheme="minorHAnsi" w:cstheme="minorHAnsi"/>
          <w:sz w:val="18"/>
        </w:rPr>
        <w:t xml:space="preserve"> 06/29/17 05:32 PM, Michael Stefanko) </w:t>
      </w:r>
    </w:p>
    <w:p w:rsidR="00A13BEF" w:rsidRPr="004B735B" w:rsidRDefault="00A13BEF" w:rsidP="00A13BEF">
      <w:pPr>
        <w:rPr>
          <w:rFonts w:asciiTheme="minorHAnsi" w:hAnsiTheme="minorHAnsi" w:cstheme="minorHAnsi"/>
          <w:sz w:val="10"/>
        </w:rPr>
      </w:pPr>
      <w:r w:rsidRPr="004B735B">
        <w:rPr>
          <w:rFonts w:asciiTheme="minorHAnsi" w:hAnsiTheme="minorHAnsi" w:cstheme="minorHAnsi"/>
          <w:sz w:val="10"/>
        </w:rPr>
        <w:t xml:space="preserve">7,188 7.3K House passes 'Kate's Law' and bill targeting sanctuary cities Autoplay: On | Off </w:t>
      </w:r>
      <w:r w:rsidRPr="004B735B">
        <w:rPr>
          <w:rFonts w:asciiTheme="minorHAnsi" w:hAnsiTheme="minorHAnsi" w:cstheme="minorHAnsi"/>
          <w:u w:val="single"/>
        </w:rPr>
        <w:t xml:space="preserve">The House passed legislation on Thursday to crack down on illegal immigration and enact a key priority of President Trump’s known as "Kate's Law." </w:t>
      </w:r>
      <w:r w:rsidRPr="004B735B">
        <w:rPr>
          <w:rFonts w:asciiTheme="minorHAnsi" w:hAnsiTheme="minorHAnsi" w:cstheme="minorHAnsi"/>
          <w:sz w:val="10"/>
        </w:rPr>
        <w:t xml:space="preserve">In largely party line votes, the House approved two bills. One would cut off some federal grants from so-called sanctuary cities that limit cooperation with immigration authorities; the other would impose tougher sentences on criminals who have entered the U.S. illegally multiple times. “For years, the lack of immigration enforcement and spread of sanctuary policies have cost too many lives,” said House Judiciary Committee Chairman Bob Goodlatte (R-Va.), the author of both bills. The sanctuary city bill passed 228-195, while </w:t>
      </w:r>
      <w:r w:rsidRPr="004B735B">
        <w:rPr>
          <w:rFonts w:asciiTheme="minorHAnsi" w:hAnsiTheme="minorHAnsi" w:cstheme="minorHAnsi"/>
          <w:u w:val="single"/>
        </w:rPr>
        <w:t xml:space="preserve">the sentencing bill passed 257-167. Three Democrats defected from their party to support taking away grants from the sanctuary localities: </w:t>
      </w:r>
      <w:r w:rsidRPr="004B735B">
        <w:rPr>
          <w:rFonts w:asciiTheme="minorHAnsi" w:hAnsiTheme="minorHAnsi" w:cstheme="minorHAnsi"/>
          <w:sz w:val="10"/>
        </w:rPr>
        <w:t xml:space="preserve">Reps. Matt Cartwright (Pa.), Henry Cuellar (Texas) and Collin Peterson (Minn.). Seven Republicans voted against the bill: Reps. Justin Amash (Mich.), Carlos Curbelo (Fla.), Mario Diaz-Balart (Fla.), Dan Donovan (N.Y.), Peter King (N.Y.), Dave Reichert (Wash.) and Ileana Ros-Lehtinen (Fla.). </w:t>
      </w:r>
      <w:r w:rsidRPr="004B735B">
        <w:rPr>
          <w:rFonts w:asciiTheme="minorHAnsi" w:hAnsiTheme="minorHAnsi" w:cstheme="minorHAnsi"/>
          <w:u w:val="single"/>
        </w:rPr>
        <w:t>House Democratic leaders encouraged members to oppose the bill to withhold funds from sanctuary cities, but didn’t apply as much pressure on “Kate’s Law,”</w:t>
      </w:r>
      <w:r w:rsidRPr="004B735B">
        <w:rPr>
          <w:rFonts w:asciiTheme="minorHAnsi" w:hAnsiTheme="minorHAnsi" w:cstheme="minorHAnsi"/>
          <w:sz w:val="10"/>
        </w:rPr>
        <w:t xml:space="preserve"> which establishes higher penalties for criminals who have entered the country illegally. </w:t>
      </w:r>
      <w:r w:rsidRPr="004B735B">
        <w:rPr>
          <w:rFonts w:asciiTheme="minorHAnsi" w:hAnsiTheme="minorHAnsi" w:cstheme="minorHAnsi"/>
          <w:u w:val="single"/>
        </w:rPr>
        <w:t>Twenty-four Democrats voted for "Kate's Law."</w:t>
      </w:r>
      <w:r w:rsidRPr="004B735B">
        <w:rPr>
          <w:rFonts w:asciiTheme="minorHAnsi" w:hAnsiTheme="minorHAnsi" w:cstheme="minorHAnsi"/>
          <w:sz w:val="10"/>
        </w:rPr>
        <w:t xml:space="preserve"> Amash was the only Republican to oppose it. The sentencing legislation is named after Kate Steinle, who was fatally shot in 2015 in San Francisco by a man who had had seven previous felony convictions and was deported to Mexico on five previous occasions. </w:t>
      </w:r>
      <w:r w:rsidRPr="004B735B">
        <w:rPr>
          <w:rFonts w:asciiTheme="minorHAnsi" w:hAnsiTheme="minorHAnsi" w:cstheme="minorHAnsi"/>
          <w:u w:val="single"/>
        </w:rPr>
        <w:t xml:space="preserve">Trump had invoked the shooting on the campaign trail to promote his immigration agenda, including at his speech at the Republican National Convention last summer when he accepted the party’s presidential nomination. </w:t>
      </w:r>
      <w:r w:rsidRPr="004B735B">
        <w:rPr>
          <w:rFonts w:asciiTheme="minorHAnsi" w:hAnsiTheme="minorHAnsi" w:cstheme="minorHAnsi"/>
          <w:sz w:val="10"/>
        </w:rPr>
        <w:t xml:space="preserve">The convention featured speeches from parents whose children were killed by immigrants in the U.S. illegally, and the White House has tried to keep a focus on the issue since then. Three of first lady Melania Trump’s guests at the president’s address to Congress in February were people who had family members killed by undocumented immigrants. During his address to Congress, Trump announced a new Homeland Security office called Victims of Immigration Crime Engagement (VOICE) to assist victims of crimes committed by immigrants in the country illegally. Trump earlier Thursday called the two immigration bills "vital to public safety and national security." "I'm calling on all lawmakers to put the safety of American families first. Let's pass these bills through the House, through the Senate, and send them to my desk. I will give them the fastest approval, the fastest signature, that you have ever seen." Despite the House passage of the two bills on Thursday, Democrats are likely to present a roadblock in the Senate. Republicans would need at least eight Democrats to break a filibuster on either of the measures. Senate Democrats successfully blocked similar bills in 2015 and 2016. Law enforcement groups have expressed opposition to the proposal blocking federal grants to localities with sanctuary policies. The National Fraternal Order of Police this week wrote to House leaders warning that “withholding needed assistance to law enforcement agencies — which have no policymaking role — also hurts public safety efforts.” “It is unjust to penalize law enforcement and the citizens they serve because Congress disagrees with their enforcement priorities with respect to our nation’s immigration laws.” The bill includes a provision that ensures immigrants in the U.S. illegally who are charged with a serious crime are detained during their deportation proceedings. It also requires that localities comply with Immigration and Customs Enforcement requests to detain suspects for extra time, since some jurisdictions currently don’t always cooperate. The extended detentions allow immigration enforcement authorities to pick up suspected criminal immigrants from local jails. Democrats further accused proponents of the bill of stoking anti-immigrant attitudes. “These bills are nothing new and they are not really about immigration or fighting crime,” Rep. Luis Gutierrez (D-Ill.), a member of the Congressional Hispanic Caucus, said during House floor debate. “They are about racial profiling and putting Latinos, quote unquote, in our place.” The House votes come at a time when Republicans have failed to make headway on Trump’s push to authorize funds for a new wall on the U.S.-Mexico border. The Trump administration pushed for funding for the border wall during negotiations over a government spending bill this spring, but were unsuccessful. The 2018 budget proposed by the White House calls for $1.6 billion for constructing the wall. The proposal funds about 60 miles of a wall, mostly along the Texas border. - This story was updated at 5:58 p.m. </w:t>
      </w:r>
    </w:p>
    <w:p w:rsidR="00A13BEF" w:rsidRPr="004B735B" w:rsidRDefault="00A13BEF" w:rsidP="00A13BEF">
      <w:pPr>
        <w:rPr>
          <w:rFonts w:asciiTheme="minorHAnsi" w:hAnsiTheme="minorHAnsi" w:cstheme="minorHAnsi"/>
        </w:rPr>
      </w:pPr>
    </w:p>
    <w:p w:rsidR="003944CC" w:rsidRPr="004B735B" w:rsidRDefault="003944CC" w:rsidP="003944CC">
      <w:pPr>
        <w:rPr>
          <w:rFonts w:asciiTheme="minorHAnsi" w:hAnsiTheme="minorHAnsi" w:cstheme="minorHAnsi"/>
        </w:rPr>
      </w:pPr>
    </w:p>
    <w:p w:rsidR="00935C39" w:rsidRPr="004B735B" w:rsidRDefault="00935C39" w:rsidP="00935C39">
      <w:pPr>
        <w:pStyle w:val="Heading2"/>
        <w:rPr>
          <w:rFonts w:asciiTheme="minorHAnsi" w:hAnsiTheme="minorHAnsi" w:cstheme="minorHAnsi"/>
        </w:rPr>
      </w:pPr>
      <w:r w:rsidRPr="004B735B">
        <w:rPr>
          <w:rFonts w:asciiTheme="minorHAnsi" w:hAnsiTheme="minorHAnsi" w:cstheme="minorHAnsi"/>
        </w:rPr>
        <w:t>THUMPERS</w:t>
      </w:r>
    </w:p>
    <w:p w:rsidR="00AE4A58" w:rsidRPr="004B735B" w:rsidRDefault="00AE4A58" w:rsidP="00AE4A58">
      <w:pPr>
        <w:rPr>
          <w:rFonts w:asciiTheme="minorHAnsi" w:hAnsiTheme="minorHAnsi" w:cstheme="minorHAnsi"/>
        </w:rPr>
      </w:pPr>
    </w:p>
    <w:p w:rsidR="00AE4A58" w:rsidRPr="004B735B" w:rsidRDefault="00AE4A58" w:rsidP="00AE4A58">
      <w:pPr>
        <w:rPr>
          <w:rFonts w:asciiTheme="minorHAnsi" w:hAnsiTheme="minorHAnsi" w:cstheme="minorHAnsi"/>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 xml:space="preserve">Travel Ban Thumper—2ac </w:t>
      </w:r>
    </w:p>
    <w:p w:rsidR="00935C39" w:rsidRPr="004B735B" w:rsidRDefault="00935C39" w:rsidP="00935C39">
      <w:pPr>
        <w:rPr>
          <w:rFonts w:asciiTheme="minorHAnsi" w:hAnsiTheme="minorHAnsi" w:cstheme="minorHAnsi"/>
        </w:rPr>
      </w:pP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Travel ban was a </w:t>
      </w:r>
      <w:r w:rsidRPr="004B735B">
        <w:rPr>
          <w:rFonts w:asciiTheme="minorHAnsi" w:hAnsiTheme="minorHAnsi" w:cstheme="minorHAnsi"/>
          <w:u w:val="single"/>
        </w:rPr>
        <w:t>massive win</w:t>
      </w:r>
      <w:r w:rsidRPr="004B735B">
        <w:rPr>
          <w:rFonts w:asciiTheme="minorHAnsi" w:hAnsiTheme="minorHAnsi" w:cstheme="minorHAnsi"/>
        </w:rPr>
        <w:t xml:space="preserve"> that </w:t>
      </w:r>
      <w:r w:rsidRPr="004B735B">
        <w:rPr>
          <w:rFonts w:asciiTheme="minorHAnsi" w:hAnsiTheme="minorHAnsi" w:cstheme="minorHAnsi"/>
          <w:u w:val="single"/>
        </w:rPr>
        <w:t>revives Trump’s agenda and base</w:t>
      </w:r>
      <w:r w:rsidRPr="004B735B">
        <w:rPr>
          <w:rFonts w:asciiTheme="minorHAnsi" w:hAnsiTheme="minorHAnsi" w:cstheme="minorHAnsi"/>
        </w:rPr>
        <w:t xml:space="preserve">. </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Cillizza ’6/26</w:t>
      </w:r>
      <w:r w:rsidRPr="004B735B">
        <w:rPr>
          <w:rFonts w:asciiTheme="minorHAnsi" w:hAnsiTheme="minorHAnsi" w:cstheme="minorHAnsi"/>
        </w:rPr>
        <w:t xml:space="preserve"> </w:t>
      </w:r>
      <w:r w:rsidRPr="004B735B">
        <w:rPr>
          <w:rFonts w:asciiTheme="minorHAnsi" w:hAnsiTheme="minorHAnsi" w:cstheme="minorHAnsi"/>
          <w:sz w:val="16"/>
          <w:szCs w:val="16"/>
        </w:rPr>
        <w:t xml:space="preserve">(Chris; 6/26/2017; CNN Politics Reporter and Editor-at-Large, covering national politics including the White House, Congress and every district; “The Supreme Court finally handed Trump a travel ban victory,” </w:t>
      </w:r>
      <w:hyperlink r:id="rId257" w:history="1">
        <w:r w:rsidRPr="004B735B">
          <w:rPr>
            <w:rStyle w:val="Hyperlink"/>
            <w:rFonts w:asciiTheme="minorHAnsi" w:hAnsiTheme="minorHAnsi" w:cstheme="minorHAnsi"/>
            <w:sz w:val="16"/>
            <w:szCs w:val="16"/>
          </w:rPr>
          <w:t>http://www.cnn.com/2017/06/26/politics/trump-travel-ban-decision/index.html</w:t>
        </w:r>
      </w:hyperlink>
      <w:r w:rsidRPr="004B735B">
        <w:rPr>
          <w:rFonts w:asciiTheme="minorHAnsi" w:hAnsiTheme="minorHAnsi" w:cstheme="minorHAnsi"/>
          <w:sz w:val="16"/>
          <w:szCs w:val="16"/>
        </w:rPr>
        <w:t>; Date Accessed: 6/26/2017; DS)</w:t>
      </w:r>
    </w:p>
    <w:p w:rsidR="00935C39" w:rsidRPr="004B735B" w:rsidRDefault="00935C39" w:rsidP="00935C39">
      <w:pPr>
        <w:rPr>
          <w:rFonts w:asciiTheme="minorHAnsi" w:hAnsiTheme="minorHAnsi" w:cstheme="minorHAnsi"/>
          <w:u w:val="single"/>
        </w:rPr>
      </w:pPr>
      <w:r w:rsidRPr="004B735B">
        <w:rPr>
          <w:rFonts w:asciiTheme="minorHAnsi" w:hAnsiTheme="minorHAnsi" w:cstheme="minorHAnsi"/>
          <w:sz w:val="16"/>
        </w:rPr>
        <w:t xml:space="preserve">What's less clear -- at least to me -- is what a "bona fide relationship" means. Is that blood connection? Close friend? And who decides what a "credible" claim of a "bona fide" relationship is? That is a legal question, of course, not a political one. </w:t>
      </w:r>
      <w:r w:rsidRPr="004B735B">
        <w:rPr>
          <w:rFonts w:asciiTheme="minorHAnsi" w:hAnsiTheme="minorHAnsi" w:cstheme="minorHAnsi"/>
          <w:u w:val="single"/>
        </w:rPr>
        <w:t xml:space="preserve">The political reality is far clearer: After a string of losses, Donald Trump just won one. And </w:t>
      </w:r>
      <w:r w:rsidRPr="004B735B">
        <w:rPr>
          <w:rFonts w:asciiTheme="minorHAnsi" w:hAnsiTheme="minorHAnsi" w:cstheme="minorHAnsi"/>
          <w:b/>
          <w:u w:val="single"/>
        </w:rPr>
        <w:t>it's not a small one</w:t>
      </w:r>
      <w:r w:rsidRPr="004B735B">
        <w:rPr>
          <w:rFonts w:asciiTheme="minorHAnsi" w:hAnsiTheme="minorHAnsi" w:cstheme="minorHAnsi"/>
          <w:sz w:val="16"/>
        </w:rPr>
        <w:t xml:space="preserve">. While some legal observers suggested that the Court's initial ruling on the ban suggests that the nine justices will likely uphold the full ban come the fall, predicting what the Court will do is rarely a good gamble. (Predictions of how the Court would rule on the constitutionality of the Affordable Care Act were, literally, all over the place.) And, if the Court eventually rules that Trump doesn't have it within his powers to install a travel ban, Monday's ruling will be seen as a Pyrrhic victory. Still, </w:t>
      </w:r>
      <w:r w:rsidRPr="004B735B">
        <w:rPr>
          <w:rFonts w:asciiTheme="minorHAnsi" w:hAnsiTheme="minorHAnsi" w:cstheme="minorHAnsi"/>
          <w:u w:val="single"/>
        </w:rPr>
        <w:t xml:space="preserve">good news -- on the travel ban or anything else -- has been hard to come by for Trump in his first 157 days in office. And this is good news -- particularly for the base voters that Trump has so </w:t>
      </w:r>
      <w:r w:rsidRPr="004B735B">
        <w:rPr>
          <w:rFonts w:asciiTheme="minorHAnsi" w:hAnsiTheme="minorHAnsi" w:cstheme="minorHAnsi"/>
          <w:b/>
          <w:u w:val="single"/>
        </w:rPr>
        <w:t>carefully cultivated</w:t>
      </w:r>
      <w:r w:rsidRPr="004B735B">
        <w:rPr>
          <w:rFonts w:asciiTheme="minorHAnsi" w:hAnsiTheme="minorHAnsi" w:cstheme="minorHAnsi"/>
          <w:u w:val="single"/>
        </w:rPr>
        <w:t xml:space="preserve"> in his first months in office</w:t>
      </w:r>
      <w:r w:rsidRPr="004B735B">
        <w:rPr>
          <w:rFonts w:asciiTheme="minorHAnsi" w:hAnsiTheme="minorHAnsi" w:cstheme="minorHAnsi"/>
          <w:sz w:val="16"/>
        </w:rPr>
        <w:t xml:space="preserve">. Consider this: A CBS News poll conducted in late April showed that 53% opposed "temporarily preventing people entering the U.S. from some majority Muslim countries." But, </w:t>
      </w:r>
      <w:r w:rsidRPr="004B735B">
        <w:rPr>
          <w:rFonts w:asciiTheme="minorHAnsi" w:hAnsiTheme="minorHAnsi" w:cstheme="minorHAnsi"/>
          <w:u w:val="single"/>
        </w:rPr>
        <w:t xml:space="preserve">among self-identified Republicans almost three in four (72%) </w:t>
      </w:r>
      <w:r w:rsidRPr="004B735B">
        <w:rPr>
          <w:rFonts w:asciiTheme="minorHAnsi" w:hAnsiTheme="minorHAnsi" w:cstheme="minorHAnsi"/>
          <w:b/>
          <w:u w:val="single"/>
        </w:rPr>
        <w:t>supported the ban</w:t>
      </w:r>
      <w:r w:rsidRPr="004B735B">
        <w:rPr>
          <w:rFonts w:asciiTheme="minorHAnsi" w:hAnsiTheme="minorHAnsi" w:cstheme="minorHAnsi"/>
          <w:u w:val="single"/>
        </w:rPr>
        <w:t>. This decision will be cheered by Trump's base</w:t>
      </w:r>
      <w:r w:rsidRPr="004B735B">
        <w:rPr>
          <w:rFonts w:asciiTheme="minorHAnsi" w:hAnsiTheme="minorHAnsi" w:cstheme="minorHAnsi"/>
          <w:sz w:val="16"/>
        </w:rPr>
        <w:t>.</w:t>
      </w:r>
      <w:r w:rsidRPr="004B735B">
        <w:rPr>
          <w:rFonts w:asciiTheme="minorHAnsi" w:hAnsiTheme="minorHAnsi" w:cstheme="minorHAnsi"/>
          <w:u w:val="single"/>
        </w:rPr>
        <w:t xml:space="preserve"> Trump himself will </w:t>
      </w:r>
      <w:r w:rsidRPr="004B735B">
        <w:rPr>
          <w:rFonts w:asciiTheme="minorHAnsi" w:hAnsiTheme="minorHAnsi" w:cstheme="minorHAnsi"/>
          <w:b/>
          <w:u w:val="single"/>
        </w:rPr>
        <w:t>undoubtedly tout it</w:t>
      </w:r>
      <w:r w:rsidRPr="004B735B">
        <w:rPr>
          <w:rFonts w:asciiTheme="minorHAnsi" w:hAnsiTheme="minorHAnsi" w:cstheme="minorHAnsi"/>
          <w:u w:val="single"/>
        </w:rPr>
        <w:t xml:space="preserve"> as vindication for what he has insisted all along</w:t>
      </w:r>
      <w:r w:rsidRPr="004B735B">
        <w:rPr>
          <w:rFonts w:asciiTheme="minorHAnsi" w:hAnsiTheme="minorHAnsi" w:cstheme="minorHAnsi"/>
          <w:sz w:val="16"/>
        </w:rPr>
        <w:t xml:space="preserve">: That he has the power to institute this sort of ban. ("Today's unanimous Supreme Court decision is a clear victory for our national security," Trump said in a statement Monday afternoon. "It allows the travel suspension for the six terror-prone countries and the refugee suspension to become largely effective.") </w:t>
      </w:r>
      <w:r w:rsidRPr="004B735B">
        <w:rPr>
          <w:rFonts w:asciiTheme="minorHAnsi" w:hAnsiTheme="minorHAnsi" w:cstheme="minorHAnsi"/>
          <w:u w:val="single"/>
        </w:rPr>
        <w:t xml:space="preserve">Congressional Republicans, forever nervous about Trump's political prospects vis a vis their own, will breathe the slightest </w:t>
      </w:r>
      <w:r w:rsidRPr="004B735B">
        <w:rPr>
          <w:rFonts w:asciiTheme="minorHAnsi" w:hAnsiTheme="minorHAnsi" w:cstheme="minorHAnsi"/>
          <w:b/>
          <w:u w:val="single"/>
        </w:rPr>
        <w:t>sigh of relief</w:t>
      </w:r>
      <w:r w:rsidRPr="004B735B">
        <w:rPr>
          <w:rFonts w:asciiTheme="minorHAnsi" w:hAnsiTheme="minorHAnsi" w:cstheme="minorHAnsi"/>
          <w:sz w:val="16"/>
        </w:rPr>
        <w:t xml:space="preserve">. By the fall, this victory could look like a false positive. But, </w:t>
      </w:r>
      <w:r w:rsidRPr="004B735B">
        <w:rPr>
          <w:rFonts w:asciiTheme="minorHAnsi" w:hAnsiTheme="minorHAnsi" w:cstheme="minorHAnsi"/>
          <w:u w:val="single"/>
        </w:rPr>
        <w:t>today it is a positive</w:t>
      </w:r>
      <w:r w:rsidRPr="004B735B">
        <w:rPr>
          <w:rFonts w:asciiTheme="minorHAnsi" w:hAnsiTheme="minorHAnsi" w:cstheme="minorHAnsi"/>
          <w:sz w:val="16"/>
        </w:rPr>
        <w:t xml:space="preserve">. And </w:t>
      </w:r>
      <w:r w:rsidRPr="004B735B">
        <w:rPr>
          <w:rFonts w:asciiTheme="minorHAnsi" w:hAnsiTheme="minorHAnsi" w:cstheme="minorHAnsi"/>
          <w:u w:val="single"/>
        </w:rPr>
        <w:t xml:space="preserve">it looks a whole hell of a lot like an oasis for Trump in the </w:t>
      </w:r>
      <w:r w:rsidRPr="004B735B">
        <w:rPr>
          <w:rFonts w:asciiTheme="minorHAnsi" w:hAnsiTheme="minorHAnsi" w:cstheme="minorHAnsi"/>
          <w:b/>
          <w:u w:val="single"/>
        </w:rPr>
        <w:t>political desert</w:t>
      </w:r>
      <w:r w:rsidRPr="004B735B">
        <w:rPr>
          <w:rFonts w:asciiTheme="minorHAnsi" w:hAnsiTheme="minorHAnsi" w:cstheme="minorHAnsi"/>
          <w:u w:val="single"/>
        </w:rPr>
        <w:t xml:space="preserve"> he has been trudging through of late.</w:t>
      </w:r>
    </w:p>
    <w:p w:rsidR="00AE4A58" w:rsidRPr="004B735B" w:rsidRDefault="00AE4A58" w:rsidP="00AE4A58">
      <w:pPr>
        <w:pStyle w:val="Heading4"/>
        <w:rPr>
          <w:rStyle w:val="Style13ptBold"/>
          <w:rFonts w:asciiTheme="minorHAnsi" w:hAnsiTheme="minorHAnsi" w:cstheme="minorHAnsi"/>
          <w:b/>
        </w:rPr>
      </w:pPr>
      <w:r w:rsidRPr="004B735B">
        <w:rPr>
          <w:rStyle w:val="Style13ptBold"/>
          <w:rFonts w:asciiTheme="minorHAnsi" w:hAnsiTheme="minorHAnsi" w:cstheme="minorHAnsi"/>
          <w:b/>
        </w:rPr>
        <w:t xml:space="preserve">Travel ban W trumps Russia </w:t>
      </w:r>
    </w:p>
    <w:p w:rsidR="00AE4A58" w:rsidRPr="004B735B" w:rsidRDefault="00AE4A58" w:rsidP="00AE4A58">
      <w:pPr>
        <w:rPr>
          <w:rStyle w:val="Style13ptBold"/>
          <w:rFonts w:asciiTheme="minorHAnsi" w:hAnsiTheme="minorHAnsi" w:cstheme="minorHAnsi"/>
          <w:b w:val="0"/>
        </w:rPr>
      </w:pPr>
      <w:r w:rsidRPr="004B735B">
        <w:rPr>
          <w:rStyle w:val="Style13ptBold"/>
          <w:rFonts w:asciiTheme="minorHAnsi" w:hAnsiTheme="minorHAnsi" w:cstheme="minorHAnsi"/>
          <w:b w:val="0"/>
        </w:rPr>
        <w:t xml:space="preserve">– tired of winning yet?? </w:t>
      </w:r>
    </w:p>
    <w:p w:rsidR="00AE4A58" w:rsidRPr="004B735B" w:rsidRDefault="00AE4A58" w:rsidP="00AE4A58">
      <w:pPr>
        <w:rPr>
          <w:rFonts w:asciiTheme="minorHAnsi" w:hAnsiTheme="minorHAnsi" w:cstheme="minorHAnsi"/>
        </w:rPr>
      </w:pPr>
      <w:r w:rsidRPr="004B735B">
        <w:rPr>
          <w:rStyle w:val="Style13ptBold"/>
          <w:rFonts w:asciiTheme="minorHAnsi" w:hAnsiTheme="minorHAnsi" w:cstheme="minorHAnsi"/>
        </w:rPr>
        <w:t>Novak 6/26</w:t>
      </w:r>
      <w:r w:rsidRPr="004B735B">
        <w:rPr>
          <w:rFonts w:asciiTheme="minorHAnsi" w:hAnsiTheme="minorHAnsi" w:cstheme="minorHAnsi"/>
        </w:rPr>
        <w:t xml:space="preserve">/17 (Jake, Senior columnist @ CNBC.com, “Supreme Court just handed Trump a huge victory on travel ban” Monday, 26 Jun 2017 </w:t>
      </w:r>
      <w:hyperlink r:id="rId258" w:history="1">
        <w:r w:rsidRPr="004B735B">
          <w:rPr>
            <w:rStyle w:val="Hyperlink"/>
            <w:rFonts w:asciiTheme="minorHAnsi" w:hAnsiTheme="minorHAnsi" w:cstheme="minorHAnsi"/>
          </w:rPr>
          <w:t>http://www.cnbc.com/2017/06/26/supreme-court-travel-ban-ruling-a-huge-win-for-trump-commentary.html</w:t>
        </w:r>
      </w:hyperlink>
      <w:r w:rsidRPr="004B735B">
        <w:rPr>
          <w:rFonts w:asciiTheme="minorHAnsi" w:hAnsiTheme="minorHAnsi" w:cstheme="minorHAnsi"/>
        </w:rPr>
        <w:t xml:space="preserve"> Michael Stefanko)</w:t>
      </w:r>
    </w:p>
    <w:p w:rsidR="00AE4A58" w:rsidRPr="004B735B" w:rsidRDefault="00AE4A58" w:rsidP="00935C39">
      <w:pPr>
        <w:rPr>
          <w:rFonts w:asciiTheme="minorHAnsi" w:hAnsiTheme="minorHAnsi" w:cstheme="minorHAnsi"/>
          <w:sz w:val="12"/>
        </w:rPr>
      </w:pPr>
      <w:r w:rsidRPr="004B735B">
        <w:rPr>
          <w:rFonts w:asciiTheme="minorHAnsi" w:hAnsiTheme="minorHAnsi" w:cstheme="minorHAnsi"/>
          <w:sz w:val="12"/>
        </w:rPr>
        <w:t xml:space="preserve">The Supreme Court handed President Trump a near-total victory Monday. No one on the court agreed enough with the more liberal lower courts' decision to keep blocking the Trump ban. This is also a big win for our constitutional separation of powers. Monday, 26 Jun 2017 | 3:21 PM ET CNBC.com 1.4K SHARES President Donald Trump. Trump: SCOTUS decision on travel ban is victory for national security Monday, 26 Jun 2017 | 12:24 PM ET | 01:26 Don't let the qualified headlines or lead paragraphs in most of the news media fool you. </w:t>
      </w:r>
      <w:r w:rsidRPr="004B735B">
        <w:rPr>
          <w:rFonts w:asciiTheme="minorHAnsi" w:hAnsiTheme="minorHAnsi" w:cstheme="minorHAnsi"/>
          <w:u w:val="single"/>
        </w:rPr>
        <w:t>Monday's decision by the U.S. Supreme Court allowing just about all of President Donald Trump's travel and immigration ban to go into effect is a very significant victory for his administration.</w:t>
      </w:r>
      <w:r w:rsidRPr="004B735B">
        <w:rPr>
          <w:rFonts w:asciiTheme="minorHAnsi" w:hAnsiTheme="minorHAnsi" w:cstheme="minorHAnsi"/>
          <w:sz w:val="12"/>
        </w:rPr>
        <w:t xml:space="preserve"> </w:t>
      </w:r>
      <w:r w:rsidRPr="004B735B">
        <w:rPr>
          <w:rFonts w:asciiTheme="minorHAnsi" w:hAnsiTheme="minorHAnsi" w:cstheme="minorHAnsi"/>
          <w:u w:val="single"/>
        </w:rPr>
        <w:t xml:space="preserve">Coming at the same time as the Russian collusion hysteria starting to wilt under Democrat self-doubt, and the crushing special election loss for Democrat Jon Ossoff in Georgia, maybe everyone really is getting tired of all of Trump's </w:t>
      </w:r>
      <w:r w:rsidRPr="004B735B">
        <w:rPr>
          <w:rFonts w:asciiTheme="minorHAnsi" w:hAnsiTheme="minorHAnsi" w:cstheme="minorHAnsi"/>
          <w:b/>
          <w:u w:val="single"/>
        </w:rPr>
        <w:t>winning.</w:t>
      </w:r>
      <w:r w:rsidRPr="004B735B">
        <w:rPr>
          <w:rFonts w:asciiTheme="minorHAnsi" w:hAnsiTheme="minorHAnsi" w:cstheme="minorHAnsi"/>
          <w:u w:val="single"/>
        </w:rPr>
        <w:t xml:space="preserve"> </w:t>
      </w:r>
      <w:r w:rsidRPr="004B735B">
        <w:rPr>
          <w:rFonts w:asciiTheme="minorHAnsi" w:hAnsiTheme="minorHAnsi" w:cstheme="minorHAnsi"/>
          <w:sz w:val="12"/>
        </w:rPr>
        <w:t>But while many Americans are still very angered by the ban, the whole country should celebrate the important victory this is for our constitutional separation of powers. That's because the lower court decisions against the administration were transparently partisan and flimsy. One of the clearest forms of constitutional law is that the President of the United States and the Executive Branch has control of the immigration process and the borders of the country. That's how even President Obama imposed severe immigration restrictions of his own in 2011 when it stopped processing Iraqi refugee requests for six months. "The exclusion of aliens is a fundamental act of sovereignty … inherent in the executive power," the Supreme Court said in 1950. One of those lower court decisions, the Ninth Circuit, insisted that non-citizens holding a visa had due process, such as a hearing or notice, prior to the government restricting their travel. In other words, the lower courts were giving visa holders the due process rights only American citizens have enjoyed for more than 220 years of U.S. law. That was a decidedly problematic decision that violated all legal precedent. "Not one of the stalwart liberals on the Supreme Court, including Justice Ginsburg, Justice Sotomayor, Justice Kagan, and Justice Breyer could bring themselves to agree with any of the lower court rulings enough to even write a dissent to this decision and push for keeping the stays in place." So how did the lower courts get away with that? The majority of the judges in those cases struck down the Trump travel ban based on statements then-candidate Trump made about wanting at least a temporary "Muslim ban" on entry into the U.S. The decisions referred to those comments as evidence that the travel ban was not an example of a constitutional executive power, but was the product of an illegal discriminatory practice. That meant that if the very same travel ban had been imposed by President Obama, the same court would have upheld it as legal. And as legal scholar Alan Dershowitz said at the time: "In my view, that is a bridge too far. It turns constitutional analysis into psychoanalysis, requiring that the motives of the president be probed." That kind of scrutiny is not what the Constitution calls for in its separation of powers clauses. And it's encouraging that someone like Dershowitz, who still opposed the ban on policy grounds, had the great integrity to point this out publicly. It should be noted well that Monday's Supreme Court decision disagreed with the immediate alarm the lower courts assigned to the arguments about due process and President Trump's true intent, and let the ban go into effect until at least October when the justices will hear the case in full. Thus, the only slightly-modified travel ban was just allowed by what amounts to a unanimous decision. Only the three most conservative justices on the court wrote that they think the ban should be upheld in its entirety. Think about that for a second. Not one of the stalwart liberals on the Supreme Court, including Justice Ginsburg, Justice Sotomayor, Justice Kagan, and Justice Breyer could bring themselves to agree with any of the lower court rulings enough to even write a dissent to this decision and push for keeping the stays in place. That just shows how far to the left some of the federal courts have become in America. Now for the dicier question: Will this ban actually make us safer? It's true that refugees and and immigrants from the banned countries haven't spawned a rash of terrorist attacks in the U.S. However, it was a Somali refugee who plowed into people and then went on a stabbing spree at Ohio State University last November. And no police or military force worth its salt is only concerned about who has carried out attacks in the past. All of us expect some level of protection from plausible future attacks. What's going on in Europe and what happened last year at Ohio State provide plenty of credibility for guarding better against this threat. Hopefully, none of us will even have to find out exactly how many lives are endangered when these kinds of travel bans aren't in effect. But what we do know is that the Trump team and established U.S. immigration law both won major victories that will at least provide the nation needed clarity for years to come. Commentary by Jake Novak, CNBC.com senior columnist. Follow him on Twitter @jakejakeny. For more insight from CNBC contributors, follow @CNBCopinion on Twitter. WATCH: Supreme Court will hear Trump travel ban challenge, allows enforcement of parts of order Supreme Court will hear Trump travel ban challenge, allows enforcement of parts of order Supreme Court will hear Trump travel ban challenge, allows enforcement of parts of order Monday, 26 Jun 2017 | 11:18 AM ET | 00:40 Jake Novak Jake Novak</w:t>
      </w:r>
    </w:p>
    <w:p w:rsidR="00AE4A58" w:rsidRPr="004B735B" w:rsidRDefault="00AE4A58" w:rsidP="00AE4A58">
      <w:pPr>
        <w:pStyle w:val="Heading3"/>
        <w:rPr>
          <w:rFonts w:asciiTheme="minorHAnsi" w:hAnsiTheme="minorHAnsi" w:cstheme="minorHAnsi"/>
        </w:rPr>
      </w:pPr>
      <w:r w:rsidRPr="004B735B">
        <w:rPr>
          <w:rFonts w:asciiTheme="minorHAnsi" w:hAnsiTheme="minorHAnsi" w:cstheme="minorHAnsi"/>
        </w:rPr>
        <w:t xml:space="preserve">Travel Ban Thumper—1ar </w:t>
      </w:r>
    </w:p>
    <w:p w:rsidR="00AE4A58" w:rsidRPr="004B735B" w:rsidRDefault="00AE4A58" w:rsidP="00AE4A58">
      <w:pPr>
        <w:rPr>
          <w:rFonts w:asciiTheme="minorHAnsi" w:hAnsiTheme="minorHAnsi" w:cstheme="minorHAnsi"/>
        </w:rPr>
      </w:pPr>
    </w:p>
    <w:p w:rsidR="00AE4A58" w:rsidRPr="004B735B" w:rsidRDefault="00AE4A58" w:rsidP="00AE4A58">
      <w:pPr>
        <w:pStyle w:val="Heading4"/>
        <w:rPr>
          <w:rFonts w:asciiTheme="minorHAnsi" w:hAnsiTheme="minorHAnsi" w:cstheme="minorHAnsi"/>
        </w:rPr>
      </w:pPr>
      <w:r w:rsidRPr="004B735B">
        <w:rPr>
          <w:rFonts w:asciiTheme="minorHAnsi" w:hAnsiTheme="minorHAnsi" w:cstheme="minorHAnsi"/>
        </w:rPr>
        <w:t>The impact should’ve been triggered by the travel ban win</w:t>
      </w:r>
    </w:p>
    <w:p w:rsidR="00AE4A58" w:rsidRPr="004B735B" w:rsidRDefault="00AE4A58" w:rsidP="00AE4A58">
      <w:pPr>
        <w:rPr>
          <w:rStyle w:val="Style13ptBold"/>
          <w:rFonts w:asciiTheme="minorHAnsi" w:hAnsiTheme="minorHAnsi" w:cstheme="minorHAnsi"/>
        </w:rPr>
      </w:pPr>
      <w:r w:rsidRPr="004B735B">
        <w:rPr>
          <w:rStyle w:val="Style13ptBold"/>
          <w:rFonts w:asciiTheme="minorHAnsi" w:hAnsiTheme="minorHAnsi" w:cstheme="minorHAnsi"/>
        </w:rPr>
        <w:t>Lind 6/28</w:t>
      </w:r>
      <w:r w:rsidRPr="004B735B">
        <w:rPr>
          <w:rStyle w:val="Style13ptBold"/>
          <w:rFonts w:asciiTheme="minorHAnsi" w:hAnsiTheme="minorHAnsi" w:cstheme="minorHAnsi"/>
          <w:b w:val="0"/>
        </w:rPr>
        <w:t xml:space="preserve"> </w:t>
      </w:r>
      <w:r w:rsidRPr="004B735B">
        <w:rPr>
          <w:rStyle w:val="Style13ptBold"/>
          <w:rFonts w:asciiTheme="minorHAnsi" w:hAnsiTheme="minorHAnsi" w:cstheme="minorHAnsi"/>
          <w:b w:val="0"/>
          <w:sz w:val="18"/>
          <w:szCs w:val="18"/>
        </w:rPr>
        <w:t>(Dara Lind, contributor for Vox, 6/28/17, Vox, “</w:t>
      </w:r>
      <w:r w:rsidRPr="004B735B">
        <w:rPr>
          <w:rFonts w:asciiTheme="minorHAnsi" w:hAnsiTheme="minorHAnsi" w:cstheme="minorHAnsi"/>
          <w:bCs/>
          <w:sz w:val="18"/>
          <w:szCs w:val="18"/>
        </w:rPr>
        <w:t xml:space="preserve">The Supreme Court might have just turned a symbolic Trump victory into a real one”, </w:t>
      </w:r>
      <w:hyperlink r:id="rId259" w:history="1">
        <w:r w:rsidRPr="004B735B">
          <w:rPr>
            <w:rStyle w:val="Hyperlink"/>
            <w:rFonts w:asciiTheme="minorHAnsi" w:hAnsiTheme="minorHAnsi" w:cstheme="minorHAnsi"/>
            <w:sz w:val="18"/>
            <w:szCs w:val="18"/>
          </w:rPr>
          <w:t>https://www.vox.com/policy-and-politics/2017/6/28/15876238/muslim-ban-supreme-court-trump</w:t>
        </w:r>
      </w:hyperlink>
      <w:r w:rsidRPr="004B735B">
        <w:rPr>
          <w:rFonts w:asciiTheme="minorHAnsi" w:hAnsiTheme="minorHAnsi" w:cstheme="minorHAnsi"/>
          <w:bCs/>
          <w:sz w:val="18"/>
          <w:szCs w:val="18"/>
        </w:rPr>
        <w:t>, akl)</w:t>
      </w:r>
    </w:p>
    <w:p w:rsidR="00AE4A58" w:rsidRPr="004B735B" w:rsidRDefault="00AE4A58" w:rsidP="00AE4A58">
      <w:pPr>
        <w:rPr>
          <w:rFonts w:asciiTheme="minorHAnsi" w:hAnsiTheme="minorHAnsi" w:cstheme="minorHAnsi"/>
          <w:sz w:val="14"/>
        </w:rPr>
      </w:pPr>
      <w:r w:rsidRPr="004B735B">
        <w:rPr>
          <w:rFonts w:asciiTheme="minorHAnsi" w:hAnsiTheme="minorHAnsi" w:cstheme="minorHAnsi"/>
          <w:sz w:val="14"/>
        </w:rPr>
        <w:t xml:space="preserve">For someone who once promised Americans he’d win so much they’d be tired of winning, President Donald </w:t>
      </w:r>
      <w:r w:rsidRPr="004B735B">
        <w:rPr>
          <w:rStyle w:val="StyleUnderline"/>
          <w:rFonts w:asciiTheme="minorHAnsi" w:hAnsiTheme="minorHAnsi" w:cstheme="minorHAnsi"/>
        </w:rPr>
        <w:t xml:space="preserve">Trump hasn’t really had a lot of victories in the first several months of his administration. But on Monday, </w:t>
      </w:r>
      <w:r w:rsidRPr="004B735B">
        <w:rPr>
          <w:rStyle w:val="StyleUnderline"/>
          <w:rFonts w:asciiTheme="minorHAnsi" w:hAnsiTheme="minorHAnsi" w:cstheme="minorHAnsi"/>
          <w:highlight w:val="yellow"/>
        </w:rPr>
        <w:t xml:space="preserve">he got one of the </w:t>
      </w:r>
      <w:r w:rsidRPr="004B735B">
        <w:rPr>
          <w:rStyle w:val="Emphasis"/>
          <w:rFonts w:asciiTheme="minorHAnsi" w:hAnsiTheme="minorHAnsi" w:cstheme="minorHAnsi"/>
          <w:highlight w:val="yellow"/>
        </w:rPr>
        <w:t>biggest wins</w:t>
      </w:r>
      <w:r w:rsidRPr="004B735B">
        <w:rPr>
          <w:rStyle w:val="StyleUnderline"/>
          <w:rFonts w:asciiTheme="minorHAnsi" w:hAnsiTheme="minorHAnsi" w:cstheme="minorHAnsi"/>
        </w:rPr>
        <w:t xml:space="preserve"> he’s had so far. </w:t>
      </w:r>
      <w:r w:rsidRPr="004B735B">
        <w:rPr>
          <w:rFonts w:asciiTheme="minorHAnsi" w:hAnsiTheme="minorHAnsi" w:cstheme="minorHAnsi"/>
          <w:sz w:val="14"/>
        </w:rPr>
        <w:t xml:space="preserve">The Supreme Court handed Trump a victory on his travel ban — arguably Trump’s most identifiable policy proposal — when it partially lifted lower courts’ stays on the ban, allowing the administration to ban certain people from entering the US over the summer before the court takes the case up in full in the fall. The travel ban originated with Trump, first as a “Muslim ban”; featured frequently in his speeches (even as the particulars evolved); and was the subject of a high-profile signing ceremony to close out the last week of his term. In policy terms — expressed as a matter of how many individuals will be prevented from entering the US this summer who wouldn’t have been banned before Monday — we simply don’t yet know what the scope of the victory is. It’s pretty clear that the ban will have a limited impact on most temporary visa holders, it’s a lot less clear what it’s going to mean for refugees — the Trump administration will have a lot of leeway to interpret the court’s ruling. But on some level, </w:t>
      </w:r>
      <w:r w:rsidRPr="004B735B">
        <w:rPr>
          <w:rStyle w:val="StyleUnderline"/>
          <w:rFonts w:asciiTheme="minorHAnsi" w:hAnsiTheme="minorHAnsi" w:cstheme="minorHAnsi"/>
          <w:highlight w:val="yellow"/>
        </w:rPr>
        <w:t xml:space="preserve">the “travel ban” itself was always more of a symbolic gesture </w:t>
      </w:r>
      <w:r w:rsidRPr="004B735B">
        <w:rPr>
          <w:rStyle w:val="StyleUnderline"/>
          <w:rFonts w:asciiTheme="minorHAnsi" w:hAnsiTheme="minorHAnsi" w:cstheme="minorHAnsi"/>
        </w:rPr>
        <w:t>than a real one</w:t>
      </w:r>
      <w:r w:rsidRPr="004B735B">
        <w:rPr>
          <w:rFonts w:asciiTheme="minorHAnsi" w:hAnsiTheme="minorHAnsi" w:cstheme="minorHAnsi"/>
          <w:sz w:val="14"/>
        </w:rPr>
        <w:t xml:space="preserve">. The changes that President Trump’s executive order threatens to make to visa and refugee admissions are huge — with the temporary bans providing a cover for a permanent shift in how the US decides who gets to come here. The reason the “ban” part matters is that it’s what President Trump wanted all along. Now, </w:t>
      </w:r>
      <w:r w:rsidRPr="004B735B">
        <w:rPr>
          <w:rStyle w:val="StyleUnderline"/>
          <w:rFonts w:asciiTheme="minorHAnsi" w:hAnsiTheme="minorHAnsi" w:cstheme="minorHAnsi"/>
          <w:highlight w:val="yellow"/>
        </w:rPr>
        <w:t>he’s gotten what he wanted</w:t>
      </w:r>
      <w:r w:rsidRPr="004B735B">
        <w:rPr>
          <w:rStyle w:val="StyleUnderline"/>
          <w:rFonts w:asciiTheme="minorHAnsi" w:hAnsiTheme="minorHAnsi" w:cstheme="minorHAnsi"/>
        </w:rPr>
        <w:t>, and the whole world knows it</w:t>
      </w:r>
      <w:r w:rsidRPr="004B735B">
        <w:rPr>
          <w:rFonts w:asciiTheme="minorHAnsi" w:hAnsiTheme="minorHAnsi" w:cstheme="minorHAnsi"/>
          <w:sz w:val="14"/>
        </w:rPr>
        <w:t xml:space="preserve">. </w:t>
      </w:r>
      <w:r w:rsidRPr="004B735B">
        <w:rPr>
          <w:rStyle w:val="Emphasis"/>
          <w:rFonts w:asciiTheme="minorHAnsi" w:hAnsiTheme="minorHAnsi" w:cstheme="minorHAnsi"/>
          <w:highlight w:val="yellow"/>
        </w:rPr>
        <w:t>It’s hard to see that as anything other than a win</w:t>
      </w:r>
      <w:r w:rsidRPr="004B735B">
        <w:rPr>
          <w:rStyle w:val="StyleUnderline"/>
          <w:rFonts w:asciiTheme="minorHAnsi" w:hAnsiTheme="minorHAnsi" w:cstheme="minorHAnsi"/>
        </w:rPr>
        <w:t xml:space="preserve">. And it’s harder still to dismiss the idea that the </w:t>
      </w:r>
      <w:r w:rsidRPr="004B735B">
        <w:rPr>
          <w:rStyle w:val="StyleUnderline"/>
          <w:rFonts w:asciiTheme="minorHAnsi" w:hAnsiTheme="minorHAnsi" w:cstheme="minorHAnsi"/>
          <w:highlight w:val="yellow"/>
        </w:rPr>
        <w:t>symbolic victory will itself have real-world effects. To</w:t>
      </w:r>
      <w:r w:rsidRPr="004B735B">
        <w:rPr>
          <w:rStyle w:val="StyleUnderline"/>
          <w:rFonts w:asciiTheme="minorHAnsi" w:hAnsiTheme="minorHAnsi" w:cstheme="minorHAnsi"/>
        </w:rPr>
        <w:t xml:space="preserve"> Donald </w:t>
      </w:r>
      <w:r w:rsidRPr="004B735B">
        <w:rPr>
          <w:rStyle w:val="StyleUnderline"/>
          <w:rFonts w:asciiTheme="minorHAnsi" w:hAnsiTheme="minorHAnsi" w:cstheme="minorHAnsi"/>
          <w:highlight w:val="yellow"/>
        </w:rPr>
        <w:t>Trump, a symbolic victory is the only kind that matters</w:t>
      </w:r>
      <w:r w:rsidRPr="004B735B">
        <w:rPr>
          <w:rStyle w:val="StyleUnderline"/>
          <w:rFonts w:asciiTheme="minorHAnsi" w:hAnsiTheme="minorHAnsi" w:cstheme="minorHAnsi"/>
        </w:rPr>
        <w:t xml:space="preserve"> </w:t>
      </w:r>
      <w:r w:rsidRPr="004B735B">
        <w:rPr>
          <w:rFonts w:asciiTheme="minorHAnsi" w:hAnsiTheme="minorHAnsi" w:cstheme="minorHAnsi"/>
          <w:sz w:val="14"/>
        </w:rPr>
        <w:t>Donald Trump himself certainly sees Monday’s Supreme Court action as a victory.</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Travel ban was a </w:t>
      </w:r>
      <w:r w:rsidRPr="004B735B">
        <w:rPr>
          <w:rFonts w:asciiTheme="minorHAnsi" w:hAnsiTheme="minorHAnsi" w:cstheme="minorHAnsi"/>
          <w:u w:val="single"/>
        </w:rPr>
        <w:t>huge win</w:t>
      </w:r>
      <w:r w:rsidRPr="004B735B">
        <w:rPr>
          <w:rFonts w:asciiTheme="minorHAnsi" w:hAnsiTheme="minorHAnsi" w:cstheme="minorHAnsi"/>
        </w:rPr>
        <w:t xml:space="preserve"> and Trump is </w:t>
      </w:r>
      <w:r w:rsidRPr="004B735B">
        <w:rPr>
          <w:rFonts w:asciiTheme="minorHAnsi" w:hAnsiTheme="minorHAnsi" w:cstheme="minorHAnsi"/>
          <w:u w:val="single"/>
        </w:rPr>
        <w:t>blowing it up</w:t>
      </w:r>
      <w:r w:rsidRPr="004B735B">
        <w:rPr>
          <w:rFonts w:asciiTheme="minorHAnsi" w:hAnsiTheme="minorHAnsi" w:cstheme="minorHAnsi"/>
        </w:rPr>
        <w:t xml:space="preserve">. </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Zurcher ‘6/26</w:t>
      </w:r>
      <w:r w:rsidRPr="004B735B">
        <w:rPr>
          <w:rFonts w:asciiTheme="minorHAnsi" w:hAnsiTheme="minorHAnsi" w:cstheme="minorHAnsi"/>
        </w:rPr>
        <w:t xml:space="preserve"> </w:t>
      </w:r>
      <w:r w:rsidRPr="004B735B">
        <w:rPr>
          <w:rFonts w:asciiTheme="minorHAnsi" w:hAnsiTheme="minorHAnsi" w:cstheme="minorHAnsi"/>
          <w:sz w:val="16"/>
          <w:szCs w:val="16"/>
        </w:rPr>
        <w:t xml:space="preserve">(Anthony; 6/26/2017; North America reporter for BBC; “Big win for Trump and his travel ban,” </w:t>
      </w:r>
      <w:hyperlink r:id="rId260" w:history="1">
        <w:r w:rsidRPr="004B735B">
          <w:rPr>
            <w:rStyle w:val="Hyperlink"/>
            <w:rFonts w:asciiTheme="minorHAnsi" w:hAnsiTheme="minorHAnsi" w:cstheme="minorHAnsi"/>
            <w:sz w:val="16"/>
            <w:szCs w:val="16"/>
          </w:rPr>
          <w:t>http://www.bbc.com/news/world-us-canada-40408011</w:t>
        </w:r>
      </w:hyperlink>
      <w:r w:rsidRPr="004B735B">
        <w:rPr>
          <w:rFonts w:asciiTheme="minorHAnsi" w:hAnsiTheme="minorHAnsi" w:cstheme="minorHAnsi"/>
          <w:sz w:val="16"/>
          <w:szCs w:val="16"/>
        </w:rPr>
        <w:t>; Date Accessed: 6/26/2017)</w:t>
      </w:r>
    </w:p>
    <w:p w:rsidR="00935C39" w:rsidRPr="004B735B" w:rsidRDefault="00935C39" w:rsidP="00935C39">
      <w:pPr>
        <w:rPr>
          <w:rFonts w:asciiTheme="minorHAnsi" w:hAnsiTheme="minorHAnsi" w:cstheme="minorHAnsi"/>
          <w:u w:val="single"/>
        </w:rPr>
      </w:pPr>
      <w:r w:rsidRPr="004B735B">
        <w:rPr>
          <w:rFonts w:asciiTheme="minorHAnsi" w:hAnsiTheme="minorHAnsi" w:cstheme="minorHAnsi"/>
          <w:u w:val="single"/>
        </w:rPr>
        <w:t xml:space="preserve">Donald Trump just got his </w:t>
      </w:r>
      <w:r w:rsidRPr="004B735B">
        <w:rPr>
          <w:rFonts w:asciiTheme="minorHAnsi" w:hAnsiTheme="minorHAnsi" w:cstheme="minorHAnsi"/>
          <w:b/>
          <w:u w:val="single"/>
        </w:rPr>
        <w:t>travel ban</w:t>
      </w:r>
      <w:r w:rsidRPr="004B735B">
        <w:rPr>
          <w:rFonts w:asciiTheme="minorHAnsi" w:hAnsiTheme="minorHAnsi" w:cstheme="minorHAnsi"/>
          <w:sz w:val="16"/>
        </w:rPr>
        <w:t xml:space="preserve">. At least, most of it... Although </w:t>
      </w:r>
      <w:r w:rsidRPr="004B735B">
        <w:rPr>
          <w:rFonts w:asciiTheme="minorHAnsi" w:hAnsiTheme="minorHAnsi" w:cstheme="minorHAnsi"/>
          <w:u w:val="single"/>
        </w:rPr>
        <w:t>the Supreme Court left</w:t>
      </w:r>
      <w:r w:rsidRPr="004B735B">
        <w:rPr>
          <w:rFonts w:asciiTheme="minorHAnsi" w:hAnsiTheme="minorHAnsi" w:cstheme="minorHAnsi"/>
          <w:sz w:val="16"/>
        </w:rPr>
        <w:t xml:space="preserve"> parts of </w:t>
      </w:r>
      <w:r w:rsidRPr="004B735B">
        <w:rPr>
          <w:rFonts w:asciiTheme="minorHAnsi" w:hAnsiTheme="minorHAnsi" w:cstheme="minorHAnsi"/>
          <w:u w:val="single"/>
        </w:rPr>
        <w:t xml:space="preserve">the lower-court-ordered suspension of his travel ban </w:t>
      </w:r>
      <w:r w:rsidRPr="004B735B">
        <w:rPr>
          <w:rFonts w:asciiTheme="minorHAnsi" w:hAnsiTheme="minorHAnsi" w:cstheme="minorHAnsi"/>
          <w:b/>
          <w:u w:val="single"/>
        </w:rPr>
        <w:t>intact</w:t>
      </w:r>
      <w:r w:rsidRPr="004B735B">
        <w:rPr>
          <w:rFonts w:asciiTheme="minorHAnsi" w:hAnsiTheme="minorHAnsi" w:cstheme="minorHAnsi"/>
          <w:sz w:val="16"/>
        </w:rPr>
        <w:t xml:space="preserve">, and agreed to consider the merits of the case in October, </w:t>
      </w:r>
      <w:r w:rsidRPr="004B735B">
        <w:rPr>
          <w:rFonts w:asciiTheme="minorHAnsi" w:hAnsiTheme="minorHAnsi" w:cstheme="minorHAnsi"/>
          <w:u w:val="single"/>
        </w:rPr>
        <w:t xml:space="preserve">a </w:t>
      </w:r>
      <w:r w:rsidRPr="004B735B">
        <w:rPr>
          <w:rFonts w:asciiTheme="minorHAnsi" w:hAnsiTheme="minorHAnsi" w:cstheme="minorHAnsi"/>
          <w:b/>
          <w:u w:val="single"/>
        </w:rPr>
        <w:t>considerable portion</w:t>
      </w:r>
      <w:r w:rsidRPr="004B735B">
        <w:rPr>
          <w:rFonts w:asciiTheme="minorHAnsi" w:hAnsiTheme="minorHAnsi" w:cstheme="minorHAnsi"/>
          <w:u w:val="single"/>
        </w:rPr>
        <w:t xml:space="preserve"> of it can now go into effect</w:t>
      </w:r>
      <w:r w:rsidRPr="004B735B">
        <w:rPr>
          <w:rFonts w:asciiTheme="minorHAnsi" w:hAnsiTheme="minorHAnsi" w:cstheme="minorHAnsi"/>
          <w:sz w:val="16"/>
        </w:rPr>
        <w:t xml:space="preserve">. The path to entry into the US for immigrants and refugees from the affected nations, if they don't have existing ties to the US - either through family, schools or employment - just became considerably harder. </w:t>
      </w:r>
      <w:r w:rsidRPr="004B735B">
        <w:rPr>
          <w:rFonts w:asciiTheme="minorHAnsi" w:hAnsiTheme="minorHAnsi" w:cstheme="minorHAnsi"/>
          <w:u w:val="single"/>
        </w:rPr>
        <w:t xml:space="preserve">It didn't take long for the president to take a </w:t>
      </w:r>
      <w:r w:rsidRPr="004B735B">
        <w:rPr>
          <w:rFonts w:asciiTheme="minorHAnsi" w:hAnsiTheme="minorHAnsi" w:cstheme="minorHAnsi"/>
          <w:b/>
          <w:u w:val="single"/>
        </w:rPr>
        <w:t>victory lap</w:t>
      </w:r>
      <w:r w:rsidRPr="004B735B">
        <w:rPr>
          <w:rFonts w:asciiTheme="minorHAnsi" w:hAnsiTheme="minorHAnsi" w:cstheme="minorHAnsi"/>
          <w:sz w:val="16"/>
        </w:rPr>
        <w:t xml:space="preserve">, via official statement. </w:t>
      </w:r>
      <w:r w:rsidRPr="004B735B">
        <w:rPr>
          <w:rFonts w:asciiTheme="minorHAnsi" w:hAnsiTheme="minorHAnsi" w:cstheme="minorHAnsi"/>
          <w:u w:val="single"/>
        </w:rPr>
        <w:t>He touted the "</w:t>
      </w:r>
      <w:r w:rsidRPr="004B735B">
        <w:rPr>
          <w:rFonts w:asciiTheme="minorHAnsi" w:hAnsiTheme="minorHAnsi" w:cstheme="minorHAnsi"/>
          <w:b/>
          <w:u w:val="single"/>
        </w:rPr>
        <w:t>unanimous" nature</w:t>
      </w:r>
      <w:r w:rsidRPr="004B735B">
        <w:rPr>
          <w:rFonts w:asciiTheme="minorHAnsi" w:hAnsiTheme="minorHAnsi" w:cstheme="minorHAnsi"/>
          <w:u w:val="single"/>
        </w:rPr>
        <w:t xml:space="preserve"> of the court's unsigned opinion and called it a "</w:t>
      </w:r>
      <w:r w:rsidRPr="004B735B">
        <w:rPr>
          <w:rFonts w:asciiTheme="minorHAnsi" w:hAnsiTheme="minorHAnsi" w:cstheme="minorHAnsi"/>
          <w:b/>
          <w:u w:val="single"/>
        </w:rPr>
        <w:t>clear victory</w:t>
      </w:r>
      <w:r w:rsidRPr="004B735B">
        <w:rPr>
          <w:rFonts w:asciiTheme="minorHAnsi" w:hAnsiTheme="minorHAnsi" w:cstheme="minorHAnsi"/>
          <w:u w:val="single"/>
        </w:rPr>
        <w:t xml:space="preserve"> for our national security". </w:t>
      </w:r>
      <w:r w:rsidRPr="004B735B">
        <w:rPr>
          <w:rFonts w:asciiTheme="minorHAnsi" w:hAnsiTheme="minorHAnsi" w:cstheme="minorHAnsi"/>
          <w:sz w:val="16"/>
        </w:rPr>
        <w:t xml:space="preserve">While his victory wasn't complete - as </w:t>
      </w:r>
      <w:r w:rsidRPr="004B735B">
        <w:rPr>
          <w:rFonts w:asciiTheme="minorHAnsi" w:hAnsiTheme="minorHAnsi" w:cstheme="minorHAnsi"/>
          <w:u w:val="single"/>
        </w:rPr>
        <w:t xml:space="preserve">he acknowledged, it will "become </w:t>
      </w:r>
      <w:r w:rsidRPr="004B735B">
        <w:rPr>
          <w:rFonts w:asciiTheme="minorHAnsi" w:hAnsiTheme="minorHAnsi" w:cstheme="minorHAnsi"/>
          <w:b/>
          <w:u w:val="single"/>
        </w:rPr>
        <w:t>largely effective</w:t>
      </w:r>
      <w:r w:rsidRPr="004B735B">
        <w:rPr>
          <w:rFonts w:asciiTheme="minorHAnsi" w:hAnsiTheme="minorHAnsi" w:cstheme="minorHAnsi"/>
          <w:u w:val="single"/>
        </w:rPr>
        <w:t xml:space="preserve">" - the way the court decided the case makes it a </w:t>
      </w:r>
      <w:r w:rsidRPr="004B735B">
        <w:rPr>
          <w:rFonts w:asciiTheme="minorHAnsi" w:hAnsiTheme="minorHAnsi" w:cstheme="minorHAnsi"/>
          <w:b/>
          <w:u w:val="single"/>
        </w:rPr>
        <w:t>significant win for Mr Trump</w:t>
      </w:r>
      <w:r w:rsidRPr="004B735B">
        <w:rPr>
          <w:rFonts w:asciiTheme="minorHAnsi" w:hAnsiTheme="minorHAnsi" w:cstheme="minorHAnsi"/>
          <w:u w:val="single"/>
        </w:rPr>
        <w:t xml:space="preserve">. The decision marks a </w:t>
      </w:r>
      <w:r w:rsidRPr="004B735B">
        <w:rPr>
          <w:rFonts w:asciiTheme="minorHAnsi" w:hAnsiTheme="minorHAnsi" w:cstheme="minorHAnsi"/>
          <w:b/>
          <w:u w:val="single"/>
        </w:rPr>
        <w:t>reaffirmation of the sweeping powers</w:t>
      </w:r>
      <w:r w:rsidRPr="004B735B">
        <w:rPr>
          <w:rFonts w:asciiTheme="minorHAnsi" w:hAnsiTheme="minorHAnsi" w:cstheme="minorHAnsi"/>
          <w:u w:val="single"/>
        </w:rPr>
        <w:t xml:space="preserve"> the president has traditionally been granted by the courts in areas of national security.</w:t>
      </w:r>
    </w:p>
    <w:p w:rsidR="00935C39" w:rsidRPr="004B735B" w:rsidRDefault="00935C39" w:rsidP="00935C39">
      <w:pPr>
        <w:rPr>
          <w:rFonts w:asciiTheme="minorHAnsi" w:hAnsiTheme="minorHAnsi" w:cstheme="minorHAnsi"/>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 xml:space="preserve">Special Elections Thumper—2ac </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Georgia special election was a </w:t>
      </w:r>
      <w:r w:rsidRPr="004B735B">
        <w:rPr>
          <w:rFonts w:asciiTheme="minorHAnsi" w:hAnsiTheme="minorHAnsi" w:cstheme="minorHAnsi"/>
          <w:u w:val="single"/>
        </w:rPr>
        <w:t>huge win</w:t>
      </w:r>
      <w:r w:rsidRPr="004B735B">
        <w:rPr>
          <w:rFonts w:asciiTheme="minorHAnsi" w:hAnsiTheme="minorHAnsi" w:cstheme="minorHAnsi"/>
        </w:rPr>
        <w:t xml:space="preserve"> – allows him to overcome Russia and the investigation.  </w:t>
      </w:r>
    </w:p>
    <w:p w:rsidR="00935C39" w:rsidRPr="004B735B" w:rsidRDefault="00935C39" w:rsidP="00935C39">
      <w:pPr>
        <w:rPr>
          <w:rFonts w:asciiTheme="minorHAnsi" w:hAnsiTheme="minorHAnsi" w:cstheme="minorHAnsi"/>
          <w:sz w:val="16"/>
        </w:rPr>
      </w:pPr>
      <w:r w:rsidRPr="004B735B">
        <w:rPr>
          <w:rStyle w:val="Style13ptBold"/>
          <w:rFonts w:asciiTheme="minorHAnsi" w:hAnsiTheme="minorHAnsi" w:cstheme="minorHAnsi"/>
        </w:rPr>
        <w:t>Lynch ‘6/21</w:t>
      </w:r>
      <w:r w:rsidRPr="004B735B">
        <w:rPr>
          <w:rFonts w:asciiTheme="minorHAnsi" w:hAnsiTheme="minorHAnsi" w:cstheme="minorHAnsi"/>
          <w:sz w:val="16"/>
        </w:rPr>
        <w:t xml:space="preserve"> (Suzanne; 6/21/2017;</w:t>
      </w:r>
      <w:r w:rsidRPr="004B735B">
        <w:rPr>
          <w:rFonts w:asciiTheme="minorHAnsi" w:hAnsiTheme="minorHAnsi" w:cstheme="minorHAnsi"/>
        </w:rPr>
        <w:t xml:space="preserve"> </w:t>
      </w:r>
      <w:r w:rsidRPr="004B735B">
        <w:rPr>
          <w:rFonts w:asciiTheme="minorHAnsi" w:hAnsiTheme="minorHAnsi" w:cstheme="minorHAnsi"/>
          <w:sz w:val="16"/>
        </w:rPr>
        <w:t xml:space="preserve">Irish Times’ European Correspondent based in Brussels; “Special election delivers Trump the win he desperately needs,” </w:t>
      </w:r>
      <w:hyperlink r:id="rId261" w:history="1">
        <w:r w:rsidRPr="004B735B">
          <w:rPr>
            <w:rStyle w:val="Hyperlink"/>
            <w:rFonts w:asciiTheme="minorHAnsi" w:hAnsiTheme="minorHAnsi" w:cstheme="minorHAnsi"/>
            <w:sz w:val="16"/>
          </w:rPr>
          <w:t>https://www.irishtimes.com/news/world/us/special-election-delivers-trump-the-win-he-desperately-needs-1.3127640</w:t>
        </w:r>
      </w:hyperlink>
      <w:r w:rsidRPr="004B735B">
        <w:rPr>
          <w:rFonts w:asciiTheme="minorHAnsi" w:hAnsiTheme="minorHAnsi" w:cstheme="minorHAnsi"/>
          <w:sz w:val="16"/>
        </w:rPr>
        <w:t>; Date Accessed: 6/24/2017; DS)</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u w:val="single"/>
        </w:rPr>
        <w:t xml:space="preserve">The victory of Republican candidate Karen Handel in last night’s special election in Georgia could not have come at a </w:t>
      </w:r>
      <w:r w:rsidRPr="004B735B">
        <w:rPr>
          <w:rFonts w:asciiTheme="minorHAnsi" w:hAnsiTheme="minorHAnsi" w:cstheme="minorHAnsi"/>
          <w:b/>
          <w:u w:val="single"/>
        </w:rPr>
        <w:t>better time</w:t>
      </w:r>
      <w:r w:rsidRPr="004B735B">
        <w:rPr>
          <w:rFonts w:asciiTheme="minorHAnsi" w:hAnsiTheme="minorHAnsi" w:cstheme="minorHAnsi"/>
          <w:u w:val="single"/>
        </w:rPr>
        <w:t xml:space="preserve"> for US president Donald Trump.</w:t>
      </w:r>
      <w:r w:rsidRPr="004B735B">
        <w:rPr>
          <w:rFonts w:asciiTheme="minorHAnsi" w:hAnsiTheme="minorHAnsi" w:cstheme="minorHAnsi"/>
          <w:sz w:val="16"/>
        </w:rPr>
        <w:t xml:space="preserve"> </w:t>
      </w:r>
      <w:r w:rsidRPr="004B735B">
        <w:rPr>
          <w:rFonts w:asciiTheme="minorHAnsi" w:hAnsiTheme="minorHAnsi" w:cstheme="minorHAnsi"/>
          <w:b/>
          <w:u w:val="single"/>
        </w:rPr>
        <w:t>Struggling under the weight</w:t>
      </w:r>
      <w:r w:rsidRPr="004B735B">
        <w:rPr>
          <w:rFonts w:asciiTheme="minorHAnsi" w:hAnsiTheme="minorHAnsi" w:cstheme="minorHAnsi"/>
          <w:u w:val="single"/>
        </w:rPr>
        <w:t xml:space="preserve"> of a deepening Russian scandal and special counsel investigation, Donald </w:t>
      </w:r>
      <w:r w:rsidRPr="004B735B">
        <w:rPr>
          <w:rFonts w:asciiTheme="minorHAnsi" w:hAnsiTheme="minorHAnsi" w:cstheme="minorHAnsi"/>
          <w:b/>
          <w:u w:val="single"/>
        </w:rPr>
        <w:t>Trump needed a win</w:t>
      </w:r>
      <w:r w:rsidRPr="004B735B">
        <w:rPr>
          <w:rFonts w:asciiTheme="minorHAnsi" w:hAnsiTheme="minorHAnsi" w:cstheme="minorHAnsi"/>
          <w:u w:val="single"/>
        </w:rPr>
        <w:t>. Karen Handel’s victory delivered it.</w:t>
      </w:r>
      <w:r w:rsidRPr="004B735B">
        <w:rPr>
          <w:rFonts w:asciiTheme="minorHAnsi" w:hAnsiTheme="minorHAnsi" w:cstheme="minorHAnsi"/>
          <w:sz w:val="16"/>
        </w:rPr>
        <w:t xml:space="preserve"> The 55-year-old Republican beat Democratic hopeful Jon Ossoff, a relative political unknown, in the battle to replace republican Tom Price who was appointed by Trump to the cabinet earlier this year, winning the seat by 53 per cent to 47 per cent. </w:t>
      </w:r>
      <w:r w:rsidRPr="004B735B">
        <w:rPr>
          <w:rFonts w:asciiTheme="minorHAnsi" w:hAnsiTheme="minorHAnsi" w:cstheme="minorHAnsi"/>
          <w:u w:val="single"/>
        </w:rPr>
        <w:t>The election had been closely watched as a barometer of public feeling towards the president.</w:t>
      </w:r>
      <w:r w:rsidRPr="004B735B">
        <w:rPr>
          <w:rFonts w:asciiTheme="minorHAnsi" w:hAnsiTheme="minorHAnsi" w:cstheme="minorHAnsi"/>
          <w:sz w:val="16"/>
        </w:rPr>
        <w:t xml:space="preserve"> The first round of voting last month had delivered a political earthquake when Jon Ossoff, a 30 year-old former congressional aide and film-maker, came within touching distance of winning the staunchly Republican seat. Opinion polls on the eve of Tuesday’s vote showed the Democratic candidate marginally ahead, but ultimately </w:t>
      </w:r>
      <w:r w:rsidRPr="004B735B">
        <w:rPr>
          <w:rFonts w:asciiTheme="minorHAnsi" w:hAnsiTheme="minorHAnsi" w:cstheme="minorHAnsi"/>
          <w:u w:val="single"/>
        </w:rPr>
        <w:t xml:space="preserve">the Republican party delivered, as Republican </w:t>
      </w:r>
      <w:r w:rsidRPr="004B735B">
        <w:rPr>
          <w:rFonts w:asciiTheme="minorHAnsi" w:hAnsiTheme="minorHAnsi" w:cstheme="minorHAnsi"/>
          <w:b/>
          <w:u w:val="single"/>
        </w:rPr>
        <w:t>voters rallied</w:t>
      </w:r>
      <w:r w:rsidRPr="004B735B">
        <w:rPr>
          <w:rFonts w:asciiTheme="minorHAnsi" w:hAnsiTheme="minorHAnsi" w:cstheme="minorHAnsi"/>
          <w:u w:val="single"/>
        </w:rPr>
        <w:t xml:space="preserve"> behind their candidate</w:t>
      </w:r>
      <w:r w:rsidRPr="004B735B">
        <w:rPr>
          <w:rFonts w:asciiTheme="minorHAnsi" w:hAnsiTheme="minorHAnsi" w:cstheme="minorHAnsi"/>
          <w:sz w:val="16"/>
        </w:rPr>
        <w:t xml:space="preserve">. Donald Trump, who was dining with vice president Mike Pence at the vice president’s residence last night when the results started coming in, was not the only person happy with the result. </w:t>
      </w:r>
      <w:r w:rsidRPr="004B735B">
        <w:rPr>
          <w:rFonts w:asciiTheme="minorHAnsi" w:hAnsiTheme="minorHAnsi" w:cstheme="minorHAnsi"/>
          <w:u w:val="single"/>
        </w:rPr>
        <w:t xml:space="preserve">Senior Republican figures in Congress such as house speaker Paul Ryan and house majority leader Kevin McCarthy will be breathing a </w:t>
      </w:r>
      <w:r w:rsidRPr="004B735B">
        <w:rPr>
          <w:rFonts w:asciiTheme="minorHAnsi" w:hAnsiTheme="minorHAnsi" w:cstheme="minorHAnsi"/>
          <w:b/>
          <w:u w:val="single"/>
        </w:rPr>
        <w:t>sigh of relief</w:t>
      </w:r>
      <w:r w:rsidRPr="004B735B">
        <w:rPr>
          <w:rFonts w:asciiTheme="minorHAnsi" w:hAnsiTheme="minorHAnsi" w:cstheme="minorHAnsi"/>
          <w:u w:val="single"/>
        </w:rPr>
        <w:t xml:space="preserve">. The Republican victory in Georgia will help </w:t>
      </w:r>
      <w:r w:rsidRPr="004B735B">
        <w:rPr>
          <w:rFonts w:asciiTheme="minorHAnsi" w:hAnsiTheme="minorHAnsi" w:cstheme="minorHAnsi"/>
          <w:b/>
          <w:u w:val="single"/>
        </w:rPr>
        <w:t>calm Republican nerves</w:t>
      </w:r>
      <w:r w:rsidRPr="004B735B">
        <w:rPr>
          <w:rFonts w:asciiTheme="minorHAnsi" w:hAnsiTheme="minorHAnsi" w:cstheme="minorHAnsi"/>
          <w:u w:val="single"/>
        </w:rPr>
        <w:t xml:space="preserve"> as the scandals around President Trump deepens.</w:t>
      </w:r>
      <w:r w:rsidRPr="004B735B">
        <w:rPr>
          <w:rFonts w:asciiTheme="minorHAnsi" w:hAnsiTheme="minorHAnsi" w:cstheme="minorHAnsi"/>
          <w:sz w:val="16"/>
        </w:rPr>
        <w:t xml:space="preserve"> With mid-term elections looming next year, </w:t>
      </w:r>
      <w:r w:rsidRPr="004B735B">
        <w:rPr>
          <w:rFonts w:asciiTheme="minorHAnsi" w:hAnsiTheme="minorHAnsi" w:cstheme="minorHAnsi"/>
          <w:u w:val="single"/>
        </w:rPr>
        <w:t>the pressing question for Republicans is whether support for the President will help or hinder their chances of re-election. Handel’s win has shown that</w:t>
      </w:r>
      <w:r w:rsidRPr="004B735B">
        <w:rPr>
          <w:rFonts w:asciiTheme="minorHAnsi" w:hAnsiTheme="minorHAnsi" w:cstheme="minorHAnsi"/>
          <w:sz w:val="16"/>
        </w:rPr>
        <w:t xml:space="preserve">, despite the US president’s historically low ratings, </w:t>
      </w:r>
      <w:r w:rsidRPr="004B735B">
        <w:rPr>
          <w:rFonts w:asciiTheme="minorHAnsi" w:hAnsiTheme="minorHAnsi" w:cstheme="minorHAnsi"/>
          <w:u w:val="single"/>
        </w:rPr>
        <w:t xml:space="preserve">the Trump effect </w:t>
      </w:r>
      <w:r w:rsidRPr="004B735B">
        <w:rPr>
          <w:rFonts w:asciiTheme="minorHAnsi" w:hAnsiTheme="minorHAnsi" w:cstheme="minorHAnsi"/>
          <w:b/>
          <w:u w:val="single"/>
        </w:rPr>
        <w:t>is not impinging</w:t>
      </w:r>
      <w:r w:rsidRPr="004B735B">
        <w:rPr>
          <w:rFonts w:asciiTheme="minorHAnsi" w:hAnsiTheme="minorHAnsi" w:cstheme="minorHAnsi"/>
          <w:u w:val="single"/>
        </w:rPr>
        <w:t xml:space="preserve"> on Republicans’ chances at the ballot boxes</w:t>
      </w:r>
      <w:r w:rsidRPr="004B735B">
        <w:rPr>
          <w:rFonts w:asciiTheme="minorHAnsi" w:hAnsiTheme="minorHAnsi" w:cstheme="minorHAnsi"/>
          <w:sz w:val="16"/>
        </w:rPr>
        <w:t xml:space="preserve">. Part of this is down to Handel’s campaign. As a well-known figure in her local area, Handel was careful not to align herself to closely with Trump and instead focus on local issues, highlighting, for example, the fact that her opponent lived outside the district. Even as the United States remains gripped and divided by the drama of the Trump presidency, her victory suggests that all politics is still local. But Handel’s success is not an anomaly. </w:t>
      </w:r>
      <w:r w:rsidRPr="004B735B">
        <w:rPr>
          <w:rFonts w:asciiTheme="minorHAnsi" w:hAnsiTheme="minorHAnsi" w:cstheme="minorHAnsi"/>
          <w:u w:val="single"/>
        </w:rPr>
        <w:t xml:space="preserve">Despite the fact that Democrats have performed better than expected in traditionally Republican strongholds since Trump’s election, the Republican party has </w:t>
      </w:r>
      <w:r w:rsidRPr="004B735B">
        <w:rPr>
          <w:rFonts w:asciiTheme="minorHAnsi" w:hAnsiTheme="minorHAnsi" w:cstheme="minorHAnsi"/>
          <w:b/>
          <w:u w:val="single"/>
        </w:rPr>
        <w:t>won all four special elections</w:t>
      </w:r>
      <w:r w:rsidRPr="004B735B">
        <w:rPr>
          <w:rFonts w:asciiTheme="minorHAnsi" w:hAnsiTheme="minorHAnsi" w:cstheme="minorHAnsi"/>
          <w:u w:val="single"/>
        </w:rPr>
        <w:t xml:space="preserve"> that have been held this year to fill the seats vacated by Republican congressmen appointed to the Trump administration. This is </w:t>
      </w:r>
      <w:r w:rsidRPr="004B735B">
        <w:rPr>
          <w:rFonts w:asciiTheme="minorHAnsi" w:hAnsiTheme="minorHAnsi" w:cstheme="minorHAnsi"/>
          <w:b/>
          <w:u w:val="single"/>
        </w:rPr>
        <w:t>deeply worrying for Democrats</w:t>
      </w:r>
      <w:r w:rsidRPr="004B735B">
        <w:rPr>
          <w:rFonts w:asciiTheme="minorHAnsi" w:hAnsiTheme="minorHAnsi" w:cstheme="minorHAnsi"/>
          <w:sz w:val="16"/>
        </w:rPr>
        <w:t xml:space="preserve">. The battle for the sixth congressional seat in Georgia was one of the most expensive campaigns in history with more than $50 million spent on the election, mostly from out-of-state donors hoping for a Democrat win. </w:t>
      </w:r>
      <w:r w:rsidRPr="004B735B">
        <w:rPr>
          <w:rFonts w:asciiTheme="minorHAnsi" w:hAnsiTheme="minorHAnsi" w:cstheme="minorHAnsi"/>
          <w:u w:val="single"/>
        </w:rPr>
        <w:t xml:space="preserve">The party’s failure to win the affluent district of northern Atlanta, an area which Trump only barely won in last year’s election, will be disconcerting for Democrats who are banking on mopping-up some of the anti-Trump Republican vote in next year’s mid-term elections. Having thrown unprecedented levels of money and resources into the Ossoff campaign, Democrats will be unable to replicate this next year. Following the initial wave of support and renewed interest in democratic politics sparked by President Trump’s unexpected victory </w:t>
      </w:r>
      <w:r w:rsidRPr="004B735B">
        <w:rPr>
          <w:rFonts w:asciiTheme="minorHAnsi" w:hAnsiTheme="minorHAnsi" w:cstheme="minorHAnsi"/>
          <w:sz w:val="16"/>
        </w:rPr>
        <w:t xml:space="preserve">in November, reflected in movements such as the Women’s March, </w:t>
      </w:r>
      <w:r w:rsidRPr="004B735B">
        <w:rPr>
          <w:rFonts w:asciiTheme="minorHAnsi" w:hAnsiTheme="minorHAnsi" w:cstheme="minorHAnsi"/>
          <w:u w:val="single"/>
        </w:rPr>
        <w:t xml:space="preserve">Democrats now have the </w:t>
      </w:r>
      <w:r w:rsidRPr="004B735B">
        <w:rPr>
          <w:rFonts w:asciiTheme="minorHAnsi" w:hAnsiTheme="minorHAnsi" w:cstheme="minorHAnsi"/>
          <w:b/>
          <w:u w:val="single"/>
        </w:rPr>
        <w:t>challenge of capitalizing</w:t>
      </w:r>
      <w:r w:rsidRPr="004B735B">
        <w:rPr>
          <w:rFonts w:asciiTheme="minorHAnsi" w:hAnsiTheme="minorHAnsi" w:cstheme="minorHAnsi"/>
          <w:u w:val="single"/>
        </w:rPr>
        <w:t xml:space="preserve"> on that renewed energy</w:t>
      </w:r>
      <w:r w:rsidRPr="004B735B">
        <w:rPr>
          <w:rFonts w:asciiTheme="minorHAnsi" w:hAnsiTheme="minorHAnsi" w:cstheme="minorHAnsi"/>
          <w:sz w:val="16"/>
        </w:rPr>
        <w:t xml:space="preserve">. As the party seeks to regain control of the House of Representatives next year, it needs to move beyond anti-Trump rhetoric and create a coherent political message. Seth Moulton, a democratic congressman from Massachusetts echoed the thoughts of many, tweeting: “Race better be a wake up call for Democrats - business as usual isn’t working. Time to stop rehashing 2016 and talk about the future.” In the immediate term, the most significant impact of </w:t>
      </w:r>
      <w:r w:rsidRPr="004B735B">
        <w:rPr>
          <w:rFonts w:asciiTheme="minorHAnsi" w:hAnsiTheme="minorHAnsi" w:cstheme="minorHAnsi"/>
          <w:u w:val="single"/>
        </w:rPr>
        <w:t>the Handel victory</w:t>
      </w:r>
      <w:r w:rsidRPr="004B735B">
        <w:rPr>
          <w:rFonts w:asciiTheme="minorHAnsi" w:hAnsiTheme="minorHAnsi" w:cstheme="minorHAnsi"/>
          <w:sz w:val="16"/>
        </w:rPr>
        <w:t xml:space="preserve"> may be that it </w:t>
      </w:r>
      <w:r w:rsidRPr="004B735B">
        <w:rPr>
          <w:rFonts w:asciiTheme="minorHAnsi" w:hAnsiTheme="minorHAnsi" w:cstheme="minorHAnsi"/>
          <w:u w:val="single"/>
        </w:rPr>
        <w:t xml:space="preserve">gives Republicans the space and confidence to </w:t>
      </w:r>
      <w:r w:rsidRPr="004B735B">
        <w:rPr>
          <w:rFonts w:asciiTheme="minorHAnsi" w:hAnsiTheme="minorHAnsi" w:cstheme="minorHAnsi"/>
          <w:b/>
          <w:u w:val="single"/>
        </w:rPr>
        <w:t>move forward</w:t>
      </w:r>
      <w:r w:rsidRPr="004B735B">
        <w:rPr>
          <w:rFonts w:asciiTheme="minorHAnsi" w:hAnsiTheme="minorHAnsi" w:cstheme="minorHAnsi"/>
          <w:u w:val="single"/>
        </w:rPr>
        <w:t xml:space="preserve"> with their plan to repeal and replace Obamacare with a new healthcare bill expected as early as next week. For the president, it may </w:t>
      </w:r>
      <w:r w:rsidRPr="004B735B">
        <w:rPr>
          <w:rFonts w:asciiTheme="minorHAnsi" w:hAnsiTheme="minorHAnsi" w:cstheme="minorHAnsi"/>
          <w:b/>
          <w:u w:val="single"/>
        </w:rPr>
        <w:t>remove some of the pressure</w:t>
      </w:r>
      <w:r w:rsidRPr="004B735B">
        <w:rPr>
          <w:rFonts w:asciiTheme="minorHAnsi" w:hAnsiTheme="minorHAnsi" w:cstheme="minorHAnsi"/>
          <w:u w:val="single"/>
        </w:rPr>
        <w:t xml:space="preserve"> that was beginning to build from within his own party as special counsel Robert Mueller’s investigation gathers pace</w:t>
      </w:r>
      <w:r w:rsidRPr="004B735B">
        <w:rPr>
          <w:rFonts w:asciiTheme="minorHAnsi" w:hAnsiTheme="minorHAnsi" w:cstheme="minorHAnsi"/>
          <w:sz w:val="16"/>
        </w:rPr>
        <w:t>. With Republicans in Congress ultimately controlling whether Mr Trump will face impeachment proceedings during his presidency, Tuesday night’s victory is likely to be an important milestone in Trump’s relationship with his party.</w:t>
      </w:r>
    </w:p>
    <w:p w:rsidR="007B555C" w:rsidRPr="004B735B" w:rsidRDefault="007B555C" w:rsidP="00935C39">
      <w:pPr>
        <w:pStyle w:val="Heading3"/>
        <w:rPr>
          <w:rFonts w:asciiTheme="minorHAnsi" w:hAnsiTheme="minorHAnsi" w:cstheme="minorHAnsi"/>
        </w:rPr>
      </w:pPr>
      <w:r w:rsidRPr="004B735B">
        <w:rPr>
          <w:rFonts w:asciiTheme="minorHAnsi" w:hAnsiTheme="minorHAnsi" w:cstheme="minorHAnsi"/>
        </w:rPr>
        <w:t xml:space="preserve">Health Care Thumper—2ac </w:t>
      </w:r>
    </w:p>
    <w:p w:rsidR="007B555C" w:rsidRPr="004B735B" w:rsidRDefault="007B555C" w:rsidP="007B555C">
      <w:pPr>
        <w:rPr>
          <w:rFonts w:asciiTheme="minorHAnsi" w:hAnsiTheme="minorHAnsi" w:cstheme="minorHAnsi"/>
        </w:rPr>
      </w:pPr>
    </w:p>
    <w:p w:rsidR="007B555C" w:rsidRPr="004B735B" w:rsidRDefault="007B555C" w:rsidP="007B555C">
      <w:pPr>
        <w:pStyle w:val="Heading4"/>
        <w:rPr>
          <w:rFonts w:asciiTheme="minorHAnsi" w:hAnsiTheme="minorHAnsi" w:cstheme="minorHAnsi"/>
        </w:rPr>
      </w:pPr>
      <w:r w:rsidRPr="004B735B">
        <w:rPr>
          <w:rFonts w:asciiTheme="minorHAnsi" w:hAnsiTheme="minorHAnsi" w:cstheme="minorHAnsi"/>
        </w:rPr>
        <w:t xml:space="preserve">Healthcare is Trump’s </w:t>
      </w:r>
      <w:r w:rsidRPr="004B735B">
        <w:rPr>
          <w:rFonts w:asciiTheme="minorHAnsi" w:hAnsiTheme="minorHAnsi" w:cstheme="minorHAnsi"/>
          <w:u w:val="single"/>
        </w:rPr>
        <w:t>top priori</w:t>
      </w:r>
      <w:r w:rsidRPr="004B735B">
        <w:rPr>
          <w:rFonts w:asciiTheme="minorHAnsi" w:hAnsiTheme="minorHAnsi" w:cstheme="minorHAnsi"/>
          <w:u w:val="single"/>
        </w:rPr>
        <w:t>ty</w:t>
      </w:r>
      <w:r w:rsidRPr="004B735B">
        <w:rPr>
          <w:rFonts w:asciiTheme="minorHAnsi" w:hAnsiTheme="minorHAnsi" w:cstheme="minorHAnsi"/>
        </w:rPr>
        <w:t xml:space="preserve"> – any gains would happen there </w:t>
      </w:r>
    </w:p>
    <w:p w:rsidR="007B555C" w:rsidRPr="004B735B" w:rsidRDefault="007B555C" w:rsidP="007B555C">
      <w:pPr>
        <w:rPr>
          <w:rFonts w:asciiTheme="minorHAnsi" w:hAnsiTheme="minorHAnsi" w:cstheme="minorHAnsi"/>
        </w:rPr>
      </w:pPr>
      <w:r w:rsidRPr="004B735B">
        <w:rPr>
          <w:rStyle w:val="Style13ptBold"/>
          <w:rFonts w:asciiTheme="minorHAnsi" w:hAnsiTheme="minorHAnsi" w:cstheme="minorHAnsi"/>
        </w:rPr>
        <w:t>Markay &amp; Suebsaeng ‘6/28</w:t>
      </w:r>
      <w:r w:rsidRPr="004B735B">
        <w:rPr>
          <w:rFonts w:asciiTheme="minorHAnsi" w:hAnsiTheme="minorHAnsi" w:cstheme="minorHAnsi"/>
        </w:rPr>
        <w:t xml:space="preserve"> </w:t>
      </w:r>
      <w:r w:rsidRPr="004B735B">
        <w:rPr>
          <w:rFonts w:asciiTheme="minorHAnsi" w:hAnsiTheme="minorHAnsi" w:cstheme="minorHAnsi"/>
          <w:sz w:val="16"/>
          <w:szCs w:val="16"/>
        </w:rPr>
        <w:t xml:space="preserve">(Lachlan; Asawin; 6/28/17; political analysts; The Daily Beast; “Does Trump Know the First Thing About Health Care? Aide: ‘He Understands Winning.’”; </w:t>
      </w:r>
      <w:hyperlink r:id="rId262" w:history="1">
        <w:r w:rsidRPr="004B735B">
          <w:rPr>
            <w:rFonts w:asciiTheme="minorHAnsi" w:hAnsiTheme="minorHAnsi" w:cstheme="minorHAnsi"/>
            <w:sz w:val="16"/>
            <w:szCs w:val="16"/>
          </w:rPr>
          <w:t>http://www.thedailybeast.com/does-trump-know-the-1st-thing-about-health-care-aide-he-understands-winning</w:t>
        </w:r>
      </w:hyperlink>
      <w:r w:rsidRPr="004B735B">
        <w:rPr>
          <w:rFonts w:asciiTheme="minorHAnsi" w:hAnsiTheme="minorHAnsi" w:cstheme="minorHAnsi"/>
          <w:sz w:val="16"/>
          <w:szCs w:val="16"/>
        </w:rPr>
        <w:t>; DOA: 7/1/17)</w:t>
      </w:r>
    </w:p>
    <w:p w:rsidR="007B555C" w:rsidRPr="004B735B" w:rsidRDefault="007B555C" w:rsidP="007B555C">
      <w:pPr>
        <w:rPr>
          <w:rFonts w:asciiTheme="minorHAnsi" w:hAnsiTheme="minorHAnsi" w:cstheme="minorHAnsi"/>
          <w:sz w:val="16"/>
        </w:rPr>
      </w:pPr>
      <w:r w:rsidRPr="004B735B">
        <w:rPr>
          <w:rFonts w:asciiTheme="minorHAnsi" w:hAnsiTheme="minorHAnsi" w:cstheme="minorHAnsi"/>
          <w:sz w:val="16"/>
        </w:rPr>
        <w:t>“</w:t>
      </w:r>
      <w:r w:rsidRPr="004B735B">
        <w:rPr>
          <w:rStyle w:val="StyleUnderline"/>
          <w:rFonts w:asciiTheme="minorHAnsi" w:hAnsiTheme="minorHAnsi" w:cstheme="minorHAnsi"/>
        </w:rPr>
        <w:t>The President has been talking about repealing and replacing Obamacare since the campaign started</w:t>
      </w:r>
      <w:r w:rsidRPr="004B735B">
        <w:rPr>
          <w:rFonts w:asciiTheme="minorHAnsi" w:hAnsiTheme="minorHAnsi" w:cstheme="minorHAnsi"/>
          <w:sz w:val="16"/>
        </w:rPr>
        <w:t>,” Sanders told The Daily Beast in an email. “</w:t>
      </w:r>
      <w:r w:rsidRPr="004B735B">
        <w:rPr>
          <w:rStyle w:val="StyleUnderline"/>
          <w:rFonts w:asciiTheme="minorHAnsi" w:hAnsiTheme="minorHAnsi" w:cstheme="minorHAnsi"/>
        </w:rPr>
        <w:t xml:space="preserve">He has made it a </w:t>
      </w:r>
      <w:r w:rsidRPr="004B735B">
        <w:rPr>
          <w:rStyle w:val="Emphasis"/>
          <w:rFonts w:asciiTheme="minorHAnsi" w:hAnsiTheme="minorHAnsi" w:cstheme="minorHAnsi"/>
        </w:rPr>
        <w:t>priority in his administration</w:t>
      </w:r>
      <w:r w:rsidRPr="004B735B">
        <w:rPr>
          <w:rStyle w:val="StyleUnderline"/>
          <w:rFonts w:asciiTheme="minorHAnsi" w:hAnsiTheme="minorHAnsi" w:cstheme="minorHAnsi"/>
        </w:rPr>
        <w:t xml:space="preserve"> and he is </w:t>
      </w:r>
      <w:r w:rsidRPr="004B735B">
        <w:rPr>
          <w:rStyle w:val="Emphasis"/>
          <w:rFonts w:asciiTheme="minorHAnsi" w:hAnsiTheme="minorHAnsi" w:cstheme="minorHAnsi"/>
        </w:rPr>
        <w:t>committed to reforming health care</w:t>
      </w:r>
      <w:r w:rsidRPr="004B735B">
        <w:rPr>
          <w:rStyle w:val="StyleUnderline"/>
          <w:rFonts w:asciiTheme="minorHAnsi" w:hAnsiTheme="minorHAnsi" w:cstheme="minorHAnsi"/>
        </w:rPr>
        <w:t xml:space="preserve"> to make it better for all Americans</w:t>
      </w:r>
      <w:r w:rsidRPr="004B735B">
        <w:rPr>
          <w:rFonts w:asciiTheme="minorHAnsi" w:hAnsiTheme="minorHAnsi" w:cstheme="minorHAnsi"/>
          <w:sz w:val="16"/>
        </w:rPr>
        <w:t xml:space="preserve">.” </w:t>
      </w:r>
    </w:p>
    <w:p w:rsidR="007B555C" w:rsidRPr="004B735B" w:rsidRDefault="007B555C" w:rsidP="007B555C">
      <w:pPr>
        <w:rPr>
          <w:rFonts w:asciiTheme="minorHAnsi" w:hAnsiTheme="minorHAnsi" w:cstheme="minorHAnsi"/>
          <w:u w:val="single"/>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Agenda Passes Now</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Trump moved </w:t>
      </w:r>
      <w:r w:rsidRPr="004B735B">
        <w:rPr>
          <w:rFonts w:asciiTheme="minorHAnsi" w:hAnsiTheme="minorHAnsi" w:cstheme="minorHAnsi"/>
          <w:u w:val="single"/>
        </w:rPr>
        <w:t>past</w:t>
      </w:r>
      <w:r w:rsidRPr="004B735B">
        <w:rPr>
          <w:rFonts w:asciiTheme="minorHAnsi" w:hAnsiTheme="minorHAnsi" w:cstheme="minorHAnsi"/>
        </w:rPr>
        <w:t xml:space="preserve"> Russia by blaming it on Obama – his agenda will </w:t>
      </w:r>
      <w:r w:rsidRPr="004B735B">
        <w:rPr>
          <w:rFonts w:asciiTheme="minorHAnsi" w:hAnsiTheme="minorHAnsi" w:cstheme="minorHAnsi"/>
          <w:u w:val="single"/>
        </w:rPr>
        <w:t>succeed now</w:t>
      </w:r>
      <w:r w:rsidRPr="004B735B">
        <w:rPr>
          <w:rFonts w:asciiTheme="minorHAnsi" w:hAnsiTheme="minorHAnsi" w:cstheme="minorHAnsi"/>
        </w:rPr>
        <w:t xml:space="preserve">. </w:t>
      </w:r>
    </w:p>
    <w:p w:rsidR="00935C39" w:rsidRPr="004B735B" w:rsidRDefault="00935C39" w:rsidP="00935C39">
      <w:pPr>
        <w:rPr>
          <w:rFonts w:asciiTheme="minorHAnsi" w:hAnsiTheme="minorHAnsi" w:cstheme="minorHAnsi"/>
          <w:sz w:val="16"/>
          <w:szCs w:val="16"/>
        </w:rPr>
      </w:pPr>
      <w:r w:rsidRPr="004B735B">
        <w:rPr>
          <w:rStyle w:val="Style13ptBold"/>
          <w:rFonts w:asciiTheme="minorHAnsi" w:hAnsiTheme="minorHAnsi" w:cstheme="minorHAnsi"/>
        </w:rPr>
        <w:t>Livingston ‘6/26</w:t>
      </w:r>
      <w:r w:rsidRPr="004B735B">
        <w:rPr>
          <w:rFonts w:asciiTheme="minorHAnsi" w:hAnsiTheme="minorHAnsi" w:cstheme="minorHAnsi"/>
        </w:rPr>
        <w:t xml:space="preserve"> </w:t>
      </w:r>
      <w:r w:rsidRPr="004B735B">
        <w:rPr>
          <w:rFonts w:asciiTheme="minorHAnsi" w:hAnsiTheme="minorHAnsi" w:cstheme="minorHAnsi"/>
          <w:sz w:val="16"/>
          <w:szCs w:val="16"/>
        </w:rPr>
        <w:t>(Bob; 6/26/2017; journalist and author for Personal Liberty News Desk; “</w:t>
      </w:r>
      <w:r w:rsidRPr="004B735B">
        <w:rPr>
          <w:rFonts w:asciiTheme="minorHAnsi" w:hAnsiTheme="minorHAnsi" w:cstheme="minorHAnsi"/>
          <w:u w:val="single"/>
        </w:rPr>
        <w:t xml:space="preserve">Trump’s agenda could </w:t>
      </w:r>
      <w:r w:rsidRPr="004B735B">
        <w:rPr>
          <w:rFonts w:asciiTheme="minorHAnsi" w:hAnsiTheme="minorHAnsi" w:cstheme="minorHAnsi"/>
          <w:b/>
          <w:u w:val="single"/>
        </w:rPr>
        <w:t>finally get ahead</w:t>
      </w:r>
      <w:r w:rsidRPr="004B735B">
        <w:rPr>
          <w:rFonts w:asciiTheme="minorHAnsi" w:hAnsiTheme="minorHAnsi" w:cstheme="minorHAnsi"/>
          <w:u w:val="single"/>
        </w:rPr>
        <w:t xml:space="preserve"> of the scandals</w:t>
      </w:r>
      <w:r w:rsidRPr="004B735B">
        <w:rPr>
          <w:rFonts w:asciiTheme="minorHAnsi" w:hAnsiTheme="minorHAnsi" w:cstheme="minorHAnsi"/>
          <w:sz w:val="16"/>
          <w:szCs w:val="16"/>
        </w:rPr>
        <w:t xml:space="preserve">,” </w:t>
      </w:r>
      <w:hyperlink r:id="rId263" w:history="1">
        <w:r w:rsidRPr="004B735B">
          <w:rPr>
            <w:rStyle w:val="Hyperlink"/>
            <w:rFonts w:asciiTheme="minorHAnsi" w:hAnsiTheme="minorHAnsi" w:cstheme="minorHAnsi"/>
            <w:sz w:val="16"/>
            <w:szCs w:val="16"/>
          </w:rPr>
          <w:t>https://personalliberty.com/trumps-agenda-finally-get-ahead-scandals/</w:t>
        </w:r>
      </w:hyperlink>
      <w:r w:rsidRPr="004B735B">
        <w:rPr>
          <w:rFonts w:asciiTheme="minorHAnsi" w:hAnsiTheme="minorHAnsi" w:cstheme="minorHAnsi"/>
          <w:sz w:val="16"/>
          <w:szCs w:val="16"/>
        </w:rPr>
        <w:t>; Date Accessed: 6/26/2017; DS)</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u w:val="single"/>
        </w:rPr>
        <w:t xml:space="preserve">With congressional inquiries involving 2016 election scandals centering more heavily </w:t>
      </w:r>
      <w:r w:rsidRPr="004B735B">
        <w:rPr>
          <w:rFonts w:asciiTheme="minorHAnsi" w:hAnsiTheme="minorHAnsi" w:cstheme="minorHAnsi"/>
          <w:b/>
          <w:u w:val="single"/>
        </w:rPr>
        <w:t>on the other side</w:t>
      </w:r>
      <w:r w:rsidRPr="004B735B">
        <w:rPr>
          <w:rFonts w:asciiTheme="minorHAnsi" w:hAnsiTheme="minorHAnsi" w:cstheme="minorHAnsi"/>
          <w:u w:val="single"/>
        </w:rPr>
        <w:t xml:space="preserve"> this week</w:t>
      </w:r>
      <w:r w:rsidRPr="004B735B">
        <w:rPr>
          <w:rFonts w:asciiTheme="minorHAnsi" w:hAnsiTheme="minorHAnsi" w:cstheme="minorHAnsi"/>
          <w:sz w:val="16"/>
        </w:rPr>
        <w:t xml:space="preserve">, President Donald </w:t>
      </w:r>
      <w:r w:rsidRPr="004B735B">
        <w:rPr>
          <w:rFonts w:asciiTheme="minorHAnsi" w:hAnsiTheme="minorHAnsi" w:cstheme="minorHAnsi"/>
          <w:u w:val="single"/>
        </w:rPr>
        <w:t xml:space="preserve">Trump may be moving toward a </w:t>
      </w:r>
      <w:r w:rsidRPr="004B735B">
        <w:rPr>
          <w:rFonts w:asciiTheme="minorHAnsi" w:hAnsiTheme="minorHAnsi" w:cstheme="minorHAnsi"/>
          <w:b/>
          <w:u w:val="single"/>
        </w:rPr>
        <w:t>well-needed opportunity</w:t>
      </w:r>
      <w:r w:rsidRPr="004B735B">
        <w:rPr>
          <w:rFonts w:asciiTheme="minorHAnsi" w:hAnsiTheme="minorHAnsi" w:cstheme="minorHAnsi"/>
          <w:u w:val="single"/>
        </w:rPr>
        <w:t xml:space="preserve"> to </w:t>
      </w:r>
      <w:r w:rsidRPr="004B735B">
        <w:rPr>
          <w:rFonts w:asciiTheme="minorHAnsi" w:hAnsiTheme="minorHAnsi" w:cstheme="minorHAnsi"/>
          <w:b/>
          <w:u w:val="single"/>
        </w:rPr>
        <w:t>refocus lawmakers</w:t>
      </w:r>
      <w:r w:rsidRPr="004B735B">
        <w:rPr>
          <w:rFonts w:asciiTheme="minorHAnsi" w:hAnsiTheme="minorHAnsi" w:cstheme="minorHAnsi"/>
          <w:u w:val="single"/>
        </w:rPr>
        <w:t xml:space="preserve"> on implementing his agenda</w:t>
      </w:r>
      <w:r w:rsidRPr="004B735B">
        <w:rPr>
          <w:rFonts w:asciiTheme="minorHAnsi" w:hAnsiTheme="minorHAnsi" w:cstheme="minorHAnsi"/>
          <w:sz w:val="16"/>
        </w:rPr>
        <w:t xml:space="preserve">. Here’s what you need to know. </w:t>
      </w:r>
      <w:r w:rsidRPr="004B735B">
        <w:rPr>
          <w:rFonts w:asciiTheme="minorHAnsi" w:hAnsiTheme="minorHAnsi" w:cstheme="minorHAnsi"/>
          <w:u w:val="single"/>
        </w:rPr>
        <w:t xml:space="preserve">If there was a Russian meddling problem ahead of the 2016, election it wasn’t Trump’s problem to handle. That’s according to a </w:t>
      </w:r>
      <w:r w:rsidRPr="004B735B">
        <w:rPr>
          <w:rFonts w:asciiTheme="minorHAnsi" w:hAnsiTheme="minorHAnsi" w:cstheme="minorHAnsi"/>
          <w:b/>
          <w:u w:val="single"/>
        </w:rPr>
        <w:t>congressional Democrat</w:t>
      </w:r>
      <w:r w:rsidRPr="004B735B">
        <w:rPr>
          <w:rFonts w:asciiTheme="minorHAnsi" w:hAnsiTheme="minorHAnsi" w:cstheme="minorHAnsi"/>
          <w:u w:val="single"/>
        </w:rPr>
        <w:t xml:space="preserve"> who likely represents the </w:t>
      </w:r>
      <w:r w:rsidRPr="004B735B">
        <w:rPr>
          <w:rFonts w:asciiTheme="minorHAnsi" w:hAnsiTheme="minorHAnsi" w:cstheme="minorHAnsi"/>
          <w:b/>
          <w:u w:val="single"/>
        </w:rPr>
        <w:t>beginning of the end</w:t>
      </w:r>
      <w:r w:rsidRPr="004B735B">
        <w:rPr>
          <w:rFonts w:asciiTheme="minorHAnsi" w:hAnsiTheme="minorHAnsi" w:cstheme="minorHAnsi"/>
          <w:u w:val="single"/>
        </w:rPr>
        <w:t xml:space="preserve"> to the constant controversy surrounding the Trump administration.</w:t>
      </w:r>
      <w:r w:rsidRPr="004B735B">
        <w:rPr>
          <w:rFonts w:asciiTheme="minorHAnsi" w:hAnsiTheme="minorHAnsi" w:cstheme="minorHAnsi"/>
          <w:sz w:val="16"/>
        </w:rPr>
        <w:t xml:space="preserve"> Via MClatchy: Rep. Adam Schiff, D-Calif., and President Donald Trump don’t agree on much about Russia’s meddling in the 2016 U.S. elections, but they agree on this: President Barack Obama should have done more to stop Moscow from interfering. Obama made a “very serious mistake” in not doing more about Russia’s intervention in the presidential election campaign, Schiff, the top-ranking Democrat on the House Intelligence Committee, said Sunday. “The administration needed to call out Russia earlier, and needed to act to deter and punish Russia earlier,” Schiff said on CNN’s “State of the Union.” “I think </w:t>
      </w:r>
      <w:r w:rsidRPr="004B735B">
        <w:rPr>
          <w:rFonts w:asciiTheme="minorHAnsi" w:hAnsiTheme="minorHAnsi" w:cstheme="minorHAnsi"/>
          <w:u w:val="single"/>
        </w:rPr>
        <w:t>the Obama administration should have done more when it became clear that not only was Russia intervening, but it was being directed at the highest levels of the Kremlin</w:t>
      </w:r>
      <w:r w:rsidRPr="004B735B">
        <w:rPr>
          <w:rFonts w:asciiTheme="minorHAnsi" w:hAnsiTheme="minorHAnsi" w:cstheme="minorHAnsi"/>
          <w:sz w:val="16"/>
        </w:rPr>
        <w:t xml:space="preserve">.” Obama did announce in December a series of sanctions against Russia for its attempts to influence the November election, including the expulsion from the U.S. of 35 suspected intelligence operatives. Schiff said the sanctions should have come sooner and been stronger. Obama also should have let the voters know about Russia’s actions while the campaign was still going on, he said. “What I urged at the time was he should have spoken out to the American people and said, ‘This is what Russia is doing,’” Schiff said. </w:t>
      </w:r>
      <w:r w:rsidRPr="004B735B">
        <w:rPr>
          <w:rFonts w:asciiTheme="minorHAnsi" w:hAnsiTheme="minorHAnsi" w:cstheme="minorHAnsi"/>
          <w:u w:val="single"/>
        </w:rPr>
        <w:t>Trump also questioned why Obama administration officials took no action on Russia before the election</w:t>
      </w:r>
      <w:r w:rsidRPr="004B735B">
        <w:rPr>
          <w:rFonts w:asciiTheme="minorHAnsi" w:hAnsiTheme="minorHAnsi" w:cstheme="minorHAnsi"/>
          <w:sz w:val="16"/>
        </w:rPr>
        <w:t xml:space="preserve">. “Since the Obama administration was told way before the 2016 Election that the Russians were meddling, why no action? Focus on them, not T!” he said in a Twitter posting to his 32.8 million followers. Trump said on Fox News Sunday that if Obama had the information about Russian meddling, “why didn’t he do something about it? He should have done something about it. But you don’t read that. It’s quite sad.” During the campaign, Trump cast doubts on reports of Russian intervention, at one point suggesting that the hacking could be the work of China, or of “someone sitting on their bed that weighs 400 pounds.” Schiff said he had to contest Trump’s comments, given that the president had “openly egged the Russians to hack Hillary Clinton’s emails” and Obama didn’t want to “play into the narrative” by Trump that the election was going to be rigged. “Donald Trump is in no position to complain here,” Schiff said. </w:t>
      </w:r>
      <w:r w:rsidRPr="004B735B">
        <w:rPr>
          <w:rFonts w:asciiTheme="minorHAnsi" w:hAnsiTheme="minorHAnsi" w:cstheme="minorHAnsi"/>
          <w:u w:val="single"/>
        </w:rPr>
        <w:t xml:space="preserve">While Schiff isn’t giving Trump a free pas, he’s </w:t>
      </w:r>
      <w:r w:rsidRPr="004B735B">
        <w:rPr>
          <w:rFonts w:asciiTheme="minorHAnsi" w:hAnsiTheme="minorHAnsi" w:cstheme="minorHAnsi"/>
          <w:b/>
          <w:u w:val="single"/>
        </w:rPr>
        <w:t>removing a</w:t>
      </w:r>
      <w:r w:rsidRPr="004B735B">
        <w:rPr>
          <w:rFonts w:asciiTheme="minorHAnsi" w:hAnsiTheme="minorHAnsi" w:cstheme="minorHAnsi"/>
          <w:u w:val="single"/>
        </w:rPr>
        <w:t xml:space="preserve"> </w:t>
      </w:r>
      <w:r w:rsidRPr="004B735B">
        <w:rPr>
          <w:rFonts w:asciiTheme="minorHAnsi" w:hAnsiTheme="minorHAnsi" w:cstheme="minorHAnsi"/>
          <w:b/>
          <w:u w:val="single"/>
        </w:rPr>
        <w:t>massive part of the left’s argument</w:t>
      </w:r>
      <w:r w:rsidRPr="004B735B">
        <w:rPr>
          <w:rFonts w:asciiTheme="minorHAnsi" w:hAnsiTheme="minorHAnsi" w:cstheme="minorHAnsi"/>
          <w:u w:val="single"/>
        </w:rPr>
        <w:t xml:space="preserve"> for the “not my president” rallying cry. The dominoes will only </w:t>
      </w:r>
      <w:r w:rsidRPr="004B735B">
        <w:rPr>
          <w:rFonts w:asciiTheme="minorHAnsi" w:hAnsiTheme="minorHAnsi" w:cstheme="minorHAnsi"/>
          <w:b/>
          <w:u w:val="single"/>
        </w:rPr>
        <w:t>continue to fall</w:t>
      </w:r>
      <w:r w:rsidRPr="004B735B">
        <w:rPr>
          <w:rFonts w:asciiTheme="minorHAnsi" w:hAnsiTheme="minorHAnsi" w:cstheme="minorHAnsi"/>
          <w:u w:val="single"/>
        </w:rPr>
        <w:t>.</w:t>
      </w:r>
    </w:p>
    <w:p w:rsidR="00935C39" w:rsidRPr="004B735B" w:rsidRDefault="00935C39" w:rsidP="00935C39">
      <w:pPr>
        <w:rPr>
          <w:rFonts w:asciiTheme="minorHAnsi" w:hAnsiTheme="minorHAnsi" w:cstheme="minorHAnsi"/>
        </w:rPr>
      </w:pPr>
    </w:p>
    <w:p w:rsidR="008E3BB9" w:rsidRPr="004B735B" w:rsidRDefault="008E3BB9" w:rsidP="008E3BB9">
      <w:pPr>
        <w:pStyle w:val="Heading3"/>
        <w:rPr>
          <w:rFonts w:asciiTheme="minorHAnsi" w:hAnsiTheme="minorHAnsi" w:cstheme="minorHAnsi"/>
        </w:rPr>
      </w:pPr>
      <w:r w:rsidRPr="004B735B">
        <w:rPr>
          <w:rFonts w:asciiTheme="minorHAnsi" w:hAnsiTheme="minorHAnsi" w:cstheme="minorHAnsi"/>
        </w:rPr>
        <w:t xml:space="preserve">AT: Tweet = RIP Trump </w:t>
      </w:r>
    </w:p>
    <w:p w:rsidR="008E3BB9" w:rsidRPr="004B735B" w:rsidRDefault="008E3BB9" w:rsidP="008E3BB9">
      <w:pPr>
        <w:rPr>
          <w:rFonts w:asciiTheme="minorHAnsi" w:hAnsiTheme="minorHAnsi" w:cstheme="minorHAnsi"/>
        </w:rPr>
      </w:pPr>
    </w:p>
    <w:p w:rsidR="008E3BB9" w:rsidRPr="004B735B" w:rsidRDefault="008E3BB9" w:rsidP="008E3BB9">
      <w:pPr>
        <w:pStyle w:val="Heading4"/>
        <w:rPr>
          <w:rFonts w:asciiTheme="minorHAnsi" w:hAnsiTheme="minorHAnsi" w:cstheme="minorHAnsi"/>
        </w:rPr>
      </w:pPr>
      <w:r w:rsidRPr="004B735B">
        <w:rPr>
          <w:rFonts w:asciiTheme="minorHAnsi" w:hAnsiTheme="minorHAnsi" w:cstheme="minorHAnsi"/>
        </w:rPr>
        <w:t xml:space="preserve">A segment of Trump’s base </w:t>
      </w:r>
      <w:r w:rsidRPr="004B735B">
        <w:rPr>
          <w:rFonts w:asciiTheme="minorHAnsi" w:hAnsiTheme="minorHAnsi" w:cstheme="minorHAnsi"/>
          <w:u w:val="single"/>
        </w:rPr>
        <w:t>lives</w:t>
      </w:r>
      <w:r w:rsidRPr="004B735B">
        <w:rPr>
          <w:rFonts w:asciiTheme="minorHAnsi" w:hAnsiTheme="minorHAnsi" w:cstheme="minorHAnsi"/>
        </w:rPr>
        <w:t xml:space="preserve"> for his politically incorrect crusades against women – the facelift tweet was fuel for the fire and </w:t>
      </w:r>
      <w:r w:rsidRPr="004B735B">
        <w:rPr>
          <w:rFonts w:asciiTheme="minorHAnsi" w:hAnsiTheme="minorHAnsi" w:cstheme="minorHAnsi"/>
          <w:u w:val="single"/>
        </w:rPr>
        <w:t>strengthened</w:t>
      </w:r>
      <w:r w:rsidRPr="004B735B">
        <w:rPr>
          <w:rFonts w:asciiTheme="minorHAnsi" w:hAnsiTheme="minorHAnsi" w:cstheme="minorHAnsi"/>
        </w:rPr>
        <w:t xml:space="preserve"> his base – empirics prove there’s no real political cost</w:t>
      </w:r>
    </w:p>
    <w:p w:rsidR="008E3BB9" w:rsidRPr="004B735B" w:rsidRDefault="008E3BB9" w:rsidP="008E3BB9">
      <w:pPr>
        <w:rPr>
          <w:rStyle w:val="Style13ptBold"/>
          <w:rFonts w:asciiTheme="minorHAnsi" w:hAnsiTheme="minorHAnsi" w:cstheme="minorHAnsi"/>
          <w:b w:val="0"/>
        </w:rPr>
      </w:pPr>
      <w:r w:rsidRPr="004B735B">
        <w:rPr>
          <w:rStyle w:val="Style13ptBold"/>
          <w:rFonts w:asciiTheme="minorHAnsi" w:hAnsiTheme="minorHAnsi" w:cstheme="minorHAnsi"/>
        </w:rPr>
        <w:t>Chira 6/29</w:t>
      </w:r>
      <w:r w:rsidRPr="004B735B">
        <w:rPr>
          <w:rStyle w:val="Style13ptBold"/>
          <w:rFonts w:asciiTheme="minorHAnsi" w:hAnsiTheme="minorHAnsi" w:cstheme="minorHAnsi"/>
          <w:b w:val="0"/>
        </w:rPr>
        <w:t xml:space="preserve"> </w:t>
      </w:r>
      <w:r w:rsidRPr="004B735B">
        <w:rPr>
          <w:rStyle w:val="Style13ptBold"/>
          <w:rFonts w:asciiTheme="minorHAnsi" w:hAnsiTheme="minorHAnsi" w:cstheme="minorHAnsi"/>
          <w:b w:val="0"/>
          <w:sz w:val="18"/>
          <w:szCs w:val="18"/>
        </w:rPr>
        <w:t xml:space="preserve">(Susan Chira, </w:t>
      </w:r>
      <w:r w:rsidRPr="004B735B">
        <w:rPr>
          <w:rFonts w:asciiTheme="minorHAnsi" w:hAnsiTheme="minorHAnsi" w:cstheme="minorHAnsi"/>
          <w:bCs/>
          <w:sz w:val="18"/>
          <w:szCs w:val="18"/>
        </w:rPr>
        <w:t xml:space="preserve">American journalist. She was named assistant managing editor for news of The New York Times in September 2011. She had been the Times's foreign news editor from 2004 to 2011, 6/29/17, New York Times, “Who Likes Trump’s Tweets and Why”, </w:t>
      </w:r>
      <w:hyperlink r:id="rId264" w:history="1">
        <w:r w:rsidRPr="004B735B">
          <w:rPr>
            <w:rStyle w:val="Hyperlink"/>
            <w:rFonts w:asciiTheme="minorHAnsi" w:hAnsiTheme="minorHAnsi" w:cstheme="minorHAnsi"/>
            <w:sz w:val="18"/>
            <w:szCs w:val="18"/>
          </w:rPr>
          <w:t>https://www.nytimes.com/2017/06/29/opinion/who-likes-trumps-tweets-and-why.html</w:t>
        </w:r>
      </w:hyperlink>
      <w:r w:rsidRPr="004B735B">
        <w:rPr>
          <w:rFonts w:asciiTheme="minorHAnsi" w:hAnsiTheme="minorHAnsi" w:cstheme="minorHAnsi"/>
          <w:bCs/>
          <w:sz w:val="18"/>
          <w:szCs w:val="18"/>
        </w:rPr>
        <w:t>, akl)</w:t>
      </w:r>
    </w:p>
    <w:p w:rsidR="008E3BB9" w:rsidRPr="004B735B" w:rsidRDefault="008E3BB9" w:rsidP="008E3BB9">
      <w:pPr>
        <w:rPr>
          <w:rFonts w:asciiTheme="minorHAnsi" w:hAnsiTheme="minorHAnsi" w:cstheme="minorHAnsi"/>
          <w:sz w:val="14"/>
        </w:rPr>
      </w:pPr>
      <w:r w:rsidRPr="004B735B">
        <w:rPr>
          <w:rFonts w:asciiTheme="minorHAnsi" w:hAnsiTheme="minorHAnsi" w:cstheme="minorHAnsi"/>
          <w:sz w:val="14"/>
        </w:rPr>
        <w:t xml:space="preserve">Once again, President Trump has triggered a predictable wave of outrage, this time over his </w:t>
      </w:r>
      <w:hyperlink r:id="rId265" w:history="1">
        <w:r w:rsidRPr="004B735B">
          <w:rPr>
            <w:rStyle w:val="Hyperlink"/>
            <w:rFonts w:asciiTheme="minorHAnsi" w:hAnsiTheme="minorHAnsi" w:cstheme="minorHAnsi"/>
            <w:sz w:val="14"/>
          </w:rPr>
          <w:t>insulting tweets</w:t>
        </w:r>
      </w:hyperlink>
      <w:r w:rsidRPr="004B735B">
        <w:rPr>
          <w:rFonts w:asciiTheme="minorHAnsi" w:hAnsiTheme="minorHAnsi" w:cstheme="minorHAnsi"/>
          <w:sz w:val="14"/>
        </w:rPr>
        <w:t xml:space="preserve"> about the television host Mika Brzezinski’s bleeding face-lift. We know who he alienates by this behavior — and that includes many mainstream Republicans as well as Democrats. But </w:t>
      </w:r>
      <w:r w:rsidRPr="004B735B">
        <w:rPr>
          <w:rStyle w:val="StyleUnderline"/>
          <w:rFonts w:asciiTheme="minorHAnsi" w:hAnsiTheme="minorHAnsi" w:cstheme="minorHAnsi"/>
        </w:rPr>
        <w:t xml:space="preserve">who is the audience he is playing to? And what are the implications when the president flouts what used to be seen as taboos? Mr. </w:t>
      </w:r>
      <w:r w:rsidRPr="004B735B">
        <w:rPr>
          <w:rStyle w:val="StyleUnderline"/>
          <w:rFonts w:asciiTheme="minorHAnsi" w:hAnsiTheme="minorHAnsi" w:cstheme="minorHAnsi"/>
          <w:highlight w:val="yellow"/>
        </w:rPr>
        <w:t>Trump</w:t>
      </w:r>
      <w:r w:rsidRPr="004B735B">
        <w:rPr>
          <w:rStyle w:val="StyleUnderline"/>
          <w:rFonts w:asciiTheme="minorHAnsi" w:hAnsiTheme="minorHAnsi" w:cstheme="minorHAnsi"/>
        </w:rPr>
        <w:t xml:space="preserve"> </w:t>
      </w:r>
      <w:r w:rsidRPr="004B735B">
        <w:rPr>
          <w:rStyle w:val="StyleUnderline"/>
          <w:rFonts w:asciiTheme="minorHAnsi" w:hAnsiTheme="minorHAnsi" w:cstheme="minorHAnsi"/>
          <w:highlight w:val="yellow"/>
        </w:rPr>
        <w:t xml:space="preserve">and his die-hard followers delight in </w:t>
      </w:r>
      <w:r w:rsidRPr="004B735B">
        <w:rPr>
          <w:rStyle w:val="StyleUnderline"/>
          <w:rFonts w:asciiTheme="minorHAnsi" w:hAnsiTheme="minorHAnsi" w:cstheme="minorHAnsi"/>
        </w:rPr>
        <w:t xml:space="preserve">the shock value of </w:t>
      </w:r>
      <w:r w:rsidRPr="004B735B">
        <w:rPr>
          <w:rStyle w:val="StyleUnderline"/>
          <w:rFonts w:asciiTheme="minorHAnsi" w:hAnsiTheme="minorHAnsi" w:cstheme="minorHAnsi"/>
          <w:highlight w:val="yellow"/>
        </w:rPr>
        <w:t xml:space="preserve">violating </w:t>
      </w:r>
      <w:r w:rsidRPr="004B735B">
        <w:rPr>
          <w:rStyle w:val="StyleUnderline"/>
          <w:rFonts w:asciiTheme="minorHAnsi" w:hAnsiTheme="minorHAnsi" w:cstheme="minorHAnsi"/>
        </w:rPr>
        <w:t xml:space="preserve">social and political </w:t>
      </w:r>
      <w:r w:rsidRPr="004B735B">
        <w:rPr>
          <w:rStyle w:val="StyleUnderline"/>
          <w:rFonts w:asciiTheme="minorHAnsi" w:hAnsiTheme="minorHAnsi" w:cstheme="minorHAnsi"/>
          <w:highlight w:val="yellow"/>
        </w:rPr>
        <w:t>norms</w:t>
      </w:r>
      <w:r w:rsidRPr="004B735B">
        <w:rPr>
          <w:rStyle w:val="StyleUnderline"/>
          <w:rFonts w:asciiTheme="minorHAnsi" w:hAnsiTheme="minorHAnsi" w:cstheme="minorHAnsi"/>
        </w:rPr>
        <w:t xml:space="preserve">. They revel in the thumb in the eye. It’s intrinsic to the president’s appeal to his base, and it’s increasingly clear that either deliberately or impulsively, both </w:t>
      </w:r>
      <w:r w:rsidRPr="004B735B">
        <w:rPr>
          <w:rStyle w:val="StyleUnderline"/>
          <w:rFonts w:asciiTheme="minorHAnsi" w:hAnsiTheme="minorHAnsi" w:cstheme="minorHAnsi"/>
          <w:highlight w:val="yellow"/>
        </w:rPr>
        <w:t>his conduct and his policies are aimed at that base and not beyond</w:t>
      </w:r>
      <w:r w:rsidRPr="004B735B">
        <w:rPr>
          <w:rStyle w:val="StyleUnderline"/>
          <w:rFonts w:asciiTheme="minorHAnsi" w:hAnsiTheme="minorHAnsi" w:cstheme="minorHAnsi"/>
        </w:rPr>
        <w:t xml:space="preserve"> it. </w:t>
      </w:r>
      <w:r w:rsidRPr="004B735B">
        <w:rPr>
          <w:rFonts w:asciiTheme="minorHAnsi" w:hAnsiTheme="minorHAnsi" w:cstheme="minorHAnsi"/>
          <w:sz w:val="14"/>
        </w:rPr>
        <w:t xml:space="preserve">The president is an equal-opportunity insulter, but let’s just focus on his posture toward women — and the ecstatic response this evokes in some quarters. This was the week in which Mr. Trump called an Irish reporter to his desk while talking to her prime minister </w:t>
      </w:r>
      <w:hyperlink r:id="rId266" w:history="1">
        <w:r w:rsidRPr="004B735B">
          <w:rPr>
            <w:rStyle w:val="Hyperlink"/>
            <w:rFonts w:asciiTheme="minorHAnsi" w:hAnsiTheme="minorHAnsi" w:cstheme="minorHAnsi"/>
            <w:sz w:val="14"/>
          </w:rPr>
          <w:t>about her smile</w:t>
        </w:r>
      </w:hyperlink>
      <w:r w:rsidRPr="004B735B">
        <w:rPr>
          <w:rFonts w:asciiTheme="minorHAnsi" w:hAnsiTheme="minorHAnsi" w:cstheme="minorHAnsi"/>
          <w:sz w:val="14"/>
        </w:rPr>
        <w:t xml:space="preserve"> — only the latest of a stream of pronouncements about women’s appearance. His jab at Ms. Brzezinski echoed his comment that another television anchor, Megyn Kelly, had been </w:t>
      </w:r>
      <w:hyperlink r:id="rId267" w:history="1">
        <w:r w:rsidRPr="004B735B">
          <w:rPr>
            <w:rStyle w:val="Hyperlink"/>
            <w:rFonts w:asciiTheme="minorHAnsi" w:hAnsiTheme="minorHAnsi" w:cstheme="minorHAnsi"/>
            <w:sz w:val="14"/>
          </w:rPr>
          <w:t>bleeding from her wherever</w:t>
        </w:r>
      </w:hyperlink>
      <w:r w:rsidRPr="004B735B">
        <w:rPr>
          <w:rFonts w:asciiTheme="minorHAnsi" w:hAnsiTheme="minorHAnsi" w:cstheme="minorHAnsi"/>
          <w:sz w:val="14"/>
        </w:rPr>
        <w:t xml:space="preserve">, that evocation of menstruation, so unclean, so embarrassing, so primal. There is something about his swagger, his unabashed embodiment of a time when women were eye candy and arm candy. And there is something about the way he strikes back at women who anger him that seems to resonate for some men — and which, at least so far, has not cost him the support of the women who backed him. The uncomfortable larger question is whether this president’s behavior is encouraging and unmasking resentments about women’s place in society. The women’s movement spent decades attempting to change attitudes among Americans so that tweets like Mr. Trump’s would be out of bounds. Even a year ago, the conventional wisdom was that comments like Mr. Trump’s </w:t>
      </w:r>
      <w:hyperlink r:id="rId268" w:history="1">
        <w:r w:rsidRPr="004B735B">
          <w:rPr>
            <w:rStyle w:val="Hyperlink"/>
            <w:rFonts w:asciiTheme="minorHAnsi" w:hAnsiTheme="minorHAnsi" w:cstheme="minorHAnsi"/>
            <w:sz w:val="14"/>
          </w:rPr>
          <w:t>taped boasts</w:t>
        </w:r>
      </w:hyperlink>
      <w:r w:rsidRPr="004B735B">
        <w:rPr>
          <w:rFonts w:asciiTheme="minorHAnsi" w:hAnsiTheme="minorHAnsi" w:cstheme="minorHAnsi"/>
          <w:sz w:val="14"/>
        </w:rPr>
        <w:t xml:space="preserve"> about forcing himself on women were political suicide. That no longer appears to be true. And the fear is that much as President Barack Obama’s election seemed to ignite resentments about race that most people had been shy about expressing publicly, Mr. Trump’s election may be unleashing latent anger toward women. </w:t>
      </w:r>
      <w:hyperlink r:id="rId269" w:history="1">
        <w:r w:rsidRPr="004B735B">
          <w:rPr>
            <w:rStyle w:val="Hyperlink"/>
            <w:rFonts w:asciiTheme="minorHAnsi" w:hAnsiTheme="minorHAnsi" w:cstheme="minorHAnsi"/>
            <w:sz w:val="14"/>
          </w:rPr>
          <w:t>Theda Skocpol</w:t>
        </w:r>
      </w:hyperlink>
      <w:r w:rsidRPr="004B735B">
        <w:rPr>
          <w:rFonts w:asciiTheme="minorHAnsi" w:hAnsiTheme="minorHAnsi" w:cstheme="minorHAnsi"/>
          <w:sz w:val="14"/>
        </w:rPr>
        <w:t xml:space="preserve">, professor of government and sociology at Harvard, has been visiting eight counties around the country as part of her research to monitor developments in the Trump presidency. “There’s one example after another as if some button had been pushed and people were openly saying to each other the tensions you’ve been feeling about gender changes over the last 40 years — it’s just fine to uncork all those ambivalent and angry feelings,” she said. </w:t>
      </w:r>
      <w:hyperlink r:id="rId270" w:history="1">
        <w:r w:rsidRPr="004B735B">
          <w:rPr>
            <w:rStyle w:val="Hyperlink"/>
            <w:rFonts w:asciiTheme="minorHAnsi" w:hAnsiTheme="minorHAnsi" w:cstheme="minorHAnsi"/>
            <w:sz w:val="14"/>
          </w:rPr>
          <w:t>Christine Matthews</w:t>
        </w:r>
      </w:hyperlink>
      <w:r w:rsidRPr="004B735B">
        <w:rPr>
          <w:rFonts w:asciiTheme="minorHAnsi" w:hAnsiTheme="minorHAnsi" w:cstheme="minorHAnsi"/>
          <w:sz w:val="14"/>
        </w:rPr>
        <w:t>, veteran strategist and president of Bellwether Research who has advised Republican campaigns, said that there is some polling data to suggest Mr. Trump is tapping into anger among some men. “</w:t>
      </w:r>
      <w:r w:rsidRPr="004B735B">
        <w:rPr>
          <w:rStyle w:val="StyleUnderline"/>
          <w:rFonts w:asciiTheme="minorHAnsi" w:hAnsiTheme="minorHAnsi" w:cstheme="minorHAnsi"/>
          <w:highlight w:val="yellow"/>
        </w:rPr>
        <w:t>A subset of men whom Trump appeals to is threatened by women in power</w:t>
      </w:r>
      <w:r w:rsidRPr="004B735B">
        <w:rPr>
          <w:rFonts w:asciiTheme="minorHAnsi" w:hAnsiTheme="minorHAnsi" w:cstheme="minorHAnsi"/>
          <w:sz w:val="14"/>
        </w:rPr>
        <w:t>,” she said. “</w:t>
      </w:r>
      <w:r w:rsidRPr="004B735B">
        <w:rPr>
          <w:rStyle w:val="StyleUnderline"/>
          <w:rFonts w:asciiTheme="minorHAnsi" w:hAnsiTheme="minorHAnsi" w:cstheme="minorHAnsi"/>
          <w:highlight w:val="yellow"/>
        </w:rPr>
        <w:t>They feel their dominance</w:t>
      </w:r>
      <w:r w:rsidRPr="004B735B">
        <w:rPr>
          <w:rStyle w:val="StyleUnderline"/>
          <w:rFonts w:asciiTheme="minorHAnsi" w:hAnsiTheme="minorHAnsi" w:cstheme="minorHAnsi"/>
        </w:rPr>
        <w:t xml:space="preserve"> in society </w:t>
      </w:r>
      <w:r w:rsidRPr="004B735B">
        <w:rPr>
          <w:rStyle w:val="StyleUnderline"/>
          <w:rFonts w:asciiTheme="minorHAnsi" w:hAnsiTheme="minorHAnsi" w:cstheme="minorHAnsi"/>
          <w:highlight w:val="yellow"/>
        </w:rPr>
        <w:t>is threatened</w:t>
      </w:r>
      <w:r w:rsidRPr="004B735B">
        <w:rPr>
          <w:rStyle w:val="StyleUnderline"/>
          <w:rFonts w:asciiTheme="minorHAnsi" w:hAnsiTheme="minorHAnsi" w:cstheme="minorHAnsi"/>
        </w:rPr>
        <w:t>. This is not coming — generally — from college-educated men or those in suburban or urban centers with strong economic prospects</w:t>
      </w:r>
      <w:r w:rsidRPr="004B735B">
        <w:rPr>
          <w:rFonts w:asciiTheme="minorHAnsi" w:hAnsiTheme="minorHAnsi" w:cstheme="minorHAnsi"/>
          <w:sz w:val="14"/>
        </w:rPr>
        <w:t xml:space="preserve">.” </w:t>
      </w:r>
      <w:hyperlink r:id="rId271" w:history="1">
        <w:r w:rsidRPr="004B735B">
          <w:rPr>
            <w:rStyle w:val="Hyperlink"/>
            <w:rFonts w:asciiTheme="minorHAnsi" w:hAnsiTheme="minorHAnsi" w:cstheme="minorHAnsi"/>
            <w:sz w:val="14"/>
          </w:rPr>
          <w:t>Joan C. Williams</w:t>
        </w:r>
      </w:hyperlink>
      <w:r w:rsidRPr="004B735B">
        <w:rPr>
          <w:rFonts w:asciiTheme="minorHAnsi" w:hAnsiTheme="minorHAnsi" w:cstheme="minorHAnsi"/>
          <w:sz w:val="14"/>
        </w:rPr>
        <w:t xml:space="preserve">, a law professor and author of “White Working Class: Overcoming Class Cluelessness in America,” said that unless other political leaders address class grievances, Mr. Trump’s appeal will continue to resonate. “Trump’s persistent insults to high-profile women play to that part of his base that has long been incensed at a definition of political correctness that includes women, L.G.B.T.Q. people, immigrants and other groups — but leaves out working-class whites nursing the hidden injuries of class,” she said. “So long as class remains unacknowledged as a key source of social disadvantage, Trump’s insults will feel to some of his supporters like a delicious poke-in-the-eye of elites.” Mr. Trump has in fact turned politics into performance art. Some have likened what he does to insult comedy of the type practiced by </w:t>
      </w:r>
      <w:hyperlink r:id="rId272" w:history="1">
        <w:r w:rsidRPr="004B735B">
          <w:rPr>
            <w:rStyle w:val="Hyperlink"/>
            <w:rFonts w:asciiTheme="minorHAnsi" w:hAnsiTheme="minorHAnsi" w:cstheme="minorHAnsi"/>
            <w:sz w:val="14"/>
          </w:rPr>
          <w:t>Don Rickles</w:t>
        </w:r>
      </w:hyperlink>
      <w:r w:rsidRPr="004B735B">
        <w:rPr>
          <w:rFonts w:asciiTheme="minorHAnsi" w:hAnsiTheme="minorHAnsi" w:cstheme="minorHAnsi"/>
          <w:sz w:val="14"/>
        </w:rPr>
        <w:t xml:space="preserve">. But insult comics are quick to point out that there is a crucial difference. “Insult comedy underneath it all is about affection,” said </w:t>
      </w:r>
      <w:hyperlink r:id="rId273" w:history="1">
        <w:r w:rsidRPr="004B735B">
          <w:rPr>
            <w:rStyle w:val="Hyperlink"/>
            <w:rFonts w:asciiTheme="minorHAnsi" w:hAnsiTheme="minorHAnsi" w:cstheme="minorHAnsi"/>
            <w:sz w:val="14"/>
          </w:rPr>
          <w:t>Lisa Lampanelli</w:t>
        </w:r>
      </w:hyperlink>
      <w:r w:rsidRPr="004B735B">
        <w:rPr>
          <w:rFonts w:asciiTheme="minorHAnsi" w:hAnsiTheme="minorHAnsi" w:cstheme="minorHAnsi"/>
          <w:sz w:val="14"/>
        </w:rPr>
        <w:t xml:space="preserve">, known for routines that both insult and reveal what it feels like to be insulted. “I saw Trump be a roastmaster at the Friars Club, but he doesn’t have the skill to do this kind of thing with the right intention underneath it. Is it entertaining to some? I don’t find these tweets entertaining in the least. It’s off-putting and it gets to a scary bully level.” </w:t>
      </w:r>
      <w:r w:rsidRPr="004B735B">
        <w:rPr>
          <w:rStyle w:val="StyleUnderline"/>
          <w:rFonts w:asciiTheme="minorHAnsi" w:hAnsiTheme="minorHAnsi" w:cstheme="minorHAnsi"/>
          <w:highlight w:val="yellow"/>
        </w:rPr>
        <w:t>Social media offers another lens</w:t>
      </w:r>
      <w:r w:rsidRPr="004B735B">
        <w:rPr>
          <w:rStyle w:val="StyleUnderline"/>
          <w:rFonts w:asciiTheme="minorHAnsi" w:hAnsiTheme="minorHAnsi" w:cstheme="minorHAnsi"/>
        </w:rPr>
        <w:t>. It’s a medium Mr. Trump exploits brilliantly</w:t>
      </w:r>
      <w:r w:rsidRPr="004B735B">
        <w:rPr>
          <w:rFonts w:asciiTheme="minorHAnsi" w:hAnsiTheme="minorHAnsi" w:cstheme="minorHAnsi"/>
          <w:sz w:val="14"/>
        </w:rPr>
        <w:t xml:space="preserve">, and one that has fostered and amplified a toxic subculture of misogyny. </w:t>
      </w:r>
      <w:r w:rsidRPr="004B735B">
        <w:rPr>
          <w:rStyle w:val="StyleUnderline"/>
          <w:rFonts w:asciiTheme="minorHAnsi" w:hAnsiTheme="minorHAnsi" w:cstheme="minorHAnsi"/>
        </w:rPr>
        <w:t xml:space="preserve">Today </w:t>
      </w:r>
      <w:r w:rsidRPr="004B735B">
        <w:rPr>
          <w:rStyle w:val="StyleUnderline"/>
          <w:rFonts w:asciiTheme="minorHAnsi" w:hAnsiTheme="minorHAnsi" w:cstheme="minorHAnsi"/>
          <w:highlight w:val="yellow"/>
        </w:rPr>
        <w:t>on Twitter, there was glee about Mr. Trump’s tweet</w:t>
      </w:r>
      <w:r w:rsidRPr="004B735B">
        <w:rPr>
          <w:rStyle w:val="StyleUnderline"/>
          <w:rFonts w:asciiTheme="minorHAnsi" w:hAnsiTheme="minorHAnsi" w:cstheme="minorHAnsi"/>
        </w:rPr>
        <w:t xml:space="preserve"> alongside the denunciations. </w:t>
      </w:r>
      <w:r w:rsidRPr="004B735B">
        <w:rPr>
          <w:rStyle w:val="StyleUnderline"/>
          <w:rFonts w:asciiTheme="minorHAnsi" w:hAnsiTheme="minorHAnsi" w:cstheme="minorHAnsi"/>
          <w:highlight w:val="yellow"/>
        </w:rPr>
        <w:t>Some piled on</w:t>
      </w:r>
      <w:r w:rsidRPr="004B735B">
        <w:rPr>
          <w:rStyle w:val="StyleUnderline"/>
          <w:rFonts w:asciiTheme="minorHAnsi" w:hAnsiTheme="minorHAnsi" w:cstheme="minorHAnsi"/>
        </w:rPr>
        <w:t xml:space="preserve"> with </w:t>
      </w:r>
      <w:r w:rsidRPr="004B735B">
        <w:rPr>
          <w:rStyle w:val="StyleUnderline"/>
          <w:rFonts w:asciiTheme="minorHAnsi" w:hAnsiTheme="minorHAnsi" w:cstheme="minorHAnsi"/>
          <w:highlight w:val="yellow"/>
        </w:rPr>
        <w:t>more insults about women. Others were overjoyed that</w:t>
      </w:r>
      <w:r w:rsidRPr="004B735B">
        <w:rPr>
          <w:rStyle w:val="StyleUnderline"/>
          <w:rFonts w:asciiTheme="minorHAnsi" w:hAnsiTheme="minorHAnsi" w:cstheme="minorHAnsi"/>
        </w:rPr>
        <w:t xml:space="preserve"> Mr. </w:t>
      </w:r>
      <w:r w:rsidRPr="004B735B">
        <w:rPr>
          <w:rStyle w:val="StyleUnderline"/>
          <w:rFonts w:asciiTheme="minorHAnsi" w:hAnsiTheme="minorHAnsi" w:cstheme="minorHAnsi"/>
          <w:highlight w:val="yellow"/>
        </w:rPr>
        <w:t>Trump was upsetting “snowflakes,”</w:t>
      </w:r>
      <w:r w:rsidRPr="004B735B">
        <w:rPr>
          <w:rFonts w:asciiTheme="minorHAnsi" w:hAnsiTheme="minorHAnsi" w:cstheme="minorHAnsi"/>
          <w:sz w:val="14"/>
        </w:rPr>
        <w:t xml:space="preserve"> that derisive term of art for oversensitive liberals. Still </w:t>
      </w:r>
      <w:r w:rsidRPr="004B735B">
        <w:rPr>
          <w:rStyle w:val="StyleUnderline"/>
          <w:rFonts w:asciiTheme="minorHAnsi" w:hAnsiTheme="minorHAnsi" w:cstheme="minorHAnsi"/>
          <w:highlight w:val="yellow"/>
        </w:rPr>
        <w:t>others believed that the president was justifiably striking back against attacks on him</w:t>
      </w:r>
      <w:r w:rsidRPr="004B735B">
        <w:rPr>
          <w:rFonts w:asciiTheme="minorHAnsi" w:hAnsiTheme="minorHAnsi" w:cstheme="minorHAnsi"/>
          <w:sz w:val="14"/>
        </w:rPr>
        <w:t xml:space="preserve"> from Ms. Brzezinski and her co-host, Joe Scarborough. </w:t>
      </w:r>
      <w:r w:rsidRPr="004B735B">
        <w:rPr>
          <w:rStyle w:val="StyleUnderline"/>
          <w:rFonts w:asciiTheme="minorHAnsi" w:hAnsiTheme="minorHAnsi" w:cstheme="minorHAnsi"/>
        </w:rPr>
        <w:t xml:space="preserve">Some insisted there was no sexism involved, that women aren’t exempt from criticism and have to learn to take it, just as men do. </w:t>
      </w:r>
      <w:r w:rsidRPr="004B735B">
        <w:rPr>
          <w:rFonts w:asciiTheme="minorHAnsi" w:hAnsiTheme="minorHAnsi" w:cstheme="minorHAnsi"/>
          <w:sz w:val="14"/>
        </w:rPr>
        <w:t xml:space="preserve">Of course, this is not to imply that everyone who voted for Mr. Trump or continues to support him endorses his behavior toward women. Many women who voted for him told pollsters, academics and reporters, including in </w:t>
      </w:r>
      <w:hyperlink r:id="rId274" w:history="1">
        <w:r w:rsidRPr="004B735B">
          <w:rPr>
            <w:rStyle w:val="Hyperlink"/>
            <w:rFonts w:asciiTheme="minorHAnsi" w:hAnsiTheme="minorHAnsi" w:cstheme="minorHAnsi"/>
            <w:sz w:val="14"/>
          </w:rPr>
          <w:t>interviews I conducted</w:t>
        </w:r>
      </w:hyperlink>
      <w:r w:rsidRPr="004B735B">
        <w:rPr>
          <w:rFonts w:asciiTheme="minorHAnsi" w:hAnsiTheme="minorHAnsi" w:cstheme="minorHAnsi"/>
          <w:sz w:val="14"/>
        </w:rPr>
        <w:t xml:space="preserve">, that they were disgusted by such remarks. But their anger about the economy, abortion rights or foreign policy outweighed their discomfort. And others dismissed the outcry as manufactured for partisan purposes, or shrugged it off as “locker room talk.” The torrent of criticism from many Republican public figures, including a tweet by the journalist Bill Kristol calling Mr. Trump a “pig,” shows that he offends many Republican men as well. Ms. Matthews thinks Mr. Trump’s reaction is more visceral than strategic. “He can’t stand to be criticized, especially by a woman, and he can’t stop himself from lashing out,” she said. “There is no strategic audience he is winking and nodding to. However </w:t>
      </w:r>
      <w:r w:rsidRPr="004B735B">
        <w:rPr>
          <w:rStyle w:val="Emphasis"/>
          <w:rFonts w:asciiTheme="minorHAnsi" w:hAnsiTheme="minorHAnsi" w:cstheme="minorHAnsi"/>
          <w:highlight w:val="yellow"/>
        </w:rPr>
        <w:t>there is a segment of his base that enjoys his political incorrectness — even at this extreme</w:t>
      </w:r>
      <w:r w:rsidRPr="004B735B">
        <w:rPr>
          <w:rStyle w:val="StyleUnderline"/>
          <w:rFonts w:asciiTheme="minorHAnsi" w:hAnsiTheme="minorHAnsi" w:cstheme="minorHAnsi"/>
        </w:rPr>
        <w:t xml:space="preserve"> — and I would say his misogyny. They are not the majority of his supporters, but they are his most fervent</w:t>
      </w:r>
      <w:r w:rsidRPr="004B735B">
        <w:rPr>
          <w:rFonts w:asciiTheme="minorHAnsi" w:hAnsiTheme="minorHAnsi" w:cstheme="minorHAnsi"/>
          <w:sz w:val="14"/>
        </w:rPr>
        <w:t xml:space="preserve">.” Yet </w:t>
      </w:r>
      <w:r w:rsidRPr="004B735B">
        <w:rPr>
          <w:rStyle w:val="StyleUnderline"/>
          <w:rFonts w:asciiTheme="minorHAnsi" w:hAnsiTheme="minorHAnsi" w:cstheme="minorHAnsi"/>
          <w:highlight w:val="yellow"/>
        </w:rPr>
        <w:t>criticism</w:t>
      </w:r>
      <w:r w:rsidRPr="004B735B">
        <w:rPr>
          <w:rStyle w:val="StyleUnderline"/>
          <w:rFonts w:asciiTheme="minorHAnsi" w:hAnsiTheme="minorHAnsi" w:cstheme="minorHAnsi"/>
        </w:rPr>
        <w:t xml:space="preserve">, even from Republicans, </w:t>
      </w:r>
      <w:r w:rsidRPr="004B735B">
        <w:rPr>
          <w:rStyle w:val="StyleUnderline"/>
          <w:rFonts w:asciiTheme="minorHAnsi" w:hAnsiTheme="minorHAnsi" w:cstheme="minorHAnsi"/>
          <w:highlight w:val="yellow"/>
        </w:rPr>
        <w:t>has not deterred</w:t>
      </w:r>
      <w:r w:rsidRPr="004B735B">
        <w:rPr>
          <w:rStyle w:val="StyleUnderline"/>
          <w:rFonts w:asciiTheme="minorHAnsi" w:hAnsiTheme="minorHAnsi" w:cstheme="minorHAnsi"/>
        </w:rPr>
        <w:t xml:space="preserve"> Mr. </w:t>
      </w:r>
      <w:r w:rsidRPr="004B735B">
        <w:rPr>
          <w:rStyle w:val="StyleUnderline"/>
          <w:rFonts w:asciiTheme="minorHAnsi" w:hAnsiTheme="minorHAnsi" w:cstheme="minorHAnsi"/>
          <w:highlight w:val="yellow"/>
        </w:rPr>
        <w:t>Trump and</w:t>
      </w:r>
      <w:r w:rsidRPr="004B735B">
        <w:rPr>
          <w:rStyle w:val="StyleUnderline"/>
          <w:rFonts w:asciiTheme="minorHAnsi" w:hAnsiTheme="minorHAnsi" w:cstheme="minorHAnsi"/>
        </w:rPr>
        <w:t xml:space="preserve"> some of </w:t>
      </w:r>
      <w:r w:rsidRPr="004B735B">
        <w:rPr>
          <w:rStyle w:val="StyleUnderline"/>
          <w:rFonts w:asciiTheme="minorHAnsi" w:hAnsiTheme="minorHAnsi" w:cstheme="minorHAnsi"/>
          <w:highlight w:val="yellow"/>
        </w:rPr>
        <w:t>his supporters in the past</w:t>
      </w:r>
      <w:r w:rsidRPr="004B735B">
        <w:rPr>
          <w:rFonts w:asciiTheme="minorHAnsi" w:hAnsiTheme="minorHAnsi" w:cstheme="minorHAnsi"/>
          <w:sz w:val="14"/>
        </w:rPr>
        <w:t xml:space="preserve"> — witness how many denounced him over the Access Hollywood tapes. </w:t>
      </w:r>
      <w:r w:rsidRPr="004B735B">
        <w:rPr>
          <w:rStyle w:val="Emphasis"/>
          <w:rFonts w:asciiTheme="minorHAnsi" w:hAnsiTheme="minorHAnsi" w:cstheme="minorHAnsi"/>
          <w:highlight w:val="yellow"/>
        </w:rPr>
        <w:t>The president has paid no discernible political price for his actions</w:t>
      </w:r>
      <w:r w:rsidRPr="004B735B">
        <w:rPr>
          <w:rFonts w:asciiTheme="minorHAnsi" w:hAnsiTheme="minorHAnsi" w:cstheme="minorHAnsi"/>
          <w:sz w:val="14"/>
        </w:rPr>
        <w:t>. So that leaves the question very much open whether behavior once ruled unthinkable is again permissible in America today.</w:t>
      </w:r>
    </w:p>
    <w:p w:rsidR="008E3BB9" w:rsidRPr="004B735B" w:rsidRDefault="008E3BB9" w:rsidP="008E3BB9">
      <w:pPr>
        <w:rPr>
          <w:rFonts w:asciiTheme="minorHAnsi" w:hAnsiTheme="minorHAnsi" w:cstheme="minorHAnsi"/>
        </w:rPr>
      </w:pPr>
    </w:p>
    <w:p w:rsidR="008E3BB9" w:rsidRPr="004B735B" w:rsidRDefault="008E3BB9" w:rsidP="00935C39">
      <w:pPr>
        <w:rPr>
          <w:rFonts w:asciiTheme="minorHAnsi" w:hAnsiTheme="minorHAnsi" w:cstheme="minorHAnsi"/>
        </w:rPr>
      </w:pPr>
    </w:p>
    <w:p w:rsidR="00935C39" w:rsidRPr="004B735B" w:rsidRDefault="00935C39" w:rsidP="00935C39">
      <w:pPr>
        <w:pStyle w:val="Heading2"/>
        <w:rPr>
          <w:rFonts w:asciiTheme="minorHAnsi" w:hAnsiTheme="minorHAnsi" w:cstheme="minorHAnsi"/>
        </w:rPr>
      </w:pPr>
      <w:r w:rsidRPr="004B735B">
        <w:rPr>
          <w:rFonts w:asciiTheme="minorHAnsi" w:hAnsiTheme="minorHAnsi" w:cstheme="minorHAnsi"/>
        </w:rPr>
        <w:t>LINK DEBATE</w:t>
      </w:r>
    </w:p>
    <w:p w:rsidR="00935C39" w:rsidRPr="004B735B" w:rsidRDefault="00935C39" w:rsidP="00935C39">
      <w:pPr>
        <w:rPr>
          <w:rFonts w:asciiTheme="minorHAnsi" w:hAnsiTheme="minorHAnsi" w:cstheme="minorHAnsi"/>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2ac—Link Turn (GOP)</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The budget </w:t>
      </w:r>
      <w:r w:rsidRPr="004B735B">
        <w:rPr>
          <w:rFonts w:asciiTheme="minorHAnsi" w:hAnsiTheme="minorHAnsi" w:cstheme="minorHAnsi"/>
          <w:u w:val="single"/>
        </w:rPr>
        <w:t>proves</w:t>
      </w:r>
      <w:r w:rsidRPr="004B735B">
        <w:rPr>
          <w:rFonts w:asciiTheme="minorHAnsi" w:hAnsiTheme="minorHAnsi" w:cstheme="minorHAnsi"/>
        </w:rPr>
        <w:t xml:space="preserve"> that Republicans hate government involvement in education.</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Camera ’17</w:t>
      </w:r>
      <w:r w:rsidRPr="004B735B">
        <w:rPr>
          <w:rFonts w:asciiTheme="minorHAnsi" w:hAnsiTheme="minorHAnsi" w:cstheme="minorHAnsi"/>
        </w:rPr>
        <w:t xml:space="preserve"> </w:t>
      </w:r>
      <w:r w:rsidRPr="004B735B">
        <w:rPr>
          <w:rFonts w:asciiTheme="minorHAnsi" w:hAnsiTheme="minorHAnsi" w:cstheme="minorHAnsi"/>
          <w:sz w:val="16"/>
          <w:szCs w:val="16"/>
        </w:rPr>
        <w:t xml:space="preserve">(Lauren; 5/51/2017; education reporter for US News and World Report; “STEM Funding Uncertain in Trump White House,” </w:t>
      </w:r>
      <w:hyperlink r:id="rId275" w:history="1">
        <w:r w:rsidRPr="004B735B">
          <w:rPr>
            <w:rStyle w:val="Hyperlink"/>
            <w:rFonts w:asciiTheme="minorHAnsi" w:hAnsiTheme="minorHAnsi" w:cstheme="minorHAnsi"/>
            <w:sz w:val="16"/>
            <w:szCs w:val="16"/>
          </w:rPr>
          <w:t>https://www.usnews.com/news/stem-solutions/articles/2017-05-25/funding-for-stem-programs-uncertain-in-trump-white-house</w:t>
        </w:r>
      </w:hyperlink>
      <w:r w:rsidRPr="004B735B">
        <w:rPr>
          <w:rFonts w:asciiTheme="minorHAnsi" w:hAnsiTheme="minorHAnsi" w:cstheme="minorHAnsi"/>
          <w:sz w:val="16"/>
          <w:szCs w:val="16"/>
        </w:rPr>
        <w:t>; Date Accessed: 6/25/2017; DS)</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 xml:space="preserve">Overall, </w:t>
      </w:r>
      <w:r w:rsidRPr="004B735B">
        <w:rPr>
          <w:rFonts w:asciiTheme="minorHAnsi" w:hAnsiTheme="minorHAnsi" w:cstheme="minorHAnsi"/>
          <w:u w:val="single"/>
        </w:rPr>
        <w:t>the spending plan would slash more than $9 billion from the Department of Education</w:t>
      </w:r>
      <w:r w:rsidRPr="004B735B">
        <w:rPr>
          <w:rFonts w:asciiTheme="minorHAnsi" w:hAnsiTheme="minorHAnsi" w:cstheme="minorHAnsi"/>
          <w:sz w:val="16"/>
        </w:rPr>
        <w:t xml:space="preserve">, a decrease of 13.5 percent. Notably, panelists said, </w:t>
      </w:r>
      <w:r w:rsidRPr="004B735B">
        <w:rPr>
          <w:rFonts w:asciiTheme="minorHAnsi" w:hAnsiTheme="minorHAnsi" w:cstheme="minorHAnsi"/>
          <w:u w:val="single"/>
        </w:rPr>
        <w:t>the budget is</w:t>
      </w:r>
      <w:r w:rsidRPr="004B735B">
        <w:rPr>
          <w:rFonts w:asciiTheme="minorHAnsi" w:hAnsiTheme="minorHAnsi" w:cstheme="minorHAnsi"/>
          <w:sz w:val="16"/>
        </w:rPr>
        <w:t xml:space="preserve"> nothing more than </w:t>
      </w:r>
      <w:r w:rsidRPr="004B735B">
        <w:rPr>
          <w:rFonts w:asciiTheme="minorHAnsi" w:hAnsiTheme="minorHAnsi" w:cstheme="minorHAnsi"/>
          <w:u w:val="single"/>
        </w:rPr>
        <w:t xml:space="preserve">a funding proposal that signals the </w:t>
      </w:r>
      <w:r w:rsidRPr="004B735B">
        <w:rPr>
          <w:rFonts w:asciiTheme="minorHAnsi" w:hAnsiTheme="minorHAnsi" w:cstheme="minorHAnsi"/>
          <w:b/>
          <w:u w:val="single"/>
        </w:rPr>
        <w:t>administration's priorities</w:t>
      </w:r>
      <w:r w:rsidRPr="004B735B">
        <w:rPr>
          <w:rFonts w:asciiTheme="minorHAnsi" w:hAnsiTheme="minorHAnsi" w:cstheme="minorHAnsi"/>
          <w:sz w:val="16"/>
        </w:rPr>
        <w:t xml:space="preserve">, and </w:t>
      </w:r>
      <w:r w:rsidRPr="004B735B">
        <w:rPr>
          <w:rFonts w:asciiTheme="minorHAnsi" w:hAnsiTheme="minorHAnsi" w:cstheme="minorHAnsi"/>
          <w:u w:val="single"/>
        </w:rPr>
        <w:t>lawmakers in both the House and Senate have called it "</w:t>
      </w:r>
      <w:r w:rsidRPr="004B735B">
        <w:rPr>
          <w:rFonts w:asciiTheme="minorHAnsi" w:hAnsiTheme="minorHAnsi" w:cstheme="minorHAnsi"/>
          <w:b/>
          <w:u w:val="single"/>
        </w:rPr>
        <w:t>dead on arrival</w:t>
      </w:r>
      <w:r w:rsidRPr="004B735B">
        <w:rPr>
          <w:rFonts w:asciiTheme="minorHAnsi" w:hAnsiTheme="minorHAnsi" w:cstheme="minorHAnsi"/>
          <w:sz w:val="16"/>
        </w:rPr>
        <w:t xml:space="preserve">." </w:t>
      </w:r>
      <w:r w:rsidRPr="004B735B">
        <w:rPr>
          <w:rFonts w:asciiTheme="minorHAnsi" w:hAnsiTheme="minorHAnsi" w:cstheme="minorHAnsi"/>
          <w:u w:val="single"/>
        </w:rPr>
        <w:t xml:space="preserve">That doesn't mean, however, that there's </w:t>
      </w:r>
      <w:r w:rsidRPr="004B735B">
        <w:rPr>
          <w:rFonts w:asciiTheme="minorHAnsi" w:hAnsiTheme="minorHAnsi" w:cstheme="minorHAnsi"/>
          <w:b/>
          <w:u w:val="single"/>
        </w:rPr>
        <w:t>appetite for an expanded federal role</w:t>
      </w:r>
      <w:r w:rsidRPr="004B735B">
        <w:rPr>
          <w:rFonts w:asciiTheme="minorHAnsi" w:hAnsiTheme="minorHAnsi" w:cstheme="minorHAnsi"/>
          <w:u w:val="single"/>
        </w:rPr>
        <w:t xml:space="preserve"> </w:t>
      </w:r>
      <w:r w:rsidRPr="004B735B">
        <w:rPr>
          <w:rFonts w:asciiTheme="minorHAnsi" w:hAnsiTheme="minorHAnsi" w:cstheme="minorHAnsi"/>
          <w:b/>
          <w:u w:val="single"/>
        </w:rPr>
        <w:t>in education</w:t>
      </w:r>
      <w:r w:rsidRPr="004B735B">
        <w:rPr>
          <w:rFonts w:asciiTheme="minorHAnsi" w:hAnsiTheme="minorHAnsi" w:cstheme="minorHAnsi"/>
          <w:u w:val="single"/>
        </w:rPr>
        <w:t xml:space="preserve">, even when it comes to STEM. If the recent reauthorization of the federal education law, which cleared Congress with overwhelming bipartisan support, is proof of anything, they said, it's that the federal government's footprint in education is </w:t>
      </w:r>
      <w:r w:rsidRPr="004B735B">
        <w:rPr>
          <w:rFonts w:asciiTheme="minorHAnsi" w:hAnsiTheme="minorHAnsi" w:cstheme="minorHAnsi"/>
          <w:b/>
          <w:u w:val="single"/>
        </w:rPr>
        <w:t>only going to get smaller</w:t>
      </w:r>
      <w:r w:rsidRPr="004B735B">
        <w:rPr>
          <w:rFonts w:asciiTheme="minorHAnsi" w:hAnsiTheme="minorHAnsi" w:cstheme="minorHAnsi"/>
          <w:sz w:val="16"/>
        </w:rPr>
        <w:t xml:space="preserve">. "A lot of the </w:t>
      </w:r>
      <w:r w:rsidRPr="004B735B">
        <w:rPr>
          <w:rFonts w:asciiTheme="minorHAnsi" w:hAnsiTheme="minorHAnsi" w:cstheme="minorHAnsi"/>
          <w:u w:val="single"/>
        </w:rPr>
        <w:t xml:space="preserve">decisions about what kids will be learning will be driven more by </w:t>
      </w:r>
      <w:r w:rsidRPr="004B735B">
        <w:rPr>
          <w:rFonts w:asciiTheme="minorHAnsi" w:hAnsiTheme="minorHAnsi" w:cstheme="minorHAnsi"/>
          <w:b/>
          <w:u w:val="single"/>
        </w:rPr>
        <w:t>governors and state officials</w:t>
      </w:r>
      <w:r w:rsidRPr="004B735B">
        <w:rPr>
          <w:rFonts w:asciiTheme="minorHAnsi" w:hAnsiTheme="minorHAnsi" w:cstheme="minorHAnsi"/>
          <w:sz w:val="16"/>
        </w:rPr>
        <w:t xml:space="preserve">," Gardner said. "That's a really big change and </w:t>
      </w:r>
      <w:r w:rsidRPr="004B735B">
        <w:rPr>
          <w:rFonts w:asciiTheme="minorHAnsi" w:hAnsiTheme="minorHAnsi" w:cstheme="minorHAnsi"/>
          <w:u w:val="single"/>
        </w:rPr>
        <w:t>it reflects the way policy is drifting in the country</w:t>
      </w:r>
      <w:r w:rsidRPr="004B735B">
        <w:rPr>
          <w:rFonts w:asciiTheme="minorHAnsi" w:hAnsiTheme="minorHAnsi" w:cstheme="minorHAnsi"/>
          <w:sz w:val="16"/>
        </w:rPr>
        <w:t>."</w:t>
      </w:r>
    </w:p>
    <w:p w:rsidR="00935C39" w:rsidRPr="004B735B" w:rsidRDefault="00935C39" w:rsidP="00935C39">
      <w:pPr>
        <w:rPr>
          <w:rFonts w:asciiTheme="minorHAnsi" w:hAnsiTheme="minorHAnsi" w:cstheme="minorHAnsi"/>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 xml:space="preserve">2ac—Link Turn (Fism) </w:t>
      </w:r>
    </w:p>
    <w:p w:rsidR="00935C39" w:rsidRPr="004B735B" w:rsidRDefault="00935C39" w:rsidP="00935C39">
      <w:pPr>
        <w:rPr>
          <w:rFonts w:asciiTheme="minorHAnsi" w:hAnsiTheme="minorHAnsi" w:cstheme="minorHAnsi"/>
        </w:rPr>
      </w:pP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Republicans view the aff as </w:t>
      </w:r>
      <w:r w:rsidRPr="004B735B">
        <w:rPr>
          <w:rFonts w:asciiTheme="minorHAnsi" w:hAnsiTheme="minorHAnsi" w:cstheme="minorHAnsi"/>
          <w:u w:val="single"/>
        </w:rPr>
        <w:t>federal overreach</w:t>
      </w:r>
      <w:r w:rsidRPr="004B735B">
        <w:rPr>
          <w:rFonts w:asciiTheme="minorHAnsi" w:hAnsiTheme="minorHAnsi" w:cstheme="minorHAnsi"/>
        </w:rPr>
        <w:t xml:space="preserve">. </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Gabriel ’11</w:t>
      </w:r>
      <w:r w:rsidRPr="004B735B">
        <w:rPr>
          <w:rFonts w:asciiTheme="minorHAnsi" w:hAnsiTheme="minorHAnsi" w:cstheme="minorHAnsi"/>
        </w:rPr>
        <w:t xml:space="preserve"> </w:t>
      </w:r>
      <w:r w:rsidRPr="004B735B">
        <w:rPr>
          <w:rFonts w:asciiTheme="minorHAnsi" w:hAnsiTheme="minorHAnsi" w:cstheme="minorHAnsi"/>
          <w:sz w:val="16"/>
          <w:szCs w:val="16"/>
        </w:rPr>
        <w:t xml:space="preserve">(Trip; 10/8/2011; journalist from the New York Times; “G.O.P. Candidates Take an Anti-Federal Stance,” </w:t>
      </w:r>
      <w:hyperlink r:id="rId276" w:history="1">
        <w:r w:rsidRPr="004B735B">
          <w:rPr>
            <w:rStyle w:val="Hyperlink"/>
            <w:rFonts w:asciiTheme="minorHAnsi" w:hAnsiTheme="minorHAnsi" w:cstheme="minorHAnsi"/>
            <w:sz w:val="16"/>
            <w:szCs w:val="16"/>
          </w:rPr>
          <w:t>http://www.nytimes.com/2011/10/09/us/politics/gop-anti-federalism-aims-at-education.html</w:t>
        </w:r>
      </w:hyperlink>
      <w:r w:rsidRPr="004B735B">
        <w:rPr>
          <w:rFonts w:asciiTheme="minorHAnsi" w:hAnsiTheme="minorHAnsi" w:cstheme="minorHAnsi"/>
          <w:sz w:val="16"/>
          <w:szCs w:val="16"/>
        </w:rPr>
        <w:t>; Date Accessed: 6/24/2017; DS)</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 xml:space="preserve">Representative Michele </w:t>
      </w:r>
      <w:r w:rsidRPr="004B735B">
        <w:rPr>
          <w:rFonts w:asciiTheme="minorHAnsi" w:hAnsiTheme="minorHAnsi" w:cstheme="minorHAnsi"/>
          <w:u w:val="single"/>
        </w:rPr>
        <w:t>Bachmann promises to “</w:t>
      </w:r>
      <w:r w:rsidRPr="004B735B">
        <w:rPr>
          <w:rFonts w:asciiTheme="minorHAnsi" w:hAnsiTheme="minorHAnsi" w:cstheme="minorHAnsi"/>
          <w:b/>
          <w:u w:val="single"/>
        </w:rPr>
        <w:t>turn out the lights</w:t>
      </w:r>
      <w:r w:rsidRPr="004B735B">
        <w:rPr>
          <w:rFonts w:asciiTheme="minorHAnsi" w:hAnsiTheme="minorHAnsi" w:cstheme="minorHAnsi"/>
          <w:u w:val="single"/>
        </w:rPr>
        <w:t>” at the federal Education Department</w:t>
      </w:r>
      <w:r w:rsidRPr="004B735B">
        <w:rPr>
          <w:rFonts w:asciiTheme="minorHAnsi" w:hAnsiTheme="minorHAnsi" w:cstheme="minorHAnsi"/>
          <w:sz w:val="16"/>
        </w:rPr>
        <w:t xml:space="preserve">. Gov. Rick </w:t>
      </w:r>
      <w:r w:rsidRPr="004B735B">
        <w:rPr>
          <w:rFonts w:asciiTheme="minorHAnsi" w:hAnsiTheme="minorHAnsi" w:cstheme="minorHAnsi"/>
          <w:u w:val="single"/>
        </w:rPr>
        <w:t xml:space="preserve">Perry calls it </w:t>
      </w:r>
      <w:r w:rsidRPr="004B735B">
        <w:rPr>
          <w:rFonts w:asciiTheme="minorHAnsi" w:hAnsiTheme="minorHAnsi" w:cstheme="minorHAnsi"/>
          <w:b/>
          <w:u w:val="single"/>
        </w:rPr>
        <w:t>unconstitutional</w:t>
      </w:r>
      <w:r w:rsidRPr="004B735B">
        <w:rPr>
          <w:rFonts w:asciiTheme="minorHAnsi" w:hAnsiTheme="minorHAnsi" w:cstheme="minorHAnsi"/>
          <w:sz w:val="16"/>
        </w:rPr>
        <w:t xml:space="preserve">. Newt </w:t>
      </w:r>
      <w:r w:rsidRPr="004B735B">
        <w:rPr>
          <w:rFonts w:asciiTheme="minorHAnsi" w:hAnsiTheme="minorHAnsi" w:cstheme="minorHAnsi"/>
          <w:u w:val="single"/>
        </w:rPr>
        <w:t>Gingrich</w:t>
      </w:r>
      <w:r w:rsidRPr="004B735B">
        <w:rPr>
          <w:rFonts w:asciiTheme="minorHAnsi" w:hAnsiTheme="minorHAnsi" w:cstheme="minorHAnsi"/>
          <w:sz w:val="16"/>
        </w:rPr>
        <w:t xml:space="preserve">, the former House speaker, </w:t>
      </w:r>
      <w:r w:rsidRPr="004B735B">
        <w:rPr>
          <w:rFonts w:asciiTheme="minorHAnsi" w:hAnsiTheme="minorHAnsi" w:cstheme="minorHAnsi"/>
          <w:u w:val="single"/>
        </w:rPr>
        <w:t>would allow it to live but only as a drastically shrunken agency that mainly gathers statistics</w:t>
      </w:r>
      <w:r w:rsidRPr="004B735B">
        <w:rPr>
          <w:rFonts w:asciiTheme="minorHAnsi" w:hAnsiTheme="minorHAnsi" w:cstheme="minorHAnsi"/>
          <w:sz w:val="16"/>
        </w:rPr>
        <w:t>. Even Mitt Romney, who in 2008 ran for president defending No Child Left Behind, the federal law that vastly expanded Washington’s role in public schools, now says, “</w:t>
      </w:r>
      <w:r w:rsidRPr="004B735B">
        <w:rPr>
          <w:rFonts w:asciiTheme="minorHAnsi" w:hAnsiTheme="minorHAnsi" w:cstheme="minorHAnsi"/>
          <w:u w:val="single"/>
        </w:rPr>
        <w:t xml:space="preserve">We need to get the federal government </w:t>
      </w:r>
      <w:r w:rsidRPr="004B735B">
        <w:rPr>
          <w:rFonts w:asciiTheme="minorHAnsi" w:hAnsiTheme="minorHAnsi" w:cstheme="minorHAnsi"/>
          <w:b/>
          <w:u w:val="single"/>
        </w:rPr>
        <w:t>out of education</w:t>
      </w:r>
      <w:r w:rsidRPr="004B735B">
        <w:rPr>
          <w:rFonts w:asciiTheme="minorHAnsi" w:hAnsiTheme="minorHAnsi" w:cstheme="minorHAnsi"/>
          <w:sz w:val="16"/>
        </w:rPr>
        <w:t xml:space="preserve">.” For a generation, there has been loose bipartisan agreement in Washington that the federal government has a necessary role to play in the nation’s 13,600 school districts, primarily by using money to compel states to raise standards. But </w:t>
      </w:r>
      <w:r w:rsidRPr="004B735B">
        <w:rPr>
          <w:rFonts w:asciiTheme="minorHAnsi" w:hAnsiTheme="minorHAnsi" w:cstheme="minorHAnsi"/>
          <w:u w:val="single"/>
        </w:rPr>
        <w:t xml:space="preserve">the field of Republican presidential candidates has promised to </w:t>
      </w:r>
      <w:r w:rsidRPr="004B735B">
        <w:rPr>
          <w:rFonts w:asciiTheme="minorHAnsi" w:hAnsiTheme="minorHAnsi" w:cstheme="minorHAnsi"/>
          <w:b/>
          <w:u w:val="single"/>
        </w:rPr>
        <w:t>unwind this legacy</w:t>
      </w:r>
      <w:r w:rsidRPr="004B735B">
        <w:rPr>
          <w:rFonts w:asciiTheme="minorHAnsi" w:hAnsiTheme="minorHAnsi" w:cstheme="minorHAnsi"/>
          <w:u w:val="single"/>
        </w:rPr>
        <w:t xml:space="preserve">, arguing that education responsibilities should devolve to states and local districts, which will do a better job than Washington. </w:t>
      </w:r>
      <w:r w:rsidRPr="004B735B">
        <w:rPr>
          <w:rFonts w:asciiTheme="minorHAnsi" w:hAnsiTheme="minorHAnsi" w:cstheme="minorHAnsi"/>
          <w:sz w:val="16"/>
        </w:rPr>
        <w:t xml:space="preserve">Continue reading the main story It can seem like an eon has passed since George W. Bush aspired to be the “education president.” Mr. Bush’s prized No Child Left Behind law used billions of dollars of federal aid to compel schools to raise student achievement on standardized tests. President Obama’s own signature education initiative, Race to the Top, similarly used federal money to leverage change that many Republicans had long endorsed — charter schools and teacher evaluations that tied effectiveness in the classroom to tenure. But now, </w:t>
      </w:r>
      <w:r w:rsidRPr="004B735B">
        <w:rPr>
          <w:rFonts w:asciiTheme="minorHAnsi" w:hAnsiTheme="minorHAnsi" w:cstheme="minorHAnsi"/>
          <w:u w:val="single"/>
        </w:rPr>
        <w:t xml:space="preserve">the quest to </w:t>
      </w:r>
      <w:r w:rsidRPr="004B735B">
        <w:rPr>
          <w:rFonts w:asciiTheme="minorHAnsi" w:hAnsiTheme="minorHAnsi" w:cstheme="minorHAnsi"/>
          <w:b/>
          <w:u w:val="single"/>
        </w:rPr>
        <w:t>sharply shrink</w:t>
      </w:r>
      <w:r w:rsidRPr="004B735B">
        <w:rPr>
          <w:rFonts w:asciiTheme="minorHAnsi" w:hAnsiTheme="minorHAnsi" w:cstheme="minorHAnsi"/>
          <w:u w:val="single"/>
        </w:rPr>
        <w:t xml:space="preserve"> government that all the Republican candidates embrace, driven by the fervor of the Tea Party, has brought a </w:t>
      </w:r>
      <w:r w:rsidRPr="004B735B">
        <w:rPr>
          <w:rFonts w:asciiTheme="minorHAnsi" w:hAnsiTheme="minorHAnsi" w:cstheme="minorHAnsi"/>
          <w:b/>
          <w:u w:val="single"/>
        </w:rPr>
        <w:t>sweeping anti-federal government stance</w:t>
      </w:r>
      <w:r w:rsidRPr="004B735B">
        <w:rPr>
          <w:rFonts w:asciiTheme="minorHAnsi" w:hAnsiTheme="minorHAnsi" w:cstheme="minorHAnsi"/>
          <w:u w:val="single"/>
        </w:rPr>
        <w:t xml:space="preserve"> to the fore on education, as in many other areas. </w:t>
      </w:r>
      <w:r w:rsidRPr="004B735B">
        <w:rPr>
          <w:rFonts w:asciiTheme="minorHAnsi" w:hAnsiTheme="minorHAnsi" w:cstheme="minorHAnsi"/>
          <w:sz w:val="16"/>
        </w:rPr>
        <w:t xml:space="preserve">The question is whether states and local districts, without Washington’s various carrots and sticks, will continue to raise academic standards and give equal opportunity to traditionally ignored student populations. “People want government money, they want higher standards, they want greater accountability,” said Chester E. Finn Jr., president of the Thomas B. Fordham Institute, a conservative-leaning education policy group, who was an education official in the Reagan administration. “None of those things in most places comes from local control.” So far, the </w:t>
      </w:r>
      <w:r w:rsidRPr="004B735B">
        <w:rPr>
          <w:rFonts w:asciiTheme="minorHAnsi" w:hAnsiTheme="minorHAnsi" w:cstheme="minorHAnsi"/>
          <w:u w:val="single"/>
        </w:rPr>
        <w:t>candidates have not been specific about what a drastically reduced federal role would look like</w:t>
      </w:r>
      <w:r w:rsidRPr="004B735B">
        <w:rPr>
          <w:rFonts w:asciiTheme="minorHAnsi" w:hAnsiTheme="minorHAnsi" w:cstheme="minorHAnsi"/>
          <w:sz w:val="16"/>
        </w:rPr>
        <w:t>. Education has not become a major issue, and when candidates do address it, they tend to paint the Education Department with the same broad brush used to criticize Mr. Obama for what they see as government overreach on health care, Wall Street reform and the environment. Tom Luna, the elected superintendent of schools in Idaho, said Washington’s oversight of education is different from health care or environmental regulations. The Education Department dispenses a large share of its billions of dollars to states and local districts on the condition that they uphold two pillars of national law — that students who are economically disadvantaged and students who are disabled get extra classroom enrichment. “</w:t>
      </w:r>
      <w:r w:rsidRPr="004B735B">
        <w:rPr>
          <w:rFonts w:asciiTheme="minorHAnsi" w:hAnsiTheme="minorHAnsi" w:cstheme="minorHAnsi"/>
          <w:u w:val="single"/>
        </w:rPr>
        <w:t>If you’re a conservative Republican like I consider myself</w:t>
      </w:r>
      <w:r w:rsidRPr="004B735B">
        <w:rPr>
          <w:rFonts w:asciiTheme="minorHAnsi" w:hAnsiTheme="minorHAnsi" w:cstheme="minorHAnsi"/>
          <w:sz w:val="16"/>
        </w:rPr>
        <w:t>,” said Mr. Luna, who is also president-elect of the Council of Chief State School Officers, “</w:t>
      </w:r>
      <w:r w:rsidRPr="004B735B">
        <w:rPr>
          <w:rFonts w:asciiTheme="minorHAnsi" w:hAnsiTheme="minorHAnsi" w:cstheme="minorHAnsi"/>
          <w:u w:val="single"/>
        </w:rPr>
        <w:t xml:space="preserve">there has to be </w:t>
      </w:r>
      <w:r w:rsidRPr="004B735B">
        <w:rPr>
          <w:rFonts w:asciiTheme="minorHAnsi" w:hAnsiTheme="minorHAnsi" w:cstheme="minorHAnsi"/>
          <w:b/>
          <w:u w:val="single"/>
        </w:rPr>
        <w:t>accountability</w:t>
      </w:r>
      <w:r w:rsidRPr="004B735B">
        <w:rPr>
          <w:rFonts w:asciiTheme="minorHAnsi" w:hAnsiTheme="minorHAnsi" w:cstheme="minorHAnsi"/>
          <w:u w:val="single"/>
        </w:rPr>
        <w:t xml:space="preserve"> for how those dollars are spent. We can’t send them to schools or states with no accountability</w:t>
      </w:r>
      <w:r w:rsidRPr="004B735B">
        <w:rPr>
          <w:rFonts w:asciiTheme="minorHAnsi" w:hAnsiTheme="minorHAnsi" w:cstheme="minorHAnsi"/>
          <w:sz w:val="16"/>
        </w:rPr>
        <w:t xml:space="preserve">.” The change in Republican perspective is most noticeable with Mr. Romney and Mr. Perry, who earlier in their political careers supported No Child Left Behind. That 2002 law required states to show yearly progress in the number of students who were proficient in English and math, although it allowed states to measure proficiency in their own ways. Mr. Perry participated in a news conference heralding federal officials’ approval of the Texas plan for putting the law in place, providing $400 million for the state. But today </w:t>
      </w:r>
      <w:r w:rsidRPr="004B735B">
        <w:rPr>
          <w:rFonts w:asciiTheme="minorHAnsi" w:hAnsiTheme="minorHAnsi" w:cstheme="minorHAnsi"/>
          <w:u w:val="single"/>
        </w:rPr>
        <w:t>he complains of “unfunded mandates” in federal education laws</w:t>
      </w:r>
      <w:r w:rsidRPr="004B735B">
        <w:rPr>
          <w:rFonts w:asciiTheme="minorHAnsi" w:hAnsiTheme="minorHAnsi" w:cstheme="minorHAnsi"/>
          <w:sz w:val="16"/>
        </w:rPr>
        <w:t xml:space="preserve"> that require Texas, he says, to spend more to meet the rules than it receives in federal dollars. He was one of four governors who refused to compete in Race to the Top, </w:t>
      </w:r>
      <w:r w:rsidRPr="004B735B">
        <w:rPr>
          <w:rFonts w:asciiTheme="minorHAnsi" w:hAnsiTheme="minorHAnsi" w:cstheme="minorHAnsi"/>
          <w:u w:val="single"/>
        </w:rPr>
        <w:t xml:space="preserve">a grant contest that he called “a </w:t>
      </w:r>
      <w:r w:rsidRPr="004B735B">
        <w:rPr>
          <w:rFonts w:asciiTheme="minorHAnsi" w:hAnsiTheme="minorHAnsi" w:cstheme="minorHAnsi"/>
          <w:b/>
          <w:u w:val="single"/>
        </w:rPr>
        <w:t>federal takeover</w:t>
      </w:r>
      <w:r w:rsidRPr="004B735B">
        <w:rPr>
          <w:rFonts w:asciiTheme="minorHAnsi" w:hAnsiTheme="minorHAnsi" w:cstheme="minorHAnsi"/>
          <w:u w:val="single"/>
        </w:rPr>
        <w:t xml:space="preserve"> of public schools</w:t>
      </w:r>
      <w:r w:rsidRPr="004B735B">
        <w:rPr>
          <w:rFonts w:asciiTheme="minorHAnsi" w:hAnsiTheme="minorHAnsi" w:cstheme="minorHAnsi"/>
          <w:sz w:val="16"/>
        </w:rPr>
        <w:t xml:space="preserve">.” Margaret Spellings, the education secretary in the latter years of the Bush administration, said that before No Child Left Behind, when federal laws had few strings attached, many states showed little progress raising student achievement, especially for poor and minority students. “We tried that for 40 years,” she said. “The results were far from stellar.” For his part, Mr. Romney, as governor of Massachusetts, which has long had the nation’s top public schools, at first resisted the education law, but he came to embrace it. More recently, he has praised Mr. Obama’s education secretary, Arne Duncan, for promoting “school choice” and tying teacher evaluations to student test scores. But Mr. Romney is clearly feeling the hot breath of Tea Party anti-federalism. In a debate last month, when Mr. Perry accused him of being a Race to the Top fan, Mr. Romney responded, “I don’t support any particular program that he’s describing.” In fact, Mr. Romney had praised Race to the Top the day before. Closing the Education Department has long been a talking point of some Republicans, though it was ignored in practice. As a presidential candidate, Ronald Reagan campaigned to close it in 1980, the year it was created. But he found no Congressional takers and, as president, ended up expanding its budget and ambitions. It is unclear whether </w:t>
      </w:r>
      <w:r w:rsidRPr="004B735B">
        <w:rPr>
          <w:rFonts w:asciiTheme="minorHAnsi" w:hAnsiTheme="minorHAnsi" w:cstheme="minorHAnsi"/>
          <w:u w:val="single"/>
        </w:rPr>
        <w:t xml:space="preserve">the current field of candidates favors not just shrinking a Washington bureaucracy, but also eliminating the department’s </w:t>
      </w:r>
      <w:r w:rsidRPr="004B735B">
        <w:rPr>
          <w:rFonts w:asciiTheme="minorHAnsi" w:hAnsiTheme="minorHAnsi" w:cstheme="minorHAnsi"/>
          <w:b/>
          <w:u w:val="single"/>
        </w:rPr>
        <w:t>entire $68 billion budget</w:t>
      </w:r>
      <w:r w:rsidRPr="004B735B">
        <w:rPr>
          <w:rFonts w:asciiTheme="minorHAnsi" w:hAnsiTheme="minorHAnsi" w:cstheme="minorHAnsi"/>
          <w:sz w:val="16"/>
        </w:rPr>
        <w:t xml:space="preserve">. Most funds support broadly popular programs: classroom enrichment for poor students, local aid for students with disabilities and Pell grants for low-income college students, often the first in their families to go to college. Presumably not many of the Republican candidates want to zero out all this money. One who appears to is Mrs. Bachmann, who promises “the mother of all repeal bills” to undo education laws dating from the Great Society. “Over a three-year period,” she explained in August at a rally in South Carolina, “I’d take the money we send to schools and write to superintendents, ‘No more requirements you have to deal with, but over three years you won’t have any money.’ ” For now, </w:t>
      </w:r>
      <w:r w:rsidRPr="004B735B">
        <w:rPr>
          <w:rFonts w:asciiTheme="minorHAnsi" w:hAnsiTheme="minorHAnsi" w:cstheme="minorHAnsi"/>
          <w:u w:val="single"/>
        </w:rPr>
        <w:t>conservative crowds are applauding</w:t>
      </w:r>
      <w:r w:rsidRPr="004B735B">
        <w:rPr>
          <w:rFonts w:asciiTheme="minorHAnsi" w:hAnsiTheme="minorHAnsi" w:cstheme="minorHAnsi"/>
          <w:sz w:val="16"/>
        </w:rPr>
        <w:t>. But that argument risks rattling independent and suburban voters in the general election, when Mr. Obama is sure to champion a strong federal role in lifting student achievement and ensuring fairness. “You can imagine,” said Frederick M. Hess, director of education policy at the conservative American Enterprise Institute, “the Republican candidate is saying, ‘Not only do I want to end the Education Department as a bureaucratic monster, but I want to defund programs for needy kids or special-needs kids,’ or ‘I want to let states spend those dollars on other kids.’ That’s a very difficult debate for the Republican candidate.”</w:t>
      </w:r>
    </w:p>
    <w:p w:rsidR="00935C39" w:rsidRPr="004B735B" w:rsidRDefault="00935C39" w:rsidP="00935C39">
      <w:pPr>
        <w:rPr>
          <w:rFonts w:asciiTheme="minorHAnsi" w:hAnsiTheme="minorHAnsi" w:cstheme="minorHAnsi"/>
          <w:sz w:val="16"/>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 xml:space="preserve">2ac—Link Turn (Deseg) </w:t>
      </w:r>
    </w:p>
    <w:p w:rsidR="00935C39" w:rsidRPr="004B735B" w:rsidRDefault="00935C39" w:rsidP="00935C39">
      <w:pPr>
        <w:rPr>
          <w:rFonts w:asciiTheme="minorHAnsi" w:hAnsiTheme="minorHAnsi" w:cstheme="minorHAnsi"/>
        </w:rPr>
      </w:pP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Desegregation is unpopular</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Wall 3/20</w:t>
      </w:r>
      <w:r w:rsidRPr="004B735B">
        <w:rPr>
          <w:rFonts w:asciiTheme="minorHAnsi" w:hAnsiTheme="minorHAnsi" w:cstheme="minorHAnsi"/>
        </w:rPr>
        <w:t xml:space="preserve">/17 (Patrick, Education reporter at Columbia University’s School of Journalism, “How Betsy DeVos Could End the School-Integration Comeback’ pg online @ </w:t>
      </w:r>
      <w:hyperlink r:id="rId277" w:history="1">
        <w:r w:rsidRPr="004B735B">
          <w:rPr>
            <w:rStyle w:val="Hyperlink"/>
            <w:rFonts w:asciiTheme="minorHAnsi" w:hAnsiTheme="minorHAnsi" w:cstheme="minorHAnsi"/>
          </w:rPr>
          <w:t>https://www.theatlantic.com/education/archive/2017/03/how-betsy-devos-could-end-the-school-integration-comeback/520113/</w:t>
        </w:r>
      </w:hyperlink>
      <w:r w:rsidRPr="004B735B">
        <w:rPr>
          <w:rFonts w:asciiTheme="minorHAnsi" w:hAnsiTheme="minorHAnsi" w:cstheme="minorHAnsi"/>
        </w:rPr>
        <w:t xml:space="preserve"> )-rz</w:t>
      </w:r>
    </w:p>
    <w:p w:rsidR="00935C39" w:rsidRPr="004B735B" w:rsidRDefault="00935C39" w:rsidP="00935C39">
      <w:pPr>
        <w:rPr>
          <w:rFonts w:asciiTheme="minorHAnsi" w:hAnsiTheme="minorHAnsi" w:cstheme="minorHAnsi"/>
        </w:rPr>
      </w:pPr>
      <w:r w:rsidRPr="004B735B">
        <w:rPr>
          <w:rFonts w:asciiTheme="minorHAnsi" w:hAnsiTheme="minorHAnsi" w:cstheme="minorHAnsi"/>
        </w:rPr>
        <w:t xml:space="preserve">In her new role, DeVos has spoken about the importance of school diversity. “I think experiencing and being a part of a diverse environment is really critical to the development of any young person,” she said last month at a meeting of magnet schools, which she praised for their historical role as a desegregation tool. But while the principle of student diversity in schools tends to enjoy bipartisan support, many </w:t>
      </w:r>
      <w:r w:rsidRPr="004B735B">
        <w:rPr>
          <w:rStyle w:val="StyleUnderline"/>
          <w:rFonts w:asciiTheme="minorHAnsi" w:hAnsiTheme="minorHAnsi" w:cstheme="minorHAnsi"/>
        </w:rPr>
        <w:t>conservatives view government efforts to promote integration as social engineering that restricts parents’ choices of schools</w:t>
      </w:r>
      <w:r w:rsidRPr="004B735B">
        <w:rPr>
          <w:rFonts w:asciiTheme="minorHAnsi" w:hAnsiTheme="minorHAnsi" w:cstheme="minorHAnsi"/>
        </w:rPr>
        <w:t xml:space="preserve">. In a speech to school superintendents last Monday, </w:t>
      </w:r>
      <w:r w:rsidRPr="004B735B">
        <w:rPr>
          <w:rStyle w:val="StyleUnderline"/>
          <w:rFonts w:asciiTheme="minorHAnsi" w:hAnsiTheme="minorHAnsi" w:cstheme="minorHAnsi"/>
        </w:rPr>
        <w:t>DeVos vowed not to infringe on families’ options</w:t>
      </w:r>
      <w:r w:rsidRPr="004B735B">
        <w:rPr>
          <w:rFonts w:asciiTheme="minorHAnsi" w:hAnsiTheme="minorHAnsi" w:cstheme="minorHAnsi"/>
        </w:rPr>
        <w:t>: “</w:t>
      </w:r>
      <w:r w:rsidRPr="004B735B">
        <w:rPr>
          <w:rStyle w:val="StyleUnderline"/>
          <w:rFonts w:asciiTheme="minorHAnsi" w:hAnsiTheme="minorHAnsi" w:cstheme="minorHAnsi"/>
        </w:rPr>
        <w:t>No parent should feel like the Department of Education thinks it knows better than they what is best for their child,</w:t>
      </w:r>
      <w:r w:rsidRPr="004B735B">
        <w:rPr>
          <w:rFonts w:asciiTheme="minorHAnsi" w:hAnsiTheme="minorHAnsi" w:cstheme="minorHAnsi"/>
        </w:rPr>
        <w:t>” she said, according to her prepared remarks.</w:t>
      </w:r>
    </w:p>
    <w:p w:rsidR="00935C39" w:rsidRPr="004B735B" w:rsidRDefault="00935C39" w:rsidP="00935C39">
      <w:pPr>
        <w:rPr>
          <w:rFonts w:asciiTheme="minorHAnsi" w:hAnsiTheme="minorHAnsi" w:cstheme="minorHAnsi"/>
        </w:rPr>
      </w:pPr>
    </w:p>
    <w:p w:rsidR="00935C39" w:rsidRPr="004B735B" w:rsidRDefault="00935C39" w:rsidP="00935C39">
      <w:pPr>
        <w:rPr>
          <w:rFonts w:asciiTheme="minorHAnsi" w:hAnsiTheme="minorHAnsi" w:cstheme="minorHAnsi"/>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 xml:space="preserve">2ac—AT: Winners Win </w:t>
      </w:r>
    </w:p>
    <w:p w:rsidR="00935C39" w:rsidRPr="004B735B" w:rsidRDefault="00935C39" w:rsidP="00935C39">
      <w:pPr>
        <w:rPr>
          <w:rFonts w:asciiTheme="minorHAnsi" w:hAnsiTheme="minorHAnsi" w:cstheme="minorHAnsi"/>
        </w:rPr>
      </w:pP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People don’t love Trump, they love him enacting GOP policies – selling out to Democrats tanks him </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Stein, 17</w:t>
      </w:r>
      <w:r w:rsidRPr="004B735B">
        <w:rPr>
          <w:rFonts w:asciiTheme="minorHAnsi" w:hAnsiTheme="minorHAnsi" w:cstheme="minorHAnsi"/>
        </w:rPr>
        <w:t xml:space="preserve"> – Sam, Senior Politics Editor @ Huffington Post, masters @ Columbia University Graduate School of Journalism. "Trump's Support Is Unwavering Among Republicans. But It's Not Why You Think.," Huffington Post, Feb 24, </w:t>
      </w:r>
      <w:hyperlink r:id="rId278" w:history="1">
        <w:r w:rsidRPr="004B735B">
          <w:rPr>
            <w:rStyle w:val="Hyperlink"/>
            <w:rFonts w:asciiTheme="minorHAnsi" w:hAnsiTheme="minorHAnsi" w:cstheme="minorHAnsi"/>
          </w:rPr>
          <w:t>http://www.huffingtonpost.com/entry/trump-republicans-cpac_us_58b07bc7e4b060480e0795d8</w:t>
        </w:r>
      </w:hyperlink>
      <w:r w:rsidRPr="004B735B">
        <w:rPr>
          <w:rFonts w:asciiTheme="minorHAnsi" w:hAnsiTheme="minorHAnsi" w:cstheme="minorHAnsi"/>
        </w:rPr>
        <w:t xml:space="preserve"> --br </w:t>
      </w:r>
    </w:p>
    <w:p w:rsidR="00935C39" w:rsidRPr="004B735B" w:rsidRDefault="00935C39" w:rsidP="00935C39">
      <w:pPr>
        <w:rPr>
          <w:rFonts w:asciiTheme="minorHAnsi" w:hAnsiTheme="minorHAnsi" w:cstheme="minorHAnsi"/>
        </w:rPr>
      </w:pPr>
      <w:r w:rsidRPr="004B735B">
        <w:rPr>
          <w:rStyle w:val="StyleUnderline"/>
          <w:rFonts w:asciiTheme="minorHAnsi" w:hAnsiTheme="minorHAnsi" w:cstheme="minorHAnsi"/>
        </w:rPr>
        <w:t xml:space="preserve">One month into his presidency, Donald </w:t>
      </w:r>
      <w:r w:rsidRPr="004B735B">
        <w:rPr>
          <w:rStyle w:val="StyleUnderline"/>
          <w:rFonts w:asciiTheme="minorHAnsi" w:hAnsiTheme="minorHAnsi" w:cstheme="minorHAnsi"/>
          <w:highlight w:val="yellow"/>
        </w:rPr>
        <w:t>Trump’s popularity has begun tanking with every constituency, save one</w:t>
      </w:r>
      <w:r w:rsidRPr="004B735B">
        <w:rPr>
          <w:rFonts w:asciiTheme="minorHAnsi" w:hAnsiTheme="minorHAnsi" w:cstheme="minorHAnsi"/>
          <w:highlight w:val="yellow"/>
        </w:rPr>
        <w:t xml:space="preserve">. </w:t>
      </w:r>
      <w:r w:rsidRPr="004B735B">
        <w:rPr>
          <w:rStyle w:val="Emphasis"/>
          <w:rFonts w:asciiTheme="minorHAnsi" w:hAnsiTheme="minorHAnsi" w:cstheme="minorHAnsi"/>
          <w:highlight w:val="yellow"/>
        </w:rPr>
        <w:t>GOP voters remain loyal</w:t>
      </w:r>
      <w:r w:rsidRPr="004B735B">
        <w:rPr>
          <w:rStyle w:val="StyleUnderline"/>
          <w:rFonts w:asciiTheme="minorHAnsi" w:hAnsiTheme="minorHAnsi" w:cstheme="minorHAnsi"/>
        </w:rPr>
        <w:t xml:space="preserve"> to the president. And not by small margins. While just 39 percent of all respondents in a recent Pew poll said they approved of the job Trump was doing, 84 percent of Republican and Republican-leaning voters said they felt that way. </w:t>
      </w:r>
      <w:r w:rsidRPr="004B735B">
        <w:rPr>
          <w:rStyle w:val="StyleUnderline"/>
          <w:rFonts w:asciiTheme="minorHAnsi" w:hAnsiTheme="minorHAnsi" w:cstheme="minorHAnsi"/>
          <w:highlight w:val="yellow"/>
        </w:rPr>
        <w:t>GOP support for Trump surpasses</w:t>
      </w:r>
      <w:r w:rsidRPr="004B735B">
        <w:rPr>
          <w:rStyle w:val="StyleUnderline"/>
          <w:rFonts w:asciiTheme="minorHAnsi" w:hAnsiTheme="minorHAnsi" w:cstheme="minorHAnsi"/>
        </w:rPr>
        <w:t xml:space="preserve"> that for George W. </w:t>
      </w:r>
      <w:r w:rsidRPr="004B735B">
        <w:rPr>
          <w:rStyle w:val="StyleUnderline"/>
          <w:rFonts w:asciiTheme="minorHAnsi" w:hAnsiTheme="minorHAnsi" w:cstheme="minorHAnsi"/>
          <w:highlight w:val="yellow"/>
        </w:rPr>
        <w:t>Bush</w:t>
      </w:r>
      <w:r w:rsidRPr="004B735B">
        <w:rPr>
          <w:rStyle w:val="StyleUnderline"/>
          <w:rFonts w:asciiTheme="minorHAnsi" w:hAnsiTheme="minorHAnsi" w:cstheme="minorHAnsi"/>
        </w:rPr>
        <w:t xml:space="preserve">, his father, </w:t>
      </w:r>
      <w:r w:rsidRPr="004B735B">
        <w:rPr>
          <w:rStyle w:val="StyleUnderline"/>
          <w:rFonts w:asciiTheme="minorHAnsi" w:hAnsiTheme="minorHAnsi" w:cstheme="minorHAnsi"/>
          <w:highlight w:val="yellow"/>
        </w:rPr>
        <w:t>and</w:t>
      </w:r>
      <w:r w:rsidRPr="004B735B">
        <w:rPr>
          <w:rStyle w:val="StyleUnderline"/>
          <w:rFonts w:asciiTheme="minorHAnsi" w:hAnsiTheme="minorHAnsi" w:cstheme="minorHAnsi"/>
        </w:rPr>
        <w:t xml:space="preserve"> Ronald </w:t>
      </w:r>
      <w:r w:rsidRPr="004B735B">
        <w:rPr>
          <w:rStyle w:val="StyleUnderline"/>
          <w:rFonts w:asciiTheme="minorHAnsi" w:hAnsiTheme="minorHAnsi" w:cstheme="minorHAnsi"/>
          <w:highlight w:val="yellow"/>
        </w:rPr>
        <w:t>Reagan</w:t>
      </w:r>
      <w:r w:rsidRPr="004B735B">
        <w:rPr>
          <w:rStyle w:val="StyleUnderline"/>
          <w:rFonts w:asciiTheme="minorHAnsi" w:hAnsiTheme="minorHAnsi" w:cstheme="minorHAnsi"/>
        </w:rPr>
        <w:t xml:space="preserve"> at similar points in their presidencies</w:t>
      </w:r>
      <w:r w:rsidRPr="004B735B">
        <w:rPr>
          <w:rFonts w:asciiTheme="minorHAnsi" w:hAnsiTheme="minorHAnsi" w:cstheme="minorHAnsi"/>
        </w:rPr>
        <w:t xml:space="preserve">. </w:t>
      </w:r>
      <w:r w:rsidRPr="004B735B">
        <w:rPr>
          <w:rStyle w:val="StyleUnderline"/>
          <w:rFonts w:asciiTheme="minorHAnsi" w:hAnsiTheme="minorHAnsi" w:cstheme="minorHAnsi"/>
        </w:rPr>
        <w:t>These numbers have fed the perception that Trump is a sui generis type of political figure ― one whose avid base will stick by him regardless of foible or misstep. It’s a perception that Trump himself has pushed, famously declaring that he “could stand in the Middle of Fifth Avenue and shoot somebody” and not lose any votes. The reality, of course, is far more complicated. And it was readily apparent at this week’s Conservative Political Action Conference. The gathering of students, activists and operatives featured a number of die-hard Trump supporters</w:t>
      </w:r>
      <w:r w:rsidRPr="004B735B">
        <w:rPr>
          <w:rFonts w:asciiTheme="minorHAnsi" w:hAnsiTheme="minorHAnsi" w:cstheme="minorHAnsi"/>
        </w:rPr>
        <w:t xml:space="preserve">, including those able to rationalize a principled support of the president, even after such a hypothetical shooting. “I’d stand behind him until he is impeached,” said Eric Finch of West Virginia. “Because he is my president and I respect the office and the process. I’d probably go out and call for his impeachment if he shot someone. But there has to be a process. And I imagine there would be a story. Maybe the guy attacked him, or Secret Service wasn’t there.” But </w:t>
      </w:r>
      <w:r w:rsidRPr="004B735B">
        <w:rPr>
          <w:rStyle w:val="StyleUnderline"/>
          <w:rFonts w:asciiTheme="minorHAnsi" w:hAnsiTheme="minorHAnsi" w:cstheme="minorHAnsi"/>
          <w:highlight w:val="yellow"/>
        </w:rPr>
        <w:t>Trump’s hold on the crowd had as much to do with party as personality</w:t>
      </w:r>
      <w:r w:rsidRPr="004B735B">
        <w:rPr>
          <w:rFonts w:asciiTheme="minorHAnsi" w:hAnsiTheme="minorHAnsi" w:cstheme="minorHAnsi"/>
        </w:rPr>
        <w:t xml:space="preserve">. People at CPAC approved of Trumpism as much as, if not more than, Trump himself. And their </w:t>
      </w:r>
      <w:r w:rsidRPr="004B735B">
        <w:rPr>
          <w:rStyle w:val="StyleUnderline"/>
          <w:rFonts w:asciiTheme="minorHAnsi" w:hAnsiTheme="minorHAnsi" w:cstheme="minorHAnsi"/>
          <w:highlight w:val="yellow"/>
        </w:rPr>
        <w:t>loyalty to the party was</w:t>
      </w:r>
      <w:r w:rsidRPr="004B735B">
        <w:rPr>
          <w:rFonts w:asciiTheme="minorHAnsi" w:hAnsiTheme="minorHAnsi" w:cstheme="minorHAnsi"/>
        </w:rPr>
        <w:t xml:space="preserve">, perhaps, </w:t>
      </w:r>
      <w:r w:rsidRPr="004B735B">
        <w:rPr>
          <w:rStyle w:val="StyleUnderline"/>
          <w:rFonts w:asciiTheme="minorHAnsi" w:hAnsiTheme="minorHAnsi" w:cstheme="minorHAnsi"/>
          <w:highlight w:val="yellow"/>
        </w:rPr>
        <w:t>supreme</w:t>
      </w:r>
      <w:r w:rsidRPr="004B735B">
        <w:rPr>
          <w:rFonts w:asciiTheme="minorHAnsi" w:hAnsiTheme="minorHAnsi" w:cstheme="minorHAnsi"/>
        </w:rPr>
        <w:t>. “After eight years of Barack Obama and tax-and-spend economics, a Republican who doesn’t do a very good job would have to do a really bad job to anger the movement,” said Cody Leach, of Maryland. “We have to be a faithful party because we are faithful servants. We have to lead him [Trump] to the light.” CPAC has never been ideal turf for Trump. Though the gathering helped legitimize him among conservatives when he first appeared in 2011, he skipped the conference in 2016, out of fear that the crowd would walk out of his speech in protest. His address on Friday sparked no such act of defiance. It was, instead, a fairly well received, if not meandering, attack on the press, and a review of campaign promises. Overall, however, the mood was notably more subdued than past gatherings. A</w:t>
      </w:r>
      <w:r w:rsidRPr="004B735B">
        <w:rPr>
          <w:rStyle w:val="StyleUnderline"/>
          <w:rFonts w:asciiTheme="minorHAnsi" w:hAnsiTheme="minorHAnsi" w:cstheme="minorHAnsi"/>
        </w:rPr>
        <w:t>fter eight years out of power in the White House, attendees seemed thrilled to have finally reached the mountaintop. But, as even the organizers conceded, they still didn’t know what to make of the sherpa.</w:t>
      </w:r>
      <w:r w:rsidRPr="004B735B">
        <w:rPr>
          <w:rFonts w:asciiTheme="minorHAnsi" w:hAnsiTheme="minorHAnsi" w:cstheme="minorHAnsi"/>
        </w:rPr>
        <w:t xml:space="preserve"> “</w:t>
      </w:r>
      <w:r w:rsidRPr="004B735B">
        <w:rPr>
          <w:rStyle w:val="StyleUnderline"/>
          <w:rFonts w:asciiTheme="minorHAnsi" w:hAnsiTheme="minorHAnsi" w:cstheme="minorHAnsi"/>
        </w:rPr>
        <w:t>There is a good healthy skepticism with most people,” said CPAC’s organizer, Matt Schlapp. “</w:t>
      </w:r>
      <w:r w:rsidRPr="004B735B">
        <w:rPr>
          <w:rStyle w:val="StyleUnderline"/>
          <w:rFonts w:asciiTheme="minorHAnsi" w:hAnsiTheme="minorHAnsi" w:cstheme="minorHAnsi"/>
          <w:highlight w:val="yellow"/>
        </w:rPr>
        <w:t>Conservatives have felt like they’ve taken the bait before</w:t>
      </w:r>
      <w:r w:rsidRPr="004B735B">
        <w:rPr>
          <w:rStyle w:val="StyleUnderline"/>
          <w:rFonts w:asciiTheme="minorHAnsi" w:hAnsiTheme="minorHAnsi" w:cstheme="minorHAnsi"/>
        </w:rPr>
        <w:t xml:space="preserve">. ... Voters get told, ‘Oh yeah. We will do this.’ And then they get into power and sometimes don’t do so much because those issues are controversial. </w:t>
      </w:r>
      <w:r w:rsidRPr="004B735B">
        <w:rPr>
          <w:rFonts w:asciiTheme="minorHAnsi" w:hAnsiTheme="minorHAnsi" w:cstheme="minorHAnsi"/>
        </w:rPr>
        <w:t xml:space="preserve">The one thing about Donald Trump is what he’s showing conservatives, is that he doesn’t seem to care that much if something is controversial. If it is something he said he was going to do, he is a bulldog about getting it done.” </w:t>
      </w:r>
      <w:r w:rsidRPr="004B735B">
        <w:rPr>
          <w:rStyle w:val="StyleUnderline"/>
          <w:rFonts w:asciiTheme="minorHAnsi" w:hAnsiTheme="minorHAnsi" w:cstheme="minorHAnsi"/>
        </w:rPr>
        <w:t xml:space="preserve">For Trump’s true believers, it is precisely that bulldog nature that makes him such a draw. Standing outside the hotel where the conference was held, Nigel Farage ― the former leader of the U.K. Independence Party, Brexit champion and closest approximation to Trump that England can offer ― scoffed at a query about what Trump might do to possibly disappoint. </w:t>
      </w:r>
      <w:r w:rsidRPr="004B735B">
        <w:rPr>
          <w:rFonts w:asciiTheme="minorHAnsi" w:hAnsiTheme="minorHAnsi" w:cstheme="minorHAnsi"/>
        </w:rPr>
        <w:t xml:space="preserve">“It’s a ridiculous question,” Farage said, in between drags from his cigarette. “It’s a ludicrous question. I don’t know. ... What you’ve seen in the first few days is his full intention to carry out his campaign promises. How refreshing.” Several attendees standing nearby were delighted, one gleefully declaring that Farage had gone full “beast mode” Inside the sliding-glass doors of the hotel, others were similarly passionate. Kira Innis, 30, of Los Angeles, who claimed to have wanted Trump to run for president since she was 13, said the only thing that would force her to question her support would be if Trump sanded down his infamously rough edges. “The only thing he could do to piss me off is to stop being Trump,” said Innis, arguing that, with an “immense sense of brilliance and strategy” Trump picked Mike Pence as his vice president precisely for those who wanted political vanilla. “If [Trump] isn’t that non-nonsense pit bull that he is, then I would be upset. Then I’d be like, ‘Ummm. We don’t want THAT.’” </w:t>
      </w:r>
      <w:r w:rsidRPr="004B735B">
        <w:rPr>
          <w:rStyle w:val="StyleUnderline"/>
          <w:rFonts w:asciiTheme="minorHAnsi" w:hAnsiTheme="minorHAnsi" w:cstheme="minorHAnsi"/>
        </w:rPr>
        <w:t xml:space="preserve">But at CPAC, these types of comments, even from those proudly toting Trump paraphernalia, were the minority. </w:t>
      </w:r>
      <w:r w:rsidRPr="004B735B">
        <w:rPr>
          <w:rStyle w:val="StyleUnderline"/>
          <w:rFonts w:asciiTheme="minorHAnsi" w:hAnsiTheme="minorHAnsi" w:cstheme="minorHAnsi"/>
          <w:highlight w:val="yellow"/>
        </w:rPr>
        <w:t>Most</w:t>
      </w:r>
      <w:r w:rsidRPr="004B735B">
        <w:rPr>
          <w:rStyle w:val="StyleUnderline"/>
          <w:rFonts w:asciiTheme="minorHAnsi" w:hAnsiTheme="minorHAnsi" w:cstheme="minorHAnsi"/>
        </w:rPr>
        <w:t xml:space="preserve"> attendees </w:t>
      </w:r>
      <w:r w:rsidRPr="004B735B">
        <w:rPr>
          <w:rStyle w:val="StyleUnderline"/>
          <w:rFonts w:asciiTheme="minorHAnsi" w:hAnsiTheme="minorHAnsi" w:cstheme="minorHAnsi"/>
          <w:highlight w:val="yellow"/>
        </w:rPr>
        <w:t>said that while they were uncomfortable with Trump</w:t>
      </w:r>
      <w:r w:rsidRPr="004B735B">
        <w:rPr>
          <w:rStyle w:val="StyleUnderline"/>
          <w:rFonts w:asciiTheme="minorHAnsi" w:hAnsiTheme="minorHAnsi" w:cstheme="minorHAnsi"/>
        </w:rPr>
        <w:t xml:space="preserve">’s warts, </w:t>
      </w:r>
      <w:r w:rsidRPr="004B735B">
        <w:rPr>
          <w:rStyle w:val="StyleUnderline"/>
          <w:rFonts w:asciiTheme="minorHAnsi" w:hAnsiTheme="minorHAnsi" w:cstheme="minorHAnsi"/>
          <w:highlight w:val="yellow"/>
        </w:rPr>
        <w:t xml:space="preserve">they were able to overlook look them because he was a </w:t>
      </w:r>
      <w:r w:rsidRPr="004B735B">
        <w:rPr>
          <w:rStyle w:val="Emphasis"/>
          <w:rFonts w:asciiTheme="minorHAnsi" w:hAnsiTheme="minorHAnsi" w:cstheme="minorHAnsi"/>
          <w:highlight w:val="yellow"/>
        </w:rPr>
        <w:t>vessel for their policies</w:t>
      </w:r>
      <w:r w:rsidRPr="004B735B">
        <w:rPr>
          <w:rStyle w:val="StyleUnderline"/>
          <w:rFonts w:asciiTheme="minorHAnsi" w:hAnsiTheme="minorHAnsi" w:cstheme="minorHAnsi"/>
        </w:rPr>
        <w:t xml:space="preserve">. </w:t>
      </w:r>
      <w:r w:rsidRPr="004B735B">
        <w:rPr>
          <w:rFonts w:asciiTheme="minorHAnsi" w:hAnsiTheme="minorHAnsi" w:cstheme="minorHAnsi"/>
        </w:rPr>
        <w:t xml:space="preserve">Dakota Workman, 22, from West Virginia, said the White House was not operating, as Trump insisted, like “a fine-tuned machine,” though he noted that no administration is this early on. But he appreciated the new coal regulations, the ban on lobbying and Trump’s Supreme Court pick even more. If the president backpedaled on Obamacare repeal, he said, he’d be upset with Congress and start thinking about ditching Trump. “I sucked up my pride and voted for him more because it was about beating Hillary Clinton,” Workman explained. Matthew Edward, 23, came to CPAC from Illinois. Trump was his third choice for president, after Ben Carson and Ted Cruz. But on Thursday, he roamed the halls in a MAGA hat, perfectly content with how the administration was operating. “If campaign season starts up in 2020 and there is no bricks in the [Mexico] wall, I would have to say, at that point, ‘O.K., what’s going on?” Edward eventually conceded. </w:t>
      </w:r>
      <w:r w:rsidRPr="004B735B">
        <w:rPr>
          <w:rStyle w:val="StyleUnderline"/>
          <w:rFonts w:asciiTheme="minorHAnsi" w:hAnsiTheme="minorHAnsi" w:cstheme="minorHAnsi"/>
        </w:rPr>
        <w:t xml:space="preserve">As Trump navigates his first year in office, </w:t>
      </w:r>
      <w:r w:rsidRPr="004B735B">
        <w:rPr>
          <w:rStyle w:val="Emphasis"/>
          <w:rFonts w:asciiTheme="minorHAnsi" w:hAnsiTheme="minorHAnsi" w:cstheme="minorHAnsi"/>
          <w:highlight w:val="yellow"/>
        </w:rPr>
        <w:t>his challenge will be keeping these types of voters in the fold</w:t>
      </w:r>
      <w:r w:rsidRPr="004B735B">
        <w:rPr>
          <w:rStyle w:val="StyleUnderline"/>
          <w:rFonts w:asciiTheme="minorHAnsi" w:hAnsiTheme="minorHAnsi" w:cstheme="minorHAnsi"/>
        </w:rPr>
        <w:t xml:space="preserve"> as he confronts the tough realities of actual governance. A border wall won’t be built quickly, and the repeal of Obamacare may never occur. The question is whether Workman, Edward and many others can forgive a lack of progress as quickly as they forgive Trump’s idiosyncratic politics. </w:t>
      </w:r>
      <w:r w:rsidRPr="004B735B">
        <w:rPr>
          <w:rFonts w:asciiTheme="minorHAnsi" w:hAnsiTheme="minorHAnsi" w:cstheme="minorHAnsi"/>
        </w:rPr>
        <w:t>So far, he has been given a fair amount of leeway. “If he told the same lies that Hillary Clinton was caught in” ― using a private email server for public business ― “I couldn’t vote for him then,” said Andrew Pace, 19, of Florida, who wore a “Make America Great Again” hat signed by conservative media provocateur James O’Keefe as he walked the hotel halls. “But even then, I’d vote for another Republican candidate. Either that or [Rep.] Tulsi Gabbard (D-Hawaii). I love Tulsi.</w:t>
      </w:r>
    </w:p>
    <w:p w:rsidR="00935C39" w:rsidRPr="004B735B" w:rsidRDefault="00935C39" w:rsidP="00935C39">
      <w:pPr>
        <w:rPr>
          <w:rFonts w:asciiTheme="minorHAnsi" w:hAnsiTheme="minorHAnsi" w:cstheme="minorHAnsi"/>
        </w:rPr>
      </w:pPr>
    </w:p>
    <w:p w:rsidR="00935C39" w:rsidRPr="004B735B" w:rsidRDefault="00935C39" w:rsidP="00935C39">
      <w:pPr>
        <w:rPr>
          <w:rFonts w:asciiTheme="minorHAnsi" w:hAnsiTheme="minorHAnsi" w:cstheme="minorHAnsi"/>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 xml:space="preserve">AT: Bipart </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u w:val="single"/>
        </w:rPr>
        <w:t>Zero</w:t>
      </w:r>
      <w:r w:rsidRPr="004B735B">
        <w:rPr>
          <w:rFonts w:asciiTheme="minorHAnsi" w:hAnsiTheme="minorHAnsi" w:cstheme="minorHAnsi"/>
        </w:rPr>
        <w:t xml:space="preserve"> chance education is bipartisan post-DeVos </w:t>
      </w:r>
    </w:p>
    <w:p w:rsidR="00935C39" w:rsidRPr="004B735B" w:rsidRDefault="00935C39" w:rsidP="00935C39">
      <w:pPr>
        <w:rPr>
          <w:rFonts w:asciiTheme="minorHAnsi" w:hAnsiTheme="minorHAnsi" w:cstheme="minorHAnsi"/>
        </w:rPr>
      </w:pPr>
      <w:r w:rsidRPr="004B735B">
        <w:rPr>
          <w:rFonts w:asciiTheme="minorHAnsi" w:hAnsiTheme="minorHAnsi" w:cstheme="minorHAnsi"/>
        </w:rPr>
        <w:t xml:space="preserve">Lauren </w:t>
      </w:r>
      <w:r w:rsidRPr="004B735B">
        <w:rPr>
          <w:rStyle w:val="Style13ptBold"/>
          <w:rFonts w:asciiTheme="minorHAnsi" w:hAnsiTheme="minorHAnsi" w:cstheme="minorHAnsi"/>
        </w:rPr>
        <w:t>Camera</w:t>
      </w:r>
      <w:r w:rsidRPr="004B735B">
        <w:rPr>
          <w:rFonts w:asciiTheme="minorHAnsi" w:hAnsiTheme="minorHAnsi" w:cstheme="minorHAnsi"/>
        </w:rPr>
        <w:t xml:space="preserve">, </w:t>
      </w:r>
      <w:r w:rsidRPr="004B735B">
        <w:rPr>
          <w:rStyle w:val="Style13ptBold"/>
          <w:rFonts w:asciiTheme="minorHAnsi" w:hAnsiTheme="minorHAnsi" w:cstheme="minorHAnsi"/>
        </w:rPr>
        <w:t>2-9</w:t>
      </w:r>
      <w:r w:rsidRPr="004B735B">
        <w:rPr>
          <w:rFonts w:asciiTheme="minorHAnsi" w:hAnsiTheme="minorHAnsi" w:cstheme="minorHAnsi"/>
        </w:rPr>
        <w:t>-2017, "Bipartisan Education Politics a Thing of the Past," US News &amp;amp; World Report, https://www.usnews.com/news/education-news/articles/2017-02-09/bipartisan-education-politics-a-thing-of-the-past, accessed 6-27-2017. Amanda Li.</w:t>
      </w:r>
    </w:p>
    <w:p w:rsidR="00935C39" w:rsidRPr="004B735B" w:rsidRDefault="00935C39" w:rsidP="00935C39">
      <w:pPr>
        <w:rPr>
          <w:rFonts w:asciiTheme="minorHAnsi" w:hAnsiTheme="minorHAnsi" w:cstheme="minorHAnsi"/>
          <w:sz w:val="12"/>
        </w:rPr>
      </w:pPr>
      <w:r w:rsidRPr="004B735B">
        <w:rPr>
          <w:rFonts w:asciiTheme="minorHAnsi" w:hAnsiTheme="minorHAnsi" w:cstheme="minorHAnsi"/>
          <w:sz w:val="12"/>
        </w:rPr>
        <w:t xml:space="preserve">When Congress passed a sprawling rewrite of the federal education law at the tail-end of 2015, it was hailed as a "Christmas miracle." Drafted, negotiated and passed by members on both sides of the aisle and in both chambers, the Every Student Succeeds Act, which overhauled the widely reviled No Child Left Behind by returning much of the authority over education to states, stood out as a shining example of bipartisanship in Secretary of Education A little more than a year later, </w:t>
      </w:r>
      <w:r w:rsidRPr="004B735B">
        <w:rPr>
          <w:rFonts w:asciiTheme="minorHAnsi" w:hAnsiTheme="minorHAnsi" w:cstheme="minorHAnsi"/>
          <w:u w:val="single"/>
        </w:rPr>
        <w:t xml:space="preserve">that milieu of </w:t>
      </w:r>
      <w:r w:rsidRPr="004B735B">
        <w:rPr>
          <w:rStyle w:val="Emphasis"/>
          <w:rFonts w:asciiTheme="minorHAnsi" w:hAnsiTheme="minorHAnsi" w:cstheme="minorHAnsi"/>
        </w:rPr>
        <w:t>goodwill in the education sphere has seemingly evaporated</w:t>
      </w:r>
      <w:r w:rsidRPr="004B735B">
        <w:rPr>
          <w:rFonts w:asciiTheme="minorHAnsi" w:hAnsiTheme="minorHAnsi" w:cstheme="minorHAnsi"/>
          <w:u w:val="single"/>
        </w:rPr>
        <w:t xml:space="preserve">. </w:t>
      </w:r>
      <w:r w:rsidRPr="004B735B">
        <w:rPr>
          <w:rFonts w:asciiTheme="minorHAnsi" w:hAnsiTheme="minorHAnsi" w:cstheme="minorHAnsi"/>
          <w:sz w:val="12"/>
        </w:rPr>
        <w:t xml:space="preserve">“We have been able to work together well for the past two years, and it’s because we have worked in good faith and across party lines to make sure we have what we needed to proceed,” Sen. Patty Murray, D-Wash., the top Democrat on the Senate education committee, said prior to the committee vote that cleared billionaire school-choice advocate Betsy DeVos, now Secretary of Education, for consideration by the full Senate. </w:t>
      </w:r>
      <w:r w:rsidRPr="004B735B">
        <w:rPr>
          <w:rFonts w:asciiTheme="minorHAnsi" w:hAnsiTheme="minorHAnsi" w:cstheme="minorHAnsi"/>
          <w:u w:val="single"/>
        </w:rPr>
        <w:t>Confirming DeVos in spite of staunch Democratic opposition, she warned committee Chairman Lamar Alexander</w:t>
      </w:r>
      <w:r w:rsidRPr="004B735B">
        <w:rPr>
          <w:rFonts w:asciiTheme="minorHAnsi" w:hAnsiTheme="minorHAnsi" w:cstheme="minorHAnsi"/>
          <w:sz w:val="12"/>
        </w:rPr>
        <w:t xml:space="preserve">, R-Tenn., </w:t>
      </w:r>
      <w:r w:rsidRPr="004B735B">
        <w:rPr>
          <w:rFonts w:asciiTheme="minorHAnsi" w:hAnsiTheme="minorHAnsi" w:cstheme="minorHAnsi"/>
          <w:u w:val="single"/>
        </w:rPr>
        <w:t>was “</w:t>
      </w:r>
      <w:r w:rsidRPr="004B735B">
        <w:rPr>
          <w:rStyle w:val="Emphasis"/>
          <w:rFonts w:asciiTheme="minorHAnsi" w:hAnsiTheme="minorHAnsi" w:cstheme="minorHAnsi"/>
        </w:rPr>
        <w:t>a massive break with that strong bipartisan record</w:t>
      </w:r>
      <w:r w:rsidRPr="004B735B">
        <w:rPr>
          <w:rFonts w:asciiTheme="minorHAnsi" w:hAnsiTheme="minorHAnsi" w:cstheme="minorHAnsi"/>
          <w:u w:val="single"/>
        </w:rPr>
        <w:t>, and it will dramatically impact our ability to work together in good faith going forward</w:t>
      </w:r>
      <w:r w:rsidRPr="004B735B">
        <w:rPr>
          <w:rFonts w:asciiTheme="minorHAnsi" w:hAnsiTheme="minorHAnsi" w:cstheme="minorHAnsi"/>
          <w:sz w:val="12"/>
        </w:rPr>
        <w:t xml:space="preserve">.” Alexander, for his part, accused Democrats of unfairly holding up DeVos' confirmation process. While DeVos' contentious confirmation garnered the lion’s share of media attention, across the Capitol and out of </w:t>
      </w:r>
      <w:r w:rsidRPr="004B735B">
        <w:rPr>
          <w:rFonts w:asciiTheme="minorHAnsi" w:hAnsiTheme="minorHAnsi" w:cstheme="minorHAnsi"/>
          <w:u w:val="single"/>
        </w:rPr>
        <w:t>the spotlight House Republicans were moving on something just as noteworthy: They passed two, separate resolutions that would block the Department of Education from implementing rules set by the Obama administration.</w:t>
      </w:r>
      <w:r w:rsidRPr="004B735B">
        <w:rPr>
          <w:rFonts w:asciiTheme="minorHAnsi" w:hAnsiTheme="minorHAnsi" w:cstheme="minorHAnsi"/>
          <w:sz w:val="12"/>
        </w:rPr>
        <w:t xml:space="preserve"> The first resolution, which comes as states begin implementing the bipartisan Every Student Succeeds Act, prevents the Department of Education from dictating prescriptive requirements for how they measure that achievement, using metrics such as school ratings, timelines for interventions for failing schools and student participation in state assessments. “By blocking implementation of the Obama administration’s accountability rule, we are giving states the certainty they need to move forward with their own efforts to implement the law,” said Rep. Todd Rokita, R-Ind., who authored the resolution. Citing similar concerns of federal overreach, the second resolution negates an Obama-era regulation that dictates specific requirements states must use to determine the effectiveness of teacher preparation programs. </w:t>
      </w:r>
      <w:r w:rsidRPr="004B735B">
        <w:rPr>
          <w:rFonts w:asciiTheme="minorHAnsi" w:hAnsiTheme="minorHAnsi" w:cstheme="minorHAnsi"/>
          <w:u w:val="single"/>
        </w:rPr>
        <w:t>Democrats blasted the adoption of the resolutions</w:t>
      </w:r>
      <w:r w:rsidRPr="004B735B">
        <w:rPr>
          <w:rFonts w:asciiTheme="minorHAnsi" w:hAnsiTheme="minorHAnsi" w:cstheme="minorHAnsi"/>
          <w:sz w:val="12"/>
        </w:rPr>
        <w:t xml:space="preserve">, which passed the House on a party-line vote Tuesday afternoon. “This resolution will cripple the Department of Education, and it will leave states like Colorado blind on how to implement the Every Student Succeeds Act,” said Rep. Jared Polis, D-Colo. </w:t>
      </w:r>
      <w:r w:rsidRPr="004B735B">
        <w:rPr>
          <w:rFonts w:asciiTheme="minorHAnsi" w:hAnsiTheme="minorHAnsi" w:cstheme="minorHAnsi"/>
          <w:u w:val="single"/>
        </w:rPr>
        <w:t xml:space="preserve">“After months of bipartisan work on a new education law, it’s both disappointing and appalling that Republicans have chosen to move swiftly to undo all the progress we have made.” </w:t>
      </w:r>
      <w:r w:rsidRPr="004B735B">
        <w:rPr>
          <w:rFonts w:asciiTheme="minorHAnsi" w:hAnsiTheme="minorHAnsi" w:cstheme="minorHAnsi"/>
          <w:sz w:val="12"/>
        </w:rPr>
        <w:t xml:space="preserve">Murray said the resolutions would deal a “devastating blow to students” and would “gut” the bipartisan law. “Senate Republicans just jammed through a new Secretary of Education with no experience in public education and with every Democrat and two Republicans opposing her,” she said in a statement. “So now is the time for us in Congress to get back to working together to build on our bipartisan Every Student Succeed Act and invest in our students and schools, not for </w:t>
      </w:r>
      <w:r w:rsidRPr="004B735B">
        <w:rPr>
          <w:rFonts w:asciiTheme="minorHAnsi" w:hAnsiTheme="minorHAnsi" w:cstheme="minorHAnsi"/>
          <w:u w:val="single"/>
        </w:rPr>
        <w:t>Republicans to poison the well with a partisan vote to gut our bipartisan law</w:t>
      </w:r>
      <w:r w:rsidRPr="004B735B">
        <w:rPr>
          <w:rFonts w:asciiTheme="minorHAnsi" w:hAnsiTheme="minorHAnsi" w:cstheme="minorHAnsi"/>
          <w:sz w:val="12"/>
        </w:rPr>
        <w:t>, give even more authority to the Secretary of Education to implement her anti-public school agenda, and open the door to students and communities across the country falling through the cracks.” Despite the hand-wringing by Democrats, there isn’t much they can do able to do to block the resolutions. Alexander, who’s been resistant to tampering with any part the law in an effort to ensure it’s implemented the way Congress intended it, said this week that he supported the resolutions. In addition, the White House signaled President Donald Trump would sign them should they clear the Senate.</w:t>
      </w:r>
    </w:p>
    <w:p w:rsidR="00935C39" w:rsidRPr="004B735B" w:rsidRDefault="00935C39" w:rsidP="00935C39">
      <w:pPr>
        <w:rPr>
          <w:rFonts w:asciiTheme="minorHAnsi" w:hAnsiTheme="minorHAnsi" w:cstheme="minorHAnsi"/>
          <w:sz w:val="12"/>
        </w:rPr>
      </w:pPr>
    </w:p>
    <w:p w:rsidR="00935C39" w:rsidRPr="004B735B" w:rsidRDefault="00935C39" w:rsidP="00935C39">
      <w:pPr>
        <w:rPr>
          <w:rFonts w:asciiTheme="minorHAnsi" w:hAnsiTheme="minorHAnsi" w:cstheme="minorHAnsi"/>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 xml:space="preserve">AT: Budget Proves L </w:t>
      </w:r>
    </w:p>
    <w:p w:rsidR="00935C39" w:rsidRPr="004B735B" w:rsidRDefault="00935C39" w:rsidP="00935C39">
      <w:pPr>
        <w:rPr>
          <w:rFonts w:asciiTheme="minorHAnsi" w:hAnsiTheme="minorHAnsi" w:cstheme="minorHAnsi"/>
        </w:rPr>
      </w:pP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Trump backed off major DOE budget cuts in response to political pressure </w:t>
      </w:r>
    </w:p>
    <w:p w:rsidR="00935C39" w:rsidRPr="004B735B" w:rsidRDefault="00935C39" w:rsidP="00935C39">
      <w:pPr>
        <w:rPr>
          <w:rFonts w:asciiTheme="minorHAnsi" w:hAnsiTheme="minorHAnsi" w:cstheme="minorHAnsi"/>
        </w:rPr>
      </w:pPr>
      <w:r w:rsidRPr="004B735B">
        <w:rPr>
          <w:rFonts w:asciiTheme="minorHAnsi" w:hAnsiTheme="minorHAnsi" w:cstheme="minorHAnsi"/>
        </w:rPr>
        <w:t xml:space="preserve">Elizabeth </w:t>
      </w:r>
      <w:r w:rsidRPr="004B735B">
        <w:rPr>
          <w:rStyle w:val="Style13ptBold"/>
          <w:rFonts w:asciiTheme="minorHAnsi" w:hAnsiTheme="minorHAnsi" w:cstheme="minorHAnsi"/>
        </w:rPr>
        <w:t>Mann 6/7</w:t>
      </w:r>
      <w:r w:rsidRPr="004B735B">
        <w:rPr>
          <w:rFonts w:asciiTheme="minorHAnsi" w:hAnsiTheme="minorHAnsi" w:cstheme="minorHAnsi"/>
        </w:rPr>
        <w:t>/2017 – Fellow in the Brown Center on Education Policy at Brookings, “3 observations on Trump’s education budget”, https://www.brookings.edu/blog/brown-center-chalkboard/2017/06/07/3-observations-on-trumps-education-budget/</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highlight w:val="yellow"/>
          <w:u w:val="single"/>
        </w:rPr>
        <w:t>The</w:t>
      </w:r>
      <w:r w:rsidRPr="004B735B">
        <w:rPr>
          <w:rFonts w:asciiTheme="minorHAnsi" w:hAnsiTheme="minorHAnsi" w:cstheme="minorHAnsi"/>
          <w:sz w:val="16"/>
        </w:rPr>
        <w:t xml:space="preserve"> Trump </w:t>
      </w:r>
      <w:r w:rsidRPr="004B735B">
        <w:rPr>
          <w:rFonts w:asciiTheme="minorHAnsi" w:hAnsiTheme="minorHAnsi" w:cstheme="minorHAnsi"/>
          <w:highlight w:val="yellow"/>
          <w:u w:val="single"/>
        </w:rPr>
        <w:t>budget proposes level funding for the</w:t>
      </w:r>
      <w:r w:rsidRPr="004B735B">
        <w:rPr>
          <w:rFonts w:asciiTheme="minorHAnsi" w:hAnsiTheme="minorHAnsi" w:cstheme="minorHAnsi"/>
          <w:u w:val="single"/>
        </w:rPr>
        <w:t xml:space="preserve"> Office of Civil Rights (</w:t>
      </w:r>
      <w:r w:rsidRPr="004B735B">
        <w:rPr>
          <w:rStyle w:val="StyleUnderline"/>
          <w:rFonts w:asciiTheme="minorHAnsi" w:hAnsiTheme="minorHAnsi" w:cstheme="minorHAnsi"/>
          <w:highlight w:val="yellow"/>
        </w:rPr>
        <w:t>OCR</w:t>
      </w:r>
      <w:r w:rsidRPr="004B735B">
        <w:rPr>
          <w:rStyle w:val="StyleUnderline"/>
          <w:rFonts w:asciiTheme="minorHAnsi" w:hAnsiTheme="minorHAnsi" w:cstheme="minorHAnsi"/>
        </w:rPr>
        <w:t>)</w:t>
      </w:r>
      <w:r w:rsidRPr="004B735B">
        <w:rPr>
          <w:rFonts w:asciiTheme="minorHAnsi" w:hAnsiTheme="minorHAnsi" w:cstheme="minorHAnsi"/>
          <w:sz w:val="16"/>
        </w:rPr>
        <w:t xml:space="preserve">, </w:t>
      </w:r>
      <w:r w:rsidRPr="004B735B">
        <w:rPr>
          <w:rFonts w:asciiTheme="minorHAnsi" w:hAnsiTheme="minorHAnsi" w:cstheme="minorHAnsi"/>
          <w:highlight w:val="yellow"/>
          <w:u w:val="single"/>
        </w:rPr>
        <w:t>which</w:t>
      </w:r>
      <w:r w:rsidRPr="004B735B">
        <w:rPr>
          <w:rFonts w:asciiTheme="minorHAnsi" w:hAnsiTheme="minorHAnsi" w:cstheme="minorHAnsi"/>
          <w:sz w:val="16"/>
        </w:rPr>
        <w:t xml:space="preserve"> may have </w:t>
      </w:r>
      <w:r w:rsidRPr="004B735B">
        <w:rPr>
          <w:rFonts w:asciiTheme="minorHAnsi" w:hAnsiTheme="minorHAnsi" w:cstheme="minorHAnsi"/>
          <w:highlight w:val="yellow"/>
          <w:u w:val="single"/>
        </w:rPr>
        <w:t>surprised Democrats who worry that OCR will play a diminished role</w:t>
      </w:r>
      <w:r w:rsidRPr="004B735B">
        <w:rPr>
          <w:rFonts w:asciiTheme="minorHAnsi" w:hAnsiTheme="minorHAnsi" w:cstheme="minorHAnsi"/>
          <w:u w:val="single"/>
        </w:rPr>
        <w:t xml:space="preserve"> in this administration</w:t>
      </w:r>
      <w:r w:rsidRPr="004B735B">
        <w:rPr>
          <w:rFonts w:asciiTheme="minorHAnsi" w:hAnsiTheme="minorHAnsi" w:cstheme="minorHAnsi"/>
          <w:sz w:val="16"/>
        </w:rPr>
        <w:t xml:space="preserve">. The joint repeal with the Department of Justice of the Obama administration’s guidance on bathroom access for transgender students, for example, signaled a retreat from the previous administration’s approach in this arena. Since her confirmation hearing, </w:t>
      </w:r>
      <w:r w:rsidRPr="004B735B">
        <w:rPr>
          <w:rFonts w:asciiTheme="minorHAnsi" w:hAnsiTheme="minorHAnsi" w:cstheme="minorHAnsi"/>
          <w:highlight w:val="yellow"/>
          <w:u w:val="single"/>
        </w:rPr>
        <w:t>DeVos has not offered much clarity</w:t>
      </w:r>
      <w:r w:rsidRPr="004B735B">
        <w:rPr>
          <w:rFonts w:asciiTheme="minorHAnsi" w:hAnsiTheme="minorHAnsi" w:cstheme="minorHAnsi"/>
          <w:u w:val="single"/>
        </w:rPr>
        <w:t xml:space="preserve"> on how she views </w:t>
      </w:r>
      <w:r w:rsidRPr="004B735B">
        <w:rPr>
          <w:rFonts w:asciiTheme="minorHAnsi" w:hAnsiTheme="minorHAnsi" w:cstheme="minorHAnsi"/>
          <w:highlight w:val="yellow"/>
          <w:u w:val="single"/>
        </w:rPr>
        <w:t>the D</w:t>
      </w:r>
      <w:r w:rsidRPr="004B735B">
        <w:rPr>
          <w:rFonts w:asciiTheme="minorHAnsi" w:hAnsiTheme="minorHAnsi" w:cstheme="minorHAnsi"/>
          <w:u w:val="single"/>
        </w:rPr>
        <w:t xml:space="preserve">epartment </w:t>
      </w:r>
      <w:r w:rsidRPr="004B735B">
        <w:rPr>
          <w:rFonts w:asciiTheme="minorHAnsi" w:hAnsiTheme="minorHAnsi" w:cstheme="minorHAnsi"/>
          <w:highlight w:val="yellow"/>
          <w:u w:val="single"/>
        </w:rPr>
        <w:t>o</w:t>
      </w:r>
      <w:r w:rsidRPr="004B735B">
        <w:rPr>
          <w:rFonts w:asciiTheme="minorHAnsi" w:hAnsiTheme="minorHAnsi" w:cstheme="minorHAnsi"/>
          <w:u w:val="single"/>
        </w:rPr>
        <w:t xml:space="preserve">f </w:t>
      </w:r>
      <w:r w:rsidRPr="004B735B">
        <w:rPr>
          <w:rFonts w:asciiTheme="minorHAnsi" w:hAnsiTheme="minorHAnsi" w:cstheme="minorHAnsi"/>
          <w:highlight w:val="yellow"/>
          <w:u w:val="single"/>
        </w:rPr>
        <w:t>E</w:t>
      </w:r>
      <w:r w:rsidRPr="004B735B">
        <w:rPr>
          <w:rFonts w:asciiTheme="minorHAnsi" w:hAnsiTheme="minorHAnsi" w:cstheme="minorHAnsi"/>
          <w:u w:val="single"/>
        </w:rPr>
        <w:t>ducation</w:t>
      </w:r>
      <w:r w:rsidRPr="004B735B">
        <w:rPr>
          <w:rFonts w:asciiTheme="minorHAnsi" w:hAnsiTheme="minorHAnsi" w:cstheme="minorHAnsi"/>
          <w:highlight w:val="yellow"/>
          <w:u w:val="single"/>
        </w:rPr>
        <w:t>’s</w:t>
      </w:r>
      <w:r w:rsidRPr="004B735B">
        <w:rPr>
          <w:rFonts w:asciiTheme="minorHAnsi" w:hAnsiTheme="minorHAnsi" w:cstheme="minorHAnsi"/>
          <w:u w:val="single"/>
        </w:rPr>
        <w:t xml:space="preserve"> </w:t>
      </w:r>
      <w:r w:rsidRPr="004B735B">
        <w:rPr>
          <w:rFonts w:asciiTheme="minorHAnsi" w:hAnsiTheme="minorHAnsi" w:cstheme="minorHAnsi"/>
          <w:highlight w:val="yellow"/>
          <w:u w:val="single"/>
        </w:rPr>
        <w:t>role in enforcing civil rights</w:t>
      </w:r>
      <w:r w:rsidRPr="004B735B">
        <w:rPr>
          <w:rFonts w:asciiTheme="minorHAnsi" w:hAnsiTheme="minorHAnsi" w:cstheme="minorHAnsi"/>
          <w:u w:val="single"/>
        </w:rPr>
        <w:t xml:space="preserve"> laws</w:t>
      </w:r>
      <w:r w:rsidRPr="004B735B">
        <w:rPr>
          <w:rFonts w:asciiTheme="minorHAnsi" w:hAnsiTheme="minorHAnsi" w:cstheme="minorHAnsi"/>
          <w:sz w:val="16"/>
        </w:rPr>
        <w:t>. Recently, in both the House and Senate hearings on the budget, Democrats have pressed her to affirm her commitment to protecting students’ civil rights, particularly in the context of school choice programs.</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highlight w:val="yellow"/>
          <w:u w:val="single"/>
        </w:rPr>
        <w:t>This level funding proposal might reflect an awareness that decreasing the OCR budget would only provide additional fodder for Democrats to criticize DeVos’s commitment to enforcing federal civil rights laws</w:t>
      </w:r>
      <w:r w:rsidRPr="004B735B">
        <w:rPr>
          <w:rFonts w:asciiTheme="minorHAnsi" w:hAnsiTheme="minorHAnsi" w:cstheme="minorHAnsi"/>
          <w:u w:val="single"/>
        </w:rPr>
        <w:t>.</w:t>
      </w:r>
      <w:r w:rsidRPr="004B735B">
        <w:rPr>
          <w:rFonts w:asciiTheme="minorHAnsi" w:hAnsiTheme="minorHAnsi" w:cstheme="minorHAnsi"/>
          <w:sz w:val="16"/>
        </w:rPr>
        <w:t xml:space="preserve"> Nonetheless, the department has sent mixed signals about its intentions regarding the direction of civil rights enforcement, and it remains difficult to say what DeVos’s philosophy is regarding what exactly this responsibility entails.</w:t>
      </w: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 xml:space="preserve">AT: Gabriel Out-Dated </w:t>
      </w:r>
    </w:p>
    <w:p w:rsidR="00935C39" w:rsidRPr="004B735B" w:rsidRDefault="00935C39" w:rsidP="00935C39">
      <w:pPr>
        <w:rPr>
          <w:rFonts w:asciiTheme="minorHAnsi" w:hAnsiTheme="minorHAnsi" w:cstheme="minorHAnsi"/>
        </w:rPr>
      </w:pP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w:t>
      </w:r>
      <w:r w:rsidRPr="004B735B">
        <w:rPr>
          <w:rFonts w:asciiTheme="minorHAnsi" w:hAnsiTheme="minorHAnsi" w:cstheme="minorHAnsi"/>
        </w:rPr>
        <w:tab/>
        <w:t>] AT: Gabriel card is ridiculously old</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Republican views on federalism have </w:t>
      </w:r>
      <w:r w:rsidRPr="004B735B">
        <w:rPr>
          <w:rFonts w:asciiTheme="minorHAnsi" w:hAnsiTheme="minorHAnsi" w:cstheme="minorHAnsi"/>
          <w:u w:val="single"/>
        </w:rPr>
        <w:t>solidified</w:t>
      </w:r>
      <w:r w:rsidRPr="004B735B">
        <w:rPr>
          <w:rFonts w:asciiTheme="minorHAnsi" w:hAnsiTheme="minorHAnsi" w:cstheme="minorHAnsi"/>
        </w:rPr>
        <w:t xml:space="preserve">.  </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Boehm ’17</w:t>
      </w:r>
      <w:r w:rsidRPr="004B735B">
        <w:rPr>
          <w:rFonts w:asciiTheme="minorHAnsi" w:hAnsiTheme="minorHAnsi" w:cstheme="minorHAnsi"/>
        </w:rPr>
        <w:t xml:space="preserve"> </w:t>
      </w:r>
      <w:r w:rsidRPr="004B735B">
        <w:rPr>
          <w:rFonts w:asciiTheme="minorHAnsi" w:hAnsiTheme="minorHAnsi" w:cstheme="minorHAnsi"/>
          <w:sz w:val="16"/>
          <w:szCs w:val="16"/>
        </w:rPr>
        <w:t xml:space="preserve">(Eric; 2/23/2017; reporter for Reason; “Do Conservatives Still Care About Federalism Now That Republicans Run the Federal Government?,” </w:t>
      </w:r>
      <w:hyperlink r:id="rId279" w:history="1">
        <w:r w:rsidRPr="004B735B">
          <w:rPr>
            <w:rStyle w:val="Hyperlink"/>
            <w:rFonts w:asciiTheme="minorHAnsi" w:hAnsiTheme="minorHAnsi" w:cstheme="minorHAnsi"/>
            <w:sz w:val="16"/>
            <w:szCs w:val="16"/>
          </w:rPr>
          <w:t>http://reason.com/blog/2017/02/23/do-conservatives-still-care-about-federa</w:t>
        </w:r>
      </w:hyperlink>
      <w:r w:rsidRPr="004B735B">
        <w:rPr>
          <w:rFonts w:asciiTheme="minorHAnsi" w:hAnsiTheme="minorHAnsi" w:cstheme="minorHAnsi"/>
          <w:sz w:val="16"/>
          <w:szCs w:val="16"/>
        </w:rPr>
        <w:t>; Date Accessed: 6/24/2017; DS)</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u w:val="single"/>
        </w:rPr>
        <w:t>For</w:t>
      </w:r>
      <w:r w:rsidRPr="004B735B">
        <w:rPr>
          <w:rFonts w:asciiTheme="minorHAnsi" w:hAnsiTheme="minorHAnsi" w:cstheme="minorHAnsi"/>
          <w:sz w:val="16"/>
        </w:rPr>
        <w:t xml:space="preserve"> much of </w:t>
      </w:r>
      <w:r w:rsidRPr="004B735B">
        <w:rPr>
          <w:rFonts w:asciiTheme="minorHAnsi" w:hAnsiTheme="minorHAnsi" w:cstheme="minorHAnsi"/>
          <w:u w:val="single"/>
        </w:rPr>
        <w:t xml:space="preserve">the past eight years, Republican governors argued in favor of giving </w:t>
      </w:r>
      <w:r w:rsidRPr="004B735B">
        <w:rPr>
          <w:rFonts w:asciiTheme="minorHAnsi" w:hAnsiTheme="minorHAnsi" w:cstheme="minorHAnsi"/>
          <w:b/>
          <w:u w:val="single"/>
        </w:rPr>
        <w:t>states more control</w:t>
      </w:r>
      <w:r w:rsidRPr="004B735B">
        <w:rPr>
          <w:rFonts w:asciiTheme="minorHAnsi" w:hAnsiTheme="minorHAnsi" w:cstheme="minorHAnsi"/>
          <w:u w:val="single"/>
        </w:rPr>
        <w:t xml:space="preserve"> over policy-making</w:t>
      </w:r>
      <w:r w:rsidRPr="004B735B">
        <w:rPr>
          <w:rFonts w:asciiTheme="minorHAnsi" w:hAnsiTheme="minorHAnsi" w:cstheme="minorHAnsi"/>
          <w:sz w:val="16"/>
        </w:rPr>
        <w:t xml:space="preserve">, at least partially as a political strategy to oppose the Obama administration. Along that road to federalism, though, a funny thing happened. </w:t>
      </w:r>
      <w:r w:rsidRPr="004B735B">
        <w:rPr>
          <w:rFonts w:asciiTheme="minorHAnsi" w:hAnsiTheme="minorHAnsi" w:cstheme="minorHAnsi"/>
          <w:u w:val="single"/>
        </w:rPr>
        <w:t xml:space="preserve">Republicans </w:t>
      </w:r>
      <w:r w:rsidRPr="004B735B">
        <w:rPr>
          <w:rFonts w:asciiTheme="minorHAnsi" w:hAnsiTheme="minorHAnsi" w:cstheme="minorHAnsi"/>
          <w:b/>
          <w:u w:val="single"/>
        </w:rPr>
        <w:t>won majorities</w:t>
      </w:r>
      <w:r w:rsidRPr="004B735B">
        <w:rPr>
          <w:rFonts w:asciiTheme="minorHAnsi" w:hAnsiTheme="minorHAnsi" w:cstheme="minorHAnsi"/>
          <w:u w:val="single"/>
        </w:rPr>
        <w:t xml:space="preserve"> in the U.S. House, then the Senate, and now control the White House</w:t>
      </w:r>
      <w:r w:rsidRPr="004B735B">
        <w:rPr>
          <w:rFonts w:asciiTheme="minorHAnsi" w:hAnsiTheme="minorHAnsi" w:cstheme="minorHAnsi"/>
          <w:sz w:val="16"/>
        </w:rPr>
        <w:t xml:space="preserve">. Against that backdrop, </w:t>
      </w:r>
      <w:r w:rsidRPr="004B735B">
        <w:rPr>
          <w:rFonts w:asciiTheme="minorHAnsi" w:hAnsiTheme="minorHAnsi" w:cstheme="minorHAnsi"/>
          <w:u w:val="single"/>
        </w:rPr>
        <w:t xml:space="preserve">is federalism still </w:t>
      </w:r>
      <w:r w:rsidRPr="004B735B">
        <w:rPr>
          <w:rFonts w:asciiTheme="minorHAnsi" w:hAnsiTheme="minorHAnsi" w:cstheme="minorHAnsi"/>
          <w:b/>
          <w:u w:val="single"/>
        </w:rPr>
        <w:t>en vogue</w:t>
      </w:r>
      <w:r w:rsidRPr="004B735B">
        <w:rPr>
          <w:rFonts w:asciiTheme="minorHAnsi" w:hAnsiTheme="minorHAnsi" w:cstheme="minorHAnsi"/>
          <w:u w:val="single"/>
        </w:rPr>
        <w:t xml:space="preserve"> for Republicans? The four GOP governors</w:t>
      </w:r>
      <w:r w:rsidRPr="004B735B">
        <w:rPr>
          <w:rFonts w:asciiTheme="minorHAnsi" w:hAnsiTheme="minorHAnsi" w:cstheme="minorHAnsi"/>
          <w:sz w:val="16"/>
        </w:rPr>
        <w:t xml:space="preserve">—Arizona's Doug Ducey, Kansas' Sam Brownback, Kentucky's Mett Bevin, and Wisconsin's Scott Walker—who addressed a crowd of mostly conservative activists at the Conservative Political Action Conference on Thursday morning </w:t>
      </w:r>
      <w:r w:rsidRPr="004B735B">
        <w:rPr>
          <w:rFonts w:asciiTheme="minorHAnsi" w:hAnsiTheme="minorHAnsi" w:cstheme="minorHAnsi"/>
          <w:u w:val="single"/>
        </w:rPr>
        <w:t xml:space="preserve">made the case that </w:t>
      </w:r>
      <w:r w:rsidRPr="004B735B">
        <w:rPr>
          <w:rFonts w:asciiTheme="minorHAnsi" w:hAnsiTheme="minorHAnsi" w:cstheme="minorHAnsi"/>
          <w:b/>
          <w:u w:val="single"/>
        </w:rPr>
        <w:t>it is</w:t>
      </w:r>
      <w:r w:rsidRPr="004B735B">
        <w:rPr>
          <w:rFonts w:asciiTheme="minorHAnsi" w:hAnsiTheme="minorHAnsi" w:cstheme="minorHAnsi"/>
          <w:sz w:val="16"/>
        </w:rPr>
        <w:t xml:space="preserve">. But </w:t>
      </w:r>
      <w:r w:rsidRPr="004B735B">
        <w:rPr>
          <w:rFonts w:asciiTheme="minorHAnsi" w:hAnsiTheme="minorHAnsi" w:cstheme="minorHAnsi"/>
          <w:u w:val="single"/>
        </w:rPr>
        <w:t>the tone</w:t>
      </w:r>
      <w:r w:rsidRPr="004B735B">
        <w:rPr>
          <w:rFonts w:asciiTheme="minorHAnsi" w:hAnsiTheme="minorHAnsi" w:cstheme="minorHAnsi"/>
          <w:sz w:val="16"/>
        </w:rPr>
        <w:t>, predictably, h</w:t>
      </w:r>
      <w:r w:rsidRPr="004B735B">
        <w:rPr>
          <w:rFonts w:asciiTheme="minorHAnsi" w:hAnsiTheme="minorHAnsi" w:cstheme="minorHAnsi"/>
          <w:u w:val="single"/>
        </w:rPr>
        <w:t xml:space="preserve">as shifted from one of rebellion and opposition, to one of cooperation and </w:t>
      </w:r>
      <w:r w:rsidRPr="004B735B">
        <w:rPr>
          <w:rFonts w:asciiTheme="minorHAnsi" w:hAnsiTheme="minorHAnsi" w:cstheme="minorHAnsi"/>
          <w:b/>
          <w:u w:val="single"/>
        </w:rPr>
        <w:t>opportunity</w:t>
      </w:r>
      <w:r w:rsidRPr="004B735B">
        <w:rPr>
          <w:rFonts w:asciiTheme="minorHAnsi" w:hAnsiTheme="minorHAnsi" w:cstheme="minorHAnsi"/>
          <w:u w:val="single"/>
        </w:rPr>
        <w:t xml:space="preserve">. "We may not get the same opportunity ever again, we </w:t>
      </w:r>
      <w:r w:rsidRPr="004B735B">
        <w:rPr>
          <w:rFonts w:asciiTheme="minorHAnsi" w:hAnsiTheme="minorHAnsi" w:cstheme="minorHAnsi"/>
          <w:b/>
          <w:u w:val="single"/>
        </w:rPr>
        <w:t>can't squander it</w:t>
      </w:r>
      <w:r w:rsidRPr="004B735B">
        <w:rPr>
          <w:rFonts w:asciiTheme="minorHAnsi" w:hAnsiTheme="minorHAnsi" w:cstheme="minorHAnsi"/>
          <w:sz w:val="16"/>
        </w:rPr>
        <w:t>," said Ducey, referring to Republican control of not only Congress and the presidency, but to the historic levels of GOP control in state capitols from coast to coast.</w:t>
      </w:r>
    </w:p>
    <w:p w:rsidR="00935C39" w:rsidRPr="004B735B" w:rsidRDefault="00935C39" w:rsidP="00935C39">
      <w:pPr>
        <w:rPr>
          <w:rFonts w:asciiTheme="minorHAnsi" w:hAnsiTheme="minorHAnsi" w:cstheme="minorHAnsi"/>
        </w:rPr>
      </w:pPr>
    </w:p>
    <w:p w:rsidR="00935C39" w:rsidRPr="004B735B" w:rsidRDefault="00935C39" w:rsidP="00935C39">
      <w:pPr>
        <w:rPr>
          <w:rFonts w:asciiTheme="minorHAnsi" w:hAnsiTheme="minorHAnsi" w:cstheme="minorHAnsi"/>
        </w:rPr>
      </w:pPr>
    </w:p>
    <w:p w:rsidR="00935C39" w:rsidRPr="004B735B" w:rsidRDefault="00935C39" w:rsidP="00935C39">
      <w:pPr>
        <w:rPr>
          <w:rFonts w:asciiTheme="minorHAnsi" w:hAnsiTheme="minorHAnsi" w:cstheme="minorHAnsi"/>
        </w:rPr>
      </w:pPr>
    </w:p>
    <w:p w:rsidR="00935C39" w:rsidRPr="004B735B" w:rsidRDefault="00935C39" w:rsidP="00935C39">
      <w:pPr>
        <w:pStyle w:val="Heading2"/>
        <w:rPr>
          <w:rFonts w:asciiTheme="minorHAnsi" w:hAnsiTheme="minorHAnsi" w:cstheme="minorHAnsi"/>
        </w:rPr>
      </w:pPr>
      <w:r w:rsidRPr="004B735B">
        <w:rPr>
          <w:rFonts w:asciiTheme="minorHAnsi" w:hAnsiTheme="minorHAnsi" w:cstheme="minorHAnsi"/>
        </w:rPr>
        <w:t>COURTS</w:t>
      </w: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 xml:space="preserve">Gorsuch L/T—2ac </w:t>
      </w:r>
    </w:p>
    <w:p w:rsidR="00935C39" w:rsidRPr="004B735B" w:rsidRDefault="00935C39" w:rsidP="00935C39">
      <w:pPr>
        <w:rPr>
          <w:rFonts w:asciiTheme="minorHAnsi" w:hAnsiTheme="minorHAnsi" w:cstheme="minorHAnsi"/>
        </w:rPr>
      </w:pP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u w:val="single"/>
        </w:rPr>
        <w:t>Gorsuch distancing himself from Trump</w:t>
      </w:r>
      <w:r w:rsidRPr="004B735B">
        <w:rPr>
          <w:rFonts w:asciiTheme="minorHAnsi" w:hAnsiTheme="minorHAnsi" w:cstheme="minorHAnsi"/>
        </w:rPr>
        <w:t>- shows he is willing to rule against him and openly critical of Trump’s actions</w:t>
      </w:r>
    </w:p>
    <w:p w:rsidR="00935C39" w:rsidRPr="004B735B" w:rsidRDefault="00935C39" w:rsidP="00935C39">
      <w:pPr>
        <w:rPr>
          <w:rFonts w:asciiTheme="minorHAnsi" w:hAnsiTheme="minorHAnsi" w:cstheme="minorHAnsi"/>
        </w:rPr>
      </w:pPr>
      <w:r w:rsidRPr="004B735B">
        <w:rPr>
          <w:rStyle w:val="Heading4Char"/>
          <w:rFonts w:asciiTheme="minorHAnsi" w:hAnsiTheme="minorHAnsi" w:cstheme="minorHAnsi"/>
        </w:rPr>
        <w:t>Liptak and Flegenheimer 2017</w:t>
      </w:r>
      <w:r w:rsidRPr="004B735B">
        <w:rPr>
          <w:rFonts w:asciiTheme="minorHAnsi" w:hAnsiTheme="minorHAnsi" w:cstheme="minorHAnsi"/>
        </w:rPr>
        <w:t>, Adam Liptak covers the United States Supreme Court and writes "Sidebar," a column on legal developments. A graduate of Yale Law School, he practiced law for 14 years before joining The New York Times's news staff in 2002; Matt Flegenheimer is a Metro reporter for the New Yirk Times ("Gorsuch Says He’d Rule Against Trump if Law Required It," New York Times, 3/21/17) https://www.nytimes.com/2017/03/21/us/politics/supreme-court-justice-confirmation-neil-gorsuch.html//ARK1</w:t>
      </w:r>
    </w:p>
    <w:p w:rsidR="00935C39" w:rsidRPr="004B735B" w:rsidRDefault="00935C39" w:rsidP="00935C39">
      <w:pPr>
        <w:rPr>
          <w:rStyle w:val="StyleUnderline"/>
          <w:rFonts w:asciiTheme="minorHAnsi" w:hAnsiTheme="minorHAnsi" w:cstheme="minorHAnsi"/>
        </w:rPr>
      </w:pPr>
      <w:r w:rsidRPr="004B735B">
        <w:rPr>
          <w:rStyle w:val="StyleUnderline"/>
          <w:rFonts w:asciiTheme="minorHAnsi" w:hAnsiTheme="minorHAnsi" w:cstheme="minorHAnsi"/>
        </w:rPr>
        <w:t xml:space="preserve">Judge Neil M. </w:t>
      </w:r>
      <w:r w:rsidRPr="004B735B">
        <w:rPr>
          <w:rStyle w:val="StyleUnderline"/>
          <w:rFonts w:asciiTheme="minorHAnsi" w:hAnsiTheme="minorHAnsi" w:cstheme="minorHAnsi"/>
          <w:highlight w:val="yellow"/>
        </w:rPr>
        <w:t>Gorsuch</w:t>
      </w:r>
      <w:r w:rsidRPr="004B735B">
        <w:rPr>
          <w:rStyle w:val="StyleUnderline"/>
          <w:rFonts w:asciiTheme="minorHAnsi" w:hAnsiTheme="minorHAnsi" w:cstheme="minorHAnsi"/>
        </w:rPr>
        <w:t>, President Trump’s </w:t>
      </w:r>
      <w:hyperlink r:id="rId280" w:tooltip="More articles about the U.S. Supreme Court." w:history="1">
        <w:r w:rsidRPr="004B735B">
          <w:rPr>
            <w:rStyle w:val="StyleUnderline"/>
            <w:rFonts w:asciiTheme="minorHAnsi" w:hAnsiTheme="minorHAnsi" w:cstheme="minorHAnsi"/>
          </w:rPr>
          <w:t>Supreme Court</w:t>
        </w:r>
      </w:hyperlink>
      <w:r w:rsidRPr="004B735B">
        <w:rPr>
          <w:rStyle w:val="StyleUnderline"/>
          <w:rFonts w:asciiTheme="minorHAnsi" w:hAnsiTheme="minorHAnsi" w:cstheme="minorHAnsi"/>
        </w:rPr>
        <w:t xml:space="preserve"> nominee, sought to assure the Senate and the nation on Tuesday that he would be a fair-minded and independent justice. He </w:t>
      </w:r>
      <w:r w:rsidRPr="004B735B">
        <w:rPr>
          <w:rStyle w:val="StyleUnderline"/>
          <w:rFonts w:asciiTheme="minorHAnsi" w:hAnsiTheme="minorHAnsi" w:cstheme="minorHAnsi"/>
          <w:highlight w:val="yellow"/>
        </w:rPr>
        <w:t>said he would not hesitate to rule against</w:t>
      </w:r>
      <w:r w:rsidRPr="004B735B">
        <w:rPr>
          <w:rStyle w:val="StyleUnderline"/>
          <w:rFonts w:asciiTheme="minorHAnsi" w:hAnsiTheme="minorHAnsi" w:cstheme="minorHAnsi"/>
        </w:rPr>
        <w:t xml:space="preserve"> Mr. </w:t>
      </w:r>
      <w:r w:rsidRPr="004B735B">
        <w:rPr>
          <w:rStyle w:val="StyleUnderline"/>
          <w:rFonts w:asciiTheme="minorHAnsi" w:hAnsiTheme="minorHAnsi" w:cstheme="minorHAnsi"/>
          <w:highlight w:val="yellow"/>
        </w:rPr>
        <w:t>Trump if</w:t>
      </w:r>
      <w:r w:rsidRPr="004B735B">
        <w:rPr>
          <w:rStyle w:val="StyleUnderline"/>
          <w:rFonts w:asciiTheme="minorHAnsi" w:hAnsiTheme="minorHAnsi" w:cstheme="minorHAnsi"/>
        </w:rPr>
        <w:t xml:space="preserve"> the law </w:t>
      </w:r>
      <w:r w:rsidRPr="004B735B">
        <w:rPr>
          <w:rStyle w:val="StyleUnderline"/>
          <w:rFonts w:asciiTheme="minorHAnsi" w:hAnsiTheme="minorHAnsi" w:cstheme="minorHAnsi"/>
          <w:highlight w:val="yellow"/>
        </w:rPr>
        <w:t>required</w:t>
      </w:r>
      <w:r w:rsidRPr="004B735B">
        <w:rPr>
          <w:rStyle w:val="StyleUnderline"/>
          <w:rFonts w:asciiTheme="minorHAnsi" w:hAnsiTheme="minorHAnsi" w:cstheme="minorHAnsi"/>
        </w:rPr>
        <w:t xml:space="preserve"> it, </w:t>
      </w:r>
      <w:r w:rsidRPr="004B735B">
        <w:rPr>
          <w:rStyle w:val="StyleUnderline"/>
          <w:rFonts w:asciiTheme="minorHAnsi" w:hAnsiTheme="minorHAnsi" w:cstheme="minorHAnsi"/>
          <w:highlight w:val="yellow"/>
        </w:rPr>
        <w:t>and</w:t>
      </w:r>
      <w:r w:rsidRPr="004B735B">
        <w:rPr>
          <w:rStyle w:val="StyleUnderline"/>
          <w:rFonts w:asciiTheme="minorHAnsi" w:hAnsiTheme="minorHAnsi" w:cstheme="minorHAnsi"/>
        </w:rPr>
        <w:t xml:space="preserve"> he </w:t>
      </w:r>
      <w:r w:rsidRPr="004B735B">
        <w:rPr>
          <w:rStyle w:val="StyleUnderline"/>
          <w:rFonts w:asciiTheme="minorHAnsi" w:hAnsiTheme="minorHAnsi" w:cstheme="minorHAnsi"/>
          <w:highlight w:val="yellow"/>
        </w:rPr>
        <w:t>repeated</w:t>
      </w:r>
      <w:r w:rsidRPr="004B735B">
        <w:rPr>
          <w:rStyle w:val="StyleUnderline"/>
          <w:rFonts w:asciiTheme="minorHAnsi" w:hAnsiTheme="minorHAnsi" w:cstheme="minorHAnsi"/>
        </w:rPr>
        <w:t> </w:t>
      </w:r>
      <w:r w:rsidRPr="004B735B">
        <w:rPr>
          <w:rStyle w:val="StyleUnderline"/>
          <w:rFonts w:asciiTheme="minorHAnsi" w:hAnsiTheme="minorHAnsi" w:cstheme="minorHAnsi"/>
          <w:highlight w:val="yellow"/>
        </w:rPr>
        <w:t xml:space="preserve">his earlier </w:t>
      </w:r>
      <w:r w:rsidRPr="004B735B">
        <w:rPr>
          <w:rStyle w:val="StyleUnderline"/>
          <w:rFonts w:asciiTheme="minorHAnsi" w:hAnsiTheme="minorHAnsi" w:cstheme="minorHAnsi"/>
        </w:rPr>
        <w:t xml:space="preserve">private </w:t>
      </w:r>
      <w:r w:rsidRPr="004B735B">
        <w:rPr>
          <w:rStyle w:val="StyleUnderline"/>
          <w:rFonts w:asciiTheme="minorHAnsi" w:hAnsiTheme="minorHAnsi" w:cstheme="minorHAnsi"/>
          <w:highlight w:val="yellow"/>
        </w:rPr>
        <w:t>criticism of</w:t>
      </w:r>
      <w:r w:rsidRPr="004B735B">
        <w:rPr>
          <w:rStyle w:val="StyleUnderline"/>
          <w:rFonts w:asciiTheme="minorHAnsi" w:hAnsiTheme="minorHAnsi" w:cstheme="minorHAnsi"/>
        </w:rPr>
        <w:t xml:space="preserve"> Mr. </w:t>
      </w:r>
      <w:r w:rsidRPr="004B735B">
        <w:rPr>
          <w:rStyle w:val="StyleUnderline"/>
          <w:rFonts w:asciiTheme="minorHAnsi" w:hAnsiTheme="minorHAnsi" w:cstheme="minorHAnsi"/>
          <w:highlight w:val="yellow"/>
        </w:rPr>
        <w:t>Trump’s attacks on judges who had ruled against the administration</w:t>
      </w:r>
      <w:r w:rsidRPr="004B735B">
        <w:rPr>
          <w:rStyle w:val="StyleUnderline"/>
          <w:rFonts w:asciiTheme="minorHAnsi" w:hAnsiTheme="minorHAnsi" w:cstheme="minorHAnsi"/>
        </w:rPr>
        <w:t>.</w:t>
      </w:r>
    </w:p>
    <w:p w:rsidR="00935C39" w:rsidRPr="004B735B" w:rsidRDefault="00935C39" w:rsidP="00935C39">
      <w:pPr>
        <w:rPr>
          <w:rFonts w:asciiTheme="minorHAnsi" w:hAnsiTheme="minorHAnsi" w:cstheme="minorHAnsi"/>
        </w:rPr>
      </w:pPr>
      <w:r w:rsidRPr="004B735B">
        <w:rPr>
          <w:rFonts w:asciiTheme="minorHAnsi" w:hAnsiTheme="minorHAnsi" w:cstheme="minorHAnsi"/>
        </w:rPr>
        <w:t>“</w:t>
      </w:r>
      <w:r w:rsidRPr="004B735B">
        <w:rPr>
          <w:rStyle w:val="StyleUnderline"/>
          <w:rFonts w:asciiTheme="minorHAnsi" w:hAnsiTheme="minorHAnsi" w:cstheme="minorHAnsi"/>
          <w:highlight w:val="yellow"/>
        </w:rPr>
        <w:t>When anyone criticizes the honesty</w:t>
      </w:r>
      <w:r w:rsidRPr="004B735B">
        <w:rPr>
          <w:rStyle w:val="StyleUnderline"/>
          <w:rFonts w:asciiTheme="minorHAnsi" w:hAnsiTheme="minorHAnsi" w:cstheme="minorHAnsi"/>
        </w:rPr>
        <w:t xml:space="preserve"> or integrity or motives </w:t>
      </w:r>
      <w:r w:rsidRPr="004B735B">
        <w:rPr>
          <w:rStyle w:val="StyleUnderline"/>
          <w:rFonts w:asciiTheme="minorHAnsi" w:hAnsiTheme="minorHAnsi" w:cstheme="minorHAnsi"/>
          <w:highlight w:val="yellow"/>
        </w:rPr>
        <w:t>of a federal judge</w:t>
      </w:r>
      <w:r w:rsidRPr="004B735B">
        <w:rPr>
          <w:rStyle w:val="StyleUnderline"/>
          <w:rFonts w:asciiTheme="minorHAnsi" w:hAnsiTheme="minorHAnsi" w:cstheme="minorHAnsi"/>
        </w:rPr>
        <w:t>,” Judge Gorsuch said at his confirmation hearing, “</w:t>
      </w:r>
      <w:r w:rsidRPr="004B735B">
        <w:rPr>
          <w:rStyle w:val="StyleUnderline"/>
          <w:rFonts w:asciiTheme="minorHAnsi" w:hAnsiTheme="minorHAnsi" w:cstheme="minorHAnsi"/>
          <w:highlight w:val="yellow"/>
        </w:rPr>
        <w:t>I find that disheartening</w:t>
      </w:r>
      <w:r w:rsidRPr="004B735B">
        <w:rPr>
          <w:rStyle w:val="StyleUnderline"/>
          <w:rFonts w:asciiTheme="minorHAnsi" w:hAnsiTheme="minorHAnsi" w:cstheme="minorHAnsi"/>
        </w:rPr>
        <w:t xml:space="preserve"> and demoralizing</w:t>
      </w:r>
      <w:r w:rsidRPr="004B735B">
        <w:rPr>
          <w:rFonts w:asciiTheme="minorHAnsi" w:hAnsiTheme="minorHAnsi" w:cstheme="minorHAnsi"/>
        </w:rPr>
        <w:t>.”</w:t>
      </w:r>
    </w:p>
    <w:p w:rsidR="00935C39" w:rsidRPr="004B735B" w:rsidRDefault="00935C39" w:rsidP="00935C39">
      <w:pPr>
        <w:rPr>
          <w:rFonts w:asciiTheme="minorHAnsi" w:hAnsiTheme="minorHAnsi" w:cstheme="minorHAnsi"/>
        </w:rPr>
      </w:pPr>
      <w:r w:rsidRPr="004B735B">
        <w:rPr>
          <w:rStyle w:val="StyleUnderline"/>
          <w:rFonts w:asciiTheme="minorHAnsi" w:hAnsiTheme="minorHAnsi" w:cstheme="minorHAnsi"/>
        </w:rPr>
        <w:t>Asked if that general statement applied to Mr. Trump, Judge Gorsuch said, “Anyone is anyone</w:t>
      </w:r>
      <w:r w:rsidRPr="004B735B">
        <w:rPr>
          <w:rFonts w:asciiTheme="minorHAnsi" w:hAnsiTheme="minorHAnsi" w:cstheme="minorHAnsi"/>
        </w:rPr>
        <w:t>.”</w:t>
      </w:r>
    </w:p>
    <w:p w:rsidR="00935C39" w:rsidRPr="004B735B" w:rsidRDefault="00935C39" w:rsidP="00935C39">
      <w:pPr>
        <w:rPr>
          <w:rFonts w:asciiTheme="minorHAnsi" w:hAnsiTheme="minorHAnsi" w:cstheme="minorHAnsi"/>
        </w:rPr>
      </w:pPr>
      <w:r w:rsidRPr="004B735B">
        <w:rPr>
          <w:rFonts w:asciiTheme="minorHAnsi" w:hAnsiTheme="minorHAnsi" w:cstheme="minorHAnsi"/>
        </w:rPr>
        <w:t>By turns expansive and evasive, Judge Gorsuch discussed legal doctrines at length, but refused to take positions on specific issues. He asserted, as have previous Supreme Court nominees, that it would be unfair to future litigants for him to announce his views on issues that could come before the court.</w:t>
      </w:r>
    </w:p>
    <w:p w:rsidR="00935C39" w:rsidRPr="004B735B" w:rsidRDefault="00935C39" w:rsidP="00935C39">
      <w:pPr>
        <w:rPr>
          <w:rFonts w:asciiTheme="minorHAnsi" w:hAnsiTheme="minorHAnsi" w:cstheme="minorHAnsi"/>
        </w:rPr>
      </w:pPr>
      <w:r w:rsidRPr="004B735B">
        <w:rPr>
          <w:rFonts w:asciiTheme="minorHAnsi" w:hAnsiTheme="minorHAnsi" w:cstheme="minorHAnsi"/>
        </w:rPr>
        <w:t>Judge Gorsuch’s style was folksy, earnest, learned and emphatic, and he easily dodged questions from members of the Senate Judiciary Committee that he was not inclined to answer. But he spoke forcefully about his devotion to the rule of law.</w:t>
      </w:r>
    </w:p>
    <w:p w:rsidR="00935C39" w:rsidRPr="004B735B" w:rsidRDefault="00935C39" w:rsidP="00935C39">
      <w:pPr>
        <w:rPr>
          <w:rFonts w:asciiTheme="minorHAnsi" w:hAnsiTheme="minorHAnsi" w:cstheme="minorHAnsi"/>
        </w:rPr>
      </w:pPr>
      <w:r w:rsidRPr="004B735B">
        <w:rPr>
          <w:rFonts w:asciiTheme="minorHAnsi" w:hAnsiTheme="minorHAnsi" w:cstheme="minorHAnsi"/>
        </w:rPr>
        <w:t>His exchanges with Democratic senators were sometimes tense and testy. Yet through every planned line of attack — from his record on workers’ rights to his skepticism of the power of regulatory agencies — Judge Gorsuch emerged with few scratches.</w:t>
      </w:r>
    </w:p>
    <w:p w:rsidR="00935C39" w:rsidRPr="004B735B" w:rsidRDefault="00935C39" w:rsidP="00935C39">
      <w:pPr>
        <w:rPr>
          <w:rFonts w:asciiTheme="minorHAnsi" w:hAnsiTheme="minorHAnsi" w:cstheme="minorHAnsi"/>
        </w:rPr>
      </w:pPr>
      <w:r w:rsidRPr="004B735B">
        <w:rPr>
          <w:rFonts w:asciiTheme="minorHAnsi" w:hAnsiTheme="minorHAnsi" w:cstheme="minorHAnsi"/>
        </w:rPr>
        <w:t>Senator Lindsey Graham of South Carolina said he was at ease with President Trump's nomination of Judge Gorsuch. “Quite frankly, I was quite worried about who he’d pick," Mr. Graham said. "Maybe somebody on TV.”</w:t>
      </w:r>
    </w:p>
    <w:p w:rsidR="00935C39" w:rsidRPr="004B735B" w:rsidRDefault="00935C39" w:rsidP="00935C39">
      <w:pPr>
        <w:rPr>
          <w:rFonts w:asciiTheme="minorHAnsi" w:hAnsiTheme="minorHAnsi" w:cstheme="minorHAnsi"/>
        </w:rPr>
      </w:pPr>
      <w:r w:rsidRPr="004B735B">
        <w:rPr>
          <w:rFonts w:asciiTheme="minorHAnsi" w:hAnsiTheme="minorHAnsi" w:cstheme="minorHAnsi"/>
        </w:rPr>
        <w:t>In response to questions from Senator Patrick J. Leahy, Democrat of Vermont, Judge Gorsuch expressed admiration for Judge Merrick B. Garland, </w:t>
      </w:r>
      <w:hyperlink r:id="rId281" w:history="1">
        <w:r w:rsidRPr="004B735B">
          <w:rPr>
            <w:rStyle w:val="Hyperlink"/>
            <w:rFonts w:asciiTheme="minorHAnsi" w:hAnsiTheme="minorHAnsi" w:cstheme="minorHAnsi"/>
          </w:rPr>
          <w:t>President Barack Obama’s nominee</w:t>
        </w:r>
      </w:hyperlink>
      <w:r w:rsidRPr="004B735B">
        <w:rPr>
          <w:rFonts w:asciiTheme="minorHAnsi" w:hAnsiTheme="minorHAnsi" w:cstheme="minorHAnsi"/>
        </w:rPr>
        <w:t> for the same Supreme Court vacancy created by the </w:t>
      </w:r>
      <w:hyperlink r:id="rId282" w:history="1">
        <w:r w:rsidRPr="004B735B">
          <w:rPr>
            <w:rStyle w:val="Hyperlink"/>
            <w:rFonts w:asciiTheme="minorHAnsi" w:hAnsiTheme="minorHAnsi" w:cstheme="minorHAnsi"/>
          </w:rPr>
          <w:t>death of Justice Antonin Scalia</w:t>
        </w:r>
      </w:hyperlink>
      <w:r w:rsidRPr="004B735B">
        <w:rPr>
          <w:rFonts w:asciiTheme="minorHAnsi" w:hAnsiTheme="minorHAnsi" w:cstheme="minorHAnsi"/>
        </w:rPr>
        <w:t>.</w:t>
      </w:r>
    </w:p>
    <w:p w:rsidR="00935C39" w:rsidRPr="004B735B" w:rsidRDefault="00935C39" w:rsidP="00935C39">
      <w:pPr>
        <w:rPr>
          <w:rFonts w:asciiTheme="minorHAnsi" w:hAnsiTheme="minorHAnsi" w:cstheme="minorHAnsi"/>
        </w:rPr>
      </w:pPr>
      <w:r w:rsidRPr="004B735B">
        <w:rPr>
          <w:rFonts w:asciiTheme="minorHAnsi" w:hAnsiTheme="minorHAnsi" w:cstheme="minorHAnsi"/>
        </w:rPr>
        <w:t>He is “an outstanding judge,” Judge Gorsuch said.</w:t>
      </w:r>
    </w:p>
    <w:p w:rsidR="00935C39" w:rsidRPr="004B735B" w:rsidRDefault="00935C39" w:rsidP="00935C39">
      <w:pPr>
        <w:rPr>
          <w:rFonts w:asciiTheme="minorHAnsi" w:hAnsiTheme="minorHAnsi" w:cstheme="minorHAnsi"/>
        </w:rPr>
      </w:pPr>
      <w:r w:rsidRPr="004B735B">
        <w:rPr>
          <w:rFonts w:asciiTheme="minorHAnsi" w:hAnsiTheme="minorHAnsi" w:cstheme="minorHAnsi"/>
        </w:rPr>
        <w:t>“Whenever I see his name attached to an opinion, it’s one I read with special care,” Judge Gorsuch said.</w:t>
      </w:r>
    </w:p>
    <w:p w:rsidR="00935C39" w:rsidRPr="004B735B" w:rsidRDefault="00935C39" w:rsidP="00935C39">
      <w:pPr>
        <w:rPr>
          <w:rFonts w:asciiTheme="minorHAnsi" w:hAnsiTheme="minorHAnsi" w:cstheme="minorHAnsi"/>
        </w:rPr>
      </w:pPr>
      <w:r w:rsidRPr="004B735B">
        <w:rPr>
          <w:rFonts w:asciiTheme="minorHAnsi" w:hAnsiTheme="minorHAnsi" w:cstheme="minorHAnsi"/>
        </w:rPr>
        <w:t>But he refused to say whether Senate Republicans had mistreated Judge Garland by refusing to consider his nomination for the better part of a year.</w:t>
      </w:r>
    </w:p>
    <w:p w:rsidR="00935C39" w:rsidRPr="004B735B" w:rsidRDefault="00935C39" w:rsidP="00935C39">
      <w:pPr>
        <w:rPr>
          <w:rFonts w:asciiTheme="minorHAnsi" w:hAnsiTheme="minorHAnsi" w:cstheme="minorHAnsi"/>
        </w:rPr>
      </w:pPr>
      <w:r w:rsidRPr="004B735B">
        <w:rPr>
          <w:rFonts w:asciiTheme="minorHAnsi" w:hAnsiTheme="minorHAnsi" w:cstheme="minorHAnsi"/>
        </w:rPr>
        <w:t>“I can’t get involved in politics,” Judge Gorsuch said. “There’s judicial canons that prevent me from doing that. And I think it would be very imprudent of judges to start commenting on political disputes.”</w:t>
      </w:r>
    </w:p>
    <w:p w:rsidR="00935C39" w:rsidRPr="004B735B" w:rsidRDefault="00935C39" w:rsidP="00935C39">
      <w:pPr>
        <w:rPr>
          <w:rFonts w:asciiTheme="minorHAnsi" w:hAnsiTheme="minorHAnsi" w:cstheme="minorHAnsi"/>
        </w:rPr>
      </w:pPr>
      <w:r w:rsidRPr="004B735B">
        <w:rPr>
          <w:rFonts w:asciiTheme="minorHAnsi" w:hAnsiTheme="minorHAnsi" w:cstheme="minorHAnsi"/>
        </w:rPr>
        <w:t>Mr. Leahy had no such qualms. “I think it was shameful,” he said of the Republicans’ gambit. “I think it has severely damaged the reputation of the committee. I think it has severely damaged the reputation of the senators who concurred with that.”</w:t>
      </w:r>
    </w:p>
    <w:p w:rsidR="00935C39" w:rsidRPr="004B735B" w:rsidRDefault="00935C39" w:rsidP="00935C39">
      <w:pPr>
        <w:rPr>
          <w:rFonts w:asciiTheme="minorHAnsi" w:hAnsiTheme="minorHAnsi" w:cstheme="minorHAnsi"/>
          <w:b/>
        </w:rPr>
      </w:pPr>
      <w:r w:rsidRPr="004B735B">
        <w:rPr>
          <w:rFonts w:asciiTheme="minorHAnsi" w:hAnsiTheme="minorHAnsi" w:cstheme="minorHAnsi"/>
        </w:rPr>
        <w:t xml:space="preserve">On other questions, Judge Gorsuch was less reserved. </w:t>
      </w:r>
      <w:r w:rsidRPr="004B735B">
        <w:rPr>
          <w:rStyle w:val="StyleUnderline"/>
          <w:rFonts w:asciiTheme="minorHAnsi" w:hAnsiTheme="minorHAnsi" w:cstheme="minorHAnsi"/>
          <w:b/>
          <w:highlight w:val="yellow"/>
        </w:rPr>
        <w:t>He did not hesitate</w:t>
      </w:r>
      <w:r w:rsidRPr="004B735B">
        <w:rPr>
          <w:rStyle w:val="StyleUnderline"/>
          <w:rFonts w:asciiTheme="minorHAnsi" w:hAnsiTheme="minorHAnsi" w:cstheme="minorHAnsi"/>
          <w:b/>
        </w:rPr>
        <w:t xml:space="preserve">, for instance, </w:t>
      </w:r>
      <w:r w:rsidRPr="004B735B">
        <w:rPr>
          <w:rStyle w:val="StyleUnderline"/>
          <w:rFonts w:asciiTheme="minorHAnsi" w:hAnsiTheme="minorHAnsi" w:cstheme="minorHAnsi"/>
          <w:b/>
          <w:highlight w:val="yellow"/>
        </w:rPr>
        <w:t>when asked to declare his independence from Mr. Trump</w:t>
      </w:r>
      <w:r w:rsidRPr="004B735B">
        <w:rPr>
          <w:rFonts w:asciiTheme="minorHAnsi" w:hAnsiTheme="minorHAnsi" w:cstheme="minorHAnsi"/>
          <w:b/>
        </w:rPr>
        <w:t>.</w:t>
      </w:r>
    </w:p>
    <w:p w:rsidR="00935C39" w:rsidRPr="004B735B" w:rsidRDefault="00935C39" w:rsidP="00935C39">
      <w:pPr>
        <w:rPr>
          <w:rFonts w:asciiTheme="minorHAnsi" w:hAnsiTheme="minorHAnsi" w:cstheme="minorHAnsi"/>
        </w:rPr>
      </w:pPr>
      <w:r w:rsidRPr="004B735B">
        <w:rPr>
          <w:rFonts w:asciiTheme="minorHAnsi" w:hAnsiTheme="minorHAnsi" w:cstheme="minorHAnsi"/>
        </w:rPr>
        <w:t>“</w:t>
      </w:r>
      <w:r w:rsidRPr="004B735B">
        <w:rPr>
          <w:rStyle w:val="StyleUnderline"/>
          <w:rFonts w:asciiTheme="minorHAnsi" w:hAnsiTheme="minorHAnsi" w:cstheme="minorHAnsi"/>
        </w:rPr>
        <w:t>Specifically tell us whether you’d have any trouble ruling against the president who appointed you,” Senator Charles E. Grassley</w:t>
      </w:r>
      <w:r w:rsidRPr="004B735B">
        <w:rPr>
          <w:rFonts w:asciiTheme="minorHAnsi" w:hAnsiTheme="minorHAnsi" w:cstheme="minorHAnsi"/>
        </w:rPr>
        <w:t xml:space="preserve">, the Iowa Republican who leads the Judiciary Committee, </w:t>
      </w:r>
      <w:r w:rsidRPr="004B735B">
        <w:rPr>
          <w:rStyle w:val="StyleUnderline"/>
          <w:rFonts w:asciiTheme="minorHAnsi" w:hAnsiTheme="minorHAnsi" w:cstheme="minorHAnsi"/>
        </w:rPr>
        <w:t>instructed him</w:t>
      </w:r>
      <w:r w:rsidRPr="004B735B">
        <w:rPr>
          <w:rFonts w:asciiTheme="minorHAnsi" w:hAnsiTheme="minorHAnsi" w:cstheme="minorHAnsi"/>
        </w:rPr>
        <w:t>.</w:t>
      </w:r>
    </w:p>
    <w:p w:rsidR="00935C39" w:rsidRPr="004B735B" w:rsidRDefault="00935C39" w:rsidP="00935C39">
      <w:pPr>
        <w:rPr>
          <w:rStyle w:val="StyleUnderline"/>
          <w:rFonts w:asciiTheme="minorHAnsi" w:hAnsiTheme="minorHAnsi" w:cstheme="minorHAnsi"/>
        </w:rPr>
      </w:pPr>
      <w:r w:rsidRPr="004B735B">
        <w:rPr>
          <w:rFonts w:asciiTheme="minorHAnsi" w:hAnsiTheme="minorHAnsi" w:cstheme="minorHAnsi"/>
        </w:rPr>
        <w:t>“That’s a softball, Mr. Chairman,” Judge Gorsuch said. “</w:t>
      </w:r>
      <w:r w:rsidRPr="004B735B">
        <w:rPr>
          <w:rStyle w:val="StyleUnderline"/>
          <w:rFonts w:asciiTheme="minorHAnsi" w:hAnsiTheme="minorHAnsi" w:cstheme="minorHAnsi"/>
          <w:highlight w:val="yellow"/>
        </w:rPr>
        <w:t>I have no difficulty ruling against or for any party</w:t>
      </w:r>
      <w:r w:rsidRPr="004B735B">
        <w:rPr>
          <w:rStyle w:val="StyleUnderline"/>
          <w:rFonts w:asciiTheme="minorHAnsi" w:hAnsiTheme="minorHAnsi" w:cstheme="minorHAnsi"/>
        </w:rPr>
        <w:t>, other than based on what the law and the facts and the particular case require.”</w:t>
      </w:r>
    </w:p>
    <w:p w:rsidR="00935C39" w:rsidRPr="004B735B" w:rsidRDefault="00935C39" w:rsidP="00935C39">
      <w:pPr>
        <w:rPr>
          <w:rFonts w:asciiTheme="minorHAnsi" w:hAnsiTheme="minorHAnsi" w:cstheme="minorHAnsi"/>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No L – Courts Announce in May</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SCOTUS doesn’t release decisions over the summer – </w:t>
      </w:r>
      <w:r w:rsidRPr="004B735B">
        <w:rPr>
          <w:rFonts w:asciiTheme="minorHAnsi" w:hAnsiTheme="minorHAnsi" w:cstheme="minorHAnsi"/>
          <w:u w:val="single"/>
        </w:rPr>
        <w:t>decisions must be final by May</w:t>
      </w:r>
      <w:r w:rsidRPr="004B735B">
        <w:rPr>
          <w:rFonts w:asciiTheme="minorHAnsi" w:hAnsiTheme="minorHAnsi" w:cstheme="minorHAnsi"/>
        </w:rPr>
        <w:t xml:space="preserve">. </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SCOTUS ‘12</w:t>
      </w:r>
      <w:r w:rsidRPr="004B735B">
        <w:rPr>
          <w:rFonts w:asciiTheme="minorHAnsi" w:hAnsiTheme="minorHAnsi" w:cstheme="minorHAnsi"/>
          <w:u w:color="000000"/>
        </w:rPr>
        <w:t xml:space="preserve"> </w:t>
      </w:r>
      <w:r w:rsidRPr="004B735B">
        <w:rPr>
          <w:rFonts w:asciiTheme="minorHAnsi" w:hAnsiTheme="minorHAnsi" w:cstheme="minorHAnsi"/>
          <w:sz w:val="16"/>
          <w:szCs w:val="16"/>
          <w:u w:color="000000"/>
        </w:rPr>
        <w:t>(Supreme Court of the United States; 7/25/2012; …</w:t>
      </w:r>
      <w:r w:rsidRPr="004B735B">
        <w:rPr>
          <w:rFonts w:asciiTheme="minorHAnsi" w:hAnsiTheme="minorHAnsi" w:cstheme="minorHAnsi"/>
          <w:sz w:val="16"/>
          <w:szCs w:val="16"/>
        </w:rPr>
        <w:t xml:space="preserve"> “The Court and Its Procedures,” http://www.supremecourt.gov/about/procedures.aspx, Accessed 7/25/2012)</w:t>
      </w:r>
    </w:p>
    <w:p w:rsidR="00935C39" w:rsidRPr="004B735B" w:rsidRDefault="00935C39" w:rsidP="00935C39">
      <w:pPr>
        <w:spacing w:line="276" w:lineRule="auto"/>
        <w:rPr>
          <w:rFonts w:asciiTheme="minorHAnsi" w:hAnsiTheme="minorHAnsi" w:cstheme="minorHAnsi"/>
          <w:sz w:val="16"/>
        </w:rPr>
      </w:pPr>
      <w:r w:rsidRPr="004B735B">
        <w:rPr>
          <w:rFonts w:asciiTheme="minorHAnsi" w:hAnsiTheme="minorHAnsi" w:cstheme="minorHAnsi"/>
          <w:u w:val="single"/>
        </w:rPr>
        <w:t xml:space="preserve">The Court </w:t>
      </w:r>
      <w:r w:rsidRPr="004B735B">
        <w:rPr>
          <w:rFonts w:asciiTheme="minorHAnsi" w:hAnsiTheme="minorHAnsi" w:cstheme="minorHAnsi"/>
          <w:b/>
          <w:u w:val="single"/>
        </w:rPr>
        <w:t>maintains this schedule</w:t>
      </w:r>
      <w:r w:rsidRPr="004B735B">
        <w:rPr>
          <w:rFonts w:asciiTheme="minorHAnsi" w:hAnsiTheme="minorHAnsi" w:cstheme="minorHAnsi"/>
          <w:u w:val="single"/>
        </w:rPr>
        <w:t xml:space="preserve"> each Term until all cases ready for submission have been heard and decided. </w:t>
      </w:r>
      <w:r w:rsidRPr="004B735B">
        <w:rPr>
          <w:rFonts w:asciiTheme="minorHAnsi" w:hAnsiTheme="minorHAnsi" w:cstheme="minorHAnsi"/>
          <w:b/>
          <w:u w:val="single"/>
        </w:rPr>
        <w:t>In May</w:t>
      </w:r>
      <w:r w:rsidRPr="004B735B">
        <w:rPr>
          <w:rFonts w:asciiTheme="minorHAnsi" w:hAnsiTheme="minorHAnsi" w:cstheme="minorHAnsi"/>
          <w:u w:val="single"/>
        </w:rPr>
        <w:t xml:space="preserve"> and June the Court sits </w:t>
      </w:r>
      <w:r w:rsidRPr="004B735B">
        <w:rPr>
          <w:rFonts w:asciiTheme="minorHAnsi" w:hAnsiTheme="minorHAnsi" w:cstheme="minorHAnsi"/>
          <w:b/>
          <w:u w:val="single"/>
        </w:rPr>
        <w:t>only to announce</w:t>
      </w:r>
      <w:r w:rsidRPr="004B735B">
        <w:rPr>
          <w:rFonts w:asciiTheme="minorHAnsi" w:hAnsiTheme="minorHAnsi" w:cstheme="minorHAnsi"/>
          <w:u w:val="single"/>
        </w:rPr>
        <w:t xml:space="preserve"> orders and opinions. The Court recesses at the end of June</w:t>
      </w:r>
      <w:r w:rsidRPr="004B735B">
        <w:rPr>
          <w:rFonts w:asciiTheme="minorHAnsi" w:hAnsiTheme="minorHAnsi" w:cstheme="minorHAnsi"/>
          <w:sz w:val="16"/>
        </w:rPr>
        <w:t xml:space="preserve">, but the work of the Justices is unceasing. </w:t>
      </w:r>
      <w:r w:rsidRPr="004B735B">
        <w:rPr>
          <w:rFonts w:asciiTheme="minorHAnsi" w:hAnsiTheme="minorHAnsi" w:cstheme="minorHAnsi"/>
          <w:u w:val="single"/>
        </w:rPr>
        <w:t xml:space="preserve">During the summer they continue to </w:t>
      </w:r>
      <w:r w:rsidRPr="004B735B">
        <w:rPr>
          <w:rFonts w:asciiTheme="minorHAnsi" w:hAnsiTheme="minorHAnsi" w:cstheme="minorHAnsi"/>
          <w:b/>
          <w:u w:val="single"/>
        </w:rPr>
        <w:t>analyze</w:t>
      </w:r>
      <w:r w:rsidRPr="004B735B">
        <w:rPr>
          <w:rFonts w:asciiTheme="minorHAnsi" w:hAnsiTheme="minorHAnsi" w:cstheme="minorHAnsi"/>
          <w:u w:val="single"/>
        </w:rPr>
        <w:t xml:space="preserve"> new petitions for review, consider motions and applications, and must make preparations for cases scheduled for fall argument.</w:t>
      </w: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No L – Strategic Announcements</w:t>
      </w:r>
    </w:p>
    <w:p w:rsidR="00935C39" w:rsidRPr="004B735B" w:rsidRDefault="00935C39" w:rsidP="00935C39">
      <w:pPr>
        <w:rPr>
          <w:rFonts w:asciiTheme="minorHAnsi" w:hAnsiTheme="minorHAnsi" w:cstheme="minorHAnsi"/>
        </w:rPr>
      </w:pP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Normal means – courts will strategically choose when to announce the plan to avoid controversy.  </w:t>
      </w:r>
    </w:p>
    <w:p w:rsidR="00935C39" w:rsidRPr="004B735B" w:rsidRDefault="00935C39" w:rsidP="00935C39">
      <w:pPr>
        <w:rPr>
          <w:rFonts w:asciiTheme="minorHAnsi" w:hAnsiTheme="minorHAnsi" w:cstheme="minorHAnsi"/>
          <w:sz w:val="16"/>
          <w:szCs w:val="16"/>
        </w:rPr>
      </w:pPr>
      <w:r w:rsidRPr="004B735B">
        <w:rPr>
          <w:rStyle w:val="Style13ptBold"/>
          <w:rFonts w:asciiTheme="minorHAnsi" w:hAnsiTheme="minorHAnsi" w:cstheme="minorHAnsi"/>
        </w:rPr>
        <w:t xml:space="preserve">Mondack ‘92 </w:t>
      </w:r>
      <w:r w:rsidRPr="004B735B">
        <w:rPr>
          <w:rFonts w:asciiTheme="minorHAnsi" w:hAnsiTheme="minorHAnsi" w:cstheme="minorHAnsi"/>
          <w:sz w:val="16"/>
          <w:szCs w:val="16"/>
        </w:rPr>
        <w:t>(92; Jeffery, assistant professor of political science @ the University of Pittsburgh, American Politics Quarterly, “Institutional legitimacy, policy legitimacy, and the Supreme Court.”)</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 xml:space="preserve">The process described by the political capital hypothesis acts as expected in the laboratory, and the logic of the link between institutional and policy legitimacy has thus gained strong empirical corroboration.  However, the dynamic's pervasiveness defies precise estimation due to the limitations of available public opinion data.  Still, the results reported here are provocative.  First, this view of legitimation may apply to institutions beyond the Supreme Court.  Consequently, efforts to use this theory in the study of other institutions may yield evidence supportive of a general process.  A second concern is how the Court responds to its institutional limits.  </w:t>
      </w:r>
      <w:r w:rsidRPr="004B735B">
        <w:rPr>
          <w:rFonts w:asciiTheme="minorHAnsi" w:hAnsiTheme="minorHAnsi" w:cstheme="minorHAnsi"/>
          <w:u w:val="single"/>
        </w:rPr>
        <w:t xml:space="preserve">Specifically, </w:t>
      </w:r>
      <w:r w:rsidRPr="004B735B">
        <w:rPr>
          <w:rFonts w:asciiTheme="minorHAnsi" w:hAnsiTheme="minorHAnsi" w:cstheme="minorHAnsi"/>
          <w:bCs/>
          <w:u w:val="single"/>
        </w:rPr>
        <w:t xml:space="preserve">strategy within the Court can be considered from the </w:t>
      </w:r>
      <w:r w:rsidRPr="004B735B">
        <w:rPr>
          <w:rFonts w:asciiTheme="minorHAnsi" w:hAnsiTheme="minorHAnsi" w:cstheme="minorHAnsi"/>
          <w:b/>
          <w:bCs/>
          <w:u w:val="single"/>
        </w:rPr>
        <w:t>context of legitimacy</w:t>
      </w:r>
      <w:r w:rsidRPr="004B735B">
        <w:rPr>
          <w:rFonts w:asciiTheme="minorHAnsi" w:hAnsiTheme="minorHAnsi" w:cstheme="minorHAnsi"/>
          <w:bCs/>
          <w:u w:val="single"/>
        </w:rPr>
        <w:t>.</w:t>
      </w:r>
      <w:r w:rsidRPr="004B735B">
        <w:rPr>
          <w:rFonts w:asciiTheme="minorHAnsi" w:hAnsiTheme="minorHAnsi" w:cstheme="minorHAnsi"/>
          <w:sz w:val="16"/>
        </w:rPr>
        <w:t xml:space="preserve">  For example, </w:t>
      </w:r>
      <w:r w:rsidRPr="004B735B">
        <w:rPr>
          <w:rFonts w:asciiTheme="minorHAnsi" w:hAnsiTheme="minorHAnsi" w:cstheme="minorHAnsi"/>
          <w:bCs/>
          <w:u w:val="single"/>
        </w:rPr>
        <w:t xml:space="preserve">what tactics may the Court employ to reduce the erosion of political capital?  By releasing </w:t>
      </w:r>
      <w:r w:rsidRPr="004B735B">
        <w:rPr>
          <w:rFonts w:asciiTheme="minorHAnsi" w:hAnsiTheme="minorHAnsi" w:cstheme="minorHAnsi"/>
          <w:b/>
          <w:bCs/>
          <w:u w:val="single"/>
        </w:rPr>
        <w:t>controversial rulings</w:t>
      </w:r>
      <w:r w:rsidRPr="004B735B">
        <w:rPr>
          <w:rFonts w:asciiTheme="minorHAnsi" w:hAnsiTheme="minorHAnsi" w:cstheme="minorHAnsi"/>
          <w:bCs/>
          <w:u w:val="single"/>
        </w:rPr>
        <w:t xml:space="preserve"> at the end of a term</w:t>
      </w:r>
      <w:r w:rsidRPr="004B735B">
        <w:rPr>
          <w:rFonts w:asciiTheme="minorHAnsi" w:hAnsiTheme="minorHAnsi" w:cstheme="minorHAnsi"/>
          <w:sz w:val="16"/>
        </w:rPr>
        <w:t xml:space="preserve">, for instance, </w:t>
      </w:r>
      <w:r w:rsidRPr="004B735B">
        <w:rPr>
          <w:rFonts w:asciiTheme="minorHAnsi" w:hAnsiTheme="minorHAnsi" w:cstheme="minorHAnsi"/>
          <w:u w:val="single"/>
        </w:rPr>
        <w:t xml:space="preserve">the Court may </w:t>
      </w:r>
      <w:r w:rsidRPr="004B735B">
        <w:rPr>
          <w:rFonts w:asciiTheme="minorHAnsi" w:hAnsiTheme="minorHAnsi" w:cstheme="minorHAnsi"/>
          <w:b/>
          <w:u w:val="single"/>
        </w:rPr>
        <w:t>afford itself a healing period</w:t>
      </w:r>
      <w:r w:rsidRPr="004B735B">
        <w:rPr>
          <w:rFonts w:asciiTheme="minorHAnsi" w:hAnsiTheme="minorHAnsi" w:cstheme="minorHAnsi"/>
          <w:u w:val="single"/>
        </w:rPr>
        <w:t xml:space="preserve">, a </w:t>
      </w:r>
      <w:r w:rsidRPr="004B735B">
        <w:rPr>
          <w:rFonts w:asciiTheme="minorHAnsi" w:hAnsiTheme="minorHAnsi" w:cstheme="minorHAnsi"/>
          <w:b/>
          <w:u w:val="single"/>
        </w:rPr>
        <w:t>time to repair</w:t>
      </w:r>
      <w:r w:rsidRPr="004B735B">
        <w:rPr>
          <w:rFonts w:asciiTheme="minorHAnsi" w:hAnsiTheme="minorHAnsi" w:cstheme="minorHAnsi"/>
          <w:u w:val="single"/>
        </w:rPr>
        <w:t xml:space="preserve"> damaged credibility prior to the next round of efforts at conferring policy legitimacy</w:t>
      </w:r>
      <w:r w:rsidRPr="004B735B">
        <w:rPr>
          <w:rFonts w:asciiTheme="minorHAnsi" w:hAnsiTheme="minorHAnsi" w:cstheme="minorHAnsi"/>
          <w:sz w:val="16"/>
        </w:rPr>
        <w:t>.  This suggests a third issue, the manner in which institutional approval is replenished.  Does institutional support return to some equilibrium once dispute surrounding a particular ruling fades, or must the Court release popular edicts to offset the effects of its controversial actions?</w:t>
      </w:r>
    </w:p>
    <w:p w:rsidR="00935C39" w:rsidRPr="004B735B" w:rsidRDefault="00935C39" w:rsidP="00935C39">
      <w:pPr>
        <w:rPr>
          <w:rFonts w:asciiTheme="minorHAnsi" w:hAnsiTheme="minorHAnsi" w:cstheme="minorHAnsi"/>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 xml:space="preserve">No L – Shielding </w:t>
      </w:r>
    </w:p>
    <w:p w:rsidR="00935C39" w:rsidRPr="004B735B" w:rsidRDefault="00935C39" w:rsidP="00935C39">
      <w:pPr>
        <w:rPr>
          <w:rFonts w:asciiTheme="minorHAnsi" w:hAnsiTheme="minorHAnsi" w:cstheme="minorHAnsi"/>
        </w:rPr>
      </w:pPr>
    </w:p>
    <w:p w:rsidR="00935C39" w:rsidRPr="004B735B" w:rsidRDefault="00935C39" w:rsidP="00935C39">
      <w:pPr>
        <w:pStyle w:val="Heading4"/>
        <w:spacing w:line="22" w:lineRule="atLeast"/>
        <w:rPr>
          <w:rFonts w:asciiTheme="minorHAnsi" w:hAnsiTheme="minorHAnsi" w:cstheme="minorHAnsi"/>
        </w:rPr>
      </w:pPr>
      <w:r w:rsidRPr="004B735B">
        <w:rPr>
          <w:rFonts w:asciiTheme="minorHAnsi" w:hAnsiTheme="minorHAnsi" w:cstheme="minorHAnsi"/>
        </w:rPr>
        <w:t xml:space="preserve">Courts take the blame for backlash – </w:t>
      </w:r>
      <w:r w:rsidRPr="004B735B">
        <w:rPr>
          <w:rFonts w:asciiTheme="minorHAnsi" w:hAnsiTheme="minorHAnsi" w:cstheme="minorHAnsi"/>
          <w:u w:val="single"/>
        </w:rPr>
        <w:t>no link</w:t>
      </w:r>
      <w:r w:rsidRPr="004B735B">
        <w:rPr>
          <w:rFonts w:asciiTheme="minorHAnsi" w:hAnsiTheme="minorHAnsi" w:cstheme="minorHAnsi"/>
        </w:rPr>
        <w:t xml:space="preserve"> to politics</w:t>
      </w:r>
    </w:p>
    <w:p w:rsidR="00935C39" w:rsidRPr="004B735B" w:rsidRDefault="00935C39" w:rsidP="00935C39">
      <w:pPr>
        <w:spacing w:line="22" w:lineRule="atLeast"/>
        <w:rPr>
          <w:rFonts w:asciiTheme="minorHAnsi" w:hAnsiTheme="minorHAnsi" w:cstheme="minorHAnsi"/>
          <w:lang w:bidi="en-US"/>
        </w:rPr>
      </w:pPr>
      <w:r w:rsidRPr="004B735B">
        <w:rPr>
          <w:rStyle w:val="Style13ptBold"/>
          <w:rFonts w:asciiTheme="minorHAnsi" w:hAnsiTheme="minorHAnsi" w:cstheme="minorHAnsi"/>
          <w:lang w:bidi="en-US"/>
        </w:rPr>
        <w:t>Ward 9</w:t>
      </w:r>
      <w:r w:rsidRPr="004B735B">
        <w:rPr>
          <w:rFonts w:asciiTheme="minorHAnsi" w:hAnsiTheme="minorHAnsi" w:cstheme="minorHAnsi"/>
          <w:b/>
          <w:lang w:bidi="en-US"/>
        </w:rPr>
        <w:t xml:space="preserve"> </w:t>
      </w:r>
      <w:r w:rsidRPr="004B735B">
        <w:rPr>
          <w:rFonts w:asciiTheme="minorHAnsi" w:hAnsiTheme="minorHAnsi" w:cstheme="minorHAnsi"/>
          <w:sz w:val="18"/>
          <w:szCs w:val="18"/>
        </w:rPr>
        <w:t>(Artemus, Professor @ NIU, Political Foundations of Judicial Supremacy, Congress and The Presidency, pg. 119)</w:t>
      </w:r>
    </w:p>
    <w:p w:rsidR="00935C39" w:rsidRPr="004B735B" w:rsidRDefault="00935C39" w:rsidP="00935C39">
      <w:pPr>
        <w:spacing w:line="22" w:lineRule="atLeast"/>
        <w:rPr>
          <w:rFonts w:asciiTheme="minorHAnsi" w:hAnsiTheme="minorHAnsi" w:cstheme="minorHAnsi"/>
          <w:sz w:val="16"/>
          <w:lang w:bidi="en-US"/>
        </w:rPr>
      </w:pPr>
      <w:r w:rsidRPr="004B735B">
        <w:rPr>
          <w:rFonts w:asciiTheme="minorHAnsi" w:hAnsiTheme="minorHAnsi" w:cstheme="minorHAnsi"/>
          <w:sz w:val="16"/>
          <w:lang w:bidi="en-US"/>
        </w:rPr>
        <w:t xml:space="preserve">After the old order has collapse the once- united, new-regime coalition begins to fracture as original commitments are extended to new issues. In chapter 3 Whittington combines Skowronek's articulation and disjunctive categories into the overarching "affiliated" presidencies as both seek to elaborate the regime begun under reconstructive leaders. By this point in the ascendant regime, Bourts are staffed by justices from the dominant ruling coalition via the appointment process - and Whittington spends time on appointment politics here and more fully in chapter 4. Perhaps counter-intuitively, </w:t>
      </w:r>
      <w:r w:rsidRPr="004B735B">
        <w:rPr>
          <w:rStyle w:val="StyleUnderline"/>
          <w:rFonts w:asciiTheme="minorHAnsi" w:hAnsiTheme="minorHAnsi" w:cstheme="minorHAnsi"/>
        </w:rPr>
        <w:t xml:space="preserve">affiliated political actors - including presidents - encourage </w:t>
      </w:r>
      <w:r w:rsidRPr="004B735B">
        <w:rPr>
          <w:rStyle w:val="StyleUnderline"/>
          <w:rFonts w:asciiTheme="minorHAnsi" w:hAnsiTheme="minorHAnsi" w:cstheme="minorHAnsi"/>
          <w:highlight w:val="yellow"/>
        </w:rPr>
        <w:t>Courts</w:t>
      </w:r>
      <w:r w:rsidRPr="004B735B">
        <w:rPr>
          <w:rStyle w:val="StyleUnderline"/>
          <w:rFonts w:asciiTheme="minorHAnsi" w:hAnsiTheme="minorHAnsi" w:cstheme="minorHAnsi"/>
        </w:rPr>
        <w:t xml:space="preserve"> to exercise vetoes and operate in issue areas</w:t>
      </w:r>
      <w:r w:rsidRPr="004B735B">
        <w:rPr>
          <w:rFonts w:asciiTheme="minorHAnsi" w:hAnsiTheme="minorHAnsi" w:cstheme="minorHAnsi"/>
          <w:sz w:val="16"/>
          <w:lang w:bidi="en-US"/>
        </w:rPr>
        <w:t xml:space="preserve"> of relatively low political salience. Of course, this "activism" is never used against the affiliated president per se. Instead, affiliated Courts correct for the overreaching of those who operate outside the preferred constitutional vision, which are often state and local governments who need to be brought into line with nationally dominant constitutional commitments. Whittington explains why</w:t>
      </w:r>
      <w:r w:rsidRPr="004B735B">
        <w:rPr>
          <w:rStyle w:val="StyleUnderline"/>
          <w:rFonts w:asciiTheme="minorHAnsi" w:hAnsiTheme="minorHAnsi" w:cstheme="minorHAnsi"/>
        </w:rPr>
        <w:t xml:space="preserve"> it is easier for affilitated judges, rather than affiliated presidents, to </w:t>
      </w:r>
      <w:r w:rsidRPr="004B735B">
        <w:rPr>
          <w:rStyle w:val="StyleUnderline"/>
          <w:rFonts w:asciiTheme="minorHAnsi" w:hAnsiTheme="minorHAnsi" w:cstheme="minorHAnsi"/>
          <w:highlight w:val="yellow"/>
        </w:rPr>
        <w:t>rein in outliers and conduct constitutional maintenance</w:t>
      </w:r>
      <w:r w:rsidRPr="004B735B">
        <w:rPr>
          <w:rStyle w:val="StyleUnderline"/>
          <w:rFonts w:asciiTheme="minorHAnsi" w:hAnsiTheme="minorHAnsi" w:cstheme="minorHAnsi"/>
        </w:rPr>
        <w:t xml:space="preserve">. The latter are saddled with controlling opposition political figures, </w:t>
      </w:r>
      <w:r w:rsidRPr="004B735B">
        <w:rPr>
          <w:rStyle w:val="StyleUnderline"/>
          <w:rFonts w:asciiTheme="minorHAnsi" w:hAnsiTheme="minorHAnsi" w:cstheme="minorHAnsi"/>
          <w:highlight w:val="yellow"/>
        </w:rPr>
        <w:t xml:space="preserve">satisfying short-term </w:t>
      </w:r>
      <w:r w:rsidRPr="004B735B">
        <w:rPr>
          <w:rStyle w:val="StyleUnderline"/>
          <w:rFonts w:asciiTheme="minorHAnsi" w:hAnsiTheme="minorHAnsi" w:cstheme="minorHAnsi"/>
        </w:rPr>
        <w:t xml:space="preserve">political </w:t>
      </w:r>
      <w:r w:rsidRPr="004B735B">
        <w:rPr>
          <w:rStyle w:val="StyleUnderline"/>
          <w:rFonts w:asciiTheme="minorHAnsi" w:hAnsiTheme="minorHAnsi" w:cstheme="minorHAnsi"/>
          <w:highlight w:val="yellow"/>
        </w:rPr>
        <w:t>demands, and navigating</w:t>
      </w:r>
      <w:r w:rsidRPr="004B735B">
        <w:rPr>
          <w:rStyle w:val="StyleUnderline"/>
          <w:rFonts w:asciiTheme="minorHAnsi" w:hAnsiTheme="minorHAnsi" w:cstheme="minorHAnsi"/>
        </w:rPr>
        <w:t xml:space="preserve"> intraregime </w:t>
      </w:r>
      <w:r w:rsidRPr="004B735B">
        <w:rPr>
          <w:rStyle w:val="StyleUnderline"/>
          <w:rFonts w:asciiTheme="minorHAnsi" w:hAnsiTheme="minorHAnsi" w:cstheme="minorHAnsi"/>
          <w:highlight w:val="yellow"/>
        </w:rPr>
        <w:t>gridlock</w:t>
      </w:r>
      <w:r w:rsidRPr="004B735B">
        <w:rPr>
          <w:rStyle w:val="StyleUnderline"/>
          <w:rFonts w:asciiTheme="minorHAnsi" w:hAnsiTheme="minorHAnsi" w:cstheme="minorHAnsi"/>
        </w:rPr>
        <w:t xml:space="preserve"> and political thickets.</w:t>
      </w:r>
      <w:r w:rsidRPr="004B735B">
        <w:rPr>
          <w:rFonts w:asciiTheme="minorHAnsi" w:hAnsiTheme="minorHAnsi" w:cstheme="minorHAnsi"/>
          <w:sz w:val="16"/>
          <w:lang w:bidi="en-US"/>
        </w:rPr>
        <w:t xml:space="preserve"> Furthermore, because of their electoral accountability, </w:t>
      </w:r>
      <w:r w:rsidRPr="004B735B">
        <w:rPr>
          <w:rFonts w:asciiTheme="minorHAnsi" w:hAnsiTheme="minorHAnsi" w:cstheme="minorHAnsi"/>
          <w:sz w:val="16"/>
        </w:rPr>
        <w:t>politicians engage in position-taking</w:t>
      </w:r>
      <w:r w:rsidRPr="004B735B">
        <w:rPr>
          <w:rFonts w:asciiTheme="minorHAnsi" w:hAnsiTheme="minorHAnsi" w:cstheme="minorHAnsi"/>
          <w:b/>
          <w:sz w:val="16"/>
          <w:lang w:bidi="en-US"/>
        </w:rPr>
        <w:t xml:space="preserve">, </w:t>
      </w:r>
      <w:r w:rsidRPr="004B735B">
        <w:rPr>
          <w:rFonts w:asciiTheme="minorHAnsi" w:hAnsiTheme="minorHAnsi" w:cstheme="minorHAnsi"/>
          <w:sz w:val="16"/>
          <w:lang w:bidi="en-US"/>
        </w:rPr>
        <w:t>credit-claiming, and blame-avoidance behavior. By contrast, their</w:t>
      </w:r>
      <w:r w:rsidRPr="004B735B">
        <w:rPr>
          <w:rFonts w:asciiTheme="minorHAnsi" w:hAnsiTheme="minorHAnsi" w:cstheme="minorHAnsi"/>
          <w:b/>
          <w:sz w:val="16"/>
          <w:lang w:bidi="en-US"/>
        </w:rPr>
        <w:t xml:space="preserve"> </w:t>
      </w:r>
      <w:r w:rsidRPr="004B735B">
        <w:rPr>
          <w:rStyle w:val="StyleUnderline"/>
          <w:rFonts w:asciiTheme="minorHAnsi" w:hAnsiTheme="minorHAnsi" w:cstheme="minorHAnsi"/>
          <w:highlight w:val="yellow"/>
        </w:rPr>
        <w:t>judicial counterparts are</w:t>
      </w:r>
      <w:r w:rsidRPr="004B735B">
        <w:rPr>
          <w:rStyle w:val="StyleUnderline"/>
          <w:rFonts w:asciiTheme="minorHAnsi" w:hAnsiTheme="minorHAnsi" w:cstheme="minorHAnsi"/>
        </w:rPr>
        <w:t xml:space="preserve"> relatively </w:t>
      </w:r>
      <w:r w:rsidRPr="004B735B">
        <w:rPr>
          <w:rStyle w:val="StyleUnderline"/>
          <w:rFonts w:asciiTheme="minorHAnsi" w:hAnsiTheme="minorHAnsi" w:cstheme="minorHAnsi"/>
          <w:highlight w:val="yellow"/>
        </w:rPr>
        <w:t>sheltered from political pressures</w:t>
      </w:r>
      <w:r w:rsidRPr="004B735B">
        <w:rPr>
          <w:rStyle w:val="StyleUnderline"/>
          <w:rFonts w:asciiTheme="minorHAnsi" w:hAnsiTheme="minorHAnsi" w:cstheme="minorHAnsi"/>
        </w:rPr>
        <w:t xml:space="preserve"> </w:t>
      </w:r>
      <w:r w:rsidRPr="004B735B">
        <w:rPr>
          <w:rFonts w:asciiTheme="minorHAnsi" w:hAnsiTheme="minorHAnsi" w:cstheme="minorHAnsi"/>
          <w:sz w:val="16"/>
        </w:rPr>
        <w:t>and have more straightforward decisional processes</w:t>
      </w:r>
      <w:r w:rsidRPr="004B735B">
        <w:rPr>
          <w:rFonts w:asciiTheme="minorHAnsi" w:hAnsiTheme="minorHAnsi" w:cstheme="minorHAnsi"/>
          <w:sz w:val="16"/>
          <w:lang w:bidi="en-US"/>
        </w:rPr>
        <w:t xml:space="preserve">. Activist </w:t>
      </w:r>
      <w:r w:rsidRPr="004B735B">
        <w:rPr>
          <w:rStyle w:val="Emphasis"/>
          <w:rFonts w:asciiTheme="minorHAnsi" w:hAnsiTheme="minorHAnsi" w:cstheme="minorHAnsi"/>
          <w:highlight w:val="yellow"/>
        </w:rPr>
        <w:t>Courts</w:t>
      </w:r>
      <w:r w:rsidRPr="004B735B">
        <w:rPr>
          <w:rStyle w:val="Emphasis"/>
          <w:rFonts w:asciiTheme="minorHAnsi" w:hAnsiTheme="minorHAnsi" w:cstheme="minorHAnsi"/>
        </w:rPr>
        <w:t xml:space="preserve"> can </w:t>
      </w:r>
      <w:r w:rsidRPr="004B735B">
        <w:rPr>
          <w:rStyle w:val="Emphasis"/>
          <w:rFonts w:asciiTheme="minorHAnsi" w:hAnsiTheme="minorHAnsi" w:cstheme="minorHAnsi"/>
          <w:highlight w:val="yellow"/>
        </w:rPr>
        <w:t>take</w:t>
      </w:r>
      <w:r w:rsidRPr="004B735B">
        <w:rPr>
          <w:rStyle w:val="Emphasis"/>
          <w:rFonts w:asciiTheme="minorHAnsi" w:hAnsiTheme="minorHAnsi" w:cstheme="minorHAnsi"/>
        </w:rPr>
        <w:t xml:space="preserve"> the </w:t>
      </w:r>
      <w:r w:rsidRPr="004B735B">
        <w:rPr>
          <w:rStyle w:val="Emphasis"/>
          <w:rFonts w:asciiTheme="minorHAnsi" w:hAnsiTheme="minorHAnsi" w:cstheme="minorHAnsi"/>
          <w:highlight w:val="yellow"/>
        </w:rPr>
        <w:t>blame for advancing</w:t>
      </w:r>
      <w:r w:rsidRPr="004B735B">
        <w:rPr>
          <w:rStyle w:val="StyleUnderline"/>
          <w:rFonts w:asciiTheme="minorHAnsi" w:hAnsiTheme="minorHAnsi" w:cstheme="minorHAnsi"/>
        </w:rPr>
        <w:t xml:space="preserve"> and legitimizing constitutional </w:t>
      </w:r>
      <w:r w:rsidRPr="004B735B">
        <w:rPr>
          <w:rStyle w:val="StyleUnderline"/>
          <w:rFonts w:asciiTheme="minorHAnsi" w:hAnsiTheme="minorHAnsi" w:cstheme="minorHAnsi"/>
          <w:highlight w:val="yellow"/>
        </w:rPr>
        <w:t>commitments that</w:t>
      </w:r>
      <w:r w:rsidRPr="004B735B">
        <w:rPr>
          <w:rStyle w:val="StyleUnderline"/>
          <w:rFonts w:asciiTheme="minorHAnsi" w:hAnsiTheme="minorHAnsi" w:cstheme="minorHAnsi"/>
        </w:rPr>
        <w:t xml:space="preserve"> might </w:t>
      </w:r>
      <w:r w:rsidRPr="004B735B">
        <w:rPr>
          <w:rStyle w:val="StyleUnderline"/>
          <w:rFonts w:asciiTheme="minorHAnsi" w:hAnsiTheme="minorHAnsi" w:cstheme="minorHAnsi"/>
          <w:highlight w:val="yellow"/>
        </w:rPr>
        <w:t xml:space="preserve">have </w:t>
      </w:r>
      <w:r w:rsidRPr="004B735B">
        <w:rPr>
          <w:rStyle w:val="StyleUnderline"/>
          <w:rFonts w:asciiTheme="minorHAnsi" w:hAnsiTheme="minorHAnsi" w:cstheme="minorHAnsi"/>
        </w:rPr>
        <w:t>electoral</w:t>
      </w:r>
      <w:r w:rsidRPr="004B735B">
        <w:rPr>
          <w:rStyle w:val="StyleUnderline"/>
          <w:rFonts w:asciiTheme="minorHAnsi" w:hAnsiTheme="minorHAnsi" w:cstheme="minorHAnsi"/>
          <w:highlight w:val="yellow"/>
        </w:rPr>
        <w:t xml:space="preserve"> costs</w:t>
      </w:r>
      <w:r w:rsidRPr="004B735B">
        <w:rPr>
          <w:rFonts w:asciiTheme="minorHAnsi" w:hAnsiTheme="minorHAnsi" w:cstheme="minorHAnsi"/>
          <w:sz w:val="16"/>
          <w:lang w:bidi="en-US"/>
        </w:rPr>
        <w:t>. In short, a division of labor exists between politicians and judges affiliated with the dominant regime.</w:t>
      </w:r>
    </w:p>
    <w:p w:rsidR="00935C39" w:rsidRPr="004B735B" w:rsidRDefault="00935C39" w:rsidP="00935C39">
      <w:pPr>
        <w:pStyle w:val="Heading4"/>
        <w:spacing w:line="22" w:lineRule="atLeast"/>
        <w:rPr>
          <w:rFonts w:asciiTheme="minorHAnsi" w:hAnsiTheme="minorHAnsi" w:cstheme="minorHAnsi"/>
        </w:rPr>
      </w:pPr>
      <w:r w:rsidRPr="004B735B">
        <w:rPr>
          <w:rFonts w:asciiTheme="minorHAnsi" w:hAnsiTheme="minorHAnsi" w:cstheme="minorHAnsi"/>
        </w:rPr>
        <w:t>Courts shield the link</w:t>
      </w:r>
    </w:p>
    <w:p w:rsidR="00935C39" w:rsidRPr="004B735B" w:rsidRDefault="00935C39" w:rsidP="00935C39">
      <w:pPr>
        <w:spacing w:line="22" w:lineRule="atLeast"/>
        <w:rPr>
          <w:rFonts w:asciiTheme="minorHAnsi" w:hAnsiTheme="minorHAnsi" w:cstheme="minorHAnsi"/>
          <w:b/>
        </w:rPr>
      </w:pPr>
      <w:r w:rsidRPr="004B735B">
        <w:rPr>
          <w:rStyle w:val="Style13ptBold"/>
          <w:rFonts w:asciiTheme="minorHAnsi" w:hAnsiTheme="minorHAnsi" w:cstheme="minorHAnsi"/>
        </w:rPr>
        <w:t>Whittington 5</w:t>
      </w:r>
      <w:r w:rsidRPr="004B735B">
        <w:rPr>
          <w:rFonts w:asciiTheme="minorHAnsi" w:hAnsiTheme="minorHAnsi" w:cstheme="minorHAnsi"/>
          <w:b/>
        </w:rPr>
        <w:t xml:space="preserve"> </w:t>
      </w:r>
      <w:r w:rsidRPr="004B735B">
        <w:rPr>
          <w:rFonts w:asciiTheme="minorHAnsi" w:hAnsiTheme="minorHAnsi" w:cstheme="minorHAnsi"/>
          <w:sz w:val="18"/>
          <w:szCs w:val="18"/>
        </w:rPr>
        <w:t>(Keith E., Professor of Politics - Princeton University, "Interpose Your Friendly Hand: Political Supports for the Exercise of Judicial Review by the United States Supreme Court”, The American Political Science Review, Nov., (99)4, p. 583)</w:t>
      </w:r>
    </w:p>
    <w:p w:rsidR="00935C39" w:rsidRPr="004B735B" w:rsidRDefault="00935C39" w:rsidP="00935C39">
      <w:pPr>
        <w:spacing w:line="22" w:lineRule="atLeast"/>
        <w:rPr>
          <w:rFonts w:asciiTheme="minorHAnsi" w:hAnsiTheme="minorHAnsi" w:cstheme="minorHAnsi"/>
          <w:sz w:val="16"/>
        </w:rPr>
      </w:pPr>
      <w:r w:rsidRPr="004B735B">
        <w:rPr>
          <w:rFonts w:asciiTheme="minorHAnsi" w:hAnsiTheme="minorHAnsi" w:cstheme="minorHAnsi"/>
          <w:sz w:val="16"/>
        </w:rPr>
        <w:t xml:space="preserve">There are some issues that politicians cannot easily handle. For individual legislators, their constituents may be sharply divided on a given issue or overwhelmingly hostile to a policy that the legislator would nonetheless like to see adopted. Party leaders, including </w:t>
      </w:r>
      <w:r w:rsidRPr="004B735B">
        <w:rPr>
          <w:rFonts w:asciiTheme="minorHAnsi" w:hAnsiTheme="minorHAnsi" w:cstheme="minorHAnsi"/>
          <w:highlight w:val="yellow"/>
          <w:u w:val="single"/>
        </w:rPr>
        <w:t>presidents</w:t>
      </w:r>
      <w:r w:rsidRPr="004B735B">
        <w:rPr>
          <w:rFonts w:asciiTheme="minorHAnsi" w:hAnsiTheme="minorHAnsi" w:cstheme="minorHAnsi"/>
          <w:u w:val="single"/>
        </w:rPr>
        <w:t xml:space="preserve"> and legislative leaders</w:t>
      </w:r>
      <w:r w:rsidRPr="004B735B">
        <w:rPr>
          <w:rFonts w:asciiTheme="minorHAnsi" w:hAnsiTheme="minorHAnsi" w:cstheme="minorHAnsi"/>
          <w:sz w:val="16"/>
        </w:rPr>
        <w:t xml:space="preserve">, must similarly sometimes manage deeply divided or cross-pressured coalitions. When faced with such issues, elected officials </w:t>
      </w:r>
      <w:r w:rsidRPr="004B735B">
        <w:rPr>
          <w:rFonts w:asciiTheme="minorHAnsi" w:hAnsiTheme="minorHAnsi" w:cstheme="minorHAnsi"/>
          <w:u w:val="single"/>
        </w:rPr>
        <w:t xml:space="preserve">may </w:t>
      </w:r>
      <w:r w:rsidRPr="004B735B">
        <w:rPr>
          <w:rFonts w:asciiTheme="minorHAnsi" w:hAnsiTheme="minorHAnsi" w:cstheme="minorHAnsi"/>
          <w:highlight w:val="yellow"/>
          <w:u w:val="single"/>
        </w:rPr>
        <w:t xml:space="preserve">actively </w:t>
      </w:r>
      <w:r w:rsidRPr="004B735B">
        <w:rPr>
          <w:rStyle w:val="Emphasis"/>
          <w:rFonts w:asciiTheme="minorHAnsi" w:hAnsiTheme="minorHAnsi" w:cstheme="minorHAnsi"/>
          <w:highlight w:val="yellow"/>
        </w:rPr>
        <w:t>seek to turn over controversial</w:t>
      </w:r>
      <w:r w:rsidRPr="004B735B">
        <w:rPr>
          <w:rStyle w:val="Emphasis"/>
          <w:rFonts w:asciiTheme="minorHAnsi" w:hAnsiTheme="minorHAnsi" w:cstheme="minorHAnsi"/>
        </w:rPr>
        <w:t xml:space="preserve"> political </w:t>
      </w:r>
      <w:r w:rsidRPr="004B735B">
        <w:rPr>
          <w:rStyle w:val="Emphasis"/>
          <w:rFonts w:asciiTheme="minorHAnsi" w:hAnsiTheme="minorHAnsi" w:cstheme="minorHAnsi"/>
          <w:highlight w:val="yellow"/>
        </w:rPr>
        <w:t>questions to the courts</w:t>
      </w:r>
      <w:r w:rsidRPr="004B735B">
        <w:rPr>
          <w:rStyle w:val="Emphasis"/>
          <w:rFonts w:asciiTheme="minorHAnsi" w:hAnsiTheme="minorHAnsi" w:cstheme="minorHAnsi"/>
        </w:rPr>
        <w:t xml:space="preserve"> so as </w:t>
      </w:r>
      <w:r w:rsidRPr="004B735B">
        <w:rPr>
          <w:rStyle w:val="Emphasis"/>
          <w:rFonts w:asciiTheme="minorHAnsi" w:hAnsiTheme="minorHAnsi" w:cstheme="minorHAnsi"/>
          <w:highlight w:val="yellow"/>
        </w:rPr>
        <w:t>to circumvent</w:t>
      </w:r>
      <w:r w:rsidRPr="004B735B">
        <w:rPr>
          <w:rFonts w:asciiTheme="minorHAnsi" w:hAnsiTheme="minorHAnsi" w:cstheme="minorHAnsi"/>
          <w:u w:val="single"/>
        </w:rPr>
        <w:t xml:space="preserve"> a paralyzed legislature and avoid the political </w:t>
      </w:r>
      <w:r w:rsidRPr="004B735B">
        <w:rPr>
          <w:rFonts w:asciiTheme="minorHAnsi" w:hAnsiTheme="minorHAnsi" w:cstheme="minorHAnsi"/>
          <w:highlight w:val="yellow"/>
          <w:u w:val="single"/>
        </w:rPr>
        <w:t>fallout</w:t>
      </w:r>
      <w:r w:rsidRPr="004B735B">
        <w:rPr>
          <w:rFonts w:asciiTheme="minorHAnsi" w:hAnsiTheme="minorHAnsi" w:cstheme="minorHAnsi"/>
          <w:u w:val="single"/>
        </w:rPr>
        <w:t xml:space="preserve"> that would come with taking direct action themselves</w:t>
      </w:r>
      <w:r w:rsidRPr="004B735B">
        <w:rPr>
          <w:rFonts w:asciiTheme="minorHAnsi" w:hAnsiTheme="minorHAnsi" w:cstheme="minorHAnsi"/>
          <w:sz w:val="16"/>
        </w:rPr>
        <w:t xml:space="preserve">. As Mark Graber (1993) has detailed </w:t>
      </w:r>
      <w:r w:rsidRPr="004B735B">
        <w:rPr>
          <w:rFonts w:asciiTheme="minorHAnsi" w:hAnsiTheme="minorHAnsi" w:cstheme="minorHAnsi"/>
          <w:u w:val="single"/>
        </w:rPr>
        <w:t>in cases such as</w:t>
      </w:r>
      <w:r w:rsidRPr="004B735B">
        <w:rPr>
          <w:rFonts w:asciiTheme="minorHAnsi" w:hAnsiTheme="minorHAnsi" w:cstheme="minorHAnsi"/>
          <w:sz w:val="16"/>
        </w:rPr>
        <w:t xml:space="preserve"> slavery and </w:t>
      </w:r>
      <w:r w:rsidRPr="004B735B">
        <w:rPr>
          <w:rFonts w:asciiTheme="minorHAnsi" w:hAnsiTheme="minorHAnsi" w:cstheme="minorHAnsi"/>
          <w:u w:val="single"/>
        </w:rPr>
        <w:t xml:space="preserve">abortion, </w:t>
      </w:r>
      <w:r w:rsidRPr="004B735B">
        <w:rPr>
          <w:rFonts w:asciiTheme="minorHAnsi" w:hAnsiTheme="minorHAnsi" w:cstheme="minorHAnsi"/>
          <w:highlight w:val="yellow"/>
          <w:u w:val="single"/>
        </w:rPr>
        <w:t>elected officials</w:t>
      </w:r>
      <w:r w:rsidRPr="004B735B">
        <w:rPr>
          <w:rFonts w:asciiTheme="minorHAnsi" w:hAnsiTheme="minorHAnsi" w:cstheme="minorHAnsi"/>
          <w:u w:val="single"/>
        </w:rPr>
        <w:t xml:space="preserve"> may </w:t>
      </w:r>
      <w:r w:rsidRPr="004B735B">
        <w:rPr>
          <w:rFonts w:asciiTheme="minorHAnsi" w:hAnsiTheme="minorHAnsi" w:cstheme="minorHAnsi"/>
          <w:highlight w:val="yellow"/>
          <w:u w:val="single"/>
        </w:rPr>
        <w:t>prefer judicial resolution</w:t>
      </w:r>
      <w:r w:rsidRPr="004B735B">
        <w:rPr>
          <w:rFonts w:asciiTheme="minorHAnsi" w:hAnsiTheme="minorHAnsi" w:cstheme="minorHAnsi"/>
          <w:u w:val="single"/>
        </w:rPr>
        <w:t xml:space="preserve"> of disruptive political issues to direct legislative action,</w:t>
      </w:r>
      <w:r w:rsidRPr="004B735B">
        <w:rPr>
          <w:rFonts w:asciiTheme="minorHAnsi" w:hAnsiTheme="minorHAnsi" w:cstheme="minorHAnsi"/>
          <w:sz w:val="16"/>
        </w:rPr>
        <w:t xml:space="preserve"> especially when the courts are believed to be sympathetic to the politician's own substantive preferences but </w:t>
      </w:r>
      <w:r w:rsidRPr="004B735B">
        <w:rPr>
          <w:rFonts w:asciiTheme="minorHAnsi" w:hAnsiTheme="minorHAnsi" w:cstheme="minorHAnsi"/>
          <w:u w:val="single"/>
        </w:rPr>
        <w:t>even when the attitude of the courts is uncertain</w:t>
      </w:r>
      <w:r w:rsidRPr="004B735B">
        <w:rPr>
          <w:rFonts w:asciiTheme="minorHAnsi" w:hAnsiTheme="minorHAnsi" w:cstheme="minorHAnsi"/>
          <w:sz w:val="16"/>
        </w:rPr>
        <w:t xml:space="preserve"> or unfavorable (see also, Lovell 2003). Even when politicians do not invite judicial intervention, </w:t>
      </w:r>
      <w:r w:rsidRPr="004B735B">
        <w:rPr>
          <w:rFonts w:asciiTheme="minorHAnsi" w:hAnsiTheme="minorHAnsi" w:cstheme="minorHAnsi"/>
          <w:u w:val="single"/>
        </w:rPr>
        <w:t xml:space="preserve">strategically minded </w:t>
      </w:r>
      <w:r w:rsidRPr="004B735B">
        <w:rPr>
          <w:rFonts w:asciiTheme="minorHAnsi" w:hAnsiTheme="minorHAnsi" w:cstheme="minorHAnsi"/>
          <w:highlight w:val="yellow"/>
          <w:u w:val="single"/>
        </w:rPr>
        <w:t>courts</w:t>
      </w:r>
      <w:r w:rsidRPr="004B735B">
        <w:rPr>
          <w:rFonts w:asciiTheme="minorHAnsi" w:hAnsiTheme="minorHAnsi" w:cstheme="minorHAnsi"/>
          <w:sz w:val="16"/>
        </w:rPr>
        <w:t xml:space="preserve"> will </w:t>
      </w:r>
      <w:r w:rsidRPr="004B735B">
        <w:rPr>
          <w:rFonts w:asciiTheme="minorHAnsi" w:hAnsiTheme="minorHAnsi" w:cstheme="minorHAnsi"/>
          <w:highlight w:val="yellow"/>
          <w:u w:val="single"/>
        </w:rPr>
        <w:t>take into account</w:t>
      </w:r>
      <w:r w:rsidRPr="004B735B">
        <w:rPr>
          <w:rFonts w:asciiTheme="minorHAnsi" w:hAnsiTheme="minorHAnsi" w:cstheme="minorHAnsi"/>
          <w:u w:val="single"/>
        </w:rPr>
        <w:t xml:space="preserve"> not only the </w:t>
      </w:r>
      <w:r w:rsidRPr="004B735B">
        <w:rPr>
          <w:rFonts w:asciiTheme="minorHAnsi" w:hAnsiTheme="minorHAnsi" w:cstheme="minorHAnsi"/>
          <w:highlight w:val="yellow"/>
          <w:u w:val="single"/>
        </w:rPr>
        <w:t>policy preferences</w:t>
      </w:r>
      <w:r w:rsidRPr="004B735B">
        <w:rPr>
          <w:rFonts w:asciiTheme="minorHAnsi" w:hAnsiTheme="minorHAnsi" w:cstheme="minorHAnsi"/>
          <w:u w:val="single"/>
        </w:rPr>
        <w:t xml:space="preserve"> </w:t>
      </w:r>
      <w:r w:rsidRPr="004B735B">
        <w:rPr>
          <w:rFonts w:asciiTheme="minorHAnsi" w:hAnsiTheme="minorHAnsi" w:cstheme="minorHAnsi"/>
          <w:sz w:val="16"/>
        </w:rPr>
        <w:t xml:space="preserve">of well-positioned policymakers but also the willingness of those potential policymakers to act if doing so means that they must assume responsibility for policy outcomes. For cross-pressured politicians and coalition leaders, </w:t>
      </w:r>
      <w:r w:rsidRPr="004B735B">
        <w:rPr>
          <w:rStyle w:val="Emphasis"/>
          <w:rFonts w:asciiTheme="minorHAnsi" w:hAnsiTheme="minorHAnsi" w:cstheme="minorHAnsi"/>
          <w:highlight w:val="yellow"/>
        </w:rPr>
        <w:t>shifting blame</w:t>
      </w:r>
      <w:r w:rsidRPr="004B735B">
        <w:rPr>
          <w:rFonts w:asciiTheme="minorHAnsi" w:hAnsiTheme="minorHAnsi" w:cstheme="minorHAnsi"/>
          <w:highlight w:val="yellow"/>
          <w:u w:val="single"/>
        </w:rPr>
        <w:t xml:space="preserve"> for controversial decisions</w:t>
      </w:r>
      <w:r w:rsidRPr="004B735B">
        <w:rPr>
          <w:rFonts w:asciiTheme="minorHAnsi" w:hAnsiTheme="minorHAnsi" w:cstheme="minorHAnsi"/>
          <w:u w:val="single"/>
        </w:rPr>
        <w:t xml:space="preserve"> to the Court</w:t>
      </w:r>
      <w:r w:rsidRPr="004B735B">
        <w:rPr>
          <w:rFonts w:asciiTheme="minorHAnsi" w:hAnsiTheme="minorHAnsi" w:cstheme="minorHAnsi"/>
          <w:b/>
          <w:sz w:val="16"/>
        </w:rPr>
        <w:t xml:space="preserve"> </w:t>
      </w:r>
      <w:r w:rsidRPr="004B735B">
        <w:rPr>
          <w:rFonts w:asciiTheme="minorHAnsi" w:hAnsiTheme="minorHAnsi" w:cstheme="minorHAnsi"/>
          <w:u w:val="single"/>
        </w:rPr>
        <w:t xml:space="preserve">and obscuring their own relationship to those decisions </w:t>
      </w:r>
      <w:r w:rsidRPr="004B735B">
        <w:rPr>
          <w:rFonts w:asciiTheme="minorHAnsi" w:hAnsiTheme="minorHAnsi" w:cstheme="minorHAnsi"/>
          <w:highlight w:val="yellow"/>
          <w:u w:val="single"/>
        </w:rPr>
        <w:t>may preserve electoral support and</w:t>
      </w:r>
      <w:r w:rsidRPr="004B735B">
        <w:rPr>
          <w:rFonts w:asciiTheme="minorHAnsi" w:hAnsiTheme="minorHAnsi" w:cstheme="minorHAnsi"/>
          <w:u w:val="single"/>
        </w:rPr>
        <w:t xml:space="preserve"> coalition </w:t>
      </w:r>
      <w:r w:rsidRPr="004B735B">
        <w:rPr>
          <w:rFonts w:asciiTheme="minorHAnsi" w:hAnsiTheme="minorHAnsi" w:cstheme="minorHAnsi"/>
          <w:highlight w:val="yellow"/>
          <w:u w:val="single"/>
        </w:rPr>
        <w:t>unity</w:t>
      </w:r>
      <w:r w:rsidRPr="004B735B">
        <w:rPr>
          <w:rFonts w:asciiTheme="minorHAnsi" w:hAnsiTheme="minorHAnsi" w:cstheme="minorHAnsi"/>
          <w:u w:val="single"/>
        </w:rPr>
        <w:t xml:space="preserve"> without threatening</w:t>
      </w:r>
      <w:r w:rsidRPr="004B735B">
        <w:rPr>
          <w:rFonts w:asciiTheme="minorHAnsi" w:hAnsiTheme="minorHAnsi" w:cstheme="minorHAnsi"/>
          <w:sz w:val="16"/>
        </w:rPr>
        <w:t xml:space="preserve"> active </w:t>
      </w:r>
      <w:r w:rsidRPr="004B735B">
        <w:rPr>
          <w:rFonts w:asciiTheme="minorHAnsi" w:hAnsiTheme="minorHAnsi" w:cstheme="minorHAnsi"/>
          <w:u w:val="single"/>
        </w:rPr>
        <w:t>judicial review</w:t>
      </w:r>
      <w:r w:rsidRPr="004B735B">
        <w:rPr>
          <w:rFonts w:asciiTheme="minorHAnsi" w:hAnsiTheme="minorHAnsi" w:cstheme="minorHAnsi"/>
          <w:sz w:val="16"/>
        </w:rPr>
        <w:t xml:space="preserve"> (Arnold 1990; Fiorina 1986; Weaver 1986). The conditions for the exercise of judicial review may be relatively favorable when judicial invalidations of legislative policy can be managed to the electoral benefit of most legislators. In the cases considered previously, fractious coalitions produced legislation that presidents and party leaders deplored but were unwilling to block. Divisions within the governing coalition can also prevent legislative action that political leaders want taken, as illustrated in the following case.</w:t>
      </w:r>
    </w:p>
    <w:p w:rsidR="00935C39" w:rsidRPr="004B735B" w:rsidRDefault="00935C39" w:rsidP="00935C39">
      <w:pPr>
        <w:pStyle w:val="Heading4"/>
        <w:rPr>
          <w:rFonts w:asciiTheme="minorHAnsi" w:hAnsiTheme="minorHAnsi" w:cstheme="minorHAnsi"/>
          <w:lang w:bidi="en-US"/>
        </w:rPr>
      </w:pPr>
      <w:r w:rsidRPr="004B735B">
        <w:rPr>
          <w:rFonts w:asciiTheme="minorHAnsi" w:hAnsiTheme="minorHAnsi" w:cstheme="minorHAnsi"/>
          <w:lang w:bidi="en-US"/>
        </w:rPr>
        <w:t xml:space="preserve">The president will </w:t>
      </w:r>
      <w:r w:rsidRPr="004B735B">
        <w:rPr>
          <w:rFonts w:asciiTheme="minorHAnsi" w:hAnsiTheme="minorHAnsi" w:cstheme="minorHAnsi"/>
          <w:u w:val="single"/>
          <w:lang w:bidi="en-US"/>
        </w:rPr>
        <w:t>deflect blame</w:t>
      </w:r>
      <w:r w:rsidRPr="004B735B">
        <w:rPr>
          <w:rFonts w:asciiTheme="minorHAnsi" w:hAnsiTheme="minorHAnsi" w:cstheme="minorHAnsi"/>
          <w:lang w:bidi="en-US"/>
        </w:rPr>
        <w:t xml:space="preserve"> – best studies and empirics</w:t>
      </w:r>
    </w:p>
    <w:p w:rsidR="00935C39" w:rsidRPr="004B735B" w:rsidRDefault="00935C39" w:rsidP="00935C39">
      <w:pPr>
        <w:rPr>
          <w:rFonts w:asciiTheme="minorHAnsi" w:hAnsiTheme="minorHAnsi" w:cstheme="minorHAnsi"/>
          <w:sz w:val="16"/>
          <w:szCs w:val="16"/>
        </w:rPr>
      </w:pPr>
      <w:r w:rsidRPr="004B735B">
        <w:rPr>
          <w:rStyle w:val="Style13ptBold"/>
          <w:rFonts w:asciiTheme="minorHAnsi" w:hAnsiTheme="minorHAnsi" w:cstheme="minorHAnsi"/>
        </w:rPr>
        <w:t xml:space="preserve">Martens 7 </w:t>
      </w:r>
      <w:r w:rsidRPr="004B735B">
        <w:rPr>
          <w:rFonts w:asciiTheme="minorHAnsi" w:hAnsiTheme="minorHAnsi" w:cstheme="minorHAnsi"/>
          <w:sz w:val="18"/>
          <w:szCs w:val="18"/>
        </w:rPr>
        <w:t>(2007; Alison, professor of political science at the University of Louisville, Perspectives on Politics, “Reconsidering Judicial Supremacy: From the Counter-Majoritarian Difficulty to Constitutional Transformations,” Vol. 5, Issue 3, p. 447-459)</w:t>
      </w:r>
      <w:r w:rsidRPr="004B735B">
        <w:rPr>
          <w:rFonts w:asciiTheme="minorHAnsi" w:hAnsiTheme="minorHAnsi" w:cstheme="minorHAnsi"/>
          <w:sz w:val="16"/>
          <w:szCs w:val="16"/>
        </w:rPr>
        <w:t xml:space="preserve"> </w:t>
      </w:r>
    </w:p>
    <w:p w:rsidR="00935C39" w:rsidRPr="004B735B" w:rsidRDefault="00935C39" w:rsidP="00935C39">
      <w:pPr>
        <w:spacing w:line="240" w:lineRule="auto"/>
        <w:rPr>
          <w:rFonts w:asciiTheme="minorHAnsi" w:hAnsiTheme="minorHAnsi" w:cstheme="minorHAnsi"/>
          <w:sz w:val="16"/>
        </w:rPr>
      </w:pPr>
      <w:r w:rsidRPr="004B735B">
        <w:rPr>
          <w:rFonts w:asciiTheme="minorHAnsi" w:hAnsiTheme="minorHAnsi" w:cstheme="minorHAnsi"/>
          <w:sz w:val="16"/>
        </w:rPr>
        <w:t xml:space="preserve">The outline of this revised research agenda, begins by looking at a 1993 article written by Mark Graber challenging the countermajoritarian difficulty paradigm. Graber's observations point to the importance of studying systemic transformations, such as the evolution of judicial supremacy. Using historical case studies on abortion, the Dred Scott controversy, and anti-trust issues to study perceived incidents of judicial independence, he contends that scholars who seek to justify independent judicial policymaking, even in the face of believed democratic deficiencies, misunderstand and inaccurately represent the relationships between justices and elected officials. By looking at the dialogues between these parties it becomes apparent that </w:t>
      </w:r>
      <w:r w:rsidRPr="004B735B">
        <w:rPr>
          <w:rStyle w:val="StyleUnderline"/>
          <w:rFonts w:asciiTheme="minorHAnsi" w:hAnsiTheme="minorHAnsi" w:cstheme="minorHAnsi"/>
          <w:highlight w:val="yellow"/>
        </w:rPr>
        <w:t>judicial independence</w:t>
      </w:r>
      <w:r w:rsidRPr="004B735B">
        <w:rPr>
          <w:rFonts w:asciiTheme="minorHAnsi" w:hAnsiTheme="minorHAnsi" w:cstheme="minorHAnsi"/>
          <w:sz w:val="16"/>
        </w:rPr>
        <w:t xml:space="preserve">, when it actually occurs, </w:t>
      </w:r>
      <w:r w:rsidRPr="004B735B">
        <w:rPr>
          <w:rStyle w:val="StyleUnderline"/>
          <w:rFonts w:asciiTheme="minorHAnsi" w:hAnsiTheme="minorHAnsi" w:cstheme="minorHAnsi"/>
          <w:highlight w:val="yellow"/>
        </w:rPr>
        <w:t>is</w:t>
      </w:r>
      <w:r w:rsidRPr="004B735B">
        <w:rPr>
          <w:rStyle w:val="StyleUnderline"/>
          <w:rFonts w:asciiTheme="minorHAnsi" w:hAnsiTheme="minorHAnsi" w:cstheme="minorHAnsi"/>
        </w:rPr>
        <w:t xml:space="preserve"> often </w:t>
      </w:r>
      <w:r w:rsidRPr="004B735B">
        <w:rPr>
          <w:rStyle w:val="StyleUnderline"/>
          <w:rFonts w:asciiTheme="minorHAnsi" w:hAnsiTheme="minorHAnsi" w:cstheme="minorHAnsi"/>
          <w:highlight w:val="yellow"/>
        </w:rPr>
        <w:t xml:space="preserve">exercised at the invitation of </w:t>
      </w:r>
      <w:r w:rsidRPr="004B735B">
        <w:rPr>
          <w:rStyle w:val="StyleUnderline"/>
          <w:rFonts w:asciiTheme="minorHAnsi" w:hAnsiTheme="minorHAnsi" w:cstheme="minorHAnsi"/>
        </w:rPr>
        <w:t xml:space="preserve">elected </w:t>
      </w:r>
      <w:r w:rsidRPr="004B735B">
        <w:rPr>
          <w:rStyle w:val="StyleUnderline"/>
          <w:rFonts w:asciiTheme="minorHAnsi" w:hAnsiTheme="minorHAnsi" w:cstheme="minorHAnsi"/>
          <w:highlight w:val="yellow"/>
        </w:rPr>
        <w:t>officials</w:t>
      </w:r>
      <w:r w:rsidRPr="004B735B">
        <w:rPr>
          <w:rFonts w:asciiTheme="minorHAnsi" w:hAnsiTheme="minorHAnsi" w:cstheme="minorHAnsi"/>
          <w:sz w:val="16"/>
        </w:rPr>
        <w:t xml:space="preserve">, and in the absence of any expressed majoritarian choice, </w:t>
      </w:r>
      <w:r w:rsidRPr="004B735B">
        <w:rPr>
          <w:rStyle w:val="StyleUnderline"/>
          <w:rFonts w:asciiTheme="minorHAnsi" w:hAnsiTheme="minorHAnsi" w:cstheme="minorHAnsi"/>
        </w:rPr>
        <w:t xml:space="preserve">in order </w:t>
      </w:r>
      <w:r w:rsidRPr="004B735B">
        <w:rPr>
          <w:rStyle w:val="StyleUnderline"/>
          <w:rFonts w:asciiTheme="minorHAnsi" w:hAnsiTheme="minorHAnsi" w:cstheme="minorHAnsi"/>
          <w:highlight w:val="yellow"/>
        </w:rPr>
        <w:t xml:space="preserve">to </w:t>
      </w:r>
      <w:r w:rsidRPr="004B735B">
        <w:rPr>
          <w:rStyle w:val="Emphasis"/>
          <w:rFonts w:asciiTheme="minorHAnsi" w:hAnsiTheme="minorHAnsi" w:cstheme="minorHAnsi"/>
          <w:highlight w:val="yellow"/>
        </w:rPr>
        <w:t>resolve political controversies</w:t>
      </w:r>
      <w:r w:rsidRPr="004B735B">
        <w:rPr>
          <w:rStyle w:val="StyleUnderline"/>
          <w:rFonts w:asciiTheme="minorHAnsi" w:hAnsiTheme="minorHAnsi" w:cstheme="minorHAnsi"/>
          <w:highlight w:val="yellow"/>
        </w:rPr>
        <w:t xml:space="preserve"> that</w:t>
      </w:r>
      <w:r w:rsidRPr="004B735B">
        <w:rPr>
          <w:rStyle w:val="StyleUnderline"/>
          <w:rFonts w:asciiTheme="minorHAnsi" w:hAnsiTheme="minorHAnsi" w:cstheme="minorHAnsi"/>
        </w:rPr>
        <w:t xml:space="preserve"> elected </w:t>
      </w:r>
      <w:r w:rsidRPr="004B735B">
        <w:rPr>
          <w:rStyle w:val="StyleUnderline"/>
          <w:rFonts w:asciiTheme="minorHAnsi" w:hAnsiTheme="minorHAnsi" w:cstheme="minorHAnsi"/>
          <w:highlight w:val="yellow"/>
        </w:rPr>
        <w:t>officials</w:t>
      </w:r>
      <w:r w:rsidRPr="004B735B">
        <w:rPr>
          <w:rStyle w:val="StyleUnderline"/>
          <w:rFonts w:asciiTheme="minorHAnsi" w:hAnsiTheme="minorHAnsi" w:cstheme="minorHAnsi"/>
        </w:rPr>
        <w:t xml:space="preserve"> cannot or </w:t>
      </w:r>
      <w:r w:rsidRPr="004B735B">
        <w:rPr>
          <w:rStyle w:val="StyleUnderline"/>
          <w:rFonts w:asciiTheme="minorHAnsi" w:hAnsiTheme="minorHAnsi" w:cstheme="minorHAnsi"/>
          <w:highlight w:val="yellow"/>
        </w:rPr>
        <w:t>do not want to</w:t>
      </w:r>
      <w:r w:rsidRPr="004B735B">
        <w:rPr>
          <w:rStyle w:val="StyleUnderline"/>
          <w:rFonts w:asciiTheme="minorHAnsi" w:hAnsiTheme="minorHAnsi" w:cstheme="minorHAnsi"/>
        </w:rPr>
        <w:t xml:space="preserve"> resolve themselves</w:t>
      </w:r>
      <w:r w:rsidRPr="004B735B">
        <w:rPr>
          <w:rFonts w:asciiTheme="minorHAnsi" w:hAnsiTheme="minorHAnsi" w:cstheme="minorHAnsi"/>
          <w:sz w:val="16"/>
        </w:rPr>
        <w:t xml:space="preserve">. Hence the counter-majoritarian difficulty can be more appropriately characterized as the “non-majoritarian difficulty.”33 According to Graber, </w:t>
      </w:r>
      <w:r w:rsidRPr="004B735B">
        <w:rPr>
          <w:rStyle w:val="StyleUnderline"/>
          <w:rFonts w:asciiTheme="minorHAnsi" w:hAnsiTheme="minorHAnsi" w:cstheme="minorHAnsi"/>
        </w:rPr>
        <w:t>where</w:t>
      </w:r>
      <w:r w:rsidRPr="004B735B">
        <w:rPr>
          <w:rFonts w:asciiTheme="minorHAnsi" w:hAnsiTheme="minorHAnsi" w:cstheme="minorHAnsi"/>
          <w:sz w:val="16"/>
        </w:rPr>
        <w:t xml:space="preserve"> crosscutting </w:t>
      </w:r>
      <w:r w:rsidRPr="004B735B">
        <w:rPr>
          <w:rStyle w:val="StyleUnderline"/>
          <w:rFonts w:asciiTheme="minorHAnsi" w:hAnsiTheme="minorHAnsi" w:cstheme="minorHAnsi"/>
          <w:highlight w:val="yellow"/>
        </w:rPr>
        <w:t>issues divide a lawmaking majority</w:t>
      </w:r>
      <w:r w:rsidRPr="004B735B">
        <w:rPr>
          <w:rStyle w:val="StyleUnderline"/>
          <w:rFonts w:asciiTheme="minorHAnsi" w:hAnsiTheme="minorHAnsi" w:cstheme="minorHAnsi"/>
        </w:rPr>
        <w:t xml:space="preserve"> an invitation [</w:t>
      </w:r>
      <w:r w:rsidRPr="004B735B">
        <w:rPr>
          <w:rStyle w:val="StyleUnderline"/>
          <w:rFonts w:asciiTheme="minorHAnsi" w:hAnsiTheme="minorHAnsi" w:cstheme="minorHAnsi"/>
          <w:highlight w:val="yellow"/>
        </w:rPr>
        <w:t>are</w:t>
      </w:r>
      <w:r w:rsidRPr="004B735B">
        <w:rPr>
          <w:rStyle w:val="StyleUnderline"/>
          <w:rFonts w:asciiTheme="minorHAnsi" w:hAnsiTheme="minorHAnsi" w:cstheme="minorHAnsi"/>
        </w:rPr>
        <w:t>] is</w:t>
      </w:r>
      <w:r w:rsidRPr="004B735B">
        <w:rPr>
          <w:rFonts w:asciiTheme="minorHAnsi" w:hAnsiTheme="minorHAnsi" w:cstheme="minorHAnsi"/>
          <w:sz w:val="16"/>
        </w:rPr>
        <w:t xml:space="preserve"> often tacitly but </w:t>
      </w:r>
      <w:r w:rsidRPr="004B735B">
        <w:rPr>
          <w:rStyle w:val="StyleUnderline"/>
          <w:rFonts w:asciiTheme="minorHAnsi" w:hAnsiTheme="minorHAnsi" w:cstheme="minorHAnsi"/>
        </w:rPr>
        <w:t xml:space="preserve">consciously </w:t>
      </w:r>
      <w:r w:rsidRPr="004B735B">
        <w:rPr>
          <w:rStyle w:val="StyleUnderline"/>
          <w:rFonts w:asciiTheme="minorHAnsi" w:hAnsiTheme="minorHAnsi" w:cstheme="minorHAnsi"/>
          <w:highlight w:val="yellow"/>
        </w:rPr>
        <w:t>issued to the Cour</w:t>
      </w:r>
      <w:r w:rsidRPr="004B735B">
        <w:rPr>
          <w:rStyle w:val="StyleUnderline"/>
          <w:rFonts w:asciiTheme="minorHAnsi" w:hAnsiTheme="minorHAnsi" w:cstheme="minorHAnsi"/>
        </w:rPr>
        <w:t xml:space="preserve">t by political elites </w:t>
      </w:r>
      <w:r w:rsidRPr="004B735B">
        <w:rPr>
          <w:rStyle w:val="StyleUnderline"/>
          <w:rFonts w:asciiTheme="minorHAnsi" w:hAnsiTheme="minorHAnsi" w:cstheme="minorHAnsi"/>
          <w:highlight w:val="yellow"/>
        </w:rPr>
        <w:t>to resolve</w:t>
      </w:r>
      <w:r w:rsidRPr="004B735B">
        <w:rPr>
          <w:rStyle w:val="StyleUnderline"/>
          <w:rFonts w:asciiTheme="minorHAnsi" w:hAnsiTheme="minorHAnsi" w:cstheme="minorHAnsi"/>
        </w:rPr>
        <w:t xml:space="preserve"> the political </w:t>
      </w:r>
      <w:r w:rsidRPr="004B735B">
        <w:rPr>
          <w:rStyle w:val="StyleUnderline"/>
          <w:rFonts w:asciiTheme="minorHAnsi" w:hAnsiTheme="minorHAnsi" w:cstheme="minorHAnsi"/>
          <w:highlight w:val="yellow"/>
        </w:rPr>
        <w:t>controversy</w:t>
      </w:r>
      <w:r w:rsidRPr="004B735B">
        <w:rPr>
          <w:rFonts w:asciiTheme="minorHAnsi" w:hAnsiTheme="minorHAnsi" w:cstheme="minorHAnsi"/>
          <w:sz w:val="16"/>
        </w:rPr>
        <w:t xml:space="preserve"> that </w:t>
      </w:r>
      <w:r w:rsidRPr="004B735B">
        <w:rPr>
          <w:rStyle w:val="StyleUnderline"/>
          <w:rFonts w:asciiTheme="minorHAnsi" w:hAnsiTheme="minorHAnsi" w:cstheme="minorHAnsi"/>
          <w:highlight w:val="yellow"/>
        </w:rPr>
        <w:t>they</w:t>
      </w:r>
      <w:r w:rsidRPr="004B735B">
        <w:rPr>
          <w:rStyle w:val="StyleUnderline"/>
          <w:rFonts w:asciiTheme="minorHAnsi" w:hAnsiTheme="minorHAnsi" w:cstheme="minorHAnsi"/>
        </w:rPr>
        <w:t xml:space="preserve"> themselves are unwilling or unable to address</w:t>
      </w:r>
      <w:r w:rsidRPr="004B735B">
        <w:rPr>
          <w:rFonts w:asciiTheme="minorHAnsi" w:hAnsiTheme="minorHAnsi" w:cstheme="minorHAnsi"/>
          <w:sz w:val="16"/>
        </w:rPr>
        <w:t>, thereby “</w:t>
      </w:r>
      <w:r w:rsidRPr="004B735B">
        <w:rPr>
          <w:rStyle w:val="Emphasis"/>
          <w:rFonts w:asciiTheme="minorHAnsi" w:hAnsiTheme="minorHAnsi" w:cstheme="minorHAnsi"/>
          <w:highlight w:val="yellow"/>
        </w:rPr>
        <w:t>foisti</w:t>
      </w:r>
      <w:r w:rsidRPr="004B735B">
        <w:rPr>
          <w:rStyle w:val="Emphasis"/>
          <w:rFonts w:asciiTheme="minorHAnsi" w:hAnsiTheme="minorHAnsi" w:cstheme="minorHAnsi"/>
        </w:rPr>
        <w:t xml:space="preserve">ng </w:t>
      </w:r>
      <w:r w:rsidRPr="004B735B">
        <w:rPr>
          <w:rStyle w:val="Emphasis"/>
          <w:rFonts w:asciiTheme="minorHAnsi" w:hAnsiTheme="minorHAnsi" w:cstheme="minorHAnsi"/>
          <w:highlight w:val="yellow"/>
        </w:rPr>
        <w:t>disruptive political debates off on the Supreme Court</w:t>
      </w:r>
      <w:r w:rsidRPr="004B735B">
        <w:rPr>
          <w:rFonts w:asciiTheme="minorHAnsi" w:hAnsiTheme="minorHAnsi" w:cstheme="minorHAnsi"/>
          <w:sz w:val="16"/>
        </w:rPr>
        <w:t>.”34 Graber writes that “</w:t>
      </w:r>
      <w:r w:rsidRPr="004B735B">
        <w:rPr>
          <w:rStyle w:val="StyleUnderline"/>
          <w:rFonts w:asciiTheme="minorHAnsi" w:hAnsiTheme="minorHAnsi" w:cstheme="minorHAnsi"/>
          <w:highlight w:val="yellow"/>
        </w:rPr>
        <w:t>elected officials encourage</w:t>
      </w:r>
      <w:r w:rsidRPr="004B735B">
        <w:rPr>
          <w:rFonts w:asciiTheme="minorHAnsi" w:hAnsiTheme="minorHAnsi" w:cstheme="minorHAnsi"/>
          <w:sz w:val="16"/>
        </w:rPr>
        <w:t xml:space="preserve"> or tacitly support </w:t>
      </w:r>
      <w:r w:rsidRPr="004B735B">
        <w:rPr>
          <w:rStyle w:val="Emphasis"/>
          <w:rFonts w:asciiTheme="minorHAnsi" w:hAnsiTheme="minorHAnsi" w:cstheme="minorHAnsi"/>
          <w:highlight w:val="yellow"/>
        </w:rPr>
        <w:t>judicial policymaking</w:t>
      </w:r>
      <w:r w:rsidRPr="004B735B">
        <w:rPr>
          <w:rFonts w:asciiTheme="minorHAnsi" w:hAnsiTheme="minorHAnsi" w:cstheme="minorHAnsi"/>
          <w:sz w:val="16"/>
        </w:rPr>
        <w:t xml:space="preserve"> both </w:t>
      </w:r>
      <w:r w:rsidRPr="004B735B">
        <w:rPr>
          <w:rStyle w:val="StyleUnderline"/>
          <w:rFonts w:asciiTheme="minorHAnsi" w:hAnsiTheme="minorHAnsi" w:cstheme="minorHAnsi"/>
          <w:highlight w:val="yellow"/>
        </w:rPr>
        <w:t xml:space="preserve">as a means of </w:t>
      </w:r>
      <w:r w:rsidRPr="004B735B">
        <w:rPr>
          <w:rStyle w:val="Emphasis"/>
          <w:rFonts w:asciiTheme="minorHAnsi" w:hAnsiTheme="minorHAnsi" w:cstheme="minorHAnsi"/>
          <w:highlight w:val="yellow"/>
        </w:rPr>
        <w:t>avoiding political responsibility</w:t>
      </w:r>
      <w:r w:rsidRPr="004B735B">
        <w:rPr>
          <w:rStyle w:val="StyleUnderline"/>
          <w:rFonts w:asciiTheme="minorHAnsi" w:hAnsiTheme="minorHAnsi" w:cstheme="minorHAnsi"/>
        </w:rPr>
        <w:t xml:space="preserve"> for making tough decisions </w:t>
      </w:r>
      <w:r w:rsidRPr="004B735B">
        <w:rPr>
          <w:rStyle w:val="StyleUnderline"/>
          <w:rFonts w:asciiTheme="minorHAnsi" w:hAnsiTheme="minorHAnsi" w:cstheme="minorHAnsi"/>
          <w:highlight w:val="yellow"/>
        </w:rPr>
        <w:t>and</w:t>
      </w:r>
      <w:r w:rsidRPr="004B735B">
        <w:rPr>
          <w:rStyle w:val="StyleUnderline"/>
          <w:rFonts w:asciiTheme="minorHAnsi" w:hAnsiTheme="minorHAnsi" w:cstheme="minorHAnsi"/>
        </w:rPr>
        <w:t xml:space="preserve"> as a means of </w:t>
      </w:r>
      <w:r w:rsidRPr="004B735B">
        <w:rPr>
          <w:rStyle w:val="StyleUnderline"/>
          <w:rFonts w:asciiTheme="minorHAnsi" w:hAnsiTheme="minorHAnsi" w:cstheme="minorHAnsi"/>
          <w:highlight w:val="yellow"/>
        </w:rPr>
        <w:t>pursuing controversial policy goals</w:t>
      </w:r>
      <w:r w:rsidRPr="004B735B">
        <w:rPr>
          <w:rFonts w:asciiTheme="minorHAnsi" w:hAnsiTheme="minorHAnsi" w:cstheme="minorHAnsi"/>
          <w:u w:val="single"/>
        </w:rPr>
        <w:t xml:space="preserve"> that </w:t>
      </w:r>
      <w:r w:rsidRPr="004B735B">
        <w:rPr>
          <w:rStyle w:val="StyleUnderline"/>
          <w:rFonts w:asciiTheme="minorHAnsi" w:hAnsiTheme="minorHAnsi" w:cstheme="minorHAnsi"/>
          <w:highlight w:val="yellow"/>
        </w:rPr>
        <w:t>they cannot</w:t>
      </w:r>
      <w:r w:rsidRPr="004B735B">
        <w:rPr>
          <w:rStyle w:val="StyleUnderline"/>
          <w:rFonts w:asciiTheme="minorHAnsi" w:hAnsiTheme="minorHAnsi" w:cstheme="minorHAnsi"/>
        </w:rPr>
        <w:t xml:space="preserve"> publicly </w:t>
      </w:r>
      <w:r w:rsidRPr="004B735B">
        <w:rPr>
          <w:rStyle w:val="StyleUnderline"/>
          <w:rFonts w:asciiTheme="minorHAnsi" w:hAnsiTheme="minorHAnsi" w:cstheme="minorHAnsi"/>
          <w:highlight w:val="yellow"/>
        </w:rPr>
        <w:t>advance through</w:t>
      </w:r>
      <w:r w:rsidRPr="004B735B">
        <w:rPr>
          <w:rFonts w:asciiTheme="minorHAnsi" w:hAnsiTheme="minorHAnsi" w:cstheme="minorHAnsi"/>
          <w:sz w:val="16"/>
        </w:rPr>
        <w:t xml:space="preserve"> open </w:t>
      </w:r>
      <w:r w:rsidRPr="004B735B">
        <w:rPr>
          <w:rStyle w:val="StyleUnderline"/>
          <w:rFonts w:asciiTheme="minorHAnsi" w:hAnsiTheme="minorHAnsi" w:cstheme="minorHAnsi"/>
          <w:highlight w:val="yellow"/>
        </w:rPr>
        <w:t>legislative</w:t>
      </w:r>
      <w:r w:rsidRPr="004B735B">
        <w:rPr>
          <w:rStyle w:val="StyleUnderline"/>
          <w:rFonts w:asciiTheme="minorHAnsi" w:hAnsiTheme="minorHAnsi" w:cstheme="minorHAnsi"/>
        </w:rPr>
        <w:t xml:space="preserve"> </w:t>
      </w:r>
      <w:r w:rsidRPr="004B735B">
        <w:rPr>
          <w:rFonts w:asciiTheme="minorHAnsi" w:hAnsiTheme="minorHAnsi" w:cstheme="minorHAnsi"/>
          <w:sz w:val="16"/>
        </w:rPr>
        <w:t xml:space="preserve">and electoral </w:t>
      </w:r>
      <w:r w:rsidRPr="004B735B">
        <w:rPr>
          <w:rStyle w:val="StyleUnderline"/>
          <w:rFonts w:asciiTheme="minorHAnsi" w:hAnsiTheme="minorHAnsi" w:cstheme="minorHAnsi"/>
          <w:highlight w:val="yellow"/>
        </w:rPr>
        <w:t>politics</w:t>
      </w:r>
      <w:r w:rsidRPr="004B735B">
        <w:rPr>
          <w:rFonts w:asciiTheme="minorHAnsi" w:hAnsiTheme="minorHAnsi" w:cstheme="minorHAnsi"/>
          <w:sz w:val="16"/>
        </w:rPr>
        <w:t xml:space="preserve">.” 35 Furthermore, political and electoral advantages can accrue by ducking these tough questions and sending them on to be settled by the Court. Graber explains that elites (including </w:t>
      </w:r>
      <w:r w:rsidRPr="004B735B">
        <w:rPr>
          <w:rStyle w:val="StyleUnderline"/>
          <w:rFonts w:asciiTheme="minorHAnsi" w:hAnsiTheme="minorHAnsi" w:cstheme="minorHAnsi"/>
        </w:rPr>
        <w:t xml:space="preserve">the </w:t>
      </w:r>
      <w:r w:rsidRPr="004B735B">
        <w:rPr>
          <w:rStyle w:val="StyleUnderline"/>
          <w:rFonts w:asciiTheme="minorHAnsi" w:hAnsiTheme="minorHAnsi" w:cstheme="minorHAnsi"/>
          <w:highlight w:val="yellow"/>
        </w:rPr>
        <w:t>executive</w:t>
      </w:r>
      <w:r w:rsidRPr="004B735B">
        <w:rPr>
          <w:rFonts w:asciiTheme="minorHAnsi" w:hAnsiTheme="minorHAnsi" w:cstheme="minorHAnsi"/>
          <w:u w:val="single"/>
        </w:rPr>
        <w:t xml:space="preserve">) </w:t>
      </w:r>
      <w:r w:rsidRPr="004B735B">
        <w:rPr>
          <w:rFonts w:asciiTheme="minorHAnsi" w:hAnsiTheme="minorHAnsi" w:cstheme="minorHAnsi"/>
          <w:highlight w:val="yellow"/>
          <w:u w:val="single"/>
        </w:rPr>
        <w:t xml:space="preserve">can </w:t>
      </w:r>
      <w:r w:rsidRPr="004B735B">
        <w:rPr>
          <w:rStyle w:val="StyleUnderline"/>
          <w:rFonts w:asciiTheme="minorHAnsi" w:hAnsiTheme="minorHAnsi" w:cstheme="minorHAnsi"/>
          <w:highlight w:val="yellow"/>
        </w:rPr>
        <w:t>benefit from passing the political buck to the</w:t>
      </w:r>
      <w:r w:rsidRPr="004B735B">
        <w:rPr>
          <w:rStyle w:val="StyleUnderline"/>
          <w:rFonts w:asciiTheme="minorHAnsi" w:hAnsiTheme="minorHAnsi" w:cstheme="minorHAnsi"/>
        </w:rPr>
        <w:t xml:space="preserve"> Court</w:t>
      </w:r>
      <w:r w:rsidRPr="004B735B">
        <w:rPr>
          <w:rFonts w:asciiTheme="minorHAnsi" w:hAnsiTheme="minorHAnsi" w:cstheme="minorHAnsi"/>
          <w:sz w:val="16"/>
        </w:rPr>
        <w:t xml:space="preserve"> in multiple ways. </w:t>
      </w:r>
      <w:r w:rsidRPr="004B735B">
        <w:rPr>
          <w:rStyle w:val="StyleUnderline"/>
          <w:rFonts w:asciiTheme="minorHAnsi" w:hAnsiTheme="minorHAnsi" w:cstheme="minorHAnsi"/>
        </w:rPr>
        <w:t xml:space="preserve">Party </w:t>
      </w:r>
      <w:r w:rsidRPr="004B735B">
        <w:rPr>
          <w:rStyle w:val="StyleUnderline"/>
          <w:rFonts w:asciiTheme="minorHAnsi" w:hAnsiTheme="minorHAnsi" w:cstheme="minorHAnsi"/>
          <w:highlight w:val="yellow"/>
        </w:rPr>
        <w:t>activists</w:t>
      </w:r>
      <w:r w:rsidRPr="004B735B">
        <w:rPr>
          <w:rFonts w:asciiTheme="minorHAnsi" w:hAnsiTheme="minorHAnsi" w:cstheme="minorHAnsi"/>
          <w:sz w:val="16"/>
        </w:rPr>
        <w:t xml:space="preserve"> can be redirected to </w:t>
      </w:r>
      <w:r w:rsidRPr="004B735B">
        <w:rPr>
          <w:rStyle w:val="StyleUnderline"/>
          <w:rFonts w:asciiTheme="minorHAnsi" w:hAnsiTheme="minorHAnsi" w:cstheme="minorHAnsi"/>
          <w:highlight w:val="yellow"/>
        </w:rPr>
        <w:t>focus on</w:t>
      </w:r>
      <w:r w:rsidRPr="004B735B">
        <w:rPr>
          <w:rStyle w:val="StyleUnderline"/>
          <w:rFonts w:asciiTheme="minorHAnsi" w:hAnsiTheme="minorHAnsi" w:cstheme="minorHAnsi"/>
        </w:rPr>
        <w:t xml:space="preserve"> legal action in the </w:t>
      </w:r>
      <w:r w:rsidRPr="004B735B">
        <w:rPr>
          <w:rStyle w:val="StyleUnderline"/>
          <w:rFonts w:asciiTheme="minorHAnsi" w:hAnsiTheme="minorHAnsi" w:cstheme="minorHAnsi"/>
          <w:highlight w:val="yellow"/>
        </w:rPr>
        <w:t>courts</w:t>
      </w:r>
      <w:r w:rsidRPr="004B735B">
        <w:rPr>
          <w:rFonts w:asciiTheme="minorHAnsi" w:hAnsiTheme="minorHAnsi" w:cstheme="minorHAnsi"/>
          <w:sz w:val="16"/>
        </w:rPr>
        <w:t xml:space="preserve">, thereby </w:t>
      </w:r>
      <w:r w:rsidRPr="004B735B">
        <w:rPr>
          <w:rStyle w:val="StyleUnderline"/>
          <w:rFonts w:asciiTheme="minorHAnsi" w:hAnsiTheme="minorHAnsi" w:cstheme="minorHAnsi"/>
          <w:highlight w:val="yellow"/>
        </w:rPr>
        <w:t xml:space="preserve">reducing pressure on </w:t>
      </w:r>
      <w:r w:rsidRPr="004B735B">
        <w:rPr>
          <w:rStyle w:val="StyleUnderline"/>
          <w:rFonts w:asciiTheme="minorHAnsi" w:hAnsiTheme="minorHAnsi" w:cstheme="minorHAnsi"/>
        </w:rPr>
        <w:t xml:space="preserve">mainstream </w:t>
      </w:r>
      <w:r w:rsidRPr="004B735B">
        <w:rPr>
          <w:rStyle w:val="StyleUnderline"/>
          <w:rFonts w:asciiTheme="minorHAnsi" w:hAnsiTheme="minorHAnsi" w:cstheme="minorHAnsi"/>
          <w:highlight w:val="yellow"/>
        </w:rPr>
        <w:t xml:space="preserve">politicians who wish to maintain a more </w:t>
      </w:r>
      <w:r w:rsidRPr="004B735B">
        <w:rPr>
          <w:rStyle w:val="StyleUnderline"/>
          <w:rFonts w:asciiTheme="minorHAnsi" w:hAnsiTheme="minorHAnsi" w:cstheme="minorHAnsi"/>
        </w:rPr>
        <w:t xml:space="preserve">politically viable </w:t>
      </w:r>
      <w:r w:rsidRPr="004B735B">
        <w:rPr>
          <w:rStyle w:val="StyleUnderline"/>
          <w:rFonts w:asciiTheme="minorHAnsi" w:hAnsiTheme="minorHAnsi" w:cstheme="minorHAnsi"/>
          <w:highlight w:val="yellow"/>
        </w:rPr>
        <w:t>moderate stance</w:t>
      </w:r>
      <w:r w:rsidRPr="004B735B">
        <w:rPr>
          <w:rStyle w:val="StyleUnderline"/>
          <w:rFonts w:asciiTheme="minorHAnsi" w:hAnsiTheme="minorHAnsi" w:cstheme="minorHAnsi"/>
        </w:rPr>
        <w:t>. Voters</w:t>
      </w:r>
      <w:r w:rsidRPr="004B735B">
        <w:rPr>
          <w:rFonts w:asciiTheme="minorHAnsi" w:hAnsiTheme="minorHAnsi" w:cstheme="minorHAnsi"/>
          <w:sz w:val="16"/>
        </w:rPr>
        <w:t xml:space="preserve"> can be redirected to </w:t>
      </w:r>
      <w:r w:rsidRPr="004B735B">
        <w:rPr>
          <w:rStyle w:val="StyleUnderline"/>
          <w:rFonts w:asciiTheme="minorHAnsi" w:hAnsiTheme="minorHAnsi" w:cstheme="minorHAnsi"/>
        </w:rPr>
        <w:t>focus</w:t>
      </w:r>
      <w:r w:rsidRPr="004B735B">
        <w:rPr>
          <w:rFonts w:asciiTheme="minorHAnsi" w:hAnsiTheme="minorHAnsi" w:cstheme="minorHAnsi"/>
          <w:sz w:val="16"/>
        </w:rPr>
        <w:t xml:space="preserve"> any </w:t>
      </w:r>
      <w:r w:rsidRPr="004B735B">
        <w:rPr>
          <w:rStyle w:val="StyleUnderline"/>
          <w:rFonts w:asciiTheme="minorHAnsi" w:hAnsiTheme="minorHAnsi" w:cstheme="minorHAnsi"/>
        </w:rPr>
        <w:t>ire</w:t>
      </w:r>
      <w:r w:rsidRPr="004B735B">
        <w:rPr>
          <w:rFonts w:asciiTheme="minorHAnsi" w:hAnsiTheme="minorHAnsi" w:cstheme="minorHAnsi"/>
          <w:sz w:val="16"/>
        </w:rPr>
        <w:t xml:space="preserve"> they might have </w:t>
      </w:r>
      <w:r w:rsidRPr="004B735B">
        <w:rPr>
          <w:rStyle w:val="StyleUnderline"/>
          <w:rFonts w:asciiTheme="minorHAnsi" w:hAnsiTheme="minorHAnsi" w:cstheme="minorHAnsi"/>
        </w:rPr>
        <w:t xml:space="preserve">over policy outcomes on the Court. </w:t>
      </w:r>
      <w:r w:rsidRPr="004B735B">
        <w:rPr>
          <w:rStyle w:val="StyleUnderline"/>
          <w:rFonts w:asciiTheme="minorHAnsi" w:hAnsiTheme="minorHAnsi" w:cstheme="minorHAnsi"/>
          <w:highlight w:val="yellow"/>
        </w:rPr>
        <w:t>Politicians</w:t>
      </w:r>
      <w:r w:rsidRPr="004B735B">
        <w:rPr>
          <w:rFonts w:asciiTheme="minorHAnsi" w:hAnsiTheme="minorHAnsi" w:cstheme="minorHAnsi"/>
          <w:sz w:val="16"/>
        </w:rPr>
        <w:t xml:space="preserve"> can </w:t>
      </w:r>
      <w:r w:rsidRPr="004B735B">
        <w:rPr>
          <w:rStyle w:val="StyleUnderline"/>
          <w:rFonts w:asciiTheme="minorHAnsi" w:hAnsiTheme="minorHAnsi" w:cstheme="minorHAnsi"/>
          <w:highlight w:val="yellow"/>
        </w:rPr>
        <w:t xml:space="preserve">take </w:t>
      </w:r>
      <w:r w:rsidRPr="004B735B">
        <w:rPr>
          <w:rStyle w:val="StyleUnderline"/>
          <w:rFonts w:asciiTheme="minorHAnsi" w:hAnsiTheme="minorHAnsi" w:cstheme="minorHAnsi"/>
        </w:rPr>
        <w:t xml:space="preserve">responsive </w:t>
      </w:r>
      <w:r w:rsidRPr="004B735B">
        <w:rPr>
          <w:rStyle w:val="StyleUnderline"/>
          <w:rFonts w:asciiTheme="minorHAnsi" w:hAnsiTheme="minorHAnsi" w:cstheme="minorHAnsi"/>
          <w:highlight w:val="yellow"/>
        </w:rPr>
        <w:t xml:space="preserve">positions on </w:t>
      </w:r>
      <w:r w:rsidRPr="004B735B">
        <w:rPr>
          <w:rStyle w:val="Emphasis"/>
          <w:rFonts w:asciiTheme="minorHAnsi" w:hAnsiTheme="minorHAnsi" w:cstheme="minorHAnsi"/>
          <w:highlight w:val="yellow"/>
        </w:rPr>
        <w:t>judicial decisions that</w:t>
      </w:r>
      <w:r w:rsidRPr="004B735B">
        <w:rPr>
          <w:rStyle w:val="StyleUnderline"/>
          <w:rFonts w:asciiTheme="minorHAnsi" w:hAnsiTheme="minorHAnsi" w:cstheme="minorHAnsi"/>
        </w:rPr>
        <w:t xml:space="preserve"> </w:t>
      </w:r>
      <w:r w:rsidRPr="004B735B">
        <w:rPr>
          <w:rFonts w:asciiTheme="minorHAnsi" w:hAnsiTheme="minorHAnsi" w:cstheme="minorHAnsi"/>
          <w:sz w:val="16"/>
        </w:rPr>
        <w:t>may make for a good sound bite but</w:t>
      </w:r>
      <w:r w:rsidRPr="004B735B">
        <w:rPr>
          <w:rFonts w:asciiTheme="minorHAnsi" w:hAnsiTheme="minorHAnsi" w:cstheme="minorHAnsi"/>
          <w:b/>
          <w:sz w:val="16"/>
        </w:rPr>
        <w:t xml:space="preserve"> </w:t>
      </w:r>
      <w:r w:rsidRPr="004B735B">
        <w:rPr>
          <w:rFonts w:asciiTheme="minorHAnsi" w:hAnsiTheme="minorHAnsi" w:cstheme="minorHAnsi"/>
          <w:sz w:val="16"/>
        </w:rPr>
        <w:t xml:space="preserve">really </w:t>
      </w:r>
      <w:r w:rsidRPr="004B735B">
        <w:rPr>
          <w:rStyle w:val="Emphasis"/>
          <w:rFonts w:asciiTheme="minorHAnsi" w:hAnsiTheme="minorHAnsi" w:cstheme="minorHAnsi"/>
          <w:highlight w:val="yellow"/>
        </w:rPr>
        <w:t>require no politically accountable action</w:t>
      </w:r>
      <w:r w:rsidRPr="004B735B">
        <w:rPr>
          <w:rStyle w:val="StyleUnderline"/>
          <w:rFonts w:asciiTheme="minorHAnsi" w:hAnsiTheme="minorHAnsi" w:cstheme="minorHAnsi"/>
        </w:rPr>
        <w:t xml:space="preserve"> </w:t>
      </w:r>
      <w:r w:rsidRPr="004B735B">
        <w:rPr>
          <w:rFonts w:asciiTheme="minorHAnsi" w:hAnsiTheme="minorHAnsi" w:cstheme="minorHAnsi"/>
          <w:sz w:val="16"/>
        </w:rPr>
        <w:t>on their part. Finally, political compromise between the legislature and the executive might be had under the table of Court policymaking. 36 This is an impressive set of political benefits that can stem from a practice of judicial supremacy that creates a Court equipped with the interpretive authority and legitimacy to make controversial public policies. Graber's article, then, highlights the perversion of political accountability that can possibly occur where everyone in the system, the public included, accepts and expects interpretive authority to reside with the courts.</w:t>
      </w:r>
    </w:p>
    <w:p w:rsidR="00935C39" w:rsidRPr="004B735B" w:rsidRDefault="00935C39" w:rsidP="00935C39">
      <w:pPr>
        <w:rPr>
          <w:rFonts w:asciiTheme="minorHAnsi" w:hAnsiTheme="minorHAnsi" w:cstheme="minorHAnsi"/>
        </w:rPr>
      </w:pPr>
    </w:p>
    <w:p w:rsidR="00935C39" w:rsidRPr="004B735B" w:rsidRDefault="00935C39" w:rsidP="00935C39">
      <w:pPr>
        <w:rPr>
          <w:rFonts w:asciiTheme="minorHAnsi" w:hAnsiTheme="minorHAnsi" w:cstheme="minorHAnsi"/>
        </w:rPr>
      </w:pPr>
    </w:p>
    <w:p w:rsidR="00935C39" w:rsidRPr="004B735B" w:rsidRDefault="00935C39" w:rsidP="00935C39">
      <w:pPr>
        <w:rPr>
          <w:rFonts w:asciiTheme="minorHAnsi" w:hAnsiTheme="minorHAnsi" w:cstheme="minorHAnsi"/>
        </w:rPr>
      </w:pPr>
    </w:p>
    <w:p w:rsidR="00935C39" w:rsidRPr="004B735B" w:rsidRDefault="00935C39" w:rsidP="00935C39">
      <w:pPr>
        <w:pStyle w:val="Heading2"/>
        <w:rPr>
          <w:rFonts w:asciiTheme="minorHAnsi" w:hAnsiTheme="minorHAnsi" w:cstheme="minorHAnsi"/>
        </w:rPr>
      </w:pPr>
      <w:r w:rsidRPr="004B735B">
        <w:rPr>
          <w:rFonts w:asciiTheme="minorHAnsi" w:hAnsiTheme="minorHAnsi" w:cstheme="minorHAnsi"/>
        </w:rPr>
        <w:t>AT: INF DA</w:t>
      </w:r>
    </w:p>
    <w:p w:rsidR="00935C39" w:rsidRPr="004B735B" w:rsidRDefault="00935C39" w:rsidP="00935C39">
      <w:pPr>
        <w:rPr>
          <w:rFonts w:asciiTheme="minorHAnsi" w:hAnsiTheme="minorHAnsi" w:cstheme="minorHAnsi"/>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 xml:space="preserve">2ac – Zero Risk </w:t>
      </w:r>
    </w:p>
    <w:p w:rsidR="00935C39" w:rsidRPr="004B735B" w:rsidRDefault="00935C39" w:rsidP="00935C39">
      <w:pPr>
        <w:rPr>
          <w:rFonts w:asciiTheme="minorHAnsi" w:hAnsiTheme="minorHAnsi" w:cstheme="minorHAnsi"/>
        </w:rPr>
      </w:pP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Trump doesn’t want to withdraw from the INF</w:t>
      </w:r>
    </w:p>
    <w:p w:rsidR="00935C39" w:rsidRPr="004B735B" w:rsidRDefault="00935C39" w:rsidP="00935C39">
      <w:pPr>
        <w:rPr>
          <w:rStyle w:val="Style13ptBold"/>
          <w:rFonts w:asciiTheme="minorHAnsi" w:hAnsiTheme="minorHAnsi" w:cstheme="minorHAnsi"/>
        </w:rPr>
      </w:pPr>
      <w:r w:rsidRPr="004B735B">
        <w:rPr>
          <w:rStyle w:val="Style13ptBold"/>
          <w:rFonts w:asciiTheme="minorHAnsi" w:hAnsiTheme="minorHAnsi" w:cstheme="minorHAnsi"/>
        </w:rPr>
        <w:t>SN 6/28</w:t>
      </w:r>
      <w:r w:rsidRPr="004B735B">
        <w:rPr>
          <w:rStyle w:val="Style13ptBold"/>
          <w:rFonts w:asciiTheme="minorHAnsi" w:hAnsiTheme="minorHAnsi" w:cstheme="minorHAnsi"/>
          <w:b w:val="0"/>
        </w:rPr>
        <w:t xml:space="preserve"> </w:t>
      </w:r>
      <w:r w:rsidRPr="004B735B">
        <w:rPr>
          <w:rStyle w:val="Style13ptBold"/>
          <w:rFonts w:asciiTheme="minorHAnsi" w:hAnsiTheme="minorHAnsi" w:cstheme="minorHAnsi"/>
          <w:b w:val="0"/>
          <w:sz w:val="18"/>
          <w:szCs w:val="18"/>
        </w:rPr>
        <w:t>(Sputnik citing/quoting Christopher Ford, special assistant to Trump, 6/28/17, Sputnik, “</w:t>
      </w:r>
      <w:r w:rsidRPr="004B735B">
        <w:rPr>
          <w:rFonts w:asciiTheme="minorHAnsi" w:hAnsiTheme="minorHAnsi" w:cstheme="minorHAnsi"/>
          <w:bCs/>
          <w:sz w:val="18"/>
          <w:szCs w:val="18"/>
        </w:rPr>
        <w:t xml:space="preserve">US Not Willing to Withdraw From INF Treaty: Trump’s Special Assistant”, </w:t>
      </w:r>
      <w:hyperlink r:id="rId283" w:history="1">
        <w:r w:rsidRPr="004B735B">
          <w:rPr>
            <w:rStyle w:val="Hyperlink"/>
            <w:rFonts w:asciiTheme="minorHAnsi" w:hAnsiTheme="minorHAnsi" w:cstheme="minorHAnsi"/>
            <w:sz w:val="18"/>
            <w:szCs w:val="18"/>
          </w:rPr>
          <w:t>https://english.almanar.com.lb/294512</w:t>
        </w:r>
      </w:hyperlink>
      <w:r w:rsidRPr="004B735B">
        <w:rPr>
          <w:rFonts w:asciiTheme="minorHAnsi" w:hAnsiTheme="minorHAnsi" w:cstheme="minorHAnsi"/>
          <w:bCs/>
          <w:sz w:val="18"/>
          <w:szCs w:val="18"/>
        </w:rPr>
        <w:t>, akl)</w:t>
      </w:r>
    </w:p>
    <w:p w:rsidR="00935C39" w:rsidRPr="004B735B" w:rsidRDefault="00935C39" w:rsidP="00935C39">
      <w:pPr>
        <w:rPr>
          <w:rFonts w:asciiTheme="minorHAnsi" w:hAnsiTheme="minorHAnsi" w:cstheme="minorHAnsi"/>
          <w:sz w:val="14"/>
        </w:rPr>
      </w:pPr>
      <w:r w:rsidRPr="004B735B">
        <w:rPr>
          <w:rStyle w:val="StyleUnderline"/>
          <w:rFonts w:asciiTheme="minorHAnsi" w:hAnsiTheme="minorHAnsi" w:cstheme="minorHAnsi"/>
          <w:highlight w:val="yellow"/>
        </w:rPr>
        <w:t>The U</w:t>
      </w:r>
      <w:r w:rsidRPr="004B735B">
        <w:rPr>
          <w:rStyle w:val="StyleUnderline"/>
          <w:rFonts w:asciiTheme="minorHAnsi" w:hAnsiTheme="minorHAnsi" w:cstheme="minorHAnsi"/>
        </w:rPr>
        <w:t xml:space="preserve">nited </w:t>
      </w:r>
      <w:r w:rsidRPr="004B735B">
        <w:rPr>
          <w:rStyle w:val="StyleUnderline"/>
          <w:rFonts w:asciiTheme="minorHAnsi" w:hAnsiTheme="minorHAnsi" w:cstheme="minorHAnsi"/>
          <w:highlight w:val="yellow"/>
        </w:rPr>
        <w:t>S</w:t>
      </w:r>
      <w:r w:rsidRPr="004B735B">
        <w:rPr>
          <w:rStyle w:val="StyleUnderline"/>
          <w:rFonts w:asciiTheme="minorHAnsi" w:hAnsiTheme="minorHAnsi" w:cstheme="minorHAnsi"/>
        </w:rPr>
        <w:t xml:space="preserve">tates </w:t>
      </w:r>
      <w:r w:rsidRPr="004B735B">
        <w:rPr>
          <w:rStyle w:val="StyleUnderline"/>
          <w:rFonts w:asciiTheme="minorHAnsi" w:hAnsiTheme="minorHAnsi" w:cstheme="minorHAnsi"/>
          <w:highlight w:val="yellow"/>
        </w:rPr>
        <w:t xml:space="preserve">does not want to withdraw from the </w:t>
      </w:r>
      <w:r w:rsidRPr="004B735B">
        <w:rPr>
          <w:rStyle w:val="StyleUnderline"/>
          <w:rFonts w:asciiTheme="minorHAnsi" w:hAnsiTheme="minorHAnsi" w:cstheme="minorHAnsi"/>
        </w:rPr>
        <w:t>Intermediate-Range Nuclear Forces Treaty (</w:t>
      </w:r>
      <w:r w:rsidRPr="004B735B">
        <w:rPr>
          <w:rStyle w:val="StyleUnderline"/>
          <w:rFonts w:asciiTheme="minorHAnsi" w:hAnsiTheme="minorHAnsi" w:cstheme="minorHAnsi"/>
          <w:highlight w:val="yellow"/>
        </w:rPr>
        <w:t>INF Treaty), Special Assistant to President Donald Trump,</w:t>
      </w:r>
      <w:r w:rsidRPr="004B735B">
        <w:rPr>
          <w:rStyle w:val="StyleUnderline"/>
          <w:rFonts w:asciiTheme="minorHAnsi" w:hAnsiTheme="minorHAnsi" w:cstheme="minorHAnsi"/>
        </w:rPr>
        <w:t xml:space="preserve"> </w:t>
      </w:r>
      <w:r w:rsidRPr="004B735B">
        <w:rPr>
          <w:rStyle w:val="StyleUnderline"/>
          <w:rFonts w:asciiTheme="minorHAnsi" w:hAnsiTheme="minorHAnsi" w:cstheme="minorHAnsi"/>
          <w:highlight w:val="yellow"/>
        </w:rPr>
        <w:t>Christopher Ford told</w:t>
      </w:r>
      <w:r w:rsidRPr="004B735B">
        <w:rPr>
          <w:rFonts w:asciiTheme="minorHAnsi" w:hAnsiTheme="minorHAnsi" w:cstheme="minorHAnsi"/>
          <w:sz w:val="14"/>
        </w:rPr>
        <w:t xml:space="preserve"> Sputnik. On Saturday, the Politico media outlet reported citing several congressmen that the US presidential administration was considering the proposal of the US Congress to withdraw from the INF Treaty. “</w:t>
      </w:r>
      <w:r w:rsidRPr="004B735B">
        <w:rPr>
          <w:rStyle w:val="StyleUnderline"/>
          <w:rFonts w:asciiTheme="minorHAnsi" w:hAnsiTheme="minorHAnsi" w:cstheme="minorHAnsi"/>
        </w:rPr>
        <w:t>The Politico article really bothered me because it made it sound as if the responsible people in the expert community really think that it will be better if we remained constrained and let the Russians do whatever they want</w:t>
      </w:r>
      <w:r w:rsidRPr="004B735B">
        <w:rPr>
          <w:rFonts w:asciiTheme="minorHAnsi" w:hAnsiTheme="minorHAnsi" w:cstheme="minorHAnsi"/>
          <w:sz w:val="14"/>
        </w:rPr>
        <w:t xml:space="preserve">. It strikes me as if that is actually a desirable situation, there is no reason to have treaties in the first place because we just can refuse to do anything while they can go ahead and do whatever they want. That’s not what we want it to be, </w:t>
      </w:r>
      <w:r w:rsidRPr="004B735B">
        <w:rPr>
          <w:rStyle w:val="StyleUnderline"/>
          <w:rFonts w:asciiTheme="minorHAnsi" w:hAnsiTheme="minorHAnsi" w:cstheme="minorHAnsi"/>
          <w:highlight w:val="yellow"/>
        </w:rPr>
        <w:t>we want to be in an INF-constrainED world</w:t>
      </w:r>
      <w:r w:rsidRPr="004B735B">
        <w:rPr>
          <w:rFonts w:asciiTheme="minorHAnsi" w:hAnsiTheme="minorHAnsi" w:cstheme="minorHAnsi"/>
          <w:sz w:val="14"/>
        </w:rPr>
        <w:t xml:space="preserve">,” said Ford, who is also National Security Council (NSC) Senior Director for Weapons of Mass Destruction and Counterproliferation. Highlighting the challenge of one side violating the treaty while the other side is constrained by it, </w:t>
      </w:r>
      <w:r w:rsidRPr="004B735B">
        <w:rPr>
          <w:rStyle w:val="StyleUnderline"/>
          <w:rFonts w:asciiTheme="minorHAnsi" w:hAnsiTheme="minorHAnsi" w:cstheme="minorHAnsi"/>
          <w:highlight w:val="yellow"/>
        </w:rPr>
        <w:t>Ford stressed that the US hoped that Russia would come back to compliance with the INF Treaty</w:t>
      </w:r>
      <w:r w:rsidRPr="004B735B">
        <w:rPr>
          <w:rFonts w:asciiTheme="minorHAnsi" w:hAnsiTheme="minorHAnsi" w:cstheme="minorHAnsi"/>
          <w:sz w:val="14"/>
        </w:rPr>
        <w:t>.</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Administration confirms US won’t pull out of INF treaty- </w:t>
      </w:r>
      <w:r w:rsidRPr="004B735B">
        <w:rPr>
          <w:rFonts w:asciiTheme="minorHAnsi" w:hAnsiTheme="minorHAnsi" w:cstheme="minorHAnsi"/>
          <w:u w:val="single"/>
        </w:rPr>
        <w:t>kills the DA</w:t>
      </w:r>
    </w:p>
    <w:p w:rsidR="00935C39" w:rsidRPr="004B735B" w:rsidRDefault="00935C39" w:rsidP="00935C39">
      <w:pPr>
        <w:rPr>
          <w:rFonts w:asciiTheme="minorHAnsi" w:hAnsiTheme="minorHAnsi" w:cstheme="minorHAnsi"/>
        </w:rPr>
      </w:pPr>
      <w:r w:rsidRPr="004B735B">
        <w:rPr>
          <w:rFonts w:asciiTheme="minorHAnsi" w:hAnsiTheme="minorHAnsi" w:cstheme="minorHAnsi"/>
          <w:b/>
          <w:sz w:val="26"/>
          <w:szCs w:val="26"/>
        </w:rPr>
        <w:t>Sputnik 6/28</w:t>
      </w:r>
      <w:r w:rsidRPr="004B735B">
        <w:rPr>
          <w:rFonts w:asciiTheme="minorHAnsi" w:hAnsiTheme="minorHAnsi" w:cstheme="minorHAnsi"/>
        </w:rPr>
        <w:t xml:space="preserve"> ("US Not Willing to Withdraw From INF Treaty," Sputnik, 6/28/17) https://sputniknews.com/us/201706281055033652-us-inf-treaty//ARK1</w:t>
      </w:r>
    </w:p>
    <w:p w:rsidR="00935C39" w:rsidRPr="004B735B" w:rsidRDefault="00935C39" w:rsidP="00935C39">
      <w:pPr>
        <w:rPr>
          <w:rStyle w:val="StyleUnderline"/>
          <w:rFonts w:asciiTheme="minorHAnsi" w:hAnsiTheme="minorHAnsi" w:cstheme="minorHAnsi"/>
        </w:rPr>
      </w:pPr>
      <w:r w:rsidRPr="004B735B">
        <w:rPr>
          <w:rStyle w:val="Emphasis"/>
          <w:rFonts w:asciiTheme="minorHAnsi" w:hAnsiTheme="minorHAnsi" w:cstheme="minorHAnsi"/>
          <w:highlight w:val="yellow"/>
        </w:rPr>
        <w:t>The United States does not want to withdraw from the</w:t>
      </w:r>
      <w:r w:rsidRPr="004B735B">
        <w:rPr>
          <w:rStyle w:val="Emphasis"/>
          <w:rFonts w:asciiTheme="minorHAnsi" w:hAnsiTheme="minorHAnsi" w:cstheme="minorHAnsi"/>
        </w:rPr>
        <w:t xml:space="preserve"> Intermediate-Range Nuclear Forces Treaty (</w:t>
      </w:r>
      <w:r w:rsidRPr="004B735B">
        <w:rPr>
          <w:rStyle w:val="Emphasis"/>
          <w:rFonts w:asciiTheme="minorHAnsi" w:hAnsiTheme="minorHAnsi" w:cstheme="minorHAnsi"/>
          <w:highlight w:val="yellow"/>
        </w:rPr>
        <w:t>INF Treaty</w:t>
      </w:r>
      <w:r w:rsidRPr="004B735B">
        <w:rPr>
          <w:rStyle w:val="Emphasis"/>
          <w:rFonts w:asciiTheme="minorHAnsi" w:hAnsiTheme="minorHAnsi" w:cstheme="minorHAnsi"/>
        </w:rPr>
        <w:t>),</w:t>
      </w:r>
      <w:r w:rsidRPr="004B735B">
        <w:rPr>
          <w:rFonts w:asciiTheme="minorHAnsi" w:hAnsiTheme="minorHAnsi" w:cstheme="minorHAnsi"/>
        </w:rPr>
        <w:t xml:space="preserve"> </w:t>
      </w:r>
      <w:r w:rsidRPr="004B735B">
        <w:rPr>
          <w:rStyle w:val="StyleUnderline"/>
          <w:rFonts w:asciiTheme="minorHAnsi" w:hAnsiTheme="minorHAnsi" w:cstheme="minorHAnsi"/>
          <w:highlight w:val="yellow"/>
        </w:rPr>
        <w:t>Special Assistant to the President</w:t>
      </w:r>
      <w:r w:rsidRPr="004B735B">
        <w:rPr>
          <w:rFonts w:asciiTheme="minorHAnsi" w:hAnsiTheme="minorHAnsi" w:cstheme="minorHAnsi"/>
        </w:rPr>
        <w:t xml:space="preserve"> and National Security Council (NSC) Senior Director for Weapons of Mass Destruction and Counterproliferation </w:t>
      </w:r>
      <w:r w:rsidRPr="004B735B">
        <w:rPr>
          <w:rStyle w:val="StyleUnderline"/>
          <w:rFonts w:asciiTheme="minorHAnsi" w:hAnsiTheme="minorHAnsi" w:cstheme="minorHAnsi"/>
        </w:rPr>
        <w:t xml:space="preserve">Christopher </w:t>
      </w:r>
      <w:r w:rsidRPr="004B735B">
        <w:rPr>
          <w:rStyle w:val="StyleUnderline"/>
          <w:rFonts w:asciiTheme="minorHAnsi" w:hAnsiTheme="minorHAnsi" w:cstheme="minorHAnsi"/>
          <w:highlight w:val="yellow"/>
        </w:rPr>
        <w:t>Ford told</w:t>
      </w:r>
      <w:r w:rsidRPr="004B735B">
        <w:rPr>
          <w:rFonts w:asciiTheme="minorHAnsi" w:hAnsiTheme="minorHAnsi" w:cstheme="minorHAnsi"/>
          <w:highlight w:val="yellow"/>
          <w:u w:val="single"/>
        </w:rPr>
        <w:t xml:space="preserve"> Sputnik. </w:t>
      </w:r>
      <w:r w:rsidRPr="004B735B">
        <w:rPr>
          <w:rStyle w:val="StyleUnderline"/>
          <w:rFonts w:asciiTheme="minorHAnsi" w:hAnsiTheme="minorHAnsi" w:cstheme="minorHAnsi"/>
        </w:rPr>
        <w:t>On Monday, Politico reported that US lawmakers sent a proposal to the White House urging the administration to withdraw from the INF arms control treaty</w:t>
      </w:r>
      <w:r w:rsidRPr="004B735B">
        <w:rPr>
          <w:rFonts w:asciiTheme="minorHAnsi" w:hAnsiTheme="minorHAnsi" w:cstheme="minorHAnsi"/>
        </w:rPr>
        <w:t xml:space="preserve"> that was negotiated by President Ronald Reagan and President of the Soviet Union Mikhail Gorbachev in 1987. "</w:t>
      </w:r>
      <w:r w:rsidRPr="004B735B">
        <w:rPr>
          <w:rFonts w:asciiTheme="minorHAnsi" w:hAnsiTheme="minorHAnsi" w:cstheme="minorHAnsi"/>
          <w:highlight w:val="yellow"/>
        </w:rPr>
        <w:t>T</w:t>
      </w:r>
      <w:r w:rsidRPr="004B735B">
        <w:rPr>
          <w:rStyle w:val="StyleUnderline"/>
          <w:rFonts w:asciiTheme="minorHAnsi" w:hAnsiTheme="minorHAnsi" w:cstheme="minorHAnsi"/>
          <w:highlight w:val="yellow"/>
        </w:rPr>
        <w:t>he Politico article</w:t>
      </w:r>
      <w:r w:rsidRPr="004B735B">
        <w:rPr>
          <w:rStyle w:val="StyleUnderline"/>
          <w:rFonts w:asciiTheme="minorHAnsi" w:hAnsiTheme="minorHAnsi" w:cstheme="minorHAnsi"/>
        </w:rPr>
        <w:t xml:space="preserve"> really bothered me because it </w:t>
      </w:r>
      <w:r w:rsidRPr="004B735B">
        <w:rPr>
          <w:rStyle w:val="StyleUnderline"/>
          <w:rFonts w:asciiTheme="minorHAnsi" w:hAnsiTheme="minorHAnsi" w:cstheme="minorHAnsi"/>
          <w:highlight w:val="yellow"/>
        </w:rPr>
        <w:t>made it sound as if</w:t>
      </w:r>
      <w:r w:rsidRPr="004B735B">
        <w:rPr>
          <w:rStyle w:val="StyleUnderline"/>
          <w:rFonts w:asciiTheme="minorHAnsi" w:hAnsiTheme="minorHAnsi" w:cstheme="minorHAnsi"/>
        </w:rPr>
        <w:t xml:space="preserve"> the </w:t>
      </w:r>
      <w:r w:rsidRPr="004B735B">
        <w:rPr>
          <w:rStyle w:val="StyleUnderline"/>
          <w:rFonts w:asciiTheme="minorHAnsi" w:hAnsiTheme="minorHAnsi" w:cstheme="minorHAnsi"/>
          <w:highlight w:val="yellow"/>
        </w:rPr>
        <w:t>responsible</w:t>
      </w:r>
      <w:r w:rsidRPr="004B735B">
        <w:rPr>
          <w:rStyle w:val="StyleUnderline"/>
          <w:rFonts w:asciiTheme="minorHAnsi" w:hAnsiTheme="minorHAnsi" w:cstheme="minorHAnsi"/>
        </w:rPr>
        <w:t xml:space="preserve"> people in the </w:t>
      </w:r>
      <w:r w:rsidRPr="004B735B">
        <w:rPr>
          <w:rStyle w:val="StyleUnderline"/>
          <w:rFonts w:asciiTheme="minorHAnsi" w:hAnsiTheme="minorHAnsi" w:cstheme="minorHAnsi"/>
          <w:highlight w:val="yellow"/>
        </w:rPr>
        <w:t>expert</w:t>
      </w:r>
      <w:r w:rsidRPr="004B735B">
        <w:rPr>
          <w:rStyle w:val="StyleUnderline"/>
          <w:rFonts w:asciiTheme="minorHAnsi" w:hAnsiTheme="minorHAnsi" w:cstheme="minorHAnsi"/>
        </w:rPr>
        <w:t xml:space="preserve"> community really </w:t>
      </w:r>
      <w:r w:rsidRPr="004B735B">
        <w:rPr>
          <w:rStyle w:val="StyleUnderline"/>
          <w:rFonts w:asciiTheme="minorHAnsi" w:hAnsiTheme="minorHAnsi" w:cstheme="minorHAnsi"/>
          <w:highlight w:val="yellow"/>
        </w:rPr>
        <w:t>think that it will be better</w:t>
      </w:r>
      <w:r w:rsidRPr="004B735B">
        <w:rPr>
          <w:rStyle w:val="StyleUnderline"/>
          <w:rFonts w:asciiTheme="minorHAnsi" w:hAnsiTheme="minorHAnsi" w:cstheme="minorHAnsi"/>
        </w:rPr>
        <w:t xml:space="preserve"> if we remained </w:t>
      </w:r>
      <w:r w:rsidRPr="004B735B">
        <w:rPr>
          <w:rStyle w:val="StyleUnderline"/>
          <w:rFonts w:asciiTheme="minorHAnsi" w:hAnsiTheme="minorHAnsi" w:cstheme="minorHAnsi"/>
          <w:highlight w:val="yellow"/>
        </w:rPr>
        <w:t>constrained and let the Russians do whatever they want</w:t>
      </w:r>
      <w:r w:rsidRPr="004B735B">
        <w:rPr>
          <w:rStyle w:val="StyleUnderline"/>
          <w:rFonts w:asciiTheme="minorHAnsi" w:hAnsiTheme="minorHAnsi" w:cstheme="minorHAnsi"/>
        </w:rPr>
        <w:t xml:space="preserve">. It strikes me as if that is actually a desirable situation, there is no reason to have treaties in the first place because we just can refuse to do anything while they can go ahead and do whatever they </w:t>
      </w:r>
      <w:r w:rsidRPr="004B735B">
        <w:rPr>
          <w:rStyle w:val="Emphasis"/>
          <w:rFonts w:asciiTheme="minorHAnsi" w:hAnsiTheme="minorHAnsi" w:cstheme="minorHAnsi"/>
          <w:b w:val="0"/>
        </w:rPr>
        <w:t>want</w:t>
      </w:r>
      <w:r w:rsidRPr="004B735B">
        <w:rPr>
          <w:rStyle w:val="Emphasis"/>
          <w:rFonts w:asciiTheme="minorHAnsi" w:hAnsiTheme="minorHAnsi" w:cstheme="minorHAnsi"/>
        </w:rPr>
        <w:t xml:space="preserve">. That’s not what we want it to be, </w:t>
      </w:r>
      <w:r w:rsidRPr="004B735B">
        <w:rPr>
          <w:rStyle w:val="Emphasis"/>
          <w:rFonts w:asciiTheme="minorHAnsi" w:hAnsiTheme="minorHAnsi" w:cstheme="minorHAnsi"/>
          <w:highlight w:val="yellow"/>
        </w:rPr>
        <w:t>we want to be in an INF-constrained world</w:t>
      </w:r>
      <w:r w:rsidRPr="004B735B">
        <w:rPr>
          <w:rStyle w:val="Emphasis"/>
          <w:rFonts w:asciiTheme="minorHAnsi" w:hAnsiTheme="minorHAnsi" w:cstheme="minorHAnsi"/>
        </w:rPr>
        <w:t>," Ford said</w:t>
      </w:r>
      <w:r w:rsidRPr="004B735B">
        <w:rPr>
          <w:rFonts w:asciiTheme="minorHAnsi" w:hAnsiTheme="minorHAnsi" w:cstheme="minorHAnsi"/>
        </w:rPr>
        <w:t xml:space="preserve">. Highlighting the challenge of one side violating the treaty while the other side is constrained by it, </w:t>
      </w:r>
      <w:r w:rsidRPr="004B735B">
        <w:rPr>
          <w:rStyle w:val="StyleUnderline"/>
          <w:rFonts w:asciiTheme="minorHAnsi" w:hAnsiTheme="minorHAnsi" w:cstheme="minorHAnsi"/>
        </w:rPr>
        <w:t xml:space="preserve">Ford stressed that </w:t>
      </w:r>
      <w:r w:rsidRPr="004B735B">
        <w:rPr>
          <w:rStyle w:val="StyleUnderline"/>
          <w:rFonts w:asciiTheme="minorHAnsi" w:hAnsiTheme="minorHAnsi" w:cstheme="minorHAnsi"/>
          <w:highlight w:val="yellow"/>
        </w:rPr>
        <w:t>the US hoped</w:t>
      </w:r>
      <w:r w:rsidRPr="004B735B">
        <w:rPr>
          <w:rStyle w:val="StyleUnderline"/>
          <w:rFonts w:asciiTheme="minorHAnsi" w:hAnsiTheme="minorHAnsi" w:cstheme="minorHAnsi"/>
        </w:rPr>
        <w:t xml:space="preserve"> that </w:t>
      </w:r>
      <w:r w:rsidRPr="004B735B">
        <w:rPr>
          <w:rStyle w:val="StyleUnderline"/>
          <w:rFonts w:asciiTheme="minorHAnsi" w:hAnsiTheme="minorHAnsi" w:cstheme="minorHAnsi"/>
          <w:highlight w:val="yellow"/>
        </w:rPr>
        <w:t>Russia would come back to compliance with the INF</w:t>
      </w:r>
      <w:r w:rsidRPr="004B735B">
        <w:rPr>
          <w:rStyle w:val="StyleUnderline"/>
          <w:rFonts w:asciiTheme="minorHAnsi" w:hAnsiTheme="minorHAnsi" w:cstheme="minorHAnsi"/>
        </w:rPr>
        <w:t xml:space="preserve"> Treaty.</w:t>
      </w:r>
      <w:r w:rsidRPr="004B735B">
        <w:rPr>
          <w:rFonts w:asciiTheme="minorHAnsi" w:hAnsiTheme="minorHAnsi" w:cstheme="minorHAnsi"/>
        </w:rPr>
        <w:t xml:space="preserve"> "</w:t>
      </w:r>
      <w:r w:rsidRPr="004B735B">
        <w:rPr>
          <w:rStyle w:val="StyleUnderline"/>
          <w:rFonts w:asciiTheme="minorHAnsi" w:hAnsiTheme="minorHAnsi" w:cstheme="minorHAnsi"/>
        </w:rPr>
        <w:t>Our concern is that not enough has been done to put them [the Russians] in a place where they are incentivized to return to compliance</w:t>
      </w:r>
      <w:r w:rsidRPr="004B735B">
        <w:rPr>
          <w:rFonts w:asciiTheme="minorHAnsi" w:hAnsiTheme="minorHAnsi" w:cstheme="minorHAnsi"/>
        </w:rPr>
        <w:t xml:space="preserve"> … At some point we think you need to move beyond wagging the finger at the violator and actually give them reasons to think differently about the course they are on. We are hoping to give Russia </w:t>
      </w:r>
      <w:r w:rsidRPr="004B735B">
        <w:rPr>
          <w:rFonts w:asciiTheme="minorHAnsi" w:hAnsiTheme="minorHAnsi" w:cstheme="minorHAnsi"/>
          <w:u w:val="single"/>
        </w:rPr>
        <w:t>reasons</w:t>
      </w:r>
      <w:r w:rsidRPr="004B735B">
        <w:rPr>
          <w:rFonts w:asciiTheme="minorHAnsi" w:hAnsiTheme="minorHAnsi" w:cstheme="minorHAnsi"/>
        </w:rPr>
        <w:t xml:space="preserve"> to think differently about building INF range ground based systems … and with a bit of luck that will get them to a place where they agree to come back into compliance because we like the agreement," the assistant said. </w:t>
      </w:r>
      <w:r w:rsidRPr="004B735B">
        <w:rPr>
          <w:rStyle w:val="StyleUnderline"/>
          <w:rFonts w:asciiTheme="minorHAnsi" w:hAnsiTheme="minorHAnsi" w:cstheme="minorHAnsi"/>
        </w:rPr>
        <w:t xml:space="preserve">The United States hopes that Russia would return to compliance with the Intermediate-Range Nuclear Forces (INF) Treaty </w:t>
      </w:r>
      <w:r w:rsidRPr="004B735B">
        <w:rPr>
          <w:rStyle w:val="StyleUnderline"/>
          <w:rFonts w:asciiTheme="minorHAnsi" w:hAnsiTheme="minorHAnsi" w:cstheme="minorHAnsi"/>
          <w:highlight w:val="yellow"/>
        </w:rPr>
        <w:t>and this would contribute to wider cooperation</w:t>
      </w:r>
      <w:r w:rsidRPr="004B735B">
        <w:rPr>
          <w:rStyle w:val="StyleUnderline"/>
          <w:rFonts w:asciiTheme="minorHAnsi" w:hAnsiTheme="minorHAnsi" w:cstheme="minorHAnsi"/>
        </w:rPr>
        <w:t xml:space="preserve"> between the two countries</w:t>
      </w:r>
      <w:r w:rsidRPr="004B735B">
        <w:rPr>
          <w:rFonts w:asciiTheme="minorHAnsi" w:hAnsiTheme="minorHAnsi" w:cstheme="minorHAnsi"/>
        </w:rPr>
        <w:t xml:space="preserve">, Christopher Ford, the US president's special assistant and the National Security Council's senior director for weapons of mass destruction and counter-proliferation, told Sputnik. According to Ford, "the INF problem raises questions about the future of the arms control enterprise." "Our hope is that Russia would actually return to compliance… </w:t>
      </w:r>
      <w:r w:rsidRPr="004B735B">
        <w:rPr>
          <w:rStyle w:val="StyleUnderline"/>
          <w:rFonts w:asciiTheme="minorHAnsi" w:hAnsiTheme="minorHAnsi" w:cstheme="minorHAnsi"/>
        </w:rPr>
        <w:t>If Russia wants to reach a deal with us on something else, how far can we trust them? We hope that by getting a compliance problem of INF on the control that will help make possible broader engagements</w:t>
      </w:r>
      <w:r w:rsidRPr="004B735B">
        <w:rPr>
          <w:rFonts w:asciiTheme="minorHAnsi" w:hAnsiTheme="minorHAnsi" w:cstheme="minorHAnsi"/>
        </w:rPr>
        <w:t xml:space="preserve">," the US official said. The United States hopes to enter the dialogue on strategic stability with Russia soon, though this may not resolve problems in relations between the two countries, Christopher Ford, the US president's special assistant and the National Security Council's senior director for weapons of mass destruction and counter-proliferation, told Sputnik. "We are hoping to soon engage in a dialogue on strategic stability. There has been an agreement to move ahead with that at some point … and with a bit of luck that kind of engagement with each other will help us understand better where the sides are coming from, and what the needs and desires and the problems are. Is there a guarantee that that will result in anything? Not necessarily," Ford said. On Saturday, the Politico media outlet reported citing several congressmen that the US presidential administration was considering the proposal of the US Congress to withdraw from the INF Treaty. Russian lawmaker Yury Shvytkin told Sputnik that </w:t>
      </w:r>
      <w:r w:rsidRPr="004B735B">
        <w:rPr>
          <w:rStyle w:val="StyleUnderline"/>
          <w:rFonts w:asciiTheme="minorHAnsi" w:hAnsiTheme="minorHAnsi" w:cstheme="minorHAnsi"/>
        </w:rPr>
        <w:t>the move could result in the new arms race</w:t>
      </w:r>
      <w:r w:rsidRPr="004B735B">
        <w:rPr>
          <w:rFonts w:asciiTheme="minorHAnsi" w:hAnsiTheme="minorHAnsi" w:cstheme="minorHAnsi"/>
        </w:rPr>
        <w:t xml:space="preserve">. The 1987 treaty prohibits the development, deployment or testing of ground-launched ballistic or cruise missiles with ranges between 300 and 3,400 miles. Russia is party to the INF treaty as the Soviet Union's successor state. The treaty was implemented in 1991, with inspections continuing until 2001. Russian Foreign Minister Sergey Lavrov has repeatedly said that Moscow was in full compliance with the INF treaty. According to Lavrov, </w:t>
      </w:r>
      <w:r w:rsidRPr="004B735B">
        <w:rPr>
          <w:rStyle w:val="StyleUnderline"/>
          <w:rFonts w:asciiTheme="minorHAnsi" w:hAnsiTheme="minorHAnsi" w:cstheme="minorHAnsi"/>
          <w:highlight w:val="yellow"/>
        </w:rPr>
        <w:t>Moscow had its own concerns over Washington's compliance with the INF Treaty</w:t>
      </w:r>
      <w:r w:rsidRPr="004B735B">
        <w:rPr>
          <w:rStyle w:val="StyleUnderline"/>
          <w:rFonts w:asciiTheme="minorHAnsi" w:hAnsiTheme="minorHAnsi" w:cstheme="minorHAnsi"/>
        </w:rPr>
        <w:t xml:space="preserve"> and had repeatedly called on the US to discuss the most controversial points related to the agreement's implementation in substance.</w:t>
      </w: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 xml:space="preserve">2ac—Empirics </w:t>
      </w:r>
    </w:p>
    <w:p w:rsidR="00935C39" w:rsidRPr="004B735B" w:rsidRDefault="00935C39" w:rsidP="00935C39">
      <w:pPr>
        <w:pStyle w:val="Heading4"/>
        <w:rPr>
          <w:rStyle w:val="StyleUnderline"/>
          <w:rFonts w:asciiTheme="minorHAnsi" w:hAnsiTheme="minorHAnsi" w:cstheme="minorHAnsi"/>
          <w:sz w:val="26"/>
          <w:szCs w:val="26"/>
          <w:u w:val="none"/>
        </w:rPr>
      </w:pPr>
      <w:r w:rsidRPr="004B735B">
        <w:rPr>
          <w:rStyle w:val="StyleUnderline"/>
          <w:rFonts w:asciiTheme="minorHAnsi" w:hAnsiTheme="minorHAnsi" w:cstheme="minorHAnsi"/>
          <w:sz w:val="26"/>
          <w:szCs w:val="26"/>
          <w:u w:val="none"/>
        </w:rPr>
        <w:t>Empirically denied- US and Russia always argue over violating INF treaty, but never take further action</w:t>
      </w:r>
    </w:p>
    <w:p w:rsidR="00935C39" w:rsidRPr="004B735B" w:rsidRDefault="00935C39" w:rsidP="00935C39">
      <w:pPr>
        <w:rPr>
          <w:rStyle w:val="StyleUnderline"/>
          <w:rFonts w:asciiTheme="minorHAnsi" w:hAnsiTheme="minorHAnsi" w:cstheme="minorHAnsi"/>
          <w:u w:val="none"/>
        </w:rPr>
      </w:pPr>
      <w:r w:rsidRPr="004B735B">
        <w:rPr>
          <w:rFonts w:asciiTheme="minorHAnsi" w:hAnsiTheme="minorHAnsi" w:cstheme="minorHAnsi"/>
          <w:b/>
          <w:sz w:val="26"/>
          <w:szCs w:val="26"/>
        </w:rPr>
        <w:t>RT 6/28</w:t>
      </w:r>
      <w:r w:rsidRPr="004B735B">
        <w:rPr>
          <w:rFonts w:asciiTheme="minorHAnsi" w:hAnsiTheme="minorHAnsi" w:cstheme="minorHAnsi"/>
        </w:rPr>
        <w:t xml:space="preserve"> ("US withdrawal from INF Treaty would hit America itself &amp; European allies – Russian senator", 6-28-2017) https://www.rt.com/news/394113-us-withdrawal-inf-treaty//ARK1</w:t>
      </w:r>
    </w:p>
    <w:p w:rsidR="00935C39" w:rsidRPr="004B735B" w:rsidRDefault="00935C39" w:rsidP="00935C39">
      <w:pPr>
        <w:rPr>
          <w:rFonts w:asciiTheme="minorHAnsi" w:hAnsiTheme="minorHAnsi" w:cstheme="minorHAnsi"/>
        </w:rPr>
      </w:pPr>
      <w:r w:rsidRPr="004B735B">
        <w:rPr>
          <w:rStyle w:val="StyleUnderline"/>
          <w:rFonts w:asciiTheme="minorHAnsi" w:hAnsiTheme="minorHAnsi" w:cstheme="minorHAnsi"/>
        </w:rPr>
        <w:t xml:space="preserve">Previously, </w:t>
      </w:r>
      <w:r w:rsidRPr="004B735B">
        <w:rPr>
          <w:rStyle w:val="StyleUnderline"/>
          <w:rFonts w:asciiTheme="minorHAnsi" w:hAnsiTheme="minorHAnsi" w:cstheme="minorHAnsi"/>
          <w:highlight w:val="yellow"/>
        </w:rPr>
        <w:t>Washington accused Russia of violating the INF</w:t>
      </w:r>
      <w:r w:rsidRPr="004B735B">
        <w:rPr>
          <w:rStyle w:val="StyleUnderline"/>
          <w:rFonts w:asciiTheme="minorHAnsi" w:hAnsiTheme="minorHAnsi" w:cstheme="minorHAnsi"/>
        </w:rPr>
        <w:t xml:space="preserve"> treaty, </w:t>
      </w:r>
      <w:r w:rsidRPr="004B735B">
        <w:rPr>
          <w:rStyle w:val="StyleUnderline"/>
          <w:rFonts w:asciiTheme="minorHAnsi" w:hAnsiTheme="minorHAnsi" w:cstheme="minorHAnsi"/>
          <w:highlight w:val="yellow"/>
        </w:rPr>
        <w:t>but failed to provide any conclusive evidence</w:t>
      </w:r>
      <w:r w:rsidRPr="004B735B">
        <w:rPr>
          <w:rFonts w:asciiTheme="minorHAnsi" w:hAnsiTheme="minorHAnsi" w:cstheme="minorHAnsi"/>
        </w:rPr>
        <w:t xml:space="preserve">, Kosachev said. </w:t>
      </w:r>
      <w:r w:rsidRPr="004B735B">
        <w:rPr>
          <w:rStyle w:val="Emphasis"/>
          <w:rFonts w:asciiTheme="minorHAnsi" w:hAnsiTheme="minorHAnsi" w:cstheme="minorHAnsi"/>
          <w:highlight w:val="yellow"/>
        </w:rPr>
        <w:t>Washington and Moscow have been trading accusations of violations of the INF Treaty for years now</w:t>
      </w:r>
      <w:r w:rsidRPr="004B735B">
        <w:rPr>
          <w:rStyle w:val="Emphasis"/>
          <w:rFonts w:asciiTheme="minorHAnsi" w:hAnsiTheme="minorHAnsi" w:cstheme="minorHAnsi"/>
        </w:rPr>
        <w:t>.</w:t>
      </w:r>
      <w:r w:rsidRPr="004B735B">
        <w:rPr>
          <w:rFonts w:asciiTheme="minorHAnsi" w:hAnsiTheme="minorHAnsi" w:cstheme="minorHAnsi"/>
        </w:rPr>
        <w:t xml:space="preserve"> </w:t>
      </w:r>
      <w:r w:rsidRPr="004B735B">
        <w:rPr>
          <w:rStyle w:val="StyleUnderline"/>
          <w:rFonts w:asciiTheme="minorHAnsi" w:hAnsiTheme="minorHAnsi" w:cstheme="minorHAnsi"/>
        </w:rPr>
        <w:t xml:space="preserve">Moscow says that the </w:t>
      </w:r>
      <w:r w:rsidRPr="004B735B">
        <w:rPr>
          <w:rStyle w:val="StyleUnderline"/>
          <w:rFonts w:asciiTheme="minorHAnsi" w:hAnsiTheme="minorHAnsi" w:cstheme="minorHAnsi"/>
          <w:highlight w:val="yellow"/>
        </w:rPr>
        <w:t>US drone</w:t>
      </w:r>
      <w:r w:rsidRPr="004B735B">
        <w:rPr>
          <w:rStyle w:val="StyleUnderline"/>
          <w:rFonts w:asciiTheme="minorHAnsi" w:hAnsiTheme="minorHAnsi" w:cstheme="minorHAnsi"/>
        </w:rPr>
        <w:t xml:space="preserve"> program, the </w:t>
      </w:r>
      <w:r w:rsidRPr="004B735B">
        <w:rPr>
          <w:rStyle w:val="StyleUnderline"/>
          <w:rFonts w:asciiTheme="minorHAnsi" w:hAnsiTheme="minorHAnsi" w:cstheme="minorHAnsi"/>
          <w:highlight w:val="yellow"/>
        </w:rPr>
        <w:t>target missiles for testing ABM</w:t>
      </w:r>
      <w:r w:rsidRPr="004B735B">
        <w:rPr>
          <w:rStyle w:val="StyleUnderline"/>
          <w:rFonts w:asciiTheme="minorHAnsi" w:hAnsiTheme="minorHAnsi" w:cstheme="minorHAnsi"/>
        </w:rPr>
        <w:t xml:space="preserve"> technology, and the </w:t>
      </w:r>
      <w:r w:rsidRPr="004B735B">
        <w:rPr>
          <w:rStyle w:val="StyleUnderline"/>
          <w:rFonts w:asciiTheme="minorHAnsi" w:hAnsiTheme="minorHAnsi" w:cstheme="minorHAnsi"/>
          <w:highlight w:val="yellow"/>
        </w:rPr>
        <w:t>placement of a naval vertical launch system</w:t>
      </w:r>
      <w:r w:rsidRPr="004B735B">
        <w:rPr>
          <w:rStyle w:val="StyleUnderline"/>
          <w:rFonts w:asciiTheme="minorHAnsi" w:hAnsiTheme="minorHAnsi" w:cstheme="minorHAnsi"/>
        </w:rPr>
        <w:t xml:space="preserve"> as part of the AEGIS Ashore shield in Eastern Europe are all in violation of the INF</w:t>
      </w:r>
      <w:r w:rsidRPr="004B735B">
        <w:rPr>
          <w:rFonts w:asciiTheme="minorHAnsi" w:hAnsiTheme="minorHAnsi" w:cstheme="minorHAnsi"/>
        </w:rPr>
        <w:t>. “If the current fuss about withdrawing from the treaty is caused by the desire to free their hands to continue this practice [deployment of US missiles], it is not the best way to go down in history for the Trump administration,” Kosachev said.</w:t>
      </w: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 xml:space="preserve">2ac—No Escalation </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u w:val="single"/>
        </w:rPr>
        <w:t>Escalation unlikely</w:t>
      </w:r>
      <w:r w:rsidRPr="004B735B">
        <w:rPr>
          <w:rFonts w:asciiTheme="minorHAnsi" w:hAnsiTheme="minorHAnsi" w:cstheme="minorHAnsi"/>
        </w:rPr>
        <w:t>- Congress can limit Trump from engaging in conflict</w:t>
      </w:r>
    </w:p>
    <w:p w:rsidR="00935C39" w:rsidRPr="004B735B" w:rsidRDefault="00935C39" w:rsidP="00935C39">
      <w:pPr>
        <w:rPr>
          <w:rFonts w:asciiTheme="minorHAnsi" w:hAnsiTheme="minorHAnsi" w:cstheme="minorHAnsi"/>
        </w:rPr>
      </w:pPr>
      <w:r w:rsidRPr="004B735B">
        <w:rPr>
          <w:rFonts w:asciiTheme="minorHAnsi" w:hAnsiTheme="minorHAnsi" w:cstheme="minorHAnsi"/>
          <w:b/>
          <w:sz w:val="26"/>
          <w:szCs w:val="26"/>
        </w:rPr>
        <w:t xml:space="preserve">Gady 16 </w:t>
      </w:r>
      <w:r w:rsidRPr="004B735B">
        <w:rPr>
          <w:rFonts w:asciiTheme="minorHAnsi" w:hAnsiTheme="minorHAnsi" w:cstheme="minorHAnsi"/>
        </w:rPr>
        <w:t>Franz-Stefan Gady is an Associate Editor with The Diplomat. He also is a Senior Fellow with the EastWest Institute where he edits the Policy Innovation Blog. Franz-Stefan has reported from a wide range of countries and conflict zones including Afghanistan, Iraq, and Pakistan. ("Could Trump Actually Start a Nuclear War?," The Diplomat, 11-11-2016) http://thediplomat.com/2016/11/could-trump-actually-start-a-nuclear-war//ARK1</w:t>
      </w:r>
    </w:p>
    <w:p w:rsidR="00935C39" w:rsidRPr="004B735B" w:rsidRDefault="00935C39" w:rsidP="00935C39">
      <w:pPr>
        <w:rPr>
          <w:rFonts w:asciiTheme="minorHAnsi" w:hAnsiTheme="minorHAnsi" w:cstheme="minorHAnsi"/>
        </w:rPr>
      </w:pPr>
      <w:r w:rsidRPr="004B735B">
        <w:rPr>
          <w:rFonts w:asciiTheme="minorHAnsi" w:hAnsiTheme="minorHAnsi" w:cstheme="minorHAnsi"/>
          <w:highlight w:val="yellow"/>
          <w:u w:val="single"/>
        </w:rPr>
        <w:t>With</w:t>
      </w:r>
      <w:r w:rsidRPr="004B735B">
        <w:rPr>
          <w:rFonts w:asciiTheme="minorHAnsi" w:hAnsiTheme="minorHAnsi" w:cstheme="minorHAnsi"/>
          <w:u w:val="single"/>
        </w:rPr>
        <w:t xml:space="preserve"> Donald </w:t>
      </w:r>
      <w:r w:rsidRPr="004B735B">
        <w:rPr>
          <w:rFonts w:asciiTheme="minorHAnsi" w:hAnsiTheme="minorHAnsi" w:cstheme="minorHAnsi"/>
          <w:highlight w:val="yellow"/>
          <w:u w:val="single"/>
        </w:rPr>
        <w:t>Trump</w:t>
      </w:r>
      <w:r w:rsidRPr="004B735B">
        <w:rPr>
          <w:rFonts w:asciiTheme="minorHAnsi" w:hAnsiTheme="minorHAnsi" w:cstheme="minorHAnsi"/>
          <w:u w:val="single"/>
        </w:rPr>
        <w:t xml:space="preserve"> ascending to the presidency in 2017, which will also make him </w:t>
      </w:r>
      <w:r w:rsidRPr="004B735B">
        <w:rPr>
          <w:rFonts w:asciiTheme="minorHAnsi" w:hAnsiTheme="minorHAnsi" w:cstheme="minorHAnsi"/>
          <w:highlight w:val="yellow"/>
          <w:u w:val="single"/>
        </w:rPr>
        <w:t>the commander-in-chief</w:t>
      </w:r>
      <w:r w:rsidRPr="004B735B">
        <w:rPr>
          <w:rFonts w:asciiTheme="minorHAnsi" w:hAnsiTheme="minorHAnsi" w:cstheme="minorHAnsi"/>
          <w:u w:val="single"/>
        </w:rPr>
        <w:t xml:space="preserve"> of the United States Armed Forces, </w:t>
      </w:r>
      <w:r w:rsidRPr="004B735B">
        <w:rPr>
          <w:rFonts w:asciiTheme="minorHAnsi" w:hAnsiTheme="minorHAnsi" w:cstheme="minorHAnsi"/>
          <w:highlight w:val="yellow"/>
          <w:u w:val="single"/>
        </w:rPr>
        <w:t>will</w:t>
      </w:r>
      <w:r w:rsidRPr="004B735B">
        <w:rPr>
          <w:rFonts w:asciiTheme="minorHAnsi" w:hAnsiTheme="minorHAnsi" w:cstheme="minorHAnsi"/>
          <w:u w:val="single"/>
        </w:rPr>
        <w:t xml:space="preserve"> the chances of </w:t>
      </w:r>
      <w:r w:rsidRPr="004B735B">
        <w:rPr>
          <w:rFonts w:asciiTheme="minorHAnsi" w:hAnsiTheme="minorHAnsi" w:cstheme="minorHAnsi"/>
          <w:highlight w:val="yellow"/>
          <w:u w:val="single"/>
        </w:rPr>
        <w:t>the United States get</w:t>
      </w:r>
      <w:r w:rsidRPr="004B735B">
        <w:rPr>
          <w:rFonts w:asciiTheme="minorHAnsi" w:hAnsiTheme="minorHAnsi" w:cstheme="minorHAnsi"/>
          <w:u w:val="single"/>
        </w:rPr>
        <w:t xml:space="preserve">ting </w:t>
      </w:r>
      <w:r w:rsidRPr="004B735B">
        <w:rPr>
          <w:rFonts w:asciiTheme="minorHAnsi" w:hAnsiTheme="minorHAnsi" w:cstheme="minorHAnsi"/>
          <w:highlight w:val="yellow"/>
          <w:u w:val="single"/>
        </w:rPr>
        <w:t>involved in another war</w:t>
      </w:r>
      <w:r w:rsidRPr="004B735B">
        <w:rPr>
          <w:rFonts w:asciiTheme="minorHAnsi" w:hAnsiTheme="minorHAnsi" w:cstheme="minorHAnsi"/>
          <w:u w:val="single"/>
        </w:rPr>
        <w:t xml:space="preserve"> increase</w:t>
      </w:r>
      <w:r w:rsidRPr="004B735B">
        <w:rPr>
          <w:rFonts w:asciiTheme="minorHAnsi" w:hAnsiTheme="minorHAnsi" w:cstheme="minorHAnsi"/>
        </w:rPr>
        <w:t xml:space="preserve">? Will President Trump be more likely to use nuclear weapons than his predecessors? Like many other questions surrounding the president-elect and his future administration, this is difficult to answer. Here are some preliminary thoughts. </w:t>
      </w:r>
      <w:r w:rsidRPr="004B735B">
        <w:rPr>
          <w:rFonts w:asciiTheme="minorHAnsi" w:hAnsiTheme="minorHAnsi" w:cstheme="minorHAnsi"/>
          <w:u w:val="single"/>
        </w:rPr>
        <w:t>The U.S. president’s powers to wage war are quite extensive.</w:t>
      </w:r>
      <w:r w:rsidRPr="004B735B">
        <w:rPr>
          <w:rFonts w:asciiTheme="minorHAnsi" w:hAnsiTheme="minorHAnsi" w:cstheme="minorHAnsi"/>
        </w:rPr>
        <w:t xml:space="preserve"> Most importantly, </w:t>
      </w:r>
      <w:r w:rsidRPr="004B735B">
        <w:rPr>
          <w:rFonts w:asciiTheme="minorHAnsi" w:hAnsiTheme="minorHAnsi" w:cstheme="minorHAnsi"/>
          <w:highlight w:val="yellow"/>
          <w:u w:val="single"/>
        </w:rPr>
        <w:t>he can take military actions without</w:t>
      </w:r>
      <w:r w:rsidRPr="004B735B">
        <w:rPr>
          <w:rFonts w:asciiTheme="minorHAnsi" w:hAnsiTheme="minorHAnsi" w:cstheme="minorHAnsi"/>
          <w:u w:val="single"/>
        </w:rPr>
        <w:t xml:space="preserve"> specific </w:t>
      </w:r>
      <w:r w:rsidRPr="004B735B">
        <w:rPr>
          <w:rFonts w:asciiTheme="minorHAnsi" w:hAnsiTheme="minorHAnsi" w:cstheme="minorHAnsi"/>
          <w:highlight w:val="yellow"/>
          <w:u w:val="single"/>
        </w:rPr>
        <w:t>congressional authorization</w:t>
      </w:r>
      <w:r w:rsidRPr="004B735B">
        <w:rPr>
          <w:rFonts w:asciiTheme="minorHAnsi" w:hAnsiTheme="minorHAnsi" w:cstheme="minorHAnsi"/>
          <w:u w:val="single"/>
        </w:rPr>
        <w:t>, although the so-called War Powers Resolution</w:t>
      </w:r>
      <w:r w:rsidRPr="004B735B">
        <w:rPr>
          <w:rFonts w:asciiTheme="minorHAnsi" w:hAnsiTheme="minorHAnsi" w:cstheme="minorHAnsi"/>
        </w:rPr>
        <w:t xml:space="preserve"> from 1973 mandate</w:t>
      </w:r>
      <w:r w:rsidRPr="004B735B">
        <w:rPr>
          <w:rFonts w:asciiTheme="minorHAnsi" w:hAnsiTheme="minorHAnsi" w:cstheme="minorHAnsi"/>
          <w:u w:val="single"/>
        </w:rPr>
        <w:t>s that the president has to withdraw combat troops from foreign territory within 60 to 90 days</w:t>
      </w:r>
      <w:r w:rsidRPr="004B735B">
        <w:rPr>
          <w:rStyle w:val="Emphasis"/>
          <w:rFonts w:asciiTheme="minorHAnsi" w:hAnsiTheme="minorHAnsi" w:cstheme="minorHAnsi"/>
        </w:rPr>
        <w:t xml:space="preserve"> </w:t>
      </w:r>
      <w:r w:rsidRPr="004B735B">
        <w:rPr>
          <w:rStyle w:val="Emphasis"/>
          <w:rFonts w:asciiTheme="minorHAnsi" w:hAnsiTheme="minorHAnsi" w:cstheme="minorHAnsi"/>
          <w:highlight w:val="yellow"/>
        </w:rPr>
        <w:t>unless Congress authorizes</w:t>
      </w:r>
      <w:r w:rsidRPr="004B735B">
        <w:rPr>
          <w:rStyle w:val="Emphasis"/>
          <w:rFonts w:asciiTheme="minorHAnsi" w:hAnsiTheme="minorHAnsi" w:cstheme="minorHAnsi"/>
        </w:rPr>
        <w:t xml:space="preserve"> their </w:t>
      </w:r>
      <w:r w:rsidRPr="004B735B">
        <w:rPr>
          <w:rStyle w:val="Emphasis"/>
          <w:rFonts w:asciiTheme="minorHAnsi" w:hAnsiTheme="minorHAnsi" w:cstheme="minorHAnsi"/>
          <w:highlight w:val="yellow"/>
        </w:rPr>
        <w:t>continuous deployment</w:t>
      </w:r>
      <w:r w:rsidRPr="004B735B">
        <w:rPr>
          <w:rFonts w:asciiTheme="minorHAnsi" w:hAnsiTheme="minorHAnsi" w:cstheme="minorHAnsi"/>
        </w:rPr>
        <w:t xml:space="preserve">. However, no president — including Barack Obama back in 2011, when he did not seek congressional authorization 60 days into the Libyan intervention — has accepted the constitutionality of the 60-90 day limit. According to executive branch interpretation, most conflicts that the United States has been involved in did not pass the threshold definition of war for constitutional purposes. Indeed, the United States has not declared war since 1942 and ever since U.S. President Harry Truman’s decision to dispatch U.S. troops into Korea in 1950, the president has made the initial decision to commence military hostilities abroad. In the late 20th/early 21st century, executive branch power was generously interpreted as giving the president the ability to wage war without congressional authorization even when the United States is not facing an actual or imminent threat to its national security. Like it or not, President Donald Trump will have a large say over the question of war and peace in the next four years. Nevertheless, </w:t>
      </w:r>
      <w:r w:rsidRPr="004B735B">
        <w:rPr>
          <w:rFonts w:asciiTheme="minorHAnsi" w:hAnsiTheme="minorHAnsi" w:cstheme="minorHAnsi"/>
          <w:u w:val="single"/>
        </w:rPr>
        <w:t>while Trump would be able to get the United States into a war</w:t>
      </w:r>
      <w:r w:rsidRPr="004B735B">
        <w:rPr>
          <w:rFonts w:asciiTheme="minorHAnsi" w:hAnsiTheme="minorHAnsi" w:cstheme="minorHAnsi"/>
        </w:rPr>
        <w:t xml:space="preserve">, </w:t>
      </w:r>
      <w:r w:rsidRPr="004B735B">
        <w:rPr>
          <w:rStyle w:val="Emphasis"/>
          <w:rFonts w:asciiTheme="minorHAnsi" w:hAnsiTheme="minorHAnsi" w:cstheme="minorHAnsi"/>
          <w:highlight w:val="yellow"/>
        </w:rPr>
        <w:t>Congress can cut off funds if it believes</w:t>
      </w:r>
      <w:r w:rsidRPr="004B735B">
        <w:rPr>
          <w:rStyle w:val="Emphasis"/>
          <w:rFonts w:asciiTheme="minorHAnsi" w:hAnsiTheme="minorHAnsi" w:cstheme="minorHAnsi"/>
        </w:rPr>
        <w:t xml:space="preserve"> that </w:t>
      </w:r>
      <w:r w:rsidRPr="004B735B">
        <w:rPr>
          <w:rStyle w:val="Emphasis"/>
          <w:rFonts w:asciiTheme="minorHAnsi" w:hAnsiTheme="minorHAnsi" w:cstheme="minorHAnsi"/>
          <w:highlight w:val="yellow"/>
        </w:rPr>
        <w:t>the president has misled them or</w:t>
      </w:r>
      <w:r w:rsidRPr="004B735B">
        <w:rPr>
          <w:rStyle w:val="Emphasis"/>
          <w:rFonts w:asciiTheme="minorHAnsi" w:hAnsiTheme="minorHAnsi" w:cstheme="minorHAnsi"/>
        </w:rPr>
        <w:t xml:space="preserve"> that the </w:t>
      </w:r>
      <w:r w:rsidRPr="004B735B">
        <w:rPr>
          <w:rStyle w:val="Emphasis"/>
          <w:rFonts w:asciiTheme="minorHAnsi" w:hAnsiTheme="minorHAnsi" w:cstheme="minorHAnsi"/>
          <w:highlight w:val="yellow"/>
        </w:rPr>
        <w:t>military engagement is not in the interest of the U</w:t>
      </w:r>
      <w:r w:rsidRPr="004B735B">
        <w:rPr>
          <w:rStyle w:val="Emphasis"/>
          <w:rFonts w:asciiTheme="minorHAnsi" w:hAnsiTheme="minorHAnsi" w:cstheme="minorHAnsi"/>
        </w:rPr>
        <w:t xml:space="preserve">nited </w:t>
      </w:r>
      <w:r w:rsidRPr="004B735B">
        <w:rPr>
          <w:rStyle w:val="Emphasis"/>
          <w:rFonts w:asciiTheme="minorHAnsi" w:hAnsiTheme="minorHAnsi" w:cstheme="minorHAnsi"/>
          <w:highlight w:val="yellow"/>
        </w:rPr>
        <w:t>S</w:t>
      </w:r>
      <w:r w:rsidRPr="004B735B">
        <w:rPr>
          <w:rStyle w:val="Emphasis"/>
          <w:rFonts w:asciiTheme="minorHAnsi" w:hAnsiTheme="minorHAnsi" w:cstheme="minorHAnsi"/>
        </w:rPr>
        <w:t>tates</w:t>
      </w:r>
      <w:r w:rsidRPr="004B735B">
        <w:rPr>
          <w:rFonts w:asciiTheme="minorHAnsi" w:hAnsiTheme="minorHAnsi" w:cstheme="minorHAnsi"/>
        </w:rPr>
        <w:t xml:space="preserve">. </w:t>
      </w:r>
      <w:r w:rsidRPr="004B735B">
        <w:rPr>
          <w:rFonts w:asciiTheme="minorHAnsi" w:hAnsiTheme="minorHAnsi" w:cstheme="minorHAnsi"/>
          <w:u w:val="single"/>
        </w:rPr>
        <w:t xml:space="preserve">Fighting </w:t>
      </w:r>
      <w:r w:rsidRPr="004B735B">
        <w:rPr>
          <w:rFonts w:asciiTheme="minorHAnsi" w:hAnsiTheme="minorHAnsi" w:cstheme="minorHAnsi"/>
          <w:highlight w:val="yellow"/>
          <w:u w:val="single"/>
        </w:rPr>
        <w:t>modern war</w:t>
      </w:r>
      <w:r w:rsidRPr="004B735B">
        <w:rPr>
          <w:rFonts w:asciiTheme="minorHAnsi" w:hAnsiTheme="minorHAnsi" w:cstheme="minorHAnsi"/>
          <w:u w:val="single"/>
        </w:rPr>
        <w:t xml:space="preserve"> is expensive and has so far</w:t>
      </w:r>
      <w:r w:rsidRPr="004B735B">
        <w:rPr>
          <w:rFonts w:asciiTheme="minorHAnsi" w:hAnsiTheme="minorHAnsi" w:cstheme="minorHAnsi"/>
        </w:rPr>
        <w:t xml:space="preserve"> </w:t>
      </w:r>
      <w:r w:rsidRPr="004B735B">
        <w:rPr>
          <w:rStyle w:val="Emphasis"/>
          <w:rFonts w:asciiTheme="minorHAnsi" w:hAnsiTheme="minorHAnsi" w:cstheme="minorHAnsi"/>
          <w:highlight w:val="yellow"/>
        </w:rPr>
        <w:t>always required special funding legislation</w:t>
      </w:r>
      <w:r w:rsidRPr="004B735B">
        <w:rPr>
          <w:rFonts w:asciiTheme="minorHAnsi" w:hAnsiTheme="minorHAnsi" w:cstheme="minorHAnsi"/>
          <w:highlight w:val="yellow"/>
        </w:rPr>
        <w:t xml:space="preserve">. </w:t>
      </w:r>
      <w:r w:rsidRPr="004B735B">
        <w:rPr>
          <w:rStyle w:val="Emphasis"/>
          <w:rFonts w:asciiTheme="minorHAnsi" w:hAnsiTheme="minorHAnsi" w:cstheme="minorHAnsi"/>
          <w:highlight w:val="yellow"/>
        </w:rPr>
        <w:t xml:space="preserve">If Congress opposes military action, it could just refuse </w:t>
      </w:r>
      <w:r w:rsidRPr="004B735B">
        <w:rPr>
          <w:rStyle w:val="Emphasis"/>
          <w:rFonts w:asciiTheme="minorHAnsi" w:hAnsiTheme="minorHAnsi" w:cstheme="minorHAnsi"/>
        </w:rPr>
        <w:t xml:space="preserve">to pass a law </w:t>
      </w:r>
      <w:r w:rsidRPr="004B735B">
        <w:rPr>
          <w:rStyle w:val="Emphasis"/>
          <w:rFonts w:asciiTheme="minorHAnsi" w:hAnsiTheme="minorHAnsi" w:cstheme="minorHAnsi"/>
          <w:highlight w:val="yellow"/>
        </w:rPr>
        <w:t>funding the president’s military adventure</w:t>
      </w:r>
      <w:r w:rsidRPr="004B735B">
        <w:rPr>
          <w:rStyle w:val="Emphasis"/>
          <w:rFonts w:asciiTheme="minorHAnsi" w:hAnsiTheme="minorHAnsi" w:cstheme="minorHAnsi"/>
        </w:rPr>
        <w:t xml:space="preserve"> rather than actively passing legislation to reduce the size of the military or cut the defense budget.</w:t>
      </w:r>
      <w:r w:rsidRPr="004B735B">
        <w:rPr>
          <w:rFonts w:asciiTheme="minorHAnsi" w:hAnsiTheme="minorHAnsi" w:cstheme="minorHAnsi"/>
        </w:rPr>
        <w:t xml:space="preserve"> </w:t>
      </w: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 xml:space="preserve">2ac—No US-Russia War </w:t>
      </w:r>
    </w:p>
    <w:p w:rsidR="00935C39" w:rsidRPr="004B735B" w:rsidRDefault="00935C39" w:rsidP="00935C39">
      <w:pPr>
        <w:rPr>
          <w:rFonts w:asciiTheme="minorHAnsi" w:hAnsiTheme="minorHAnsi" w:cstheme="minorHAnsi"/>
        </w:rPr>
      </w:pP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u w:val="single"/>
        </w:rPr>
        <w:t>Nuclear war w/ Russia illogical</w:t>
      </w:r>
      <w:r w:rsidRPr="004B735B">
        <w:rPr>
          <w:rFonts w:asciiTheme="minorHAnsi" w:hAnsiTheme="minorHAnsi" w:cstheme="minorHAnsi"/>
        </w:rPr>
        <w:t xml:space="preserve">- their ev is </w:t>
      </w:r>
      <w:r w:rsidRPr="004B735B">
        <w:rPr>
          <w:rFonts w:asciiTheme="minorHAnsi" w:hAnsiTheme="minorHAnsi" w:cstheme="minorHAnsi"/>
          <w:u w:val="single"/>
        </w:rPr>
        <w:t>psychological pressures</w:t>
      </w:r>
      <w:r w:rsidRPr="004B735B">
        <w:rPr>
          <w:rFonts w:asciiTheme="minorHAnsi" w:hAnsiTheme="minorHAnsi" w:cstheme="minorHAnsi"/>
        </w:rPr>
        <w:t xml:space="preserve"> on Russia to tilt IR</w:t>
      </w:r>
    </w:p>
    <w:p w:rsidR="00935C39" w:rsidRPr="004B735B" w:rsidRDefault="00935C39" w:rsidP="00935C39">
      <w:pPr>
        <w:rPr>
          <w:rFonts w:asciiTheme="minorHAnsi" w:hAnsiTheme="minorHAnsi" w:cstheme="minorHAnsi"/>
        </w:rPr>
      </w:pPr>
      <w:r w:rsidRPr="004B735B">
        <w:rPr>
          <w:rFonts w:asciiTheme="minorHAnsi" w:hAnsiTheme="minorHAnsi" w:cstheme="minorHAnsi"/>
          <w:b/>
          <w:sz w:val="26"/>
          <w:szCs w:val="26"/>
        </w:rPr>
        <w:t>Pieraccini 16</w:t>
      </w:r>
      <w:r w:rsidRPr="004B735B">
        <w:rPr>
          <w:rFonts w:asciiTheme="minorHAnsi" w:hAnsiTheme="minorHAnsi" w:cstheme="minorHAnsi"/>
        </w:rPr>
        <w:t xml:space="preserve"> Frederico Pieraccini is a military analyst who writes the WAR UPDATE for RI.  He has covered conflicts in Ukraine, Libya, Egypt, Syria, and Iraq, he frequently writes for L'Antidiplomatico and L'Opinione Pubblica and maintains a popular blog called Fractions of Reality, which seeks to present interesting information about Russia and Ukraine not widely available in the mainstream Italian media. ("Nuclear War Is Not on the Table – Because It Makes No Sense," Centre for Research on Globalization, 6/9/16) http://www.globalresearch.ca/nuclear-war-is-not-on-the-table-because-it-makes-no-sense/5529813//ARK1</w:t>
      </w:r>
    </w:p>
    <w:p w:rsidR="00935C39" w:rsidRPr="004B735B" w:rsidRDefault="00935C39" w:rsidP="00935C39">
      <w:pPr>
        <w:rPr>
          <w:rFonts w:asciiTheme="minorHAnsi" w:hAnsiTheme="minorHAnsi" w:cstheme="minorHAnsi"/>
        </w:rPr>
      </w:pPr>
      <w:r w:rsidRPr="004B735B">
        <w:rPr>
          <w:rFonts w:asciiTheme="minorHAnsi" w:hAnsiTheme="minorHAnsi" w:cstheme="minorHAnsi"/>
          <w:u w:val="single"/>
        </w:rPr>
        <w:t>Important personalities</w:t>
      </w:r>
      <w:r w:rsidRPr="004B735B">
        <w:rPr>
          <w:rFonts w:asciiTheme="minorHAnsi" w:hAnsiTheme="minorHAnsi" w:cstheme="minorHAnsi"/>
        </w:rPr>
        <w:t xml:space="preserve"> in alternative news, or the counter-narrative, </w:t>
      </w:r>
      <w:r w:rsidRPr="004B735B">
        <w:rPr>
          <w:rFonts w:asciiTheme="minorHAnsi" w:hAnsiTheme="minorHAnsi" w:cstheme="minorHAnsi"/>
          <w:u w:val="single"/>
        </w:rPr>
        <w:t>have spilled a lot of ink recently on the imminent possibility of nuclear war between the US and Russia.</w:t>
      </w:r>
      <w:r w:rsidRPr="004B735B">
        <w:rPr>
          <w:rFonts w:asciiTheme="minorHAnsi" w:hAnsiTheme="minorHAnsi" w:cstheme="minorHAnsi"/>
        </w:rPr>
        <w:t xml:space="preserve"> Before considering the issue more closely, it is essential to clarify certain basic principles on which we should all agree as a premise for this analysis. (a) </w:t>
      </w:r>
      <w:r w:rsidRPr="004B735B">
        <w:rPr>
          <w:rFonts w:asciiTheme="minorHAnsi" w:hAnsiTheme="minorHAnsi" w:cstheme="minorHAnsi"/>
          <w:u w:val="single"/>
        </w:rPr>
        <w:t>Russia will never allow any country to make it a victim of such a situation as a world war, condemning its citizens to suffer tens of millions of deaths</w:t>
      </w:r>
      <w:r w:rsidRPr="004B735B">
        <w:rPr>
          <w:rFonts w:asciiTheme="minorHAnsi" w:hAnsiTheme="minorHAnsi" w:cstheme="minorHAnsi"/>
        </w:rPr>
        <w:t xml:space="preserve">. (b) </w:t>
      </w:r>
      <w:r w:rsidRPr="004B735B">
        <w:rPr>
          <w:rFonts w:asciiTheme="minorHAnsi" w:hAnsiTheme="minorHAnsi" w:cstheme="minorHAnsi"/>
          <w:u w:val="single"/>
        </w:rPr>
        <w:t>The United States does not have the slightest idea of what it means to lose millions of fellow citizens in an armed conflict. Except for Pearl Harbour, Americans have never fought or seen the devastation of a domestic war against a peer competitor</w:t>
      </w:r>
      <w:r w:rsidRPr="004B735B">
        <w:rPr>
          <w:rFonts w:asciiTheme="minorHAnsi" w:hAnsiTheme="minorHAnsi" w:cstheme="minorHAnsi"/>
        </w:rPr>
        <w:t xml:space="preserve">. (c) </w:t>
      </w:r>
      <w:r w:rsidRPr="004B735B">
        <w:rPr>
          <w:rFonts w:asciiTheme="minorHAnsi" w:hAnsiTheme="minorHAnsi" w:cstheme="minorHAnsi"/>
          <w:u w:val="single"/>
        </w:rPr>
        <w:t>Since the collapse of the USSR, NATO has lost its reason for existence. If it has continued to fuel the spending spree of the American military-industrial complex, it is because it has managed to artfully conjure various bogeymen</w:t>
      </w:r>
      <w:r w:rsidRPr="004B735B">
        <w:rPr>
          <w:rFonts w:asciiTheme="minorHAnsi" w:hAnsiTheme="minorHAnsi" w:cstheme="minorHAnsi"/>
        </w:rPr>
        <w:t xml:space="preserve"> (intercontinental missiles, imaginary enemies, “rogue states”) over the past 25 years, thanks to the connivance of the corrupt mainstream media lies and deception. (d) </w:t>
      </w:r>
      <w:r w:rsidRPr="004B735B">
        <w:rPr>
          <w:rFonts w:asciiTheme="minorHAnsi" w:hAnsiTheme="minorHAnsi" w:cstheme="minorHAnsi"/>
          <w:u w:val="single"/>
        </w:rPr>
        <w:t>There is no missile shield that is capable of neutralizing with 100% accuracy a nuclear attack</w:t>
      </w:r>
      <w:r w:rsidRPr="004B735B">
        <w:rPr>
          <w:rFonts w:asciiTheme="minorHAnsi" w:hAnsiTheme="minorHAnsi" w:cstheme="minorHAnsi"/>
        </w:rPr>
        <w:t xml:space="preserve"> (of any kind, that is first strike, second strike, pre-emptive or response/retaliation). The S-400, Aegis, S-500, THAAD, and Patriot air-defense systems can all be saturated with a torrent of decoys to safeguard the nuclear-armed missiles. Having agreed on the above, then what is the most likely scenario? It</w:t>
      </w:r>
      <w:r w:rsidRPr="004B735B">
        <w:rPr>
          <w:rFonts w:asciiTheme="minorHAnsi" w:hAnsiTheme="minorHAnsi" w:cstheme="minorHAnsi"/>
          <w:u w:val="single"/>
        </w:rPr>
        <w:t xml:space="preserve"> is important not to underestimate the obvious and fundamental importance that humanity places on the strategic balance arising from so-called “MAD”</w:t>
      </w:r>
      <w:r w:rsidRPr="004B735B">
        <w:rPr>
          <w:rFonts w:asciiTheme="minorHAnsi" w:hAnsiTheme="minorHAnsi" w:cstheme="minorHAnsi"/>
        </w:rPr>
        <w:t xml:space="preserve"> (Mutually Assured Destruction). According to our trusted analysts, it is precisely the disturbance of this delicate balance that could lead to the real threat of war between NATO and Russia. The question to ask is the following. </w:t>
      </w:r>
      <w:r w:rsidRPr="004B735B">
        <w:rPr>
          <w:rFonts w:asciiTheme="minorHAnsi" w:hAnsiTheme="minorHAnsi" w:cstheme="minorHAnsi"/>
          <w:u w:val="single"/>
        </w:rPr>
        <w:t xml:space="preserve">Is it really possible to decisively alter MAD? </w:t>
      </w:r>
      <w:r w:rsidRPr="004B735B">
        <w:rPr>
          <w:rStyle w:val="Emphasis"/>
          <w:rFonts w:asciiTheme="minorHAnsi" w:hAnsiTheme="minorHAnsi" w:cstheme="minorHAnsi"/>
        </w:rPr>
        <w:t>The short answer is, no.</w:t>
      </w:r>
      <w:r w:rsidRPr="004B735B">
        <w:rPr>
          <w:rFonts w:asciiTheme="minorHAnsi" w:hAnsiTheme="minorHAnsi" w:cstheme="minorHAnsi"/>
        </w:rPr>
        <w:t xml:space="preserve"> As already explained in point (d), </w:t>
      </w:r>
      <w:r w:rsidRPr="004B735B">
        <w:rPr>
          <w:rFonts w:asciiTheme="minorHAnsi" w:hAnsiTheme="minorHAnsi" w:cstheme="minorHAnsi"/>
          <w:u w:val="single"/>
        </w:rPr>
        <w:t>there is no chance now, and probably will not be in the future, where a state can hope to carry out a nuclear attack without receiving a retaliatory response from a nuclear-armed opponent</w:t>
      </w:r>
      <w:r w:rsidRPr="004B735B">
        <w:rPr>
          <w:rFonts w:asciiTheme="minorHAnsi" w:hAnsiTheme="minorHAnsi" w:cstheme="minorHAnsi"/>
        </w:rPr>
        <w:t xml:space="preserve">. Relax – it ain’t gonna happen. Logic then leads us to ask a simple question: </w:t>
      </w:r>
      <w:r w:rsidRPr="004B735B">
        <w:rPr>
          <w:rFonts w:asciiTheme="minorHAnsi" w:hAnsiTheme="minorHAnsi" w:cstheme="minorHAnsi"/>
          <w:u w:val="single"/>
        </w:rPr>
        <w:t xml:space="preserve">What purpose does this chatter over the supposed nullification of MAD, thanks to the missile shield in Europe that gives an alleged advantage to Washington, serve? </w:t>
      </w:r>
      <w:r w:rsidRPr="004B735B">
        <w:rPr>
          <w:rFonts w:asciiTheme="minorHAnsi" w:hAnsiTheme="minorHAnsi" w:cstheme="minorHAnsi"/>
        </w:rPr>
        <w:t xml:space="preserve">The Kremlin has vehemently denounced this NATO effort, well aware of the psychological pressure that this move is meant to place on them. And this is </w:t>
      </w:r>
      <w:r w:rsidRPr="004B735B">
        <w:rPr>
          <w:rFonts w:asciiTheme="minorHAnsi" w:hAnsiTheme="minorHAnsi" w:cstheme="minorHAnsi"/>
          <w:u w:val="single"/>
        </w:rPr>
        <w:t>the only tangible benefit</w:t>
      </w:r>
      <w:r w:rsidRPr="004B735B">
        <w:rPr>
          <w:rFonts w:asciiTheme="minorHAnsi" w:hAnsiTheme="minorHAnsi" w:cstheme="minorHAnsi"/>
        </w:rPr>
        <w:t xml:space="preserve"> NATO could derive from this, </w:t>
      </w:r>
      <w:r w:rsidRPr="004B735B">
        <w:rPr>
          <w:rFonts w:asciiTheme="minorHAnsi" w:hAnsiTheme="minorHAnsi" w:cstheme="minorHAnsi"/>
          <w:u w:val="single"/>
        </w:rPr>
        <w:t xml:space="preserve">this psychological pressure of an existential threat hanging over the Russians. It is yet another infamous attempt by Washington to play with fire without getting burned. </w:t>
      </w:r>
      <w:r w:rsidRPr="004B735B">
        <w:rPr>
          <w:rFonts w:asciiTheme="minorHAnsi" w:hAnsiTheme="minorHAnsi" w:cstheme="minorHAnsi"/>
        </w:rPr>
        <w:t xml:space="preserve">Observing Moscow’s response to this continued aggression is a key issue in understanding the balance of power between superpowers. Although seeking to upset the strategic balance of MAD is misguided, NATO’s intention nevertheless remains to invalidate MAD, casting aside humanity’s most important safety guarantee. A strong response from Moscow has been forthcoming, and this is what has developed over the last few months in particular: Iskander missiles in Europe; Russian ships in the Baltic, Mediterranean and Black Seas, all armed with Kalibr missiles that can carry nuclear warheads; radars able to identify and track objects from a distance of thousands of miles; and the S-300/400/500 missile defense systems. It seems clear that Moscow has manifold possibilities before it as well as the actual ability to actively disabuse any misguided attempt to alter the balance enshrined in MAD. </w:t>
      </w:r>
      <w:r w:rsidRPr="004B735B">
        <w:rPr>
          <w:rFonts w:asciiTheme="minorHAnsi" w:hAnsiTheme="minorHAnsi" w:cstheme="minorHAnsi"/>
          <w:u w:val="single"/>
        </w:rPr>
        <w:t>Having established the principle that those launching a nuclear attack should expect a symmetrical response, one wonders for what reason NATO &amp; Co would want to trigger such a cataclysm</w:t>
      </w:r>
      <w:r w:rsidRPr="004B735B">
        <w:rPr>
          <w:rFonts w:asciiTheme="minorHAnsi" w:hAnsiTheme="minorHAnsi" w:cstheme="minorHAnsi"/>
        </w:rPr>
        <w:t xml:space="preserve">. Maybe to save the dollar from the true economic crisis that threatens to annihilate American hegemony? What wealth prospects could the oligarchs of Wall Street and the City of London ever have once their main partners (Europeans, Americans, Russians, Chinese) are reduced to ashes? </w:t>
      </w:r>
      <w:r w:rsidRPr="004B735B">
        <w:rPr>
          <w:rFonts w:asciiTheme="minorHAnsi" w:hAnsiTheme="minorHAnsi" w:cstheme="minorHAnsi"/>
          <w:u w:val="single"/>
        </w:rPr>
        <w:t>Who would obtain an advantage from a lethal exchange of nuclear weapons between NATO and Russia?</w:t>
      </w:r>
      <w:r w:rsidRPr="004B735B">
        <w:rPr>
          <w:rFonts w:asciiTheme="minorHAnsi" w:hAnsiTheme="minorHAnsi" w:cstheme="minorHAnsi"/>
        </w:rPr>
        <w:t xml:space="preserve"> Let’s be honest: </w:t>
      </w:r>
      <w:r w:rsidRPr="004B735B">
        <w:rPr>
          <w:rStyle w:val="Emphasis"/>
          <w:rFonts w:asciiTheme="minorHAnsi" w:hAnsiTheme="minorHAnsi" w:cstheme="minorHAnsi"/>
        </w:rPr>
        <w:t>nobody</w:t>
      </w:r>
      <w:r w:rsidRPr="004B735B">
        <w:rPr>
          <w:rFonts w:asciiTheme="minorHAnsi" w:hAnsiTheme="minorHAnsi" w:cstheme="minorHAnsi"/>
        </w:rPr>
        <w:t xml:space="preserve">. All those who claim to the contrary have not examined the issue seriously enough. I would like to bring to the attention of the kind reader some issues that we often take for granted. The real industrial profit for the military industrial complex, working hand in glove with Wall Street and London, stems from the preparation for war: spending on research, development, manufacture, stretching costs, inflating them and extorting as much money as possible from the government and the American taxpayers. This is the basic guideline for American military spending doctrine. Do you think that Raytheon and Boeing would derive higher profits from a nuclear exchange with tens of millions of deaths? Unlikely, least of all because those who finance them (common citizens paying taxes) would themselves be reduced to ashes. </w:t>
      </w:r>
      <w:r w:rsidRPr="004B735B">
        <w:rPr>
          <w:rFonts w:asciiTheme="minorHAnsi" w:hAnsiTheme="minorHAnsi" w:cstheme="minorHAnsi"/>
          <w:u w:val="single"/>
        </w:rPr>
        <w:t>If a nuclear exchange is not convenient for anyone, and if MAD cannot be altered willy-nilly, then why does NATO continue to fan the flames, raising the scenario of thermonuclear conflict?</w:t>
      </w:r>
      <w:r w:rsidRPr="004B735B">
        <w:rPr>
          <w:rFonts w:asciiTheme="minorHAnsi" w:hAnsiTheme="minorHAnsi" w:cstheme="minorHAnsi"/>
        </w:rPr>
        <w:t xml:space="preserve"> Three main reasons: 1. </w:t>
      </w:r>
      <w:r w:rsidRPr="004B735B">
        <w:rPr>
          <w:rFonts w:asciiTheme="minorHAnsi" w:hAnsiTheme="minorHAnsi" w:cstheme="minorHAnsi"/>
          <w:u w:val="single"/>
        </w:rPr>
        <w:t>To intimidate Russia with the ridiculous hope that Moscow will step back from the global arena in which it has been playing the leading role in the last months and years</w:t>
      </w:r>
      <w:r w:rsidRPr="004B735B">
        <w:rPr>
          <w:rFonts w:asciiTheme="minorHAnsi" w:hAnsiTheme="minorHAnsi" w:cstheme="minorHAnsi"/>
        </w:rPr>
        <w:t xml:space="preserve">. 2. The constant state of pre-alert as a harbinger of war for billion-dollar contracts for the US arms industry. 3. Placing troops and weapons in distant countries is a way to project power and at the same time make those nations feel important within the Atlantic alliance (with the added benefit that these governments will provide lucrative contracts for the US defense industry) The second point is the essence of this analysis and continues in the wake of the previous questions. How does Moscow perceive NATO’s attitude, and what is a possible answer to this continuous aggression? </w:t>
      </w:r>
      <w:r w:rsidRPr="004B735B">
        <w:rPr>
          <w:rFonts w:asciiTheme="minorHAnsi" w:hAnsiTheme="minorHAnsi" w:cstheme="minorHAnsi"/>
          <w:u w:val="single"/>
        </w:rPr>
        <w:t>The answer for Russia is simple: tilt the table and take advantage from the deterioration of international relations.</w:t>
      </w:r>
      <w:r w:rsidRPr="004B735B">
        <w:rPr>
          <w:rFonts w:asciiTheme="minorHAnsi" w:hAnsiTheme="minorHAnsi" w:cstheme="minorHAnsi"/>
        </w:rPr>
        <w:t xml:space="preserve"> </w:t>
      </w:r>
    </w:p>
    <w:p w:rsidR="00935C39" w:rsidRPr="004B735B" w:rsidRDefault="00935C39" w:rsidP="00935C39">
      <w:pPr>
        <w:rPr>
          <w:rFonts w:asciiTheme="minorHAnsi" w:hAnsiTheme="minorHAnsi" w:cstheme="minorHAnsi"/>
        </w:rPr>
      </w:pPr>
    </w:p>
    <w:p w:rsidR="00935C39" w:rsidRPr="004B735B" w:rsidRDefault="00935C39" w:rsidP="00935C39">
      <w:pPr>
        <w:pStyle w:val="Heading4"/>
        <w:rPr>
          <w:rFonts w:asciiTheme="minorHAnsi" w:hAnsiTheme="minorHAnsi" w:cstheme="minorHAnsi"/>
          <w:u w:val="single"/>
        </w:rPr>
      </w:pPr>
      <w:r w:rsidRPr="004B735B">
        <w:rPr>
          <w:rFonts w:asciiTheme="minorHAnsi" w:hAnsiTheme="minorHAnsi" w:cstheme="minorHAnsi"/>
        </w:rPr>
        <w:t xml:space="preserve">“MAD fails” args are superfluous- </w:t>
      </w:r>
      <w:r w:rsidRPr="004B735B">
        <w:rPr>
          <w:rFonts w:asciiTheme="minorHAnsi" w:hAnsiTheme="minorHAnsi" w:cstheme="minorHAnsi"/>
          <w:u w:val="single"/>
        </w:rPr>
        <w:t>improbable</w:t>
      </w:r>
      <w:r w:rsidRPr="004B735B">
        <w:rPr>
          <w:rFonts w:asciiTheme="minorHAnsi" w:hAnsiTheme="minorHAnsi" w:cstheme="minorHAnsi"/>
        </w:rPr>
        <w:t xml:space="preserve"> and </w:t>
      </w:r>
      <w:r w:rsidRPr="004B735B">
        <w:rPr>
          <w:rFonts w:asciiTheme="minorHAnsi" w:hAnsiTheme="minorHAnsi" w:cstheme="minorHAnsi"/>
          <w:u w:val="single"/>
        </w:rPr>
        <w:t>ignore Russian foreign policy strategy</w:t>
      </w:r>
    </w:p>
    <w:p w:rsidR="00935C39" w:rsidRPr="004B735B" w:rsidRDefault="00935C39" w:rsidP="00935C39">
      <w:pPr>
        <w:rPr>
          <w:rFonts w:asciiTheme="minorHAnsi" w:hAnsiTheme="minorHAnsi" w:cstheme="minorHAnsi"/>
        </w:rPr>
      </w:pPr>
      <w:r w:rsidRPr="004B735B">
        <w:rPr>
          <w:rFonts w:asciiTheme="minorHAnsi" w:hAnsiTheme="minorHAnsi" w:cstheme="minorHAnsi"/>
          <w:b/>
          <w:sz w:val="26"/>
          <w:szCs w:val="26"/>
        </w:rPr>
        <w:t>Pieraccini 16</w:t>
      </w:r>
      <w:r w:rsidRPr="004B735B">
        <w:rPr>
          <w:rFonts w:asciiTheme="minorHAnsi" w:hAnsiTheme="minorHAnsi" w:cstheme="minorHAnsi"/>
        </w:rPr>
        <w:t xml:space="preserve"> Frederico Pieraccini is a military analyst who writes the WAR UPDATE for RI.  He has covered conflicts in Ukraine, Libya, Egypt, Syria, and Iraq, he frequently writes for L'Antidiplomatico and L'Opinione Pubblica and maintains a popular blog called Fractions of Reality, which seeks to present interesting information about Russia and Ukraine not widely available in the mainstream Italian media. ("Nuclear War Is Not on the Table – Because It Makes No Sense," Centre for Research on Globalization, 6/9/16) http://www.globalresearch.ca/nuclear-war-is-not-on-the-table-because-it-makes-no-sense/5529813//ARK1</w:t>
      </w:r>
    </w:p>
    <w:p w:rsidR="00935C39" w:rsidRPr="004B735B" w:rsidRDefault="00935C39" w:rsidP="00935C39">
      <w:pPr>
        <w:rPr>
          <w:rFonts w:asciiTheme="minorHAnsi" w:hAnsiTheme="minorHAnsi" w:cstheme="minorHAnsi"/>
        </w:rPr>
      </w:pPr>
      <w:r w:rsidRPr="004B735B">
        <w:rPr>
          <w:rFonts w:asciiTheme="minorHAnsi" w:hAnsiTheme="minorHAnsi" w:cstheme="minorHAnsi"/>
        </w:rPr>
        <w:t xml:space="preserve">There are of course two other issues to be addressed: </w:t>
      </w:r>
      <w:r w:rsidRPr="004B735B">
        <w:rPr>
          <w:rFonts w:asciiTheme="minorHAnsi" w:hAnsiTheme="minorHAnsi" w:cstheme="minorHAnsi"/>
          <w:u w:val="single"/>
        </w:rPr>
        <w:t>Many analysts note how the West has a really hard time understanding the Russian mindset in a scenario of existential crisis. They are not wrong to say so, but the conclusion they reach is excessive in my view, especially when they claim that a Russian preemptive strike on the European missile shield is possible in order to prevent (what seems to them) an inevitable US nuclear first strike</w:t>
      </w:r>
      <w:r w:rsidRPr="004B735B">
        <w:rPr>
          <w:rFonts w:asciiTheme="minorHAnsi" w:hAnsiTheme="minorHAnsi" w:cstheme="minorHAnsi"/>
        </w:rPr>
        <w:t xml:space="preserve">. </w:t>
      </w:r>
      <w:r w:rsidRPr="004B735B">
        <w:rPr>
          <w:rStyle w:val="Emphasis"/>
          <w:rFonts w:asciiTheme="minorHAnsi" w:hAnsiTheme="minorHAnsi" w:cstheme="minorHAnsi"/>
        </w:rPr>
        <w:t xml:space="preserve">The problem with this thesis is that </w:t>
      </w:r>
      <w:r w:rsidRPr="004B735B">
        <w:rPr>
          <w:rFonts w:asciiTheme="minorHAnsi" w:hAnsiTheme="minorHAnsi" w:cstheme="minorHAnsi"/>
          <w:u w:val="single"/>
        </w:rPr>
        <w:t>according to the information at our disposal,</w:t>
      </w:r>
      <w:r w:rsidRPr="004B735B">
        <w:rPr>
          <w:rFonts w:asciiTheme="minorHAnsi" w:hAnsiTheme="minorHAnsi" w:cstheme="minorHAnsi"/>
        </w:rPr>
        <w:t xml:space="preserve"> </w:t>
      </w:r>
      <w:r w:rsidRPr="004B735B">
        <w:rPr>
          <w:rStyle w:val="Emphasis"/>
          <w:rFonts w:asciiTheme="minorHAnsi" w:hAnsiTheme="minorHAnsi" w:cstheme="minorHAnsi"/>
        </w:rPr>
        <w:t>there simply are not enough elements to this scenario to make it probable or even possible, especially in relation to a Russian preemptive strike</w:t>
      </w:r>
      <w:r w:rsidRPr="004B735B">
        <w:rPr>
          <w:rFonts w:asciiTheme="minorHAnsi" w:hAnsiTheme="minorHAnsi" w:cstheme="minorHAnsi"/>
        </w:rPr>
        <w:t xml:space="preserve">. </w:t>
      </w:r>
      <w:r w:rsidRPr="004B735B">
        <w:rPr>
          <w:rFonts w:asciiTheme="minorHAnsi" w:hAnsiTheme="minorHAnsi" w:cstheme="minorHAnsi"/>
          <w:u w:val="single"/>
        </w:rPr>
        <w:t>We observe Russia’s behavior</w:t>
      </w:r>
      <w:r w:rsidRPr="004B735B">
        <w:rPr>
          <w:rFonts w:asciiTheme="minorHAnsi" w:hAnsiTheme="minorHAnsi" w:cstheme="minorHAnsi"/>
        </w:rPr>
        <w:t xml:space="preserve"> in Libya, Ukraine and now Syria and are left in little doubt that Moscow’s involvement in international affairs has increased exponentially in recent years. But it </w:t>
      </w:r>
      <w:r w:rsidRPr="004B735B">
        <w:rPr>
          <w:rFonts w:asciiTheme="minorHAnsi" w:hAnsiTheme="minorHAnsi" w:cstheme="minorHAnsi"/>
          <w:u w:val="single"/>
        </w:rPr>
        <w:t>is always carried out in a proportionate way, accompanied by unceasing diplomatic overtures to Europe and the United States</w:t>
      </w:r>
      <w:r w:rsidRPr="004B735B">
        <w:rPr>
          <w:rFonts w:asciiTheme="minorHAnsi" w:hAnsiTheme="minorHAnsi" w:cstheme="minorHAnsi"/>
        </w:rPr>
        <w:t xml:space="preserve">. </w:t>
      </w:r>
      <w:r w:rsidRPr="004B735B">
        <w:rPr>
          <w:rFonts w:asciiTheme="minorHAnsi" w:hAnsiTheme="minorHAnsi" w:cstheme="minorHAnsi"/>
          <w:u w:val="single"/>
        </w:rPr>
        <w:t>The carrot and stick always feature prominently in Putin’s global vision of the foreign affairs for the Russian Federation</w:t>
      </w:r>
      <w:r w:rsidRPr="004B735B">
        <w:rPr>
          <w:rFonts w:asciiTheme="minorHAnsi" w:hAnsiTheme="minorHAnsi" w:cstheme="minorHAnsi"/>
        </w:rPr>
        <w:t xml:space="preserve">. Realistically, Moscow is well aware that the military build-up on its borders is not a significant threat and nor is the missile shield. Does this mean that Moscow, or even Beijing, are happy to be surrounded by the Atlantic Alliance’s bases? Of course not. But this does not automatically mean that the time has come for a final showdown of nuclear Armageddon. </w:t>
      </w:r>
      <w:r w:rsidRPr="004B735B">
        <w:rPr>
          <w:rStyle w:val="Emphasis"/>
          <w:rFonts w:asciiTheme="minorHAnsi" w:hAnsiTheme="minorHAnsi" w:cstheme="minorHAnsi"/>
        </w:rPr>
        <w:t>Major analysts of Russians think-tanks have reached the same conclusions as set out above, namely, nuclear war is not convenient for anybody,</w:t>
      </w:r>
      <w:r w:rsidRPr="004B735B">
        <w:rPr>
          <w:rFonts w:asciiTheme="minorHAnsi" w:hAnsiTheme="minorHAnsi" w:cstheme="minorHAnsi"/>
        </w:rPr>
        <w:t xml:space="preserve"> especially NATO. The negative effects of such a conflict would not be limited to Russia. We must remember that the best deterrent, along with MAD, is a nuclear arsenal that is intact, functional, and is ready and deadly. This is exactly the thinking that the Russians have employed over the last 10 years concerning their nuclear stockpile, thanks in large part to NATO’s aggressiveness. </w:t>
      </w:r>
    </w:p>
    <w:p w:rsidR="00935C39" w:rsidRPr="004B735B" w:rsidRDefault="00935C39" w:rsidP="00935C39">
      <w:pPr>
        <w:rPr>
          <w:rFonts w:asciiTheme="minorHAnsi" w:hAnsiTheme="minorHAnsi" w:cstheme="minorHAnsi"/>
        </w:rPr>
      </w:pP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Even if they win that MAD fails, </w:t>
      </w:r>
      <w:r w:rsidRPr="004B735B">
        <w:rPr>
          <w:rFonts w:asciiTheme="minorHAnsi" w:hAnsiTheme="minorHAnsi" w:cstheme="minorHAnsi"/>
          <w:u w:val="single"/>
        </w:rPr>
        <w:t>global psychological pressures</w:t>
      </w:r>
      <w:r w:rsidRPr="004B735B">
        <w:rPr>
          <w:rFonts w:asciiTheme="minorHAnsi" w:hAnsiTheme="minorHAnsi" w:cstheme="minorHAnsi"/>
        </w:rPr>
        <w:t xml:space="preserve"> represent another deterrent to nuclear war</w:t>
      </w:r>
    </w:p>
    <w:p w:rsidR="00935C39" w:rsidRPr="004B735B" w:rsidRDefault="00935C39" w:rsidP="00935C39">
      <w:pPr>
        <w:rPr>
          <w:rFonts w:asciiTheme="minorHAnsi" w:hAnsiTheme="minorHAnsi" w:cstheme="minorHAnsi"/>
        </w:rPr>
      </w:pPr>
      <w:r w:rsidRPr="004B735B">
        <w:rPr>
          <w:rFonts w:asciiTheme="minorHAnsi" w:hAnsiTheme="minorHAnsi" w:cstheme="minorHAnsi"/>
          <w:b/>
          <w:sz w:val="26"/>
          <w:szCs w:val="26"/>
        </w:rPr>
        <w:t xml:space="preserve">Becker 17 </w:t>
      </w:r>
      <w:r w:rsidRPr="004B735B">
        <w:rPr>
          <w:rFonts w:asciiTheme="minorHAnsi" w:hAnsiTheme="minorHAnsi" w:cstheme="minorHAnsi"/>
        </w:rPr>
        <w:t>Rachel Becker is a science reporter for The Verge, ("What’s standing between Donald Trump and nuclear war?," The Verge, 1-20-2017) https://www.theverge.com/2016/12/11/13903336/donald-trump-nukes-nuclear-weapons-proliferation-legal-psychological-barriers</w:t>
      </w:r>
    </w:p>
    <w:p w:rsidR="00935C39" w:rsidRPr="004B735B" w:rsidRDefault="00935C39" w:rsidP="00935C39">
      <w:pPr>
        <w:rPr>
          <w:rFonts w:asciiTheme="minorHAnsi" w:hAnsiTheme="minorHAnsi" w:cstheme="minorHAnsi"/>
        </w:rPr>
      </w:pPr>
      <w:r w:rsidRPr="004B735B">
        <w:rPr>
          <w:rFonts w:asciiTheme="minorHAnsi" w:hAnsiTheme="minorHAnsi" w:cstheme="minorHAnsi"/>
          <w:u w:val="single"/>
        </w:rPr>
        <w:t>Now that Donald Trump is officially the president of the United States, he is in complete control of America’s nuclear arsenal.</w:t>
      </w:r>
      <w:r w:rsidRPr="004B735B">
        <w:rPr>
          <w:rFonts w:asciiTheme="minorHAnsi" w:hAnsiTheme="minorHAnsi" w:cstheme="minorHAnsi"/>
        </w:rPr>
        <w:t xml:space="preserve"> Should he decide to start a nuclear war, </w:t>
      </w:r>
      <w:r w:rsidRPr="004B735B">
        <w:rPr>
          <w:rFonts w:asciiTheme="minorHAnsi" w:hAnsiTheme="minorHAnsi" w:cstheme="minorHAnsi"/>
          <w:u w:val="single"/>
        </w:rPr>
        <w:t>there are no legal safeguards to stop him. Instead, a much less tangible web of norms, taboos, and fears has reined in US presidents since World War II</w:t>
      </w:r>
      <w:r w:rsidRPr="004B735B">
        <w:rPr>
          <w:rFonts w:asciiTheme="minorHAnsi" w:hAnsiTheme="minorHAnsi" w:cstheme="minorHAnsi"/>
        </w:rPr>
        <w:t xml:space="preserve">. But as North Korea escalates its nuclear weapons tests, Russia promises to strengthen its nuclear forces, and the new President of the United States has openly tweeted that the US must “strengthen and expand its nuclear capability,” experts worry that this fragile web could start to tear. Let’s be very clear: the president alone controls the nukes. </w:t>
      </w:r>
      <w:r w:rsidRPr="004B735B">
        <w:rPr>
          <w:rFonts w:asciiTheme="minorHAnsi" w:hAnsiTheme="minorHAnsi" w:cstheme="minorHAnsi"/>
          <w:u w:val="single"/>
        </w:rPr>
        <w:t>Trump’s position on nukes has been murky, at best</w:t>
      </w:r>
      <w:r w:rsidRPr="004B735B">
        <w:rPr>
          <w:rFonts w:asciiTheme="minorHAnsi" w:hAnsiTheme="minorHAnsi" w:cstheme="minorHAnsi"/>
        </w:rPr>
        <w:t xml:space="preserve">. In the last few weeks, he jumped from advocating for an arms race, to implying that the US and Russia might work together to reduce nuclear proliferation. In fact, during his campaign, he called nuclear proliferation the “biggest problem” in the world. But then he also said that Japan and South Korea might want to get nukes of their own. He wouldn’t take nuking ISIS, or even Europe, off the table. But he’s also characterized himself as “highly, highly, highly, highly unlikely” to ever use nuclear weapons. This </w:t>
      </w:r>
      <w:r w:rsidRPr="004B735B">
        <w:rPr>
          <w:rFonts w:asciiTheme="minorHAnsi" w:hAnsiTheme="minorHAnsi" w:cstheme="minorHAnsi"/>
          <w:u w:val="single"/>
        </w:rPr>
        <w:t>calculated ambiguity isn’t unusual for America’s presidents</w:t>
      </w:r>
      <w:r w:rsidRPr="004B735B">
        <w:rPr>
          <w:rFonts w:asciiTheme="minorHAnsi" w:hAnsiTheme="minorHAnsi" w:cstheme="minorHAnsi"/>
        </w:rPr>
        <w:t xml:space="preserve">. Presidents Bill Clinton and George W. Bush left nuclear first strikes on the table, too. But for a US president to talk so openly and frequently about using nuclear force is a clear break with history, says Frank Sauer, an international security researcher at the Bundeswehr University Munich and author of the book Atomic Anxiety: Deterrence, Taboo and the Non-Use of U.S. Nuclear Weapons. And it could be potently destabilizing in a world where nations’ nuclear doctrines are shaped more by posture than by policy. The United States must greatly strengthen and expand its nuclear capability until such time as the world comes to its senses regarding nukes. </w:t>
      </w:r>
      <w:r w:rsidRPr="004B735B">
        <w:rPr>
          <w:rFonts w:asciiTheme="minorHAnsi" w:hAnsiTheme="minorHAnsi" w:cstheme="minorHAnsi"/>
          <w:u w:val="single"/>
        </w:rPr>
        <w:t>Despite a few close calls, nuclear warheads haven’t been used in armed conflict for more than 70 years.</w:t>
      </w:r>
      <w:r w:rsidRPr="004B735B">
        <w:rPr>
          <w:rFonts w:asciiTheme="minorHAnsi" w:hAnsiTheme="minorHAnsi" w:cstheme="minorHAnsi"/>
        </w:rPr>
        <w:t xml:space="preserve"> But there’s controversy over the reason why. Robert McNamara, the US secretary of defense during the Cuban Missile Crisis, put it down to pure luck. But </w:t>
      </w:r>
      <w:r w:rsidRPr="004B735B">
        <w:rPr>
          <w:rFonts w:asciiTheme="minorHAnsi" w:hAnsiTheme="minorHAnsi" w:cstheme="minorHAnsi"/>
          <w:u w:val="single"/>
        </w:rPr>
        <w:t xml:space="preserve">Nina Tannenwald, director of international relations at Brown University, argues that </w:t>
      </w:r>
      <w:r w:rsidRPr="004B735B">
        <w:rPr>
          <w:rStyle w:val="Emphasis"/>
          <w:rFonts w:asciiTheme="minorHAnsi" w:hAnsiTheme="minorHAnsi" w:cstheme="minorHAnsi"/>
        </w:rPr>
        <w:t>a taboo gradually emerged from the nuclear devastation of Hiroshima and Nagasaki</w:t>
      </w:r>
      <w:r w:rsidRPr="004B735B">
        <w:rPr>
          <w:rFonts w:asciiTheme="minorHAnsi" w:hAnsiTheme="minorHAnsi" w:cstheme="minorHAnsi"/>
          <w:u w:val="single"/>
        </w:rPr>
        <w:t>.</w:t>
      </w:r>
      <w:r w:rsidRPr="004B735B">
        <w:rPr>
          <w:rFonts w:asciiTheme="minorHAnsi" w:hAnsiTheme="minorHAnsi" w:cstheme="minorHAnsi"/>
        </w:rPr>
        <w:t xml:space="preserve"> </w:t>
      </w:r>
      <w:r w:rsidRPr="004B735B">
        <w:rPr>
          <w:rFonts w:asciiTheme="minorHAnsi" w:hAnsiTheme="minorHAnsi" w:cstheme="minorHAnsi"/>
          <w:u w:val="single"/>
        </w:rPr>
        <w:t>This taboo created the shared expectation that using nuclear weapons again would be deeply, morally wrong</w:t>
      </w:r>
      <w:r w:rsidRPr="004B735B">
        <w:rPr>
          <w:rFonts w:asciiTheme="minorHAnsi" w:hAnsiTheme="minorHAnsi" w:cstheme="minorHAnsi"/>
        </w:rPr>
        <w:t xml:space="preserve">. International relations professor and author of The Tradition of Non-Use of Nuclear Weapons, T.V. Paul disagrees, arguing that it’s not a taboo but </w:t>
      </w:r>
      <w:r w:rsidRPr="004B735B">
        <w:rPr>
          <w:rFonts w:asciiTheme="minorHAnsi" w:hAnsiTheme="minorHAnsi" w:cstheme="minorHAnsi"/>
          <w:u w:val="single"/>
        </w:rPr>
        <w:t>a tradition that’s driven by social and political pressures</w:t>
      </w:r>
      <w:r w:rsidRPr="004B735B">
        <w:rPr>
          <w:rFonts w:asciiTheme="minorHAnsi" w:hAnsiTheme="minorHAnsi" w:cstheme="minorHAnsi"/>
        </w:rPr>
        <w:t xml:space="preserve">. And </w:t>
      </w:r>
      <w:r w:rsidRPr="004B735B">
        <w:rPr>
          <w:rStyle w:val="Emphasis"/>
          <w:rFonts w:asciiTheme="minorHAnsi" w:hAnsiTheme="minorHAnsi" w:cstheme="minorHAnsi"/>
        </w:rPr>
        <w:t>underlying</w:t>
      </w:r>
      <w:r w:rsidRPr="004B735B">
        <w:rPr>
          <w:rFonts w:asciiTheme="minorHAnsi" w:hAnsiTheme="minorHAnsi" w:cstheme="minorHAnsi"/>
        </w:rPr>
        <w:t xml:space="preserve"> both of these </w:t>
      </w:r>
      <w:r w:rsidRPr="004B735B">
        <w:rPr>
          <w:rStyle w:val="Emphasis"/>
          <w:rFonts w:asciiTheme="minorHAnsi" w:hAnsiTheme="minorHAnsi" w:cstheme="minorHAnsi"/>
        </w:rPr>
        <w:t>explanations is humankind’s deep-seated fear of going extinct</w:t>
      </w:r>
      <w:r w:rsidRPr="004B735B">
        <w:rPr>
          <w:rFonts w:asciiTheme="minorHAnsi" w:hAnsiTheme="minorHAnsi" w:cstheme="minorHAnsi"/>
        </w:rPr>
        <w:t xml:space="preserve">, Sauer says. </w:t>
      </w:r>
      <w:r w:rsidRPr="004B735B">
        <w:rPr>
          <w:rFonts w:asciiTheme="minorHAnsi" w:hAnsiTheme="minorHAnsi" w:cstheme="minorHAnsi"/>
          <w:u w:val="single"/>
        </w:rPr>
        <w:t>While mutually assured destruction</w:t>
      </w:r>
      <w:r w:rsidRPr="004B735B">
        <w:rPr>
          <w:rFonts w:asciiTheme="minorHAnsi" w:hAnsiTheme="minorHAnsi" w:cstheme="minorHAnsi"/>
        </w:rPr>
        <w:t xml:space="preserve"> — the notion that any country launching nukes would likely also be destroyed by nukes — </w:t>
      </w:r>
      <w:r w:rsidRPr="004B735B">
        <w:rPr>
          <w:rFonts w:asciiTheme="minorHAnsi" w:hAnsiTheme="minorHAnsi" w:cstheme="minorHAnsi"/>
          <w:u w:val="single"/>
        </w:rPr>
        <w:t>gets the most ink in terms of deterrence,</w:t>
      </w:r>
      <w:r w:rsidRPr="004B735B">
        <w:rPr>
          <w:rFonts w:asciiTheme="minorHAnsi" w:hAnsiTheme="minorHAnsi" w:cstheme="minorHAnsi"/>
        </w:rPr>
        <w:t xml:space="preserve"> </w:t>
      </w:r>
      <w:r w:rsidRPr="004B735B">
        <w:rPr>
          <w:rStyle w:val="Emphasis"/>
          <w:rFonts w:asciiTheme="minorHAnsi" w:hAnsiTheme="minorHAnsi" w:cstheme="minorHAnsi"/>
        </w:rPr>
        <w:t>these cultural and psychological deterrents play powerful roles</w:t>
      </w:r>
      <w:r w:rsidRPr="004B735B">
        <w:rPr>
          <w:rFonts w:asciiTheme="minorHAnsi" w:hAnsiTheme="minorHAnsi" w:cstheme="minorHAnsi"/>
        </w:rPr>
        <w:t xml:space="preserve">. Let’s be very clear: the president alone controls the nukes. There aren’t more checks and balances because our nuclear chain of command was built to speedily deliver mutually assured destruction. In fact, the only real check on the president’s nuclear authority is the election, writes nuclear history professor Alex Wellerstein in a recent blog post. “[D]on’t elect people you don’t trust with the unilateral authority to use nuclear weapons.” That’s because if the US is attacked, time is precious: early warning teams only have three minutes to determine whether warnings of a missile attack are real. If it looks legitimate enough to take to the president, the president then has less than 12 minutes to open the nuclear briefcase (or “football”), review his tactical options, and authorize a nuclear strike. Or at least, 12 minutes is how long the White House has if a submarine deployed in the Western Atlantic were to fire on DC; if Russia were to launch a nuke from within its borders, there’s maybe 18 additional minutes to react. If the president hesitates, a nuke could hit the White House before the US has a chance to launch a counterstrike. Still, many experts agree that mutually assured destruction can’t fully explain why no one is using their nukes. After all, the US didn’t use nuclear weapons against Iraq in the 1991 Gulf War, even though Iraq didn’t have any nuclear weapons to retaliate with. This woman received radiation burns in the same pattern as the darker patches on her kimono. National Archives Identifier: 519685 International law isn’t a great deterrent, either. True, the United Nations Charter does ban military force except in self defense, and using nukes could possibly constitute a war crime. The Nuclear Non-Proliferation Treaty of 1968 implicitly bans the five so-called nuclear weapon states — the US, the UK, Russia, France, and China — from attacking a non-nuclear party to the treaty. But even so, in 1996, the UN’s judicial branch ruled that it’s not illegal to use nukes to ward off an existential threat. It’s just not really legal, either. Other nations do a better job at checking their leaders’ nuclear strength. China and India both pledged to not use nuclear weapons in a first strike. (India changed their policy in 2003 to let them retaliate with nukes against a chemical or biological weapons attack.) Russia walked back their own no-first-use policy in the 1990s, and the US doesn’t have one. </w:t>
      </w:r>
      <w:r w:rsidRPr="004B735B">
        <w:rPr>
          <w:rFonts w:asciiTheme="minorHAnsi" w:hAnsiTheme="minorHAnsi" w:cstheme="minorHAnsi"/>
          <w:u w:val="single"/>
        </w:rPr>
        <w:t>Mutually Assured Destruction can’t fully explain why no one is using their nukes. That’s where the nuclear taboo comes in. It lumps nuclear, chemical, and biological weapons into a category of weapons of mass destruction that are unusable precisely because they’re so powerful and hard to control</w:t>
      </w:r>
      <w:r w:rsidRPr="004B735B">
        <w:rPr>
          <w:rFonts w:asciiTheme="minorHAnsi" w:hAnsiTheme="minorHAnsi" w:cstheme="minorHAnsi"/>
        </w:rPr>
        <w:t xml:space="preserve">, says Tannenwald, author of The Nuclear Taboo: The United States and the Non-Use of Nuclear Weapons Since 1945. The taboo stems from the wreckage of the atomic bombs the US dropped on Japan during World War II. We still don’t know how many people were killed by the first blasts, probably between 150,000 and 250,000 in total. The death toll continued to rise over the next five years to nearly 350,000 people, with many dying of cancers from the radioactive fallout. During his recent visit to Japan, President </w:t>
      </w:r>
      <w:r w:rsidRPr="004B735B">
        <w:rPr>
          <w:rFonts w:asciiTheme="minorHAnsi" w:hAnsiTheme="minorHAnsi" w:cstheme="minorHAnsi"/>
          <w:u w:val="single"/>
        </w:rPr>
        <w:t>Obama called Hiroshima “the start of our own moral awakening.” That moral awakening has kept nations like the US from using nukes even as they stockpiled them</w:t>
      </w:r>
      <w:r w:rsidRPr="004B735B">
        <w:rPr>
          <w:rFonts w:asciiTheme="minorHAnsi" w:hAnsiTheme="minorHAnsi" w:cstheme="minorHAnsi"/>
        </w:rPr>
        <w:t xml:space="preserve">, Tannenwald argues. </w:t>
      </w:r>
      <w:r w:rsidRPr="004B735B">
        <w:rPr>
          <w:rFonts w:asciiTheme="minorHAnsi" w:hAnsiTheme="minorHAnsi" w:cstheme="minorHAnsi"/>
          <w:u w:val="single"/>
        </w:rPr>
        <w:t>The taboo casts nuclear weapons as untouchable, stigmatized tools that only a barbarian would use — shaping public opinion as well as world leaders’ personal conviction</w:t>
      </w:r>
      <w:r w:rsidRPr="004B735B">
        <w:rPr>
          <w:rFonts w:asciiTheme="minorHAnsi" w:hAnsiTheme="minorHAnsi" w:cstheme="minorHAnsi"/>
        </w:rPr>
        <w:t>. After the bombing of Nagasaki, President Harry Truman reportedly called off any more nuclear attacks, saying, “</w:t>
      </w:r>
      <w:r w:rsidRPr="004B735B">
        <w:rPr>
          <w:rFonts w:asciiTheme="minorHAnsi" w:hAnsiTheme="minorHAnsi" w:cstheme="minorHAnsi"/>
          <w:u w:val="single"/>
        </w:rPr>
        <w:t>The thought of wiping out another 100,000 people was too horrible</w:t>
      </w:r>
      <w:r w:rsidRPr="004B735B">
        <w:rPr>
          <w:rFonts w:asciiTheme="minorHAnsi" w:hAnsiTheme="minorHAnsi" w:cstheme="minorHAnsi"/>
        </w:rPr>
        <w:t xml:space="preserve">.” </w:t>
      </w:r>
    </w:p>
    <w:p w:rsidR="00935C39" w:rsidRPr="004B735B" w:rsidRDefault="00935C39" w:rsidP="00935C39">
      <w:pPr>
        <w:rPr>
          <w:rFonts w:asciiTheme="minorHAnsi" w:hAnsiTheme="minorHAnsi" w:cstheme="minorHAnsi"/>
        </w:rPr>
      </w:pPr>
    </w:p>
    <w:p w:rsidR="00935C39" w:rsidRPr="004B735B" w:rsidRDefault="00935C39" w:rsidP="00935C39">
      <w:pPr>
        <w:pStyle w:val="Heading2"/>
        <w:rPr>
          <w:rFonts w:asciiTheme="minorHAnsi" w:hAnsiTheme="minorHAnsi" w:cstheme="minorHAnsi"/>
        </w:rPr>
      </w:pPr>
      <w:r w:rsidRPr="004B735B">
        <w:rPr>
          <w:rFonts w:asciiTheme="minorHAnsi" w:hAnsiTheme="minorHAnsi" w:cstheme="minorHAnsi"/>
        </w:rPr>
        <w:t xml:space="preserve">AT: DACA DA </w:t>
      </w:r>
    </w:p>
    <w:p w:rsidR="00935C39" w:rsidRPr="004B735B" w:rsidRDefault="00935C39" w:rsidP="00935C39">
      <w:pPr>
        <w:rPr>
          <w:rFonts w:asciiTheme="minorHAnsi" w:hAnsiTheme="minorHAnsi" w:cstheme="minorHAnsi"/>
        </w:rPr>
      </w:pPr>
      <w:r w:rsidRPr="004B735B">
        <w:rPr>
          <w:rFonts w:asciiTheme="minorHAnsi" w:hAnsiTheme="minorHAnsi" w:cstheme="minorHAnsi"/>
        </w:rPr>
        <w:br w:type="page"/>
      </w: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at: daca impact</w:t>
      </w:r>
    </w:p>
    <w:p w:rsidR="00935C39" w:rsidRPr="004B735B" w:rsidRDefault="00935C39" w:rsidP="00935C39">
      <w:pPr>
        <w:rPr>
          <w:rFonts w:asciiTheme="minorHAnsi" w:hAnsiTheme="minorHAnsi" w:cstheme="minorHAnsi"/>
        </w:rPr>
      </w:pPr>
    </w:p>
    <w:p w:rsidR="00935C39" w:rsidRPr="004B735B" w:rsidRDefault="00935C39" w:rsidP="00935C39">
      <w:pPr>
        <w:pStyle w:val="Heading4"/>
        <w:rPr>
          <w:rStyle w:val="StyleUnderline"/>
          <w:rFonts w:asciiTheme="minorHAnsi" w:hAnsiTheme="minorHAnsi" w:cstheme="minorHAnsi"/>
        </w:rPr>
      </w:pPr>
      <w:r w:rsidRPr="004B735B">
        <w:rPr>
          <w:rStyle w:val="StyleUnderline"/>
          <w:rFonts w:asciiTheme="minorHAnsi" w:hAnsiTheme="minorHAnsi" w:cstheme="minorHAnsi"/>
        </w:rPr>
        <w:t>Trump has a soft spot for Dreamers and will protect them – no risk of an impact</w:t>
      </w:r>
    </w:p>
    <w:p w:rsidR="00935C39" w:rsidRPr="004B735B" w:rsidRDefault="00935C39" w:rsidP="00935C39">
      <w:pPr>
        <w:rPr>
          <w:rStyle w:val="Style13ptBold"/>
          <w:rFonts w:asciiTheme="minorHAnsi" w:hAnsiTheme="minorHAnsi" w:cstheme="minorHAnsi"/>
        </w:rPr>
      </w:pPr>
      <w:r w:rsidRPr="004B735B">
        <w:rPr>
          <w:rStyle w:val="Style13ptBold"/>
          <w:rFonts w:asciiTheme="minorHAnsi" w:hAnsiTheme="minorHAnsi" w:cstheme="minorHAnsi"/>
        </w:rPr>
        <w:t xml:space="preserve">Gerstein 6/15 </w:t>
      </w:r>
      <w:r w:rsidRPr="004B735B">
        <w:rPr>
          <w:rStyle w:val="Style13ptBold"/>
          <w:rFonts w:asciiTheme="minorHAnsi" w:hAnsiTheme="minorHAnsi" w:cstheme="minorHAnsi"/>
          <w:b w:val="0"/>
          <w:sz w:val="18"/>
          <w:szCs w:val="18"/>
        </w:rPr>
        <w:t xml:space="preserve">(Josh Gerstein, </w:t>
      </w:r>
      <w:r w:rsidRPr="004B735B">
        <w:rPr>
          <w:rFonts w:asciiTheme="minorHAnsi" w:hAnsiTheme="minorHAnsi" w:cstheme="minorHAnsi"/>
          <w:bCs/>
          <w:sz w:val="18"/>
          <w:szCs w:val="18"/>
        </w:rPr>
        <w:t xml:space="preserve">White House reporter for POLITICO, specializing in legal and national security issues, POLITICO, 6/15/17, “Trump won’t alter status of current Dreamers”, </w:t>
      </w:r>
      <w:hyperlink r:id="rId284" w:history="1">
        <w:r w:rsidRPr="004B735B">
          <w:rPr>
            <w:rStyle w:val="Hyperlink"/>
            <w:rFonts w:asciiTheme="minorHAnsi" w:hAnsiTheme="minorHAnsi" w:cstheme="minorHAnsi"/>
            <w:sz w:val="18"/>
            <w:szCs w:val="18"/>
          </w:rPr>
          <w:t>http://www.politico.com/story/2017/06/15/trump-immigration-dreamers-status-239621</w:t>
        </w:r>
      </w:hyperlink>
      <w:r w:rsidRPr="004B735B">
        <w:rPr>
          <w:rFonts w:asciiTheme="minorHAnsi" w:hAnsiTheme="minorHAnsi" w:cstheme="minorHAnsi"/>
          <w:bCs/>
          <w:sz w:val="18"/>
          <w:szCs w:val="18"/>
        </w:rPr>
        <w:t>, akl)</w:t>
      </w:r>
    </w:p>
    <w:p w:rsidR="00935C39" w:rsidRPr="004B735B" w:rsidRDefault="00935C39" w:rsidP="00935C39">
      <w:pPr>
        <w:rPr>
          <w:rFonts w:asciiTheme="minorHAnsi" w:hAnsiTheme="minorHAnsi" w:cstheme="minorHAnsi"/>
          <w:sz w:val="14"/>
        </w:rPr>
      </w:pPr>
      <w:r w:rsidRPr="004B735B">
        <w:rPr>
          <w:rStyle w:val="StyleUnderline"/>
          <w:rFonts w:asciiTheme="minorHAnsi" w:hAnsiTheme="minorHAnsi" w:cstheme="minorHAnsi"/>
        </w:rPr>
        <w:t xml:space="preserve">President Donald </w:t>
      </w:r>
      <w:r w:rsidRPr="004B735B">
        <w:rPr>
          <w:rStyle w:val="StyleUnderline"/>
          <w:rFonts w:asciiTheme="minorHAnsi" w:hAnsiTheme="minorHAnsi" w:cstheme="minorHAnsi"/>
          <w:highlight w:val="yellow"/>
        </w:rPr>
        <w:t>Trump's administration has issued its most explicit promise</w:t>
      </w:r>
      <w:r w:rsidRPr="004B735B">
        <w:rPr>
          <w:rStyle w:val="StyleUnderline"/>
          <w:rFonts w:asciiTheme="minorHAnsi" w:hAnsiTheme="minorHAnsi" w:cstheme="minorHAnsi"/>
        </w:rPr>
        <w:t xml:space="preserve"> to date </w:t>
      </w:r>
      <w:r w:rsidRPr="004B735B">
        <w:rPr>
          <w:rStyle w:val="StyleUnderline"/>
          <w:rFonts w:asciiTheme="minorHAnsi" w:hAnsiTheme="minorHAnsi" w:cstheme="minorHAnsi"/>
          <w:highlight w:val="yellow"/>
        </w:rPr>
        <w:t>that</w:t>
      </w:r>
      <w:r w:rsidRPr="004B735B">
        <w:rPr>
          <w:rStyle w:val="StyleUnderline"/>
          <w:rFonts w:asciiTheme="minorHAnsi" w:hAnsiTheme="minorHAnsi" w:cstheme="minorHAnsi"/>
        </w:rPr>
        <w:t xml:space="preserve"> so-called </w:t>
      </w:r>
      <w:r w:rsidRPr="004B735B">
        <w:rPr>
          <w:rStyle w:val="StyleUnderline"/>
          <w:rFonts w:asciiTheme="minorHAnsi" w:hAnsiTheme="minorHAnsi" w:cstheme="minorHAnsi"/>
          <w:highlight w:val="yellow"/>
        </w:rPr>
        <w:t>Dreamers can keep their permission to work legally</w:t>
      </w:r>
      <w:r w:rsidRPr="004B735B">
        <w:rPr>
          <w:rStyle w:val="StyleUnderline"/>
          <w:rFonts w:asciiTheme="minorHAnsi" w:hAnsiTheme="minorHAnsi" w:cstheme="minorHAnsi"/>
        </w:rPr>
        <w:t xml:space="preserve"> in the U.S. "</w:t>
      </w:r>
      <w:r w:rsidRPr="004B735B">
        <w:rPr>
          <w:rStyle w:val="StyleUnderline"/>
          <w:rFonts w:asciiTheme="minorHAnsi" w:hAnsiTheme="minorHAnsi" w:cstheme="minorHAnsi"/>
          <w:highlight w:val="yellow"/>
        </w:rPr>
        <w:t>No work permits will be terminated</w:t>
      </w:r>
      <w:r w:rsidRPr="004B735B">
        <w:rPr>
          <w:rStyle w:val="StyleUnderline"/>
          <w:rFonts w:asciiTheme="minorHAnsi" w:hAnsiTheme="minorHAnsi" w:cstheme="minorHAnsi"/>
        </w:rPr>
        <w:t xml:space="preserve"> prior to their current expiration dates,"</w:t>
      </w:r>
      <w:r w:rsidRPr="004B735B">
        <w:rPr>
          <w:rFonts w:asciiTheme="minorHAnsi" w:hAnsiTheme="minorHAnsi" w:cstheme="minorHAnsi"/>
          <w:sz w:val="14"/>
        </w:rPr>
        <w:t xml:space="preserve"> the Department of Homeland Security said in </w:t>
      </w:r>
      <w:hyperlink r:id="rId285" w:tgtFrame="_blank" w:history="1">
        <w:r w:rsidRPr="004B735B">
          <w:rPr>
            <w:rStyle w:val="Hyperlink"/>
            <w:rFonts w:asciiTheme="minorHAnsi" w:hAnsiTheme="minorHAnsi" w:cstheme="minorHAnsi"/>
            <w:sz w:val="14"/>
          </w:rPr>
          <w:t>guidance posted</w:t>
        </w:r>
      </w:hyperlink>
      <w:r w:rsidRPr="004B735B">
        <w:rPr>
          <w:rFonts w:asciiTheme="minorHAnsi" w:hAnsiTheme="minorHAnsi" w:cstheme="minorHAnsi"/>
          <w:sz w:val="14"/>
        </w:rPr>
        <w:t xml:space="preserve"> on its website Thursday night. Homeland Security Secretary John Kelly has said recently that </w:t>
      </w:r>
      <w:r w:rsidRPr="004B735B">
        <w:rPr>
          <w:rStyle w:val="StyleUnderline"/>
          <w:rFonts w:asciiTheme="minorHAnsi" w:hAnsiTheme="minorHAnsi" w:cstheme="minorHAnsi"/>
          <w:highlight w:val="yellow"/>
        </w:rPr>
        <w:t>the administration is not seeking to deport those who received quasi-legal</w:t>
      </w:r>
      <w:r w:rsidRPr="004B735B">
        <w:rPr>
          <w:rStyle w:val="StyleUnderline"/>
          <w:rFonts w:asciiTheme="minorHAnsi" w:hAnsiTheme="minorHAnsi" w:cstheme="minorHAnsi"/>
        </w:rPr>
        <w:t xml:space="preserve"> </w:t>
      </w:r>
      <w:r w:rsidRPr="004B735B">
        <w:rPr>
          <w:rStyle w:val="StyleUnderline"/>
          <w:rFonts w:asciiTheme="minorHAnsi" w:hAnsiTheme="minorHAnsi" w:cstheme="minorHAnsi"/>
          <w:highlight w:val="yellow"/>
        </w:rPr>
        <w:t>status</w:t>
      </w:r>
      <w:r w:rsidRPr="004B735B">
        <w:rPr>
          <w:rFonts w:asciiTheme="minorHAnsi" w:hAnsiTheme="minorHAnsi" w:cstheme="minorHAnsi"/>
          <w:sz w:val="14"/>
        </w:rPr>
        <w:t xml:space="preserve"> under a policy President Barack Obama adopted in 2012. However, the new statement from DHS seems to be a forward-looking promise not to take action against those in the program known as Deferred Action for Childhood Arrivals or DACA, an initiative for undocumented immigrants who entered the country as children. The new guidance from DHS came as the Trump administration faced a court deadline Thursday in a still-pending lawsuit that halted Obama's 2014 effort to expand DACA and add similar status for undocumented parents of U.S. citizens and green card holders through a program called Deferred Action for Parents of Americans, or DAPA. A federal judge in Texas blocked Obama's 2014 moves. The issue went to the Supreme Court, which deadlocked last year, 4-4. The outcome left the preliminary injunction in place, but left open the possibility of further litigation in the district court. The Trump administration announced Thursday night it has formally rescinded the 2014 actions creating DAPA and expanding DACA to cover a broader range of people. Trump authorized the revocation Wednesday, according to a White House official. "POTUS decided to authorize DHS to rescind yesterday during an early evening meeting in the Oval Office," said the source, who spoke on condition of anonymity. In a statement, the Department of Homeland Security said it was abandoning the 2014 moves "because there is no credible path forward to litigate the currently enjoined policy." It has always seemed unlikely that the Trump administration would fight to defend Obama's policy, which had been on ice since early 2015. However, acquiescing in the litigation brought by Texas and 25 other states would put the Justice Department in an awkward position legally. For example, the Justice Department is arguing in litigation over Trump's travel ban executive order that it is improper for the courts to issue nationwide or global injunctions blocking that policy. Consenting to a permanent, nationwide injunction in the Texas case could undercut that argument. On Thursday night, the Justice Department again </w:t>
      </w:r>
      <w:hyperlink r:id="rId286" w:tgtFrame="_blank" w:history="1">
        <w:r w:rsidRPr="004B735B">
          <w:rPr>
            <w:rStyle w:val="Hyperlink"/>
            <w:rFonts w:asciiTheme="minorHAnsi" w:hAnsiTheme="minorHAnsi" w:cstheme="minorHAnsi"/>
            <w:sz w:val="14"/>
          </w:rPr>
          <w:t>punted</w:t>
        </w:r>
      </w:hyperlink>
      <w:r w:rsidRPr="004B735B">
        <w:rPr>
          <w:rFonts w:asciiTheme="minorHAnsi" w:hAnsiTheme="minorHAnsi" w:cstheme="minorHAnsi"/>
          <w:sz w:val="14"/>
        </w:rPr>
        <w:t xml:space="preserve"> on those complex issues, asking U.S. District Court Judge Andrew Hanen to postpone proceedings in the case for another two weeks. "Secretary Kelly’s June 15, 2017, memorandum has a direct bearing on the proceedings in this case. A stay will promote judicial efficiency by allowing the parties to further confer in light of the memorandum issued earlier today," Justice Department lawyers wrote. During a confirmation hearing last month, </w:t>
      </w:r>
      <w:r w:rsidRPr="004B735B">
        <w:rPr>
          <w:rStyle w:val="StyleUnderline"/>
          <w:rFonts w:asciiTheme="minorHAnsi" w:hAnsiTheme="minorHAnsi" w:cstheme="minorHAnsi"/>
        </w:rPr>
        <w:t>Trump's nominee to run U.S. Citizenship and Immigration Services seemed to indicate that the original DACA program would not be disturbed</w:t>
      </w:r>
      <w:r w:rsidRPr="004B735B">
        <w:rPr>
          <w:rFonts w:asciiTheme="minorHAnsi" w:hAnsiTheme="minorHAnsi" w:cstheme="minorHAnsi"/>
          <w:sz w:val="14"/>
        </w:rPr>
        <w:t>, despite Trump's repeated claims as a candidate that it was illegal and his numerous vows to shut it down. "I'm aware that both the president and Secretary Kelly have stated publicly and reiterated that the DACA program is to remain in place," the nominee, Francis Cissna, said. "If confirmed, I would see my role to administer that program well, as it stands." Cissna was approved, 17-2, by the Senate Judiciary Committee Thursday. One prominent Democrat said he'd extracted a promise not to alter the current protections for so-called Dreamers. "I'm grateful that President Trump has decided to keep the DACA program in place," Sen. Dick Durbin of Illinois said on the Senate floor Thursday. "</w:t>
      </w:r>
      <w:r w:rsidRPr="004B735B">
        <w:rPr>
          <w:rStyle w:val="StyleUnderline"/>
          <w:rFonts w:asciiTheme="minorHAnsi" w:hAnsiTheme="minorHAnsi" w:cstheme="minorHAnsi"/>
          <w:highlight w:val="yellow"/>
        </w:rPr>
        <w:t>Homeland Security Secretary</w:t>
      </w:r>
      <w:r w:rsidRPr="004B735B">
        <w:rPr>
          <w:rStyle w:val="StyleUnderline"/>
          <w:rFonts w:asciiTheme="minorHAnsi" w:hAnsiTheme="minorHAnsi" w:cstheme="minorHAnsi"/>
        </w:rPr>
        <w:t xml:space="preserve"> John Kelly </w:t>
      </w:r>
      <w:r w:rsidRPr="004B735B">
        <w:rPr>
          <w:rStyle w:val="StyleUnderline"/>
          <w:rFonts w:asciiTheme="minorHAnsi" w:hAnsiTheme="minorHAnsi" w:cstheme="minorHAnsi"/>
          <w:highlight w:val="yellow"/>
        </w:rPr>
        <w:t>and U.S. Citizenship and Immigration Services Director</w:t>
      </w:r>
      <w:r w:rsidRPr="004B735B">
        <w:rPr>
          <w:rStyle w:val="StyleUnderline"/>
          <w:rFonts w:asciiTheme="minorHAnsi" w:hAnsiTheme="minorHAnsi" w:cstheme="minorHAnsi"/>
        </w:rPr>
        <w:t xml:space="preserve"> Nominee Francis Cissna </w:t>
      </w:r>
      <w:r w:rsidRPr="004B735B">
        <w:rPr>
          <w:rStyle w:val="StyleUnderline"/>
          <w:rFonts w:asciiTheme="minorHAnsi" w:hAnsiTheme="minorHAnsi" w:cstheme="minorHAnsi"/>
          <w:highlight w:val="yellow"/>
        </w:rPr>
        <w:t>have promised</w:t>
      </w:r>
      <w:r w:rsidRPr="004B735B">
        <w:rPr>
          <w:rStyle w:val="StyleUnderline"/>
          <w:rFonts w:asciiTheme="minorHAnsi" w:hAnsiTheme="minorHAnsi" w:cstheme="minorHAnsi"/>
        </w:rPr>
        <w:t xml:space="preserve"> me personally and publicly that </w:t>
      </w:r>
      <w:r w:rsidRPr="004B735B">
        <w:rPr>
          <w:rStyle w:val="StyleUnderline"/>
          <w:rFonts w:asciiTheme="minorHAnsi" w:hAnsiTheme="minorHAnsi" w:cstheme="minorHAnsi"/>
          <w:highlight w:val="yellow"/>
        </w:rPr>
        <w:t>they will maintain the existing guidelines for the DACA program</w:t>
      </w:r>
      <w:r w:rsidRPr="004B735B">
        <w:rPr>
          <w:rFonts w:asciiTheme="minorHAnsi" w:hAnsiTheme="minorHAnsi" w:cstheme="minorHAnsi"/>
          <w:sz w:val="14"/>
        </w:rPr>
        <w:t xml:space="preserve">. I appreciate the commitment and intend to hold them to it.” Since Trump took office, renewal of expiring DACA permits appears to have continued as normal. More than 17,000 new approvals took place between January and March and more than 107,000 existing DACA recipients had their work permits renewed for an additional two years. Some </w:t>
      </w:r>
      <w:r w:rsidRPr="004B735B">
        <w:rPr>
          <w:rStyle w:val="StyleUnderline"/>
          <w:rFonts w:asciiTheme="minorHAnsi" w:hAnsiTheme="minorHAnsi" w:cstheme="minorHAnsi"/>
          <w:highlight w:val="yellow"/>
        </w:rPr>
        <w:t xml:space="preserve">immigrant rights advocates welcomed the </w:t>
      </w:r>
      <w:r w:rsidRPr="004B735B">
        <w:rPr>
          <w:rStyle w:val="StyleUnderline"/>
          <w:rFonts w:asciiTheme="minorHAnsi" w:hAnsiTheme="minorHAnsi" w:cstheme="minorHAnsi"/>
        </w:rPr>
        <w:t xml:space="preserve">administration's </w:t>
      </w:r>
      <w:r w:rsidRPr="004B735B">
        <w:rPr>
          <w:rStyle w:val="StyleUnderline"/>
          <w:rFonts w:asciiTheme="minorHAnsi" w:hAnsiTheme="minorHAnsi" w:cstheme="minorHAnsi"/>
          <w:highlight w:val="yellow"/>
        </w:rPr>
        <w:t>announcement</w:t>
      </w:r>
      <w:r w:rsidRPr="004B735B">
        <w:rPr>
          <w:rFonts w:asciiTheme="minorHAnsi" w:hAnsiTheme="minorHAnsi" w:cstheme="minorHAnsi"/>
          <w:sz w:val="14"/>
        </w:rPr>
        <w:t>. "I...think it shows the strength of the Dreamer movement," said immigration attorney David Leopold "</w:t>
      </w:r>
      <w:r w:rsidRPr="004B735B">
        <w:rPr>
          <w:rStyle w:val="StyleUnderline"/>
          <w:rFonts w:asciiTheme="minorHAnsi" w:hAnsiTheme="minorHAnsi" w:cstheme="minorHAnsi"/>
          <w:highlight w:val="yellow"/>
        </w:rPr>
        <w:t>Dreamers can breathe a little easier</w:t>
      </w:r>
      <w:r w:rsidRPr="004B735B">
        <w:rPr>
          <w:rStyle w:val="StyleUnderline"/>
          <w:rFonts w:asciiTheme="minorHAnsi" w:hAnsiTheme="minorHAnsi" w:cstheme="minorHAnsi"/>
        </w:rPr>
        <w:t xml:space="preserve"> tonight</w:t>
      </w:r>
      <w:r w:rsidRPr="004B735B">
        <w:rPr>
          <w:rFonts w:asciiTheme="minorHAnsi" w:hAnsiTheme="minorHAnsi" w:cstheme="minorHAnsi"/>
          <w:sz w:val="14"/>
        </w:rPr>
        <w:t>. It also means the DAPA and DACA+ case will be out of Judge Hanen's hands soon and that's a good thing."</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Trump’s silence on DACA means it’s here to stay – default to recent ev</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Giraritelli 6/25 -</w:t>
      </w:r>
      <w:r w:rsidRPr="004B735B">
        <w:rPr>
          <w:rFonts w:asciiTheme="minorHAnsi" w:hAnsiTheme="minorHAnsi" w:cstheme="minorHAnsi"/>
        </w:rPr>
        <w:t xml:space="preserve"> Anna Giaritelli is a breaking news reporter for the Washington Examiner. She previously reported for CQ Roll Call and Cox Media Group. She served as press secretary for an immigration policy group on Capitol Hill before returning to journalism. Jun 25, 2017 “Immigration groups: Trump's silence on DACA means it's here to stay” (</w:t>
      </w:r>
      <w:hyperlink r:id="rId287" w:history="1">
        <w:r w:rsidRPr="004B735B">
          <w:rPr>
            <w:rStyle w:val="Hyperlink"/>
            <w:rFonts w:asciiTheme="minorHAnsi" w:hAnsiTheme="minorHAnsi" w:cstheme="minorHAnsi"/>
          </w:rPr>
          <w:t>http://www.washingtonexaminer.com/immigration-groups-trumps-silence-on-daca-means-its-here-to-stay/article/2626949</w:t>
        </w:r>
      </w:hyperlink>
      <w:r w:rsidRPr="004B735B">
        <w:rPr>
          <w:rFonts w:asciiTheme="minorHAnsi" w:hAnsiTheme="minorHAnsi" w:cstheme="minorHAnsi"/>
        </w:rPr>
        <w:t>) EG</w:t>
      </w:r>
    </w:p>
    <w:p w:rsidR="00935C39" w:rsidRPr="004B735B" w:rsidRDefault="00935C39" w:rsidP="00935C39">
      <w:pPr>
        <w:rPr>
          <w:rFonts w:asciiTheme="minorHAnsi" w:hAnsiTheme="minorHAnsi" w:cstheme="minorHAnsi"/>
          <w:sz w:val="16"/>
        </w:rPr>
      </w:pPr>
      <w:r w:rsidRPr="004B735B">
        <w:rPr>
          <w:rStyle w:val="StyleUnderline"/>
          <w:rFonts w:asciiTheme="minorHAnsi" w:hAnsiTheme="minorHAnsi" w:cstheme="minorHAnsi"/>
        </w:rPr>
        <w:t>Immigration groups are increasingly doubtful President Trump will end President Obama's Deferred Action for Childhood Arrivals program after the Department of Homeland Security announced last week that recipients of the Obama-era program were safe for the unforeseen future. Four national organizations representing a variety of immigration stances told the Washington Examiner the White House has been silent on the issue, and has not told even the groups that support Trump how it plans to go forward. That silence, according to two groups who supported Trump's immigration positions as a candidate, indicates the idea of DACA reform is not stalled, but dead. "</w:t>
      </w:r>
      <w:r w:rsidRPr="004B735B">
        <w:rPr>
          <w:rStyle w:val="Emphasis"/>
          <w:rFonts w:asciiTheme="minorHAnsi" w:hAnsiTheme="minorHAnsi" w:cstheme="minorHAnsi"/>
        </w:rPr>
        <w:t>If the president had decided to end DACA, it would have happened</w:t>
      </w:r>
      <w:r w:rsidRPr="004B735B">
        <w:rPr>
          <w:rStyle w:val="StyleUnderline"/>
          <w:rFonts w:asciiTheme="minorHAnsi" w:hAnsiTheme="minorHAnsi" w:cstheme="minorHAnsi"/>
        </w:rPr>
        <w:t>. I don't know what they are waiting for. He promised to end DACA," said Rosemary Jenks, director of government relations for NumbersUSA. "</w:t>
      </w:r>
      <w:r w:rsidRPr="004B735B">
        <w:rPr>
          <w:rStyle w:val="Emphasis"/>
          <w:rFonts w:asciiTheme="minorHAnsi" w:hAnsiTheme="minorHAnsi" w:cstheme="minorHAnsi"/>
        </w:rPr>
        <w:t>Once you say something is illegal and unconstitutional, you can't just keep doing it.</w:t>
      </w:r>
      <w:r w:rsidRPr="004B735B">
        <w:rPr>
          <w:rStyle w:val="StyleUnderline"/>
          <w:rFonts w:asciiTheme="minorHAnsi" w:hAnsiTheme="minorHAnsi" w:cstheme="minorHAnsi"/>
        </w:rPr>
        <w:t>"</w:t>
      </w:r>
      <w:r w:rsidRPr="004B735B">
        <w:rPr>
          <w:rFonts w:asciiTheme="minorHAnsi" w:hAnsiTheme="minorHAnsi" w:cstheme="minorHAnsi"/>
          <w:sz w:val="16"/>
        </w:rPr>
        <w:t xml:space="preserve"> New data from U.S. Citizenship and Immigration Services' second fiscal quarter shows 107,524 DACA renewals and 17,275 new applications were approved from January to March, approximately 70 percent of which happened under the Trump administration. 'False narrative' that Trump would block statehood because of Latino population Watch Full Screen While campaigning last year, Trump promised to "immediately terminate" the 2012 policy that permitted illegal immigrants who entered the U.S. as minors to receive a two-year period of deferred action and work permit. Recipients' approval would last two years and could be renewed if the individual remained in good legal standing. As a candidate, Trump blasted the "amnesty" program that former President Barack Obama's second term Homeland Security Secretary Jeh Johnson imposed by memo because Congress could not pass comprehensive immigration reform. </w:t>
      </w:r>
      <w:r w:rsidRPr="004B735B">
        <w:rPr>
          <w:rStyle w:val="StyleUnderline"/>
          <w:rFonts w:asciiTheme="minorHAnsi" w:hAnsiTheme="minorHAnsi" w:cstheme="minorHAnsi"/>
        </w:rPr>
        <w:t>Shortly after his inauguration, Trump appeared to be wavering in his commitment to rescinding DACA. He told one news outlet that recipients "shouldn't be worried" because "we're going to take care of everybody." Then in April, Trump reiterated that compassionate view when he said "we need special heart" to "understand the other side of that equation" as it relates to DACA recipients.</w:t>
      </w:r>
      <w:r w:rsidRPr="004B735B">
        <w:rPr>
          <w:rFonts w:asciiTheme="minorHAnsi" w:hAnsiTheme="minorHAnsi" w:cstheme="minorHAnsi"/>
          <w:sz w:val="16"/>
        </w:rPr>
        <w:t xml:space="preserve"> But last Thursday, DHS Secretary John Kelly said DACA would remain in place while its 2014 sister program, Deferred Action for Parents of Americans and Lawful Permanent Residents, would end before it had even begun. </w:t>
      </w:r>
      <w:r w:rsidRPr="004B735B">
        <w:rPr>
          <w:rStyle w:val="StyleUnderline"/>
          <w:rFonts w:asciiTheme="minorHAnsi" w:hAnsiTheme="minorHAnsi" w:cstheme="minorHAnsi"/>
        </w:rPr>
        <w:t xml:space="preserve">The Trump administration revoked the parental program, though it was never implemented, because there was "no credible path forward to litigate the currently enjoined policy" due to its current entanglement in the courts. Last week, a White House official told the New York Times "there has been no final determination made about the DACA program, which the president has stressed needs to be handled with compassion and with heart." When asked about a timeline for Trump's deciding the fate of DACA, the White House referred the Washington Examiner to a two-month-old interview it conducted with Trump in which he said "we need special heart." </w:t>
      </w:r>
      <w:r w:rsidRPr="004B735B">
        <w:rPr>
          <w:rFonts w:asciiTheme="minorHAnsi" w:hAnsiTheme="minorHAnsi" w:cstheme="minorHAnsi"/>
          <w:sz w:val="16"/>
        </w:rPr>
        <w:t xml:space="preserve">Trump has some choices he could make related to the program. He could direct DHS to immediately stop issuing renewals and new permits, or announce the program will be discontinued at a future date, giving people time to come up with a plan for how to respond. </w:t>
      </w:r>
      <w:r w:rsidRPr="004B735B">
        <w:rPr>
          <w:rStyle w:val="StyleUnderline"/>
          <w:rFonts w:asciiTheme="minorHAnsi" w:hAnsiTheme="minorHAnsi" w:cstheme="minorHAnsi"/>
        </w:rPr>
        <w:t>But Kelly has said the issue should be taken up by Capitol Hill lawmakers because "Congress is the only entity that can provide a long-term solution to this issue." Other groups agree with Kelly. "Though I was initially skeptical, it might even make sense to try to trade a real, lawful amnesty for the DACAs in exchange for important immigration changes only Congress can pass – specifically, universal E-Verify and cuts in legal immigration. In that case, announcing that renewals would continue until, say, the end of the year could be a powerful motivator for congressional Democrats," writes Mark Krikorian, executive director of the Center for Immigration Studies, which supports conservative-aligned immigration reforms.</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Repealing DACA isn’t on his agenda -- Trump can stay tough on immigration and protect dreamers </w:t>
      </w:r>
    </w:p>
    <w:p w:rsidR="00935C39" w:rsidRPr="004B735B" w:rsidRDefault="00935C39" w:rsidP="00935C39">
      <w:pPr>
        <w:rPr>
          <w:rFonts w:asciiTheme="minorHAnsi" w:hAnsiTheme="minorHAnsi" w:cstheme="minorHAnsi"/>
        </w:rPr>
      </w:pPr>
      <w:bookmarkStart w:id="4" w:name="_Hlk486430295"/>
      <w:r w:rsidRPr="004B735B">
        <w:rPr>
          <w:rStyle w:val="Style13ptBold"/>
          <w:rFonts w:asciiTheme="minorHAnsi" w:hAnsiTheme="minorHAnsi" w:cstheme="minorHAnsi"/>
        </w:rPr>
        <w:t>Blanco 01/24</w:t>
      </w:r>
      <w:r w:rsidRPr="004B735B">
        <w:rPr>
          <w:rFonts w:asciiTheme="minorHAnsi" w:hAnsiTheme="minorHAnsi" w:cstheme="minorHAnsi"/>
        </w:rPr>
        <w:t xml:space="preserve"> - Octavio Blanco is a journalist at CNN money and attended Syracuse University. January 24, 2017. “How Trump can stay tough on immigration and protect Dreamers, too” (</w:t>
      </w:r>
      <w:hyperlink r:id="rId288" w:history="1">
        <w:r w:rsidRPr="004B735B">
          <w:rPr>
            <w:rStyle w:val="Hyperlink"/>
            <w:rFonts w:asciiTheme="minorHAnsi" w:hAnsiTheme="minorHAnsi" w:cstheme="minorHAnsi"/>
          </w:rPr>
          <w:t>http://money.cnn.com/2017/01/24/news/economy/daca-undocumented-immigrants/index.html</w:t>
        </w:r>
      </w:hyperlink>
      <w:r w:rsidRPr="004B735B">
        <w:rPr>
          <w:rFonts w:asciiTheme="minorHAnsi" w:hAnsiTheme="minorHAnsi" w:cstheme="minorHAnsi"/>
        </w:rPr>
        <w:t xml:space="preserve">) EG </w:t>
      </w:r>
    </w:p>
    <w:bookmarkEnd w:id="4"/>
    <w:p w:rsidR="00935C39" w:rsidRPr="004B735B" w:rsidRDefault="00935C39" w:rsidP="00935C39">
      <w:pPr>
        <w:rPr>
          <w:rFonts w:asciiTheme="minorHAnsi" w:hAnsiTheme="minorHAnsi" w:cstheme="minorHAnsi"/>
          <w:sz w:val="16"/>
        </w:rPr>
      </w:pPr>
      <w:r w:rsidRPr="004B735B">
        <w:rPr>
          <w:rStyle w:val="StyleUnderline"/>
          <w:rFonts w:asciiTheme="minorHAnsi" w:hAnsiTheme="minorHAnsi" w:cstheme="minorHAnsi"/>
        </w:rPr>
        <w:t>Since Donald Trump won the election, undocumented immigrants who were brought to the United States as children have grown fearful that he would follow through on his vow to repeal an executive order that protects them from being deported.</w:t>
      </w:r>
      <w:r w:rsidRPr="004B735B">
        <w:rPr>
          <w:rFonts w:asciiTheme="minorHAnsi" w:hAnsiTheme="minorHAnsi" w:cstheme="minorHAnsi"/>
          <w:sz w:val="16"/>
        </w:rPr>
        <w:t xml:space="preserve"> Put in place by President Obama, the Deferred Action for Childhood Arrivals (DACA) program has helped roughly 750,000 young people -- known as the DREAMers -- come out from the shadows and obtain valid driver's licenses, enroll in college and legally secure jobs. </w:t>
      </w:r>
      <w:r w:rsidRPr="004B735B">
        <w:rPr>
          <w:rStyle w:val="StyleUnderline"/>
          <w:rFonts w:asciiTheme="minorHAnsi" w:hAnsiTheme="minorHAnsi" w:cstheme="minorHAnsi"/>
        </w:rPr>
        <w:t xml:space="preserve">Overturning DACA would make them vulnerable to deportation. Yet, amid all the tough talk about immigration, Trump has said it is not his intention to deport all of the people who sought protection under DACA. Instead, the administration says it will initially focus its efforts on immigrants with criminal records. "First and foremost, the </w:t>
      </w:r>
      <w:r w:rsidRPr="004B735B">
        <w:rPr>
          <w:rStyle w:val="Emphasis"/>
          <w:rFonts w:asciiTheme="minorHAnsi" w:hAnsiTheme="minorHAnsi" w:cstheme="minorHAnsi"/>
        </w:rPr>
        <w:t>President's been very, very clear that we need to direct agencies to focus on those who are in this country illegally and have a record, a criminal record or pose a threat to the American people. That's where the priority is going to be</w:t>
      </w:r>
      <w:r w:rsidRPr="004B735B">
        <w:rPr>
          <w:rStyle w:val="StyleUnderline"/>
          <w:rFonts w:asciiTheme="minorHAnsi" w:hAnsiTheme="minorHAnsi" w:cstheme="minorHAnsi"/>
        </w:rPr>
        <w:t>," said White House Press Secretary Sean Spicer on Monday.</w:t>
      </w:r>
      <w:r w:rsidRPr="004B735B">
        <w:rPr>
          <w:rFonts w:asciiTheme="minorHAnsi" w:hAnsiTheme="minorHAnsi" w:cstheme="minorHAnsi"/>
          <w:sz w:val="16"/>
        </w:rPr>
        <w:t xml:space="preserve"> Spicer did not provide any further specifics on the administration's plans, saying only that the administration would wait for Congress to act. "Give us a little bit of time, we 'll see what Congress moves forward with," he said. Last week, Trump told Fox &amp; Friends that his plan would be ready in a few months. </w:t>
      </w:r>
      <w:r w:rsidRPr="004B735B">
        <w:rPr>
          <w:rStyle w:val="StyleUnderline"/>
          <w:rFonts w:asciiTheme="minorHAnsi" w:hAnsiTheme="minorHAnsi" w:cstheme="minorHAnsi"/>
        </w:rPr>
        <w:t>"It's a plan that's going to be very firm, but it's going to have a lot of heart," Trump said. Trump also acknowledged this process was "a very tough situation" for people who sought protection under DACA. But, he said, "I think they're going to end up being very happy." One option that may allow Trump to overturn DACA and still provide DREAMers with protection from deportation is the BRIDGE Act, said Roger Rocha the president of the League of United Latin American Citizens (LULAC), a Hispanic civil rights group.</w:t>
      </w:r>
      <w:r w:rsidRPr="004B735B">
        <w:rPr>
          <w:rFonts w:asciiTheme="minorHAnsi" w:hAnsiTheme="minorHAnsi" w:cstheme="minorHAnsi"/>
          <w:sz w:val="16"/>
        </w:rPr>
        <w:t xml:space="preserve"> LULAC is one of the only Latino groups to work with Trump's advisers on immigration policy and, according to Rocha, most recently met with Trump's strategic advisory committee last week. The bipartisan BRIDGE Act has been re-introduced by senators Lindsey Graham and Dick Durbin. It calls for the temporary protection of DREAMers from deportation. Those who would be protected must meet criteria that is similar to those established under DACA, including that they must have arrived in the U.S. before their 16th birthday and have lived continuously within the country since June 15, 2007. Applicants also must not have been convicted of a felony, a significant misdemeanor -- such as domestic violence or burglary or any offense which involves a sentence of more than 90 days in prison -- or three or more misdemeanors. Related: DREAMer - 'We've invested in this community' </w:t>
      </w:r>
      <w:r w:rsidRPr="004B735B">
        <w:rPr>
          <w:rStyle w:val="StyleUnderline"/>
          <w:rFonts w:asciiTheme="minorHAnsi" w:hAnsiTheme="minorHAnsi" w:cstheme="minorHAnsi"/>
        </w:rPr>
        <w:t>"It's my firm belief most Americans want to fix a broken immigration system in a humane manner," Graham said in a press release. "In my view, the DACA Executive Order issued by President Obama was unconstitutional and President-elect Trump would be right to repeal it. However, I do not believe we should pull the rug out and push these young men and women -- who came out of the shadows and registered with the federal government -- back into the darkness."</w:t>
      </w:r>
      <w:r w:rsidRPr="004B735B">
        <w:rPr>
          <w:rFonts w:asciiTheme="minorHAnsi" w:hAnsiTheme="minorHAnsi" w:cstheme="minorHAnsi"/>
          <w:sz w:val="16"/>
        </w:rPr>
        <w:t xml:space="preserve"> The BRIDGE Act does not provide a path to citizenship and protected status would end three years after the law is passed. According to Shiu Ming Cheer, a senior staff attorney at the National Immigration Law Center, they would not be allowed to renew unless the law was amended. daca immigration Supporters of President Obama's executive orders providing protections for undocumented immigrants stand in front of the Supreme Court in 2016. Still, the BRIDGE Act would provide DREAMers more protection than DACA, said Cheer, since an executive order can be repealed at any time by the President without Congressional approval</w:t>
      </w:r>
      <w:r w:rsidRPr="004B735B">
        <w:rPr>
          <w:rStyle w:val="StyleUnderline"/>
          <w:rFonts w:asciiTheme="minorHAnsi" w:hAnsiTheme="minorHAnsi" w:cstheme="minorHAnsi"/>
        </w:rPr>
        <w:t>.</w:t>
      </w:r>
      <w:r w:rsidRPr="004B735B">
        <w:rPr>
          <w:rFonts w:asciiTheme="minorHAnsi" w:hAnsiTheme="minorHAnsi" w:cstheme="minorHAnsi"/>
          <w:sz w:val="16"/>
        </w:rPr>
        <w:t>A law, on the other hand, would need Congressional approval to be repealed or amended. But Leon Fresco, who headed the U.S. Department of Justice's Office of Immigration under President Obama, said the BRIDGE Act is unlikely to get a Republican majority behind it in order to get passed. A more likely scenario, he said, is that the Trump administration will simply repeal DACA and stress that going after DREAMers isn't a priority. Instead, he believes they will focus on those with criminal records. He estimated that more than 1,000 DREAMers have misdemeanors or pending removal orders and are at risk of getting swept up in raids.</w:t>
      </w:r>
    </w:p>
    <w:p w:rsidR="00935C39" w:rsidRPr="004B735B" w:rsidRDefault="00935C39" w:rsidP="00935C39">
      <w:pPr>
        <w:rPr>
          <w:rFonts w:asciiTheme="minorHAnsi" w:hAnsiTheme="minorHAnsi" w:cstheme="minorHAnsi"/>
        </w:rPr>
      </w:pP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No Impact – trump won’t cut dreamers work permits </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Joseph 6/16</w:t>
      </w:r>
      <w:r w:rsidRPr="004B735B">
        <w:rPr>
          <w:rFonts w:asciiTheme="minorHAnsi" w:hAnsiTheme="minorHAnsi" w:cstheme="minorHAnsi"/>
        </w:rPr>
        <w:t xml:space="preserve"> - Washington Bureau Chief at New York Daily News and education at Claremont McKenna College “President Trump won't cut off work permits for Dreamers, reversing campaign promise” (</w:t>
      </w:r>
      <w:hyperlink r:id="rId289" w:history="1">
        <w:r w:rsidRPr="004B735B">
          <w:rPr>
            <w:rStyle w:val="Hyperlink"/>
            <w:rFonts w:asciiTheme="minorHAnsi" w:hAnsiTheme="minorHAnsi" w:cstheme="minorHAnsi"/>
          </w:rPr>
          <w:t>http://www.nydailynews.com/news/politics/president-trump-won-cut-work-permits-dreamers-article-1.3252715</w:t>
        </w:r>
      </w:hyperlink>
      <w:r w:rsidRPr="004B735B">
        <w:rPr>
          <w:rFonts w:asciiTheme="minorHAnsi" w:hAnsiTheme="minorHAnsi" w:cstheme="minorHAnsi"/>
        </w:rPr>
        <w:t>) EG</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 xml:space="preserve">WASHINGTON </w:t>
      </w:r>
      <w:r w:rsidRPr="004B735B">
        <w:rPr>
          <w:rStyle w:val="StyleUnderline"/>
          <w:rFonts w:asciiTheme="minorHAnsi" w:hAnsiTheme="minorHAnsi" w:cstheme="minorHAnsi"/>
        </w:rPr>
        <w:t>- President Trump won't cut off work permits for Dreamers, immigrants brought to the U.S. as children who have registered with the government, the administration announced late Thursday night. The move is the most solid sign yet that Trump will make good on his post-election promise not to go after that specific group of immigrants, a reversal of his campaign rhetoric.</w:t>
      </w:r>
      <w:r w:rsidRPr="004B735B">
        <w:rPr>
          <w:rFonts w:asciiTheme="minorHAnsi" w:hAnsiTheme="minorHAnsi" w:cstheme="minorHAnsi"/>
          <w:sz w:val="16"/>
        </w:rPr>
        <w:t xml:space="preserve"> The Deferred Action for Childhood Arrivals program's permanent fate, however, remains unclear. Administration officials said Friday afternoon that no final decision had been made. “The future of the DACA program continues to be under review with the administration,” Jonathan Hoffman, an assistant secretary for public affairs at Homeland Security, said in a statement. </w:t>
      </w:r>
      <w:r w:rsidRPr="004B735B">
        <w:rPr>
          <w:rStyle w:val="StyleUnderline"/>
          <w:rFonts w:asciiTheme="minorHAnsi" w:hAnsiTheme="minorHAnsi" w:cstheme="minorHAnsi"/>
        </w:rPr>
        <w:t>Homeland Security had issued guidance overnight that says those who have work permits through DACA won't see those permits yanked, and can apply for extensions when their current permits end.</w:t>
      </w:r>
      <w:r w:rsidRPr="004B735B">
        <w:rPr>
          <w:rFonts w:asciiTheme="minorHAnsi" w:hAnsiTheme="minorHAnsi" w:cstheme="minorHAnsi"/>
          <w:sz w:val="16"/>
        </w:rPr>
        <w:t xml:space="preserve"> It isn't all good news for immigrant rights activists, however. The announcement came as part of the Trump administration's decision to reverse Obama’s expansion of the program, which would have created another to allow the parents of those children stay in the U.S. as well. </w:t>
      </w:r>
      <w:r w:rsidRPr="004B735B">
        <w:rPr>
          <w:rStyle w:val="StyleUnderline"/>
          <w:rFonts w:asciiTheme="minorHAnsi" w:hAnsiTheme="minorHAnsi" w:cstheme="minorHAnsi"/>
        </w:rPr>
        <w:t>The expansion had been tied up in the courts and never went into practice. “DACA recipients who were issued three-year extensions before the district court's injunction will not be affected, and will be eligible to seek a two-year extension upon their expiration. No work permits will be terminated prior to their current expiration dates,” the guidance reads.</w:t>
      </w:r>
      <w:r w:rsidRPr="004B735B">
        <w:rPr>
          <w:rFonts w:asciiTheme="minorHAnsi" w:hAnsiTheme="minorHAnsi" w:cstheme="minorHAnsi"/>
          <w:sz w:val="16"/>
        </w:rPr>
        <w:t xml:space="preserve"> The announcement was met with mixed feelings from immigrant advocates. “Last night, on the fifth anniversary of the announcement of the Deferred Action for Childhood Arrivals Program, the Department of Homeland Security issued conflicting statements regarding the fate of immigrant families,” said Sen. Dianne Feinstein (D-Calif.). “On one hand, the administration didn't remove protections for children and young people. On the other hand, the administration rescinded the deferred action program for undocumented parents of U.S. citizen children and legal permanent residents.” Others were less enthusiastic. “The only certainty in Trump's America is uncertainty — and no memoranda changes that. They're trying to distract us with their back-and-forth on DACA as their mass deportation machine proceeds full speed ahead,” said Lorella Praeli, director of immigration policy and campaigns at the American Civil Liberties Union. Trump has signaled since early in his presidency that DACA cases would likely be exempted from his crackdown on undocumented immigrants. </w:t>
      </w:r>
      <w:r w:rsidRPr="004B735B">
        <w:rPr>
          <w:rStyle w:val="StyleUnderline"/>
          <w:rFonts w:asciiTheme="minorHAnsi" w:hAnsiTheme="minorHAnsi" w:cstheme="minorHAnsi"/>
        </w:rPr>
        <w:t>Trump had derided the program as "illegal amnesty" during the campaign, but promised after the election to treat those brought here as children "with heart."</w:t>
      </w:r>
    </w:p>
    <w:p w:rsidR="00935C39" w:rsidRPr="004B735B" w:rsidRDefault="00935C39" w:rsidP="00935C39">
      <w:pPr>
        <w:rPr>
          <w:rFonts w:asciiTheme="minorHAnsi" w:hAnsiTheme="minorHAnsi" w:cstheme="minorHAnsi"/>
        </w:rPr>
      </w:pPr>
    </w:p>
    <w:p w:rsidR="00935C39" w:rsidRPr="004B735B" w:rsidRDefault="00935C39" w:rsidP="00935C39">
      <w:pPr>
        <w:pStyle w:val="Heading2"/>
        <w:rPr>
          <w:rFonts w:asciiTheme="minorHAnsi" w:hAnsiTheme="minorHAnsi" w:cstheme="minorHAnsi"/>
        </w:rPr>
      </w:pPr>
      <w:r w:rsidRPr="004B735B">
        <w:rPr>
          <w:rFonts w:asciiTheme="minorHAnsi" w:hAnsiTheme="minorHAnsi" w:cstheme="minorHAnsi"/>
        </w:rPr>
        <w:t>IMPACT D</w:t>
      </w:r>
    </w:p>
    <w:p w:rsidR="00935C39" w:rsidRPr="004B735B" w:rsidRDefault="00935C39" w:rsidP="00935C39">
      <w:pPr>
        <w:rPr>
          <w:rFonts w:asciiTheme="minorHAnsi" w:hAnsiTheme="minorHAnsi" w:cstheme="minorHAnsi"/>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 xml:space="preserve">AT: Turns Case </w:t>
      </w:r>
    </w:p>
    <w:p w:rsidR="00935C39" w:rsidRPr="004B735B" w:rsidRDefault="00935C39" w:rsidP="00935C39">
      <w:pPr>
        <w:rPr>
          <w:rFonts w:asciiTheme="minorHAnsi" w:hAnsiTheme="minorHAnsi" w:cstheme="minorHAnsi"/>
        </w:rPr>
      </w:pP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Trump’s agenda not bad for schools – still allows access to public schools, means reform first</w:t>
      </w:r>
    </w:p>
    <w:p w:rsidR="00935C39" w:rsidRPr="004B735B" w:rsidRDefault="00935C39" w:rsidP="00935C39">
      <w:pPr>
        <w:rPr>
          <w:rFonts w:asciiTheme="minorHAnsi" w:hAnsiTheme="minorHAnsi" w:cstheme="minorHAnsi"/>
        </w:rPr>
      </w:pPr>
      <w:r w:rsidRPr="004B735B">
        <w:rPr>
          <w:rFonts w:asciiTheme="minorHAnsi" w:hAnsiTheme="minorHAnsi" w:cstheme="minorHAnsi"/>
        </w:rPr>
        <w:t>**Probably only read this if your aff doesn’t defend parent choice bad**</w:t>
      </w:r>
    </w:p>
    <w:p w:rsidR="00935C39" w:rsidRPr="004B735B" w:rsidRDefault="00935C39" w:rsidP="00935C39">
      <w:pPr>
        <w:rPr>
          <w:rFonts w:asciiTheme="minorHAnsi" w:hAnsiTheme="minorHAnsi" w:cstheme="minorHAnsi"/>
        </w:rPr>
      </w:pPr>
      <w:r w:rsidRPr="004B735B">
        <w:rPr>
          <w:rFonts w:asciiTheme="minorHAnsi" w:hAnsiTheme="minorHAnsi" w:cstheme="minorHAnsi"/>
        </w:rPr>
        <w:t xml:space="preserve">Jason </w:t>
      </w:r>
      <w:r w:rsidRPr="004B735B">
        <w:rPr>
          <w:rStyle w:val="Style13ptBold"/>
          <w:rFonts w:asciiTheme="minorHAnsi" w:hAnsiTheme="minorHAnsi" w:cstheme="minorHAnsi"/>
        </w:rPr>
        <w:t>Russell</w:t>
      </w:r>
      <w:r w:rsidRPr="004B735B">
        <w:rPr>
          <w:rFonts w:asciiTheme="minorHAnsi" w:hAnsiTheme="minorHAnsi" w:cstheme="minorHAnsi"/>
        </w:rPr>
        <w:t xml:space="preserve">, </w:t>
      </w:r>
      <w:r w:rsidRPr="004B735B">
        <w:rPr>
          <w:rStyle w:val="Style13ptBold"/>
          <w:rFonts w:asciiTheme="minorHAnsi" w:hAnsiTheme="minorHAnsi" w:cstheme="minorHAnsi"/>
        </w:rPr>
        <w:t>6-2</w:t>
      </w:r>
      <w:r w:rsidRPr="004B735B">
        <w:rPr>
          <w:rFonts w:asciiTheme="minorHAnsi" w:hAnsiTheme="minorHAnsi" w:cstheme="minorHAnsi"/>
        </w:rPr>
        <w:t>-2017, "One quote that should quell liberal fears over public education in the Trump era," Washington Examiner, http://www.washingtonexaminer.com/one-quote-that-should-quell-liberal-fears-over-public-education-in-the-trump-era/article/2612142, accessed 6-29-2017. Amanda Li.</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 xml:space="preserve">Many </w:t>
      </w:r>
      <w:r w:rsidRPr="004B735B">
        <w:rPr>
          <w:rFonts w:asciiTheme="minorHAnsi" w:hAnsiTheme="minorHAnsi" w:cstheme="minorHAnsi"/>
          <w:u w:val="single"/>
        </w:rPr>
        <w:t>teachers unions members and other liberals are expecting the worst from President-elect Trump's administration</w:t>
      </w:r>
      <w:r w:rsidRPr="004B735B">
        <w:rPr>
          <w:rFonts w:asciiTheme="minorHAnsi" w:hAnsiTheme="minorHAnsi" w:cstheme="minorHAnsi"/>
          <w:sz w:val="16"/>
        </w:rPr>
        <w:t xml:space="preserve">. On education, some fear the worst for public schools. But </w:t>
      </w:r>
      <w:r w:rsidRPr="004B735B">
        <w:rPr>
          <w:rFonts w:asciiTheme="minorHAnsi" w:hAnsiTheme="minorHAnsi" w:cstheme="minorHAnsi"/>
          <w:u w:val="single"/>
        </w:rPr>
        <w:t>one quote should help put the situation in context and quell their fears. "The vast majority of students in this country will continue to attend public schools.</w:t>
      </w:r>
      <w:r w:rsidRPr="004B735B">
        <w:rPr>
          <w:rFonts w:asciiTheme="minorHAnsi" w:hAnsiTheme="minorHAnsi" w:cstheme="minorHAnsi"/>
          <w:sz w:val="16"/>
        </w:rPr>
        <w:t xml:space="preserve">" That's what Trump's pick to lead the Education Department, Betsy DeVos, said at her confirmation hearing on Tuesday. No matter what Trump, DeVos and the GOP Congress might do on education over the next two-to-eight years, the vast majority of students will continue to attend public schools. There might be increased support for school choice policies and more students might leave public schools and choose private schools, but as DeVos said, the vast majority of students will still be in public schools. </w:t>
      </w:r>
      <w:r w:rsidRPr="004B735B">
        <w:rPr>
          <w:rFonts w:asciiTheme="minorHAnsi" w:hAnsiTheme="minorHAnsi" w:cstheme="minorHAnsi"/>
          <w:u w:val="single"/>
        </w:rPr>
        <w:t>Trump, DeVos and the GOP don't want to destroy public education. They don't want to abolish public schools</w:t>
      </w:r>
      <w:r w:rsidRPr="004B735B">
        <w:rPr>
          <w:rFonts w:asciiTheme="minorHAnsi" w:hAnsiTheme="minorHAnsi" w:cstheme="minorHAnsi"/>
          <w:sz w:val="16"/>
        </w:rPr>
        <w:t xml:space="preserve">. They believe parents should be able to choose a school for their child, but that doesn't mean every public school will go under. </w:t>
      </w:r>
      <w:r w:rsidRPr="004B735B">
        <w:rPr>
          <w:rFonts w:asciiTheme="minorHAnsi" w:hAnsiTheme="minorHAnsi" w:cstheme="minorHAnsi"/>
          <w:u w:val="single"/>
        </w:rPr>
        <w:t>"Too many parents are denied access to the full range of [educational] options," DeVos said Tuesday. She believes there should be a wide range of educational options, including public schools.</w:t>
      </w:r>
      <w:r w:rsidRPr="004B735B">
        <w:rPr>
          <w:rFonts w:asciiTheme="minorHAnsi" w:hAnsiTheme="minorHAnsi" w:cstheme="minorHAnsi"/>
          <w:sz w:val="16"/>
        </w:rPr>
        <w:t xml:space="preserve"> "In the past 28 years, the need and the demand for these other options have grown unabated. ... It's time to shift [the] debate from what the system thinks is best, to what parents want, need and deserve." As of the 2013-14 school year, 90.3 percent of students attended public schools. DeVos did say students would stay in "public schools," which in her mind surely includes public charter schools and public magnet schools. Critics sometimes don't consider charters to be public schools. But of the 54.5 million students in all types of public schools, more than 90 percent still attend traditional public schools. The rest of DeVos' quote is worth reading. </w:t>
      </w:r>
      <w:r w:rsidRPr="004B735B">
        <w:rPr>
          <w:rFonts w:asciiTheme="minorHAnsi" w:hAnsiTheme="minorHAnsi" w:cstheme="minorHAnsi"/>
          <w:u w:val="single"/>
        </w:rPr>
        <w:t xml:space="preserve">"If confirmed, I will be a strong advocate for great public schools," </w:t>
      </w:r>
      <w:r w:rsidRPr="004B735B">
        <w:rPr>
          <w:rFonts w:asciiTheme="minorHAnsi" w:hAnsiTheme="minorHAnsi" w:cstheme="minorHAnsi"/>
          <w:sz w:val="16"/>
        </w:rPr>
        <w:t>she started. "But, if a school is troubled, or unsafe, or not a good fit for a child — perhaps they have a special need that is going unmet — we should support a parent's right to enroll their child in a high quality alternative."</w:t>
      </w:r>
    </w:p>
    <w:p w:rsidR="00935C39" w:rsidRPr="004B735B" w:rsidRDefault="00935C39" w:rsidP="00935C39">
      <w:pPr>
        <w:rPr>
          <w:rFonts w:asciiTheme="minorHAnsi" w:hAnsiTheme="minorHAnsi" w:cstheme="minorHAnsi"/>
        </w:rPr>
      </w:pPr>
    </w:p>
    <w:p w:rsidR="00935C39" w:rsidRPr="004B735B" w:rsidRDefault="00935C39" w:rsidP="00935C39">
      <w:pPr>
        <w:rPr>
          <w:rFonts w:asciiTheme="minorHAnsi" w:hAnsiTheme="minorHAnsi" w:cstheme="minorHAnsi"/>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AT: Diversionary War (Losers Lose)</w:t>
      </w:r>
    </w:p>
    <w:p w:rsidR="00935C39" w:rsidRPr="004B735B" w:rsidRDefault="00935C39" w:rsidP="00935C39">
      <w:pPr>
        <w:rPr>
          <w:rFonts w:asciiTheme="minorHAnsi" w:hAnsiTheme="minorHAnsi" w:cstheme="minorHAnsi"/>
        </w:rPr>
      </w:pPr>
    </w:p>
    <w:p w:rsidR="00935C39" w:rsidRPr="004B735B" w:rsidRDefault="00935C39" w:rsidP="00935C39">
      <w:pPr>
        <w:pStyle w:val="Heading4"/>
        <w:rPr>
          <w:rStyle w:val="Style13ptBold"/>
          <w:rFonts w:asciiTheme="minorHAnsi" w:hAnsiTheme="minorHAnsi" w:cstheme="minorHAnsi"/>
          <w:b/>
        </w:rPr>
      </w:pPr>
      <w:r w:rsidRPr="004B735B">
        <w:rPr>
          <w:rStyle w:val="Style13ptBold"/>
          <w:rFonts w:asciiTheme="minorHAnsi" w:hAnsiTheme="minorHAnsi" w:cstheme="minorHAnsi"/>
          <w:b/>
        </w:rPr>
        <w:t xml:space="preserve">Their scenario for diversionary war is wrong – Trump would </w:t>
      </w:r>
      <w:r w:rsidRPr="004B735B">
        <w:rPr>
          <w:rStyle w:val="Style13ptBold"/>
          <w:rFonts w:asciiTheme="minorHAnsi" w:hAnsiTheme="minorHAnsi" w:cstheme="minorHAnsi"/>
          <w:b/>
          <w:i/>
        </w:rPr>
        <w:t>only</w:t>
      </w:r>
      <w:r w:rsidRPr="004B735B">
        <w:rPr>
          <w:rStyle w:val="Style13ptBold"/>
          <w:rFonts w:asciiTheme="minorHAnsi" w:hAnsiTheme="minorHAnsi" w:cstheme="minorHAnsi"/>
          <w:b/>
        </w:rPr>
        <w:t xml:space="preserve"> feel the need to lash out if he loses his base </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Street 16</w:t>
      </w:r>
      <w:r w:rsidRPr="004B735B">
        <w:rPr>
          <w:rFonts w:asciiTheme="minorHAnsi" w:hAnsiTheme="minorHAnsi" w:cstheme="minorHAnsi"/>
        </w:rPr>
        <w:t xml:space="preserve"> (Tim, Senior Programme Officer on the Sustainable Security programme at Oxford Research Group and has worked for many years on the politics of nuclear disarmament and the arms trade, NoV 30, "President Trump: Successor to the Nuclear Throne," http://www.oxfordresearchgroup.org.uk/publications/briefing_papers_and_reports/president_trump_successor_nuclear_throne)</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 xml:space="preserve">Imagining the next enemy As well as mapping out the US’s current nuclear weapons policies and its regional relationships, it is important to reflect upon how </w:t>
      </w:r>
      <w:r w:rsidRPr="004B735B">
        <w:rPr>
          <w:rStyle w:val="StyleUnderline"/>
          <w:rFonts w:asciiTheme="minorHAnsi" w:hAnsiTheme="minorHAnsi" w:cstheme="minorHAnsi"/>
          <w:highlight w:val="yellow"/>
        </w:rPr>
        <w:t>domestic political dynamics</w:t>
      </w:r>
      <w:r w:rsidRPr="004B735B">
        <w:rPr>
          <w:rStyle w:val="StyleUnderline"/>
          <w:rFonts w:asciiTheme="minorHAnsi" w:hAnsiTheme="minorHAnsi" w:cstheme="minorHAnsi"/>
        </w:rPr>
        <w:t xml:space="preserve"> under</w:t>
      </w:r>
      <w:r w:rsidRPr="004B735B">
        <w:rPr>
          <w:rFonts w:asciiTheme="minorHAnsi" w:hAnsiTheme="minorHAnsi" w:cstheme="minorHAnsi"/>
          <w:sz w:val="16"/>
        </w:rPr>
        <w:t xml:space="preserve"> a </w:t>
      </w:r>
      <w:r w:rsidRPr="004B735B">
        <w:rPr>
          <w:rStyle w:val="StyleUnderline"/>
          <w:rFonts w:asciiTheme="minorHAnsi" w:hAnsiTheme="minorHAnsi" w:cstheme="minorHAnsi"/>
        </w:rPr>
        <w:t>Trump</w:t>
      </w:r>
      <w:r w:rsidRPr="004B735B">
        <w:rPr>
          <w:rFonts w:asciiTheme="minorHAnsi" w:hAnsiTheme="minorHAnsi" w:cstheme="minorHAnsi"/>
          <w:sz w:val="16"/>
        </w:rPr>
        <w:t xml:space="preserve"> presidency </w:t>
      </w:r>
      <w:r w:rsidRPr="004B735B">
        <w:rPr>
          <w:rStyle w:val="Emphasis"/>
          <w:rFonts w:asciiTheme="minorHAnsi" w:hAnsiTheme="minorHAnsi" w:cstheme="minorHAnsi"/>
          <w:highlight w:val="yellow"/>
        </w:rPr>
        <w:t>might drive Washington’s behaviour internationally</w:t>
      </w:r>
      <w:r w:rsidRPr="004B735B">
        <w:rPr>
          <w:rFonts w:asciiTheme="minorHAnsi" w:hAnsiTheme="minorHAnsi" w:cstheme="minorHAnsi"/>
          <w:sz w:val="16"/>
        </w:rPr>
        <w:t xml:space="preserve">, </w:t>
      </w:r>
      <w:r w:rsidRPr="004B735B">
        <w:rPr>
          <w:rStyle w:val="StyleUnderline"/>
          <w:rFonts w:asciiTheme="minorHAnsi" w:hAnsiTheme="minorHAnsi" w:cstheme="minorHAnsi"/>
        </w:rPr>
        <w:t>particularly given the nuclear shadow that always hangs over conflicts involving the US</w:t>
      </w:r>
      <w:r w:rsidRPr="004B735B">
        <w:rPr>
          <w:rFonts w:asciiTheme="minorHAnsi" w:hAnsiTheme="minorHAnsi" w:cstheme="minorHAnsi"/>
          <w:sz w:val="16"/>
        </w:rPr>
        <w:t xml:space="preserve">. For example, in the near-term, Trump’s economic plan and the great expectations amongst the American working class that have been generated, may have particularly dangerous consequences if, as seems likely, the primary beneficiaries are the very wealthy. Reviewing Trump’s economic plans, Martin Wolf of the Financial Times concludes that ‘the longer-term consequences are likely to be grim, not least for his angry, but fooled, supporters. Next time, they might be even angrier. Where that might lead is terrifying’. Gillian Tett has also highlighted the ‘real risks’ that Trump’s policies could ‘spark US social unrest or geopolitical uncertainty’. Elsewhere, George Monbiot in the Guardian, makes the stark assertion that </w:t>
      </w:r>
      <w:r w:rsidRPr="004B735B">
        <w:rPr>
          <w:rStyle w:val="StyleUnderline"/>
          <w:rFonts w:asciiTheme="minorHAnsi" w:hAnsiTheme="minorHAnsi" w:cstheme="minorHAnsi"/>
          <w:highlight w:val="yellow"/>
        </w:rPr>
        <w:t>the inability of the US</w:t>
      </w:r>
      <w:r w:rsidRPr="004B735B">
        <w:rPr>
          <w:rStyle w:val="StyleUnderline"/>
          <w:rFonts w:asciiTheme="minorHAnsi" w:hAnsiTheme="minorHAnsi" w:cstheme="minorHAnsi"/>
        </w:rPr>
        <w:t xml:space="preserve"> </w:t>
      </w:r>
      <w:r w:rsidRPr="004B735B">
        <w:rPr>
          <w:rFonts w:asciiTheme="minorHAnsi" w:hAnsiTheme="minorHAnsi" w:cstheme="minorHAnsi"/>
          <w:sz w:val="16"/>
        </w:rPr>
        <w:t xml:space="preserve">and other governments </w:t>
      </w:r>
      <w:r w:rsidRPr="004B735B">
        <w:rPr>
          <w:rStyle w:val="StyleUnderline"/>
          <w:rFonts w:asciiTheme="minorHAnsi" w:hAnsiTheme="minorHAnsi" w:cstheme="minorHAnsi"/>
          <w:highlight w:val="yellow"/>
        </w:rPr>
        <w:t>to respond</w:t>
      </w:r>
      <w:r w:rsidRPr="004B735B">
        <w:rPr>
          <w:rStyle w:val="StyleUnderline"/>
          <w:rFonts w:asciiTheme="minorHAnsi" w:hAnsiTheme="minorHAnsi" w:cstheme="minorHAnsi"/>
        </w:rPr>
        <w:t xml:space="preserve"> effectively </w:t>
      </w:r>
      <w:r w:rsidRPr="004B735B">
        <w:rPr>
          <w:rStyle w:val="StyleUnderline"/>
          <w:rFonts w:asciiTheme="minorHAnsi" w:hAnsiTheme="minorHAnsi" w:cstheme="minorHAnsi"/>
          <w:highlight w:val="yellow"/>
        </w:rPr>
        <w:t>to public anger means</w:t>
      </w:r>
      <w:r w:rsidRPr="004B735B">
        <w:rPr>
          <w:rFonts w:asciiTheme="minorHAnsi" w:hAnsiTheme="minorHAnsi" w:cstheme="minorHAnsi"/>
          <w:sz w:val="16"/>
        </w:rPr>
        <w:t xml:space="preserve"> he now believes that ‘</w:t>
      </w:r>
      <w:r w:rsidRPr="004B735B">
        <w:rPr>
          <w:rStyle w:val="Emphasis"/>
          <w:rFonts w:asciiTheme="minorHAnsi" w:hAnsiTheme="minorHAnsi" w:cstheme="minorHAnsi"/>
          <w:highlight w:val="yellow"/>
        </w:rPr>
        <w:t>we will see war between the major powers</w:t>
      </w:r>
      <w:r w:rsidRPr="004B735B">
        <w:rPr>
          <w:rFonts w:asciiTheme="minorHAnsi" w:hAnsiTheme="minorHAnsi" w:cstheme="minorHAnsi"/>
          <w:sz w:val="16"/>
        </w:rPr>
        <w:t xml:space="preserve"> within my lifetime’. If these warnings weren’t troubling enough, no less a figure than Henry Kissinger argued on BBC’s Newsnight that ‘the more likely reaction’ to a Trump presidency from terror groups ‘will be to do something that evokes a reaction’ from Washington in order to ‘widen the split’ between it and Europe and damage the US’s image around the world. </w:t>
      </w:r>
      <w:r w:rsidRPr="004B735B">
        <w:rPr>
          <w:rStyle w:val="StyleUnderline"/>
          <w:rFonts w:asciiTheme="minorHAnsi" w:hAnsiTheme="minorHAnsi" w:cstheme="minorHAnsi"/>
          <w:highlight w:val="yellow"/>
        </w:rPr>
        <w:t>Given that Trump has already vowed to ‘bomb the shit out of ISIS’</w:t>
      </w:r>
      <w:r w:rsidRPr="004B735B">
        <w:rPr>
          <w:rStyle w:val="StyleUnderline"/>
          <w:rFonts w:asciiTheme="minorHAnsi" w:hAnsiTheme="minorHAnsi" w:cstheme="minorHAnsi"/>
        </w:rPr>
        <w:t xml:space="preserve"> and refused to rule out the use of nuclear weapons against the group, it goes without saying that </w:t>
      </w:r>
      <w:r w:rsidRPr="004B735B">
        <w:rPr>
          <w:rStyle w:val="StyleUnderline"/>
          <w:rFonts w:asciiTheme="minorHAnsi" w:hAnsiTheme="minorHAnsi" w:cstheme="minorHAnsi"/>
          <w:highlight w:val="yellow"/>
        </w:rPr>
        <w:t xml:space="preserve">such a scenario </w:t>
      </w:r>
      <w:r w:rsidRPr="004B735B">
        <w:rPr>
          <w:rStyle w:val="Emphasis"/>
          <w:rFonts w:asciiTheme="minorHAnsi" w:hAnsiTheme="minorHAnsi" w:cstheme="minorHAnsi"/>
          <w:highlight w:val="yellow"/>
        </w:rPr>
        <w:t>could have the gravest consequences</w:t>
      </w:r>
      <w:r w:rsidRPr="004B735B">
        <w:rPr>
          <w:rFonts w:asciiTheme="minorHAnsi" w:hAnsiTheme="minorHAnsi" w:cstheme="minorHAnsi"/>
          <w:sz w:val="16"/>
        </w:rPr>
        <w:t xml:space="preserve"> and must be avoided so that the US does not play into the terrorists’ hands. Looking more widely, President-elect Trump’s existing and potential cabinet appointments, which Glenn Greenwald has summarised as ‘empowering…by and large…the traditional, hard, hawkish right-wing members of the Republican Party’ also point to the US engaging in future overseas conflicts, rather than the isolationism which many in the foreign policy establishment criticised Trump for proposing during the presidential campaign. William Hartung and Todd Harrison have drawn attention to the fact that defence spending under Trump could be almost $1trillion (spread over ten years) more than Obama’s most recent budget request. Such projections, alongside Trump’s election rhetoric, suggest that the new nuclear monarch will try to push wide open the door to more spending on nuclear weapons and missile defense, a situation made possible, as we have seen, by Obama’s inability to implement progressive change in this area at a time of persistent Republican obstruction. Conclusion The problem now, for the US and the world, is that if Trump does make good on his campaign promises then this will have several damaging consequences for international peace and security and that </w:t>
      </w:r>
      <w:r w:rsidRPr="004B735B">
        <w:rPr>
          <w:rStyle w:val="StyleUnderline"/>
          <w:rFonts w:asciiTheme="minorHAnsi" w:hAnsiTheme="minorHAnsi" w:cstheme="minorHAnsi"/>
          <w:highlight w:val="yellow"/>
        </w:rPr>
        <w:t xml:space="preserve">if Trump </w:t>
      </w:r>
      <w:r w:rsidRPr="004B735B">
        <w:rPr>
          <w:rStyle w:val="Emphasis"/>
          <w:rFonts w:asciiTheme="minorHAnsi" w:hAnsiTheme="minorHAnsi" w:cstheme="minorHAnsi"/>
          <w:highlight w:val="yellow"/>
        </w:rPr>
        <w:t>does not sufficiently satisfy his supporters</w:t>
      </w:r>
      <w:r w:rsidRPr="004B735B">
        <w:rPr>
          <w:rStyle w:val="StyleUnderline"/>
          <w:rFonts w:asciiTheme="minorHAnsi" w:hAnsiTheme="minorHAnsi" w:cstheme="minorHAnsi"/>
          <w:highlight w:val="yellow"/>
        </w:rPr>
        <w:t xml:space="preserve"> then this </w:t>
      </w:r>
      <w:r w:rsidRPr="004B735B">
        <w:rPr>
          <w:rStyle w:val="Emphasis"/>
          <w:rFonts w:asciiTheme="minorHAnsi" w:hAnsiTheme="minorHAnsi" w:cstheme="minorHAnsi"/>
          <w:highlight w:val="yellow"/>
        </w:rPr>
        <w:t>will likely pour fuel on the flames at home, which may then quickly spread abroad</w:t>
      </w:r>
      <w:r w:rsidRPr="004B735B">
        <w:rPr>
          <w:rFonts w:asciiTheme="minorHAnsi" w:hAnsiTheme="minorHAnsi" w:cstheme="minorHAnsi"/>
          <w:sz w:val="16"/>
        </w:rPr>
        <w:t xml:space="preserve">. The people of the US and the world thus now have a huge responsibility to act as a restraining influence and ensure that the US retains an accountable, transparent and democratic government. This responsibility will only grow if crises or shocks take place in or outside the US which ambitious and extremist figures take advantage of, framing them as threats to national security in order to protect their interests and power. If such scenarios emerge the next administration and </w:t>
      </w:r>
      <w:r w:rsidRPr="004B735B">
        <w:rPr>
          <w:rStyle w:val="StyleUnderline"/>
          <w:rFonts w:asciiTheme="minorHAnsi" w:hAnsiTheme="minorHAnsi" w:cstheme="minorHAnsi"/>
        </w:rPr>
        <w:t xml:space="preserve">its untried and untested President will find themselves with a range of extremely powerful tools and institutional experience at their disposal, including </w:t>
      </w:r>
      <w:r w:rsidRPr="004B735B">
        <w:rPr>
          <w:rStyle w:val="StyleUnderline"/>
          <w:rFonts w:asciiTheme="minorHAnsi" w:hAnsiTheme="minorHAnsi" w:cstheme="minorHAnsi"/>
          <w:highlight w:val="yellow"/>
        </w:rPr>
        <w:t>nuclear weapons</w:t>
      </w:r>
      <w:r w:rsidRPr="004B735B">
        <w:rPr>
          <w:rStyle w:val="StyleUnderline"/>
          <w:rFonts w:asciiTheme="minorHAnsi" w:hAnsiTheme="minorHAnsi" w:cstheme="minorHAnsi"/>
        </w:rPr>
        <w:t xml:space="preserve">, </w:t>
      </w:r>
      <w:r w:rsidRPr="004B735B">
        <w:rPr>
          <w:rStyle w:val="Emphasis"/>
          <w:rFonts w:asciiTheme="minorHAnsi" w:hAnsiTheme="minorHAnsi" w:cstheme="minorHAnsi"/>
        </w:rPr>
        <w:t xml:space="preserve">which </w:t>
      </w:r>
      <w:r w:rsidRPr="004B735B">
        <w:rPr>
          <w:rStyle w:val="Emphasis"/>
          <w:rFonts w:asciiTheme="minorHAnsi" w:hAnsiTheme="minorHAnsi" w:cstheme="minorHAnsi"/>
          <w:highlight w:val="yellow"/>
        </w:rPr>
        <w:t>may prove too tempting to resist</w:t>
      </w:r>
      <w:r w:rsidRPr="004B735B">
        <w:rPr>
          <w:rFonts w:asciiTheme="minorHAnsi" w:hAnsiTheme="minorHAnsi" w:cstheme="minorHAnsi"/>
          <w:sz w:val="16"/>
        </w:rPr>
        <w:t xml:space="preserve"> when figuring out how to respond to widespread anger, confusion and unrest, both at home and abroad. If we want to look for evidence supporting a belief in more hopeful possible outcomes, we may recall that during the election campaign, Trump had said, on the highly controversial topic of immigration, that ‘everything is negotiable’. The next President’s opportunistic and transactional approach and the potential for a new opening with Russia could thus still provide a way of stepping back from the brink. Yet any warming of relations between the US and other major powers must go hand-in-hand with significant restraint when it comes to conventional and nuclear weapons policy to properly signal a shift away from offensive unilateralism and towards common security.</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u w:val="single"/>
        </w:rPr>
        <w:t>Complex data analysis</w:t>
      </w:r>
      <w:r w:rsidRPr="004B735B">
        <w:rPr>
          <w:rFonts w:asciiTheme="minorHAnsi" w:hAnsiTheme="minorHAnsi" w:cstheme="minorHAnsi"/>
        </w:rPr>
        <w:t xml:space="preserve"> proves </w:t>
      </w:r>
      <w:r w:rsidRPr="004B735B">
        <w:rPr>
          <w:rFonts w:asciiTheme="minorHAnsi" w:hAnsiTheme="minorHAnsi" w:cstheme="minorHAnsi"/>
          <w:i/>
        </w:rPr>
        <w:t>our</w:t>
      </w:r>
      <w:r w:rsidRPr="004B735B">
        <w:rPr>
          <w:rFonts w:asciiTheme="minorHAnsi" w:hAnsiTheme="minorHAnsi" w:cstheme="minorHAnsi"/>
        </w:rPr>
        <w:t xml:space="preserve"> theory of diversionary war is correct – Trump will </w:t>
      </w:r>
      <w:r w:rsidRPr="004B735B">
        <w:rPr>
          <w:rFonts w:asciiTheme="minorHAnsi" w:hAnsiTheme="minorHAnsi" w:cstheme="minorHAnsi"/>
          <w:u w:val="single"/>
        </w:rPr>
        <w:t>destroy the world</w:t>
      </w:r>
      <w:r w:rsidRPr="004B735B">
        <w:rPr>
          <w:rFonts w:asciiTheme="minorHAnsi" w:hAnsiTheme="minorHAnsi" w:cstheme="minorHAnsi"/>
        </w:rPr>
        <w:t xml:space="preserve"> before </w:t>
      </w:r>
      <w:r w:rsidRPr="004B735B">
        <w:rPr>
          <w:rFonts w:asciiTheme="minorHAnsi" w:hAnsiTheme="minorHAnsi" w:cstheme="minorHAnsi"/>
          <w:u w:val="single"/>
        </w:rPr>
        <w:t>losing his base</w:t>
      </w:r>
      <w:r w:rsidRPr="004B735B">
        <w:rPr>
          <w:rFonts w:asciiTheme="minorHAnsi" w:hAnsiTheme="minorHAnsi" w:cstheme="minorHAnsi"/>
        </w:rPr>
        <w:t xml:space="preserve"> </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Foster, 16</w:t>
      </w:r>
      <w:r w:rsidRPr="004B735B">
        <w:rPr>
          <w:rFonts w:asciiTheme="minorHAnsi" w:hAnsiTheme="minorHAnsi" w:cstheme="minorHAnsi"/>
        </w:rPr>
        <w:t xml:space="preserve"> – Dennis, professor of international studies and political science @ Virginia Military Institute, " Would President Trump go to war to divert attention from problems at home?" Washington Post, Dec 19, </w:t>
      </w:r>
      <w:hyperlink r:id="rId290" w:history="1">
        <w:r w:rsidRPr="004B735B">
          <w:rPr>
            <w:rStyle w:val="Hyperlink"/>
            <w:rFonts w:asciiTheme="minorHAnsi" w:hAnsiTheme="minorHAnsi" w:cstheme="minorHAnsi"/>
          </w:rPr>
          <w:t>https://www.washingtonpost.com/news/monkey-cage/wp/2016/12/19/yes-trump-might-well-go-to-war-to-divert-attention-from-problems-at-home/?utm_term=.2c3b41b82775</w:t>
        </w:r>
      </w:hyperlink>
      <w:r w:rsidRPr="004B735B">
        <w:rPr>
          <w:rFonts w:asciiTheme="minorHAnsi" w:hAnsiTheme="minorHAnsi" w:cstheme="minorHAnsi"/>
        </w:rPr>
        <w:t xml:space="preserve"> --br </w:t>
      </w:r>
    </w:p>
    <w:p w:rsidR="00935C39" w:rsidRPr="004B735B" w:rsidRDefault="00935C39" w:rsidP="00935C39">
      <w:pPr>
        <w:rPr>
          <w:rFonts w:asciiTheme="minorHAnsi" w:hAnsiTheme="minorHAnsi" w:cstheme="minorHAnsi"/>
        </w:rPr>
      </w:pPr>
      <w:r w:rsidRPr="004B735B">
        <w:rPr>
          <w:rFonts w:asciiTheme="minorHAnsi" w:hAnsiTheme="minorHAnsi" w:cstheme="minorHAnsi"/>
        </w:rPr>
        <w:t xml:space="preserve">If the U.S. economy tanks, should we expect Donald Trump to engage in a diversionary war? Since the age of Machiavelli, </w:t>
      </w:r>
      <w:r w:rsidRPr="004B735B">
        <w:rPr>
          <w:rStyle w:val="StyleUnderline"/>
          <w:rFonts w:asciiTheme="minorHAnsi" w:hAnsiTheme="minorHAnsi" w:cstheme="minorHAnsi"/>
        </w:rPr>
        <w:t>analysts have expected world leaders to launch international conflicts to deflect popular attention away from problems at home. By stirring up feelings of patriotism, leaders might escape the political costs of</w:t>
      </w:r>
      <w:r w:rsidRPr="004B735B">
        <w:rPr>
          <w:rFonts w:asciiTheme="minorHAnsi" w:hAnsiTheme="minorHAnsi" w:cstheme="minorHAnsi"/>
        </w:rPr>
        <w:t xml:space="preserve"> scandal, </w:t>
      </w:r>
      <w:r w:rsidRPr="004B735B">
        <w:rPr>
          <w:rStyle w:val="StyleUnderline"/>
          <w:rFonts w:asciiTheme="minorHAnsi" w:hAnsiTheme="minorHAnsi" w:cstheme="minorHAnsi"/>
        </w:rPr>
        <w:t>unpopularity</w:t>
      </w:r>
      <w:r w:rsidRPr="004B735B">
        <w:rPr>
          <w:rFonts w:asciiTheme="minorHAnsi" w:hAnsiTheme="minorHAnsi" w:cstheme="minorHAnsi"/>
        </w:rPr>
        <w:t xml:space="preserve"> — or a poorly performing economy. One often-cited example of diversionary war in modern times is Argentina’s 1982 invasion of the Falklands, which several (though not all) political scientists attribute to the junta’s desire to divert the people’s attention from a disastrous economy. In a 2014 article, Jonathan Keller and I argued that </w:t>
      </w:r>
      <w:r w:rsidRPr="004B735B">
        <w:rPr>
          <w:rStyle w:val="StyleUnderline"/>
          <w:rFonts w:asciiTheme="minorHAnsi" w:hAnsiTheme="minorHAnsi" w:cstheme="minorHAnsi"/>
          <w:highlight w:val="yellow"/>
        </w:rPr>
        <w:t>whether U.S. presidents engage in diversionary conflicts depends</w:t>
      </w:r>
      <w:r w:rsidRPr="004B735B">
        <w:rPr>
          <w:rStyle w:val="StyleUnderline"/>
          <w:rFonts w:asciiTheme="minorHAnsi" w:hAnsiTheme="minorHAnsi" w:cstheme="minorHAnsi"/>
        </w:rPr>
        <w:t xml:space="preserve"> in part </w:t>
      </w:r>
      <w:r w:rsidRPr="004B735B">
        <w:rPr>
          <w:rStyle w:val="StyleUnderline"/>
          <w:rFonts w:asciiTheme="minorHAnsi" w:hAnsiTheme="minorHAnsi" w:cstheme="minorHAnsi"/>
          <w:highlight w:val="yellow"/>
        </w:rPr>
        <w:t>on their psychological traits</w:t>
      </w:r>
      <w:r w:rsidRPr="004B735B">
        <w:rPr>
          <w:rStyle w:val="StyleUnderline"/>
          <w:rFonts w:asciiTheme="minorHAnsi" w:hAnsiTheme="minorHAnsi" w:cstheme="minorHAnsi"/>
        </w:rPr>
        <w:t xml:space="preserve"> — how they frame the world, process information and develop plans of action. Certain traits predispose leaders to more belligerent behavior</w:t>
      </w:r>
      <w:r w:rsidRPr="004B735B">
        <w:rPr>
          <w:rFonts w:asciiTheme="minorHAnsi" w:hAnsiTheme="minorHAnsi" w:cstheme="minorHAnsi"/>
        </w:rPr>
        <w:t xml:space="preserve">. Do words translate into foreign policy action? </w:t>
      </w:r>
      <w:r w:rsidRPr="004B735B">
        <w:rPr>
          <w:rStyle w:val="StyleUnderline"/>
          <w:rFonts w:asciiTheme="minorHAnsi" w:hAnsiTheme="minorHAnsi" w:cstheme="minorHAnsi"/>
        </w:rPr>
        <w:t xml:space="preserve">One way to identify these traits is content analyses of leaders’ rhetoric. The more leaders use certain types of verbal constructs, the more likely they are to possess traits that lead them to use military force. </w:t>
      </w:r>
      <w:r w:rsidRPr="004B735B">
        <w:rPr>
          <w:rFonts w:asciiTheme="minorHAnsi" w:hAnsiTheme="minorHAnsi" w:cstheme="minorHAnsi"/>
        </w:rPr>
        <w:t xml:space="preserve">For one, </w:t>
      </w:r>
      <w:r w:rsidRPr="004B735B">
        <w:rPr>
          <w:rStyle w:val="StyleUnderline"/>
          <w:rFonts w:asciiTheme="minorHAnsi" w:hAnsiTheme="minorHAnsi" w:cstheme="minorHAnsi"/>
        </w:rPr>
        <w:t>conceptually simplistic leaders view the world in “black and white” terms</w:t>
      </w:r>
      <w:r w:rsidRPr="004B735B">
        <w:rPr>
          <w:rFonts w:asciiTheme="minorHAnsi" w:hAnsiTheme="minorHAnsi" w:cstheme="minorHAnsi"/>
        </w:rPr>
        <w:t xml:space="preserve">; they develop unsophisticated solutions to problems </w:t>
      </w:r>
      <w:r w:rsidRPr="004B735B">
        <w:rPr>
          <w:rStyle w:val="StyleUnderline"/>
          <w:rFonts w:asciiTheme="minorHAnsi" w:hAnsiTheme="minorHAnsi" w:cstheme="minorHAnsi"/>
        </w:rPr>
        <w:t>and are largely insensitive to risks. Similarly, distrustful leaders tend to exaggerate threats and rely on aggression to deal with threats. Distrustful leaders typically favor military action and are confident in their ability to wield it effectively</w:t>
      </w:r>
      <w:r w:rsidRPr="004B735B">
        <w:rPr>
          <w:rFonts w:asciiTheme="minorHAnsi" w:hAnsiTheme="minorHAnsi" w:cstheme="minorHAnsi"/>
        </w:rPr>
        <w:t xml:space="preserve">. </w:t>
      </w:r>
      <w:r w:rsidRPr="004B735B">
        <w:rPr>
          <w:rStyle w:val="StyleUnderline"/>
          <w:rFonts w:asciiTheme="minorHAnsi" w:hAnsiTheme="minorHAnsi" w:cstheme="minorHAnsi"/>
        </w:rPr>
        <w:t>Thus, when faced with politically damaging problems that are hard to sol</w:t>
      </w:r>
      <w:r w:rsidRPr="004B735B">
        <w:rPr>
          <w:rFonts w:asciiTheme="minorHAnsi" w:hAnsiTheme="minorHAnsi" w:cstheme="minorHAnsi"/>
        </w:rPr>
        <w:t xml:space="preserve">ve — such as a faltering economy — leaders who are both distrustful and simplistic are less likely to put together complex, direct responses. Instead, </w:t>
      </w:r>
      <w:r w:rsidRPr="004B735B">
        <w:rPr>
          <w:rStyle w:val="StyleUnderline"/>
          <w:rFonts w:asciiTheme="minorHAnsi" w:hAnsiTheme="minorHAnsi" w:cstheme="minorHAnsi"/>
        </w:rPr>
        <w:t>they develop simplistic but risky “solutions” that divert popular attention from the problem, utilizing the tools with which they are most comfortable and confident (military force). 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w:t>
      </w:r>
      <w:r w:rsidRPr="004B735B">
        <w:rPr>
          <w:rFonts w:asciiTheme="minorHAnsi" w:hAnsiTheme="minorHAnsi" w:cstheme="minorHAnsi"/>
        </w:rPr>
        <w:t xml:space="preserve">. By contrast, John F. Kennedy and Bill Clinton, whose rhetoric pegged them as more complex and trusting, were less likely to do so. What about Donald Trump? 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w:t>
      </w:r>
      <w:r w:rsidRPr="004B735B">
        <w:rPr>
          <w:rStyle w:val="Emphasis"/>
          <w:rFonts w:asciiTheme="minorHAnsi" w:hAnsiTheme="minorHAnsi" w:cstheme="minorHAnsi"/>
          <w:highlight w:val="yellow"/>
        </w:rPr>
        <w:t>rather than risk disappointing his base, Trump might try to rally public opinion</w:t>
      </w:r>
      <w:r w:rsidRPr="004B735B">
        <w:rPr>
          <w:rFonts w:asciiTheme="minorHAnsi" w:hAnsiTheme="minorHAnsi" w:cstheme="minorHAnsi"/>
        </w:rPr>
        <w:t xml:space="preserve"> to his side </w:t>
      </w:r>
      <w:r w:rsidRPr="004B735B">
        <w:rPr>
          <w:rStyle w:val="Emphasis"/>
          <w:rFonts w:asciiTheme="minorHAnsi" w:hAnsiTheme="minorHAnsi" w:cstheme="minorHAnsi"/>
          <w:highlight w:val="yellow"/>
        </w:rPr>
        <w:t>via military action. I</w:t>
      </w:r>
      <w:r w:rsidRPr="004B735B">
        <w:rPr>
          <w:rStyle w:val="StyleUnderline"/>
          <w:rFonts w:asciiTheme="minorHAnsi" w:hAnsiTheme="minorHAnsi" w:cstheme="minorHAnsi"/>
          <w:highlight w:val="yellow"/>
        </w:rPr>
        <w:t xml:space="preserve"> sampled Trump’s campaign</w:t>
      </w:r>
      <w:r w:rsidRPr="004B735B">
        <w:rPr>
          <w:rStyle w:val="StyleUnderline"/>
          <w:rFonts w:asciiTheme="minorHAnsi" w:hAnsiTheme="minorHAnsi" w:cstheme="minorHAnsi"/>
        </w:rPr>
        <w:t xml:space="preserve"> rhetoric, </w:t>
      </w:r>
      <w:r w:rsidRPr="004B735B">
        <w:rPr>
          <w:rStyle w:val="StyleUnderline"/>
          <w:rFonts w:asciiTheme="minorHAnsi" w:hAnsiTheme="minorHAnsi" w:cstheme="minorHAnsi"/>
          <w:highlight w:val="yellow"/>
        </w:rPr>
        <w:t>analyzing 71,446 words across 24 events</w:t>
      </w:r>
      <w:r w:rsidRPr="004B735B">
        <w:rPr>
          <w:rStyle w:val="StyleUnderline"/>
          <w:rFonts w:asciiTheme="minorHAnsi" w:hAnsiTheme="minorHAnsi" w:cstheme="minorHAnsi"/>
        </w:rPr>
        <w:t xml:space="preserve"> from January 2015 to December 2016. </w:t>
      </w:r>
      <w:r w:rsidRPr="004B735B">
        <w:rPr>
          <w:rStyle w:val="StyleUnderline"/>
          <w:rFonts w:asciiTheme="minorHAnsi" w:hAnsiTheme="minorHAnsi" w:cstheme="minorHAnsi"/>
          <w:highlight w:val="yellow"/>
        </w:rPr>
        <w:t>Using a program for measuring</w:t>
      </w:r>
      <w:r w:rsidRPr="004B735B">
        <w:rPr>
          <w:rStyle w:val="StyleUnderline"/>
          <w:rFonts w:asciiTheme="minorHAnsi" w:hAnsiTheme="minorHAnsi" w:cstheme="minorHAnsi"/>
        </w:rPr>
        <w:t xml:space="preserve"> leadership </w:t>
      </w:r>
      <w:r w:rsidRPr="004B735B">
        <w:rPr>
          <w:rStyle w:val="StyleUnderline"/>
          <w:rFonts w:asciiTheme="minorHAnsi" w:hAnsiTheme="minorHAnsi" w:cstheme="minorHAnsi"/>
          <w:highlight w:val="yellow"/>
        </w:rPr>
        <w:t>traits in rhetoric, I estimated what Trump’s words may tell us</w:t>
      </w:r>
      <w:r w:rsidRPr="004B735B">
        <w:rPr>
          <w:rStyle w:val="StyleUnderline"/>
          <w:rFonts w:asciiTheme="minorHAnsi" w:hAnsiTheme="minorHAnsi" w:cstheme="minorHAnsi"/>
        </w:rPr>
        <w:t xml:space="preserve"> about his level of distrust and conceptual complexity</w:t>
      </w:r>
      <w:r w:rsidRPr="004B735B">
        <w:rPr>
          <w:rFonts w:asciiTheme="minorHAnsi" w:hAnsiTheme="minorHAnsi" w:cstheme="minorHAnsi"/>
        </w:rPr>
        <w:t xml:space="preserve">. The graph below shows Trump’s level of distrust compared to previous presidents. [graph omitted but described below] </w:t>
      </w:r>
      <w:r w:rsidRPr="004B735B">
        <w:rPr>
          <w:rStyle w:val="Emphasis"/>
          <w:rFonts w:asciiTheme="minorHAnsi" w:hAnsiTheme="minorHAnsi" w:cstheme="minorHAnsi"/>
          <w:highlight w:val="yellow"/>
        </w:rPr>
        <w:t>These results are startling</w:t>
      </w:r>
      <w:r w:rsidRPr="004B735B">
        <w:rPr>
          <w:rStyle w:val="StyleUnderline"/>
          <w:rFonts w:asciiTheme="minorHAnsi" w:hAnsiTheme="minorHAnsi" w:cstheme="minorHAnsi"/>
        </w:rPr>
        <w:t xml:space="preserve">. Nearly 35 percent of Trump’s references to outside groups paint them as harmful to himself, his allies and friends, and causes that are important to him — a percentage almost twice the previous high. </w:t>
      </w:r>
      <w:r w:rsidRPr="004B735B">
        <w:rPr>
          <w:rStyle w:val="StyleUnderline"/>
          <w:rFonts w:asciiTheme="minorHAnsi" w:hAnsiTheme="minorHAnsi" w:cstheme="minorHAnsi"/>
          <w:highlight w:val="yellow"/>
        </w:rPr>
        <w:t>The data suggest</w:t>
      </w:r>
      <w:r w:rsidRPr="004B735B">
        <w:rPr>
          <w:rStyle w:val="StyleUnderline"/>
          <w:rFonts w:asciiTheme="minorHAnsi" w:hAnsiTheme="minorHAnsi" w:cstheme="minorHAnsi"/>
        </w:rPr>
        <w:t xml:space="preserve"> that Americans have elected </w:t>
      </w:r>
      <w:r w:rsidRPr="004B735B">
        <w:rPr>
          <w:rStyle w:val="StyleUnderline"/>
          <w:rFonts w:asciiTheme="minorHAnsi" w:hAnsiTheme="minorHAnsi" w:cstheme="minorHAnsi"/>
          <w:highlight w:val="yellow"/>
        </w:rPr>
        <w:t>a leader who</w:t>
      </w:r>
      <w:r w:rsidRPr="004B735B">
        <w:rPr>
          <w:rStyle w:val="StyleUnderline"/>
          <w:rFonts w:asciiTheme="minorHAnsi" w:hAnsiTheme="minorHAnsi" w:cstheme="minorHAnsi"/>
        </w:rPr>
        <w:t xml:space="preserve">, if his campaign rhetoric is any indication, </w:t>
      </w:r>
      <w:r w:rsidRPr="004B735B">
        <w:rPr>
          <w:rStyle w:val="Emphasis"/>
          <w:rFonts w:asciiTheme="minorHAnsi" w:hAnsiTheme="minorHAnsi" w:cstheme="minorHAnsi"/>
          <w:highlight w:val="yellow"/>
        </w:rPr>
        <w:t>will be historically unparalleled</w:t>
      </w:r>
      <w:r w:rsidRPr="004B735B">
        <w:rPr>
          <w:rStyle w:val="StyleUnderline"/>
          <w:rFonts w:asciiTheme="minorHAnsi" w:hAnsiTheme="minorHAnsi" w:cstheme="minorHAnsi"/>
        </w:rPr>
        <w:t xml:space="preserve"> among modern presidents </w:t>
      </w:r>
      <w:r w:rsidRPr="004B735B">
        <w:rPr>
          <w:rStyle w:val="StyleUnderline"/>
          <w:rFonts w:asciiTheme="minorHAnsi" w:hAnsiTheme="minorHAnsi" w:cstheme="minorHAnsi"/>
          <w:highlight w:val="yellow"/>
        </w:rPr>
        <w:t>in his</w:t>
      </w:r>
      <w:r w:rsidRPr="004B735B">
        <w:rPr>
          <w:rStyle w:val="StyleUnderline"/>
          <w:rFonts w:asciiTheme="minorHAnsi" w:hAnsiTheme="minorHAnsi" w:cstheme="minorHAnsi"/>
        </w:rPr>
        <w:t xml:space="preserve"> active </w:t>
      </w:r>
      <w:r w:rsidRPr="004B735B">
        <w:rPr>
          <w:rStyle w:val="StyleUnderline"/>
          <w:rFonts w:asciiTheme="minorHAnsi" w:hAnsiTheme="minorHAnsi" w:cstheme="minorHAnsi"/>
          <w:highlight w:val="yellow"/>
        </w:rPr>
        <w:t>suspicion of those</w:t>
      </w:r>
      <w:r w:rsidRPr="004B735B">
        <w:rPr>
          <w:rStyle w:val="StyleUnderline"/>
          <w:rFonts w:asciiTheme="minorHAnsi" w:hAnsiTheme="minorHAnsi" w:cstheme="minorHAnsi"/>
        </w:rPr>
        <w:t xml:space="preserve"> unlike himself and his inner circle, and those </w:t>
      </w:r>
      <w:r w:rsidRPr="004B735B">
        <w:rPr>
          <w:rStyle w:val="StyleUnderline"/>
          <w:rFonts w:asciiTheme="minorHAnsi" w:hAnsiTheme="minorHAnsi" w:cstheme="minorHAnsi"/>
          <w:highlight w:val="yellow"/>
        </w:rPr>
        <w:t>who disagree</w:t>
      </w:r>
      <w:r w:rsidRPr="004B735B">
        <w:rPr>
          <w:rStyle w:val="StyleUnderline"/>
          <w:rFonts w:asciiTheme="minorHAnsi" w:hAnsiTheme="minorHAnsi" w:cstheme="minorHAnsi"/>
        </w:rPr>
        <w:t xml:space="preserve"> with his goals.</w:t>
      </w:r>
      <w:r w:rsidRPr="004B735B">
        <w:rPr>
          <w:rFonts w:asciiTheme="minorHAnsi" w:hAnsiTheme="minorHAnsi" w:cstheme="minorHAnsi"/>
        </w:rPr>
        <w:t xml:space="preserve"> 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 A possible implication for military action </w:t>
      </w:r>
      <w:r w:rsidRPr="004B735B">
        <w:rPr>
          <w:rStyle w:val="StyleUnderline"/>
          <w:rFonts w:asciiTheme="minorHAnsi" w:hAnsiTheme="minorHAnsi" w:cstheme="minorHAnsi"/>
          <w:highlight w:val="yellow"/>
        </w:rPr>
        <w:t xml:space="preserve">I took </w:t>
      </w:r>
      <w:r w:rsidRPr="004B735B">
        <w:rPr>
          <w:rStyle w:val="StyleUnderline"/>
          <w:rFonts w:asciiTheme="minorHAnsi" w:hAnsiTheme="minorHAnsi" w:cstheme="minorHAnsi"/>
        </w:rPr>
        <w:t xml:space="preserve">these </w:t>
      </w:r>
      <w:r w:rsidRPr="004B735B">
        <w:rPr>
          <w:rStyle w:val="StyleUnderline"/>
          <w:rFonts w:asciiTheme="minorHAnsi" w:hAnsiTheme="minorHAnsi" w:cstheme="minorHAnsi"/>
          <w:highlight w:val="yellow"/>
        </w:rPr>
        <w:t>data</w:t>
      </w:r>
      <w:r w:rsidRPr="004B735B">
        <w:rPr>
          <w:rStyle w:val="StyleUnderline"/>
          <w:rFonts w:asciiTheme="minorHAnsi" w:hAnsiTheme="minorHAnsi" w:cstheme="minorHAnsi"/>
        </w:rPr>
        <w:t xml:space="preserve"> on Trump </w:t>
      </w:r>
      <w:r w:rsidRPr="004B735B">
        <w:rPr>
          <w:rStyle w:val="StyleUnderline"/>
          <w:rFonts w:asciiTheme="minorHAnsi" w:hAnsiTheme="minorHAnsi" w:cstheme="minorHAnsi"/>
          <w:highlight w:val="yellow"/>
        </w:rPr>
        <w:t>and plugged them into the</w:t>
      </w:r>
      <w:r w:rsidRPr="004B735B">
        <w:rPr>
          <w:rStyle w:val="StyleUnderline"/>
          <w:rFonts w:asciiTheme="minorHAnsi" w:hAnsiTheme="minorHAnsi" w:cstheme="minorHAnsi"/>
        </w:rPr>
        <w:t xml:space="preserve"> statistical </w:t>
      </w:r>
      <w:r w:rsidRPr="004B735B">
        <w:rPr>
          <w:rStyle w:val="StyleUnderline"/>
          <w:rFonts w:asciiTheme="minorHAnsi" w:hAnsiTheme="minorHAnsi" w:cstheme="minorHAnsi"/>
          <w:highlight w:val="yellow"/>
        </w:rPr>
        <w:t>model</w:t>
      </w:r>
      <w:r w:rsidRPr="004B735B">
        <w:rPr>
          <w:rStyle w:val="StyleUnderline"/>
          <w:rFonts w:asciiTheme="minorHAnsi" w:hAnsiTheme="minorHAnsi" w:cstheme="minorHAnsi"/>
        </w:rPr>
        <w:t xml:space="preserve"> that we developed </w:t>
      </w:r>
      <w:r w:rsidRPr="004B735B">
        <w:rPr>
          <w:rStyle w:val="StyleUnderline"/>
          <w:rFonts w:asciiTheme="minorHAnsi" w:hAnsiTheme="minorHAnsi" w:cstheme="minorHAnsi"/>
          <w:highlight w:val="yellow"/>
        </w:rPr>
        <w:t xml:space="preserve">to predict </w:t>
      </w:r>
      <w:r w:rsidRPr="004B735B">
        <w:rPr>
          <w:rStyle w:val="Emphasis"/>
          <w:rFonts w:asciiTheme="minorHAnsi" w:hAnsiTheme="minorHAnsi" w:cstheme="minorHAnsi"/>
          <w:highlight w:val="yellow"/>
        </w:rPr>
        <w:t>major uses of force</w:t>
      </w:r>
      <w:r w:rsidRPr="004B735B">
        <w:rPr>
          <w:rStyle w:val="StyleUnderline"/>
          <w:rFonts w:asciiTheme="minorHAnsi" w:hAnsiTheme="minorHAnsi" w:cstheme="minorHAnsi"/>
        </w:rPr>
        <w:t xml:space="preserve"> by the United States from 1953 to 2000. For a president of average distrust and conceptual complexity</w:t>
      </w:r>
      <w:r w:rsidRPr="004B735B">
        <w:rPr>
          <w:rFonts w:asciiTheme="minorHAnsi" w:hAnsiTheme="minorHAnsi" w:cstheme="minorHAnsi"/>
        </w:rPr>
        <w:t xml:space="preserve">, an economic downturn only weakly predicts an increase in the use of force. </w:t>
      </w:r>
      <w:r w:rsidRPr="004B735B">
        <w:rPr>
          <w:rStyle w:val="StyleUnderline"/>
          <w:rFonts w:asciiTheme="minorHAnsi" w:hAnsiTheme="minorHAnsi" w:cstheme="minorHAnsi"/>
        </w:rPr>
        <w:t xml:space="preserve">But </w:t>
      </w:r>
      <w:r w:rsidRPr="004B735B">
        <w:rPr>
          <w:rStyle w:val="Emphasis"/>
          <w:rFonts w:asciiTheme="minorHAnsi" w:hAnsiTheme="minorHAnsi" w:cstheme="minorHAnsi"/>
          <w:highlight w:val="yellow"/>
        </w:rPr>
        <w:t>the model</w:t>
      </w:r>
      <w:r w:rsidRPr="004B735B">
        <w:rPr>
          <w:rStyle w:val="StyleUnderline"/>
          <w:rFonts w:asciiTheme="minorHAnsi" w:hAnsiTheme="minorHAnsi" w:cstheme="minorHAnsi"/>
        </w:rPr>
        <w:t xml:space="preserve"> would </w:t>
      </w:r>
      <w:r w:rsidRPr="004B735B">
        <w:rPr>
          <w:rStyle w:val="Emphasis"/>
          <w:rFonts w:asciiTheme="minorHAnsi" w:hAnsiTheme="minorHAnsi" w:cstheme="minorHAnsi"/>
          <w:highlight w:val="yellow"/>
        </w:rPr>
        <w:t>predict</w:t>
      </w:r>
      <w:r w:rsidRPr="004B735B">
        <w:rPr>
          <w:rStyle w:val="StyleUnderline"/>
          <w:rFonts w:asciiTheme="minorHAnsi" w:hAnsiTheme="minorHAnsi" w:cstheme="minorHAnsi"/>
        </w:rPr>
        <w:t xml:space="preserve"> that a president with Trump’s numbers would respond</w:t>
      </w:r>
      <w:r w:rsidRPr="004B735B">
        <w:rPr>
          <w:rFonts w:asciiTheme="minorHAnsi" w:hAnsiTheme="minorHAnsi" w:cstheme="minorHAnsi"/>
        </w:rPr>
        <w:t xml:space="preserve"> to even a minor economic downturn </w:t>
      </w:r>
      <w:r w:rsidRPr="004B735B">
        <w:rPr>
          <w:rStyle w:val="StyleUnderline"/>
          <w:rFonts w:asciiTheme="minorHAnsi" w:hAnsiTheme="minorHAnsi" w:cstheme="minorHAnsi"/>
        </w:rPr>
        <w:t xml:space="preserve">with </w:t>
      </w:r>
      <w:r w:rsidRPr="004B735B">
        <w:rPr>
          <w:rStyle w:val="Emphasis"/>
          <w:rFonts w:asciiTheme="minorHAnsi" w:hAnsiTheme="minorHAnsi" w:cstheme="minorHAnsi"/>
          <w:highlight w:val="yellow"/>
        </w:rPr>
        <w:t>an increase in the use of force</w:t>
      </w:r>
      <w:r w:rsidRPr="004B735B">
        <w:rPr>
          <w:rStyle w:val="StyleUnderline"/>
          <w:rFonts w:asciiTheme="minorHAnsi" w:hAnsiTheme="minorHAnsi" w:cstheme="minorHAnsi"/>
        </w:rPr>
        <w:t xml:space="preserve">. </w:t>
      </w:r>
      <w:r w:rsidRPr="004B735B">
        <w:rPr>
          <w:rFonts w:asciiTheme="minorHAnsi" w:hAnsiTheme="minorHAnsi" w:cstheme="minorHAnsi"/>
        </w:rPr>
        <w:t xml:space="preserve">For example, were the misery index (aggregate inflation and unemployment) equal to 12 — about where it stood in October 2011 — the model predicts a president with Trump’s psychological traits would initiate more than one major conflict per quarter. Of course, predictions from such a model come with a lot of uncertainty. By necessity, any measures of a president’s traits are imperfect. And we do not know whether there will be an economic downturn. Moreover, campaigning is not governing, and the responsibilities of the Oval Office might moderate Donald Trump. The psychologist Philip Tetlock has found that presidents often become more conceptually complex once they enter office. Nevertheless, </w:t>
      </w:r>
      <w:r w:rsidRPr="004B735B">
        <w:rPr>
          <w:rStyle w:val="StyleUnderline"/>
          <w:rFonts w:asciiTheme="minorHAnsi" w:hAnsiTheme="minorHAnsi" w:cstheme="minorHAnsi"/>
        </w:rPr>
        <w:t xml:space="preserve">this analysis suggests </w:t>
      </w:r>
      <w:r w:rsidRPr="004B735B">
        <w:rPr>
          <w:rFonts w:asciiTheme="minorHAnsi" w:hAnsiTheme="minorHAnsi" w:cstheme="minorHAnsi"/>
        </w:rPr>
        <w:t xml:space="preserve">some </w:t>
      </w:r>
      <w:r w:rsidRPr="004B735B">
        <w:rPr>
          <w:rStyle w:val="StyleUnderline"/>
          <w:rFonts w:asciiTheme="minorHAnsi" w:hAnsiTheme="minorHAnsi" w:cstheme="minorHAnsi"/>
        </w:rPr>
        <w:t xml:space="preserve">cause for concern about the international ramifications of </w:t>
      </w:r>
      <w:r w:rsidRPr="004B735B">
        <w:rPr>
          <w:rFonts w:asciiTheme="minorHAnsi" w:hAnsiTheme="minorHAnsi" w:cstheme="minorHAnsi"/>
        </w:rPr>
        <w:t xml:space="preserve">an economic downturn with a President </w:t>
      </w:r>
      <w:r w:rsidRPr="004B735B">
        <w:rPr>
          <w:rStyle w:val="StyleUnderline"/>
          <w:rFonts w:asciiTheme="minorHAnsi" w:hAnsiTheme="minorHAnsi" w:cstheme="minorHAnsi"/>
        </w:rPr>
        <w:t>Trump in the White House</w:t>
      </w:r>
      <w:r w:rsidRPr="004B735B">
        <w:rPr>
          <w:rFonts w:asciiTheme="minorHAnsi" w:hAnsiTheme="minorHAnsi" w:cstheme="minorHAnsi"/>
        </w:rPr>
        <w:t>.</w:t>
      </w:r>
    </w:p>
    <w:p w:rsidR="00935C39" w:rsidRPr="004B735B" w:rsidRDefault="00935C39" w:rsidP="00935C39">
      <w:pPr>
        <w:rPr>
          <w:rFonts w:asciiTheme="minorHAnsi" w:hAnsiTheme="minorHAnsi" w:cstheme="minorHAnsi"/>
          <w:sz w:val="16"/>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 xml:space="preserve">AT: Diversionary War (No IL) </w:t>
      </w:r>
    </w:p>
    <w:p w:rsidR="00935C39" w:rsidRPr="004B735B" w:rsidRDefault="00935C39" w:rsidP="00935C39">
      <w:pPr>
        <w:rPr>
          <w:rFonts w:asciiTheme="minorHAnsi" w:hAnsiTheme="minorHAnsi" w:cstheme="minorHAnsi"/>
        </w:rPr>
      </w:pP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Diversionary war doesn’t follow an economic crisis – 2008 proves</w:t>
      </w:r>
    </w:p>
    <w:p w:rsidR="00935C39" w:rsidRPr="004B735B" w:rsidRDefault="00935C39" w:rsidP="00935C39">
      <w:pPr>
        <w:tabs>
          <w:tab w:val="left" w:pos="90"/>
        </w:tabs>
        <w:rPr>
          <w:rFonts w:asciiTheme="minorHAnsi" w:hAnsiTheme="minorHAnsi" w:cstheme="minorHAnsi"/>
          <w:szCs w:val="16"/>
        </w:rPr>
      </w:pPr>
      <w:r w:rsidRPr="004B735B">
        <w:rPr>
          <w:rStyle w:val="Style13ptBold"/>
          <w:rFonts w:asciiTheme="minorHAnsi" w:hAnsiTheme="minorHAnsi" w:cstheme="minorHAnsi"/>
        </w:rPr>
        <w:t>Drezner 12</w:t>
      </w:r>
      <w:r w:rsidRPr="004B735B">
        <w:rPr>
          <w:rFonts w:asciiTheme="minorHAnsi" w:hAnsiTheme="minorHAnsi" w:cstheme="minorHAnsi"/>
          <w:szCs w:val="16"/>
        </w:rPr>
        <w:t xml:space="preserve"> (Daniel Drezner, professor in the Fletcher School of Law and Diplomacy at Tufts, October 2012, “The Irony of Global Economic Governance: The System Worked”, </w:t>
      </w:r>
      <w:hyperlink r:id="rId291" w:history="1">
        <w:r w:rsidRPr="004B735B">
          <w:rPr>
            <w:rStyle w:val="Hyperlink"/>
            <w:rFonts w:asciiTheme="minorHAnsi" w:hAnsiTheme="minorHAnsi" w:cstheme="minorHAnsi"/>
            <w:szCs w:val="16"/>
          </w:rPr>
          <w:t>http://www.globaleconomicgovernance.org/wp-content/uploads/IR-Colloquium-MT12-Week-5_The-Irony-of-Global-Economic-Governance.pdf</w:t>
        </w:r>
      </w:hyperlink>
      <w:r w:rsidRPr="004B735B">
        <w:rPr>
          <w:rFonts w:asciiTheme="minorHAnsi" w:hAnsiTheme="minorHAnsi" w:cstheme="minorHAnsi"/>
          <w:szCs w:val="16"/>
        </w:rPr>
        <w:t>, akl)</w:t>
      </w:r>
    </w:p>
    <w:p w:rsidR="00935C39" w:rsidRPr="004B735B" w:rsidRDefault="00935C39" w:rsidP="00935C39">
      <w:pPr>
        <w:tabs>
          <w:tab w:val="left" w:pos="90"/>
        </w:tabs>
        <w:rPr>
          <w:rFonts w:asciiTheme="minorHAnsi" w:hAnsiTheme="minorHAnsi" w:cstheme="minorHAnsi"/>
          <w:sz w:val="14"/>
        </w:rPr>
      </w:pPr>
      <w:r w:rsidRPr="004B735B">
        <w:rPr>
          <w:rFonts w:asciiTheme="minorHAnsi" w:hAnsiTheme="minorHAnsi" w:cstheme="minorHAnsi"/>
          <w:sz w:val="14"/>
        </w:rPr>
        <w:t xml:space="preserve">The final outcome addresses a dog that hasn’t barked: the effect of the Great Recession on cross-border conflict and violence. During the initial stages of the crisis, multiple </w:t>
      </w:r>
      <w:r w:rsidRPr="004B735B">
        <w:rPr>
          <w:rStyle w:val="StyleUnderline"/>
          <w:rFonts w:asciiTheme="minorHAnsi" w:hAnsiTheme="minorHAnsi" w:cstheme="minorHAnsi"/>
          <w:highlight w:val="yellow"/>
        </w:rPr>
        <w:t>analysts asserted</w:t>
      </w:r>
      <w:r w:rsidRPr="004B735B">
        <w:rPr>
          <w:rFonts w:asciiTheme="minorHAnsi" w:hAnsiTheme="minorHAnsi" w:cstheme="minorHAnsi"/>
          <w:sz w:val="14"/>
        </w:rPr>
        <w:t xml:space="preserve"> that </w:t>
      </w:r>
      <w:r w:rsidRPr="004B735B">
        <w:rPr>
          <w:rStyle w:val="StyleUnderline"/>
          <w:rFonts w:asciiTheme="minorHAnsi" w:hAnsiTheme="minorHAnsi" w:cstheme="minorHAnsi"/>
        </w:rPr>
        <w:t xml:space="preserve">the financial </w:t>
      </w:r>
      <w:r w:rsidRPr="004B735B">
        <w:rPr>
          <w:rStyle w:val="StyleUnderline"/>
          <w:rFonts w:asciiTheme="minorHAnsi" w:hAnsiTheme="minorHAnsi" w:cstheme="minorHAnsi"/>
          <w:highlight w:val="yellow"/>
        </w:rPr>
        <w:t>crisis would lead states to increase</w:t>
      </w:r>
      <w:r w:rsidRPr="004B735B">
        <w:rPr>
          <w:rFonts w:asciiTheme="minorHAnsi" w:hAnsiTheme="minorHAnsi" w:cstheme="minorHAnsi"/>
          <w:sz w:val="14"/>
        </w:rPr>
        <w:t xml:space="preserve"> their </w:t>
      </w:r>
      <w:r w:rsidRPr="004B735B">
        <w:rPr>
          <w:rStyle w:val="StyleUnderline"/>
          <w:rFonts w:asciiTheme="minorHAnsi" w:hAnsiTheme="minorHAnsi" w:cstheme="minorHAnsi"/>
        </w:rPr>
        <w:t>use of force</w:t>
      </w:r>
      <w:r w:rsidRPr="004B735B">
        <w:rPr>
          <w:rFonts w:asciiTheme="minorHAnsi" w:hAnsiTheme="minorHAnsi" w:cstheme="minorHAnsi"/>
          <w:sz w:val="14"/>
        </w:rPr>
        <w:t xml:space="preserve"> as a tool for staying in power.37 Whether through greater </w:t>
      </w:r>
      <w:r w:rsidRPr="004B735B">
        <w:rPr>
          <w:rStyle w:val="StyleUnderline"/>
          <w:rFonts w:asciiTheme="minorHAnsi" w:hAnsiTheme="minorHAnsi" w:cstheme="minorHAnsi"/>
        </w:rPr>
        <w:t xml:space="preserve">internal repression, </w:t>
      </w:r>
      <w:r w:rsidRPr="004B735B">
        <w:rPr>
          <w:rStyle w:val="StyleUnderline"/>
          <w:rFonts w:asciiTheme="minorHAnsi" w:hAnsiTheme="minorHAnsi" w:cstheme="minorHAnsi"/>
          <w:highlight w:val="yellow"/>
        </w:rPr>
        <w:t>diversionary wars, arms races, or</w:t>
      </w:r>
      <w:r w:rsidRPr="004B735B">
        <w:rPr>
          <w:rFonts w:asciiTheme="minorHAnsi" w:hAnsiTheme="minorHAnsi" w:cstheme="minorHAnsi"/>
          <w:sz w:val="14"/>
        </w:rPr>
        <w:t xml:space="preserve"> a ratcheting up of </w:t>
      </w:r>
      <w:r w:rsidRPr="004B735B">
        <w:rPr>
          <w:rStyle w:val="StyleUnderline"/>
          <w:rFonts w:asciiTheme="minorHAnsi" w:hAnsiTheme="minorHAnsi" w:cstheme="minorHAnsi"/>
          <w:highlight w:val="yellow"/>
        </w:rPr>
        <w:t>great power conflict</w:t>
      </w:r>
      <w:r w:rsidRPr="004B735B">
        <w:rPr>
          <w:rFonts w:asciiTheme="minorHAnsi" w:hAnsiTheme="minorHAnsi" w:cstheme="minorHAnsi"/>
          <w:sz w:val="14"/>
        </w:rPr>
        <w:t xml:space="preserve">, there were genuine concerns that the global economic downturn would lead to an increase in conflict. Violence in the Middle East, border disputes in the South China Sea, and even the disruptions of the Occupy movement fuel impressions of surge in global public disorder. The </w:t>
      </w:r>
      <w:r w:rsidRPr="004B735B">
        <w:rPr>
          <w:rStyle w:val="StyleUnderline"/>
          <w:rFonts w:asciiTheme="minorHAnsi" w:hAnsiTheme="minorHAnsi" w:cstheme="minorHAnsi"/>
        </w:rPr>
        <w:t xml:space="preserve">aggregate </w:t>
      </w:r>
      <w:r w:rsidRPr="004B735B">
        <w:rPr>
          <w:rStyle w:val="StyleUnderline"/>
          <w:rFonts w:asciiTheme="minorHAnsi" w:hAnsiTheme="minorHAnsi" w:cstheme="minorHAnsi"/>
          <w:highlight w:val="yellow"/>
        </w:rPr>
        <w:t>data suggests otherwise</w:t>
      </w:r>
      <w:r w:rsidRPr="004B735B">
        <w:rPr>
          <w:rFonts w:asciiTheme="minorHAnsi" w:hAnsiTheme="minorHAnsi" w:cstheme="minorHAnsi"/>
          <w:sz w:val="14"/>
        </w:rPr>
        <w:t>, however. The Institute for Economics and Peace has constructed a “Global Peace Index” annually since 2007. A key conclusion they draw from the 2012 report is that “</w:t>
      </w:r>
      <w:r w:rsidRPr="004B735B">
        <w:rPr>
          <w:rStyle w:val="StyleUnderline"/>
          <w:rFonts w:asciiTheme="minorHAnsi" w:hAnsiTheme="minorHAnsi" w:cstheme="minorHAnsi"/>
          <w:highlight w:val="yellow"/>
        </w:rPr>
        <w:t>The</w:t>
      </w:r>
      <w:r w:rsidRPr="004B735B">
        <w:rPr>
          <w:rStyle w:val="StyleUnderline"/>
          <w:rFonts w:asciiTheme="minorHAnsi" w:hAnsiTheme="minorHAnsi" w:cstheme="minorHAnsi"/>
        </w:rPr>
        <w:t xml:space="preserve"> average </w:t>
      </w:r>
      <w:r w:rsidRPr="004B735B">
        <w:rPr>
          <w:rStyle w:val="StyleUnderline"/>
          <w:rFonts w:asciiTheme="minorHAnsi" w:hAnsiTheme="minorHAnsi" w:cstheme="minorHAnsi"/>
          <w:highlight w:val="yellow"/>
        </w:rPr>
        <w:t>level of peacefulness in 2012 is</w:t>
      </w:r>
      <w:r w:rsidRPr="004B735B">
        <w:rPr>
          <w:rFonts w:asciiTheme="minorHAnsi" w:hAnsiTheme="minorHAnsi" w:cstheme="minorHAnsi"/>
          <w:sz w:val="14"/>
        </w:rPr>
        <w:t xml:space="preserve"> approximately </w:t>
      </w:r>
      <w:r w:rsidRPr="004B735B">
        <w:rPr>
          <w:rStyle w:val="StyleUnderline"/>
          <w:rFonts w:asciiTheme="minorHAnsi" w:hAnsiTheme="minorHAnsi" w:cstheme="minorHAnsi"/>
          <w:highlight w:val="yellow"/>
        </w:rPr>
        <w:t>the same as</w:t>
      </w:r>
      <w:r w:rsidRPr="004B735B">
        <w:rPr>
          <w:rFonts w:asciiTheme="minorHAnsi" w:hAnsiTheme="minorHAnsi" w:cstheme="minorHAnsi"/>
          <w:sz w:val="14"/>
        </w:rPr>
        <w:t xml:space="preserve"> it was in </w:t>
      </w:r>
      <w:r w:rsidRPr="004B735B">
        <w:rPr>
          <w:rStyle w:val="StyleUnderline"/>
          <w:rFonts w:asciiTheme="minorHAnsi" w:hAnsiTheme="minorHAnsi" w:cstheme="minorHAnsi"/>
        </w:rPr>
        <w:t>20</w:t>
      </w:r>
      <w:r w:rsidRPr="004B735B">
        <w:rPr>
          <w:rStyle w:val="StyleUnderline"/>
          <w:rFonts w:asciiTheme="minorHAnsi" w:hAnsiTheme="minorHAnsi" w:cstheme="minorHAnsi"/>
          <w:highlight w:val="yellow"/>
        </w:rPr>
        <w:t>07</w:t>
      </w:r>
      <w:r w:rsidRPr="004B735B">
        <w:rPr>
          <w:rFonts w:asciiTheme="minorHAnsi" w:hAnsiTheme="minorHAnsi" w:cstheme="minorHAnsi"/>
          <w:sz w:val="14"/>
        </w:rPr>
        <w:t xml:space="preserve">.”38 </w:t>
      </w:r>
      <w:r w:rsidRPr="004B735B">
        <w:rPr>
          <w:rStyle w:val="StyleUnderline"/>
          <w:rFonts w:asciiTheme="minorHAnsi" w:hAnsiTheme="minorHAnsi" w:cstheme="minorHAnsi"/>
          <w:highlight w:val="yellow"/>
        </w:rPr>
        <w:t>Interstate</w:t>
      </w:r>
      <w:r w:rsidRPr="004B735B">
        <w:rPr>
          <w:rStyle w:val="StyleUnderline"/>
          <w:rFonts w:asciiTheme="minorHAnsi" w:hAnsiTheme="minorHAnsi" w:cstheme="minorHAnsi"/>
        </w:rPr>
        <w:t xml:space="preserve"> </w:t>
      </w:r>
      <w:r w:rsidRPr="004B735B">
        <w:rPr>
          <w:rStyle w:val="StyleUnderline"/>
          <w:rFonts w:asciiTheme="minorHAnsi" w:hAnsiTheme="minorHAnsi" w:cstheme="minorHAnsi"/>
          <w:highlight w:val="yellow"/>
        </w:rPr>
        <w:t>violence</w:t>
      </w:r>
      <w:r w:rsidRPr="004B735B">
        <w:rPr>
          <w:rFonts w:asciiTheme="minorHAnsi" w:hAnsiTheme="minorHAnsi" w:cstheme="minorHAnsi"/>
          <w:sz w:val="14"/>
        </w:rPr>
        <w:t xml:space="preserve"> in particular </w:t>
      </w:r>
      <w:r w:rsidRPr="004B735B">
        <w:rPr>
          <w:rStyle w:val="StyleUnderline"/>
          <w:rFonts w:asciiTheme="minorHAnsi" w:hAnsiTheme="minorHAnsi" w:cstheme="minorHAnsi"/>
          <w:highlight w:val="yellow"/>
        </w:rPr>
        <w:t>has declined since the start of the f</w:t>
      </w:r>
      <w:r w:rsidRPr="004B735B">
        <w:rPr>
          <w:rStyle w:val="StyleUnderline"/>
          <w:rFonts w:asciiTheme="minorHAnsi" w:hAnsiTheme="minorHAnsi" w:cstheme="minorHAnsi"/>
        </w:rPr>
        <w:t xml:space="preserve">inancial </w:t>
      </w:r>
      <w:r w:rsidRPr="004B735B">
        <w:rPr>
          <w:rStyle w:val="StyleUnderline"/>
          <w:rFonts w:asciiTheme="minorHAnsi" w:hAnsiTheme="minorHAnsi" w:cstheme="minorHAnsi"/>
          <w:highlight w:val="yellow"/>
        </w:rPr>
        <w:t>crisis</w:t>
      </w:r>
      <w:r w:rsidRPr="004B735B">
        <w:rPr>
          <w:rFonts w:asciiTheme="minorHAnsi" w:hAnsiTheme="minorHAnsi" w:cstheme="minorHAnsi"/>
          <w:sz w:val="14"/>
        </w:rPr>
        <w:t xml:space="preserve"> – </w:t>
      </w:r>
      <w:r w:rsidRPr="004B735B">
        <w:rPr>
          <w:rStyle w:val="StyleUnderline"/>
          <w:rFonts w:asciiTheme="minorHAnsi" w:hAnsiTheme="minorHAnsi" w:cstheme="minorHAnsi"/>
        </w:rPr>
        <w:t>as have military expenditures</w:t>
      </w:r>
      <w:r w:rsidRPr="004B735B">
        <w:rPr>
          <w:rFonts w:asciiTheme="minorHAnsi" w:hAnsiTheme="minorHAnsi" w:cstheme="minorHAnsi"/>
          <w:sz w:val="14"/>
        </w:rPr>
        <w:t xml:space="preserve"> in most sampled countries. Other </w:t>
      </w:r>
      <w:r w:rsidRPr="004B735B">
        <w:rPr>
          <w:rStyle w:val="StyleUnderline"/>
          <w:rFonts w:asciiTheme="minorHAnsi" w:hAnsiTheme="minorHAnsi" w:cstheme="minorHAnsi"/>
          <w:highlight w:val="yellow"/>
        </w:rPr>
        <w:t>studies</w:t>
      </w:r>
      <w:r w:rsidRPr="004B735B">
        <w:rPr>
          <w:rStyle w:val="StyleUnderline"/>
          <w:rFonts w:asciiTheme="minorHAnsi" w:hAnsiTheme="minorHAnsi" w:cstheme="minorHAnsi"/>
        </w:rPr>
        <w:t xml:space="preserve"> </w:t>
      </w:r>
      <w:r w:rsidRPr="004B735B">
        <w:rPr>
          <w:rStyle w:val="StyleUnderline"/>
          <w:rFonts w:asciiTheme="minorHAnsi" w:hAnsiTheme="minorHAnsi" w:cstheme="minorHAnsi"/>
          <w:highlight w:val="yellow"/>
        </w:rPr>
        <w:t>confirm</w:t>
      </w:r>
      <w:r w:rsidRPr="004B735B">
        <w:rPr>
          <w:rFonts w:asciiTheme="minorHAnsi" w:hAnsiTheme="minorHAnsi" w:cstheme="minorHAnsi"/>
          <w:sz w:val="14"/>
        </w:rPr>
        <w:t xml:space="preserve"> that </w:t>
      </w:r>
      <w:r w:rsidRPr="004B735B">
        <w:rPr>
          <w:rStyle w:val="StyleUnderline"/>
          <w:rFonts w:asciiTheme="minorHAnsi" w:hAnsiTheme="minorHAnsi" w:cstheme="minorHAnsi"/>
          <w:highlight w:val="yellow"/>
        </w:rPr>
        <w:t>the Great Recession has not triggered any increase in violent conflict</w:t>
      </w:r>
      <w:r w:rsidRPr="004B735B">
        <w:rPr>
          <w:rFonts w:asciiTheme="minorHAnsi" w:hAnsiTheme="minorHAnsi" w:cstheme="minorHAnsi"/>
          <w:sz w:val="14"/>
        </w:rPr>
        <w:t>; the secular decline in violence that started with the end of the Cold War has not been reversed.39 Rogers Brubaker concludes, “</w:t>
      </w:r>
      <w:r w:rsidRPr="004B735B">
        <w:rPr>
          <w:rStyle w:val="StyleUnderline"/>
          <w:rFonts w:asciiTheme="minorHAnsi" w:hAnsiTheme="minorHAnsi" w:cstheme="minorHAnsi"/>
          <w:highlight w:val="yellow"/>
        </w:rPr>
        <w:t>the crisis has not</w:t>
      </w:r>
      <w:r w:rsidRPr="004B735B">
        <w:rPr>
          <w:rFonts w:asciiTheme="minorHAnsi" w:hAnsiTheme="minorHAnsi" w:cstheme="minorHAnsi"/>
          <w:sz w:val="14"/>
        </w:rPr>
        <w:t xml:space="preserve"> to date </w:t>
      </w:r>
      <w:r w:rsidRPr="004B735B">
        <w:rPr>
          <w:rStyle w:val="StyleUnderline"/>
          <w:rFonts w:asciiTheme="minorHAnsi" w:hAnsiTheme="minorHAnsi" w:cstheme="minorHAnsi"/>
          <w:highlight w:val="yellow"/>
        </w:rPr>
        <w:t>generated</w:t>
      </w:r>
      <w:r w:rsidRPr="004B735B">
        <w:rPr>
          <w:rFonts w:asciiTheme="minorHAnsi" w:hAnsiTheme="minorHAnsi" w:cstheme="minorHAnsi"/>
          <w:sz w:val="14"/>
        </w:rPr>
        <w:t xml:space="preserve"> the surge in </w:t>
      </w:r>
      <w:r w:rsidRPr="004B735B">
        <w:rPr>
          <w:rStyle w:val="StyleUnderline"/>
          <w:rFonts w:asciiTheme="minorHAnsi" w:hAnsiTheme="minorHAnsi" w:cstheme="minorHAnsi"/>
        </w:rPr>
        <w:t xml:space="preserve">protectionist </w:t>
      </w:r>
      <w:r w:rsidRPr="004B735B">
        <w:rPr>
          <w:rStyle w:val="StyleUnderline"/>
          <w:rFonts w:asciiTheme="minorHAnsi" w:hAnsiTheme="minorHAnsi" w:cstheme="minorHAnsi"/>
          <w:highlight w:val="yellow"/>
        </w:rPr>
        <w:t>nationalism or ethnic exclusion</w:t>
      </w:r>
      <w:r w:rsidRPr="004B735B">
        <w:rPr>
          <w:rStyle w:val="StyleUnderline"/>
          <w:rFonts w:asciiTheme="minorHAnsi" w:hAnsiTheme="minorHAnsi" w:cstheme="minorHAnsi"/>
        </w:rPr>
        <w:t xml:space="preserve"> that might have been expected</w:t>
      </w:r>
      <w:r w:rsidRPr="004B735B">
        <w:rPr>
          <w:rFonts w:asciiTheme="minorHAnsi" w:hAnsiTheme="minorHAnsi" w:cstheme="minorHAnsi"/>
          <w:sz w:val="14"/>
        </w:rPr>
        <w:t xml:space="preserve">.”40 None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 </w:t>
      </w:r>
      <w:r w:rsidRPr="004B735B">
        <w:rPr>
          <w:rStyle w:val="StyleUnderline"/>
          <w:rFonts w:asciiTheme="minorHAnsi" w:hAnsiTheme="minorHAnsi" w:cstheme="minorHAnsi"/>
        </w:rPr>
        <w:t>Given the severity, reach and depth of the 2008 financial crisis</w:t>
      </w:r>
      <w:r w:rsidRPr="004B735B">
        <w:rPr>
          <w:rFonts w:asciiTheme="minorHAnsi" w:hAnsiTheme="minorHAnsi" w:cstheme="minorHAnsi"/>
          <w:sz w:val="14"/>
        </w:rPr>
        <w:t xml:space="preserve">, </w:t>
      </w:r>
      <w:r w:rsidRPr="004B735B">
        <w:rPr>
          <w:rStyle w:val="StyleUnderline"/>
          <w:rFonts w:asciiTheme="minorHAnsi" w:hAnsiTheme="minorHAnsi" w:cstheme="minorHAnsi"/>
        </w:rPr>
        <w:t>the proper comparison is with Great Depression</w:t>
      </w:r>
      <w:r w:rsidRPr="004B735B">
        <w:rPr>
          <w:rFonts w:asciiTheme="minorHAnsi" w:hAnsiTheme="minorHAnsi" w:cstheme="minorHAnsi"/>
          <w:sz w:val="14"/>
        </w:rPr>
        <w:t xml:space="preserve">. And </w:t>
      </w:r>
      <w:r w:rsidRPr="004B735B">
        <w:rPr>
          <w:rStyle w:val="StyleUnderline"/>
          <w:rFonts w:asciiTheme="minorHAnsi" w:hAnsiTheme="minorHAnsi" w:cstheme="minorHAnsi"/>
        </w:rPr>
        <w:t>by that standard, the outcome variables look impressive</w:t>
      </w:r>
      <w:r w:rsidRPr="004B735B">
        <w:rPr>
          <w:rFonts w:asciiTheme="minorHAnsi" w:hAnsiTheme="minorHAnsi" w:cstheme="minorHAnsi"/>
          <w:sz w:val="14"/>
        </w:rPr>
        <w:t>. As Carmen Reinhart and Kenneth Rogoff concluded in This Time is Different: “that its macroeconomic outcome has been only the most severe global recession since World War II – and not even worse – must be regarded as fortunate.”42</w:t>
      </w:r>
    </w:p>
    <w:p w:rsidR="00935C39" w:rsidRPr="004B735B" w:rsidRDefault="00935C39" w:rsidP="00935C39">
      <w:pPr>
        <w:rPr>
          <w:rFonts w:asciiTheme="minorHAnsi" w:hAnsiTheme="minorHAnsi" w:cstheme="minorHAnsi"/>
        </w:rPr>
      </w:pPr>
    </w:p>
    <w:p w:rsidR="00935C39" w:rsidRPr="004B735B" w:rsidRDefault="00935C39" w:rsidP="00935C39">
      <w:pPr>
        <w:rPr>
          <w:rFonts w:asciiTheme="minorHAnsi" w:hAnsiTheme="minorHAnsi" w:cstheme="minorHAnsi"/>
          <w:sz w:val="16"/>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at: epa impact scenario</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No probability trump and congress abolish the EPA for a litany of reasons and trump will inevitably restrict the agency </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Robinson 02/16</w:t>
      </w:r>
      <w:r w:rsidRPr="004B735B">
        <w:rPr>
          <w:rFonts w:asciiTheme="minorHAnsi" w:hAnsiTheme="minorHAnsi" w:cstheme="minorHAnsi"/>
        </w:rPr>
        <w:t xml:space="preserve"> - Meyer Robinson Meyer is an associate editor at The Atlantic, where he covers technology. FEB 16, 2017 . “Congress and Trump Won't 'Terminate the EPA, Instead, they’ll restrict the agency in far subtler ways.” (</w:t>
      </w:r>
      <w:hyperlink r:id="rId292" w:history="1">
        <w:r w:rsidRPr="004B735B">
          <w:rPr>
            <w:rStyle w:val="Hyperlink"/>
            <w:rFonts w:asciiTheme="minorHAnsi" w:hAnsiTheme="minorHAnsi" w:cstheme="minorHAnsi"/>
          </w:rPr>
          <w:t>https://www.theatlantic.com/science/archive/2017/02/congress-wont-terminate-the-epa/516918/</w:t>
        </w:r>
      </w:hyperlink>
      <w:r w:rsidRPr="004B735B">
        <w:rPr>
          <w:rFonts w:asciiTheme="minorHAnsi" w:hAnsiTheme="minorHAnsi" w:cstheme="minorHAnsi"/>
        </w:rPr>
        <w:t xml:space="preserve">) EG. </w:t>
      </w:r>
    </w:p>
    <w:p w:rsidR="00935C39" w:rsidRPr="004B735B" w:rsidRDefault="00935C39" w:rsidP="00935C39">
      <w:pPr>
        <w:rPr>
          <w:rStyle w:val="StyleUnderline"/>
          <w:rFonts w:asciiTheme="minorHAnsi" w:hAnsiTheme="minorHAnsi" w:cstheme="minorHAnsi"/>
        </w:rPr>
      </w:pPr>
      <w:r w:rsidRPr="004B735B">
        <w:rPr>
          <w:rStyle w:val="StyleUnderline"/>
          <w:rFonts w:asciiTheme="minorHAnsi" w:hAnsiTheme="minorHAnsi" w:cstheme="minorHAnsi"/>
        </w:rPr>
        <w:t>Here lies the illustrious EPA: established in 1970 by President Richard Milhous Nixon, strengthened by the Supreme Court and George H. W. Bush, and murdered in the first month of the Trump administration. And the man who did the deed is Matt Gaetz, a 34-year-old Republican who represents Florida’s 1st district. He has been in Congress for all of a month</w:t>
      </w:r>
      <w:r w:rsidRPr="004B735B">
        <w:rPr>
          <w:rFonts w:asciiTheme="minorHAnsi" w:hAnsiTheme="minorHAnsi" w:cstheme="minorHAnsi"/>
          <w:sz w:val="16"/>
        </w:rPr>
        <w:t>. The blood of the air itself is on his hands. (Don’t question that metaphor.) H. R. 861 is real—its page on Congress.gov has gone viral over the past few weeks—</w:t>
      </w:r>
      <w:r w:rsidRPr="004B735B">
        <w:rPr>
          <w:rStyle w:val="StyleUnderline"/>
          <w:rFonts w:asciiTheme="minorHAnsi" w:hAnsiTheme="minorHAnsi" w:cstheme="minorHAnsi"/>
        </w:rPr>
        <w:t>but the reality that it proposes to enact will not arrive any time soon. This Congress will almost certainly not terminate the EPA, and, even if it does, H. R. 861 is not the legislative blade it will wield. H. R. 861 is a classic piece of stunt legislation</w:t>
      </w:r>
      <w:r w:rsidRPr="004B735B">
        <w:rPr>
          <w:rFonts w:asciiTheme="minorHAnsi" w:hAnsiTheme="minorHAnsi" w:cstheme="minorHAnsi"/>
          <w:sz w:val="16"/>
        </w:rPr>
        <w:t xml:space="preserve">: It is short, punchy, without co-sponsors, and introduced by a novice legislator. Gaetz may accomplish nothing else of note this year, but he can truthfully tell his constituents that he proposed terminating the EPA. </w:t>
      </w:r>
      <w:r w:rsidRPr="004B735B">
        <w:rPr>
          <w:rStyle w:val="StyleUnderline"/>
          <w:rFonts w:asciiTheme="minorHAnsi" w:hAnsiTheme="minorHAnsi" w:cstheme="minorHAnsi"/>
        </w:rPr>
        <w:t>His bill will not pass, and the reasons it will not pass are instructive. This is not a “Donald Trump can never become president” situation: There are legal, political, and institutional obstacles that keep H. R. 861 from moving forward. The first is simple: It is not nearly long enough.</w:t>
      </w:r>
      <w:r w:rsidRPr="004B735B">
        <w:rPr>
          <w:rFonts w:asciiTheme="minorHAnsi" w:hAnsiTheme="minorHAnsi" w:cstheme="minorHAnsi"/>
          <w:sz w:val="16"/>
        </w:rPr>
        <w:t xml:space="preserve"> A slew of federal laws, including the Clean Air Act and the Clean Water Act, assume that the EPA exists and charge it with tasks. Just last year, Congress passed a new chemical-safety law that handed new powers to the EPA. </w:t>
      </w:r>
      <w:r w:rsidRPr="004B735B">
        <w:rPr>
          <w:rStyle w:val="StyleUnderline"/>
          <w:rFonts w:asciiTheme="minorHAnsi" w:hAnsiTheme="minorHAnsi" w:cstheme="minorHAnsi"/>
        </w:rPr>
        <w:t>Any law seeking to “terminate the EPA” would have to amend all those older laws that delegate authority to the agency. You cannot easily do that in a 10-word sentence. Second, while the election of Trump—a fierce EPA critic—might indicate otherwise, a large majority of Americans like the agency. Three in five Americans say strict environmental regulations are worth their cost. Even most Republican voters want the EPA to basically stay the same</w:t>
      </w:r>
      <w:r w:rsidRPr="004B735B">
        <w:rPr>
          <w:rFonts w:asciiTheme="minorHAnsi" w:hAnsiTheme="minorHAnsi" w:cstheme="minorHAnsi"/>
          <w:sz w:val="16"/>
        </w:rPr>
        <w:t xml:space="preserve">. RELATED STORIES How Trump Could Wage a War on Scientific Expertise Trump's EPA Pick Is Poised to Slide Past a Lawsuit Into Office “Terminating the EPA,” meanwhile, sounds drastic and bad. (That’s because it would be drastic and bad.) Many House Republicans in swing districts have told voters that they will reduce the agency’s “anti-business” red tape. </w:t>
      </w:r>
      <w:r w:rsidRPr="004B735B">
        <w:rPr>
          <w:rStyle w:val="StyleUnderline"/>
          <w:rFonts w:asciiTheme="minorHAnsi" w:hAnsiTheme="minorHAnsi" w:cstheme="minorHAnsi"/>
        </w:rPr>
        <w:t>They have not told voters they would destroy it completely, and it is likely that they will encounter high public resistance if they move to eliminate it. Third, any major piece of legislation will have to pass a filibuster in the Senate, and it is extremely unlikely that eight Democratic senators could be found who would send the agency to its death. For that matter, it is extremely unlikely that enough Republicans could be found</w:t>
      </w:r>
      <w:r w:rsidRPr="004B735B">
        <w:rPr>
          <w:rFonts w:asciiTheme="minorHAnsi" w:hAnsiTheme="minorHAnsi" w:cstheme="minorHAnsi"/>
          <w:sz w:val="16"/>
        </w:rPr>
        <w:t xml:space="preserve">. Senator Susan Collins, a Republican of Maine, rejected Donald Trump’s nominee to lead the EPA on Wednesday because she determined he was too hostile to the agency’s purpose. All this being said: It’s not wrong for Americans who care about the EPA to be concerned right now. </w:t>
      </w:r>
      <w:r w:rsidRPr="004B735B">
        <w:rPr>
          <w:rStyle w:val="StyleUnderline"/>
          <w:rFonts w:asciiTheme="minorHAnsi" w:hAnsiTheme="minorHAnsi" w:cstheme="minorHAnsi"/>
        </w:rPr>
        <w:t>Many Republicans want to see its powers diminished or removed altogether. But Congress will not attempt to curb the EPA’s influence by closing it outright. Instead, it will wage war on the agency through a thousand little cuts—through bills, through joint resolutions, and through budget riders. These will not be as self-evidently bad as H.R. 861.</w:t>
      </w:r>
      <w:r w:rsidRPr="004B735B">
        <w:rPr>
          <w:rFonts w:asciiTheme="minorHAnsi" w:hAnsiTheme="minorHAnsi" w:cstheme="minorHAnsi"/>
          <w:sz w:val="16"/>
        </w:rPr>
        <w:t xml:space="preserve"> They will be more boring to read and harder to understand. But they could impose some harms just as consequential and long-lasting as the EPA’s outright termination. Many of the tools for cutting down the EPA are already in place. For instance, Senator Rand Paul and 33 of his Republican colleagues have introduced the Regulations from the Executive in Need of Scrutiny Act, also known as the REINS Act. If passed, REINS would require that both the House and the Senate vote to approve any new agency regulation whose estimated cost exceeds $100 million. </w:t>
      </w:r>
      <w:r w:rsidRPr="004B735B">
        <w:rPr>
          <w:rStyle w:val="StyleUnderline"/>
          <w:rFonts w:asciiTheme="minorHAnsi" w:hAnsiTheme="minorHAnsi" w:cstheme="minorHAnsi"/>
        </w:rPr>
        <w:t>If Congress doesn’t approve a new rule within 70 days of its publication, the regulation dies. $100 million may sound like a high bar to clear, but much environmental regulation falls under its purview. The EPA’s recent rule restricting toxic mercury emissions from power plants is estimated to cost $9.6 billion. The agency says the annual benefits to public health will range between $37 billion and $90 billion.</w:t>
      </w:r>
      <w:r w:rsidRPr="004B735B">
        <w:rPr>
          <w:rFonts w:asciiTheme="minorHAnsi" w:hAnsiTheme="minorHAnsi" w:cstheme="minorHAnsi"/>
          <w:sz w:val="16"/>
        </w:rPr>
        <w:t xml:space="preserve"> Congress would never have had to vote on this regulation: Simply by doing nothing, the mercury rule would have died. Other laws could prove equally harmful to the agency. The Secret Science Reform Act requires that the EPA only make decisions based on information that is “publicly available online in a manner that is sufficient for independent analysis and substantial reproduction of research results.” As my colleague Ed Yong writes, this sounds awesome—scientists love reproduction!—except that it would effectively keep the EPA from using public-health research, which often relies on private and confidential medical records. The list goes on. More than 100 House Republicans have proposed prohibiting the EPA from regulating greenhouse gases and, thus, climate change. Congress is also moving to kill several Obama-era environmental regulations under the the Congressional Review Act, including rules on methane released at fracking sites and on smog that crosses state borders. It has already axed a rule preventing coal waste from being dumped into mountain streams. These actions permanently hobble the agency: Once Congress kills a rule under the Congressional Review Act, the EPA can never again promulgate a regulation on that topic. </w:t>
      </w:r>
      <w:r w:rsidRPr="004B735B">
        <w:rPr>
          <w:rStyle w:val="StyleUnderline"/>
          <w:rFonts w:asciiTheme="minorHAnsi" w:hAnsiTheme="minorHAnsi" w:cstheme="minorHAnsi"/>
        </w:rPr>
        <w:t>The Trump administration can restrict the agency’s work in many other ways.</w:t>
      </w:r>
      <w:r w:rsidRPr="004B735B">
        <w:rPr>
          <w:rFonts w:asciiTheme="minorHAnsi" w:hAnsiTheme="minorHAnsi" w:cstheme="minorHAnsi"/>
          <w:sz w:val="16"/>
        </w:rPr>
        <w:t xml:space="preserve"> There are reports that the administration will attempt to break up the EPA’s enforcement division, which would severely reduce the agency’s ability to make businesses comply with environmental rules. Congress and the Trump administration can attach instructions to the budget that prohibit the EPA from spending time or money on certain problems. If you’re interested in reading more about these steps, my colleague Ed Yong has written extensively about how Congress and the White House could limit the EPA. And Brad Plumer of Vox has sketched five possible futures for the agency over the next four years, ranging from its termination to the status quo. </w:t>
      </w:r>
      <w:r w:rsidRPr="004B735B">
        <w:rPr>
          <w:rStyle w:val="StyleUnderline"/>
          <w:rFonts w:asciiTheme="minorHAnsi" w:hAnsiTheme="minorHAnsi" w:cstheme="minorHAnsi"/>
        </w:rPr>
        <w:t>None of these measures has the drama of “A Bill to Terminate the EPA.” But in their slow erosion of power, in the costly restrictions that they add to the agency, they reduce its ability to straightforwardly tackle environmental problems. If Congress tried to terminate the EPA, huge swaths of the public would lash out. If Congress hobbles the EPA slowly, most people will never notice.</w:t>
      </w:r>
    </w:p>
    <w:p w:rsidR="00935C39" w:rsidRPr="004B735B" w:rsidRDefault="00935C39" w:rsidP="00935C39">
      <w:pPr>
        <w:rPr>
          <w:rFonts w:asciiTheme="minorHAnsi" w:hAnsiTheme="minorHAnsi" w:cstheme="minorHAnsi"/>
        </w:rPr>
      </w:pPr>
    </w:p>
    <w:p w:rsidR="00935C39" w:rsidRPr="004B735B" w:rsidRDefault="00935C39" w:rsidP="00935C39">
      <w:pPr>
        <w:pStyle w:val="Heading2"/>
        <w:rPr>
          <w:rFonts w:asciiTheme="minorHAnsi" w:hAnsiTheme="minorHAnsi" w:cstheme="minorHAnsi"/>
        </w:rPr>
      </w:pPr>
      <w:r w:rsidRPr="004B735B">
        <w:rPr>
          <w:rFonts w:asciiTheme="minorHAnsi" w:hAnsiTheme="minorHAnsi" w:cstheme="minorHAnsi"/>
        </w:rPr>
        <w:t>TRUMP GOOD—TAX REFORM</w:t>
      </w:r>
    </w:p>
    <w:p w:rsidR="00935C39" w:rsidRPr="004B735B" w:rsidRDefault="00935C39" w:rsidP="00935C39">
      <w:pPr>
        <w:rPr>
          <w:rFonts w:asciiTheme="minorHAnsi" w:hAnsiTheme="minorHAnsi" w:cstheme="minorHAnsi"/>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 Turn – Economy</w:t>
      </w:r>
    </w:p>
    <w:p w:rsidR="007B555C" w:rsidRPr="004B735B" w:rsidRDefault="007B555C" w:rsidP="007B555C">
      <w:pPr>
        <w:rPr>
          <w:rFonts w:asciiTheme="minorHAnsi" w:hAnsiTheme="minorHAnsi" w:cstheme="minorHAnsi"/>
        </w:rPr>
      </w:pPr>
    </w:p>
    <w:p w:rsidR="007B555C" w:rsidRPr="004B735B" w:rsidRDefault="007B555C" w:rsidP="007B555C">
      <w:pPr>
        <w:pStyle w:val="Heading4"/>
        <w:rPr>
          <w:rFonts w:asciiTheme="minorHAnsi" w:hAnsiTheme="minorHAnsi" w:cstheme="minorHAnsi"/>
        </w:rPr>
      </w:pPr>
      <w:r w:rsidRPr="004B735B">
        <w:rPr>
          <w:rFonts w:asciiTheme="minorHAnsi" w:hAnsiTheme="minorHAnsi" w:cstheme="minorHAnsi"/>
        </w:rPr>
        <w:t xml:space="preserve">Tax reform is </w:t>
      </w:r>
      <w:r w:rsidRPr="004B735B">
        <w:rPr>
          <w:rFonts w:asciiTheme="minorHAnsi" w:hAnsiTheme="minorHAnsi" w:cstheme="minorHAnsi"/>
          <w:u w:val="single"/>
        </w:rPr>
        <w:t>top of the docket</w:t>
      </w:r>
      <w:r w:rsidRPr="004B735B">
        <w:rPr>
          <w:rFonts w:asciiTheme="minorHAnsi" w:hAnsiTheme="minorHAnsi" w:cstheme="minorHAnsi"/>
        </w:rPr>
        <w:t xml:space="preserve"> and reinvigorates the economy – </w:t>
      </w:r>
      <w:r w:rsidRPr="004B735B">
        <w:rPr>
          <w:rFonts w:asciiTheme="minorHAnsi" w:hAnsiTheme="minorHAnsi" w:cstheme="minorHAnsi"/>
          <w:u w:val="single"/>
        </w:rPr>
        <w:t>even if</w:t>
      </w:r>
      <w:r w:rsidRPr="004B735B">
        <w:rPr>
          <w:rFonts w:asciiTheme="minorHAnsi" w:hAnsiTheme="minorHAnsi" w:cstheme="minorHAnsi"/>
        </w:rPr>
        <w:t xml:space="preserve"> this policy doesn’t totally energize the American economy, it’s </w:t>
      </w:r>
      <w:r w:rsidRPr="004B735B">
        <w:rPr>
          <w:rFonts w:asciiTheme="minorHAnsi" w:hAnsiTheme="minorHAnsi" w:cstheme="minorHAnsi"/>
          <w:u w:val="single"/>
        </w:rPr>
        <w:t>step one</w:t>
      </w:r>
      <w:r w:rsidRPr="004B735B">
        <w:rPr>
          <w:rFonts w:asciiTheme="minorHAnsi" w:hAnsiTheme="minorHAnsi" w:cstheme="minorHAnsi"/>
        </w:rPr>
        <w:t xml:space="preserve"> for future policies to do so</w:t>
      </w:r>
    </w:p>
    <w:p w:rsidR="007B555C" w:rsidRPr="004B735B" w:rsidRDefault="007B555C" w:rsidP="007B555C">
      <w:pPr>
        <w:rPr>
          <w:rStyle w:val="Style13ptBold"/>
          <w:rFonts w:asciiTheme="minorHAnsi" w:hAnsiTheme="minorHAnsi" w:cstheme="minorHAnsi"/>
        </w:rPr>
      </w:pPr>
      <w:r w:rsidRPr="004B735B">
        <w:rPr>
          <w:rStyle w:val="Style13ptBold"/>
          <w:rFonts w:asciiTheme="minorHAnsi" w:hAnsiTheme="minorHAnsi" w:cstheme="minorHAnsi"/>
        </w:rPr>
        <w:t>Sepp 17</w:t>
      </w:r>
      <w:r w:rsidRPr="004B735B">
        <w:rPr>
          <w:rStyle w:val="Style13ptBold"/>
          <w:rFonts w:asciiTheme="minorHAnsi" w:hAnsiTheme="minorHAnsi" w:cstheme="minorHAnsi"/>
          <w:b w:val="0"/>
        </w:rPr>
        <w:t xml:space="preserve"> </w:t>
      </w:r>
      <w:r w:rsidRPr="004B735B">
        <w:rPr>
          <w:rStyle w:val="Style13ptBold"/>
          <w:rFonts w:asciiTheme="minorHAnsi" w:hAnsiTheme="minorHAnsi" w:cstheme="minorHAnsi"/>
          <w:b w:val="0"/>
          <w:sz w:val="18"/>
          <w:szCs w:val="18"/>
        </w:rPr>
        <w:t xml:space="preserve">(Pete Sepp, </w:t>
      </w:r>
      <w:r w:rsidRPr="004B735B">
        <w:rPr>
          <w:rFonts w:asciiTheme="minorHAnsi" w:hAnsiTheme="minorHAnsi" w:cstheme="minorHAnsi"/>
          <w:bCs/>
          <w:sz w:val="18"/>
          <w:szCs w:val="18"/>
        </w:rPr>
        <w:t>president of the </w:t>
      </w:r>
      <w:hyperlink r:id="rId293" w:tooltip="Link: http://www.ntu.org/" w:history="1">
        <w:r w:rsidRPr="004B735B">
          <w:rPr>
            <w:rStyle w:val="Hyperlink"/>
            <w:rFonts w:asciiTheme="minorHAnsi" w:hAnsiTheme="minorHAnsi" w:cstheme="minorHAnsi"/>
            <w:sz w:val="18"/>
            <w:szCs w:val="18"/>
          </w:rPr>
          <w:t>National Taxpayers Union</w:t>
        </w:r>
      </w:hyperlink>
      <w:r w:rsidRPr="004B735B">
        <w:rPr>
          <w:rFonts w:asciiTheme="minorHAnsi" w:hAnsiTheme="minorHAnsi" w:cstheme="minorHAnsi"/>
          <w:bCs/>
          <w:sz w:val="18"/>
          <w:szCs w:val="18"/>
        </w:rPr>
        <w:t xml:space="preserve">, 6/7/17, US News, “Toward a Brighter Tax Future”, </w:t>
      </w:r>
      <w:hyperlink r:id="rId294" w:history="1">
        <w:r w:rsidRPr="004B735B">
          <w:rPr>
            <w:rStyle w:val="Hyperlink"/>
            <w:rFonts w:asciiTheme="minorHAnsi" w:hAnsiTheme="minorHAnsi" w:cstheme="minorHAnsi"/>
            <w:sz w:val="18"/>
            <w:szCs w:val="18"/>
          </w:rPr>
          <w:t>https://www.usnews.com/opinion/economic-intelligence/articles/2017-06-07/donald-trump-and-congress-have-solid-tax-reform-plans</w:t>
        </w:r>
      </w:hyperlink>
      <w:r w:rsidRPr="004B735B">
        <w:rPr>
          <w:rFonts w:asciiTheme="minorHAnsi" w:hAnsiTheme="minorHAnsi" w:cstheme="minorHAnsi"/>
          <w:bCs/>
          <w:sz w:val="18"/>
          <w:szCs w:val="18"/>
        </w:rPr>
        <w:t>, akl)</w:t>
      </w:r>
    </w:p>
    <w:p w:rsidR="00935C39" w:rsidRPr="004B735B" w:rsidRDefault="007B555C" w:rsidP="00935C39">
      <w:pPr>
        <w:rPr>
          <w:rFonts w:asciiTheme="minorHAnsi" w:hAnsiTheme="minorHAnsi" w:cstheme="minorHAnsi"/>
          <w:sz w:val="14"/>
        </w:rPr>
      </w:pPr>
      <w:r w:rsidRPr="004B735B">
        <w:rPr>
          <w:rFonts w:asciiTheme="minorHAnsi" w:hAnsiTheme="minorHAnsi" w:cstheme="minorHAnsi"/>
          <w:sz w:val="14"/>
        </w:rPr>
        <w:t xml:space="preserve">Aiming to move the tax reform debate forward, the White House says it will hold a series of listening sessions this summer with business leaders from a variety of economic sectors. This should be welcome news to both taxpayers and businesses and a good sign </w:t>
      </w:r>
      <w:r w:rsidRPr="004B735B">
        <w:rPr>
          <w:rStyle w:val="StyleUnderline"/>
          <w:rFonts w:asciiTheme="minorHAnsi" w:hAnsiTheme="minorHAnsi" w:cstheme="minorHAnsi"/>
          <w:highlight w:val="yellow"/>
        </w:rPr>
        <w:t>the White House is committed to tackling our</w:t>
      </w:r>
      <w:r w:rsidRPr="004B735B">
        <w:rPr>
          <w:rStyle w:val="StyleUnderline"/>
          <w:rFonts w:asciiTheme="minorHAnsi" w:hAnsiTheme="minorHAnsi" w:cstheme="minorHAnsi"/>
        </w:rPr>
        <w:t xml:space="preserve"> stuck-in-the-1980s </w:t>
      </w:r>
      <w:r w:rsidRPr="004B735B">
        <w:rPr>
          <w:rStyle w:val="StyleUnderline"/>
          <w:rFonts w:asciiTheme="minorHAnsi" w:hAnsiTheme="minorHAnsi" w:cstheme="minorHAnsi"/>
          <w:highlight w:val="yellow"/>
        </w:rPr>
        <w:t>tax code</w:t>
      </w:r>
      <w:r w:rsidRPr="004B735B">
        <w:rPr>
          <w:rFonts w:asciiTheme="minorHAnsi" w:hAnsiTheme="minorHAnsi" w:cstheme="minorHAnsi"/>
          <w:sz w:val="14"/>
        </w:rPr>
        <w:t xml:space="preserve">. Another good sign? President Donald </w:t>
      </w:r>
      <w:r w:rsidRPr="004B735B">
        <w:rPr>
          <w:rStyle w:val="StyleUnderline"/>
          <w:rFonts w:asciiTheme="minorHAnsi" w:hAnsiTheme="minorHAnsi" w:cstheme="minorHAnsi"/>
          <w:highlight w:val="yellow"/>
        </w:rPr>
        <w:t>Trump would like to see action by this fall</w:t>
      </w:r>
      <w:r w:rsidRPr="004B735B">
        <w:rPr>
          <w:rFonts w:asciiTheme="minorHAnsi" w:hAnsiTheme="minorHAnsi" w:cstheme="minorHAnsi"/>
          <w:sz w:val="14"/>
        </w:rPr>
        <w:t xml:space="preserve">. His tax reform plan includes deep cuts to individual taxes, an elimination of the estate tax, lowering of the corporate tax rates and implementing a territorial tax system. All told, </w:t>
      </w:r>
      <w:r w:rsidRPr="004B735B">
        <w:rPr>
          <w:rStyle w:val="StyleUnderline"/>
          <w:rFonts w:asciiTheme="minorHAnsi" w:hAnsiTheme="minorHAnsi" w:cstheme="minorHAnsi"/>
          <w:highlight w:val="yellow"/>
        </w:rPr>
        <w:t xml:space="preserve">the president's outline represents another </w:t>
      </w:r>
      <w:r w:rsidRPr="004B735B">
        <w:rPr>
          <w:rStyle w:val="Emphasis"/>
          <w:rFonts w:asciiTheme="minorHAnsi" w:hAnsiTheme="minorHAnsi" w:cstheme="minorHAnsi"/>
          <w:highlight w:val="yellow"/>
        </w:rPr>
        <w:t>step in the direction</w:t>
      </w:r>
      <w:r w:rsidRPr="004B735B">
        <w:rPr>
          <w:rStyle w:val="StyleUnderline"/>
          <w:rFonts w:asciiTheme="minorHAnsi" w:hAnsiTheme="minorHAnsi" w:cstheme="minorHAnsi"/>
          <w:highlight w:val="yellow"/>
        </w:rPr>
        <w:t xml:space="preserve"> of</w:t>
      </w:r>
      <w:r w:rsidRPr="004B735B">
        <w:rPr>
          <w:rStyle w:val="StyleUnderline"/>
          <w:rFonts w:asciiTheme="minorHAnsi" w:hAnsiTheme="minorHAnsi" w:cstheme="minorHAnsi"/>
        </w:rPr>
        <w:t xml:space="preserve"> tax </w:t>
      </w:r>
      <w:r w:rsidRPr="004B735B">
        <w:rPr>
          <w:rStyle w:val="StyleUnderline"/>
          <w:rFonts w:asciiTheme="minorHAnsi" w:hAnsiTheme="minorHAnsi" w:cstheme="minorHAnsi"/>
          <w:highlight w:val="yellow"/>
        </w:rPr>
        <w:t>reform</w:t>
      </w:r>
      <w:r w:rsidRPr="004B735B">
        <w:rPr>
          <w:rStyle w:val="StyleUnderline"/>
          <w:rFonts w:asciiTheme="minorHAnsi" w:hAnsiTheme="minorHAnsi" w:cstheme="minorHAnsi"/>
        </w:rPr>
        <w:t xml:space="preserve"> </w:t>
      </w:r>
      <w:r w:rsidRPr="004B735B">
        <w:rPr>
          <w:rStyle w:val="StyleUnderline"/>
          <w:rFonts w:asciiTheme="minorHAnsi" w:hAnsiTheme="minorHAnsi" w:cstheme="minorHAnsi"/>
          <w:highlight w:val="yellow"/>
        </w:rPr>
        <w:t xml:space="preserve">that will </w:t>
      </w:r>
      <w:r w:rsidRPr="004B735B">
        <w:rPr>
          <w:rStyle w:val="Emphasis"/>
          <w:rFonts w:asciiTheme="minorHAnsi" w:hAnsiTheme="minorHAnsi" w:cstheme="minorHAnsi"/>
          <w:highlight w:val="yellow"/>
        </w:rPr>
        <w:t>energize the American economy</w:t>
      </w:r>
      <w:r w:rsidRPr="004B735B">
        <w:rPr>
          <w:rStyle w:val="StyleUnderline"/>
          <w:rFonts w:asciiTheme="minorHAnsi" w:hAnsiTheme="minorHAnsi" w:cstheme="minorHAnsi"/>
        </w:rPr>
        <w:t>. A comprehensive, permanent overhaul is vital</w:t>
      </w:r>
      <w:r w:rsidRPr="004B735B">
        <w:rPr>
          <w:rFonts w:asciiTheme="minorHAnsi" w:hAnsiTheme="minorHAnsi" w:cstheme="minorHAnsi"/>
          <w:sz w:val="14"/>
        </w:rPr>
        <w:t xml:space="preserve">, since mere tinkering with a few tax rates will fail to deliver the long-term prosperity that we all desire. There's no question as to why </w:t>
      </w:r>
      <w:r w:rsidRPr="004B735B">
        <w:rPr>
          <w:rStyle w:val="Emphasis"/>
          <w:rFonts w:asciiTheme="minorHAnsi" w:hAnsiTheme="minorHAnsi" w:cstheme="minorHAnsi"/>
          <w:highlight w:val="yellow"/>
        </w:rPr>
        <w:t>tax reform remains among the top priorities for Trump</w:t>
      </w:r>
      <w:r w:rsidRPr="004B735B">
        <w:rPr>
          <w:rStyle w:val="StyleUnderline"/>
          <w:rFonts w:asciiTheme="minorHAnsi" w:hAnsiTheme="minorHAnsi" w:cstheme="minorHAnsi"/>
        </w:rPr>
        <w:t xml:space="preserve"> and for congressional leaders</w:t>
      </w:r>
      <w:r w:rsidRPr="004B735B">
        <w:rPr>
          <w:rFonts w:asciiTheme="minorHAnsi" w:hAnsiTheme="minorHAnsi" w:cstheme="minorHAnsi"/>
          <w:sz w:val="14"/>
        </w:rPr>
        <w:t xml:space="preserve">. The nation's outdated and clumsy tax system saddles businesses with some of the world's highest tax rates, hurts families and entrepreneurs, </w:t>
      </w:r>
      <w:hyperlink r:id="rId295" w:history="1">
        <w:r w:rsidRPr="004B735B">
          <w:rPr>
            <w:rStyle w:val="Hyperlink"/>
            <w:rFonts w:asciiTheme="minorHAnsi" w:hAnsiTheme="minorHAnsi" w:cstheme="minorHAnsi"/>
            <w:sz w:val="14"/>
          </w:rPr>
          <w:t>creates an uneven playing field</w:t>
        </w:r>
      </w:hyperlink>
      <w:r w:rsidRPr="004B735B">
        <w:rPr>
          <w:rFonts w:asciiTheme="minorHAnsi" w:hAnsiTheme="minorHAnsi" w:cstheme="minorHAnsi"/>
          <w:sz w:val="14"/>
        </w:rPr>
        <w:t xml:space="preserve"> for American companies and suppresses capital investment that could create new jobs. The tax code is the answer to many questions about why the U.S. economy continues to experience anemic performance, some of which may not be readily apparent. A recent National Taxpayers Union Foundation </w:t>
      </w:r>
      <w:hyperlink r:id="rId296" w:history="1">
        <w:r w:rsidRPr="004B735B">
          <w:rPr>
            <w:rStyle w:val="Hyperlink"/>
            <w:rFonts w:asciiTheme="minorHAnsi" w:hAnsiTheme="minorHAnsi" w:cstheme="minorHAnsi"/>
            <w:sz w:val="14"/>
          </w:rPr>
          <w:t>study</w:t>
        </w:r>
      </w:hyperlink>
      <w:r w:rsidRPr="004B735B">
        <w:rPr>
          <w:rFonts w:asciiTheme="minorHAnsi" w:hAnsiTheme="minorHAnsi" w:cstheme="minorHAnsi"/>
          <w:sz w:val="14"/>
        </w:rPr>
        <w:t xml:space="preserve"> determined that the current federal income tax maze costs Americans $263 billion to navigate; these are compliance expenses associated just with filing taxes. Imagine if tax simplification would enable even half of these dead-weight losses to be put into more productive activities. Consider the following fundamental changes to the tax code offered by the president and House leaders: First, </w:t>
      </w:r>
      <w:r w:rsidRPr="004B735B">
        <w:rPr>
          <w:rStyle w:val="StyleUnderline"/>
          <w:rFonts w:asciiTheme="minorHAnsi" w:hAnsiTheme="minorHAnsi" w:cstheme="minorHAnsi"/>
        </w:rPr>
        <w:t>tax rates would be slashed significantly</w:t>
      </w:r>
      <w:r w:rsidRPr="004B735B">
        <w:rPr>
          <w:rFonts w:asciiTheme="minorHAnsi" w:hAnsiTheme="minorHAnsi" w:cstheme="minorHAnsi"/>
          <w:sz w:val="14"/>
        </w:rPr>
        <w:t xml:space="preserve"> as part of their comprehensive plan. As President Ronald Reagan once explained, "Whenever we lower the tax rates, our entire nation is better off." To that end, the House plan cuts corporate tax rates to 20 percent, while Trump has proposed lowering that rate to 15 percent. Both of these cuts represent major changes to the tax code, bringing the U.S. in line with its international competitors. Either rate would represent a historic reduction to the federal tax rate today of 35 percent. The </w:t>
      </w:r>
      <w:r w:rsidRPr="004B735B">
        <w:rPr>
          <w:rStyle w:val="StyleUnderline"/>
          <w:rFonts w:asciiTheme="minorHAnsi" w:hAnsiTheme="minorHAnsi" w:cstheme="minorHAnsi"/>
        </w:rPr>
        <w:t>plans by both the president and the House would also simplify the tax code for individual taxpayers, collapsing the seven current tax brackets to just three, while lowering overall rates in the process</w:t>
      </w:r>
      <w:r w:rsidRPr="004B735B">
        <w:rPr>
          <w:rFonts w:asciiTheme="minorHAnsi" w:hAnsiTheme="minorHAnsi" w:cstheme="minorHAnsi"/>
          <w:sz w:val="14"/>
        </w:rPr>
        <w:t xml:space="preserve">. Second, both plans propose restructuring America's international tax system so American companies don't have to face double taxation for income generated abroad; they favor moving toward a territorial system without such penalties. To reach that goal, Trump and congressional leaders remain focused on how to level the playing field for American companies, so their goods and services can compete fairly overseas. Additional paths they would take beyond territoriality may or may not converge, but thoughtful discussion on how to do so is taking place on both ends of Pennsylvania Avenue. Finally, </w:t>
      </w:r>
      <w:r w:rsidRPr="004B735B">
        <w:rPr>
          <w:rStyle w:val="StyleUnderline"/>
          <w:rFonts w:asciiTheme="minorHAnsi" w:hAnsiTheme="minorHAnsi" w:cstheme="minorHAnsi"/>
        </w:rPr>
        <w:t>the Trump administration should serve American taxpayers and small businesses well by providing for full, immediate expensing for capital investments</w:t>
      </w:r>
      <w:r w:rsidRPr="004B735B">
        <w:rPr>
          <w:rFonts w:asciiTheme="minorHAnsi" w:hAnsiTheme="minorHAnsi" w:cstheme="minorHAnsi"/>
          <w:sz w:val="14"/>
        </w:rPr>
        <w:t xml:space="preserve">. This measure – also proposed by House leaders – is designed to allow businesses to expand more aggressively and quickly by allowing them to deduct the cost of new investments immediately, rather than over several years. If implemented, </w:t>
      </w:r>
      <w:r w:rsidRPr="004B735B">
        <w:rPr>
          <w:rStyle w:val="StyleUnderline"/>
          <w:rFonts w:asciiTheme="minorHAnsi" w:hAnsiTheme="minorHAnsi" w:cstheme="minorHAnsi"/>
          <w:highlight w:val="yellow"/>
        </w:rPr>
        <w:t>this reform would incentivize U.S.-based companies to make the investments needed to grow</w:t>
      </w:r>
      <w:r w:rsidRPr="004B735B">
        <w:rPr>
          <w:rStyle w:val="StyleUnderline"/>
          <w:rFonts w:asciiTheme="minorHAnsi" w:hAnsiTheme="minorHAnsi" w:cstheme="minorHAnsi"/>
        </w:rPr>
        <w:t xml:space="preserve">. </w:t>
      </w:r>
      <w:r w:rsidRPr="004B735B">
        <w:rPr>
          <w:rFonts w:asciiTheme="minorHAnsi" w:hAnsiTheme="minorHAnsi" w:cstheme="minorHAnsi"/>
          <w:sz w:val="14"/>
        </w:rPr>
        <w:t xml:space="preserve">Together, </w:t>
      </w:r>
      <w:r w:rsidRPr="004B735B">
        <w:rPr>
          <w:rStyle w:val="StyleUnderline"/>
          <w:rFonts w:asciiTheme="minorHAnsi" w:hAnsiTheme="minorHAnsi" w:cstheme="minorHAnsi"/>
          <w:highlight w:val="yellow"/>
        </w:rPr>
        <w:t xml:space="preserve">these building blocks of reform represent a </w:t>
      </w:r>
      <w:r w:rsidRPr="004B735B">
        <w:rPr>
          <w:rStyle w:val="StyleUnderline"/>
          <w:rFonts w:asciiTheme="minorHAnsi" w:hAnsiTheme="minorHAnsi" w:cstheme="minorHAnsi"/>
        </w:rPr>
        <w:t xml:space="preserve">quantum </w:t>
      </w:r>
      <w:r w:rsidRPr="004B735B">
        <w:rPr>
          <w:rStyle w:val="StyleUnderline"/>
          <w:rFonts w:asciiTheme="minorHAnsi" w:hAnsiTheme="minorHAnsi" w:cstheme="minorHAnsi"/>
          <w:highlight w:val="yellow"/>
        </w:rPr>
        <w:t xml:space="preserve">leap forward </w:t>
      </w:r>
      <w:r w:rsidRPr="004B735B">
        <w:rPr>
          <w:rStyle w:val="StyleUnderline"/>
          <w:rFonts w:asciiTheme="minorHAnsi" w:hAnsiTheme="minorHAnsi" w:cstheme="minorHAnsi"/>
        </w:rPr>
        <w:t xml:space="preserve">for the tax code. </w:t>
      </w:r>
      <w:r w:rsidRPr="004B735B">
        <w:rPr>
          <w:rStyle w:val="StyleUnderline"/>
          <w:rFonts w:asciiTheme="minorHAnsi" w:hAnsiTheme="minorHAnsi" w:cstheme="minorHAnsi"/>
          <w:highlight w:val="yellow"/>
        </w:rPr>
        <w:t xml:space="preserve">They would </w:t>
      </w:r>
      <w:r w:rsidRPr="004B735B">
        <w:rPr>
          <w:rStyle w:val="Emphasis"/>
          <w:rFonts w:asciiTheme="minorHAnsi" w:hAnsiTheme="minorHAnsi" w:cstheme="minorHAnsi"/>
          <w:highlight w:val="yellow"/>
        </w:rPr>
        <w:t>nurture growth</w:t>
      </w:r>
      <w:r w:rsidRPr="004B735B">
        <w:rPr>
          <w:rStyle w:val="StyleUnderline"/>
          <w:rFonts w:asciiTheme="minorHAnsi" w:hAnsiTheme="minorHAnsi" w:cstheme="minorHAnsi"/>
          <w:highlight w:val="yellow"/>
        </w:rPr>
        <w:t xml:space="preserve"> and </w:t>
      </w:r>
      <w:r w:rsidRPr="004B735B">
        <w:rPr>
          <w:rStyle w:val="Emphasis"/>
          <w:rFonts w:asciiTheme="minorHAnsi" w:hAnsiTheme="minorHAnsi" w:cstheme="minorHAnsi"/>
          <w:highlight w:val="yellow"/>
        </w:rPr>
        <w:t>reward investment</w:t>
      </w:r>
      <w:r w:rsidRPr="004B735B">
        <w:rPr>
          <w:rStyle w:val="StyleUnderline"/>
          <w:rFonts w:asciiTheme="minorHAnsi" w:hAnsiTheme="minorHAnsi" w:cstheme="minorHAnsi"/>
          <w:highlight w:val="yellow"/>
        </w:rPr>
        <w:t xml:space="preserve">, </w:t>
      </w:r>
      <w:r w:rsidRPr="004B735B">
        <w:rPr>
          <w:rStyle w:val="Emphasis"/>
          <w:rFonts w:asciiTheme="minorHAnsi" w:hAnsiTheme="minorHAnsi" w:cstheme="minorHAnsi"/>
          <w:highlight w:val="yellow"/>
        </w:rPr>
        <w:t>creating jobs</w:t>
      </w:r>
      <w:r w:rsidRPr="004B735B">
        <w:rPr>
          <w:rStyle w:val="StyleUnderline"/>
          <w:rFonts w:asciiTheme="minorHAnsi" w:hAnsiTheme="minorHAnsi" w:cstheme="minorHAnsi"/>
          <w:highlight w:val="yellow"/>
        </w:rPr>
        <w:t xml:space="preserve"> and </w:t>
      </w:r>
      <w:r w:rsidRPr="004B735B">
        <w:rPr>
          <w:rStyle w:val="Emphasis"/>
          <w:rFonts w:asciiTheme="minorHAnsi" w:hAnsiTheme="minorHAnsi" w:cstheme="minorHAnsi"/>
          <w:highlight w:val="yellow"/>
        </w:rPr>
        <w:t>providing hope</w:t>
      </w:r>
      <w:r w:rsidRPr="004B735B">
        <w:rPr>
          <w:rStyle w:val="StyleUnderline"/>
          <w:rFonts w:asciiTheme="minorHAnsi" w:hAnsiTheme="minorHAnsi" w:cstheme="minorHAnsi"/>
        </w:rPr>
        <w:t xml:space="preserve">. Just as important, </w:t>
      </w:r>
      <w:r w:rsidRPr="004B735B">
        <w:rPr>
          <w:rStyle w:val="StyleUnderline"/>
          <w:rFonts w:asciiTheme="minorHAnsi" w:hAnsiTheme="minorHAnsi" w:cstheme="minorHAnsi"/>
          <w:highlight w:val="yellow"/>
        </w:rPr>
        <w:t>they would send an unmistakable signal</w:t>
      </w:r>
      <w:r w:rsidRPr="004B735B">
        <w:rPr>
          <w:rStyle w:val="StyleUnderline"/>
          <w:rFonts w:asciiTheme="minorHAnsi" w:hAnsiTheme="minorHAnsi" w:cstheme="minorHAnsi"/>
        </w:rPr>
        <w:t xml:space="preserve"> to American businesses and the world that </w:t>
      </w:r>
      <w:r w:rsidRPr="004B735B">
        <w:rPr>
          <w:rStyle w:val="StyleUnderline"/>
          <w:rFonts w:asciiTheme="minorHAnsi" w:hAnsiTheme="minorHAnsi" w:cstheme="minorHAnsi"/>
          <w:highlight w:val="yellow"/>
        </w:rPr>
        <w:t>the U.S. intends to solidify its place as the world's premier econom</w:t>
      </w:r>
      <w:r w:rsidRPr="004B735B">
        <w:rPr>
          <w:rStyle w:val="StyleUnderline"/>
          <w:rFonts w:asciiTheme="minorHAnsi" w:hAnsiTheme="minorHAnsi" w:cstheme="minorHAnsi"/>
        </w:rPr>
        <w:t xml:space="preserve">y. </w:t>
      </w:r>
      <w:r w:rsidRPr="004B735B">
        <w:rPr>
          <w:rFonts w:asciiTheme="minorHAnsi" w:hAnsiTheme="minorHAnsi" w:cstheme="minorHAnsi"/>
          <w:sz w:val="14"/>
        </w:rPr>
        <w:t xml:space="preserve">As lawmakers work with the White House to clear the way toward reform, American taxpayers should encourage them to support a simpler, fairer and modernized tax system designed to spur investment and generate growth. There is a great deal of agreement on the problems, and a healthy amount of consensus on the top-line solutions. </w:t>
      </w:r>
      <w:r w:rsidRPr="004B735B">
        <w:rPr>
          <w:rStyle w:val="StyleUnderline"/>
          <w:rFonts w:asciiTheme="minorHAnsi" w:hAnsiTheme="minorHAnsi" w:cstheme="minorHAnsi"/>
        </w:rPr>
        <w:t>Hammering out the details of a package that gets signed into law, along with a political strategy to get it that far, are all that remain between a dismal status quo and a much brighter future for our nation</w:t>
      </w:r>
      <w:r w:rsidRPr="004B735B">
        <w:rPr>
          <w:rFonts w:asciiTheme="minorHAnsi" w:hAnsiTheme="minorHAnsi" w:cstheme="minorHAnsi"/>
          <w:sz w:val="14"/>
        </w:rPr>
        <w:t>.</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Trump’s tax plan is </w:t>
      </w:r>
      <w:r w:rsidRPr="004B735B">
        <w:rPr>
          <w:rFonts w:asciiTheme="minorHAnsi" w:hAnsiTheme="minorHAnsi" w:cstheme="minorHAnsi"/>
          <w:u w:val="single"/>
        </w:rPr>
        <w:t>brilliant</w:t>
      </w:r>
      <w:r w:rsidRPr="004B735B">
        <w:rPr>
          <w:rFonts w:asciiTheme="minorHAnsi" w:hAnsiTheme="minorHAnsi" w:cstheme="minorHAnsi"/>
        </w:rPr>
        <w:t xml:space="preserve"> politically </w:t>
      </w:r>
      <w:r w:rsidRPr="004B735B">
        <w:rPr>
          <w:rFonts w:asciiTheme="minorHAnsi" w:hAnsiTheme="minorHAnsi" w:cstheme="minorHAnsi"/>
          <w:i/>
        </w:rPr>
        <w:t>and</w:t>
      </w:r>
      <w:r w:rsidRPr="004B735B">
        <w:rPr>
          <w:rFonts w:asciiTheme="minorHAnsi" w:hAnsiTheme="minorHAnsi" w:cstheme="minorHAnsi"/>
        </w:rPr>
        <w:t xml:space="preserve"> economically sound – it marks a </w:t>
      </w:r>
      <w:r w:rsidRPr="004B735B">
        <w:rPr>
          <w:rFonts w:asciiTheme="minorHAnsi" w:hAnsiTheme="minorHAnsi" w:cstheme="minorHAnsi"/>
          <w:u w:val="single"/>
        </w:rPr>
        <w:t>new beginning</w:t>
      </w:r>
      <w:r w:rsidRPr="004B735B">
        <w:rPr>
          <w:rFonts w:asciiTheme="minorHAnsi" w:hAnsiTheme="minorHAnsi" w:cstheme="minorHAnsi"/>
        </w:rPr>
        <w:t xml:space="preserve"> for American economics and will </w:t>
      </w:r>
      <w:r w:rsidRPr="004B735B">
        <w:rPr>
          <w:rFonts w:asciiTheme="minorHAnsi" w:hAnsiTheme="minorHAnsi" w:cstheme="minorHAnsi"/>
          <w:u w:val="single"/>
        </w:rPr>
        <w:t>stimulate growth</w:t>
      </w:r>
      <w:r w:rsidRPr="004B735B">
        <w:rPr>
          <w:rFonts w:asciiTheme="minorHAnsi" w:hAnsiTheme="minorHAnsi" w:cstheme="minorHAnsi"/>
        </w:rPr>
        <w:t xml:space="preserve"> unlike any policy of the recent past and add a </w:t>
      </w:r>
      <w:r w:rsidRPr="004B735B">
        <w:rPr>
          <w:rFonts w:asciiTheme="minorHAnsi" w:hAnsiTheme="minorHAnsi" w:cstheme="minorHAnsi"/>
          <w:u w:val="single"/>
        </w:rPr>
        <w:t>financial cushion</w:t>
      </w:r>
      <w:r w:rsidRPr="004B735B">
        <w:rPr>
          <w:rFonts w:asciiTheme="minorHAnsi" w:hAnsiTheme="minorHAnsi" w:cstheme="minorHAnsi"/>
        </w:rPr>
        <w:t xml:space="preserve"> to the economy in the event of a recession </w:t>
      </w:r>
    </w:p>
    <w:p w:rsidR="00935C39" w:rsidRPr="004B735B" w:rsidRDefault="00935C39" w:rsidP="00935C39">
      <w:pPr>
        <w:rPr>
          <w:rStyle w:val="Style13ptBold"/>
          <w:rFonts w:asciiTheme="minorHAnsi" w:hAnsiTheme="minorHAnsi" w:cstheme="minorHAnsi"/>
          <w:b w:val="0"/>
          <w:sz w:val="18"/>
          <w:szCs w:val="18"/>
        </w:rPr>
      </w:pPr>
      <w:r w:rsidRPr="004B735B">
        <w:rPr>
          <w:rStyle w:val="Style13ptBold"/>
          <w:rFonts w:asciiTheme="minorHAnsi" w:hAnsiTheme="minorHAnsi" w:cstheme="minorHAnsi"/>
        </w:rPr>
        <w:t>Tucker 17</w:t>
      </w:r>
      <w:r w:rsidRPr="004B735B">
        <w:rPr>
          <w:rStyle w:val="Style13ptBold"/>
          <w:rFonts w:asciiTheme="minorHAnsi" w:hAnsiTheme="minorHAnsi" w:cstheme="minorHAnsi"/>
          <w:b w:val="0"/>
        </w:rPr>
        <w:t xml:space="preserve"> </w:t>
      </w:r>
      <w:r w:rsidRPr="004B735B">
        <w:rPr>
          <w:rStyle w:val="Style13ptBold"/>
          <w:rFonts w:asciiTheme="minorHAnsi" w:hAnsiTheme="minorHAnsi" w:cstheme="minorHAnsi"/>
          <w:b w:val="0"/>
          <w:sz w:val="18"/>
          <w:szCs w:val="18"/>
        </w:rPr>
        <w:t xml:space="preserve">(Jeffrey A. Tucker, </w:t>
      </w:r>
      <w:r w:rsidRPr="004B735B">
        <w:rPr>
          <w:rFonts w:asciiTheme="minorHAnsi" w:hAnsiTheme="minorHAnsi" w:cstheme="minorHAnsi"/>
          <w:bCs/>
          <w:sz w:val="18"/>
          <w:szCs w:val="18"/>
        </w:rPr>
        <w:t>Director of Content for the </w:t>
      </w:r>
      <w:hyperlink r:id="rId297" w:history="1">
        <w:r w:rsidRPr="004B735B">
          <w:rPr>
            <w:rStyle w:val="Hyperlink"/>
            <w:rFonts w:asciiTheme="minorHAnsi" w:hAnsiTheme="minorHAnsi" w:cstheme="minorHAnsi"/>
            <w:sz w:val="18"/>
            <w:szCs w:val="18"/>
          </w:rPr>
          <w:t>Foundation for Economic Education</w:t>
        </w:r>
      </w:hyperlink>
      <w:r w:rsidRPr="004B735B">
        <w:rPr>
          <w:rFonts w:asciiTheme="minorHAnsi" w:hAnsiTheme="minorHAnsi" w:cstheme="minorHAnsi"/>
          <w:bCs/>
          <w:sz w:val="18"/>
          <w:szCs w:val="18"/>
        </w:rPr>
        <w:t>. He is also Chief Liberty Officer and founder of </w:t>
      </w:r>
      <w:hyperlink r:id="rId298" w:history="1">
        <w:r w:rsidRPr="004B735B">
          <w:rPr>
            <w:rStyle w:val="Hyperlink"/>
            <w:rFonts w:asciiTheme="minorHAnsi" w:hAnsiTheme="minorHAnsi" w:cstheme="minorHAnsi"/>
            <w:sz w:val="18"/>
            <w:szCs w:val="18"/>
          </w:rPr>
          <w:t>Liberty.me</w:t>
        </w:r>
      </w:hyperlink>
      <w:r w:rsidRPr="004B735B">
        <w:rPr>
          <w:rFonts w:asciiTheme="minorHAnsi" w:hAnsiTheme="minorHAnsi" w:cstheme="minorHAnsi"/>
          <w:bCs/>
          <w:sz w:val="18"/>
          <w:szCs w:val="18"/>
        </w:rPr>
        <w:t>, Distinguished Honorary Member of </w:t>
      </w:r>
      <w:hyperlink r:id="rId299" w:history="1">
        <w:r w:rsidRPr="004B735B">
          <w:rPr>
            <w:rStyle w:val="Hyperlink"/>
            <w:rFonts w:asciiTheme="minorHAnsi" w:hAnsiTheme="minorHAnsi" w:cstheme="minorHAnsi"/>
            <w:sz w:val="18"/>
            <w:szCs w:val="18"/>
          </w:rPr>
          <w:t>Mises Brazil</w:t>
        </w:r>
      </w:hyperlink>
      <w:r w:rsidRPr="004B735B">
        <w:rPr>
          <w:rFonts w:asciiTheme="minorHAnsi" w:hAnsiTheme="minorHAnsi" w:cstheme="minorHAnsi"/>
          <w:bCs/>
          <w:sz w:val="18"/>
          <w:szCs w:val="18"/>
        </w:rPr>
        <w:t>, research fellow at the </w:t>
      </w:r>
      <w:hyperlink r:id="rId300" w:history="1">
        <w:r w:rsidRPr="004B735B">
          <w:rPr>
            <w:rStyle w:val="Hyperlink"/>
            <w:rFonts w:asciiTheme="minorHAnsi" w:hAnsiTheme="minorHAnsi" w:cstheme="minorHAnsi"/>
            <w:sz w:val="18"/>
            <w:szCs w:val="18"/>
          </w:rPr>
          <w:t>Acton Institute</w:t>
        </w:r>
      </w:hyperlink>
      <w:r w:rsidRPr="004B735B">
        <w:rPr>
          <w:rFonts w:asciiTheme="minorHAnsi" w:hAnsiTheme="minorHAnsi" w:cstheme="minorHAnsi"/>
          <w:bCs/>
          <w:sz w:val="18"/>
          <w:szCs w:val="18"/>
        </w:rPr>
        <w:t>, policy adviser of the </w:t>
      </w:r>
      <w:hyperlink r:id="rId301" w:history="1">
        <w:r w:rsidRPr="004B735B">
          <w:rPr>
            <w:rStyle w:val="Hyperlink"/>
            <w:rFonts w:asciiTheme="minorHAnsi" w:hAnsiTheme="minorHAnsi" w:cstheme="minorHAnsi"/>
            <w:sz w:val="18"/>
            <w:szCs w:val="18"/>
          </w:rPr>
          <w:t>Heartland Institute</w:t>
        </w:r>
      </w:hyperlink>
      <w:r w:rsidRPr="004B735B">
        <w:rPr>
          <w:rFonts w:asciiTheme="minorHAnsi" w:hAnsiTheme="minorHAnsi" w:cstheme="minorHAnsi"/>
          <w:bCs/>
          <w:sz w:val="18"/>
          <w:szCs w:val="18"/>
        </w:rPr>
        <w:t>, founder of the CryptoCurrency Conference, member of the editorial board of the </w:t>
      </w:r>
      <w:hyperlink r:id="rId302" w:history="1">
        <w:r w:rsidRPr="004B735B">
          <w:rPr>
            <w:rStyle w:val="Hyperlink"/>
            <w:rFonts w:asciiTheme="minorHAnsi" w:hAnsiTheme="minorHAnsi" w:cstheme="minorHAnsi"/>
            <w:sz w:val="18"/>
            <w:szCs w:val="18"/>
          </w:rPr>
          <w:t>Molinari Review</w:t>
        </w:r>
      </w:hyperlink>
      <w:r w:rsidRPr="004B735B">
        <w:rPr>
          <w:rFonts w:asciiTheme="minorHAnsi" w:hAnsiTheme="minorHAnsi" w:cstheme="minorHAnsi"/>
          <w:bCs/>
          <w:sz w:val="18"/>
          <w:szCs w:val="18"/>
        </w:rPr>
        <w:t>, an advisor to the blockchain application builder </w:t>
      </w:r>
      <w:hyperlink r:id="rId303" w:history="1">
        <w:r w:rsidRPr="004B735B">
          <w:rPr>
            <w:rStyle w:val="Hyperlink"/>
            <w:rFonts w:asciiTheme="minorHAnsi" w:hAnsiTheme="minorHAnsi" w:cstheme="minorHAnsi"/>
            <w:sz w:val="18"/>
            <w:szCs w:val="18"/>
          </w:rPr>
          <w:t>Factom</w:t>
        </w:r>
      </w:hyperlink>
      <w:r w:rsidRPr="004B735B">
        <w:rPr>
          <w:rFonts w:asciiTheme="minorHAnsi" w:hAnsiTheme="minorHAnsi" w:cstheme="minorHAnsi"/>
          <w:bCs/>
          <w:sz w:val="18"/>
          <w:szCs w:val="18"/>
        </w:rPr>
        <w:t xml:space="preserve">, and author of five books. He has written 150 introductions to books and many thousands of articles appearing in the scholarly and popular press., 4/27/17, FEE (Foundation for Economic Education), “Trump’s Tax Plan Is Brilliant Politics and Even Better Economics”, </w:t>
      </w:r>
      <w:hyperlink r:id="rId304" w:history="1">
        <w:r w:rsidRPr="004B735B">
          <w:rPr>
            <w:rStyle w:val="Hyperlink"/>
            <w:rFonts w:asciiTheme="minorHAnsi" w:hAnsiTheme="minorHAnsi" w:cstheme="minorHAnsi"/>
            <w:sz w:val="18"/>
            <w:szCs w:val="18"/>
          </w:rPr>
          <w:t>https://fee.org/articles/trump-s-tax-plan-is-brilliant-politics-and-even-better-economics/</w:t>
        </w:r>
      </w:hyperlink>
      <w:r w:rsidRPr="004B735B">
        <w:rPr>
          <w:rFonts w:asciiTheme="minorHAnsi" w:hAnsiTheme="minorHAnsi" w:cstheme="minorHAnsi"/>
          <w:bCs/>
          <w:sz w:val="18"/>
          <w:szCs w:val="18"/>
        </w:rPr>
        <w:t>, akl)</w:t>
      </w:r>
    </w:p>
    <w:p w:rsidR="00935C39" w:rsidRPr="004B735B" w:rsidRDefault="00935C39" w:rsidP="00935C39">
      <w:pPr>
        <w:rPr>
          <w:rFonts w:asciiTheme="minorHAnsi" w:hAnsiTheme="minorHAnsi" w:cstheme="minorHAnsi"/>
          <w:sz w:val="14"/>
        </w:rPr>
      </w:pPr>
      <w:r w:rsidRPr="004B735B">
        <w:rPr>
          <w:rStyle w:val="StyleUnderline"/>
          <w:rFonts w:asciiTheme="minorHAnsi" w:hAnsiTheme="minorHAnsi" w:cstheme="minorHAnsi"/>
        </w:rPr>
        <w:t xml:space="preserve">Donald </w:t>
      </w:r>
      <w:r w:rsidRPr="004B735B">
        <w:rPr>
          <w:rStyle w:val="StyleUnderline"/>
          <w:rFonts w:asciiTheme="minorHAnsi" w:hAnsiTheme="minorHAnsi" w:cstheme="minorHAnsi"/>
          <w:highlight w:val="yellow"/>
        </w:rPr>
        <w:t>Trump’s tax plan seems to mark a new chapter in his presidency</w:t>
      </w:r>
      <w:r w:rsidRPr="004B735B">
        <w:rPr>
          <w:rStyle w:val="StyleUnderline"/>
          <w:rFonts w:asciiTheme="minorHAnsi" w:hAnsiTheme="minorHAnsi" w:cstheme="minorHAnsi"/>
        </w:rPr>
        <w:t xml:space="preserve">, from floundering around with strange and sometimes scary policies (bombings, border closings, saber rattling) to focusing on what actually matters and what can actually make the difference for the American people and the American economy. </w:t>
      </w:r>
      <w:r w:rsidRPr="004B735B">
        <w:rPr>
          <w:rFonts w:asciiTheme="minorHAnsi" w:hAnsiTheme="minorHAnsi" w:cstheme="minorHAnsi"/>
          <w:sz w:val="14"/>
        </w:rPr>
        <w:t xml:space="preserve">Under Trump's plan, </w:t>
      </w:r>
      <w:r w:rsidRPr="004B735B">
        <w:rPr>
          <w:rStyle w:val="StyleUnderline"/>
          <w:rFonts w:asciiTheme="minorHAnsi" w:hAnsiTheme="minorHAnsi" w:cstheme="minorHAnsi"/>
          <w:highlight w:val="yellow"/>
        </w:rPr>
        <w:t>taxes on corporate profits go from 35% to 15%.</w:t>
      </w:r>
      <w:r w:rsidRPr="004B735B">
        <w:rPr>
          <w:rStyle w:val="StyleUnderline"/>
          <w:rFonts w:asciiTheme="minorHAnsi" w:hAnsiTheme="minorHAnsi" w:cstheme="minorHAnsi"/>
        </w:rPr>
        <w:t xml:space="preserve"> They should be zero (like the Bahamas), but </w:t>
      </w:r>
      <w:r w:rsidRPr="004B735B">
        <w:rPr>
          <w:rStyle w:val="StyleUnderline"/>
          <w:rFonts w:asciiTheme="minorHAnsi" w:hAnsiTheme="minorHAnsi" w:cstheme="minorHAnsi"/>
          <w:highlight w:val="yellow"/>
        </w:rPr>
        <w:t>this is a good start</w:t>
      </w:r>
      <w:r w:rsidRPr="004B735B">
        <w:rPr>
          <w:rFonts w:asciiTheme="minorHAnsi" w:hAnsiTheme="minorHAnsi" w:cstheme="minorHAnsi"/>
          <w:sz w:val="14"/>
        </w:rPr>
        <w:t xml:space="preserve">. Taxes on capital gains go from 23.8% to 20%. Again, it should be zero (as with New Zealand), but it is a start. Rates for all individuals are lowered to three: 10%, 25%, and 35%. The standard deduction for individuals is doubled (politically brilliant). The estate tax and the alternative minimum tax is gone. Popular deductions for charitable giving and mortgage interest are preserved. The hare-brained idea of a “border adjustment tax” is toast. </w:t>
      </w:r>
      <w:r w:rsidRPr="004B735B">
        <w:rPr>
          <w:rStyle w:val="StyleUnderline"/>
          <w:rFonts w:asciiTheme="minorHAnsi" w:hAnsiTheme="minorHAnsi" w:cstheme="minorHAnsi"/>
          <w:highlight w:val="yellow"/>
        </w:rPr>
        <w:t>All of this is wonderful</w:t>
      </w:r>
      <w:r w:rsidRPr="004B735B">
        <w:rPr>
          <w:rStyle w:val="StyleUnderline"/>
          <w:rFonts w:asciiTheme="minorHAnsi" w:hAnsiTheme="minorHAnsi" w:cstheme="minorHAnsi"/>
        </w:rPr>
        <w:t xml:space="preserve">, but </w:t>
      </w:r>
      <w:r w:rsidRPr="004B735B">
        <w:rPr>
          <w:rStyle w:val="StyleUnderline"/>
          <w:rFonts w:asciiTheme="minorHAnsi" w:hAnsiTheme="minorHAnsi" w:cstheme="minorHAnsi"/>
          <w:highlight w:val="yellow"/>
        </w:rPr>
        <w:t>the shining light</w:t>
      </w:r>
      <w:r w:rsidRPr="004B735B">
        <w:rPr>
          <w:rStyle w:val="StyleUnderline"/>
          <w:rFonts w:asciiTheme="minorHAnsi" w:hAnsiTheme="minorHAnsi" w:cstheme="minorHAnsi"/>
        </w:rPr>
        <w:t xml:space="preserve"> of this plan </w:t>
      </w:r>
      <w:r w:rsidRPr="004B735B">
        <w:rPr>
          <w:rStyle w:val="StyleUnderline"/>
          <w:rFonts w:asciiTheme="minorHAnsi" w:hAnsiTheme="minorHAnsi" w:cstheme="minorHAnsi"/>
          <w:highlight w:val="yellow"/>
        </w:rPr>
        <w:t>is the</w:t>
      </w:r>
      <w:r w:rsidRPr="004B735B">
        <w:rPr>
          <w:rStyle w:val="StyleUnderline"/>
          <w:rFonts w:asciiTheme="minorHAnsi" w:hAnsiTheme="minorHAnsi" w:cstheme="minorHAnsi"/>
        </w:rPr>
        <w:t xml:space="preserve"> dramatic </w:t>
      </w:r>
      <w:r w:rsidRPr="004B735B">
        <w:rPr>
          <w:rStyle w:val="StyleUnderline"/>
          <w:rFonts w:asciiTheme="minorHAnsi" w:hAnsiTheme="minorHAnsi" w:cstheme="minorHAnsi"/>
          <w:highlight w:val="yellow"/>
        </w:rPr>
        <w:t>reduction in taxes on corporate profits</w:t>
      </w:r>
      <w:r w:rsidRPr="004B735B">
        <w:rPr>
          <w:rFonts w:asciiTheme="minorHAnsi" w:hAnsiTheme="minorHAnsi" w:cstheme="minorHAnsi"/>
          <w:sz w:val="14"/>
        </w:rPr>
        <w:t xml:space="preserve">. The economics of this are based on a simple but profoundly true insight. </w:t>
      </w:r>
      <w:r w:rsidRPr="004B735B">
        <w:rPr>
          <w:rStyle w:val="StyleUnderline"/>
          <w:rFonts w:asciiTheme="minorHAnsi" w:hAnsiTheme="minorHAnsi" w:cstheme="minorHAnsi"/>
        </w:rPr>
        <w:t xml:space="preserve">Economic </w:t>
      </w:r>
      <w:r w:rsidRPr="004B735B">
        <w:rPr>
          <w:rStyle w:val="StyleUnderline"/>
          <w:rFonts w:asciiTheme="minorHAnsi" w:hAnsiTheme="minorHAnsi" w:cstheme="minorHAnsi"/>
          <w:highlight w:val="yellow"/>
        </w:rPr>
        <w:t>growth is the key to a good society</w:t>
      </w:r>
      <w:r w:rsidRPr="004B735B">
        <w:rPr>
          <w:rStyle w:val="StyleUnderline"/>
          <w:rFonts w:asciiTheme="minorHAnsi" w:hAnsiTheme="minorHAnsi" w:cstheme="minorHAnsi"/>
        </w:rPr>
        <w:t>. This is where good jobs come from. This is how technology improves. This is what gives everyone a brighter outlook on life. If you can imagine that your tomorrow will be more prosperous and flourishing than today, your life seems to be on track. Where does economic growth come from? For decades dating back perhaps a hundred-plus years, people imagined that it could come from government programs and policy manipulation</w:t>
      </w:r>
      <w:r w:rsidRPr="004B735B">
        <w:rPr>
          <w:rFonts w:asciiTheme="minorHAnsi" w:hAnsiTheme="minorHAnsi" w:cstheme="minorHAnsi"/>
          <w:sz w:val="14"/>
        </w:rPr>
        <w:t xml:space="preserve">. Surely there are some levers somewhere in the center of power that can cause this thing we call economic growth. We just need solid experts with power, resources, and intelligence to manage the system. This turns out to be entirely wrong. It hasn’t worked. Since 2008, </w:t>
      </w:r>
      <w:r w:rsidRPr="004B735B">
        <w:rPr>
          <w:rStyle w:val="StyleUnderline"/>
          <w:rFonts w:asciiTheme="minorHAnsi" w:hAnsiTheme="minorHAnsi" w:cstheme="minorHAnsi"/>
          <w:highlight w:val="yellow"/>
        </w:rPr>
        <w:t>government has tried to mastermind an economic recovery</w:t>
      </w:r>
      <w:r w:rsidRPr="004B735B">
        <w:rPr>
          <w:rFonts w:asciiTheme="minorHAnsi" w:hAnsiTheme="minorHAnsi" w:cstheme="minorHAnsi"/>
          <w:sz w:val="14"/>
        </w:rPr>
        <w:t xml:space="preserve">. It has floundered. We are coming up on a full decade of this nonsense with economic growth barely crawling along. We are surviving, not thriving, and income growth, capital formation, and entrepreneurial opportunity restricted and punished at every turn. </w:t>
      </w:r>
      <w:r w:rsidRPr="004B735B">
        <w:rPr>
          <w:rStyle w:val="StyleUnderline"/>
          <w:rFonts w:asciiTheme="minorHAnsi" w:hAnsiTheme="minorHAnsi" w:cstheme="minorHAnsi"/>
          <w:highlight w:val="yellow"/>
        </w:rPr>
        <w:t>The Trump tax plan is rooted in a much better idea</w:t>
      </w:r>
      <w:r w:rsidRPr="004B735B">
        <w:rPr>
          <w:rStyle w:val="StyleUnderline"/>
          <w:rFonts w:asciiTheme="minorHAnsi" w:hAnsiTheme="minorHAnsi" w:cstheme="minorHAnsi"/>
        </w:rPr>
        <w:t xml:space="preserve">. Economic </w:t>
      </w:r>
      <w:r w:rsidRPr="004B735B">
        <w:rPr>
          <w:rStyle w:val="StyleUnderline"/>
          <w:rFonts w:asciiTheme="minorHAnsi" w:hAnsiTheme="minorHAnsi" w:cstheme="minorHAnsi"/>
          <w:highlight w:val="yellow"/>
        </w:rPr>
        <w:t>growth must come from the private sector</w:t>
      </w:r>
      <w:r w:rsidRPr="004B735B">
        <w:rPr>
          <w:rFonts w:asciiTheme="minorHAnsi" w:hAnsiTheme="minorHAnsi" w:cstheme="minorHAnsi"/>
          <w:sz w:val="14"/>
        </w:rPr>
        <w:t xml:space="preserve">. It must come from investment in private capital. The owners of this capital who are doing well and earn profits should be allowed to keep them and invest them. This creates new job opportunities. It allows for more complex production strategies. It expands the division of labor. The crucial institution here is capital. Sorry, anti-capitalists. It’s just true. Capital can be defined as the produced goods for production, not consumption. It is making things for the purpose of making other things. Think about it. Without capital, you can still have markets, creativity, hard work, enterprise. But so long as you have an absence of capital, you are forever floundering around just working to make and sell things for consumption. This is called living hand to mouth. Without capital, and the private ownership of capital, and security over your property rights, you can’t have economic growth. You can’t have complex production. You can’t raise wages. You can’t live a better life. Every tax on capital, capital formation, capital accumulation, and business profit reduces the security of property rights over capital. This is a sure way to attack economic growth at its source. And this is precisely what American policy has done. The rest of the world has been wising up about this, reducing taxes on capital for the last 15 years. But the US has languished in the mythology of the past, regarding capital not as a font of prosperity but rather a fund of stagnant resources to be pillaged by planners in government. It is not surprising that this strategy results in slow growth and even permanent recession. I have no regression to present to you but this much I can say out of experience and intuition. </w:t>
      </w:r>
      <w:r w:rsidRPr="004B735B">
        <w:rPr>
          <w:rStyle w:val="StyleUnderline"/>
          <w:rFonts w:asciiTheme="minorHAnsi" w:hAnsiTheme="minorHAnsi" w:cstheme="minorHAnsi"/>
        </w:rPr>
        <w:t>If this tax plan goes through, the entire class of entrepreneurs, investors, and merchants will receiving a loud signal: this country is safe for you to realize your dreams and make the dreams of others come true</w:t>
      </w:r>
      <w:r w:rsidRPr="004B735B">
        <w:rPr>
          <w:rFonts w:asciiTheme="minorHAnsi" w:hAnsiTheme="minorHAnsi" w:cstheme="minorHAnsi"/>
          <w:sz w:val="14"/>
        </w:rPr>
        <w:t xml:space="preserve">. It wouldn’t surprise me to see GDP growth go from an anemic 1-2% to reach 4% and higher in one year. </w:t>
      </w:r>
      <w:r w:rsidRPr="004B735B">
        <w:rPr>
          <w:rStyle w:val="StyleUnderline"/>
          <w:rFonts w:asciiTheme="minorHAnsi" w:hAnsiTheme="minorHAnsi" w:cstheme="minorHAnsi"/>
          <w:highlight w:val="yellow"/>
        </w:rPr>
        <w:t>There is so much</w:t>
      </w:r>
      <w:r w:rsidRPr="004B735B">
        <w:rPr>
          <w:rStyle w:val="StyleUnderline"/>
          <w:rFonts w:asciiTheme="minorHAnsi" w:hAnsiTheme="minorHAnsi" w:cstheme="minorHAnsi"/>
        </w:rPr>
        <w:t xml:space="preserve"> pent-up </w:t>
      </w:r>
      <w:r w:rsidRPr="004B735B">
        <w:rPr>
          <w:rStyle w:val="StyleUnderline"/>
          <w:rFonts w:asciiTheme="minorHAnsi" w:hAnsiTheme="minorHAnsi" w:cstheme="minorHAnsi"/>
          <w:highlight w:val="yellow"/>
        </w:rPr>
        <w:t>energy</w:t>
      </w:r>
      <w:r w:rsidRPr="004B735B">
        <w:rPr>
          <w:rStyle w:val="StyleUnderline"/>
          <w:rFonts w:asciiTheme="minorHAnsi" w:hAnsiTheme="minorHAnsi" w:cstheme="minorHAnsi"/>
        </w:rPr>
        <w:t xml:space="preserve"> in this country. </w:t>
      </w:r>
      <w:r w:rsidRPr="004B735B">
        <w:rPr>
          <w:rStyle w:val="StyleUnderline"/>
          <w:rFonts w:asciiTheme="minorHAnsi" w:hAnsiTheme="minorHAnsi" w:cstheme="minorHAnsi"/>
          <w:highlight w:val="yellow"/>
        </w:rPr>
        <w:t>This tax cut will unleash it</w:t>
      </w:r>
      <w:r w:rsidRPr="004B735B">
        <w:rPr>
          <w:rStyle w:val="StyleUnderline"/>
          <w:rFonts w:asciiTheme="minorHAnsi" w:hAnsiTheme="minorHAnsi" w:cstheme="minorHAnsi"/>
        </w:rPr>
        <w:t xml:space="preserve">. And </w:t>
      </w:r>
      <w:r w:rsidRPr="004B735B">
        <w:rPr>
          <w:rStyle w:val="StyleUnderline"/>
          <w:rFonts w:asciiTheme="minorHAnsi" w:hAnsiTheme="minorHAnsi" w:cstheme="minorHAnsi"/>
          <w:highlight w:val="yellow"/>
        </w:rPr>
        <w:t>think what it means for the</w:t>
      </w:r>
      <w:r w:rsidRPr="004B735B">
        <w:rPr>
          <w:rStyle w:val="StyleUnderline"/>
          <w:rFonts w:asciiTheme="minorHAnsi" w:hAnsiTheme="minorHAnsi" w:cstheme="minorHAnsi"/>
        </w:rPr>
        <w:t xml:space="preserve"> </w:t>
      </w:r>
      <w:r w:rsidRPr="004B735B">
        <w:rPr>
          <w:rStyle w:val="StyleUnderline"/>
          <w:rFonts w:asciiTheme="minorHAnsi" w:hAnsiTheme="minorHAnsi" w:cstheme="minorHAnsi"/>
          <w:highlight w:val="yellow"/>
        </w:rPr>
        <w:t>next</w:t>
      </w:r>
      <w:r w:rsidRPr="004B735B">
        <w:rPr>
          <w:rStyle w:val="StyleUnderline"/>
          <w:rFonts w:asciiTheme="minorHAnsi" w:hAnsiTheme="minorHAnsi" w:cstheme="minorHAnsi"/>
        </w:rPr>
        <w:t xml:space="preserve"> recession or financial </w:t>
      </w:r>
      <w:r w:rsidRPr="004B735B">
        <w:rPr>
          <w:rStyle w:val="StyleUnderline"/>
          <w:rFonts w:asciiTheme="minorHAnsi" w:hAnsiTheme="minorHAnsi" w:cstheme="minorHAnsi"/>
          <w:highlight w:val="yellow"/>
        </w:rPr>
        <w:t>crisis. It prepares the entire country to weather such an event better than we otherwise would</w:t>
      </w:r>
      <w:r w:rsidRPr="004B735B">
        <w:rPr>
          <w:rFonts w:asciiTheme="minorHAnsi" w:hAnsiTheme="minorHAnsi" w:cstheme="minorHAnsi"/>
          <w:sz w:val="14"/>
        </w:rPr>
        <w:t xml:space="preserve">. The beauty of unleashing the power of private capital is that the brilliant results will always be surprising. We don’t know what kind of experimentation in investment and business expansion this will create. This is the nature of a capitalist economy rooted in the freedom of enterprise. It defies our every expectation. No model can forecast with precision the range of results here. We only know that good things will come. Now, of course, the </w:t>
      </w:r>
      <w:r w:rsidRPr="004B735B">
        <w:rPr>
          <w:rStyle w:val="StyleUnderline"/>
          <w:rFonts w:asciiTheme="minorHAnsi" w:hAnsiTheme="minorHAnsi" w:cstheme="minorHAnsi"/>
          <w:highlight w:val="yellow"/>
        </w:rPr>
        <w:t>opponents will talk of the deficit and the national debt</w:t>
      </w:r>
      <w:r w:rsidRPr="004B735B">
        <w:rPr>
          <w:rFonts w:asciiTheme="minorHAnsi" w:hAnsiTheme="minorHAnsi" w:cstheme="minorHAnsi"/>
          <w:sz w:val="14"/>
        </w:rPr>
        <w:t xml:space="preserve">. What about the lost revenue? The problem is that </w:t>
      </w:r>
      <w:r w:rsidRPr="004B735B">
        <w:rPr>
          <w:rStyle w:val="StyleUnderline"/>
          <w:rFonts w:asciiTheme="minorHAnsi" w:hAnsiTheme="minorHAnsi" w:cstheme="minorHAnsi"/>
        </w:rPr>
        <w:t>every revenue forecast is based on a static model. But an economy rooted in capital formation is not a static one</w:t>
      </w:r>
      <w:r w:rsidRPr="004B735B">
        <w:rPr>
          <w:rFonts w:asciiTheme="minorHAnsi" w:hAnsiTheme="minorHAnsi" w:cstheme="minorHAnsi"/>
          <w:sz w:val="14"/>
        </w:rPr>
        <w:t xml:space="preserve">. It is entirely possible that new profits and business expansion will produce even more revenue, even if it is taxed at a lower rate. </w:t>
      </w:r>
      <w:r w:rsidRPr="004B735B">
        <w:rPr>
          <w:rStyle w:val="StyleUnderline"/>
          <w:rFonts w:asciiTheme="minorHAnsi" w:hAnsiTheme="minorHAnsi" w:cstheme="minorHAnsi"/>
          <w:highlight w:val="yellow"/>
        </w:rPr>
        <w:t>If you want to cut the deficit, there is only one way: cut spending</w:t>
      </w:r>
      <w:r w:rsidRPr="004B735B">
        <w:rPr>
          <w:rFonts w:asciiTheme="minorHAnsi" w:hAnsiTheme="minorHAnsi" w:cstheme="minorHAnsi"/>
          <w:sz w:val="14"/>
        </w:rPr>
        <w:t>. I see no evidence that either party wants to do this. Too bad. This should change. But it is both economically stupid and morally unsound to attempt to balance the budget on the backs of taxpayers. Letting people keep more of what they earn is the right thing to do, regardless of government’s fiscal problems. In the meantime, these pious incantations of the word "deficit, deficit, deficit," should be seen for what they are: excuses to continue to loot people of their just earnings. Already the opponents of this plan are kvetching in the predictable way. This is a tax cut for the rich! Well, yes, and that’s good. Rich capitalists – sorry for yet another hard truth – are society’s benefactors. But you know why this line of attack isn’t going to work this time? Take a look at the standard deduction change. It is doubled. Not a single middle-class taxpayer is unaware of what this means. This is because they are profoundly aware of how the tax system works. If you take the standard deduction from $6,200 to $15,000, that means people are going to keep far more of their own money. There is not a single taxpayer in this country who will not welcome that. T</w:t>
      </w:r>
      <w:r w:rsidRPr="004B735B">
        <w:rPr>
          <w:rStyle w:val="StyleUnderline"/>
          <w:rFonts w:asciiTheme="minorHAnsi" w:hAnsiTheme="minorHAnsi" w:cstheme="minorHAnsi"/>
        </w:rPr>
        <w:t>his is why it strikes me as crazy for Democrats to inveigh against this plan. Doing so only cements their reputation as the party of pillage</w:t>
      </w:r>
      <w:r w:rsidRPr="004B735B">
        <w:rPr>
          <w:rFonts w:asciiTheme="minorHAnsi" w:hAnsiTheme="minorHAnsi" w:cstheme="minorHAnsi"/>
          <w:sz w:val="14"/>
        </w:rPr>
        <w:t xml:space="preserve">. Do they really want the United States to be outcompeted by every other nation in the OECD? What they should do is rally behind this, forgetting all the ridiculous pieties about the deficit and the rich and so on. Do they favor the interests of the American people are not? </w:t>
      </w:r>
      <w:r w:rsidRPr="004B735B">
        <w:rPr>
          <w:rStyle w:val="StyleUnderline"/>
          <w:rFonts w:asciiTheme="minorHAnsi" w:hAnsiTheme="minorHAnsi" w:cstheme="minorHAnsi"/>
          <w:highlight w:val="yellow"/>
        </w:rPr>
        <w:t>It’s</w:t>
      </w:r>
      <w:r w:rsidRPr="004B735B">
        <w:rPr>
          <w:rStyle w:val="StyleUnderline"/>
          <w:rFonts w:asciiTheme="minorHAnsi" w:hAnsiTheme="minorHAnsi" w:cstheme="minorHAnsi"/>
        </w:rPr>
        <w:t xml:space="preserve"> also </w:t>
      </w:r>
      <w:r w:rsidRPr="004B735B">
        <w:rPr>
          <w:rStyle w:val="StyleUnderline"/>
          <w:rFonts w:asciiTheme="minorHAnsi" w:hAnsiTheme="minorHAnsi" w:cstheme="minorHAnsi"/>
          <w:highlight w:val="yellow"/>
        </w:rPr>
        <w:t>fantastic politics to retain the deductions for charitable giving and mortgage interest</w:t>
      </w:r>
      <w:r w:rsidRPr="004B735B">
        <w:rPr>
          <w:rFonts w:asciiTheme="minorHAnsi" w:hAnsiTheme="minorHAnsi" w:cstheme="minorHAnsi"/>
          <w:sz w:val="14"/>
        </w:rPr>
        <w:t xml:space="preserve">. These are popular for a reason. They are two of the only ways that average people can save on their tax bill. It always pained me when the GOP would propose a “flat tax” that eliminated these provisions. People are very aware: taking away an existing tax break is a terrible foreshadowing of bad things to come. So this Trump plan dispenses with all that. Good. As for compliance costs of the current system, the elimination of the Alternative Minimum Tax will do worlds of good. </w:t>
      </w:r>
      <w:r w:rsidRPr="004B735B">
        <w:rPr>
          <w:rStyle w:val="StyleUnderline"/>
          <w:rFonts w:asciiTheme="minorHAnsi" w:hAnsiTheme="minorHAnsi" w:cstheme="minorHAnsi"/>
          <w:highlight w:val="yellow"/>
        </w:rPr>
        <w:t>What I love most about this plan is its real-world economic foundation</w:t>
      </w:r>
      <w:r w:rsidRPr="004B735B">
        <w:rPr>
          <w:rStyle w:val="StyleUnderline"/>
          <w:rFonts w:asciiTheme="minorHAnsi" w:hAnsiTheme="minorHAnsi" w:cstheme="minorHAnsi"/>
        </w:rPr>
        <w:t xml:space="preserve">. It embraces a truth that so many want to avoid. If you want jobs, rising wages, and economic growth, you have to stop the war on capital. You have to go the other way. </w:t>
      </w:r>
      <w:r w:rsidRPr="004B735B">
        <w:rPr>
          <w:rStyle w:val="StyleUnderline"/>
          <w:rFonts w:asciiTheme="minorHAnsi" w:hAnsiTheme="minorHAnsi" w:cstheme="minorHAnsi"/>
          <w:highlight w:val="yellow"/>
        </w:rPr>
        <w:t>You need to celebrate</w:t>
      </w:r>
      <w:r w:rsidRPr="004B735B">
        <w:rPr>
          <w:rStyle w:val="StyleUnderline"/>
          <w:rFonts w:asciiTheme="minorHAnsi" w:hAnsiTheme="minorHAnsi" w:cstheme="minorHAnsi"/>
        </w:rPr>
        <w:t xml:space="preserve"> capital and allow rewards to flow to </w:t>
      </w:r>
      <w:r w:rsidRPr="004B735B">
        <w:rPr>
          <w:rStyle w:val="StyleUnderline"/>
          <w:rFonts w:asciiTheme="minorHAnsi" w:hAnsiTheme="minorHAnsi" w:cstheme="minorHAnsi"/>
          <w:highlight w:val="yellow"/>
        </w:rPr>
        <w:t>those who are driving forward economic progress</w:t>
      </w:r>
      <w:r w:rsidRPr="004B735B">
        <w:rPr>
          <w:rStyle w:val="StyleUnderline"/>
          <w:rFonts w:asciiTheme="minorHAnsi" w:hAnsiTheme="minorHAnsi" w:cstheme="minorHAnsi"/>
        </w:rPr>
        <w:t xml:space="preserve">. </w:t>
      </w:r>
      <w:r w:rsidRPr="004B735B">
        <w:rPr>
          <w:rFonts w:asciiTheme="minorHAnsi" w:hAnsiTheme="minorHAnsi" w:cstheme="minorHAnsi"/>
          <w:sz w:val="14"/>
        </w:rPr>
        <w:t>It’s a simple but brilliant point. Finally, we’ve got a tax proposal that embraces it.</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Trump’s tax plan </w:t>
      </w:r>
      <w:r w:rsidRPr="004B735B">
        <w:rPr>
          <w:rFonts w:asciiTheme="minorHAnsi" w:hAnsiTheme="minorHAnsi" w:cstheme="minorHAnsi"/>
          <w:u w:val="single"/>
        </w:rPr>
        <w:t>reinvigorates</w:t>
      </w:r>
      <w:r w:rsidRPr="004B735B">
        <w:rPr>
          <w:rFonts w:asciiTheme="minorHAnsi" w:hAnsiTheme="minorHAnsi" w:cstheme="minorHAnsi"/>
        </w:rPr>
        <w:t xml:space="preserve"> the economy.</w:t>
      </w:r>
    </w:p>
    <w:p w:rsidR="00935C39" w:rsidRPr="004B735B" w:rsidRDefault="00935C39" w:rsidP="00935C39">
      <w:pPr>
        <w:rPr>
          <w:rFonts w:asciiTheme="minorHAnsi" w:hAnsiTheme="minorHAnsi" w:cstheme="minorHAnsi"/>
          <w:bCs/>
        </w:rPr>
      </w:pPr>
      <w:r w:rsidRPr="004B735B">
        <w:rPr>
          <w:rStyle w:val="Style13ptBold"/>
          <w:rFonts w:asciiTheme="minorHAnsi" w:hAnsiTheme="minorHAnsi" w:cstheme="minorHAnsi"/>
        </w:rPr>
        <w:t>Hendrie ’17</w:t>
      </w:r>
      <w:r w:rsidRPr="004B735B">
        <w:rPr>
          <w:rFonts w:asciiTheme="minorHAnsi" w:hAnsiTheme="minorHAnsi" w:cstheme="minorHAnsi"/>
        </w:rPr>
        <w:t xml:space="preserve"> </w:t>
      </w:r>
      <w:r w:rsidRPr="004B735B">
        <w:rPr>
          <w:rFonts w:asciiTheme="minorHAnsi" w:hAnsiTheme="minorHAnsi" w:cstheme="minorHAnsi"/>
          <w:sz w:val="16"/>
          <w:szCs w:val="16"/>
        </w:rPr>
        <w:t>(Alex; 6/7/2017; director of tax policy at Americans for Tax Reform, a non-profit group and opinion contributor to The Hill; “</w:t>
      </w:r>
      <w:r w:rsidRPr="004B735B">
        <w:rPr>
          <w:rFonts w:asciiTheme="minorHAnsi" w:hAnsiTheme="minorHAnsi" w:cstheme="minorHAnsi"/>
          <w:bCs/>
          <w:sz w:val="16"/>
          <w:szCs w:val="16"/>
        </w:rPr>
        <w:t>Trump's tax plan is the right approach to reinvigorating the economy,” http://thehill.com/blogs/pundits-blog/economy-budget/336594-trumps-tax-plan-is-the-right-approach-to-reinvigorating-the;</w:t>
      </w:r>
      <w:r w:rsidRPr="004B735B">
        <w:rPr>
          <w:rFonts w:asciiTheme="minorHAnsi" w:hAnsiTheme="minorHAnsi" w:cstheme="minorHAnsi"/>
          <w:b/>
          <w:bCs/>
          <w:sz w:val="16"/>
          <w:szCs w:val="16"/>
        </w:rPr>
        <w:t xml:space="preserve"> </w:t>
      </w:r>
      <w:r w:rsidRPr="004B735B">
        <w:rPr>
          <w:rFonts w:asciiTheme="minorHAnsi" w:hAnsiTheme="minorHAnsi" w:cstheme="minorHAnsi"/>
          <w:bCs/>
          <w:sz w:val="16"/>
          <w:szCs w:val="16"/>
        </w:rPr>
        <w:t>Date Accessed: 6/25/2017; DS)</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 xml:space="preserve">Last month, President </w:t>
      </w:r>
      <w:r w:rsidRPr="004B735B">
        <w:rPr>
          <w:rFonts w:asciiTheme="minorHAnsi" w:hAnsiTheme="minorHAnsi" w:cstheme="minorHAnsi"/>
          <w:u w:val="single"/>
        </w:rPr>
        <w:t xml:space="preserve">Trump released a set of tax reform principles that serve as an </w:t>
      </w:r>
      <w:r w:rsidRPr="004B735B">
        <w:rPr>
          <w:rFonts w:asciiTheme="minorHAnsi" w:hAnsiTheme="minorHAnsi" w:cstheme="minorHAnsi"/>
          <w:b/>
          <w:u w:val="single"/>
        </w:rPr>
        <w:t>excellent first blueprint</w:t>
      </w:r>
      <w:r w:rsidRPr="004B735B">
        <w:rPr>
          <w:rFonts w:asciiTheme="minorHAnsi" w:hAnsiTheme="minorHAnsi" w:cstheme="minorHAnsi"/>
          <w:u w:val="single"/>
        </w:rPr>
        <w:t xml:space="preserve"> toward enacting pro-growth reform. The plan to lower the tax rate for all businesses to 15 percent</w:t>
      </w:r>
      <w:r w:rsidRPr="004B735B">
        <w:rPr>
          <w:rFonts w:asciiTheme="minorHAnsi" w:hAnsiTheme="minorHAnsi" w:cstheme="minorHAnsi"/>
          <w:sz w:val="16"/>
        </w:rPr>
        <w:t xml:space="preserve"> and enact a modern, territorial system of taxation </w:t>
      </w:r>
      <w:r w:rsidRPr="004B735B">
        <w:rPr>
          <w:rFonts w:asciiTheme="minorHAnsi" w:hAnsiTheme="minorHAnsi" w:cstheme="minorHAnsi"/>
          <w:u w:val="single"/>
        </w:rPr>
        <w:t xml:space="preserve">would </w:t>
      </w:r>
      <w:r w:rsidRPr="004B735B">
        <w:rPr>
          <w:rFonts w:asciiTheme="minorHAnsi" w:hAnsiTheme="minorHAnsi" w:cstheme="minorHAnsi"/>
          <w:b/>
          <w:u w:val="single"/>
        </w:rPr>
        <w:t>help to reinvigorate</w:t>
      </w:r>
      <w:r w:rsidRPr="004B735B">
        <w:rPr>
          <w:rFonts w:asciiTheme="minorHAnsi" w:hAnsiTheme="minorHAnsi" w:cstheme="minorHAnsi"/>
          <w:u w:val="single"/>
        </w:rPr>
        <w:t xml:space="preserve"> the economy and </w:t>
      </w:r>
      <w:r w:rsidRPr="004B735B">
        <w:rPr>
          <w:rFonts w:asciiTheme="minorHAnsi" w:hAnsiTheme="minorHAnsi" w:cstheme="minorHAnsi"/>
          <w:b/>
          <w:u w:val="single"/>
        </w:rPr>
        <w:t>serve as a catalyst</w:t>
      </w:r>
      <w:r w:rsidRPr="004B735B">
        <w:rPr>
          <w:rFonts w:asciiTheme="minorHAnsi" w:hAnsiTheme="minorHAnsi" w:cstheme="minorHAnsi"/>
          <w:u w:val="single"/>
        </w:rPr>
        <w:t xml:space="preserve"> for reaching three percent economic growth</w:t>
      </w:r>
      <w:r w:rsidRPr="004B735B">
        <w:rPr>
          <w:rFonts w:asciiTheme="minorHAnsi" w:hAnsiTheme="minorHAnsi" w:cstheme="minorHAnsi"/>
          <w:sz w:val="16"/>
        </w:rPr>
        <w:t xml:space="preserve">, as the president has promised. The plan will also lead to a simpler tax code and lower the tax burden for middle class families by doubling the standard deduction to $12,000 for an individual ($24,000 for a family), reducing the number of brackets to three, and consolidating or eliminating existing tax credits. </w:t>
      </w:r>
      <w:r w:rsidRPr="004B735B">
        <w:rPr>
          <w:rFonts w:asciiTheme="minorHAnsi" w:hAnsiTheme="minorHAnsi" w:cstheme="minorHAnsi"/>
          <w:u w:val="single"/>
        </w:rPr>
        <w:t xml:space="preserve">Each of these proposals are </w:t>
      </w:r>
      <w:r w:rsidRPr="004B735B">
        <w:rPr>
          <w:rFonts w:asciiTheme="minorHAnsi" w:hAnsiTheme="minorHAnsi" w:cstheme="minorHAnsi"/>
          <w:b/>
          <w:u w:val="single"/>
        </w:rPr>
        <w:t>undeniably pro-growth</w:t>
      </w:r>
      <w:r w:rsidRPr="004B735B">
        <w:rPr>
          <w:rFonts w:asciiTheme="minorHAnsi" w:hAnsiTheme="minorHAnsi" w:cstheme="minorHAnsi"/>
          <w:u w:val="single"/>
        </w:rPr>
        <w:t>, however the plan can be improved by converting the business tax to a consumption based “cash-flow” model that increase investment incentives and reduces distortions</w:t>
      </w:r>
      <w:r w:rsidRPr="004B735B">
        <w:rPr>
          <w:rFonts w:asciiTheme="minorHAnsi" w:hAnsiTheme="minorHAnsi" w:cstheme="minorHAnsi"/>
          <w:sz w:val="16"/>
        </w:rPr>
        <w:t xml:space="preserve">. In addition, tax reform must be permanent so that </w:t>
      </w:r>
      <w:r w:rsidRPr="004B735B">
        <w:rPr>
          <w:rFonts w:asciiTheme="minorHAnsi" w:hAnsiTheme="minorHAnsi" w:cstheme="minorHAnsi"/>
          <w:u w:val="single"/>
        </w:rPr>
        <w:t xml:space="preserve">businesses have the certainty to make </w:t>
      </w:r>
      <w:r w:rsidRPr="004B735B">
        <w:rPr>
          <w:rFonts w:asciiTheme="minorHAnsi" w:hAnsiTheme="minorHAnsi" w:cstheme="minorHAnsi"/>
          <w:b/>
          <w:u w:val="single"/>
        </w:rPr>
        <w:t>long-term decisions</w:t>
      </w:r>
      <w:r w:rsidRPr="004B735B">
        <w:rPr>
          <w:rFonts w:asciiTheme="minorHAnsi" w:hAnsiTheme="minorHAnsi" w:cstheme="minorHAnsi"/>
          <w:u w:val="single"/>
        </w:rPr>
        <w:t xml:space="preserve"> that allow the economy to grow</w:t>
      </w:r>
      <w:r w:rsidRPr="004B735B">
        <w:rPr>
          <w:rFonts w:asciiTheme="minorHAnsi" w:hAnsiTheme="minorHAnsi" w:cstheme="minorHAnsi"/>
          <w:sz w:val="16"/>
        </w:rPr>
        <w:t xml:space="preserve">. Ensuring both of these concepts are in a tax reform package are crucial to meeting Trump’s three goals of tax reform - growing the economy, simplifying the tax code, and encouraging businesses competitiveness and innovation. </w:t>
      </w:r>
      <w:r w:rsidRPr="004B735B">
        <w:rPr>
          <w:rFonts w:asciiTheme="minorHAnsi" w:hAnsiTheme="minorHAnsi" w:cstheme="minorHAnsi"/>
          <w:u w:val="single"/>
        </w:rPr>
        <w:t xml:space="preserve">The Trump plan is already a </w:t>
      </w:r>
      <w:r w:rsidRPr="004B735B">
        <w:rPr>
          <w:rFonts w:asciiTheme="minorHAnsi" w:hAnsiTheme="minorHAnsi" w:cstheme="minorHAnsi"/>
          <w:b/>
          <w:u w:val="single"/>
        </w:rPr>
        <w:t>great first step</w:t>
      </w:r>
      <w:r w:rsidRPr="004B735B">
        <w:rPr>
          <w:rFonts w:asciiTheme="minorHAnsi" w:hAnsiTheme="minorHAnsi" w:cstheme="minorHAnsi"/>
          <w:u w:val="single"/>
        </w:rPr>
        <w:t xml:space="preserve"> to achieving these goals. The corporate rate of 39 percent</w:t>
      </w:r>
      <w:r w:rsidRPr="004B735B">
        <w:rPr>
          <w:rFonts w:asciiTheme="minorHAnsi" w:hAnsiTheme="minorHAnsi" w:cstheme="minorHAnsi"/>
          <w:sz w:val="16"/>
        </w:rPr>
        <w:t xml:space="preserve"> (35 percent federal plus an average 4 percent state rate) </w:t>
      </w:r>
      <w:r w:rsidRPr="004B735B">
        <w:rPr>
          <w:rFonts w:asciiTheme="minorHAnsi" w:hAnsiTheme="minorHAnsi" w:cstheme="minorHAnsi"/>
          <w:u w:val="single"/>
        </w:rPr>
        <w:t>is far higher than the average rate in the developed world, which is just 25 percent</w:t>
      </w:r>
      <w:r w:rsidRPr="004B735B">
        <w:rPr>
          <w:rFonts w:asciiTheme="minorHAnsi" w:hAnsiTheme="minorHAnsi" w:cstheme="minorHAnsi"/>
          <w:sz w:val="16"/>
        </w:rPr>
        <w:t xml:space="preserve">. Businesses organized as pass-through entities face even higher tax rates, reaching as much as 50 percent in some states. These high rates mean businesses are unable to compete with foreign competitors that have aggressively reduced their rates. In contrast, the U.S. business rates remain barely unchanged three decades after President Reagan signed tax reform. </w:t>
      </w:r>
      <w:r w:rsidRPr="004B735B">
        <w:rPr>
          <w:rFonts w:asciiTheme="minorHAnsi" w:hAnsiTheme="minorHAnsi" w:cstheme="minorHAnsi"/>
          <w:u w:val="single"/>
        </w:rPr>
        <w:t xml:space="preserve">Lowering the corporate tax rate will again ensure American companies are able to </w:t>
      </w:r>
      <w:r w:rsidRPr="004B735B">
        <w:rPr>
          <w:rFonts w:asciiTheme="minorHAnsi" w:hAnsiTheme="minorHAnsi" w:cstheme="minorHAnsi"/>
          <w:b/>
          <w:u w:val="single"/>
        </w:rPr>
        <w:t>compete with foreign competitors</w:t>
      </w:r>
      <w:r w:rsidRPr="004B735B">
        <w:rPr>
          <w:rFonts w:asciiTheme="minorHAnsi" w:hAnsiTheme="minorHAnsi" w:cstheme="minorHAnsi"/>
          <w:u w:val="single"/>
        </w:rPr>
        <w:t xml:space="preserve">, and will ensure start-ups and small businesses are </w:t>
      </w:r>
      <w:r w:rsidRPr="004B735B">
        <w:rPr>
          <w:rFonts w:asciiTheme="minorHAnsi" w:hAnsiTheme="minorHAnsi" w:cstheme="minorHAnsi"/>
          <w:b/>
          <w:u w:val="single"/>
        </w:rPr>
        <w:t>able to innovative</w:t>
      </w:r>
      <w:r w:rsidRPr="004B735B">
        <w:rPr>
          <w:rFonts w:asciiTheme="minorHAnsi" w:hAnsiTheme="minorHAnsi" w:cstheme="minorHAnsi"/>
          <w:u w:val="single"/>
        </w:rPr>
        <w:t xml:space="preserve"> and thrive</w:t>
      </w:r>
      <w:r w:rsidRPr="004B735B">
        <w:rPr>
          <w:rFonts w:asciiTheme="minorHAnsi" w:hAnsiTheme="minorHAnsi" w:cstheme="minorHAnsi"/>
          <w:sz w:val="16"/>
        </w:rPr>
        <w:t xml:space="preserve">. </w:t>
      </w:r>
    </w:p>
    <w:p w:rsidR="007B555C" w:rsidRPr="004B735B" w:rsidRDefault="007B555C" w:rsidP="00935C39">
      <w:pPr>
        <w:pStyle w:val="Heading3"/>
        <w:rPr>
          <w:rFonts w:asciiTheme="minorHAnsi" w:hAnsiTheme="minorHAnsi" w:cstheme="minorHAnsi"/>
        </w:rPr>
      </w:pPr>
      <w:r w:rsidRPr="004B735B">
        <w:rPr>
          <w:rFonts w:asciiTheme="minorHAnsi" w:hAnsiTheme="minorHAnsi" w:cstheme="minorHAnsi"/>
        </w:rPr>
        <w:t>1AR XT – Sequencing Trick</w:t>
      </w:r>
    </w:p>
    <w:p w:rsidR="007B555C" w:rsidRPr="004B735B" w:rsidRDefault="007B555C" w:rsidP="007B555C">
      <w:pPr>
        <w:rPr>
          <w:rFonts w:asciiTheme="minorHAnsi" w:hAnsiTheme="minorHAnsi" w:cstheme="minorHAnsi"/>
        </w:rPr>
      </w:pPr>
    </w:p>
    <w:p w:rsidR="007B555C" w:rsidRPr="004B735B" w:rsidRDefault="007B555C" w:rsidP="007B555C">
      <w:pPr>
        <w:pStyle w:val="Heading4"/>
        <w:rPr>
          <w:rFonts w:asciiTheme="minorHAnsi" w:hAnsiTheme="minorHAnsi" w:cstheme="minorHAnsi"/>
        </w:rPr>
      </w:pPr>
      <w:r w:rsidRPr="004B735B">
        <w:rPr>
          <w:rFonts w:asciiTheme="minorHAnsi" w:hAnsiTheme="minorHAnsi" w:cstheme="minorHAnsi"/>
        </w:rPr>
        <w:t xml:space="preserve">Even if it’s not perfect, Trump’s tax plan is </w:t>
      </w:r>
      <w:r w:rsidRPr="004B735B">
        <w:rPr>
          <w:rFonts w:asciiTheme="minorHAnsi" w:hAnsiTheme="minorHAnsi" w:cstheme="minorHAnsi"/>
          <w:u w:val="single"/>
        </w:rPr>
        <w:t>good enough</w:t>
      </w:r>
      <w:r w:rsidRPr="004B735B">
        <w:rPr>
          <w:rFonts w:asciiTheme="minorHAnsi" w:hAnsiTheme="minorHAnsi" w:cstheme="minorHAnsi"/>
        </w:rPr>
        <w:t xml:space="preserve"> and will make </w:t>
      </w:r>
      <w:r w:rsidRPr="004B735B">
        <w:rPr>
          <w:rFonts w:asciiTheme="minorHAnsi" w:hAnsiTheme="minorHAnsi" w:cstheme="minorHAnsi"/>
          <w:u w:val="single"/>
        </w:rPr>
        <w:t>significant progress</w:t>
      </w:r>
      <w:r w:rsidRPr="004B735B">
        <w:rPr>
          <w:rFonts w:asciiTheme="minorHAnsi" w:hAnsiTheme="minorHAnsi" w:cstheme="minorHAnsi"/>
        </w:rPr>
        <w:t xml:space="preserve"> in revitalizing the American economy – </w:t>
      </w:r>
      <w:r w:rsidRPr="004B735B">
        <w:rPr>
          <w:rFonts w:asciiTheme="minorHAnsi" w:hAnsiTheme="minorHAnsi" w:cstheme="minorHAnsi"/>
          <w:u w:val="single"/>
        </w:rPr>
        <w:t>opens the door</w:t>
      </w:r>
      <w:r w:rsidRPr="004B735B">
        <w:rPr>
          <w:rFonts w:asciiTheme="minorHAnsi" w:hAnsiTheme="minorHAnsi" w:cstheme="minorHAnsi"/>
        </w:rPr>
        <w:t xml:space="preserve"> for future </w:t>
      </w:r>
      <w:r w:rsidRPr="004B735B">
        <w:rPr>
          <w:rFonts w:asciiTheme="minorHAnsi" w:hAnsiTheme="minorHAnsi" w:cstheme="minorHAnsi"/>
          <w:u w:val="single"/>
        </w:rPr>
        <w:t>growth-inducing</w:t>
      </w:r>
      <w:r w:rsidRPr="004B735B">
        <w:rPr>
          <w:rFonts w:asciiTheme="minorHAnsi" w:hAnsiTheme="minorHAnsi" w:cstheme="minorHAnsi"/>
        </w:rPr>
        <w:t xml:space="preserve"> measures and </w:t>
      </w:r>
      <w:r w:rsidRPr="004B735B">
        <w:rPr>
          <w:rFonts w:asciiTheme="minorHAnsi" w:hAnsiTheme="minorHAnsi" w:cstheme="minorHAnsi"/>
          <w:u w:val="single"/>
        </w:rPr>
        <w:t>strengthens</w:t>
      </w:r>
      <w:r w:rsidRPr="004B735B">
        <w:rPr>
          <w:rFonts w:asciiTheme="minorHAnsi" w:hAnsiTheme="minorHAnsi" w:cstheme="minorHAnsi"/>
        </w:rPr>
        <w:t xml:space="preserve"> the economy</w:t>
      </w:r>
    </w:p>
    <w:p w:rsidR="007B555C" w:rsidRPr="004B735B" w:rsidRDefault="007B555C" w:rsidP="007B555C">
      <w:pPr>
        <w:rPr>
          <w:rStyle w:val="Style13ptBold"/>
          <w:rFonts w:asciiTheme="minorHAnsi" w:hAnsiTheme="minorHAnsi" w:cstheme="minorHAnsi"/>
        </w:rPr>
      </w:pPr>
      <w:r w:rsidRPr="004B735B">
        <w:rPr>
          <w:rStyle w:val="Style13ptBold"/>
          <w:rFonts w:asciiTheme="minorHAnsi" w:hAnsiTheme="minorHAnsi" w:cstheme="minorHAnsi"/>
        </w:rPr>
        <w:t>Trotter 17</w:t>
      </w:r>
      <w:r w:rsidRPr="004B735B">
        <w:rPr>
          <w:rStyle w:val="Style13ptBold"/>
          <w:rFonts w:asciiTheme="minorHAnsi" w:hAnsiTheme="minorHAnsi" w:cstheme="minorHAnsi"/>
          <w:b w:val="0"/>
        </w:rPr>
        <w:t xml:space="preserve"> </w:t>
      </w:r>
      <w:r w:rsidRPr="004B735B">
        <w:rPr>
          <w:rStyle w:val="Style13ptBold"/>
          <w:rFonts w:asciiTheme="minorHAnsi" w:hAnsiTheme="minorHAnsi" w:cstheme="minorHAnsi"/>
          <w:b w:val="0"/>
          <w:sz w:val="18"/>
          <w:szCs w:val="18"/>
        </w:rPr>
        <w:t xml:space="preserve">(Gayle Trotter, </w:t>
      </w:r>
      <w:r w:rsidRPr="004B735B">
        <w:rPr>
          <w:rFonts w:asciiTheme="minorHAnsi" w:hAnsiTheme="minorHAnsi" w:cstheme="minorHAnsi"/>
          <w:sz w:val="18"/>
          <w:szCs w:val="18"/>
        </w:rPr>
        <w:t>senior fellow at Independent Women's Forum, political analyst and tax attorney, 4/4/17, The Washington Times, “</w:t>
      </w:r>
      <w:r w:rsidRPr="004B735B">
        <w:rPr>
          <w:rFonts w:asciiTheme="minorHAnsi" w:hAnsiTheme="minorHAnsi" w:cstheme="minorHAnsi"/>
          <w:bCs/>
          <w:sz w:val="18"/>
          <w:szCs w:val="18"/>
        </w:rPr>
        <w:t xml:space="preserve">Tax Reform to Jump-Start the Economy, </w:t>
      </w:r>
      <w:hyperlink r:id="rId305" w:history="1">
        <w:r w:rsidRPr="004B735B">
          <w:rPr>
            <w:rStyle w:val="Hyperlink"/>
            <w:rFonts w:asciiTheme="minorHAnsi" w:hAnsiTheme="minorHAnsi" w:cstheme="minorHAnsi"/>
            <w:sz w:val="18"/>
            <w:szCs w:val="18"/>
          </w:rPr>
          <w:t>http://www.washingtontimes.com/news/2017/apr/4/tax-reform-will-help-us-economy-recover-from-obama/</w:t>
        </w:r>
      </w:hyperlink>
      <w:r w:rsidRPr="004B735B">
        <w:rPr>
          <w:rFonts w:asciiTheme="minorHAnsi" w:hAnsiTheme="minorHAnsi" w:cstheme="minorHAnsi"/>
          <w:bCs/>
          <w:sz w:val="18"/>
          <w:szCs w:val="18"/>
        </w:rPr>
        <w:t>, akl)</w:t>
      </w:r>
    </w:p>
    <w:p w:rsidR="007B555C" w:rsidRPr="004B735B" w:rsidRDefault="007B555C" w:rsidP="007B555C">
      <w:pPr>
        <w:rPr>
          <w:rFonts w:asciiTheme="minorHAnsi" w:hAnsiTheme="minorHAnsi" w:cstheme="minorHAnsi"/>
          <w:sz w:val="14"/>
        </w:rPr>
      </w:pPr>
      <w:r w:rsidRPr="004B735B">
        <w:rPr>
          <w:rStyle w:val="StyleUnderline"/>
          <w:rFonts w:asciiTheme="minorHAnsi" w:hAnsiTheme="minorHAnsi" w:cstheme="minorHAnsi"/>
        </w:rPr>
        <w:t xml:space="preserve">Memo to the congressional Republicans in whose hands tax reform currently rests: </w:t>
      </w:r>
      <w:r w:rsidRPr="004B735B">
        <w:rPr>
          <w:rStyle w:val="StyleUnderline"/>
          <w:rFonts w:asciiTheme="minorHAnsi" w:hAnsiTheme="minorHAnsi" w:cstheme="minorHAnsi"/>
          <w:highlight w:val="yellow"/>
        </w:rPr>
        <w:t>Do not let</w:t>
      </w:r>
      <w:r w:rsidRPr="004B735B">
        <w:rPr>
          <w:rStyle w:val="StyleUnderline"/>
          <w:rFonts w:asciiTheme="minorHAnsi" w:hAnsiTheme="minorHAnsi" w:cstheme="minorHAnsi"/>
        </w:rPr>
        <w:t xml:space="preserve"> the </w:t>
      </w:r>
      <w:r w:rsidRPr="004B735B">
        <w:rPr>
          <w:rStyle w:val="StyleUnderline"/>
          <w:rFonts w:asciiTheme="minorHAnsi" w:hAnsiTheme="minorHAnsi" w:cstheme="minorHAnsi"/>
          <w:highlight w:val="yellow"/>
        </w:rPr>
        <w:t>perfect be the enemy of</w:t>
      </w:r>
      <w:r w:rsidRPr="004B735B">
        <w:rPr>
          <w:rStyle w:val="StyleUnderline"/>
          <w:rFonts w:asciiTheme="minorHAnsi" w:hAnsiTheme="minorHAnsi" w:cstheme="minorHAnsi"/>
        </w:rPr>
        <w:t xml:space="preserve"> the </w:t>
      </w:r>
      <w:r w:rsidRPr="004B735B">
        <w:rPr>
          <w:rStyle w:val="StyleUnderline"/>
          <w:rFonts w:asciiTheme="minorHAnsi" w:hAnsiTheme="minorHAnsi" w:cstheme="minorHAnsi"/>
          <w:highlight w:val="yellow"/>
        </w:rPr>
        <w:t>good</w:t>
      </w:r>
      <w:r w:rsidRPr="004B735B">
        <w:rPr>
          <w:rStyle w:val="StyleUnderline"/>
          <w:rFonts w:asciiTheme="minorHAnsi" w:hAnsiTheme="minorHAnsi" w:cstheme="minorHAnsi"/>
        </w:rPr>
        <w:t xml:space="preserve">. </w:t>
      </w:r>
      <w:r w:rsidRPr="004B735B">
        <w:rPr>
          <w:rFonts w:asciiTheme="minorHAnsi" w:hAnsiTheme="minorHAnsi" w:cstheme="minorHAnsi"/>
          <w:sz w:val="14"/>
        </w:rPr>
        <w:t xml:space="preserve">President </w:t>
      </w:r>
      <w:hyperlink r:id="rId306" w:history="1">
        <w:r w:rsidRPr="004B735B">
          <w:rPr>
            <w:rStyle w:val="Hyperlink"/>
            <w:rFonts w:asciiTheme="minorHAnsi" w:hAnsiTheme="minorHAnsi" w:cstheme="minorHAnsi"/>
            <w:sz w:val="14"/>
          </w:rPr>
          <w:t>Trump</w:t>
        </w:r>
      </w:hyperlink>
      <w:r w:rsidRPr="004B735B">
        <w:rPr>
          <w:rFonts w:asciiTheme="minorHAnsi" w:hAnsiTheme="minorHAnsi" w:cstheme="minorHAnsi"/>
          <w:sz w:val="14"/>
        </w:rPr>
        <w:t xml:space="preserve">’s tax reform plan promises to re-energize the American economy, create jobs and slow the increase of the national debt. You might say that the Trump tax plan will “fundamentally transform the United States of America” after “decades of broken politics in Washington” and “eight years of failed policies” under his predecessor’s administration — to use Barack Obama’s words from 2008. Republicans in both Houses must work with </w:t>
      </w:r>
      <w:hyperlink r:id="rId307" w:history="1">
        <w:r w:rsidRPr="004B735B">
          <w:rPr>
            <w:rStyle w:val="Hyperlink"/>
            <w:rFonts w:asciiTheme="minorHAnsi" w:hAnsiTheme="minorHAnsi" w:cstheme="minorHAnsi"/>
            <w:sz w:val="14"/>
          </w:rPr>
          <w:t>Mr. Trump</w:t>
        </w:r>
      </w:hyperlink>
      <w:r w:rsidRPr="004B735B">
        <w:rPr>
          <w:rFonts w:asciiTheme="minorHAnsi" w:hAnsiTheme="minorHAnsi" w:cstheme="minorHAnsi"/>
          <w:sz w:val="14"/>
        </w:rPr>
        <w:t xml:space="preserve"> to implement tax reform in three key areas. </w:t>
      </w:r>
      <w:r w:rsidRPr="004B735B">
        <w:rPr>
          <w:rStyle w:val="StyleUnderline"/>
          <w:rFonts w:asciiTheme="minorHAnsi" w:hAnsiTheme="minorHAnsi" w:cstheme="minorHAnsi"/>
          <w:highlight w:val="yellow"/>
        </w:rPr>
        <w:t>First, reduce the corporate tax rate</w:t>
      </w:r>
      <w:r w:rsidRPr="004B735B">
        <w:rPr>
          <w:rStyle w:val="StyleUnderline"/>
          <w:rFonts w:asciiTheme="minorHAnsi" w:hAnsiTheme="minorHAnsi" w:cstheme="minorHAnsi"/>
        </w:rPr>
        <w:t xml:space="preserve"> and eliminate the corporate catch-all alternative minimum tax, or AMT. </w:t>
      </w:r>
      <w:r w:rsidRPr="004B735B">
        <w:rPr>
          <w:rStyle w:val="StyleUnderline"/>
          <w:rFonts w:asciiTheme="minorHAnsi" w:hAnsiTheme="minorHAnsi" w:cstheme="minorHAnsi"/>
          <w:highlight w:val="yellow"/>
        </w:rPr>
        <w:t>Second, allow immediate expensing of capital investments. Third, implement a one-time tax for existing deferred foreign earnings of U.S. multinationals</w:t>
      </w:r>
      <w:r w:rsidRPr="004B735B">
        <w:rPr>
          <w:rStyle w:val="StyleUnderline"/>
          <w:rFonts w:asciiTheme="minorHAnsi" w:hAnsiTheme="minorHAnsi" w:cstheme="minorHAnsi"/>
        </w:rPr>
        <w:t xml:space="preserve">. </w:t>
      </w:r>
      <w:r w:rsidRPr="004B735B">
        <w:rPr>
          <w:rFonts w:asciiTheme="minorHAnsi" w:hAnsiTheme="minorHAnsi" w:cstheme="minorHAnsi"/>
          <w:sz w:val="14"/>
        </w:rPr>
        <w:t xml:space="preserve">Together, </w:t>
      </w:r>
      <w:r w:rsidRPr="004B735B">
        <w:rPr>
          <w:rStyle w:val="StyleUnderline"/>
          <w:rFonts w:asciiTheme="minorHAnsi" w:hAnsiTheme="minorHAnsi" w:cstheme="minorHAnsi"/>
          <w:highlight w:val="yellow"/>
        </w:rPr>
        <w:t>these</w:t>
      </w:r>
      <w:r w:rsidRPr="004B735B">
        <w:rPr>
          <w:rStyle w:val="StyleUnderline"/>
          <w:rFonts w:asciiTheme="minorHAnsi" w:hAnsiTheme="minorHAnsi" w:cstheme="minorHAnsi"/>
        </w:rPr>
        <w:t xml:space="preserve"> three </w:t>
      </w:r>
      <w:r w:rsidRPr="004B735B">
        <w:rPr>
          <w:rStyle w:val="StyleUnderline"/>
          <w:rFonts w:asciiTheme="minorHAnsi" w:hAnsiTheme="minorHAnsi" w:cstheme="minorHAnsi"/>
          <w:highlight w:val="yellow"/>
        </w:rPr>
        <w:t xml:space="preserve">steps would </w:t>
      </w:r>
      <w:r w:rsidRPr="004B735B">
        <w:rPr>
          <w:rStyle w:val="Emphasis"/>
          <w:rFonts w:asciiTheme="minorHAnsi" w:hAnsiTheme="minorHAnsi" w:cstheme="minorHAnsi"/>
          <w:highlight w:val="yellow"/>
        </w:rPr>
        <w:t>rev up our</w:t>
      </w:r>
      <w:r w:rsidRPr="004B735B">
        <w:rPr>
          <w:rStyle w:val="Emphasis"/>
          <w:rFonts w:asciiTheme="minorHAnsi" w:hAnsiTheme="minorHAnsi" w:cstheme="minorHAnsi"/>
        </w:rPr>
        <w:t xml:space="preserve"> idling </w:t>
      </w:r>
      <w:r w:rsidRPr="004B735B">
        <w:rPr>
          <w:rStyle w:val="Emphasis"/>
          <w:rFonts w:asciiTheme="minorHAnsi" w:hAnsiTheme="minorHAnsi" w:cstheme="minorHAnsi"/>
          <w:highlight w:val="yellow"/>
        </w:rPr>
        <w:t>economy</w:t>
      </w:r>
      <w:r w:rsidRPr="004B735B">
        <w:rPr>
          <w:rFonts w:asciiTheme="minorHAnsi" w:hAnsiTheme="minorHAnsi" w:cstheme="minorHAnsi"/>
          <w:sz w:val="14"/>
        </w:rPr>
        <w:t xml:space="preserve">. The United States imposes absurdly high and perverse tax rates on U.S. corporations relative to other nations competing for capital in our global economy, as a recent Congressional Budget Office study indicated. Of the G20 nations, the United States imposes a whopping 39.1 percent top statutory tax rate. </w:t>
      </w:r>
      <w:r w:rsidRPr="004B735B">
        <w:rPr>
          <w:rStyle w:val="StyleUnderline"/>
          <w:rFonts w:asciiTheme="minorHAnsi" w:hAnsiTheme="minorHAnsi" w:cstheme="minorHAnsi"/>
          <w:highlight w:val="yellow"/>
        </w:rPr>
        <w:t>Japan and Germany</w:t>
      </w:r>
      <w:r w:rsidRPr="004B735B">
        <w:rPr>
          <w:rStyle w:val="StyleUnderline"/>
          <w:rFonts w:asciiTheme="minorHAnsi" w:hAnsiTheme="minorHAnsi" w:cstheme="minorHAnsi"/>
        </w:rPr>
        <w:t xml:space="preserve">, previously the top offenders, woke up and </w:t>
      </w:r>
      <w:r w:rsidRPr="004B735B">
        <w:rPr>
          <w:rStyle w:val="StyleUnderline"/>
          <w:rFonts w:asciiTheme="minorHAnsi" w:hAnsiTheme="minorHAnsi" w:cstheme="minorHAnsi"/>
          <w:highlight w:val="yellow"/>
        </w:rPr>
        <w:t>reduced their</w:t>
      </w:r>
      <w:r w:rsidRPr="004B735B">
        <w:rPr>
          <w:rStyle w:val="StyleUnderline"/>
          <w:rFonts w:asciiTheme="minorHAnsi" w:hAnsiTheme="minorHAnsi" w:cstheme="minorHAnsi"/>
        </w:rPr>
        <w:t xml:space="preserve"> statutory corporate </w:t>
      </w:r>
      <w:r w:rsidRPr="004B735B">
        <w:rPr>
          <w:rStyle w:val="StyleUnderline"/>
          <w:rFonts w:asciiTheme="minorHAnsi" w:hAnsiTheme="minorHAnsi" w:cstheme="minorHAnsi"/>
          <w:highlight w:val="yellow"/>
        </w:rPr>
        <w:t>tax rate</w:t>
      </w:r>
      <w:r w:rsidRPr="004B735B">
        <w:rPr>
          <w:rStyle w:val="StyleUnderline"/>
          <w:rFonts w:asciiTheme="minorHAnsi" w:hAnsiTheme="minorHAnsi" w:cstheme="minorHAnsi"/>
        </w:rPr>
        <w:t xml:space="preserve">, ceding the top spot of ignominy to the United States in 2012, the most recent year for which data are available. </w:t>
      </w:r>
      <w:r w:rsidRPr="004B735B">
        <w:rPr>
          <w:rFonts w:asciiTheme="minorHAnsi" w:hAnsiTheme="minorHAnsi" w:cstheme="minorHAnsi"/>
          <w:sz w:val="14"/>
        </w:rPr>
        <w:t xml:space="preserve">In the same study comparing average corporate tax rates, </w:t>
      </w:r>
      <w:r w:rsidRPr="004B735B">
        <w:rPr>
          <w:rStyle w:val="StyleUnderline"/>
          <w:rFonts w:asciiTheme="minorHAnsi" w:hAnsiTheme="minorHAnsi" w:cstheme="minorHAnsi"/>
          <w:highlight w:val="yellow"/>
        </w:rPr>
        <w:t>the 29 percent imposed by the United States is more onerous tan every other G20 country</w:t>
      </w:r>
      <w:r w:rsidRPr="004B735B">
        <w:rPr>
          <w:rStyle w:val="StyleUnderline"/>
          <w:rFonts w:asciiTheme="minorHAnsi" w:hAnsiTheme="minorHAnsi" w:cstheme="minorHAnsi"/>
        </w:rPr>
        <w:t xml:space="preserve"> other than Argentina and Indonesia, neither of whose economies we aspire to emulate</w:t>
      </w:r>
      <w:r w:rsidRPr="004B735B">
        <w:rPr>
          <w:rFonts w:asciiTheme="minorHAnsi" w:hAnsiTheme="minorHAnsi" w:cstheme="minorHAnsi"/>
          <w:sz w:val="14"/>
        </w:rPr>
        <w:t xml:space="preserve">. Our high tax rate is largely to blame for U.S. companies voting with their feet by using tax inversion transactions to change their domicile so they can take advantage of lower tax rates in overseas jurisdictions. The president’s tax proposal released before the election proposed a corporate tax rate of 15 percent and the elimination of corporate AMT. An alternative plan proposed last year by the House Ways and Means Committee contemplates a 20 percent rate as well as eliminating AMT. </w:t>
      </w:r>
      <w:bookmarkStart w:id="5" w:name="pagebreak"/>
      <w:bookmarkEnd w:id="5"/>
      <w:r w:rsidRPr="004B735B">
        <w:rPr>
          <w:rStyle w:val="StyleUnderline"/>
          <w:rFonts w:asciiTheme="minorHAnsi" w:hAnsiTheme="minorHAnsi" w:cstheme="minorHAnsi"/>
          <w:highlight w:val="yellow"/>
        </w:rPr>
        <w:t>The lower rate would</w:t>
      </w:r>
      <w:r w:rsidRPr="004B735B">
        <w:rPr>
          <w:rStyle w:val="StyleUnderline"/>
          <w:rFonts w:asciiTheme="minorHAnsi" w:hAnsiTheme="minorHAnsi" w:cstheme="minorHAnsi"/>
        </w:rPr>
        <w:t xml:space="preserve"> more effectively </w:t>
      </w:r>
      <w:r w:rsidRPr="004B735B">
        <w:rPr>
          <w:rStyle w:val="Emphasis"/>
          <w:rFonts w:asciiTheme="minorHAnsi" w:hAnsiTheme="minorHAnsi" w:cstheme="minorHAnsi"/>
          <w:highlight w:val="yellow"/>
        </w:rPr>
        <w:t>jump-start our economy</w:t>
      </w:r>
      <w:r w:rsidRPr="004B735B">
        <w:rPr>
          <w:rStyle w:val="StyleUnderline"/>
          <w:rFonts w:asciiTheme="minorHAnsi" w:hAnsiTheme="minorHAnsi" w:cstheme="minorHAnsi"/>
          <w:highlight w:val="yellow"/>
        </w:rPr>
        <w:t xml:space="preserve">, </w:t>
      </w:r>
      <w:r w:rsidRPr="004B735B">
        <w:rPr>
          <w:rStyle w:val="Emphasis"/>
          <w:rFonts w:asciiTheme="minorHAnsi" w:hAnsiTheme="minorHAnsi" w:cstheme="minorHAnsi"/>
          <w:highlight w:val="yellow"/>
        </w:rPr>
        <w:t>create jobs</w:t>
      </w:r>
      <w:r w:rsidRPr="004B735B">
        <w:rPr>
          <w:rStyle w:val="StyleUnderline"/>
          <w:rFonts w:asciiTheme="minorHAnsi" w:hAnsiTheme="minorHAnsi" w:cstheme="minorHAnsi"/>
          <w:highlight w:val="yellow"/>
        </w:rPr>
        <w:t xml:space="preserve"> and </w:t>
      </w:r>
      <w:r w:rsidRPr="004B735B">
        <w:rPr>
          <w:rStyle w:val="Emphasis"/>
          <w:rFonts w:asciiTheme="minorHAnsi" w:hAnsiTheme="minorHAnsi" w:cstheme="minorHAnsi"/>
          <w:highlight w:val="yellow"/>
        </w:rPr>
        <w:t>discourage inversions</w:t>
      </w:r>
      <w:r w:rsidRPr="004B735B">
        <w:rPr>
          <w:rStyle w:val="StyleUnderline"/>
          <w:rFonts w:asciiTheme="minorHAnsi" w:hAnsiTheme="minorHAnsi" w:cstheme="minorHAnsi"/>
          <w:highlight w:val="yellow"/>
        </w:rPr>
        <w:t xml:space="preserve"> to tax-friendly jurisdictions</w:t>
      </w:r>
      <w:r w:rsidRPr="004B735B">
        <w:rPr>
          <w:rStyle w:val="StyleUnderline"/>
          <w:rFonts w:asciiTheme="minorHAnsi" w:hAnsiTheme="minorHAnsi" w:cstheme="minorHAnsi"/>
        </w:rPr>
        <w:t xml:space="preserve"> such as Ireland, which boasts a roughly 12 percent corporate tax rate</w:t>
      </w:r>
      <w:r w:rsidRPr="004B735B">
        <w:rPr>
          <w:rFonts w:asciiTheme="minorHAnsi" w:hAnsiTheme="minorHAnsi" w:cstheme="minorHAnsi"/>
          <w:sz w:val="14"/>
        </w:rPr>
        <w:t xml:space="preserve">. That said, </w:t>
      </w:r>
      <w:r w:rsidRPr="004B735B">
        <w:rPr>
          <w:rStyle w:val="StyleUnderline"/>
          <w:rFonts w:asciiTheme="minorHAnsi" w:hAnsiTheme="minorHAnsi" w:cstheme="minorHAnsi"/>
          <w:highlight w:val="yellow"/>
        </w:rPr>
        <w:t>even a reduction to a 20 percent rate would move the economy toward growth</w:t>
      </w:r>
      <w:r w:rsidRPr="004B735B">
        <w:rPr>
          <w:rFonts w:asciiTheme="minorHAnsi" w:hAnsiTheme="minorHAnsi" w:cstheme="minorHAnsi"/>
          <w:sz w:val="14"/>
        </w:rPr>
        <w:t xml:space="preserve">. The president and lawmakers should not let the perfect be the enemy of the good. Likewise, changing our tax code to allow the immediate expensing of capital investments would encourage more investment and production in the territorial United States. Currently, corporations are stockpiling cash in a risk-averse fashion, but this tax reform proposal would free up that cash to promote much-needed capital investments and incentivize companies to focus more production in the U.S. The third element of the proposal — </w:t>
      </w:r>
      <w:r w:rsidRPr="004B735B">
        <w:rPr>
          <w:rStyle w:val="StyleUnderline"/>
          <w:rFonts w:asciiTheme="minorHAnsi" w:hAnsiTheme="minorHAnsi" w:cstheme="minorHAnsi"/>
        </w:rPr>
        <w:t>a one-time tax for existing deferred foreign earnings of U.S. multinationals — would fix a problem that hamstrings the U.S. economy</w:t>
      </w:r>
      <w:r w:rsidRPr="004B735B">
        <w:rPr>
          <w:rFonts w:asciiTheme="minorHAnsi" w:hAnsiTheme="minorHAnsi" w:cstheme="minorHAnsi"/>
          <w:sz w:val="14"/>
        </w:rPr>
        <w:t xml:space="preserve">. American companies hold an estimated $2 trillion or more overseas. The repatriation of these funds would free assets currently held overseas at favorable rates designed to encourage repatriation to the United States. The proposals differ slightly — 10 percent to 8 percent for cash payable over eight to 10 years — but either proposal or a similar measure represents a major step in the right direction. </w:t>
      </w:r>
      <w:hyperlink r:id="rId308" w:history="1">
        <w:r w:rsidRPr="004B735B">
          <w:rPr>
            <w:rStyle w:val="Hyperlink"/>
            <w:rFonts w:asciiTheme="minorHAnsi" w:hAnsiTheme="minorHAnsi" w:cstheme="minorHAnsi"/>
            <w:sz w:val="14"/>
          </w:rPr>
          <w:t>Mr. Trump</w:t>
        </w:r>
      </w:hyperlink>
      <w:r w:rsidRPr="004B735B">
        <w:rPr>
          <w:rFonts w:asciiTheme="minorHAnsi" w:hAnsiTheme="minorHAnsi" w:cstheme="minorHAnsi"/>
          <w:sz w:val="14"/>
        </w:rPr>
        <w:t xml:space="preserve"> promised to implement policy changes to make America open for business again. Correcting the wrongheaded policies of the past, and the last eight years in particular, requires a fundamental transformation of our current tax system. These proposals are far from that. </w:t>
      </w:r>
      <w:r w:rsidRPr="004B735B">
        <w:rPr>
          <w:rStyle w:val="StyleUnderline"/>
          <w:rFonts w:asciiTheme="minorHAnsi" w:hAnsiTheme="minorHAnsi" w:cstheme="minorHAnsi"/>
          <w:highlight w:val="yellow"/>
        </w:rPr>
        <w:t>They are only the initial steps</w:t>
      </w:r>
      <w:r w:rsidRPr="004B735B">
        <w:rPr>
          <w:rStyle w:val="StyleUnderline"/>
          <w:rFonts w:asciiTheme="minorHAnsi" w:hAnsiTheme="minorHAnsi" w:cstheme="minorHAnsi"/>
        </w:rPr>
        <w:t xml:space="preserve"> toward a pro-growth transformation of our tax system, but </w:t>
      </w:r>
      <w:r w:rsidRPr="004B735B">
        <w:rPr>
          <w:rStyle w:val="Emphasis"/>
          <w:rFonts w:asciiTheme="minorHAnsi" w:hAnsiTheme="minorHAnsi" w:cstheme="minorHAnsi"/>
          <w:highlight w:val="yellow"/>
        </w:rPr>
        <w:t>adopting them will quickly bring significant economic benefits</w:t>
      </w:r>
      <w:r w:rsidRPr="004B735B">
        <w:rPr>
          <w:rFonts w:asciiTheme="minorHAnsi" w:hAnsiTheme="minorHAnsi" w:cstheme="minorHAnsi"/>
          <w:sz w:val="14"/>
        </w:rPr>
        <w:t xml:space="preserve">. </w:t>
      </w:r>
      <w:r w:rsidRPr="004B735B">
        <w:rPr>
          <w:rStyle w:val="StyleUnderline"/>
          <w:rFonts w:asciiTheme="minorHAnsi" w:hAnsiTheme="minorHAnsi" w:cstheme="minorHAnsi"/>
        </w:rPr>
        <w:t>If congressional Republicans can seize the moment to adopt meaningful tax changes, they will lay the groundwork for further reform by ushering in a new period of long-overdue growth in the U.S. economy</w:t>
      </w:r>
      <w:r w:rsidRPr="004B735B">
        <w:rPr>
          <w:rFonts w:asciiTheme="minorHAnsi" w:hAnsiTheme="minorHAnsi" w:cstheme="minorHAnsi"/>
          <w:sz w:val="14"/>
        </w:rPr>
        <w:t>.</w:t>
      </w:r>
    </w:p>
    <w:p w:rsidR="007B555C" w:rsidRPr="004B735B" w:rsidRDefault="007B555C" w:rsidP="007B555C">
      <w:pPr>
        <w:rPr>
          <w:rFonts w:asciiTheme="minorHAnsi" w:hAnsiTheme="minorHAnsi" w:cstheme="minorHAnsi"/>
        </w:rPr>
      </w:pPr>
    </w:p>
    <w:p w:rsidR="007B555C" w:rsidRPr="004B735B" w:rsidRDefault="007B555C" w:rsidP="00935C39">
      <w:pPr>
        <w:pStyle w:val="Heading3"/>
        <w:rPr>
          <w:rFonts w:asciiTheme="minorHAnsi" w:hAnsiTheme="minorHAnsi" w:cstheme="minorHAnsi"/>
        </w:rPr>
      </w:pPr>
      <w:r w:rsidRPr="004B735B">
        <w:rPr>
          <w:rFonts w:asciiTheme="minorHAnsi" w:hAnsiTheme="minorHAnsi" w:cstheme="minorHAnsi"/>
        </w:rPr>
        <w:t xml:space="preserve">1AR XT – Indict Trick </w:t>
      </w:r>
    </w:p>
    <w:p w:rsidR="007B555C" w:rsidRPr="004B735B" w:rsidRDefault="007B555C" w:rsidP="007B555C">
      <w:pPr>
        <w:rPr>
          <w:rFonts w:asciiTheme="minorHAnsi" w:hAnsiTheme="minorHAnsi" w:cstheme="minorHAnsi"/>
        </w:rPr>
      </w:pPr>
    </w:p>
    <w:p w:rsidR="007B555C" w:rsidRPr="004B735B" w:rsidRDefault="007B555C" w:rsidP="007B555C">
      <w:pPr>
        <w:pStyle w:val="Heading4"/>
        <w:rPr>
          <w:rFonts w:asciiTheme="minorHAnsi" w:hAnsiTheme="minorHAnsi" w:cstheme="minorHAnsi"/>
        </w:rPr>
      </w:pPr>
      <w:r w:rsidRPr="004B735B">
        <w:rPr>
          <w:rFonts w:asciiTheme="minorHAnsi" w:hAnsiTheme="minorHAnsi" w:cstheme="minorHAnsi"/>
        </w:rPr>
        <w:t xml:space="preserve">Critics are </w:t>
      </w:r>
      <w:r w:rsidRPr="004B735B">
        <w:rPr>
          <w:rFonts w:asciiTheme="minorHAnsi" w:hAnsiTheme="minorHAnsi" w:cstheme="minorHAnsi"/>
          <w:u w:val="single"/>
        </w:rPr>
        <w:t>wrong</w:t>
      </w:r>
      <w:r w:rsidRPr="004B735B">
        <w:rPr>
          <w:rFonts w:asciiTheme="minorHAnsi" w:hAnsiTheme="minorHAnsi" w:cstheme="minorHAnsi"/>
        </w:rPr>
        <w:t xml:space="preserve"> about Trump’s tax plan – </w:t>
      </w:r>
      <w:r w:rsidRPr="004B735B">
        <w:rPr>
          <w:rFonts w:asciiTheme="minorHAnsi" w:hAnsiTheme="minorHAnsi" w:cstheme="minorHAnsi"/>
          <w:i/>
        </w:rPr>
        <w:t>short term</w:t>
      </w:r>
      <w:r w:rsidRPr="004B735B">
        <w:rPr>
          <w:rFonts w:asciiTheme="minorHAnsi" w:hAnsiTheme="minorHAnsi" w:cstheme="minorHAnsi"/>
        </w:rPr>
        <w:t xml:space="preserve"> increases to the deficit will be followed by </w:t>
      </w:r>
      <w:r w:rsidRPr="004B735B">
        <w:rPr>
          <w:rFonts w:asciiTheme="minorHAnsi" w:hAnsiTheme="minorHAnsi" w:cstheme="minorHAnsi"/>
          <w:u w:val="single"/>
        </w:rPr>
        <w:t>massive growth</w:t>
      </w:r>
      <w:r w:rsidRPr="004B735B">
        <w:rPr>
          <w:rFonts w:asciiTheme="minorHAnsi" w:hAnsiTheme="minorHAnsi" w:cstheme="minorHAnsi"/>
        </w:rPr>
        <w:t xml:space="preserve"> </w:t>
      </w:r>
    </w:p>
    <w:p w:rsidR="007B555C" w:rsidRPr="004B735B" w:rsidRDefault="007B555C" w:rsidP="007B555C">
      <w:pPr>
        <w:rPr>
          <w:rStyle w:val="Style13ptBold"/>
          <w:rFonts w:asciiTheme="minorHAnsi" w:hAnsiTheme="minorHAnsi" w:cstheme="minorHAnsi"/>
          <w:b w:val="0"/>
        </w:rPr>
      </w:pPr>
      <w:r w:rsidRPr="004B735B">
        <w:rPr>
          <w:rStyle w:val="Style13ptBold"/>
          <w:rFonts w:asciiTheme="minorHAnsi" w:hAnsiTheme="minorHAnsi" w:cstheme="minorHAnsi"/>
        </w:rPr>
        <w:t>Toomey 17</w:t>
      </w:r>
      <w:r w:rsidRPr="004B735B">
        <w:rPr>
          <w:rStyle w:val="Style13ptBold"/>
          <w:rFonts w:asciiTheme="minorHAnsi" w:hAnsiTheme="minorHAnsi" w:cstheme="minorHAnsi"/>
          <w:b w:val="0"/>
        </w:rPr>
        <w:t xml:space="preserve"> </w:t>
      </w:r>
      <w:r w:rsidRPr="004B735B">
        <w:rPr>
          <w:rStyle w:val="Style13ptBold"/>
          <w:rFonts w:asciiTheme="minorHAnsi" w:hAnsiTheme="minorHAnsi" w:cstheme="minorHAnsi"/>
          <w:b w:val="0"/>
          <w:sz w:val="18"/>
          <w:szCs w:val="18"/>
        </w:rPr>
        <w:t>(Pat Toomey, US Senator from Pennsylvania, 5/23/17, written for Bloomberg, accessed on Post Bulletin, “</w:t>
      </w:r>
      <w:r w:rsidRPr="004B735B">
        <w:rPr>
          <w:rFonts w:asciiTheme="minorHAnsi" w:hAnsiTheme="minorHAnsi" w:cstheme="minorHAnsi"/>
          <w:bCs/>
          <w:sz w:val="18"/>
          <w:szCs w:val="18"/>
        </w:rPr>
        <w:t xml:space="preserve">Toomey: Trump tax plan sets stage for growth”, </w:t>
      </w:r>
      <w:hyperlink r:id="rId309" w:history="1">
        <w:r w:rsidRPr="004B735B">
          <w:rPr>
            <w:rStyle w:val="Hyperlink"/>
            <w:rFonts w:asciiTheme="minorHAnsi" w:hAnsiTheme="minorHAnsi" w:cstheme="minorHAnsi"/>
            <w:sz w:val="18"/>
            <w:szCs w:val="18"/>
          </w:rPr>
          <w:t>http://www.postbulletin.com/opinion/columnists/toomey-trump-tax-plan-sets-stage-for-growth/article_a3345f0e-cfca-5bad-90e9-4c2ee1113c73.html</w:t>
        </w:r>
      </w:hyperlink>
      <w:r w:rsidRPr="004B735B">
        <w:rPr>
          <w:rFonts w:asciiTheme="minorHAnsi" w:hAnsiTheme="minorHAnsi" w:cstheme="minorHAnsi"/>
          <w:bCs/>
          <w:sz w:val="18"/>
          <w:szCs w:val="18"/>
        </w:rPr>
        <w:t>, akl)</w:t>
      </w:r>
    </w:p>
    <w:p w:rsidR="007B555C" w:rsidRPr="004B735B" w:rsidRDefault="007B555C" w:rsidP="007B555C">
      <w:pPr>
        <w:rPr>
          <w:rFonts w:asciiTheme="minorHAnsi" w:hAnsiTheme="minorHAnsi" w:cstheme="minorHAnsi"/>
          <w:sz w:val="14"/>
        </w:rPr>
      </w:pPr>
      <w:r w:rsidRPr="004B735B">
        <w:rPr>
          <w:rStyle w:val="StyleUnderline"/>
          <w:rFonts w:asciiTheme="minorHAnsi" w:hAnsiTheme="minorHAnsi" w:cstheme="minorHAnsi"/>
          <w:highlight w:val="yellow"/>
        </w:rPr>
        <w:t>The</w:t>
      </w:r>
      <w:r w:rsidRPr="004B735B">
        <w:rPr>
          <w:rStyle w:val="StyleUnderline"/>
          <w:rFonts w:asciiTheme="minorHAnsi" w:hAnsiTheme="minorHAnsi" w:cstheme="minorHAnsi"/>
        </w:rPr>
        <w:t xml:space="preserve"> Trump administration's </w:t>
      </w:r>
      <w:r w:rsidRPr="004B735B">
        <w:rPr>
          <w:rStyle w:val="StyleUnderline"/>
          <w:rFonts w:asciiTheme="minorHAnsi" w:hAnsiTheme="minorHAnsi" w:cstheme="minorHAnsi"/>
          <w:highlight w:val="yellow"/>
        </w:rPr>
        <w:t>tax plan includes reforms that</w:t>
      </w:r>
      <w:r w:rsidRPr="004B735B">
        <w:rPr>
          <w:rStyle w:val="StyleUnderline"/>
          <w:rFonts w:asciiTheme="minorHAnsi" w:hAnsiTheme="minorHAnsi" w:cstheme="minorHAnsi"/>
        </w:rPr>
        <w:t xml:space="preserve"> are just what we need to </w:t>
      </w:r>
      <w:r w:rsidRPr="004B735B">
        <w:rPr>
          <w:rStyle w:val="Emphasis"/>
          <w:rFonts w:asciiTheme="minorHAnsi" w:hAnsiTheme="minorHAnsi" w:cstheme="minorHAnsi"/>
          <w:highlight w:val="yellow"/>
        </w:rPr>
        <w:t>jump-start our economy, generate growth and income gains and fulfill a major campaign promise</w:t>
      </w:r>
      <w:r w:rsidRPr="004B735B">
        <w:rPr>
          <w:rStyle w:val="StyleUnderline"/>
          <w:rFonts w:asciiTheme="minorHAnsi" w:hAnsiTheme="minorHAnsi" w:cstheme="minorHAnsi"/>
        </w:rPr>
        <w:t xml:space="preserve">. </w:t>
      </w:r>
      <w:r w:rsidRPr="004B735B">
        <w:rPr>
          <w:rFonts w:asciiTheme="minorHAnsi" w:hAnsiTheme="minorHAnsi" w:cstheme="minorHAnsi"/>
          <w:sz w:val="14"/>
        </w:rPr>
        <w:t xml:space="preserve">So what are the obstacles to getting some version of the president's tax reform done? </w:t>
      </w:r>
      <w:r w:rsidRPr="004B735B">
        <w:rPr>
          <w:rStyle w:val="StyleUnderline"/>
          <w:rFonts w:asciiTheme="minorHAnsi" w:hAnsiTheme="minorHAnsi" w:cstheme="minorHAnsi"/>
        </w:rPr>
        <w:t xml:space="preserve">First, </w:t>
      </w:r>
      <w:r w:rsidRPr="004B735B">
        <w:rPr>
          <w:rStyle w:val="StyleUnderline"/>
          <w:rFonts w:asciiTheme="minorHAnsi" w:hAnsiTheme="minorHAnsi" w:cstheme="minorHAnsi"/>
          <w:highlight w:val="yellow"/>
        </w:rPr>
        <w:t>doing it</w:t>
      </w:r>
      <w:r w:rsidRPr="004B735B">
        <w:rPr>
          <w:rStyle w:val="StyleUnderline"/>
          <w:rFonts w:asciiTheme="minorHAnsi" w:hAnsiTheme="minorHAnsi" w:cstheme="minorHAnsi"/>
        </w:rPr>
        <w:t xml:space="preserve"> right </w:t>
      </w:r>
      <w:r w:rsidRPr="004B735B">
        <w:rPr>
          <w:rStyle w:val="StyleUnderline"/>
          <w:rFonts w:asciiTheme="minorHAnsi" w:hAnsiTheme="minorHAnsi" w:cstheme="minorHAnsi"/>
          <w:highlight w:val="yellow"/>
        </w:rPr>
        <w:t>will increase budget deficits in the short run</w:t>
      </w:r>
      <w:r w:rsidRPr="004B735B">
        <w:rPr>
          <w:rStyle w:val="StyleUnderline"/>
          <w:rFonts w:asciiTheme="minorHAnsi" w:hAnsiTheme="minorHAnsi" w:cstheme="minorHAnsi"/>
        </w:rPr>
        <w:t xml:space="preserve">, according to government accountants. Second, the Democrats' lack of interest in the project means </w:t>
      </w:r>
      <w:r w:rsidRPr="004B735B">
        <w:rPr>
          <w:rStyle w:val="StyleUnderline"/>
          <w:rFonts w:asciiTheme="minorHAnsi" w:hAnsiTheme="minorHAnsi" w:cstheme="minorHAnsi"/>
          <w:highlight w:val="yellow"/>
        </w:rPr>
        <w:t>Republicans</w:t>
      </w:r>
      <w:r w:rsidRPr="004B735B">
        <w:rPr>
          <w:rStyle w:val="StyleUnderline"/>
          <w:rFonts w:asciiTheme="minorHAnsi" w:hAnsiTheme="minorHAnsi" w:cstheme="minorHAnsi"/>
        </w:rPr>
        <w:t xml:space="preserve"> almost certainly </w:t>
      </w:r>
      <w:r w:rsidRPr="004B735B">
        <w:rPr>
          <w:rStyle w:val="StyleUnderline"/>
          <w:rFonts w:asciiTheme="minorHAnsi" w:hAnsiTheme="minorHAnsi" w:cstheme="minorHAnsi"/>
          <w:highlight w:val="yellow"/>
        </w:rPr>
        <w:t>will have to use budget rules allowing us to pass tax legislation with just 51 votes</w:t>
      </w:r>
      <w:r w:rsidRPr="004B735B">
        <w:rPr>
          <w:rStyle w:val="StyleUnderline"/>
          <w:rFonts w:asciiTheme="minorHAnsi" w:hAnsiTheme="minorHAnsi" w:cstheme="minorHAnsi"/>
        </w:rPr>
        <w:t xml:space="preserve"> in the Senate instead of the usual 60-vote requirement</w:t>
      </w:r>
      <w:r w:rsidRPr="004B735B">
        <w:rPr>
          <w:rFonts w:asciiTheme="minorHAnsi" w:hAnsiTheme="minorHAnsi" w:cstheme="minorHAnsi"/>
          <w:sz w:val="14"/>
        </w:rPr>
        <w:t xml:space="preserve">. Those rules impose certain limitations. But </w:t>
      </w:r>
      <w:r w:rsidRPr="004B735B">
        <w:rPr>
          <w:rStyle w:val="Emphasis"/>
          <w:rFonts w:asciiTheme="minorHAnsi" w:hAnsiTheme="minorHAnsi" w:cstheme="minorHAnsi"/>
          <w:highlight w:val="yellow"/>
        </w:rPr>
        <w:t>neither of these challenges should prevent us from enacting dramatic, pro-growth tax reform</w:t>
      </w:r>
      <w:r w:rsidRPr="004B735B">
        <w:rPr>
          <w:rFonts w:asciiTheme="minorHAnsi" w:hAnsiTheme="minorHAnsi" w:cstheme="minorHAnsi"/>
          <w:sz w:val="14"/>
        </w:rPr>
        <w:t xml:space="preserve">. For starters, </w:t>
      </w:r>
      <w:r w:rsidRPr="004B735B">
        <w:rPr>
          <w:rStyle w:val="Emphasis"/>
          <w:rFonts w:asciiTheme="minorHAnsi" w:hAnsiTheme="minorHAnsi" w:cstheme="minorHAnsi"/>
          <w:highlight w:val="yellow"/>
        </w:rPr>
        <w:t>the projections of increasing deficits are very likely to be wrong</w:t>
      </w:r>
      <w:r w:rsidRPr="004B735B">
        <w:rPr>
          <w:rFonts w:asciiTheme="minorHAnsi" w:hAnsiTheme="minorHAnsi" w:cstheme="minorHAnsi"/>
          <w:sz w:val="14"/>
        </w:rPr>
        <w:t>. As former Sen. Phil Gramm pointed out recently, past official scoring of tax legislation failed to fully anticipate the economic gains that follow pro-growth tax reductions. The revenue surge of the Reagan tax cuts, for example, largely was missed. While Congress has begun to update its revenue-estimating procedures</w:t>
      </w:r>
      <w:r w:rsidRPr="004B735B">
        <w:rPr>
          <w:rStyle w:val="StyleUnderline"/>
          <w:rFonts w:asciiTheme="minorHAnsi" w:hAnsiTheme="minorHAnsi" w:cstheme="minorHAnsi"/>
        </w:rPr>
        <w:t>, the models used are likely to underestimate the fiscal benefits of the stronger economy the changes will create</w:t>
      </w:r>
      <w:r w:rsidRPr="004B735B">
        <w:rPr>
          <w:rFonts w:asciiTheme="minorHAnsi" w:hAnsiTheme="minorHAnsi" w:cstheme="minorHAnsi"/>
          <w:sz w:val="14"/>
        </w:rPr>
        <w:t xml:space="preserve">. Even if the scorekeepers are right, our economy still is laboring under the weight of more than $2 trillion in Obama tax increases. Accepting a net tax cut of this magnitude simply would restore us to the pre-Obama levels. As a share of the economy, federal revenues are higher than their historical average by tens of billions of dollars per year. A Republican Congress and White House should neither entrench the higher tax levels that have contributed to dismal economic results nor sacrifice action to pay for what is clearly a problem caused by entitlement spending. Finally, </w:t>
      </w:r>
      <w:r w:rsidRPr="004B735B">
        <w:rPr>
          <w:rStyle w:val="StyleUnderline"/>
          <w:rFonts w:asciiTheme="minorHAnsi" w:hAnsiTheme="minorHAnsi" w:cstheme="minorHAnsi"/>
          <w:highlight w:val="yellow"/>
        </w:rPr>
        <w:t>if we insist on raising other taxes</w:t>
      </w:r>
      <w:r w:rsidRPr="004B735B">
        <w:rPr>
          <w:rStyle w:val="StyleUnderline"/>
          <w:rFonts w:asciiTheme="minorHAnsi" w:hAnsiTheme="minorHAnsi" w:cstheme="minorHAnsi"/>
        </w:rPr>
        <w:t xml:space="preserve"> to close the deficit gap created by the Trump plan, </w:t>
      </w:r>
      <w:r w:rsidRPr="004B735B">
        <w:rPr>
          <w:rStyle w:val="StyleUnderline"/>
          <w:rFonts w:asciiTheme="minorHAnsi" w:hAnsiTheme="minorHAnsi" w:cstheme="minorHAnsi"/>
          <w:highlight w:val="yellow"/>
        </w:rPr>
        <w:t>we will undermine the growth incentives we need</w:t>
      </w:r>
      <w:r w:rsidRPr="004B735B">
        <w:rPr>
          <w:rFonts w:asciiTheme="minorHAnsi" w:hAnsiTheme="minorHAnsi" w:cstheme="minorHAnsi"/>
          <w:sz w:val="14"/>
        </w:rPr>
        <w:t xml:space="preserve">. In other, recent proposals, </w:t>
      </w:r>
      <w:r w:rsidRPr="004B735B">
        <w:rPr>
          <w:rStyle w:val="StyleUnderline"/>
          <w:rFonts w:asciiTheme="minorHAnsi" w:hAnsiTheme="minorHAnsi" w:cstheme="minorHAnsi"/>
        </w:rPr>
        <w:t>this path has led to economically harmful ideas such as extending depreciation schedules; losing research expense deductions; and imposing "bubble" tax rates</w:t>
      </w:r>
      <w:r w:rsidRPr="004B735B">
        <w:rPr>
          <w:rFonts w:asciiTheme="minorHAnsi" w:hAnsiTheme="minorHAnsi" w:cstheme="minorHAnsi"/>
          <w:sz w:val="14"/>
        </w:rPr>
        <w:t xml:space="preserve">. But what about the restrictive budget rules we Republicans will have to use to pass tax reform in the Senate? It is widely reported that those rules, which allow for passage of the measure with 51 votes, rather than 60, forbid tax changes that increase deficits beyond 10 years, so many have suggested tax reform must be either revenue-neutral or expire. Making major tax reform temporary — even for 10 years — undermines its effectiveness because many business projects and decisions depend on forecasting beyond that period. Fortunately, the conventional reporting on budget rules is incorrect. It confuses recent practice with statutory obligation. Every year Congress is supposed to pass a budget resolution setting revenue and spending targets for the next several years. This resolution can contain reconciliation instructions allowing budgetary changes to be made with a simple majority. The governing law, the Budget Act of 1974, forbids a relevant tax bill from increasing the deficit beyond the time frame contemplated in the enabling budget resolution. But it does not limit the duration of that time frame. Congress traditionally has used a 10-year time frame, but nothing in the law prevents us from using a 20- or even 30-year time frame. A 20- or 30-year tax reform would be as close to permanent as we can get because Congress would be likely to overhaul the tax code within that period anyway. Americans are rightly fed up with the feeble growth of recent years. </w:t>
      </w:r>
      <w:r w:rsidRPr="004B735B">
        <w:rPr>
          <w:rStyle w:val="StyleUnderline"/>
          <w:rFonts w:asciiTheme="minorHAnsi" w:hAnsiTheme="minorHAnsi" w:cstheme="minorHAnsi"/>
          <w:highlight w:val="yellow"/>
        </w:rPr>
        <w:t xml:space="preserve">Dramatic, pro-growth tax reform will enable us to return to the </w:t>
      </w:r>
      <w:r w:rsidRPr="004B735B">
        <w:rPr>
          <w:rStyle w:val="Emphasis"/>
          <w:rFonts w:asciiTheme="minorHAnsi" w:hAnsiTheme="minorHAnsi" w:cstheme="minorHAnsi"/>
          <w:highlight w:val="yellow"/>
        </w:rPr>
        <w:t>robust growth</w:t>
      </w:r>
      <w:r w:rsidRPr="004B735B">
        <w:rPr>
          <w:rStyle w:val="StyleUnderline"/>
          <w:rFonts w:asciiTheme="minorHAnsi" w:hAnsiTheme="minorHAnsi" w:cstheme="minorHAnsi"/>
          <w:highlight w:val="yellow"/>
        </w:rPr>
        <w:t xml:space="preserve"> that is normal for America, and</w:t>
      </w:r>
      <w:r w:rsidRPr="004B735B">
        <w:rPr>
          <w:rStyle w:val="StyleUnderline"/>
          <w:rFonts w:asciiTheme="minorHAnsi" w:hAnsiTheme="minorHAnsi" w:cstheme="minorHAnsi"/>
        </w:rPr>
        <w:t xml:space="preserve"> that </w:t>
      </w:r>
      <w:r w:rsidRPr="004B735B">
        <w:rPr>
          <w:rStyle w:val="Emphasis"/>
          <w:rFonts w:asciiTheme="minorHAnsi" w:hAnsiTheme="minorHAnsi" w:cstheme="minorHAnsi"/>
          <w:highlight w:val="yellow"/>
        </w:rPr>
        <w:t>create</w:t>
      </w:r>
      <w:r w:rsidRPr="004B735B">
        <w:rPr>
          <w:rStyle w:val="Emphasis"/>
          <w:rFonts w:asciiTheme="minorHAnsi" w:hAnsiTheme="minorHAnsi" w:cstheme="minorHAnsi"/>
        </w:rPr>
        <w:t xml:space="preserve">s </w:t>
      </w:r>
      <w:r w:rsidRPr="004B735B">
        <w:rPr>
          <w:rStyle w:val="Emphasis"/>
          <w:rFonts w:asciiTheme="minorHAnsi" w:hAnsiTheme="minorHAnsi" w:cstheme="minorHAnsi"/>
          <w:highlight w:val="yellow"/>
        </w:rPr>
        <w:t>opportunities</w:t>
      </w:r>
      <w:r w:rsidRPr="004B735B">
        <w:rPr>
          <w:rStyle w:val="StyleUnderline"/>
          <w:rFonts w:asciiTheme="minorHAnsi" w:hAnsiTheme="minorHAnsi" w:cstheme="minorHAnsi"/>
        </w:rPr>
        <w:t xml:space="preserve">, </w:t>
      </w:r>
      <w:r w:rsidRPr="004B735B">
        <w:rPr>
          <w:rStyle w:val="Emphasis"/>
          <w:rFonts w:asciiTheme="minorHAnsi" w:hAnsiTheme="minorHAnsi" w:cstheme="minorHAnsi"/>
          <w:highlight w:val="yellow"/>
        </w:rPr>
        <w:t>rais</w:t>
      </w:r>
      <w:r w:rsidRPr="004B735B">
        <w:rPr>
          <w:rStyle w:val="Emphasis"/>
          <w:rFonts w:asciiTheme="minorHAnsi" w:hAnsiTheme="minorHAnsi" w:cstheme="minorHAnsi"/>
        </w:rPr>
        <w:t xml:space="preserve">es our </w:t>
      </w:r>
      <w:r w:rsidRPr="004B735B">
        <w:rPr>
          <w:rStyle w:val="Emphasis"/>
          <w:rFonts w:asciiTheme="minorHAnsi" w:hAnsiTheme="minorHAnsi" w:cstheme="minorHAnsi"/>
          <w:highlight w:val="yellow"/>
        </w:rPr>
        <w:t>living standards</w:t>
      </w:r>
      <w:r w:rsidRPr="004B735B">
        <w:rPr>
          <w:rStyle w:val="StyleUnderline"/>
          <w:rFonts w:asciiTheme="minorHAnsi" w:hAnsiTheme="minorHAnsi" w:cstheme="minorHAnsi"/>
        </w:rPr>
        <w:t xml:space="preserve"> and ensures our kids have a realistic shot at a better life than their parents</w:t>
      </w:r>
      <w:r w:rsidRPr="004B735B">
        <w:rPr>
          <w:rFonts w:asciiTheme="minorHAnsi" w:hAnsiTheme="minorHAnsi" w:cstheme="minorHAnsi"/>
          <w:sz w:val="14"/>
        </w:rPr>
        <w:t>.</w:t>
      </w:r>
    </w:p>
    <w:p w:rsidR="007B555C" w:rsidRPr="004B735B" w:rsidRDefault="007B555C" w:rsidP="007B555C">
      <w:pPr>
        <w:rPr>
          <w:rFonts w:asciiTheme="minorHAnsi" w:hAnsiTheme="minorHAnsi" w:cstheme="minorHAnsi"/>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2AC – Competitiveness</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Tax reform is key to global competitiveness.</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Trotter ‘16</w:t>
      </w:r>
      <w:r w:rsidRPr="004B735B">
        <w:rPr>
          <w:rFonts w:asciiTheme="minorHAnsi" w:hAnsiTheme="minorHAnsi" w:cstheme="minorHAnsi"/>
        </w:rPr>
        <w:t xml:space="preserve"> </w:t>
      </w:r>
      <w:r w:rsidRPr="004B735B">
        <w:rPr>
          <w:rFonts w:asciiTheme="minorHAnsi" w:hAnsiTheme="minorHAnsi" w:cstheme="minorHAnsi"/>
          <w:sz w:val="16"/>
          <w:szCs w:val="16"/>
        </w:rPr>
        <w:t>(12/21; Gayle, senior fellow at Independent Women's Forum, a political analyst and a tax attorney, “</w:t>
      </w:r>
      <w:r w:rsidRPr="004B735B">
        <w:rPr>
          <w:rStyle w:val="Emphasis"/>
          <w:rFonts w:asciiTheme="minorHAnsi" w:hAnsiTheme="minorHAnsi" w:cstheme="minorHAnsi"/>
        </w:rPr>
        <w:t>Trump's corporate tax plan will make America competitive again</w:t>
      </w:r>
      <w:r w:rsidRPr="004B735B">
        <w:rPr>
          <w:rFonts w:asciiTheme="minorHAnsi" w:hAnsiTheme="minorHAnsi" w:cstheme="minorHAnsi"/>
          <w:sz w:val="16"/>
          <w:szCs w:val="16"/>
        </w:rPr>
        <w:t>,” http://www.washingtonexaminer.com/trumps-corporate-tax-plan-will-make-america-competitive-again/article/2610172)//cmr</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 xml:space="preserve">The corporate </w:t>
      </w:r>
      <w:r w:rsidRPr="004B735B">
        <w:rPr>
          <w:rStyle w:val="StyleUnderline"/>
          <w:rFonts w:asciiTheme="minorHAnsi" w:hAnsiTheme="minorHAnsi" w:cstheme="minorHAnsi"/>
        </w:rPr>
        <w:t>tax reforms proposed by</w:t>
      </w:r>
      <w:r w:rsidRPr="004B735B">
        <w:rPr>
          <w:rFonts w:asciiTheme="minorHAnsi" w:hAnsiTheme="minorHAnsi" w:cstheme="minorHAnsi"/>
          <w:sz w:val="16"/>
        </w:rPr>
        <w:t xml:space="preserve"> President-elect </w:t>
      </w:r>
      <w:r w:rsidRPr="004B735B">
        <w:rPr>
          <w:rStyle w:val="StyleUnderline"/>
          <w:rFonts w:asciiTheme="minorHAnsi" w:hAnsiTheme="minorHAnsi" w:cstheme="minorHAnsi"/>
        </w:rPr>
        <w:t xml:space="preserve">Trump promise to </w:t>
      </w:r>
      <w:r w:rsidRPr="004B735B">
        <w:rPr>
          <w:rStyle w:val="Emphasis"/>
          <w:rFonts w:asciiTheme="minorHAnsi" w:hAnsiTheme="minorHAnsi" w:cstheme="minorHAnsi"/>
        </w:rPr>
        <w:t>make America competitive</w:t>
      </w:r>
      <w:r w:rsidRPr="004B735B">
        <w:rPr>
          <w:rStyle w:val="StyleUnderline"/>
          <w:rFonts w:asciiTheme="minorHAnsi" w:hAnsiTheme="minorHAnsi" w:cstheme="minorHAnsi"/>
        </w:rPr>
        <w:t xml:space="preserve"> again in the global economy</w:t>
      </w:r>
      <w:r w:rsidRPr="004B735B">
        <w:rPr>
          <w:rFonts w:asciiTheme="minorHAnsi" w:hAnsiTheme="minorHAnsi" w:cstheme="minorHAnsi"/>
          <w:sz w:val="16"/>
        </w:rPr>
        <w:t xml:space="preserve">, and Congress should work to implement the changes quickly. </w:t>
      </w:r>
      <w:r w:rsidRPr="004B735B">
        <w:rPr>
          <w:rStyle w:val="StyleUnderline"/>
          <w:rFonts w:asciiTheme="minorHAnsi" w:hAnsiTheme="minorHAnsi" w:cstheme="minorHAnsi"/>
        </w:rPr>
        <w:t>Lowering the corporate tax rate</w:t>
      </w:r>
      <w:r w:rsidRPr="004B735B">
        <w:rPr>
          <w:rFonts w:asciiTheme="minorHAnsi" w:hAnsiTheme="minorHAnsi" w:cstheme="minorHAnsi"/>
          <w:sz w:val="16"/>
        </w:rPr>
        <w:t xml:space="preserve"> from 35 percent to 15 percent </w:t>
      </w:r>
      <w:r w:rsidRPr="004B735B">
        <w:rPr>
          <w:rStyle w:val="StyleUnderline"/>
          <w:rFonts w:asciiTheme="minorHAnsi" w:hAnsiTheme="minorHAnsi" w:cstheme="minorHAnsi"/>
        </w:rPr>
        <w:t>will help</w:t>
      </w:r>
      <w:r w:rsidRPr="004B735B">
        <w:rPr>
          <w:rFonts w:asciiTheme="minorHAnsi" w:hAnsiTheme="minorHAnsi" w:cstheme="minorHAnsi"/>
          <w:sz w:val="16"/>
        </w:rPr>
        <w:t xml:space="preserve">, not only to </w:t>
      </w:r>
      <w:r w:rsidRPr="004B735B">
        <w:rPr>
          <w:rStyle w:val="StyleUnderline"/>
          <w:rFonts w:asciiTheme="minorHAnsi" w:hAnsiTheme="minorHAnsi" w:cstheme="minorHAnsi"/>
        </w:rPr>
        <w:t>keep businesses here</w:t>
      </w:r>
      <w:r w:rsidRPr="004B735B">
        <w:rPr>
          <w:rFonts w:asciiTheme="minorHAnsi" w:hAnsiTheme="minorHAnsi" w:cstheme="minorHAnsi"/>
          <w:sz w:val="16"/>
        </w:rPr>
        <w:t xml:space="preserve">, but also </w:t>
      </w:r>
      <w:r w:rsidRPr="004B735B">
        <w:rPr>
          <w:rStyle w:val="StyleUnderline"/>
          <w:rFonts w:asciiTheme="minorHAnsi" w:hAnsiTheme="minorHAnsi" w:cstheme="minorHAnsi"/>
        </w:rPr>
        <w:t>bring jobs and innovation back home by reducing wacky incentives for U</w:t>
      </w:r>
      <w:r w:rsidRPr="004B735B">
        <w:rPr>
          <w:rFonts w:asciiTheme="minorHAnsi" w:hAnsiTheme="minorHAnsi" w:cstheme="minorHAnsi"/>
          <w:sz w:val="16"/>
        </w:rPr>
        <w:t xml:space="preserve">nited </w:t>
      </w:r>
      <w:r w:rsidRPr="004B735B">
        <w:rPr>
          <w:rStyle w:val="StyleUnderline"/>
          <w:rFonts w:asciiTheme="minorHAnsi" w:hAnsiTheme="minorHAnsi" w:cstheme="minorHAnsi"/>
        </w:rPr>
        <w:t>S</w:t>
      </w:r>
      <w:r w:rsidRPr="004B735B">
        <w:rPr>
          <w:rFonts w:asciiTheme="minorHAnsi" w:hAnsiTheme="minorHAnsi" w:cstheme="minorHAnsi"/>
          <w:sz w:val="16"/>
        </w:rPr>
        <w:t xml:space="preserve">tates </w:t>
      </w:r>
      <w:r w:rsidRPr="004B735B">
        <w:rPr>
          <w:rStyle w:val="StyleUnderline"/>
          <w:rFonts w:asciiTheme="minorHAnsi" w:hAnsiTheme="minorHAnsi" w:cstheme="minorHAnsi"/>
        </w:rPr>
        <w:t xml:space="preserve">companies to migrate offshore in tax-driven "inversion" deals. </w:t>
      </w:r>
      <w:r w:rsidRPr="004B735B">
        <w:rPr>
          <w:rFonts w:asciiTheme="minorHAnsi" w:hAnsiTheme="minorHAnsi" w:cstheme="minorHAnsi"/>
          <w:sz w:val="16"/>
        </w:rPr>
        <w:t xml:space="preserve">In response to a fairer, more efficient tax system you can expect to hear anguished caterwauling from Trump's opponents. These critics object that the top 1 percent will get 47 percent of the total benefits in the Trump tax plan while the bottom 60 percent will get just 10 percent. The critique misunderstands </w:t>
      </w:r>
      <w:r w:rsidRPr="004B735B">
        <w:rPr>
          <w:rStyle w:val="StyleUnderline"/>
          <w:rFonts w:asciiTheme="minorHAnsi" w:hAnsiTheme="minorHAnsi" w:cstheme="minorHAnsi"/>
        </w:rPr>
        <w:t>our existing tax system</w:t>
      </w:r>
      <w:r w:rsidRPr="004B735B">
        <w:rPr>
          <w:rFonts w:asciiTheme="minorHAnsi" w:hAnsiTheme="minorHAnsi" w:cstheme="minorHAnsi"/>
          <w:sz w:val="16"/>
        </w:rPr>
        <w:t xml:space="preserve">, which </w:t>
      </w:r>
      <w:r w:rsidRPr="004B735B">
        <w:rPr>
          <w:rStyle w:val="StyleUnderline"/>
          <w:rFonts w:asciiTheme="minorHAnsi" w:hAnsiTheme="minorHAnsi" w:cstheme="minorHAnsi"/>
        </w:rPr>
        <w:t>works against the American people and favors special interests and out-of-touch politicos who fund their own pet projects by spending taxpayer dollars with abandon</w:t>
      </w:r>
      <w:r w:rsidRPr="004B735B">
        <w:rPr>
          <w:rFonts w:asciiTheme="minorHAnsi" w:hAnsiTheme="minorHAnsi" w:cstheme="minorHAnsi"/>
          <w:sz w:val="16"/>
        </w:rPr>
        <w:t xml:space="preserve">. Everybody does whatever they can to pay the least amount of tax possible, including Warren Buffett and the rest of the super-wealthy. Buffett embarrassed the Obama administration by orchestrating a corporate tax inversion of Burger King while the administration changed tax rules to limit the availability of corporate inversions, rather than taking the easy, obvious, and more effective step of simply lowering the corporate tax rate. The Trump tax plan takes that easy step. You can also expect to hear more of the same redistributionist, spread-the-wealth-around arguments about how socking it to the upper brackets will enhance the lot of middle-income earners. It's another example of attractive rhetoric making bad policy. </w:t>
      </w:r>
      <w:r w:rsidRPr="004B735B">
        <w:rPr>
          <w:rStyle w:val="StyleUnderline"/>
          <w:rFonts w:asciiTheme="minorHAnsi" w:hAnsiTheme="minorHAnsi" w:cstheme="minorHAnsi"/>
        </w:rPr>
        <w:t>Our current average corporate tax rate of 39.1 percent</w:t>
      </w:r>
      <w:r w:rsidRPr="004B735B">
        <w:rPr>
          <w:rFonts w:asciiTheme="minorHAnsi" w:hAnsiTheme="minorHAnsi" w:cstheme="minorHAnsi"/>
          <w:sz w:val="16"/>
        </w:rPr>
        <w:t xml:space="preserve">, with state and local taxes included, </w:t>
      </w:r>
      <w:r w:rsidRPr="004B735B">
        <w:rPr>
          <w:rStyle w:val="StyleUnderline"/>
          <w:rFonts w:asciiTheme="minorHAnsi" w:hAnsiTheme="minorHAnsi" w:cstheme="minorHAnsi"/>
        </w:rPr>
        <w:t>is the highest among members of the Organization for Economic Cooperation and Development</w:t>
      </w:r>
      <w:r w:rsidRPr="004B735B">
        <w:rPr>
          <w:rFonts w:asciiTheme="minorHAnsi" w:hAnsiTheme="minorHAnsi" w:cstheme="minorHAnsi"/>
          <w:sz w:val="16"/>
        </w:rPr>
        <w:t xml:space="preserve">, a forum of 35 democratic countries with market economies. One way or another, all corporations are ultimately owned by flesh-and-blood humans. Rhetoric aside, it is not the corporation that suffers from high taxes. Shareholders bear the tax burden leveled against corporations, as noted by the public policy group Just Facts. Main Street suffers too. The American worker bears as much as 25 percent of the cost of corporate tax, according to a Congressional Budget Office estimate. Worse still, </w:t>
      </w:r>
      <w:r w:rsidRPr="004B735B">
        <w:rPr>
          <w:rStyle w:val="StyleUnderline"/>
          <w:rFonts w:asciiTheme="minorHAnsi" w:hAnsiTheme="minorHAnsi" w:cstheme="minorHAnsi"/>
        </w:rPr>
        <w:t>when taxes are too high, workers become former workers</w:t>
      </w:r>
      <w:r w:rsidRPr="004B735B">
        <w:rPr>
          <w:rFonts w:asciiTheme="minorHAnsi" w:hAnsiTheme="minorHAnsi" w:cstheme="minorHAnsi"/>
          <w:sz w:val="16"/>
        </w:rPr>
        <w:t xml:space="preserve">. Rising minimum wage laws incentivized </w:t>
      </w:r>
      <w:r w:rsidRPr="004B735B">
        <w:rPr>
          <w:rStyle w:val="StyleUnderline"/>
          <w:rFonts w:asciiTheme="minorHAnsi" w:hAnsiTheme="minorHAnsi" w:cstheme="minorHAnsi"/>
        </w:rPr>
        <w:t>Corporations vote with their feet, moving their tax domicile from the U.S. to countries with lower corporate tax rates</w:t>
      </w:r>
      <w:r w:rsidRPr="004B735B">
        <w:rPr>
          <w:rFonts w:asciiTheme="minorHAnsi" w:hAnsiTheme="minorHAnsi" w:cstheme="minorHAnsi"/>
          <w:sz w:val="16"/>
        </w:rPr>
        <w:t xml:space="preserve">, in the same way that retired New Yorkers shelter retirement income by abandoning their high-tax state for a state without an income tax, such as Florida. </w:t>
      </w:r>
      <w:r w:rsidRPr="004B735B">
        <w:rPr>
          <w:rStyle w:val="StyleUnderline"/>
          <w:rFonts w:asciiTheme="minorHAnsi" w:hAnsiTheme="minorHAnsi" w:cstheme="minorHAnsi"/>
        </w:rPr>
        <w:t xml:space="preserve">Thanks to Washington's </w:t>
      </w:r>
      <w:r w:rsidRPr="004B735B">
        <w:rPr>
          <w:rFonts w:asciiTheme="minorHAnsi" w:hAnsiTheme="minorHAnsi" w:cstheme="minorHAnsi"/>
          <w:sz w:val="16"/>
        </w:rPr>
        <w:t xml:space="preserve">perversely backward </w:t>
      </w:r>
      <w:r w:rsidRPr="004B735B">
        <w:rPr>
          <w:rStyle w:val="StyleUnderline"/>
          <w:rFonts w:asciiTheme="minorHAnsi" w:hAnsiTheme="minorHAnsi" w:cstheme="minorHAnsi"/>
        </w:rPr>
        <w:t xml:space="preserve">tax policies, most Americans have seen their income stagnate as China and India become </w:t>
      </w:r>
      <w:r w:rsidRPr="004B735B">
        <w:rPr>
          <w:rStyle w:val="Emphasis"/>
          <w:rFonts w:asciiTheme="minorHAnsi" w:hAnsiTheme="minorHAnsi" w:cstheme="minorHAnsi"/>
        </w:rPr>
        <w:t>world economic powerhouses</w:t>
      </w:r>
      <w:r w:rsidRPr="004B735B">
        <w:rPr>
          <w:rStyle w:val="Style13ptBold"/>
          <w:rFonts w:asciiTheme="minorHAnsi" w:hAnsiTheme="minorHAnsi" w:cstheme="minorHAnsi"/>
          <w:sz w:val="16"/>
        </w:rPr>
        <w:t xml:space="preserve">. </w:t>
      </w:r>
      <w:r w:rsidRPr="004B735B">
        <w:rPr>
          <w:rFonts w:asciiTheme="minorHAnsi" w:hAnsiTheme="minorHAnsi" w:cstheme="minorHAnsi"/>
          <w:sz w:val="16"/>
        </w:rPr>
        <w:t xml:space="preserve">Consumers suffer as well. Too-high corporate taxes guarantee higher costs for consumers everywhere, from the gas pump and the grocery store to the car showroom and the appliance dealer. Beyond helping workers and consumers, </w:t>
      </w:r>
      <w:r w:rsidRPr="004B735B">
        <w:rPr>
          <w:rStyle w:val="StyleUnderline"/>
          <w:rFonts w:asciiTheme="minorHAnsi" w:hAnsiTheme="minorHAnsi" w:cstheme="minorHAnsi"/>
        </w:rPr>
        <w:t xml:space="preserve">the Trump tax plan would </w:t>
      </w:r>
      <w:r w:rsidRPr="004B735B">
        <w:rPr>
          <w:rFonts w:asciiTheme="minorHAnsi" w:hAnsiTheme="minorHAnsi" w:cstheme="minorHAnsi"/>
          <w:sz w:val="16"/>
        </w:rPr>
        <w:t>actually</w:t>
      </w:r>
      <w:r w:rsidRPr="004B735B">
        <w:rPr>
          <w:rStyle w:val="StyleUnderline"/>
          <w:rFonts w:asciiTheme="minorHAnsi" w:hAnsiTheme="minorHAnsi" w:cstheme="minorHAnsi"/>
        </w:rPr>
        <w:t xml:space="preserve"> help increase overall federal revenues</w:t>
      </w:r>
      <w:r w:rsidRPr="004B735B">
        <w:rPr>
          <w:rFonts w:asciiTheme="minorHAnsi" w:hAnsiTheme="minorHAnsi" w:cstheme="minorHAnsi"/>
          <w:sz w:val="16"/>
        </w:rPr>
        <w:t xml:space="preserve">. In June, the Tax Foundation reported that a House Republican </w:t>
      </w:r>
      <w:r w:rsidRPr="004B735B">
        <w:rPr>
          <w:rStyle w:val="StyleUnderline"/>
          <w:rFonts w:asciiTheme="minorHAnsi" w:hAnsiTheme="minorHAnsi" w:cstheme="minorHAnsi"/>
        </w:rPr>
        <w:t>tax reform draft would raise</w:t>
      </w:r>
      <w:r w:rsidRPr="004B735B">
        <w:rPr>
          <w:rFonts w:asciiTheme="minorHAnsi" w:hAnsiTheme="minorHAnsi" w:cstheme="minorHAnsi"/>
          <w:sz w:val="16"/>
        </w:rPr>
        <w:t xml:space="preserve"> at least $</w:t>
      </w:r>
      <w:r w:rsidRPr="004B735B">
        <w:rPr>
          <w:rStyle w:val="StyleUnderline"/>
          <w:rFonts w:asciiTheme="minorHAnsi" w:hAnsiTheme="minorHAnsi" w:cstheme="minorHAnsi"/>
        </w:rPr>
        <w:t xml:space="preserve">100 billion more per year for the federal government by broadening the tax base. </w:t>
      </w:r>
      <w:r w:rsidRPr="004B735B">
        <w:rPr>
          <w:rFonts w:asciiTheme="minorHAnsi" w:hAnsiTheme="minorHAnsi" w:cstheme="minorHAnsi"/>
          <w:sz w:val="16"/>
        </w:rPr>
        <w:t xml:space="preserve">This would put a solid dent in our annual deficits, which are expected to rise above $1 trillion dollars per year in the near future. For too many years, both the executive and legislative branches have allowed a broken tax regime to persist. Rather than repairing a flawed system, they worked to extend tax breaks for special interests while ignoring the American worker and Main Street businesses. </w:t>
      </w:r>
      <w:r w:rsidRPr="004B735B">
        <w:rPr>
          <w:rStyle w:val="StyleUnderline"/>
          <w:rFonts w:asciiTheme="minorHAnsi" w:hAnsiTheme="minorHAnsi" w:cstheme="minorHAnsi"/>
        </w:rPr>
        <w:t xml:space="preserve">With the promise of meaningful tax reform within the Trump administration's </w:t>
      </w:r>
      <w:r w:rsidRPr="004B735B">
        <w:rPr>
          <w:rStyle w:val="Emphasis"/>
          <w:rFonts w:asciiTheme="minorHAnsi" w:hAnsiTheme="minorHAnsi" w:cstheme="minorHAnsi"/>
        </w:rPr>
        <w:t>first 100 days</w:t>
      </w:r>
      <w:r w:rsidRPr="004B735B">
        <w:rPr>
          <w:rFonts w:asciiTheme="minorHAnsi" w:hAnsiTheme="minorHAnsi" w:cstheme="minorHAnsi"/>
          <w:sz w:val="16"/>
        </w:rPr>
        <w:t xml:space="preserve">, </w:t>
      </w:r>
      <w:r w:rsidRPr="004B735B">
        <w:rPr>
          <w:rStyle w:val="StyleUnderline"/>
          <w:rFonts w:asciiTheme="minorHAnsi" w:hAnsiTheme="minorHAnsi" w:cstheme="minorHAnsi"/>
        </w:rPr>
        <w:t xml:space="preserve">the U.S. will take its first steps toward a </w:t>
      </w:r>
      <w:r w:rsidRPr="004B735B">
        <w:rPr>
          <w:rStyle w:val="Emphasis"/>
          <w:rFonts w:asciiTheme="minorHAnsi" w:hAnsiTheme="minorHAnsi" w:cstheme="minorHAnsi"/>
        </w:rPr>
        <w:t>globally competitive tax policy</w:t>
      </w:r>
      <w:r w:rsidRPr="004B735B">
        <w:rPr>
          <w:rStyle w:val="StyleUnderline"/>
          <w:rFonts w:asciiTheme="minorHAnsi" w:hAnsiTheme="minorHAnsi" w:cstheme="minorHAnsi"/>
        </w:rPr>
        <w:t xml:space="preserve">. </w:t>
      </w:r>
      <w:r w:rsidRPr="004B735B">
        <w:rPr>
          <w:rFonts w:asciiTheme="minorHAnsi" w:hAnsiTheme="minorHAnsi" w:cstheme="minorHAnsi"/>
          <w:sz w:val="16"/>
        </w:rPr>
        <w:t>What's not great about that result?</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Competitiveness solves great power war.</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Colby ’14</w:t>
      </w:r>
      <w:r w:rsidRPr="004B735B">
        <w:rPr>
          <w:rFonts w:asciiTheme="minorHAnsi" w:hAnsiTheme="minorHAnsi" w:cstheme="minorHAnsi"/>
        </w:rPr>
        <w:t xml:space="preserve"> </w:t>
      </w:r>
      <w:r w:rsidRPr="004B735B">
        <w:rPr>
          <w:rFonts w:asciiTheme="minorHAnsi" w:hAnsiTheme="minorHAnsi" w:cstheme="minorHAnsi"/>
          <w:sz w:val="16"/>
          <w:szCs w:val="16"/>
        </w:rPr>
        <w:t>– Elbridge Colby 14, the Robert M. Gates fellow at the Center for a New American Security; and Paul Lettow, was senior director for strategic planning on the U.S. National Security Council staff from 2007 to 2009, 7/3/14, “Have We Hit Peak America?,” http://www.foreignpolicy.com/articles/2014/07/03/have_we_hit_peak_america</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 xml:space="preserve">Many </w:t>
      </w:r>
      <w:r w:rsidRPr="004B735B">
        <w:rPr>
          <w:rStyle w:val="StyleUnderline"/>
          <w:rFonts w:asciiTheme="minorHAnsi" w:hAnsiTheme="minorHAnsi" w:cstheme="minorHAnsi"/>
        </w:rPr>
        <w:t>foreign-policy experts</w:t>
      </w:r>
      <w:r w:rsidRPr="004B735B">
        <w:rPr>
          <w:rFonts w:asciiTheme="minorHAnsi" w:hAnsiTheme="minorHAnsi" w:cstheme="minorHAnsi"/>
          <w:sz w:val="16"/>
        </w:rPr>
        <w:t xml:space="preserve"> seem to </w:t>
      </w:r>
      <w:r w:rsidRPr="004B735B">
        <w:rPr>
          <w:rStyle w:val="StyleUnderline"/>
          <w:rFonts w:asciiTheme="minorHAnsi" w:hAnsiTheme="minorHAnsi" w:cstheme="minorHAnsi"/>
        </w:rPr>
        <w:t>believe</w:t>
      </w:r>
      <w:r w:rsidRPr="004B735B">
        <w:rPr>
          <w:rFonts w:asciiTheme="minorHAnsi" w:hAnsiTheme="minorHAnsi" w:cstheme="minorHAnsi"/>
          <w:sz w:val="16"/>
        </w:rPr>
        <w:t xml:space="preserve"> that </w:t>
      </w:r>
      <w:r w:rsidRPr="004B735B">
        <w:rPr>
          <w:rStyle w:val="StyleUnderline"/>
          <w:rFonts w:asciiTheme="minorHAnsi" w:hAnsiTheme="minorHAnsi" w:cstheme="minorHAnsi"/>
        </w:rPr>
        <w:t>retaining American primacy is</w:t>
      </w:r>
      <w:r w:rsidRPr="004B735B">
        <w:rPr>
          <w:rFonts w:asciiTheme="minorHAnsi" w:hAnsiTheme="minorHAnsi" w:cstheme="minorHAnsi"/>
          <w:sz w:val="16"/>
        </w:rPr>
        <w:t xml:space="preserve"> largely </w:t>
      </w:r>
      <w:r w:rsidRPr="004B735B">
        <w:rPr>
          <w:rStyle w:val="StyleUnderline"/>
          <w:rFonts w:asciiTheme="minorHAnsi" w:hAnsiTheme="minorHAnsi" w:cstheme="minorHAnsi"/>
        </w:rPr>
        <w:t>a matter of will -- of how America chooses to exert its power</w:t>
      </w:r>
      <w:r w:rsidRPr="004B735B">
        <w:rPr>
          <w:rFonts w:asciiTheme="minorHAnsi" w:hAnsiTheme="minorHAnsi" w:cstheme="minorHAnsi"/>
          <w:sz w:val="16"/>
        </w:rPr>
        <w:t xml:space="preserve"> abroad. Even President Obama, more often accused of being a prophet of decline than a booster of America's future, recently asserted that the United States "has rarely been stronger relative to the rest of the world." The question, he continued, is "not whether America will lead, but how we will lead." </w:t>
      </w:r>
      <w:r w:rsidRPr="004B735B">
        <w:rPr>
          <w:rStyle w:val="StyleUnderline"/>
          <w:rFonts w:asciiTheme="minorHAnsi" w:hAnsiTheme="minorHAnsi" w:cstheme="minorHAnsi"/>
        </w:rPr>
        <w:t xml:space="preserve">But </w:t>
      </w:r>
      <w:r w:rsidRPr="004B735B">
        <w:rPr>
          <w:rStyle w:val="StyleUnderline"/>
          <w:rFonts w:asciiTheme="minorHAnsi" w:hAnsiTheme="minorHAnsi" w:cstheme="minorHAnsi"/>
          <w:bdr w:val="single" w:sz="4" w:space="0" w:color="auto"/>
        </w:rPr>
        <w:t>will is unavailing without strength</w:t>
      </w:r>
      <w:r w:rsidRPr="004B735B">
        <w:rPr>
          <w:rStyle w:val="StyleUnderline"/>
          <w:rFonts w:asciiTheme="minorHAnsi" w:hAnsiTheme="minorHAnsi" w:cstheme="minorHAnsi"/>
        </w:rPr>
        <w:t>. If the U</w:t>
      </w:r>
      <w:r w:rsidRPr="004B735B">
        <w:rPr>
          <w:rFonts w:asciiTheme="minorHAnsi" w:hAnsiTheme="minorHAnsi" w:cstheme="minorHAnsi"/>
          <w:sz w:val="16"/>
        </w:rPr>
        <w:t xml:space="preserve">nited </w:t>
      </w:r>
      <w:r w:rsidRPr="004B735B">
        <w:rPr>
          <w:rStyle w:val="StyleUnderline"/>
          <w:rFonts w:asciiTheme="minorHAnsi" w:hAnsiTheme="minorHAnsi" w:cstheme="minorHAnsi"/>
        </w:rPr>
        <w:t>S</w:t>
      </w:r>
      <w:r w:rsidRPr="004B735B">
        <w:rPr>
          <w:rFonts w:asciiTheme="minorHAnsi" w:hAnsiTheme="minorHAnsi" w:cstheme="minorHAnsi"/>
          <w:sz w:val="16"/>
        </w:rPr>
        <w:t xml:space="preserve">tates </w:t>
      </w:r>
      <w:r w:rsidRPr="004B735B">
        <w:rPr>
          <w:rStyle w:val="StyleUnderline"/>
          <w:rFonts w:asciiTheme="minorHAnsi" w:hAnsiTheme="minorHAnsi" w:cstheme="minorHAnsi"/>
        </w:rPr>
        <w:t>wants the international system to continue to reflect its interests and values</w:t>
      </w:r>
      <w:r w:rsidRPr="004B735B">
        <w:rPr>
          <w:rFonts w:asciiTheme="minorHAnsi" w:hAnsiTheme="minorHAnsi" w:cstheme="minorHAnsi"/>
          <w:sz w:val="16"/>
        </w:rPr>
        <w:t xml:space="preserve"> -- </w:t>
      </w:r>
      <w:r w:rsidRPr="004B735B">
        <w:rPr>
          <w:rStyle w:val="StyleUnderline"/>
          <w:rFonts w:asciiTheme="minorHAnsi" w:hAnsiTheme="minorHAnsi" w:cstheme="minorHAnsi"/>
        </w:rPr>
        <w:t>a system</w:t>
      </w:r>
      <w:r w:rsidRPr="004B735B">
        <w:rPr>
          <w:rFonts w:asciiTheme="minorHAnsi" w:hAnsiTheme="minorHAnsi" w:cstheme="minorHAnsi"/>
          <w:sz w:val="16"/>
        </w:rPr>
        <w:t xml:space="preserve">, for example, </w:t>
      </w:r>
      <w:r w:rsidRPr="004B735B">
        <w:rPr>
          <w:rStyle w:val="StyleUnderline"/>
          <w:rFonts w:asciiTheme="minorHAnsi" w:hAnsiTheme="minorHAnsi" w:cstheme="minorHAnsi"/>
        </w:rPr>
        <w:t>in which the global commons are protected, trade is broad-based and extensive, and</w:t>
      </w:r>
      <w:r w:rsidRPr="004B735B">
        <w:rPr>
          <w:rFonts w:asciiTheme="minorHAnsi" w:hAnsiTheme="minorHAnsi" w:cstheme="minorHAnsi"/>
          <w:sz w:val="16"/>
        </w:rPr>
        <w:t xml:space="preserve"> </w:t>
      </w:r>
      <w:r w:rsidRPr="004B735B">
        <w:rPr>
          <w:rStyle w:val="StyleUnderline"/>
          <w:rFonts w:asciiTheme="minorHAnsi" w:hAnsiTheme="minorHAnsi" w:cstheme="minorHAnsi"/>
          <w:bdr w:val="single" w:sz="4" w:space="0" w:color="auto"/>
        </w:rPr>
        <w:t>armed conflicts among great nations are curtailed</w:t>
      </w:r>
      <w:r w:rsidRPr="004B735B">
        <w:rPr>
          <w:rFonts w:asciiTheme="minorHAnsi" w:hAnsiTheme="minorHAnsi" w:cstheme="minorHAnsi"/>
          <w:sz w:val="16"/>
        </w:rPr>
        <w:t xml:space="preserve"> -- </w:t>
      </w:r>
      <w:r w:rsidRPr="004B735B">
        <w:rPr>
          <w:rStyle w:val="StyleUnderline"/>
          <w:rFonts w:asciiTheme="minorHAnsi" w:hAnsiTheme="minorHAnsi" w:cstheme="minorHAnsi"/>
        </w:rPr>
        <w:t xml:space="preserve">it needs to sustain not just resolve, but </w:t>
      </w:r>
      <w:r w:rsidRPr="004B735B">
        <w:rPr>
          <w:rStyle w:val="StyleUnderline"/>
          <w:rFonts w:asciiTheme="minorHAnsi" w:hAnsiTheme="minorHAnsi" w:cstheme="minorHAnsi"/>
          <w:bdr w:val="single" w:sz="4" w:space="0" w:color="auto"/>
        </w:rPr>
        <w:t>relative power</w:t>
      </w:r>
      <w:r w:rsidRPr="004B735B">
        <w:rPr>
          <w:rStyle w:val="StyleUnderline"/>
          <w:rFonts w:asciiTheme="minorHAnsi" w:hAnsiTheme="minorHAnsi" w:cstheme="minorHAnsi"/>
        </w:rPr>
        <w:t>. That</w:t>
      </w:r>
      <w:r w:rsidRPr="004B735B">
        <w:rPr>
          <w:rFonts w:asciiTheme="minorHAnsi" w:hAnsiTheme="minorHAnsi" w:cstheme="minorHAnsi"/>
          <w:sz w:val="16"/>
        </w:rPr>
        <w:t xml:space="preserve">, in turn, </w:t>
      </w:r>
      <w:r w:rsidRPr="004B735B">
        <w:rPr>
          <w:rStyle w:val="StyleUnderline"/>
          <w:rFonts w:asciiTheme="minorHAnsi" w:hAnsiTheme="minorHAnsi" w:cstheme="minorHAnsi"/>
        </w:rPr>
        <w:t>will require acknowledging</w:t>
      </w:r>
      <w:r w:rsidRPr="004B735B">
        <w:rPr>
          <w:rFonts w:asciiTheme="minorHAnsi" w:hAnsiTheme="minorHAnsi" w:cstheme="minorHAnsi"/>
          <w:sz w:val="16"/>
        </w:rPr>
        <w:t xml:space="preserve"> the uncomfortable truth </w:t>
      </w:r>
      <w:r w:rsidRPr="004B735B">
        <w:rPr>
          <w:rStyle w:val="StyleUnderline"/>
          <w:rFonts w:asciiTheme="minorHAnsi" w:hAnsiTheme="minorHAnsi" w:cstheme="minorHAnsi"/>
        </w:rPr>
        <w:t>that</w:t>
      </w:r>
      <w:r w:rsidRPr="004B735B">
        <w:rPr>
          <w:rFonts w:asciiTheme="minorHAnsi" w:hAnsiTheme="minorHAnsi" w:cstheme="minorHAnsi"/>
          <w:sz w:val="16"/>
        </w:rPr>
        <w:t xml:space="preserve"> </w:t>
      </w:r>
      <w:r w:rsidRPr="004B735B">
        <w:rPr>
          <w:rStyle w:val="StyleUnderline"/>
          <w:rFonts w:asciiTheme="minorHAnsi" w:hAnsiTheme="minorHAnsi" w:cstheme="minorHAnsi"/>
          <w:bdr w:val="single" w:sz="4" w:space="0" w:color="auto"/>
        </w:rPr>
        <w:t>global power and wealth</w:t>
      </w:r>
      <w:r w:rsidRPr="004B735B">
        <w:rPr>
          <w:rStyle w:val="StyleUnderline"/>
          <w:rFonts w:asciiTheme="minorHAnsi" w:hAnsiTheme="minorHAnsi" w:cstheme="minorHAnsi"/>
        </w:rPr>
        <w:t xml:space="preserve"> are shifting at an unprecedented pace</w:t>
      </w:r>
      <w:r w:rsidRPr="004B735B">
        <w:rPr>
          <w:rFonts w:asciiTheme="minorHAnsi" w:hAnsiTheme="minorHAnsi" w:cstheme="minorHAnsi"/>
          <w:sz w:val="16"/>
        </w:rPr>
        <w:t xml:space="preserve">, with profound implications. Moreover, many of the challenges America faces are exacerbated by vulnerabilities that are largely self-created, chief among them fiscal policy. Much more quickly and comprehensively than is understood, those vulnerabilities are reducing America's freedom of action and its ability to influence others. </w:t>
      </w:r>
      <w:r w:rsidRPr="004B735B">
        <w:rPr>
          <w:rStyle w:val="StyleUnderline"/>
          <w:rFonts w:asciiTheme="minorHAnsi" w:hAnsiTheme="minorHAnsi" w:cstheme="minorHAnsi"/>
        </w:rPr>
        <w:t>Preserving America's international position will</w:t>
      </w:r>
      <w:r w:rsidRPr="004B735B">
        <w:rPr>
          <w:rFonts w:asciiTheme="minorHAnsi" w:hAnsiTheme="minorHAnsi" w:cstheme="minorHAnsi"/>
          <w:sz w:val="16"/>
        </w:rPr>
        <w:t xml:space="preserve"> </w:t>
      </w:r>
      <w:r w:rsidRPr="004B735B">
        <w:rPr>
          <w:rStyle w:val="StyleUnderline"/>
          <w:rFonts w:asciiTheme="minorHAnsi" w:hAnsiTheme="minorHAnsi" w:cstheme="minorHAnsi"/>
          <w:bdr w:val="single" w:sz="4" w:space="0" w:color="auto"/>
        </w:rPr>
        <w:t>require it to restore its economic vitality</w:t>
      </w:r>
      <w:r w:rsidRPr="004B735B">
        <w:rPr>
          <w:rFonts w:asciiTheme="minorHAnsi" w:hAnsiTheme="minorHAnsi" w:cstheme="minorHAnsi"/>
          <w:sz w:val="16"/>
        </w:rPr>
        <w:t xml:space="preserve"> and make policy choices now that pay dividends for decades to come. America has to prioritize and to act. Fortunately, </w:t>
      </w:r>
      <w:r w:rsidRPr="004B735B">
        <w:rPr>
          <w:rStyle w:val="StyleUnderline"/>
          <w:rFonts w:asciiTheme="minorHAnsi" w:hAnsiTheme="minorHAnsi" w:cstheme="minorHAnsi"/>
        </w:rPr>
        <w:t>the U</w:t>
      </w:r>
      <w:r w:rsidRPr="004B735B">
        <w:rPr>
          <w:rFonts w:asciiTheme="minorHAnsi" w:hAnsiTheme="minorHAnsi" w:cstheme="minorHAnsi"/>
          <w:sz w:val="16"/>
        </w:rPr>
        <w:t xml:space="preserve">nited </w:t>
      </w:r>
      <w:r w:rsidRPr="004B735B">
        <w:rPr>
          <w:rStyle w:val="StyleUnderline"/>
          <w:rFonts w:asciiTheme="minorHAnsi" w:hAnsiTheme="minorHAnsi" w:cstheme="minorHAnsi"/>
        </w:rPr>
        <w:t>S</w:t>
      </w:r>
      <w:r w:rsidRPr="004B735B">
        <w:rPr>
          <w:rFonts w:asciiTheme="minorHAnsi" w:hAnsiTheme="minorHAnsi" w:cstheme="minorHAnsi"/>
          <w:sz w:val="16"/>
        </w:rPr>
        <w:t xml:space="preserve">tates </w:t>
      </w:r>
      <w:r w:rsidRPr="004B735B">
        <w:rPr>
          <w:rStyle w:val="StyleUnderline"/>
          <w:rFonts w:asciiTheme="minorHAnsi" w:hAnsiTheme="minorHAnsi" w:cstheme="minorHAnsi"/>
        </w:rPr>
        <w:t>still enjoys greater freedom to determine its future than any other major power</w:t>
      </w:r>
      <w:r w:rsidRPr="004B735B">
        <w:rPr>
          <w:rFonts w:asciiTheme="minorHAnsi" w:hAnsiTheme="minorHAnsi" w:cstheme="minorHAnsi"/>
          <w:sz w:val="16"/>
        </w:rPr>
        <w:t xml:space="preserve">, in part </w:t>
      </w:r>
      <w:r w:rsidRPr="004B735B">
        <w:rPr>
          <w:rStyle w:val="StyleUnderline"/>
          <w:rFonts w:asciiTheme="minorHAnsi" w:hAnsiTheme="minorHAnsi" w:cstheme="minorHAnsi"/>
        </w:rPr>
        <w:t>because many of its problems are within its ability to address. But</w:t>
      </w:r>
      <w:r w:rsidRPr="004B735B">
        <w:rPr>
          <w:rFonts w:asciiTheme="minorHAnsi" w:hAnsiTheme="minorHAnsi" w:cstheme="minorHAnsi"/>
          <w:sz w:val="16"/>
        </w:rPr>
        <w:t xml:space="preserve"> this process of </w:t>
      </w:r>
      <w:r w:rsidRPr="004B735B">
        <w:rPr>
          <w:rStyle w:val="StyleUnderline"/>
          <w:rFonts w:asciiTheme="minorHAnsi" w:hAnsiTheme="minorHAnsi" w:cstheme="minorHAnsi"/>
        </w:rPr>
        <w:t>renewal must begin with analyzing</w:t>
      </w:r>
      <w:r w:rsidRPr="004B735B">
        <w:rPr>
          <w:rFonts w:asciiTheme="minorHAnsi" w:hAnsiTheme="minorHAnsi" w:cstheme="minorHAnsi"/>
          <w:sz w:val="16"/>
        </w:rPr>
        <w:t xml:space="preserve"> </w:t>
      </w:r>
      <w:r w:rsidRPr="004B735B">
        <w:rPr>
          <w:rStyle w:val="StyleUnderline"/>
          <w:rFonts w:asciiTheme="minorHAnsi" w:hAnsiTheme="minorHAnsi" w:cstheme="minorHAnsi"/>
          <w:bdr w:val="single" w:sz="4" w:space="0" w:color="auto"/>
        </w:rPr>
        <w:t>America's competitive position</w:t>
      </w:r>
      <w:r w:rsidRPr="004B735B">
        <w:rPr>
          <w:rFonts w:asciiTheme="minorHAnsi" w:hAnsiTheme="minorHAnsi" w:cstheme="minorHAnsi"/>
          <w:sz w:val="16"/>
        </w:rPr>
        <w:t xml:space="preserve"> </w:t>
      </w:r>
      <w:r w:rsidRPr="004B735B">
        <w:rPr>
          <w:rStyle w:val="StyleUnderline"/>
          <w:rFonts w:asciiTheme="minorHAnsi" w:hAnsiTheme="minorHAnsi" w:cstheme="minorHAnsi"/>
        </w:rPr>
        <w:t>and understanding the gravity of the situation</w:t>
      </w:r>
      <w:r w:rsidRPr="004B735B">
        <w:rPr>
          <w:rFonts w:asciiTheme="minorHAnsi" w:hAnsiTheme="minorHAnsi" w:cstheme="minorHAnsi"/>
          <w:sz w:val="16"/>
        </w:rPr>
        <w:t xml:space="preserve"> Americans face.</w:t>
      </w: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1AR – Competitiveness</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Tax reform boosts US competitiveness –</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A) Investment spending.</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Carroll ’11</w:t>
      </w:r>
      <w:r w:rsidRPr="004B735B">
        <w:rPr>
          <w:rFonts w:asciiTheme="minorHAnsi" w:hAnsiTheme="minorHAnsi" w:cstheme="minorHAnsi"/>
        </w:rPr>
        <w:t xml:space="preserve"> </w:t>
      </w:r>
      <w:r w:rsidRPr="004B735B">
        <w:rPr>
          <w:rFonts w:asciiTheme="minorHAnsi" w:hAnsiTheme="minorHAnsi" w:cstheme="minorHAnsi"/>
          <w:sz w:val="16"/>
          <w:szCs w:val="16"/>
        </w:rPr>
        <w:t>– Robert Carroll 11, National Director at the Quantitative Economics and Statistics at Ernst &amp; Young LLP, September, “The Economic Benefits of Reducing the US Corporate Income Tax Rate,” Ernst and Young LLP, http://ratecoalition.com/wp-content/uploads/2013/04/ey-report-economic-benefits-of-a-lower-corporate-tax-rate-2011-09-17.pdf, Date Accessed: 8-30-16</w:t>
      </w:r>
    </w:p>
    <w:p w:rsidR="00935C39" w:rsidRPr="004B735B" w:rsidRDefault="00935C39" w:rsidP="00935C39">
      <w:pPr>
        <w:rPr>
          <w:rStyle w:val="StyleUnderline"/>
          <w:rFonts w:asciiTheme="minorHAnsi" w:hAnsiTheme="minorHAnsi" w:cstheme="minorHAnsi"/>
        </w:rPr>
      </w:pPr>
      <w:r w:rsidRPr="004B735B">
        <w:rPr>
          <w:rStyle w:val="Emphasis"/>
          <w:rFonts w:asciiTheme="minorHAnsi" w:hAnsiTheme="minorHAnsi" w:cstheme="minorHAnsi"/>
        </w:rPr>
        <w:t>Increased capital investment</w:t>
      </w:r>
      <w:r w:rsidRPr="004B735B">
        <w:rPr>
          <w:rStyle w:val="StyleUnderline"/>
          <w:rFonts w:asciiTheme="minorHAnsi" w:hAnsiTheme="minorHAnsi" w:cstheme="minorHAnsi"/>
        </w:rPr>
        <w:t xml:space="preserve"> in the United States A lower corporate income tax rate would enhance US </w:t>
      </w:r>
      <w:r w:rsidRPr="004B735B">
        <w:rPr>
          <w:rStyle w:val="Emphasis"/>
          <w:rFonts w:asciiTheme="minorHAnsi" w:hAnsiTheme="minorHAnsi" w:cstheme="minorHAnsi"/>
        </w:rPr>
        <w:t>economic performance</w:t>
      </w:r>
      <w:r w:rsidRPr="004B735B">
        <w:rPr>
          <w:rStyle w:val="StyleUnderline"/>
          <w:rFonts w:asciiTheme="minorHAnsi" w:hAnsiTheme="minorHAnsi" w:cstheme="minorHAnsi"/>
        </w:rPr>
        <w:t xml:space="preserve"> by encouraging additional </w:t>
      </w:r>
      <w:r w:rsidRPr="004B735B">
        <w:rPr>
          <w:rStyle w:val="Emphasis"/>
          <w:rFonts w:asciiTheme="minorHAnsi" w:hAnsiTheme="minorHAnsi" w:cstheme="minorHAnsi"/>
        </w:rPr>
        <w:t>investment</w:t>
      </w:r>
      <w:r w:rsidRPr="004B735B">
        <w:rPr>
          <w:rStyle w:val="StyleUnderline"/>
          <w:rFonts w:asciiTheme="minorHAnsi" w:hAnsiTheme="minorHAnsi" w:cstheme="minorHAnsi"/>
        </w:rPr>
        <w:t xml:space="preserve"> and </w:t>
      </w:r>
      <w:r w:rsidRPr="004B735B">
        <w:rPr>
          <w:rStyle w:val="Emphasis"/>
          <w:rFonts w:asciiTheme="minorHAnsi" w:hAnsiTheme="minorHAnsi" w:cstheme="minorHAnsi"/>
        </w:rPr>
        <w:t>capital formation</w:t>
      </w:r>
      <w:r w:rsidRPr="004B735B">
        <w:rPr>
          <w:rStyle w:val="StyleUnderline"/>
          <w:rFonts w:asciiTheme="minorHAnsi" w:hAnsiTheme="minorHAnsi" w:cstheme="minorHAnsi"/>
        </w:rPr>
        <w:t xml:space="preserve"> in the US.</w:t>
      </w:r>
      <w:r w:rsidRPr="004B735B">
        <w:rPr>
          <w:rFonts w:asciiTheme="minorHAnsi" w:hAnsiTheme="minorHAnsi" w:cstheme="minorHAnsi"/>
          <w:sz w:val="16"/>
        </w:rPr>
        <w:t xml:space="preserve"> A lower corporate income tax rate reduces the tax on the return to savings and investment in the US economy. Consequently, </w:t>
      </w:r>
      <w:r w:rsidRPr="004B735B">
        <w:rPr>
          <w:rStyle w:val="StyleUnderline"/>
          <w:rFonts w:asciiTheme="minorHAnsi" w:hAnsiTheme="minorHAnsi" w:cstheme="minorHAnsi"/>
        </w:rPr>
        <w:t xml:space="preserve">it would provide a greater incentive for investment by US companies and also make the </w:t>
      </w:r>
      <w:r w:rsidRPr="004B735B">
        <w:rPr>
          <w:rStyle w:val="Emphasis"/>
          <w:rFonts w:asciiTheme="minorHAnsi" w:hAnsiTheme="minorHAnsi" w:cstheme="minorHAnsi"/>
        </w:rPr>
        <w:t>U</w:t>
      </w:r>
      <w:r w:rsidRPr="004B735B">
        <w:rPr>
          <w:rStyle w:val="StyleUnderline"/>
          <w:rFonts w:asciiTheme="minorHAnsi" w:hAnsiTheme="minorHAnsi" w:cstheme="minorHAnsi"/>
        </w:rPr>
        <w:t xml:space="preserve">nited </w:t>
      </w:r>
      <w:r w:rsidRPr="004B735B">
        <w:rPr>
          <w:rStyle w:val="Emphasis"/>
          <w:rFonts w:asciiTheme="minorHAnsi" w:hAnsiTheme="minorHAnsi" w:cstheme="minorHAnsi"/>
        </w:rPr>
        <w:t>S</w:t>
      </w:r>
      <w:r w:rsidRPr="004B735B">
        <w:rPr>
          <w:rStyle w:val="StyleUnderline"/>
          <w:rFonts w:asciiTheme="minorHAnsi" w:hAnsiTheme="minorHAnsi" w:cstheme="minorHAnsi"/>
        </w:rPr>
        <w:t xml:space="preserve">tates a more attractive place to invest for </w:t>
      </w:r>
      <w:r w:rsidRPr="004B735B">
        <w:rPr>
          <w:rStyle w:val="Emphasis"/>
          <w:rFonts w:asciiTheme="minorHAnsi" w:hAnsiTheme="minorHAnsi" w:cstheme="minorHAnsi"/>
        </w:rPr>
        <w:t>foreign-headquartered companies</w:t>
      </w:r>
      <w:r w:rsidRPr="004B735B">
        <w:rPr>
          <w:rStyle w:val="StyleUnderline"/>
          <w:rFonts w:asciiTheme="minorHAnsi" w:hAnsiTheme="minorHAnsi" w:cstheme="minorHAnsi"/>
        </w:rPr>
        <w:t xml:space="preserve">. A recent OECD study states that </w:t>
      </w:r>
      <w:r w:rsidRPr="004B735B">
        <w:rPr>
          <w:rStyle w:val="Emphasis"/>
          <w:rFonts w:asciiTheme="minorHAnsi" w:hAnsiTheme="minorHAnsi" w:cstheme="minorHAnsi"/>
        </w:rPr>
        <w:t>corporate income taxes</w:t>
      </w:r>
      <w:r w:rsidRPr="004B735B">
        <w:rPr>
          <w:rStyle w:val="StyleUnderline"/>
          <w:rFonts w:asciiTheme="minorHAnsi" w:hAnsiTheme="minorHAnsi" w:cstheme="minorHAnsi"/>
        </w:rPr>
        <w:t>,</w:t>
      </w:r>
      <w:r w:rsidRPr="004B735B">
        <w:rPr>
          <w:rFonts w:asciiTheme="minorHAnsi" w:hAnsiTheme="minorHAnsi" w:cstheme="minorHAnsi"/>
          <w:sz w:val="16"/>
        </w:rPr>
        <w:t xml:space="preserve"> of all the different types of taxes, </w:t>
      </w:r>
      <w:r w:rsidRPr="004B735B">
        <w:rPr>
          <w:rStyle w:val="StyleUnderline"/>
          <w:rFonts w:asciiTheme="minorHAnsi" w:hAnsiTheme="minorHAnsi" w:cstheme="minorHAnsi"/>
        </w:rPr>
        <w:t>are most harmful to economic growth</w:t>
      </w:r>
      <w:r w:rsidRPr="004B735B">
        <w:rPr>
          <w:rFonts w:asciiTheme="minorHAnsi" w:hAnsiTheme="minorHAnsi" w:cstheme="minorHAnsi"/>
          <w:sz w:val="16"/>
        </w:rPr>
        <w:t xml:space="preserve">, emphasizing their effect of the tax rate on capital accumulation.15 The study notes that the adverse effects increase with the openness of the economy, although investment is affected across all firms. </w:t>
      </w:r>
      <w:r w:rsidRPr="004B735B">
        <w:rPr>
          <w:rStyle w:val="StyleUnderline"/>
          <w:rFonts w:asciiTheme="minorHAnsi" w:hAnsiTheme="minorHAnsi" w:cstheme="minorHAnsi"/>
        </w:rPr>
        <w:t xml:space="preserve">Changes in </w:t>
      </w:r>
      <w:r w:rsidRPr="004B735B">
        <w:rPr>
          <w:rStyle w:val="Emphasis"/>
          <w:rFonts w:asciiTheme="minorHAnsi" w:hAnsiTheme="minorHAnsi" w:cstheme="minorHAnsi"/>
        </w:rPr>
        <w:t>capital investment</w:t>
      </w:r>
      <w:r w:rsidRPr="004B735B">
        <w:rPr>
          <w:rFonts w:asciiTheme="minorHAnsi" w:hAnsiTheme="minorHAnsi" w:cstheme="minorHAnsi"/>
          <w:sz w:val="16"/>
        </w:rPr>
        <w:t xml:space="preserve"> – whether increasing the amount or productivity of existing US companies or encouraging location of a new manufacturing or research facility in the US – and its related employment and other economic activity are referred to as real responses to the tax system. They involve a change in the level of resources employed in the US. In contrast, financial responses involve the shifting of income and expenses between affiliated entities in different jurisdictions. Such responses might involve, for example, changes in a firm</w:t>
      </w:r>
      <w:r w:rsidRPr="004B735B">
        <w:rPr>
          <w:rFonts w:asciiTheme="minorHAnsi" w:eastAsia="Calibri" w:hAnsiTheme="minorHAnsi" w:cstheme="minorHAnsi"/>
          <w:sz w:val="16"/>
        </w:rPr>
        <w:t>‟</w:t>
      </w:r>
      <w:r w:rsidRPr="004B735B">
        <w:rPr>
          <w:rFonts w:asciiTheme="minorHAnsi" w:hAnsiTheme="minorHAnsi" w:cstheme="minorHAnsi"/>
          <w:sz w:val="16"/>
        </w:rPr>
        <w:t>s financial structure or changes in the location of intangibles.</w:t>
      </w:r>
      <w:r w:rsidRPr="004B735B">
        <w:rPr>
          <w:rStyle w:val="StyleUnderline"/>
          <w:rFonts w:asciiTheme="minorHAnsi" w:hAnsiTheme="minorHAnsi" w:cstheme="minorHAnsi"/>
        </w:rPr>
        <w:t xml:space="preserve"> Real responses are generally regarded as </w:t>
      </w:r>
      <w:r w:rsidRPr="004B735B">
        <w:rPr>
          <w:rStyle w:val="Emphasis"/>
          <w:rFonts w:asciiTheme="minorHAnsi" w:hAnsiTheme="minorHAnsi" w:cstheme="minorHAnsi"/>
        </w:rPr>
        <w:t>more significant</w:t>
      </w:r>
      <w:r w:rsidRPr="004B735B">
        <w:rPr>
          <w:rStyle w:val="StyleUnderline"/>
          <w:rFonts w:asciiTheme="minorHAnsi" w:hAnsiTheme="minorHAnsi" w:cstheme="minorHAnsi"/>
        </w:rPr>
        <w:t xml:space="preserve"> because they involve a fundamental change in the level of resources employed in the economy, while </w:t>
      </w:r>
      <w:r w:rsidRPr="004B735B">
        <w:rPr>
          <w:rStyle w:val="Emphasis"/>
          <w:rFonts w:asciiTheme="minorHAnsi" w:hAnsiTheme="minorHAnsi" w:cstheme="minorHAnsi"/>
        </w:rPr>
        <w:t>financial responses</w:t>
      </w:r>
      <w:r w:rsidRPr="004B735B">
        <w:rPr>
          <w:rStyle w:val="StyleUnderline"/>
          <w:rFonts w:asciiTheme="minorHAnsi" w:hAnsiTheme="minorHAnsi" w:cstheme="minorHAnsi"/>
        </w:rPr>
        <w:t xml:space="preserve">, often taxrate motivated, involve principally the shifting of </w:t>
      </w:r>
      <w:r w:rsidRPr="004B735B">
        <w:rPr>
          <w:rStyle w:val="Emphasis"/>
          <w:rFonts w:asciiTheme="minorHAnsi" w:hAnsiTheme="minorHAnsi" w:cstheme="minorHAnsi"/>
        </w:rPr>
        <w:t xml:space="preserve">taxable income </w:t>
      </w:r>
      <w:r w:rsidRPr="004B735B">
        <w:rPr>
          <w:rStyle w:val="StyleUnderline"/>
          <w:rFonts w:asciiTheme="minorHAnsi" w:hAnsiTheme="minorHAnsi" w:cstheme="minorHAnsi"/>
        </w:rPr>
        <w:t xml:space="preserve">or deductions. </w:t>
      </w:r>
      <w:r w:rsidRPr="004B735B">
        <w:rPr>
          <w:rFonts w:asciiTheme="minorHAnsi" w:hAnsiTheme="minorHAnsi" w:cstheme="minorHAnsi"/>
          <w:sz w:val="16"/>
        </w:rPr>
        <w:t xml:space="preserve">Nevertheless, </w:t>
      </w:r>
      <w:r w:rsidRPr="004B735B">
        <w:rPr>
          <w:rStyle w:val="StyleUnderline"/>
          <w:rFonts w:asciiTheme="minorHAnsi" w:hAnsiTheme="minorHAnsi" w:cstheme="minorHAnsi"/>
        </w:rPr>
        <w:t xml:space="preserve">both types of responses are influenced by the statutory corporate </w:t>
      </w:r>
      <w:r w:rsidRPr="004B735B">
        <w:rPr>
          <w:rStyle w:val="Emphasis"/>
          <w:rFonts w:asciiTheme="minorHAnsi" w:hAnsiTheme="minorHAnsi" w:cstheme="minorHAnsi"/>
        </w:rPr>
        <w:t>income tax rate</w:t>
      </w:r>
      <w:r w:rsidRPr="004B735B">
        <w:rPr>
          <w:rStyle w:val="StyleUnderline"/>
          <w:rFonts w:asciiTheme="minorHAnsi" w:hAnsiTheme="minorHAnsi" w:cstheme="minorHAnsi"/>
        </w:rPr>
        <w:t xml:space="preserve"> in the US</w:t>
      </w:r>
      <w:r w:rsidRPr="004B735B">
        <w:rPr>
          <w:rFonts w:asciiTheme="minorHAnsi" w:hAnsiTheme="minorHAnsi" w:cstheme="minorHAnsi"/>
          <w:sz w:val="16"/>
        </w:rPr>
        <w:t xml:space="preserve"> relative to the statutory tax rates in other countries and both affect the revenues the US government can expect to collect from its corporate income tax. That is, </w:t>
      </w:r>
      <w:r w:rsidRPr="004B735B">
        <w:rPr>
          <w:rStyle w:val="Emphasis"/>
          <w:rFonts w:asciiTheme="minorHAnsi" w:hAnsiTheme="minorHAnsi" w:cstheme="minorHAnsi"/>
        </w:rPr>
        <w:t>lowering</w:t>
      </w:r>
      <w:r w:rsidRPr="004B735B">
        <w:rPr>
          <w:rStyle w:val="StyleUnderline"/>
          <w:rFonts w:asciiTheme="minorHAnsi" w:hAnsiTheme="minorHAnsi" w:cstheme="minorHAnsi"/>
        </w:rPr>
        <w:t xml:space="preserve"> the corporate tax rate can help reduce the distortionary effects of taxes for </w:t>
      </w:r>
      <w:r w:rsidRPr="004B735B">
        <w:rPr>
          <w:rStyle w:val="Emphasis"/>
          <w:rFonts w:asciiTheme="minorHAnsi" w:hAnsiTheme="minorHAnsi" w:cstheme="minorHAnsi"/>
        </w:rPr>
        <w:t>both types</w:t>
      </w:r>
      <w:r w:rsidRPr="004B735B">
        <w:rPr>
          <w:rStyle w:val="StyleUnderline"/>
          <w:rFonts w:asciiTheme="minorHAnsi" w:hAnsiTheme="minorHAnsi" w:cstheme="minorHAnsi"/>
        </w:rPr>
        <w:t xml:space="preserve"> of </w:t>
      </w:r>
      <w:r w:rsidRPr="004B735B">
        <w:rPr>
          <w:rStyle w:val="Emphasis"/>
          <w:rFonts w:asciiTheme="minorHAnsi" w:hAnsiTheme="minorHAnsi" w:cstheme="minorHAnsi"/>
        </w:rPr>
        <w:t>responses</w:t>
      </w:r>
      <w:r w:rsidRPr="004B735B">
        <w:rPr>
          <w:rStyle w:val="StyleUnderline"/>
          <w:rFonts w:asciiTheme="minorHAnsi" w:hAnsiTheme="minorHAnsi" w:cstheme="minorHAnsi"/>
        </w:rPr>
        <w:t>.</w:t>
      </w:r>
    </w:p>
    <w:p w:rsidR="00935C39" w:rsidRPr="004B735B" w:rsidRDefault="00935C39" w:rsidP="00935C39">
      <w:pPr>
        <w:pStyle w:val="Heading4"/>
        <w:tabs>
          <w:tab w:val="left" w:pos="887"/>
        </w:tabs>
        <w:rPr>
          <w:rFonts w:asciiTheme="minorHAnsi" w:hAnsiTheme="minorHAnsi" w:cstheme="minorHAnsi"/>
        </w:rPr>
      </w:pPr>
      <w:r w:rsidRPr="004B735B">
        <w:rPr>
          <w:rFonts w:asciiTheme="minorHAnsi" w:hAnsiTheme="minorHAnsi" w:cstheme="minorHAnsi"/>
        </w:rPr>
        <w:t>B) Jobs.</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Carroll ’11</w:t>
      </w:r>
      <w:r w:rsidRPr="004B735B">
        <w:rPr>
          <w:rFonts w:asciiTheme="minorHAnsi" w:hAnsiTheme="minorHAnsi" w:cstheme="minorHAnsi"/>
        </w:rPr>
        <w:t xml:space="preserve"> </w:t>
      </w:r>
      <w:r w:rsidRPr="004B735B">
        <w:rPr>
          <w:rFonts w:asciiTheme="minorHAnsi" w:hAnsiTheme="minorHAnsi" w:cstheme="minorHAnsi"/>
          <w:sz w:val="16"/>
          <w:szCs w:val="16"/>
        </w:rPr>
        <w:t>– Robert Carroll 11, National Director at the Quantitative Economics and Statistics at Ernst &amp; Young LLP, September, “The Economic Benefits of Reducing the US Corporate Income Tax Rate,” Ernst and Young LLP, http://ratecoalition.com/wp-content/uploads/2013/04/ey-report-economic-benefits-of-a-lower-corporate-tax-rate-2011-09-17.pdf, Date Accessed: 8-30-16</w:t>
      </w:r>
    </w:p>
    <w:p w:rsidR="00935C39" w:rsidRPr="004B735B" w:rsidRDefault="00935C39" w:rsidP="00935C39">
      <w:pPr>
        <w:rPr>
          <w:rStyle w:val="StyleUnderline"/>
          <w:rFonts w:asciiTheme="minorHAnsi" w:hAnsiTheme="minorHAnsi" w:cstheme="minorHAnsi"/>
        </w:rPr>
      </w:pPr>
      <w:r w:rsidRPr="004B735B">
        <w:rPr>
          <w:rStyle w:val="Emphasis"/>
          <w:rFonts w:asciiTheme="minorHAnsi" w:hAnsiTheme="minorHAnsi" w:cstheme="minorHAnsi"/>
        </w:rPr>
        <w:t>Increased employment</w:t>
      </w:r>
      <w:r w:rsidRPr="004B735B">
        <w:rPr>
          <w:rStyle w:val="StyleUnderline"/>
          <w:rFonts w:asciiTheme="minorHAnsi" w:hAnsiTheme="minorHAnsi" w:cstheme="minorHAnsi"/>
        </w:rPr>
        <w:t xml:space="preserve"> and </w:t>
      </w:r>
      <w:r w:rsidRPr="004B735B">
        <w:rPr>
          <w:rStyle w:val="Emphasis"/>
          <w:rFonts w:asciiTheme="minorHAnsi" w:hAnsiTheme="minorHAnsi" w:cstheme="minorHAnsi"/>
        </w:rPr>
        <w:t>living standards</w:t>
      </w:r>
      <w:r w:rsidRPr="004B735B">
        <w:rPr>
          <w:rStyle w:val="StyleUnderline"/>
          <w:rFonts w:asciiTheme="minorHAnsi" w:hAnsiTheme="minorHAnsi" w:cstheme="minorHAnsi"/>
        </w:rPr>
        <w:t xml:space="preserve"> for Americans The accelerating pace of globalization over the last several decades has also prompted a rethinking of how the corporate income tax affects workers.</w:t>
      </w:r>
      <w:r w:rsidRPr="004B735B">
        <w:rPr>
          <w:rFonts w:asciiTheme="minorHAnsi" w:hAnsiTheme="minorHAnsi" w:cstheme="minorHAnsi"/>
          <w:sz w:val="16"/>
        </w:rPr>
        <w:t xml:space="preserve"> While many economists once thought the corporate income tax fell only on investors by lowering their after-tax returns, a growing body of </w:t>
      </w:r>
      <w:r w:rsidRPr="004B735B">
        <w:rPr>
          <w:rStyle w:val="StyleUnderline"/>
          <w:rFonts w:asciiTheme="minorHAnsi" w:hAnsiTheme="minorHAnsi" w:cstheme="minorHAnsi"/>
        </w:rPr>
        <w:t xml:space="preserve">recent research indicates workers bear a significant share of the corporate income tax in the form of </w:t>
      </w:r>
      <w:r w:rsidRPr="004B735B">
        <w:rPr>
          <w:rStyle w:val="Emphasis"/>
          <w:rFonts w:asciiTheme="minorHAnsi" w:hAnsiTheme="minorHAnsi" w:cstheme="minorHAnsi"/>
        </w:rPr>
        <w:t>reduced employment opportunities</w:t>
      </w:r>
      <w:r w:rsidRPr="004B735B">
        <w:rPr>
          <w:rStyle w:val="StyleUnderline"/>
          <w:rFonts w:asciiTheme="minorHAnsi" w:hAnsiTheme="minorHAnsi" w:cstheme="minorHAnsi"/>
        </w:rPr>
        <w:t xml:space="preserve"> and </w:t>
      </w:r>
      <w:r w:rsidRPr="004B735B">
        <w:rPr>
          <w:rStyle w:val="Emphasis"/>
          <w:rFonts w:asciiTheme="minorHAnsi" w:hAnsiTheme="minorHAnsi" w:cstheme="minorHAnsi"/>
        </w:rPr>
        <w:t>lower wages</w:t>
      </w:r>
      <w:r w:rsidRPr="004B735B">
        <w:rPr>
          <w:rStyle w:val="StyleUnderline"/>
          <w:rFonts w:asciiTheme="minorHAnsi" w:hAnsiTheme="minorHAnsi" w:cstheme="minorHAnsi"/>
        </w:rPr>
        <w:t>.</w:t>
      </w:r>
      <w:r w:rsidRPr="004B735B">
        <w:rPr>
          <w:rFonts w:asciiTheme="minorHAnsi" w:hAnsiTheme="minorHAnsi" w:cstheme="minorHAnsi"/>
          <w:sz w:val="16"/>
        </w:rPr>
        <w:t xml:space="preserve">16 These studies are recent and have received some skeptical responses17 but, nevertheless, </w:t>
      </w:r>
      <w:r w:rsidRPr="004B735B">
        <w:rPr>
          <w:rStyle w:val="StyleUnderline"/>
          <w:rFonts w:asciiTheme="minorHAnsi" w:hAnsiTheme="minorHAnsi" w:cstheme="minorHAnsi"/>
        </w:rPr>
        <w:t>the studies generally suggest that workers bear 40% to 75% of the burden of the corporate tax.</w:t>
      </w:r>
      <w:r w:rsidRPr="004B735B">
        <w:rPr>
          <w:rFonts w:asciiTheme="minorHAnsi" w:hAnsiTheme="minorHAnsi" w:cstheme="minorHAnsi"/>
          <w:sz w:val="16"/>
        </w:rPr>
        <w:t xml:space="preserve">18 If US workers, for example, bear 50% of the corporate tax, workers‟ compensation would be lower by $100 billion to $200 billion in aggregate (1.2% to 2.4% of total compensation) at the average level of corporate taxes between 2000 through 2010. An increasing number of economists and policymakers believe globalization has shifted a significant percentage of the tax burden to labor. The US Treasury Department, for example, which for decades assumed corporate tax rates had no effect on labor, now assumes 25% of the incidence of corporate tax is borne by workers. One implication of this view is that workers have a stake in ensuring that the US corporate tax rate is globally competitive. </w:t>
      </w:r>
      <w:r w:rsidRPr="004B735B">
        <w:rPr>
          <w:rStyle w:val="StyleUnderline"/>
          <w:rFonts w:asciiTheme="minorHAnsi" w:hAnsiTheme="minorHAnsi" w:cstheme="minorHAnsi"/>
        </w:rPr>
        <w:t xml:space="preserve">This research suggests looking beyond the corporate income tax system for the revenues needed to reduce the </w:t>
      </w:r>
      <w:r w:rsidRPr="004B735B">
        <w:rPr>
          <w:rStyle w:val="Emphasis"/>
          <w:rFonts w:asciiTheme="minorHAnsi" w:hAnsiTheme="minorHAnsi" w:cstheme="minorHAnsi"/>
        </w:rPr>
        <w:t>corporate tax rate</w:t>
      </w:r>
      <w:r w:rsidRPr="004B735B">
        <w:rPr>
          <w:rStyle w:val="StyleUnderline"/>
          <w:rFonts w:asciiTheme="minorHAnsi" w:hAnsiTheme="minorHAnsi" w:cstheme="minorHAnsi"/>
        </w:rPr>
        <w:t xml:space="preserve"> to help attract investment to the </w:t>
      </w:r>
      <w:r w:rsidRPr="004B735B">
        <w:rPr>
          <w:rStyle w:val="Emphasis"/>
          <w:rFonts w:asciiTheme="minorHAnsi" w:hAnsiTheme="minorHAnsi" w:cstheme="minorHAnsi"/>
        </w:rPr>
        <w:t>U</w:t>
      </w:r>
      <w:r w:rsidRPr="004B735B">
        <w:rPr>
          <w:rStyle w:val="StyleUnderline"/>
          <w:rFonts w:asciiTheme="minorHAnsi" w:hAnsiTheme="minorHAnsi" w:cstheme="minorHAnsi"/>
        </w:rPr>
        <w:t xml:space="preserve">nited </w:t>
      </w:r>
      <w:r w:rsidRPr="004B735B">
        <w:rPr>
          <w:rStyle w:val="Emphasis"/>
          <w:rFonts w:asciiTheme="minorHAnsi" w:hAnsiTheme="minorHAnsi" w:cstheme="minorHAnsi"/>
        </w:rPr>
        <w:t>S</w:t>
      </w:r>
      <w:r w:rsidRPr="004B735B">
        <w:rPr>
          <w:rStyle w:val="StyleUnderline"/>
          <w:rFonts w:asciiTheme="minorHAnsi" w:hAnsiTheme="minorHAnsi" w:cstheme="minorHAnsi"/>
        </w:rPr>
        <w:t xml:space="preserve">tates, increase </w:t>
      </w:r>
      <w:r w:rsidRPr="004B735B">
        <w:rPr>
          <w:rStyle w:val="Emphasis"/>
          <w:rFonts w:asciiTheme="minorHAnsi" w:hAnsiTheme="minorHAnsi" w:cstheme="minorHAnsi"/>
        </w:rPr>
        <w:t>employment</w:t>
      </w:r>
      <w:r w:rsidRPr="004B735B">
        <w:rPr>
          <w:rStyle w:val="StyleUnderline"/>
          <w:rFonts w:asciiTheme="minorHAnsi" w:hAnsiTheme="minorHAnsi" w:cstheme="minorHAnsi"/>
        </w:rPr>
        <w:t xml:space="preserve"> and </w:t>
      </w:r>
      <w:r w:rsidRPr="004B735B">
        <w:rPr>
          <w:rStyle w:val="Emphasis"/>
          <w:rFonts w:asciiTheme="minorHAnsi" w:hAnsiTheme="minorHAnsi" w:cstheme="minorHAnsi"/>
        </w:rPr>
        <w:t>living standards</w:t>
      </w:r>
      <w:r w:rsidRPr="004B735B">
        <w:rPr>
          <w:rStyle w:val="StyleUnderline"/>
          <w:rFonts w:asciiTheme="minorHAnsi" w:hAnsiTheme="minorHAnsi" w:cstheme="minorHAnsi"/>
        </w:rPr>
        <w:t>.</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C) Corporate benefits.</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Carroll ’11</w:t>
      </w:r>
      <w:r w:rsidRPr="004B735B">
        <w:rPr>
          <w:rFonts w:asciiTheme="minorHAnsi" w:hAnsiTheme="minorHAnsi" w:cstheme="minorHAnsi"/>
        </w:rPr>
        <w:t xml:space="preserve"> </w:t>
      </w:r>
      <w:r w:rsidRPr="004B735B">
        <w:rPr>
          <w:rFonts w:asciiTheme="minorHAnsi" w:hAnsiTheme="minorHAnsi" w:cstheme="minorHAnsi"/>
          <w:sz w:val="16"/>
          <w:szCs w:val="16"/>
        </w:rPr>
        <w:t>– Robert Carroll 11, National Director at the Quantitative Economics and Statistics at Ernst &amp; Young LLP, September, “The Economic Benefits of Reducing the US Corporate Income Tax Rate,” Ernst and Young LLP, http://ratecoalition.com/wp-content/uploads/2013/04/ey-report-economic-benefits-of-a-lower-corporate-tax-rate-2011-09-17.pdf, Date Accessed: 8-30-16</w:t>
      </w:r>
    </w:p>
    <w:p w:rsidR="00935C39" w:rsidRPr="004B735B" w:rsidRDefault="00935C39" w:rsidP="00935C39">
      <w:pPr>
        <w:rPr>
          <w:rFonts w:asciiTheme="minorHAnsi" w:hAnsiTheme="minorHAnsi" w:cstheme="minorHAnsi"/>
          <w:sz w:val="16"/>
        </w:rPr>
      </w:pPr>
      <w:r w:rsidRPr="004B735B">
        <w:rPr>
          <w:rStyle w:val="StyleUnderline"/>
          <w:rFonts w:asciiTheme="minorHAnsi" w:hAnsiTheme="minorHAnsi" w:cstheme="minorHAnsi"/>
        </w:rPr>
        <w:t>Increased competitiveness</w:t>
      </w:r>
      <w:r w:rsidRPr="004B735B">
        <w:rPr>
          <w:rFonts w:asciiTheme="minorHAnsi" w:hAnsiTheme="minorHAnsi" w:cstheme="minorHAnsi"/>
          <w:sz w:val="16"/>
        </w:rPr>
        <w:t xml:space="preserve"> of the United States in the global economy </w:t>
      </w:r>
      <w:r w:rsidRPr="004B735B">
        <w:rPr>
          <w:rStyle w:val="StyleUnderline"/>
          <w:rFonts w:asciiTheme="minorHAnsi" w:hAnsiTheme="minorHAnsi" w:cstheme="minorHAnsi"/>
        </w:rPr>
        <w:t xml:space="preserve">Most other </w:t>
      </w:r>
      <w:r w:rsidRPr="004B735B">
        <w:rPr>
          <w:rStyle w:val="Emphasis"/>
          <w:rFonts w:asciiTheme="minorHAnsi" w:hAnsiTheme="minorHAnsi" w:cstheme="minorHAnsi"/>
        </w:rPr>
        <w:t>developed nations</w:t>
      </w:r>
      <w:r w:rsidRPr="004B735B">
        <w:rPr>
          <w:rStyle w:val="StyleUnderline"/>
          <w:rFonts w:asciiTheme="minorHAnsi" w:hAnsiTheme="minorHAnsi" w:cstheme="minorHAnsi"/>
        </w:rPr>
        <w:t xml:space="preserve"> have lowered their corporate tax rates over the past decade while the </w:t>
      </w:r>
      <w:r w:rsidRPr="004B735B">
        <w:rPr>
          <w:rStyle w:val="Emphasis"/>
          <w:rFonts w:asciiTheme="minorHAnsi" w:hAnsiTheme="minorHAnsi" w:cstheme="minorHAnsi"/>
        </w:rPr>
        <w:t>U.S. corporate tax</w:t>
      </w:r>
      <w:r w:rsidRPr="004B735B">
        <w:rPr>
          <w:rStyle w:val="StyleUnderline"/>
          <w:rFonts w:asciiTheme="minorHAnsi" w:hAnsiTheme="minorHAnsi" w:cstheme="minorHAnsi"/>
        </w:rPr>
        <w:t xml:space="preserve"> rate has remained unchanged.</w:t>
      </w:r>
      <w:r w:rsidRPr="004B735B">
        <w:rPr>
          <w:rFonts w:asciiTheme="minorHAnsi" w:hAnsiTheme="minorHAnsi" w:cstheme="minorHAnsi"/>
          <w:sz w:val="16"/>
        </w:rPr>
        <w:t xml:space="preserve"> At the same time, increasing globalization amplifies the importance of differences in corporate tax rates across countries. </w:t>
      </w:r>
      <w:r w:rsidRPr="004B735B">
        <w:rPr>
          <w:rStyle w:val="StyleUnderline"/>
          <w:rFonts w:asciiTheme="minorHAnsi" w:hAnsiTheme="minorHAnsi" w:cstheme="minorHAnsi"/>
        </w:rPr>
        <w:t xml:space="preserve">In a global economy capital flows more freely across borders. Increased capital mobility makes it </w:t>
      </w:r>
      <w:r w:rsidRPr="004B735B">
        <w:rPr>
          <w:rStyle w:val="Emphasis"/>
          <w:rFonts w:asciiTheme="minorHAnsi" w:hAnsiTheme="minorHAnsi" w:cstheme="minorHAnsi"/>
        </w:rPr>
        <w:t>more sensitive</w:t>
      </w:r>
      <w:r w:rsidRPr="004B735B">
        <w:rPr>
          <w:rStyle w:val="StyleUnderline"/>
          <w:rFonts w:asciiTheme="minorHAnsi" w:hAnsiTheme="minorHAnsi" w:cstheme="minorHAnsi"/>
        </w:rPr>
        <w:t xml:space="preserve"> to differential in its tax treatment.</w:t>
      </w:r>
      <w:r w:rsidRPr="004B735B">
        <w:rPr>
          <w:rFonts w:asciiTheme="minorHAnsi" w:hAnsiTheme="minorHAnsi" w:cstheme="minorHAnsi"/>
          <w:sz w:val="16"/>
        </w:rPr>
        <w:t xml:space="preserve"> In addition, </w:t>
      </w:r>
      <w:r w:rsidRPr="004B735B">
        <w:rPr>
          <w:rStyle w:val="StyleUnderline"/>
          <w:rFonts w:asciiTheme="minorHAnsi" w:hAnsiTheme="minorHAnsi" w:cstheme="minorHAnsi"/>
        </w:rPr>
        <w:t xml:space="preserve">other advantages the </w:t>
      </w:r>
      <w:r w:rsidRPr="004B735B">
        <w:rPr>
          <w:rStyle w:val="Emphasis"/>
          <w:rFonts w:asciiTheme="minorHAnsi" w:hAnsiTheme="minorHAnsi" w:cstheme="minorHAnsi"/>
        </w:rPr>
        <w:t>U</w:t>
      </w:r>
      <w:r w:rsidRPr="004B735B">
        <w:rPr>
          <w:rStyle w:val="StyleUnderline"/>
          <w:rFonts w:asciiTheme="minorHAnsi" w:hAnsiTheme="minorHAnsi" w:cstheme="minorHAnsi"/>
        </w:rPr>
        <w:t xml:space="preserve">nited </w:t>
      </w:r>
      <w:r w:rsidRPr="004B735B">
        <w:rPr>
          <w:rStyle w:val="Emphasis"/>
          <w:rFonts w:asciiTheme="minorHAnsi" w:hAnsiTheme="minorHAnsi" w:cstheme="minorHAnsi"/>
        </w:rPr>
        <w:t>S</w:t>
      </w:r>
      <w:r w:rsidRPr="004B735B">
        <w:rPr>
          <w:rStyle w:val="StyleUnderline"/>
          <w:rFonts w:asciiTheme="minorHAnsi" w:hAnsiTheme="minorHAnsi" w:cstheme="minorHAnsi"/>
        </w:rPr>
        <w:t xml:space="preserve">tates once held such as a highly educated work force, large open markets, and infrastructure are </w:t>
      </w:r>
      <w:r w:rsidRPr="004B735B">
        <w:rPr>
          <w:rStyle w:val="Emphasis"/>
          <w:rFonts w:asciiTheme="minorHAnsi" w:hAnsiTheme="minorHAnsi" w:cstheme="minorHAnsi"/>
        </w:rPr>
        <w:t>less significant</w:t>
      </w:r>
      <w:r w:rsidRPr="004B735B">
        <w:rPr>
          <w:rStyle w:val="StyleUnderline"/>
          <w:rFonts w:asciiTheme="minorHAnsi" w:hAnsiTheme="minorHAnsi" w:cstheme="minorHAnsi"/>
        </w:rPr>
        <w:t xml:space="preserve"> as </w:t>
      </w:r>
      <w:r w:rsidRPr="004B735B">
        <w:rPr>
          <w:rStyle w:val="Emphasis"/>
          <w:rFonts w:asciiTheme="minorHAnsi" w:hAnsiTheme="minorHAnsi" w:cstheme="minorHAnsi"/>
        </w:rPr>
        <w:t>former</w:t>
      </w:r>
      <w:r w:rsidRPr="004B735B">
        <w:rPr>
          <w:rStyle w:val="StyleUnderline"/>
          <w:rFonts w:asciiTheme="minorHAnsi" w:hAnsiTheme="minorHAnsi" w:cstheme="minorHAnsi"/>
        </w:rPr>
        <w:t>ly developing countries mature in the global economy.</w:t>
      </w:r>
      <w:r w:rsidRPr="004B735B">
        <w:rPr>
          <w:rFonts w:asciiTheme="minorHAnsi" w:hAnsiTheme="minorHAnsi" w:cstheme="minorHAnsi"/>
          <w:sz w:val="16"/>
        </w:rPr>
        <w:t xml:space="preserve"> Rates have fallen in other nations, while the US corporate tax rate has remained unchanged As shown in Figure 2, the US statutory corporate income tax rate has remained largely unchanged for over two decades. The Tax Reform Act of 1986 lowered the top federal corporate income tax rate from 46% to 34%, which was followed by a 1% increase in 1993, bringing the rate to its current level of 35%. At the beginning of the 1980s, the US statutory corporate income tax rate was slightly above the OECD average, but since the late 1980s most other developed nations have reduced their statutory corporate income tax rates to levels often significantly below those of the United States. Today, the United States has a 39.2% combined federal-state statutory corporate income tax rate, which is significantly above the average 25.5% rate within the OECD (or 29.9% when weighted by GDP). Countries continue to lower their corporate tax rates. Of the 34 OECD nations, 30 have lowered their statutory corporate income tax rates since 2000. The United Kingdom is scheduled to lower its corporate tax rate to 23% by 2015. Canada has lowered its federal corporate tax rate to 16.5% in 2011, with a reduction to 15% in 2013. 8 The Japanese government earlier proposed lowering their corporate tax rate by five percentage point, but has been deferred due to the tsunami. </w:t>
      </w:r>
      <w:r w:rsidRPr="004B735B">
        <w:rPr>
          <w:rStyle w:val="StyleUnderline"/>
          <w:rFonts w:asciiTheme="minorHAnsi" w:hAnsiTheme="minorHAnsi" w:cstheme="minorHAnsi"/>
        </w:rPr>
        <w:t xml:space="preserve">Some policy analysts argue the US statutory corporate income tax rate is not the </w:t>
      </w:r>
      <w:r w:rsidRPr="004B735B">
        <w:rPr>
          <w:rStyle w:val="Emphasis"/>
          <w:rFonts w:asciiTheme="minorHAnsi" w:hAnsiTheme="minorHAnsi" w:cstheme="minorHAnsi"/>
        </w:rPr>
        <w:t>right measure</w:t>
      </w:r>
      <w:r w:rsidRPr="004B735B">
        <w:rPr>
          <w:rStyle w:val="StyleUnderline"/>
          <w:rFonts w:asciiTheme="minorHAnsi" w:hAnsiTheme="minorHAnsi" w:cstheme="minorHAnsi"/>
        </w:rPr>
        <w:t xml:space="preserve"> for comparing the United States to other nations because it does not reflect differences in the </w:t>
      </w:r>
      <w:r w:rsidRPr="004B735B">
        <w:rPr>
          <w:rStyle w:val="Emphasis"/>
          <w:rFonts w:asciiTheme="minorHAnsi" w:hAnsiTheme="minorHAnsi" w:cstheme="minorHAnsi"/>
        </w:rPr>
        <w:t>tax base</w:t>
      </w:r>
      <w:r w:rsidRPr="004B735B">
        <w:rPr>
          <w:rStyle w:val="StyleUnderline"/>
          <w:rFonts w:asciiTheme="minorHAnsi" w:hAnsiTheme="minorHAnsi" w:cstheme="minorHAnsi"/>
        </w:rPr>
        <w:t>. The same trends</w:t>
      </w:r>
      <w:r w:rsidRPr="004B735B">
        <w:rPr>
          <w:rFonts w:asciiTheme="minorHAnsi" w:hAnsiTheme="minorHAnsi" w:cstheme="minorHAnsi"/>
          <w:sz w:val="16"/>
        </w:rPr>
        <w:t xml:space="preserve">, however, </w:t>
      </w:r>
      <w:r w:rsidRPr="004B735B">
        <w:rPr>
          <w:rStyle w:val="StyleUnderline"/>
          <w:rFonts w:asciiTheme="minorHAnsi" w:hAnsiTheme="minorHAnsi" w:cstheme="minorHAnsi"/>
        </w:rPr>
        <w:t xml:space="preserve">are reflected in other metrics for comparing </w:t>
      </w:r>
      <w:r w:rsidRPr="004B735B">
        <w:rPr>
          <w:rStyle w:val="Emphasis"/>
          <w:rFonts w:asciiTheme="minorHAnsi" w:hAnsiTheme="minorHAnsi" w:cstheme="minorHAnsi"/>
        </w:rPr>
        <w:t>effective</w:t>
      </w:r>
      <w:r w:rsidRPr="004B735B">
        <w:rPr>
          <w:rStyle w:val="StyleUnderline"/>
          <w:rFonts w:asciiTheme="minorHAnsi" w:hAnsiTheme="minorHAnsi" w:cstheme="minorHAnsi"/>
        </w:rPr>
        <w:t xml:space="preserve"> corporate income tax rates. In several recent studies the effective marginal tax rates on new investment were found to be higher in the </w:t>
      </w:r>
      <w:r w:rsidRPr="004B735B">
        <w:rPr>
          <w:rStyle w:val="Emphasis"/>
          <w:rFonts w:asciiTheme="minorHAnsi" w:hAnsiTheme="minorHAnsi" w:cstheme="minorHAnsi"/>
        </w:rPr>
        <w:t>U</w:t>
      </w:r>
      <w:r w:rsidRPr="004B735B">
        <w:rPr>
          <w:rStyle w:val="StyleUnderline"/>
          <w:rFonts w:asciiTheme="minorHAnsi" w:hAnsiTheme="minorHAnsi" w:cstheme="minorHAnsi"/>
        </w:rPr>
        <w:t xml:space="preserve">nited </w:t>
      </w:r>
      <w:r w:rsidRPr="004B735B">
        <w:rPr>
          <w:rStyle w:val="Emphasis"/>
          <w:rFonts w:asciiTheme="minorHAnsi" w:hAnsiTheme="minorHAnsi" w:cstheme="minorHAnsi"/>
        </w:rPr>
        <w:t>S</w:t>
      </w:r>
      <w:r w:rsidRPr="004B735B">
        <w:rPr>
          <w:rStyle w:val="StyleUnderline"/>
          <w:rFonts w:asciiTheme="minorHAnsi" w:hAnsiTheme="minorHAnsi" w:cstheme="minorHAnsi"/>
        </w:rPr>
        <w:t>tates than the average for member nations of the OECD.</w:t>
      </w:r>
      <w:r w:rsidRPr="004B735B">
        <w:rPr>
          <w:rFonts w:asciiTheme="minorHAnsi" w:hAnsiTheme="minorHAnsi" w:cstheme="minorHAnsi"/>
          <w:sz w:val="16"/>
        </w:rPr>
        <w:t xml:space="preserve">9 In another study on effective tax rates based on financial statement data, the United States had an effective tax rate that was the second highest among the 15 countries analyzed, exceeded only by Japan.10 Furthermore, statutory tax rates do matter, and have significant economic effects as described below. </w:t>
      </w:r>
      <w:r w:rsidRPr="004B735B">
        <w:rPr>
          <w:rStyle w:val="StyleUnderline"/>
          <w:rFonts w:asciiTheme="minorHAnsi" w:hAnsiTheme="minorHAnsi" w:cstheme="minorHAnsi"/>
        </w:rPr>
        <w:t xml:space="preserve">Globalization amplifies the economic effects from differences in corporate tax rates Changes in the corporate income tax rate are much more important in the current global economy than in the past. </w:t>
      </w:r>
      <w:r w:rsidRPr="004B735B">
        <w:rPr>
          <w:rFonts w:asciiTheme="minorHAnsi" w:hAnsiTheme="minorHAnsi" w:cstheme="minorHAnsi"/>
          <w:sz w:val="16"/>
        </w:rPr>
        <w:t xml:space="preserve">Capital flows more freely across borders, and other countries‟ economies have grown rapidly as they have adopted more market-economy policies. Nearly one-third of the US economy is now integrated with the rest of the world through international trade. US imports and exports increased dramatically over the past half century, growing 311% between 1962 and 2007, and now representing 29% of US gross domestic product (GDP). The total stock of foreign direct investment by US companies grew to 30.3% of GDP in 2009, up from just 7.7% in 1980.11 </w:t>
      </w:r>
      <w:r w:rsidRPr="004B735B">
        <w:rPr>
          <w:rStyle w:val="StyleUnderline"/>
          <w:rFonts w:asciiTheme="minorHAnsi" w:hAnsiTheme="minorHAnsi" w:cstheme="minorHAnsi"/>
        </w:rPr>
        <w:t>For many US companies, foreign operations account for more than half of all sales. Foreign investments by US companies are expected to accelerate</w:t>
      </w:r>
      <w:r w:rsidRPr="004B735B">
        <w:rPr>
          <w:rFonts w:asciiTheme="minorHAnsi" w:hAnsiTheme="minorHAnsi" w:cstheme="minorHAnsi"/>
          <w:sz w:val="16"/>
        </w:rPr>
        <w:t>, as the International Monetary Fund projects 69% of the world‟s growth through 2014 will occur in developing countries.</w:t>
      </w:r>
      <w:r w:rsidRPr="004B735B">
        <w:rPr>
          <w:rStyle w:val="StyleUnderline"/>
          <w:rFonts w:asciiTheme="minorHAnsi" w:hAnsiTheme="minorHAnsi" w:cstheme="minorHAnsi"/>
        </w:rPr>
        <w:t xml:space="preserve"> </w:t>
      </w:r>
      <w:r w:rsidRPr="004B735B">
        <w:rPr>
          <w:rFonts w:asciiTheme="minorHAnsi" w:hAnsiTheme="minorHAnsi" w:cstheme="minorHAnsi"/>
          <w:sz w:val="16"/>
        </w:rPr>
        <w:t xml:space="preserve">Table 1 shows the rapidly changing global economy from the perspective of the locations of headquarters of the Fortune Global 500 companies. The number of Fortune Global 500 headquarters in the United States and Japan, the two major economies with the highest corporate income tax rates, has fallen 30 percent in just the past eleven years. </w:t>
      </w:r>
      <w:r w:rsidRPr="004B735B">
        <w:rPr>
          <w:rStyle w:val="StyleUnderline"/>
          <w:rFonts w:asciiTheme="minorHAnsi" w:hAnsiTheme="minorHAnsi" w:cstheme="minorHAnsi"/>
        </w:rPr>
        <w:t xml:space="preserve">The United States is the only country in the top ten that has not reduced its corporate tax rate in the past eleven years. The US corporate rate is </w:t>
      </w:r>
      <w:r w:rsidRPr="004B735B">
        <w:rPr>
          <w:rStyle w:val="Emphasis"/>
          <w:rFonts w:asciiTheme="minorHAnsi" w:hAnsiTheme="minorHAnsi" w:cstheme="minorHAnsi"/>
        </w:rPr>
        <w:t>eight percentage</w:t>
      </w:r>
      <w:r w:rsidRPr="004B735B">
        <w:rPr>
          <w:rStyle w:val="StyleUnderline"/>
          <w:rFonts w:asciiTheme="minorHAnsi" w:hAnsiTheme="minorHAnsi" w:cstheme="minorHAnsi"/>
        </w:rPr>
        <w:t xml:space="preserve"> points above the average</w:t>
      </w:r>
      <w:r w:rsidRPr="004B735B">
        <w:rPr>
          <w:rFonts w:asciiTheme="minorHAnsi" w:hAnsiTheme="minorHAnsi" w:cstheme="minorHAnsi"/>
          <w:sz w:val="16"/>
        </w:rPr>
        <w:t xml:space="preserve"> for the other top ten countries and almost ten percentage points above all of the other major global companies.</w:t>
      </w:r>
      <w:r w:rsidRPr="004B735B">
        <w:rPr>
          <w:rStyle w:val="StyleUnderline"/>
          <w:rFonts w:asciiTheme="minorHAnsi" w:hAnsiTheme="minorHAnsi" w:cstheme="minorHAnsi"/>
        </w:rPr>
        <w:t xml:space="preserve"> This globalization makes it easier for businesses and investors to reallocate or move their capital across borders in response to differences in countries‟ tax policies</w:t>
      </w:r>
      <w:r w:rsidRPr="004B735B">
        <w:rPr>
          <w:rFonts w:asciiTheme="minorHAnsi" w:hAnsiTheme="minorHAnsi" w:cstheme="minorHAnsi"/>
          <w:sz w:val="16"/>
        </w:rPr>
        <w:t xml:space="preserve">, which amplifies the detrimental effects of a high US corporate income tax rate. Research has found that the corporate income tax can have a large impact on where multinational companies choose to place their production facilities and on the size of these investments.12 A lower US corporate tax rate </w:t>
      </w:r>
      <w:r w:rsidRPr="004B735B">
        <w:rPr>
          <w:rStyle w:val="StyleUnderline"/>
          <w:rFonts w:asciiTheme="minorHAnsi" w:hAnsiTheme="minorHAnsi" w:cstheme="minorHAnsi"/>
        </w:rPr>
        <w:t xml:space="preserve">The Economic Benefits of Reducing the US Corporate Income Tax Rate would reduce the tax on repatriated earnings of </w:t>
      </w:r>
      <w:r w:rsidRPr="004B735B">
        <w:rPr>
          <w:rStyle w:val="Emphasis"/>
          <w:rFonts w:asciiTheme="minorHAnsi" w:hAnsiTheme="minorHAnsi" w:cstheme="minorHAnsi"/>
        </w:rPr>
        <w:t>US-headquartered</w:t>
      </w:r>
      <w:r w:rsidRPr="004B735B">
        <w:rPr>
          <w:rStyle w:val="StyleUnderline"/>
          <w:rFonts w:asciiTheme="minorHAnsi" w:hAnsiTheme="minorHAnsi" w:cstheme="minorHAnsi"/>
        </w:rPr>
        <w:t xml:space="preserve"> </w:t>
      </w:r>
      <w:r w:rsidRPr="004B735B">
        <w:rPr>
          <w:rStyle w:val="Emphasis"/>
          <w:rFonts w:asciiTheme="minorHAnsi" w:hAnsiTheme="minorHAnsi" w:cstheme="minorHAnsi"/>
        </w:rPr>
        <w:t>multinational</w:t>
      </w:r>
      <w:r w:rsidRPr="004B735B">
        <w:rPr>
          <w:rStyle w:val="StyleUnderline"/>
          <w:rFonts w:asciiTheme="minorHAnsi" w:hAnsiTheme="minorHAnsi" w:cstheme="minorHAnsi"/>
        </w:rPr>
        <w:t xml:space="preserve"> corporations, and reduce the </w:t>
      </w:r>
      <w:r w:rsidRPr="004B735B">
        <w:rPr>
          <w:rStyle w:val="Emphasis"/>
          <w:rFonts w:asciiTheme="minorHAnsi" w:hAnsiTheme="minorHAnsi" w:cstheme="minorHAnsi"/>
        </w:rPr>
        <w:t>competitive disadvantage</w:t>
      </w:r>
      <w:r w:rsidRPr="004B735B">
        <w:rPr>
          <w:rStyle w:val="StyleUnderline"/>
          <w:rFonts w:asciiTheme="minorHAnsi" w:hAnsiTheme="minorHAnsi" w:cstheme="minorHAnsi"/>
        </w:rPr>
        <w:t xml:space="preserve"> US multinationals currently have</w:t>
      </w:r>
      <w:r w:rsidRPr="004B735B">
        <w:rPr>
          <w:rFonts w:asciiTheme="minorHAnsi" w:hAnsiTheme="minorHAnsi" w:cstheme="minorHAnsi"/>
          <w:sz w:val="16"/>
        </w:rPr>
        <w:t xml:space="preserve"> in bidding against foreign competitors for acquisition targets. </w:t>
      </w:r>
      <w:r w:rsidRPr="004B735B">
        <w:rPr>
          <w:rStyle w:val="StyleUnderline"/>
          <w:rFonts w:asciiTheme="minorHAnsi" w:hAnsiTheme="minorHAnsi" w:cstheme="minorHAnsi"/>
        </w:rPr>
        <w:t xml:space="preserve">Additional US investment is important because it can spur additional </w:t>
      </w:r>
      <w:r w:rsidRPr="004B735B">
        <w:rPr>
          <w:rStyle w:val="Emphasis"/>
          <w:rFonts w:asciiTheme="minorHAnsi" w:hAnsiTheme="minorHAnsi" w:cstheme="minorHAnsi"/>
        </w:rPr>
        <w:t>local employment</w:t>
      </w:r>
      <w:r w:rsidRPr="004B735B">
        <w:rPr>
          <w:rStyle w:val="StyleUnderline"/>
          <w:rFonts w:asciiTheme="minorHAnsi" w:hAnsiTheme="minorHAnsi" w:cstheme="minorHAnsi"/>
        </w:rPr>
        <w:t xml:space="preserve">, increases in </w:t>
      </w:r>
      <w:r w:rsidRPr="004B735B">
        <w:rPr>
          <w:rStyle w:val="Emphasis"/>
          <w:rFonts w:asciiTheme="minorHAnsi" w:hAnsiTheme="minorHAnsi" w:cstheme="minorHAnsi"/>
        </w:rPr>
        <w:t>productivity</w:t>
      </w:r>
      <w:r w:rsidRPr="004B735B">
        <w:rPr>
          <w:rStyle w:val="StyleUnderline"/>
          <w:rFonts w:asciiTheme="minorHAnsi" w:hAnsiTheme="minorHAnsi" w:cstheme="minorHAnsi"/>
        </w:rPr>
        <w:t xml:space="preserve"> that spill over to </w:t>
      </w:r>
      <w:r w:rsidRPr="004B735B">
        <w:rPr>
          <w:rStyle w:val="Emphasis"/>
          <w:rFonts w:asciiTheme="minorHAnsi" w:hAnsiTheme="minorHAnsi" w:cstheme="minorHAnsi"/>
        </w:rPr>
        <w:t>other segments</w:t>
      </w:r>
      <w:r w:rsidRPr="004B735B">
        <w:rPr>
          <w:rStyle w:val="StyleUnderline"/>
          <w:rFonts w:asciiTheme="minorHAnsi" w:hAnsiTheme="minorHAnsi" w:cstheme="minorHAnsi"/>
        </w:rPr>
        <w:t xml:space="preserve"> of the </w:t>
      </w:r>
      <w:r w:rsidRPr="004B735B">
        <w:rPr>
          <w:rStyle w:val="Emphasis"/>
          <w:rFonts w:asciiTheme="minorHAnsi" w:hAnsiTheme="minorHAnsi" w:cstheme="minorHAnsi"/>
        </w:rPr>
        <w:t>local economy</w:t>
      </w:r>
      <w:r w:rsidRPr="004B735B">
        <w:rPr>
          <w:rStyle w:val="StyleUnderline"/>
          <w:rFonts w:asciiTheme="minorHAnsi" w:hAnsiTheme="minorHAnsi" w:cstheme="minorHAnsi"/>
        </w:rPr>
        <w:t>, and other benefits</w:t>
      </w:r>
      <w:r w:rsidRPr="004B735B">
        <w:rPr>
          <w:rFonts w:asciiTheme="minorHAnsi" w:hAnsiTheme="minorHAnsi" w:cstheme="minorHAnsi"/>
          <w:sz w:val="16"/>
        </w:rPr>
        <w:t xml:space="preserve"> commonly associated with foreign direct investment. Research generally finds that foreign direct investment is highly sensitive to cross-country differences in after-tax returns. One study summarizing research in this area found that a 1 percentage point reduction in a host country’s tax rate increased foreign direct investment by 2.9% and also found that the responsiveness of foreign direct investment has risen over time.13 Foreign direct investment in the US supported 5 million US jobs in 201014; additional foreign investment would result in additional US employment. </w:t>
      </w: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 xml:space="preserve">2AC – Innovation </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Reform is key to innovation – specifically </w:t>
      </w:r>
      <w:r w:rsidRPr="004B735B">
        <w:rPr>
          <w:rFonts w:asciiTheme="minorHAnsi" w:hAnsiTheme="minorHAnsi" w:cstheme="minorHAnsi"/>
          <w:u w:val="single"/>
        </w:rPr>
        <w:t>pharma</w:t>
      </w:r>
      <w:r w:rsidRPr="004B735B">
        <w:rPr>
          <w:rFonts w:asciiTheme="minorHAnsi" w:hAnsiTheme="minorHAnsi" w:cstheme="minorHAnsi"/>
        </w:rPr>
        <w:t xml:space="preserve"> and </w:t>
      </w:r>
      <w:r w:rsidRPr="004B735B">
        <w:rPr>
          <w:rFonts w:asciiTheme="minorHAnsi" w:hAnsiTheme="minorHAnsi" w:cstheme="minorHAnsi"/>
          <w:u w:val="single"/>
        </w:rPr>
        <w:t>biotech</w:t>
      </w:r>
      <w:r w:rsidRPr="004B735B">
        <w:rPr>
          <w:rFonts w:asciiTheme="minorHAnsi" w:hAnsiTheme="minorHAnsi" w:cstheme="minorHAnsi"/>
        </w:rPr>
        <w:t>.</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Lechleiter ’14</w:t>
      </w:r>
      <w:r w:rsidRPr="004B735B">
        <w:rPr>
          <w:rFonts w:asciiTheme="minorHAnsi" w:hAnsiTheme="minorHAnsi" w:cstheme="minorHAnsi"/>
        </w:rPr>
        <w:t xml:space="preserve"> </w:t>
      </w:r>
      <w:r w:rsidRPr="004B735B">
        <w:rPr>
          <w:rFonts w:asciiTheme="minorHAnsi" w:hAnsiTheme="minorHAnsi" w:cstheme="minorHAnsi"/>
          <w:sz w:val="16"/>
          <w:szCs w:val="16"/>
        </w:rPr>
        <w:t>– John Lechleiter, PhD, Chair and CEO, Eli Lilly and former National Science Foundation Fellow, Harvard University, “To Guarantee the U.S.’s Economic Future, We Need Tax Reform Now,” FORBES, 1—15—14, http://www.forbes.com/sites/johnlechleiter/2014/01/15/to-guarantee-the-u-s-s-economic-future-we-need-tax-reform-now/#6624ddfd4caa, accessed 9-9-16.</w:t>
      </w:r>
    </w:p>
    <w:p w:rsidR="00935C39" w:rsidRPr="004B735B" w:rsidRDefault="00935C39" w:rsidP="00935C39">
      <w:pPr>
        <w:rPr>
          <w:rFonts w:asciiTheme="minorHAnsi" w:hAnsiTheme="minorHAnsi" w:cstheme="minorHAnsi"/>
          <w:sz w:val="16"/>
        </w:rPr>
      </w:pPr>
      <w:r w:rsidRPr="004B735B">
        <w:rPr>
          <w:rStyle w:val="StyleUnderline"/>
          <w:rFonts w:asciiTheme="minorHAnsi" w:hAnsiTheme="minorHAnsi" w:cstheme="minorHAnsi"/>
        </w:rPr>
        <w:t xml:space="preserve">America is the world leader in </w:t>
      </w:r>
      <w:r w:rsidRPr="004B735B">
        <w:rPr>
          <w:rStyle w:val="Emphasis"/>
          <w:rFonts w:asciiTheme="minorHAnsi" w:hAnsiTheme="minorHAnsi" w:cstheme="minorHAnsi"/>
        </w:rPr>
        <w:t>innovative industries</w:t>
      </w:r>
      <w:r w:rsidRPr="004B735B">
        <w:rPr>
          <w:rStyle w:val="StyleUnderline"/>
          <w:rFonts w:asciiTheme="minorHAnsi" w:hAnsiTheme="minorHAnsi" w:cstheme="minorHAnsi"/>
        </w:rPr>
        <w:t xml:space="preserve"> such as </w:t>
      </w:r>
      <w:r w:rsidRPr="004B735B">
        <w:rPr>
          <w:rStyle w:val="Emphasis"/>
          <w:rFonts w:asciiTheme="minorHAnsi" w:hAnsiTheme="minorHAnsi" w:cstheme="minorHAnsi"/>
        </w:rPr>
        <w:t>biopharmaceuticals</w:t>
      </w:r>
      <w:r w:rsidRPr="004B735B">
        <w:rPr>
          <w:rStyle w:val="StyleUnderline"/>
          <w:rFonts w:asciiTheme="minorHAnsi" w:hAnsiTheme="minorHAnsi" w:cstheme="minorHAnsi"/>
        </w:rPr>
        <w:t xml:space="preserve">, but we’re kidding ourselves if we think that continued </w:t>
      </w:r>
      <w:r w:rsidRPr="004B735B">
        <w:rPr>
          <w:rStyle w:val="Emphasis"/>
          <w:rFonts w:asciiTheme="minorHAnsi" w:hAnsiTheme="minorHAnsi" w:cstheme="minorHAnsi"/>
        </w:rPr>
        <w:t>U.S. leadership</w:t>
      </w:r>
      <w:r w:rsidRPr="004B735B">
        <w:rPr>
          <w:rStyle w:val="StyleUnderline"/>
          <w:rFonts w:asciiTheme="minorHAnsi" w:hAnsiTheme="minorHAnsi" w:cstheme="minorHAnsi"/>
        </w:rPr>
        <w:t xml:space="preserve"> is </w:t>
      </w:r>
      <w:r w:rsidRPr="004B735B">
        <w:rPr>
          <w:rStyle w:val="Emphasis"/>
          <w:rFonts w:asciiTheme="minorHAnsi" w:hAnsiTheme="minorHAnsi" w:cstheme="minorHAnsi"/>
        </w:rPr>
        <w:t>guaranteed</w:t>
      </w:r>
      <w:r w:rsidRPr="004B735B">
        <w:rPr>
          <w:rStyle w:val="StyleUnderline"/>
          <w:rFonts w:asciiTheme="minorHAnsi" w:hAnsiTheme="minorHAnsi" w:cstheme="minorHAnsi"/>
        </w:rPr>
        <w:t>.</w:t>
      </w:r>
      <w:r w:rsidRPr="004B735B">
        <w:rPr>
          <w:rFonts w:asciiTheme="minorHAnsi" w:hAnsiTheme="minorHAnsi" w:cstheme="minorHAnsi"/>
          <w:sz w:val="16"/>
        </w:rPr>
        <w:t xml:space="preserve"> Among the many challenges we have to confront is a corporate tax system that’s way out of step with competitors around the world. </w:t>
      </w:r>
      <w:r w:rsidRPr="004B735B">
        <w:rPr>
          <w:rStyle w:val="StyleUnderline"/>
          <w:rFonts w:asciiTheme="minorHAnsi" w:hAnsiTheme="minorHAnsi" w:cstheme="minorHAnsi"/>
        </w:rPr>
        <w:t xml:space="preserve">High corporate tax rates disadvantage </w:t>
      </w:r>
      <w:r w:rsidRPr="004B735B">
        <w:rPr>
          <w:rStyle w:val="Emphasis"/>
          <w:rFonts w:asciiTheme="minorHAnsi" w:hAnsiTheme="minorHAnsi" w:cstheme="minorHAnsi"/>
        </w:rPr>
        <w:t>U.S. companies</w:t>
      </w:r>
      <w:r w:rsidRPr="004B735B">
        <w:rPr>
          <w:rStyle w:val="StyleUnderline"/>
          <w:rFonts w:asciiTheme="minorHAnsi" w:hAnsiTheme="minorHAnsi" w:cstheme="minorHAnsi"/>
        </w:rPr>
        <w:t xml:space="preserve"> in the global marketplace and deny them investment </w:t>
      </w:r>
      <w:r w:rsidRPr="004B735B">
        <w:rPr>
          <w:rStyle w:val="Emphasis"/>
          <w:rFonts w:asciiTheme="minorHAnsi" w:hAnsiTheme="minorHAnsi" w:cstheme="minorHAnsi"/>
        </w:rPr>
        <w:t>opportunities</w:t>
      </w:r>
      <w:r w:rsidRPr="004B735B">
        <w:rPr>
          <w:rStyle w:val="StyleUnderline"/>
          <w:rFonts w:asciiTheme="minorHAnsi" w:hAnsiTheme="minorHAnsi" w:cstheme="minorHAnsi"/>
        </w:rPr>
        <w:t xml:space="preserve"> here at home</w:t>
      </w:r>
      <w:r w:rsidRPr="004B735B">
        <w:rPr>
          <w:rFonts w:asciiTheme="minorHAnsi" w:hAnsiTheme="minorHAnsi" w:cstheme="minorHAnsi"/>
          <w:sz w:val="16"/>
        </w:rPr>
        <w:t xml:space="preserve"> that could boost the economy and create jobs. </w:t>
      </w:r>
      <w:r w:rsidRPr="004B735B">
        <w:rPr>
          <w:rStyle w:val="StyleUnderline"/>
          <w:rFonts w:asciiTheme="minorHAnsi" w:hAnsiTheme="minorHAnsi" w:cstheme="minorHAnsi"/>
        </w:rPr>
        <w:t xml:space="preserve">We are long </w:t>
      </w:r>
      <w:r w:rsidRPr="004B735B">
        <w:rPr>
          <w:rStyle w:val="Emphasis"/>
          <w:rFonts w:asciiTheme="minorHAnsi" w:hAnsiTheme="minorHAnsi" w:cstheme="minorHAnsi"/>
        </w:rPr>
        <w:t>overdue</w:t>
      </w:r>
      <w:r w:rsidRPr="004B735B">
        <w:rPr>
          <w:rStyle w:val="StyleUnderline"/>
          <w:rFonts w:asciiTheme="minorHAnsi" w:hAnsiTheme="minorHAnsi" w:cstheme="minorHAnsi"/>
        </w:rPr>
        <w:t xml:space="preserve"> for </w:t>
      </w:r>
      <w:r w:rsidRPr="004B735B">
        <w:rPr>
          <w:rStyle w:val="Emphasis"/>
          <w:rFonts w:asciiTheme="minorHAnsi" w:hAnsiTheme="minorHAnsi" w:cstheme="minorHAnsi"/>
        </w:rPr>
        <w:t>reform</w:t>
      </w:r>
      <w:r w:rsidRPr="004B735B">
        <w:rPr>
          <w:rStyle w:val="StyleUnderline"/>
          <w:rFonts w:asciiTheme="minorHAnsi" w:hAnsiTheme="minorHAnsi" w:cstheme="minorHAnsi"/>
        </w:rPr>
        <w:t>.</w:t>
      </w:r>
      <w:r w:rsidRPr="004B735B">
        <w:rPr>
          <w:rFonts w:asciiTheme="minorHAnsi" w:hAnsiTheme="minorHAnsi" w:cstheme="minorHAnsi"/>
          <w:sz w:val="16"/>
        </w:rPr>
        <w:t xml:space="preserve"> So it’s good news that both House Ways &amp; Means Chairman Dave Camp and Senate Finance Chairman Max Baucus have released discussion drafts that provide a useful platform for public dialogue. Now, some elements of these discussion drafts are problematic, but they will be refined in the months ahead. Corporate tax reform is bound to be a long and difficult process, so rather than stress points of disagreement, I’d like to seek common ground by outlining some general principles for reform – and the clear solutions that flow from them. Lower tax rates. Fact: </w:t>
      </w:r>
      <w:r w:rsidRPr="004B735B">
        <w:rPr>
          <w:rStyle w:val="StyleUnderline"/>
          <w:rFonts w:asciiTheme="minorHAnsi" w:hAnsiTheme="minorHAnsi" w:cstheme="minorHAnsi"/>
        </w:rPr>
        <w:t xml:space="preserve">America has one of the </w:t>
      </w:r>
      <w:r w:rsidRPr="004B735B">
        <w:rPr>
          <w:rStyle w:val="Emphasis"/>
          <w:rFonts w:asciiTheme="minorHAnsi" w:hAnsiTheme="minorHAnsi" w:cstheme="minorHAnsi"/>
        </w:rPr>
        <w:t>high</w:t>
      </w:r>
      <w:r w:rsidRPr="004B735B">
        <w:rPr>
          <w:rStyle w:val="StyleUnderline"/>
          <w:rFonts w:asciiTheme="minorHAnsi" w:hAnsiTheme="minorHAnsi" w:cstheme="minorHAnsi"/>
        </w:rPr>
        <w:t>est statutory corporate tax rates in the world – 39.1 percent.</w:t>
      </w:r>
      <w:r w:rsidRPr="004B735B">
        <w:rPr>
          <w:rFonts w:asciiTheme="minorHAnsi" w:hAnsiTheme="minorHAnsi" w:cstheme="minorHAnsi"/>
          <w:sz w:val="16"/>
        </w:rPr>
        <w:t xml:space="preserve"> That’s 14 percentage points above the average for OECD countries, according to the Tax Foundation. </w:t>
      </w:r>
      <w:r w:rsidRPr="004B735B">
        <w:rPr>
          <w:rStyle w:val="StyleUnderline"/>
          <w:rFonts w:asciiTheme="minorHAnsi" w:hAnsiTheme="minorHAnsi" w:cstheme="minorHAnsi"/>
        </w:rPr>
        <w:t xml:space="preserve">And in case you’ve heard that the U.S. tax rate is offset by generous deductions, let me add that we have the </w:t>
      </w:r>
      <w:r w:rsidRPr="004B735B">
        <w:rPr>
          <w:rStyle w:val="Emphasis"/>
          <w:rFonts w:asciiTheme="minorHAnsi" w:hAnsiTheme="minorHAnsi" w:cstheme="minorHAnsi"/>
        </w:rPr>
        <w:t>highest</w:t>
      </w:r>
      <w:r w:rsidRPr="004B735B">
        <w:rPr>
          <w:rStyle w:val="StyleUnderline"/>
          <w:rFonts w:asciiTheme="minorHAnsi" w:hAnsiTheme="minorHAnsi" w:cstheme="minorHAnsi"/>
        </w:rPr>
        <w:t xml:space="preserve"> </w:t>
      </w:r>
      <w:r w:rsidRPr="004B735B">
        <w:rPr>
          <w:rStyle w:val="Emphasis"/>
          <w:rFonts w:asciiTheme="minorHAnsi" w:hAnsiTheme="minorHAnsi" w:cstheme="minorHAnsi"/>
        </w:rPr>
        <w:t>effective tax rate</w:t>
      </w:r>
      <w:r w:rsidRPr="004B735B">
        <w:rPr>
          <w:rStyle w:val="StyleUnderline"/>
          <w:rFonts w:asciiTheme="minorHAnsi" w:hAnsiTheme="minorHAnsi" w:cstheme="minorHAnsi"/>
        </w:rPr>
        <w:t>, with an average burden of 30.9 percent in 2012.</w:t>
      </w:r>
      <w:r w:rsidRPr="004B735B">
        <w:rPr>
          <w:rFonts w:asciiTheme="minorHAnsi" w:hAnsiTheme="minorHAnsi" w:cstheme="minorHAnsi"/>
          <w:sz w:val="16"/>
        </w:rPr>
        <w:t xml:space="preserve"> That’s the finding of a recent study by PricewaterhouseCoopers . It’s not hard to see how </w:t>
      </w:r>
      <w:r w:rsidRPr="004B735B">
        <w:rPr>
          <w:rStyle w:val="StyleUnderline"/>
          <w:rFonts w:asciiTheme="minorHAnsi" w:hAnsiTheme="minorHAnsi" w:cstheme="minorHAnsi"/>
        </w:rPr>
        <w:t xml:space="preserve">the world’s highest tax rate discourages </w:t>
      </w:r>
      <w:r w:rsidRPr="004B735B">
        <w:rPr>
          <w:rStyle w:val="Emphasis"/>
          <w:rFonts w:asciiTheme="minorHAnsi" w:hAnsiTheme="minorHAnsi" w:cstheme="minorHAnsi"/>
        </w:rPr>
        <w:t>investment</w:t>
      </w:r>
      <w:r w:rsidRPr="004B735B">
        <w:rPr>
          <w:rStyle w:val="StyleUnderline"/>
          <w:rFonts w:asciiTheme="minorHAnsi" w:hAnsiTheme="minorHAnsi" w:cstheme="minorHAnsi"/>
        </w:rPr>
        <w:t xml:space="preserve"> in the </w:t>
      </w:r>
      <w:r w:rsidRPr="004B735B">
        <w:rPr>
          <w:rStyle w:val="Emphasis"/>
          <w:rFonts w:asciiTheme="minorHAnsi" w:hAnsiTheme="minorHAnsi" w:cstheme="minorHAnsi"/>
        </w:rPr>
        <w:t>U</w:t>
      </w:r>
      <w:r w:rsidRPr="004B735B">
        <w:rPr>
          <w:rStyle w:val="StyleUnderline"/>
          <w:rFonts w:asciiTheme="minorHAnsi" w:hAnsiTheme="minorHAnsi" w:cstheme="minorHAnsi"/>
        </w:rPr>
        <w:t xml:space="preserve">nited </w:t>
      </w:r>
      <w:r w:rsidRPr="004B735B">
        <w:rPr>
          <w:rStyle w:val="Emphasis"/>
          <w:rFonts w:asciiTheme="minorHAnsi" w:hAnsiTheme="minorHAnsi" w:cstheme="minorHAnsi"/>
        </w:rPr>
        <w:t>S</w:t>
      </w:r>
      <w:r w:rsidRPr="004B735B">
        <w:rPr>
          <w:rStyle w:val="StyleUnderline"/>
          <w:rFonts w:asciiTheme="minorHAnsi" w:hAnsiTheme="minorHAnsi" w:cstheme="minorHAnsi"/>
        </w:rPr>
        <w:t>tates</w:t>
      </w:r>
      <w:r w:rsidRPr="004B735B">
        <w:rPr>
          <w:rFonts w:asciiTheme="minorHAnsi" w:hAnsiTheme="minorHAnsi" w:cstheme="minorHAnsi"/>
          <w:sz w:val="16"/>
        </w:rPr>
        <w:t xml:space="preserve">, when a company can expect to pay nearly twice as much in taxes here on average as it would in the United Kingdom (16.7 percent effective tax rate) or Hong Kong (16.5). If we want the U.S. to be competitive in the global marketplace, we need a statutory corporate tax rate of no more than 25 percent. Global companies make complex investment decisions in markets around the world, often with years of advance planning. We look at factors like ease of market access, the availability of a qualified workforce and existing resources, and the cost of operations – all of which can be impacted by tax rates. When we’re talking about investments in the billions of dollars – for example, </w:t>
      </w:r>
      <w:r w:rsidRPr="004B735B">
        <w:rPr>
          <w:rStyle w:val="StyleUnderline"/>
          <w:rFonts w:asciiTheme="minorHAnsi" w:hAnsiTheme="minorHAnsi" w:cstheme="minorHAnsi"/>
        </w:rPr>
        <w:t xml:space="preserve">it costs north of </w:t>
      </w:r>
      <w:r w:rsidRPr="004B735B">
        <w:rPr>
          <w:rStyle w:val="Emphasis"/>
          <w:rFonts w:asciiTheme="minorHAnsi" w:hAnsiTheme="minorHAnsi" w:cstheme="minorHAnsi"/>
        </w:rPr>
        <w:t>$1 billion</w:t>
      </w:r>
      <w:r w:rsidRPr="004B735B">
        <w:rPr>
          <w:rStyle w:val="StyleUnderline"/>
          <w:rFonts w:asciiTheme="minorHAnsi" w:hAnsiTheme="minorHAnsi" w:cstheme="minorHAnsi"/>
        </w:rPr>
        <w:t xml:space="preserve"> to take a new medicine from concept to pharmacy or to build a modern pharmaceutical production facility – even </w:t>
      </w:r>
      <w:r w:rsidRPr="004B735B">
        <w:rPr>
          <w:rStyle w:val="Emphasis"/>
          <w:rFonts w:asciiTheme="minorHAnsi" w:hAnsiTheme="minorHAnsi" w:cstheme="minorHAnsi"/>
        </w:rPr>
        <w:t>fractions</w:t>
      </w:r>
      <w:r w:rsidRPr="004B735B">
        <w:rPr>
          <w:rStyle w:val="StyleUnderline"/>
          <w:rFonts w:asciiTheme="minorHAnsi" w:hAnsiTheme="minorHAnsi" w:cstheme="minorHAnsi"/>
        </w:rPr>
        <w:t xml:space="preserve"> of </w:t>
      </w:r>
      <w:r w:rsidRPr="004B735B">
        <w:rPr>
          <w:rStyle w:val="Emphasis"/>
          <w:rFonts w:asciiTheme="minorHAnsi" w:hAnsiTheme="minorHAnsi" w:cstheme="minorHAnsi"/>
        </w:rPr>
        <w:t>tax percentage</w:t>
      </w:r>
      <w:r w:rsidRPr="004B735B">
        <w:rPr>
          <w:rStyle w:val="StyleUnderline"/>
          <w:rFonts w:asciiTheme="minorHAnsi" w:hAnsiTheme="minorHAnsi" w:cstheme="minorHAnsi"/>
        </w:rPr>
        <w:t xml:space="preserve"> points can make or break investment </w:t>
      </w:r>
      <w:r w:rsidRPr="004B735B">
        <w:rPr>
          <w:rStyle w:val="Emphasis"/>
          <w:rFonts w:asciiTheme="minorHAnsi" w:hAnsiTheme="minorHAnsi" w:cstheme="minorHAnsi"/>
        </w:rPr>
        <w:t>decisions</w:t>
      </w:r>
      <w:r w:rsidRPr="004B735B">
        <w:rPr>
          <w:rStyle w:val="StyleUnderline"/>
          <w:rFonts w:asciiTheme="minorHAnsi" w:hAnsiTheme="minorHAnsi" w:cstheme="minorHAnsi"/>
        </w:rPr>
        <w:t xml:space="preserve">. Lowering rates should be a </w:t>
      </w:r>
      <w:r w:rsidRPr="004B735B">
        <w:rPr>
          <w:rStyle w:val="Emphasis"/>
          <w:rFonts w:asciiTheme="minorHAnsi" w:hAnsiTheme="minorHAnsi" w:cstheme="minorHAnsi"/>
        </w:rPr>
        <w:t>guiding principle</w:t>
      </w:r>
      <w:r w:rsidRPr="004B735B">
        <w:rPr>
          <w:rStyle w:val="StyleUnderline"/>
          <w:rFonts w:asciiTheme="minorHAnsi" w:hAnsiTheme="minorHAnsi" w:cstheme="minorHAnsi"/>
        </w:rPr>
        <w:t xml:space="preserve"> for corporate tax </w:t>
      </w:r>
      <w:r w:rsidRPr="004B735B">
        <w:rPr>
          <w:rStyle w:val="Emphasis"/>
          <w:rFonts w:asciiTheme="minorHAnsi" w:hAnsiTheme="minorHAnsi" w:cstheme="minorHAnsi"/>
        </w:rPr>
        <w:t>reform</w:t>
      </w:r>
      <w:r w:rsidRPr="004B735B">
        <w:rPr>
          <w:rStyle w:val="StyleUnderline"/>
          <w:rFonts w:asciiTheme="minorHAnsi" w:hAnsiTheme="minorHAnsi" w:cstheme="minorHAnsi"/>
        </w:rPr>
        <w:t>.</w:t>
      </w:r>
      <w:r w:rsidRPr="004B735B">
        <w:rPr>
          <w:rFonts w:asciiTheme="minorHAnsi" w:hAnsiTheme="minorHAnsi" w:cstheme="minorHAnsi"/>
          <w:sz w:val="16"/>
        </w:rPr>
        <w:t xml:space="preserve"> </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Biotech innovation solves bioterror.</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Alton ‘12</w:t>
      </w:r>
      <w:r w:rsidRPr="004B735B">
        <w:rPr>
          <w:rFonts w:asciiTheme="minorHAnsi" w:hAnsiTheme="minorHAnsi" w:cstheme="minorHAnsi"/>
        </w:rPr>
        <w:t xml:space="preserve"> </w:t>
      </w:r>
      <w:r w:rsidRPr="004B735B">
        <w:rPr>
          <w:rFonts w:asciiTheme="minorHAnsi" w:hAnsiTheme="minorHAnsi" w:cstheme="minorHAnsi"/>
          <w:sz w:val="16"/>
          <w:szCs w:val="16"/>
        </w:rPr>
        <w:t>Jennifer B. Alton, Vice President of Government Affairs with Bavarian Nordic, Inc. 12/10/12, “The Future of Biodefense: Will Public-Private Partnerships Continue?” www.biotech-now.org/health/2012/12/the-future-of-biodefense-will-public-private-partnerships-continue#</w:t>
      </w:r>
      <w:r w:rsidRPr="004B735B">
        <w:rPr>
          <w:rFonts w:asciiTheme="minorHAnsi" w:hAnsiTheme="minorHAnsi" w:cstheme="minorHAnsi"/>
        </w:rPr>
        <w:t xml:space="preserve"> </w:t>
      </w:r>
    </w:p>
    <w:p w:rsidR="00935C39" w:rsidRPr="004B735B" w:rsidRDefault="00935C39" w:rsidP="00935C39">
      <w:pPr>
        <w:rPr>
          <w:rFonts w:asciiTheme="minorHAnsi" w:eastAsia="Calibri" w:hAnsiTheme="minorHAnsi" w:cstheme="minorHAnsi"/>
          <w:sz w:val="16"/>
        </w:rPr>
      </w:pPr>
      <w:r w:rsidRPr="004B735B">
        <w:rPr>
          <w:rFonts w:asciiTheme="minorHAnsi" w:eastAsia="Calibri" w:hAnsiTheme="minorHAnsi" w:cstheme="minorHAnsi"/>
          <w:u w:val="single"/>
        </w:rPr>
        <w:t>Ten years ago, in the wake of the 2001 anthrax attacks, the U.S. government set out on a bold path to improve the country’s preparedness for bioterrorism by developing and stockpiling new drugs and vaccines to protect Americans from health emergencies</w:t>
      </w:r>
      <w:r w:rsidRPr="004B735B">
        <w:rPr>
          <w:rFonts w:asciiTheme="minorHAnsi" w:eastAsia="Calibri" w:hAnsiTheme="minorHAnsi" w:cstheme="minorHAnsi"/>
          <w:sz w:val="16"/>
        </w:rPr>
        <w:t xml:space="preserve">. Individuals from both political parties – many who had experienced bioterror first hand – worked together to harness the power of innovative science and tackle this national security threat. The ten year initiative was called Project BioShield. </w:t>
      </w:r>
      <w:r w:rsidRPr="004B735B">
        <w:rPr>
          <w:rFonts w:asciiTheme="minorHAnsi" w:eastAsia="Calibri" w:hAnsiTheme="minorHAnsi" w:cstheme="minorHAnsi"/>
          <w:u w:val="single"/>
        </w:rPr>
        <w:t xml:space="preserve">Since then, biotechnology companies have partnered with the government to help </w:t>
      </w:r>
      <w:r w:rsidRPr="004B735B">
        <w:rPr>
          <w:rStyle w:val="Emphasis"/>
          <w:rFonts w:asciiTheme="minorHAnsi" w:hAnsiTheme="minorHAnsi" w:cstheme="minorHAnsi"/>
        </w:rPr>
        <w:t>fulfill that mission</w:t>
      </w:r>
      <w:r w:rsidRPr="004B735B">
        <w:rPr>
          <w:rFonts w:asciiTheme="minorHAnsi" w:eastAsia="Calibri" w:hAnsiTheme="minorHAnsi" w:cstheme="minorHAnsi"/>
          <w:sz w:val="16"/>
        </w:rPr>
        <w:t xml:space="preserve">. </w:t>
      </w:r>
      <w:r w:rsidRPr="004B735B">
        <w:rPr>
          <w:rFonts w:asciiTheme="minorHAnsi" w:eastAsia="Calibri" w:hAnsiTheme="minorHAnsi" w:cstheme="minorHAnsi"/>
          <w:u w:val="single"/>
        </w:rPr>
        <w:t>As a result of support from the Biomedical Advanced Research and Development Authority (BARDA), companies have moved more than 70 medical countermeasure products into advanced development and several more</w:t>
      </w:r>
      <w:r w:rsidRPr="004B735B">
        <w:rPr>
          <w:rFonts w:asciiTheme="minorHAnsi" w:eastAsia="Calibri" w:hAnsiTheme="minorHAnsi" w:cstheme="minorHAnsi"/>
          <w:sz w:val="16"/>
        </w:rPr>
        <w:t xml:space="preserve"> – including vaccines against smallpox and anthrax, and treatments for botulism and radiation exposure – </w:t>
      </w:r>
      <w:r w:rsidRPr="004B735B">
        <w:rPr>
          <w:rFonts w:asciiTheme="minorHAnsi" w:eastAsia="Calibri" w:hAnsiTheme="minorHAnsi" w:cstheme="minorHAnsi"/>
          <w:u w:val="single"/>
        </w:rPr>
        <w:t xml:space="preserve">into the government’s Strategic National Stockpile. </w:t>
      </w:r>
      <w:r w:rsidRPr="004B735B">
        <w:rPr>
          <w:rFonts w:asciiTheme="minorHAnsi" w:eastAsia="Calibri" w:hAnsiTheme="minorHAnsi" w:cstheme="minorHAnsi"/>
          <w:sz w:val="16"/>
        </w:rPr>
        <w:t xml:space="preserve">A report issued in September 2012 by the Alliance for Biosecurity and MD Becker Partners reflects on </w:t>
      </w:r>
      <w:r w:rsidRPr="004B735B">
        <w:rPr>
          <w:rFonts w:asciiTheme="minorHAnsi" w:eastAsia="Calibri" w:hAnsiTheme="minorHAnsi" w:cstheme="minorHAnsi"/>
          <w:u w:val="single"/>
        </w:rPr>
        <w:t>the important advancements and progress made over the last decade in medical countermeasures development and identifies core challenges and key recommendations for the futur</w:t>
      </w:r>
      <w:r w:rsidRPr="004B735B">
        <w:rPr>
          <w:rStyle w:val="StyleUnderline"/>
          <w:rFonts w:asciiTheme="minorHAnsi" w:hAnsiTheme="minorHAnsi" w:cstheme="minorHAnsi"/>
        </w:rPr>
        <w:t>e</w:t>
      </w:r>
      <w:r w:rsidRPr="004B735B">
        <w:rPr>
          <w:rFonts w:asciiTheme="minorHAnsi" w:eastAsia="Calibri" w:hAnsiTheme="minorHAnsi" w:cstheme="minorHAnsi"/>
          <w:sz w:val="16"/>
        </w:rPr>
        <w:t xml:space="preserve">. The report, titled “Medical Countermeasures: A Roundtable Discussion,” </w:t>
      </w:r>
      <w:r w:rsidRPr="004B735B">
        <w:rPr>
          <w:rFonts w:asciiTheme="minorHAnsi" w:eastAsia="Calibri" w:hAnsiTheme="minorHAnsi" w:cstheme="minorHAnsi"/>
          <w:u w:val="single"/>
        </w:rPr>
        <w:t xml:space="preserve">includes insights from 16 field experts from industry, government, and Wall Street. </w:t>
      </w:r>
      <w:r w:rsidRPr="004B735B">
        <w:rPr>
          <w:rFonts w:asciiTheme="minorHAnsi" w:eastAsia="Calibri" w:hAnsiTheme="minorHAnsi" w:cstheme="minorHAnsi"/>
          <w:sz w:val="16"/>
        </w:rPr>
        <w:t xml:space="preserve">The </w:t>
      </w:r>
      <w:r w:rsidRPr="004B735B">
        <w:rPr>
          <w:rFonts w:asciiTheme="minorHAnsi" w:eastAsia="Calibri" w:hAnsiTheme="minorHAnsi" w:cstheme="minorHAnsi"/>
          <w:u w:val="single"/>
        </w:rPr>
        <w:t xml:space="preserve">experts agree that tremendous progress has been made. However, </w:t>
      </w:r>
      <w:r w:rsidRPr="004B735B">
        <w:rPr>
          <w:rFonts w:asciiTheme="minorHAnsi" w:eastAsia="Calibri" w:hAnsiTheme="minorHAnsi" w:cstheme="minorHAnsi"/>
          <w:iCs/>
          <w:u w:val="single"/>
          <w:bdr w:val="single" w:sz="12" w:space="0" w:color="auto"/>
        </w:rPr>
        <w:t xml:space="preserve">this public-private partnership is at a critical juncture where further funding, research and development are necessary </w:t>
      </w:r>
      <w:r w:rsidRPr="004B735B">
        <w:rPr>
          <w:rFonts w:asciiTheme="minorHAnsi" w:eastAsia="Calibri" w:hAnsiTheme="minorHAnsi" w:cstheme="minorHAnsi"/>
          <w:u w:val="single"/>
        </w:rPr>
        <w:t>to ensure that progress continues and the U.S. population is protected</w:t>
      </w:r>
      <w:r w:rsidRPr="004B735B">
        <w:rPr>
          <w:rStyle w:val="StyleUnderline"/>
          <w:rFonts w:asciiTheme="minorHAnsi" w:hAnsiTheme="minorHAnsi" w:cstheme="minorHAnsi"/>
        </w:rPr>
        <w:t>.</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Extinction.</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Sandberg ‘8</w:t>
      </w:r>
      <w:r w:rsidRPr="004B735B">
        <w:rPr>
          <w:rFonts w:asciiTheme="minorHAnsi" w:hAnsiTheme="minorHAnsi" w:cstheme="minorHAnsi"/>
        </w:rPr>
        <w:t xml:space="preserve"> </w:t>
      </w:r>
      <w:r w:rsidRPr="004B735B">
        <w:rPr>
          <w:rFonts w:asciiTheme="minorHAnsi" w:hAnsiTheme="minorHAnsi" w:cstheme="minorHAnsi"/>
          <w:sz w:val="16"/>
          <w:szCs w:val="16"/>
        </w:rPr>
        <w:t xml:space="preserve">– Anders Sandberg et al., James Martin Research Fellow, Future of Humanity Institute, Oxford University, "How Can We Reduce the Risk of Human Extinction?" BULLETIN OF THE ATOMIC SCIENTISTS, 9--9—08, http://www.thebulletin.org/web-edition/features/how-can-we-reduce-the-risk-of-human-extinction. </w:t>
      </w:r>
    </w:p>
    <w:p w:rsidR="00935C39" w:rsidRPr="004B735B" w:rsidRDefault="00935C39" w:rsidP="00935C39">
      <w:pPr>
        <w:rPr>
          <w:rFonts w:asciiTheme="minorHAnsi" w:eastAsia="Calibri" w:hAnsiTheme="minorHAnsi" w:cstheme="minorHAnsi"/>
          <w:sz w:val="16"/>
        </w:rPr>
      </w:pPr>
      <w:r w:rsidRPr="004B735B">
        <w:rPr>
          <w:rFonts w:asciiTheme="minorHAnsi" w:eastAsia="Calibri" w:hAnsiTheme="minorHAnsi" w:cstheme="minorHAnsi"/>
          <w:sz w:val="16"/>
        </w:rPr>
        <w:t xml:space="preserve">The risks from anthropogenic hazards appear at present larger than those from natural ones. Although great progress has been made in reducing the number of nuclear weapons in the world, humanity is still threatened by the possibility of a global thermonuclear war and a resulting nuclear winter. We may face even greater risks from emerging technologies. </w:t>
      </w:r>
      <w:r w:rsidRPr="004B735B">
        <w:rPr>
          <w:rFonts w:asciiTheme="minorHAnsi" w:eastAsia="Calibri" w:hAnsiTheme="minorHAnsi" w:cstheme="minorHAnsi"/>
          <w:u w:val="single"/>
        </w:rPr>
        <w:t xml:space="preserve">Advances in synthetic biology might make it possible to engineer pathogens </w:t>
      </w:r>
      <w:r w:rsidRPr="004B735B">
        <w:rPr>
          <w:rFonts w:asciiTheme="minorHAnsi" w:eastAsia="Calibri" w:hAnsiTheme="minorHAnsi" w:cstheme="minorHAnsi"/>
          <w:iCs/>
          <w:u w:val="single"/>
          <w:bdr w:val="single" w:sz="12" w:space="0" w:color="auto"/>
        </w:rPr>
        <w:t>capable of extinction-</w:t>
      </w:r>
      <w:r w:rsidRPr="004B735B">
        <w:rPr>
          <w:rFonts w:asciiTheme="minorHAnsi" w:eastAsia="Calibri" w:hAnsiTheme="minorHAnsi" w:cstheme="minorHAnsi"/>
          <w:u w:val="single"/>
        </w:rPr>
        <w:t xml:space="preserve">level pandemics. The knowledge, equipment, and materials needed to engineer pathogens are more accessible than those needed to build nuclear weapons. And unlike other weapons, pathogens are </w:t>
      </w:r>
      <w:r w:rsidRPr="004B735B">
        <w:rPr>
          <w:rFonts w:asciiTheme="minorHAnsi" w:eastAsia="Calibri" w:hAnsiTheme="minorHAnsi" w:cstheme="minorHAnsi"/>
          <w:iCs/>
          <w:u w:val="single"/>
          <w:bdr w:val="single" w:sz="12" w:space="0" w:color="auto"/>
        </w:rPr>
        <w:t>self-replicating</w:t>
      </w:r>
      <w:r w:rsidRPr="004B735B">
        <w:rPr>
          <w:rFonts w:asciiTheme="minorHAnsi" w:eastAsia="Calibri" w:hAnsiTheme="minorHAnsi" w:cstheme="minorHAnsi"/>
          <w:u w:val="single"/>
        </w:rPr>
        <w:t xml:space="preserve">, allowing a small arsenal to become </w:t>
      </w:r>
      <w:r w:rsidRPr="004B735B">
        <w:rPr>
          <w:rFonts w:asciiTheme="minorHAnsi" w:eastAsia="Calibri" w:hAnsiTheme="minorHAnsi" w:cstheme="minorHAnsi"/>
          <w:iCs/>
          <w:u w:val="single"/>
          <w:bdr w:val="single" w:sz="12" w:space="0" w:color="auto"/>
        </w:rPr>
        <w:t>exponentially destructive</w:t>
      </w:r>
      <w:r w:rsidRPr="004B735B">
        <w:rPr>
          <w:rFonts w:asciiTheme="minorHAnsi" w:eastAsia="Calibri" w:hAnsiTheme="minorHAnsi" w:cstheme="minorHAnsi"/>
          <w:u w:val="single"/>
        </w:rPr>
        <w:t>. Pathogens have been implicated in the extinctions of many wild species.</w:t>
      </w:r>
      <w:r w:rsidRPr="004B735B">
        <w:rPr>
          <w:rFonts w:asciiTheme="minorHAnsi" w:eastAsia="Calibri" w:hAnsiTheme="minorHAnsi" w:cstheme="minorHAnsi"/>
          <w:sz w:val="16"/>
        </w:rPr>
        <w:t xml:space="preserve"> Although most pandemics "fade out" by reducing the density of susceptible populations, pathogens with wide host ranges in multiple species can reach even isolated individuals</w:t>
      </w:r>
      <w:r w:rsidRPr="004B735B">
        <w:rPr>
          <w:rFonts w:asciiTheme="minorHAnsi" w:eastAsia="Calibri" w:hAnsiTheme="minorHAnsi" w:cstheme="minorHAnsi"/>
          <w:u w:val="single"/>
        </w:rPr>
        <w:t>. The intentional or unintentional release of engineered pathogens with high transmissibility, latency, and lethality might be capable of causing human extinction.</w:t>
      </w:r>
      <w:r w:rsidRPr="004B735B">
        <w:rPr>
          <w:rFonts w:asciiTheme="minorHAnsi" w:eastAsia="Calibri" w:hAnsiTheme="minorHAnsi" w:cstheme="minorHAnsi"/>
          <w:sz w:val="16"/>
        </w:rPr>
        <w:t xml:space="preserve"> While such an event seems unlikely today, the likelihood may increase as biotechnologies continue to improve at a rate rivaling Moore's Law.</w:t>
      </w:r>
    </w:p>
    <w:p w:rsidR="007B555C" w:rsidRPr="004B735B" w:rsidRDefault="007B555C" w:rsidP="007B555C">
      <w:pPr>
        <w:pStyle w:val="Heading3"/>
        <w:rPr>
          <w:rFonts w:asciiTheme="minorHAnsi" w:eastAsia="Calibri" w:hAnsiTheme="minorHAnsi" w:cstheme="minorHAnsi"/>
        </w:rPr>
      </w:pPr>
      <w:r w:rsidRPr="004B735B">
        <w:rPr>
          <w:rFonts w:asciiTheme="minorHAnsi" w:eastAsia="Calibri" w:hAnsiTheme="minorHAnsi" w:cstheme="minorHAnsi"/>
        </w:rPr>
        <w:t xml:space="preserve">AT: TR Bad – Deficits </w:t>
      </w:r>
    </w:p>
    <w:p w:rsidR="007B555C" w:rsidRPr="004B735B" w:rsidRDefault="007B555C" w:rsidP="007B555C">
      <w:pPr>
        <w:rPr>
          <w:rFonts w:asciiTheme="minorHAnsi" w:hAnsiTheme="minorHAnsi" w:cstheme="minorHAnsi"/>
        </w:rPr>
      </w:pPr>
    </w:p>
    <w:p w:rsidR="007B555C" w:rsidRPr="004B735B" w:rsidRDefault="007B555C" w:rsidP="007B555C">
      <w:pPr>
        <w:pStyle w:val="Heading4"/>
        <w:rPr>
          <w:rFonts w:asciiTheme="minorHAnsi" w:hAnsiTheme="minorHAnsi" w:cstheme="minorHAnsi"/>
        </w:rPr>
      </w:pPr>
      <w:r w:rsidRPr="004B735B">
        <w:rPr>
          <w:rFonts w:asciiTheme="minorHAnsi" w:hAnsiTheme="minorHAnsi" w:cstheme="minorHAnsi"/>
        </w:rPr>
        <w:t xml:space="preserve">Trump’s tax plan is </w:t>
      </w:r>
      <w:r w:rsidRPr="004B735B">
        <w:rPr>
          <w:rFonts w:asciiTheme="minorHAnsi" w:hAnsiTheme="minorHAnsi" w:cstheme="minorHAnsi"/>
          <w:u w:val="single"/>
        </w:rPr>
        <w:t>good</w:t>
      </w:r>
      <w:r w:rsidRPr="004B735B">
        <w:rPr>
          <w:rFonts w:asciiTheme="minorHAnsi" w:hAnsiTheme="minorHAnsi" w:cstheme="minorHAnsi"/>
        </w:rPr>
        <w:t xml:space="preserve"> for the economy – growth and jobs created </w:t>
      </w:r>
      <w:r w:rsidRPr="004B735B">
        <w:rPr>
          <w:rFonts w:asciiTheme="minorHAnsi" w:hAnsiTheme="minorHAnsi" w:cstheme="minorHAnsi"/>
          <w:u w:val="single"/>
        </w:rPr>
        <w:t>outweigh</w:t>
      </w:r>
      <w:r w:rsidRPr="004B735B">
        <w:rPr>
          <w:rFonts w:asciiTheme="minorHAnsi" w:hAnsiTheme="minorHAnsi" w:cstheme="minorHAnsi"/>
        </w:rPr>
        <w:t xml:space="preserve"> any additions to the deficit</w:t>
      </w:r>
    </w:p>
    <w:p w:rsidR="007B555C" w:rsidRPr="004B735B" w:rsidRDefault="007B555C" w:rsidP="007B555C">
      <w:pPr>
        <w:rPr>
          <w:rStyle w:val="Style13ptBold"/>
          <w:rFonts w:asciiTheme="minorHAnsi" w:hAnsiTheme="minorHAnsi" w:cstheme="minorHAnsi"/>
          <w:b w:val="0"/>
        </w:rPr>
      </w:pPr>
      <w:r w:rsidRPr="004B735B">
        <w:rPr>
          <w:rStyle w:val="Style13ptBold"/>
          <w:rFonts w:asciiTheme="minorHAnsi" w:hAnsiTheme="minorHAnsi" w:cstheme="minorHAnsi"/>
        </w:rPr>
        <w:t>Michel 17</w:t>
      </w:r>
      <w:r w:rsidRPr="004B735B">
        <w:rPr>
          <w:rStyle w:val="Style13ptBold"/>
          <w:rFonts w:asciiTheme="minorHAnsi" w:hAnsiTheme="minorHAnsi" w:cstheme="minorHAnsi"/>
          <w:b w:val="0"/>
        </w:rPr>
        <w:t xml:space="preserve"> </w:t>
      </w:r>
      <w:r w:rsidRPr="004B735B">
        <w:rPr>
          <w:rStyle w:val="Style13ptBold"/>
          <w:rFonts w:asciiTheme="minorHAnsi" w:hAnsiTheme="minorHAnsi" w:cstheme="minorHAnsi"/>
          <w:b w:val="0"/>
          <w:sz w:val="18"/>
          <w:szCs w:val="18"/>
        </w:rPr>
        <w:t xml:space="preserve">(Adam Michel </w:t>
      </w:r>
      <w:r w:rsidRPr="004B735B">
        <w:rPr>
          <w:rFonts w:asciiTheme="minorHAnsi" w:hAnsiTheme="minorHAnsi" w:cstheme="minorHAnsi"/>
          <w:bCs/>
          <w:iCs/>
          <w:sz w:val="18"/>
          <w:szCs w:val="18"/>
        </w:rPr>
        <w:t xml:space="preserve">focuses on tax policy and the federal budget as a Policy Analyst in the Thomas A. Roe Institute, 4/27/17, The Heritage Foundation, “Trump’s Tax Plan is a Strong Starting Point for Reform”, </w:t>
      </w:r>
      <w:hyperlink r:id="rId310" w:history="1">
        <w:r w:rsidRPr="004B735B">
          <w:rPr>
            <w:rStyle w:val="Hyperlink"/>
            <w:rFonts w:asciiTheme="minorHAnsi" w:hAnsiTheme="minorHAnsi" w:cstheme="minorHAnsi"/>
            <w:sz w:val="18"/>
            <w:szCs w:val="18"/>
          </w:rPr>
          <w:t>http://www.heritage.org/taxes/commentary/trumps-tax-proposal-strong-starting-point-reform</w:t>
        </w:r>
      </w:hyperlink>
      <w:r w:rsidRPr="004B735B">
        <w:rPr>
          <w:rFonts w:asciiTheme="minorHAnsi" w:hAnsiTheme="minorHAnsi" w:cstheme="minorHAnsi"/>
          <w:bCs/>
          <w:iCs/>
          <w:sz w:val="18"/>
          <w:szCs w:val="18"/>
        </w:rPr>
        <w:t>, akl)</w:t>
      </w:r>
    </w:p>
    <w:p w:rsidR="007B555C" w:rsidRPr="004B735B" w:rsidRDefault="007B555C" w:rsidP="007B555C">
      <w:pPr>
        <w:rPr>
          <w:rFonts w:asciiTheme="minorHAnsi" w:hAnsiTheme="minorHAnsi" w:cstheme="minorHAnsi"/>
          <w:sz w:val="14"/>
        </w:rPr>
      </w:pPr>
      <w:r w:rsidRPr="004B735B">
        <w:rPr>
          <w:rFonts w:asciiTheme="minorHAnsi" w:hAnsiTheme="minorHAnsi" w:cstheme="minorHAnsi"/>
          <w:sz w:val="14"/>
        </w:rPr>
        <w:t xml:space="preserve">President Donald Trump’s tax plan announced on Wednesday shows that he is serious about his campaign promise to cut America’s taxes. For too long, </w:t>
      </w:r>
      <w:r w:rsidRPr="004B735B">
        <w:rPr>
          <w:rStyle w:val="StyleUnderline"/>
          <w:rFonts w:asciiTheme="minorHAnsi" w:hAnsiTheme="minorHAnsi" w:cstheme="minorHAnsi"/>
          <w:highlight w:val="yellow"/>
        </w:rPr>
        <w:t>the American economy has been held back</w:t>
      </w:r>
      <w:r w:rsidRPr="004B735B">
        <w:rPr>
          <w:rStyle w:val="StyleUnderline"/>
          <w:rFonts w:asciiTheme="minorHAnsi" w:hAnsiTheme="minorHAnsi" w:cstheme="minorHAnsi"/>
        </w:rPr>
        <w:t xml:space="preserve"> by an outdated tax system. </w:t>
      </w:r>
      <w:r w:rsidRPr="004B735B">
        <w:rPr>
          <w:rStyle w:val="StyleUnderline"/>
          <w:rFonts w:asciiTheme="minorHAnsi" w:hAnsiTheme="minorHAnsi" w:cstheme="minorHAnsi"/>
          <w:highlight w:val="yellow"/>
        </w:rPr>
        <w:t>Trump’s promise to lower tax rates and update the tax code will benefit all Americans</w:t>
      </w:r>
      <w:r w:rsidRPr="004B735B">
        <w:rPr>
          <w:rStyle w:val="StyleUnderline"/>
          <w:rFonts w:asciiTheme="minorHAnsi" w:hAnsiTheme="minorHAnsi" w:cstheme="minorHAnsi"/>
        </w:rPr>
        <w:t xml:space="preserve">. </w:t>
      </w:r>
      <w:r w:rsidRPr="004B735B">
        <w:rPr>
          <w:rFonts w:asciiTheme="minorHAnsi" w:hAnsiTheme="minorHAnsi" w:cstheme="minorHAnsi"/>
          <w:sz w:val="14"/>
        </w:rPr>
        <w:t xml:space="preserve">Chief among the </w:t>
      </w:r>
      <w:hyperlink r:id="rId311" w:history="1">
        <w:r w:rsidRPr="004B735B">
          <w:rPr>
            <w:rStyle w:val="Hyperlink"/>
            <w:rFonts w:asciiTheme="minorHAnsi" w:hAnsiTheme="minorHAnsi" w:cstheme="minorHAnsi"/>
            <w:sz w:val="14"/>
          </w:rPr>
          <w:t>proposed reforms</w:t>
        </w:r>
      </w:hyperlink>
      <w:r w:rsidRPr="004B735B">
        <w:rPr>
          <w:rFonts w:asciiTheme="minorHAnsi" w:hAnsiTheme="minorHAnsi" w:cstheme="minorHAnsi"/>
          <w:sz w:val="14"/>
        </w:rPr>
        <w:t xml:space="preserve"> is lowering tax rates for businesses and individuals. Lowering the business income tax rate to 15 percent has rightly received the most attention. Currently, Americans pay a federal corporate income tax rate of 35 percent—one of the highest in the world. Because businesses are made up of people, it is those Americans who work for and invest in American companies who actually pay the tax. In fact, most of the recent economic research shows that workers actually bear a </w:t>
      </w:r>
      <w:hyperlink r:id="rId312" w:history="1">
        <w:r w:rsidRPr="004B735B">
          <w:rPr>
            <w:rStyle w:val="Hyperlink"/>
            <w:rFonts w:asciiTheme="minorHAnsi" w:hAnsiTheme="minorHAnsi" w:cstheme="minorHAnsi"/>
            <w:sz w:val="14"/>
          </w:rPr>
          <w:t>majority</w:t>
        </w:r>
      </w:hyperlink>
      <w:r w:rsidRPr="004B735B">
        <w:rPr>
          <w:rFonts w:asciiTheme="minorHAnsi" w:hAnsiTheme="minorHAnsi" w:cstheme="minorHAnsi"/>
          <w:sz w:val="14"/>
        </w:rPr>
        <w:t xml:space="preserve"> of the tax in the form of lower wages. High business taxes make it harder for businesses to invest in new equipment, factories, and research and development. Slower investment caused by high and distortionary taxes has limited job creation and wage growth. A 15 percent business tax rate would reverse some of these negative effects, helping to re-energize economic growth. The U.S. would be a more attractive place to do business. At 15 percent, the U.S. could have a tax rate well below the average of our major trading partners. </w:t>
      </w:r>
      <w:r w:rsidRPr="004B735B">
        <w:rPr>
          <w:rStyle w:val="StyleUnderline"/>
          <w:rFonts w:asciiTheme="minorHAnsi" w:hAnsiTheme="minorHAnsi" w:cstheme="minorHAnsi"/>
          <w:highlight w:val="yellow"/>
        </w:rPr>
        <w:t>Lowering tax rates is necessary if America wants to compete for global business</w:t>
      </w:r>
      <w:r w:rsidRPr="004B735B">
        <w:rPr>
          <w:rFonts w:asciiTheme="minorHAnsi" w:hAnsiTheme="minorHAnsi" w:cstheme="minorHAnsi"/>
          <w:sz w:val="14"/>
        </w:rPr>
        <w:t>. Allowing for the immediate deduction of the full cost of capital purchases would make the United States one of the most attractive places in the world to do business. Full expensing, currently not included in the president’s proposal as presented to the public, would simplify the currently complex and economically harmful system of depreciation and would encourage additional investment, job creation, and economic growth by treating all business costs equally.</w:t>
      </w:r>
      <w:r w:rsidRPr="004B735B">
        <w:rPr>
          <w:rStyle w:val="StyleUnderline"/>
          <w:rFonts w:asciiTheme="minorHAnsi" w:hAnsiTheme="minorHAnsi" w:cstheme="minorHAnsi"/>
        </w:rPr>
        <w:t xml:space="preserve"> The president has also proposed reducing tax rates and consolidating brackets for individual wage income. </w:t>
      </w:r>
      <w:r w:rsidRPr="004B735B">
        <w:rPr>
          <w:rStyle w:val="StyleUnderline"/>
          <w:rFonts w:asciiTheme="minorHAnsi" w:hAnsiTheme="minorHAnsi" w:cstheme="minorHAnsi"/>
          <w:highlight w:val="yellow"/>
        </w:rPr>
        <w:t>These reforms</w:t>
      </w:r>
      <w:r w:rsidRPr="004B735B">
        <w:rPr>
          <w:rStyle w:val="StyleUnderline"/>
          <w:rFonts w:asciiTheme="minorHAnsi" w:hAnsiTheme="minorHAnsi" w:cstheme="minorHAnsi"/>
        </w:rPr>
        <w:t xml:space="preserve">, along with repealing the death and the alternative minimum taxes, </w:t>
      </w:r>
      <w:r w:rsidRPr="004B735B">
        <w:rPr>
          <w:rStyle w:val="StyleUnderline"/>
          <w:rFonts w:asciiTheme="minorHAnsi" w:hAnsiTheme="minorHAnsi" w:cstheme="minorHAnsi"/>
          <w:highlight w:val="yellow"/>
        </w:rPr>
        <w:t>will</w:t>
      </w:r>
      <w:r w:rsidRPr="004B735B">
        <w:rPr>
          <w:rStyle w:val="StyleUnderline"/>
          <w:rFonts w:asciiTheme="minorHAnsi" w:hAnsiTheme="minorHAnsi" w:cstheme="minorHAnsi"/>
        </w:rPr>
        <w:t xml:space="preserve"> rightly </w:t>
      </w:r>
      <w:r w:rsidRPr="004B735B">
        <w:rPr>
          <w:rStyle w:val="StyleUnderline"/>
          <w:rFonts w:asciiTheme="minorHAnsi" w:hAnsiTheme="minorHAnsi" w:cstheme="minorHAnsi"/>
          <w:highlight w:val="yellow"/>
        </w:rPr>
        <w:t>allow Americans to spend more of their own money</w:t>
      </w:r>
      <w:r w:rsidRPr="004B735B">
        <w:rPr>
          <w:rStyle w:val="StyleUnderline"/>
          <w:rFonts w:asciiTheme="minorHAnsi" w:hAnsiTheme="minorHAnsi" w:cstheme="minorHAnsi"/>
        </w:rPr>
        <w:t xml:space="preserve"> and send less of it to Washington. </w:t>
      </w:r>
      <w:r w:rsidRPr="004B735B">
        <w:rPr>
          <w:rFonts w:asciiTheme="minorHAnsi" w:hAnsiTheme="minorHAnsi" w:cstheme="minorHAnsi"/>
          <w:sz w:val="14"/>
        </w:rPr>
        <w:t xml:space="preserve">The lower rates for businesses and individuals should be applied consistently by eliminating targeted deductions, exclusions, and credits. Tax reform should not expand or create new tax subsidies. While many special tax breaks are on the chopping block, the proposal adds a new tax subsidy for child and dependent care. This addition should be reconsidered as it will provide benefits to some taxpayers at the expense of others, while introducing additional and unnecessary complexity. Responsibly updating the tax code could, however, present a challenge for the federal government’s budget. Absent cuts to Washington’s profligate spending, large tax cuts could balloon the national debt. But the impact on the deficit may not be as significant as some critics will likely assert. Indeed, reforms to business taxes could over time make up for a large share of the lost revenue. That’s because </w:t>
      </w:r>
      <w:r w:rsidRPr="004B735B">
        <w:rPr>
          <w:rStyle w:val="StyleUnderline"/>
          <w:rFonts w:asciiTheme="minorHAnsi" w:hAnsiTheme="minorHAnsi" w:cstheme="minorHAnsi"/>
          <w:highlight w:val="yellow"/>
        </w:rPr>
        <w:t>tax reform will allow for economic growth, which will in turn generate additional tax revenue</w:t>
      </w:r>
      <w:r w:rsidRPr="004B735B">
        <w:rPr>
          <w:rFonts w:asciiTheme="minorHAnsi" w:hAnsiTheme="minorHAnsi" w:cstheme="minorHAnsi"/>
          <w:sz w:val="14"/>
        </w:rPr>
        <w:t xml:space="preserve">. Further, a low rate and the proposed territorial system will reverse the tide of businesses leaving the U.S., which ensures a more stable tax base and translates into additional revenue. If the plan includes full expensing, </w:t>
      </w:r>
      <w:r w:rsidRPr="004B735B">
        <w:rPr>
          <w:rStyle w:val="StyleUnderline"/>
          <w:rFonts w:asciiTheme="minorHAnsi" w:hAnsiTheme="minorHAnsi" w:cstheme="minorHAnsi"/>
          <w:highlight w:val="yellow"/>
        </w:rPr>
        <w:t>America could become a leader in global business tax environments</w:t>
      </w:r>
      <w:r w:rsidRPr="004B735B">
        <w:rPr>
          <w:rFonts w:asciiTheme="minorHAnsi" w:hAnsiTheme="minorHAnsi" w:cstheme="minorHAnsi"/>
          <w:sz w:val="14"/>
        </w:rPr>
        <w:t xml:space="preserve">—allowing businesses to shift income, production, and the resulting tax revenue back into the U.S. Eliminating targeted tax breaks will also help pay for lower rates. Nonetheless, the changes proposed by the president will have significant negative effects on the U.S. deficit unless they are coupled with near-term spending reforms. The fact is that budget deficits are the result of uncontrolled spending, not insufficient taxation. The IRS actually took in almost $3.3 trillion last year, more than the historical average, yet the government still ran a deficit well over $500 billion. The largest drivers of the U.S. debt—health entitlements and Social Security—ultimately constrain long-term sustainable tax reform. Holistic tax reform should be done by taking into account both revenue and spending. </w:t>
      </w:r>
      <w:r w:rsidRPr="004B735B">
        <w:rPr>
          <w:rStyle w:val="StyleUnderline"/>
          <w:rFonts w:asciiTheme="minorHAnsi" w:hAnsiTheme="minorHAnsi" w:cstheme="minorHAnsi"/>
        </w:rPr>
        <w:t xml:space="preserve">Opponents of tax reform will criticize reform as not “revenue neutral.” This constructs a false choice between otherwise pro-growth tax reform tied to additional revenue raisers, and no reform at all. </w:t>
      </w:r>
      <w:r w:rsidRPr="004B735B">
        <w:rPr>
          <w:rFonts w:asciiTheme="minorHAnsi" w:hAnsiTheme="minorHAnsi" w:cstheme="minorHAnsi"/>
          <w:sz w:val="14"/>
        </w:rPr>
        <w:t xml:space="preserve">Entitlement and discretionary spending reforms are the only way to make tax reform sustainable in the long run. Even absent tax reform, without spending-based reforms </w:t>
      </w:r>
      <w:hyperlink r:id="rId313" w:history="1">
        <w:r w:rsidRPr="004B735B">
          <w:rPr>
            <w:rStyle w:val="Hyperlink"/>
            <w:rFonts w:asciiTheme="minorHAnsi" w:hAnsiTheme="minorHAnsi" w:cstheme="minorHAnsi"/>
            <w:sz w:val="14"/>
          </w:rPr>
          <w:t>deficits will</w:t>
        </w:r>
      </w:hyperlink>
      <w:r w:rsidRPr="004B735B">
        <w:rPr>
          <w:rFonts w:asciiTheme="minorHAnsi" w:hAnsiTheme="minorHAnsi" w:cstheme="minorHAnsi"/>
          <w:sz w:val="14"/>
        </w:rPr>
        <w:t xml:space="preserve"> continue to grow, requiring still higher taxes in the future. </w:t>
      </w:r>
      <w:r w:rsidRPr="004B735B">
        <w:rPr>
          <w:rStyle w:val="StyleUnderline"/>
          <w:rFonts w:asciiTheme="minorHAnsi" w:hAnsiTheme="minorHAnsi" w:cstheme="minorHAnsi"/>
        </w:rPr>
        <w:t xml:space="preserve">True reform should apply the most efficient and least economically destructive forms of taxation, have low rates on a broad base that eliminates the double taxation of investment, and be transparent, predictable, and simple. </w:t>
      </w:r>
      <w:r w:rsidRPr="004B735B">
        <w:rPr>
          <w:rFonts w:asciiTheme="minorHAnsi" w:hAnsiTheme="minorHAnsi" w:cstheme="minorHAnsi"/>
          <w:sz w:val="14"/>
        </w:rPr>
        <w:t xml:space="preserve">If Congress and the president take hold of this significant opportunity, </w:t>
      </w:r>
      <w:r w:rsidRPr="004B735B">
        <w:rPr>
          <w:rStyle w:val="StyleUnderline"/>
          <w:rFonts w:asciiTheme="minorHAnsi" w:hAnsiTheme="minorHAnsi" w:cstheme="minorHAnsi"/>
          <w:highlight w:val="yellow"/>
        </w:rPr>
        <w:t>their efforts could result in one of the greatest tax reductions in American history</w:t>
      </w:r>
      <w:r w:rsidRPr="004B735B">
        <w:rPr>
          <w:rFonts w:asciiTheme="minorHAnsi" w:hAnsiTheme="minorHAnsi" w:cstheme="minorHAnsi"/>
          <w:sz w:val="14"/>
        </w:rPr>
        <w:t xml:space="preserve">—allowing American families to keep more of the money they earn, instead of sending it to Washington, and </w:t>
      </w:r>
      <w:r w:rsidRPr="004B735B">
        <w:rPr>
          <w:rStyle w:val="StyleUnderline"/>
          <w:rFonts w:asciiTheme="minorHAnsi" w:hAnsiTheme="minorHAnsi" w:cstheme="minorHAnsi"/>
          <w:highlight w:val="yellow"/>
        </w:rPr>
        <w:t>creating far-reaching benefits</w:t>
      </w:r>
      <w:r w:rsidRPr="004B735B">
        <w:rPr>
          <w:rStyle w:val="StyleUnderline"/>
          <w:rFonts w:asciiTheme="minorHAnsi" w:hAnsiTheme="minorHAnsi" w:cstheme="minorHAnsi"/>
        </w:rPr>
        <w:t xml:space="preserve"> for all Americans </w:t>
      </w:r>
      <w:r w:rsidRPr="004B735B">
        <w:rPr>
          <w:rStyle w:val="StyleUnderline"/>
          <w:rFonts w:asciiTheme="minorHAnsi" w:hAnsiTheme="minorHAnsi" w:cstheme="minorHAnsi"/>
          <w:highlight w:val="yellow"/>
        </w:rPr>
        <w:t>by growing the economy</w:t>
      </w:r>
      <w:r w:rsidRPr="004B735B">
        <w:rPr>
          <w:rFonts w:asciiTheme="minorHAnsi" w:hAnsiTheme="minorHAnsi" w:cstheme="minorHAnsi"/>
          <w:sz w:val="14"/>
        </w:rPr>
        <w:t>.</w:t>
      </w:r>
    </w:p>
    <w:p w:rsidR="007B555C" w:rsidRPr="004B735B" w:rsidRDefault="007B555C" w:rsidP="007B555C">
      <w:pPr>
        <w:rPr>
          <w:rFonts w:asciiTheme="minorHAnsi" w:hAnsiTheme="minorHAnsi" w:cstheme="minorHAnsi"/>
        </w:rPr>
      </w:pPr>
    </w:p>
    <w:p w:rsidR="007B555C" w:rsidRPr="004B735B" w:rsidRDefault="007B555C" w:rsidP="00935C39">
      <w:pPr>
        <w:rPr>
          <w:rFonts w:asciiTheme="minorHAnsi" w:eastAsia="Calibri" w:hAnsiTheme="minorHAnsi" w:cstheme="minorHAnsi"/>
          <w:sz w:val="16"/>
        </w:rPr>
      </w:pPr>
    </w:p>
    <w:p w:rsidR="00935C39" w:rsidRPr="004B735B" w:rsidRDefault="00935C39" w:rsidP="00935C39">
      <w:pPr>
        <w:pStyle w:val="Heading2"/>
        <w:rPr>
          <w:rFonts w:asciiTheme="minorHAnsi" w:hAnsiTheme="minorHAnsi" w:cstheme="minorHAnsi"/>
        </w:rPr>
      </w:pPr>
      <w:r w:rsidRPr="004B735B">
        <w:rPr>
          <w:rFonts w:asciiTheme="minorHAnsi" w:hAnsiTheme="minorHAnsi" w:cstheme="minorHAnsi"/>
        </w:rPr>
        <w:t xml:space="preserve">TRUMP GOOD – GENERAL </w:t>
      </w:r>
    </w:p>
    <w:p w:rsidR="00935C39" w:rsidRPr="004B735B" w:rsidRDefault="00935C39" w:rsidP="00935C39">
      <w:pPr>
        <w:rPr>
          <w:rFonts w:asciiTheme="minorHAnsi" w:hAnsiTheme="minorHAnsi" w:cstheme="minorHAnsi"/>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 Turn – CMR</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Trump will </w:t>
      </w:r>
      <w:r w:rsidRPr="004B735B">
        <w:rPr>
          <w:rFonts w:asciiTheme="minorHAnsi" w:hAnsiTheme="minorHAnsi" w:cstheme="minorHAnsi"/>
          <w:u w:val="single"/>
        </w:rPr>
        <w:t>push through</w:t>
      </w:r>
      <w:r w:rsidRPr="004B735B">
        <w:rPr>
          <w:rFonts w:asciiTheme="minorHAnsi" w:hAnsiTheme="minorHAnsi" w:cstheme="minorHAnsi"/>
        </w:rPr>
        <w:t xml:space="preserve"> more </w:t>
      </w:r>
      <w:r w:rsidRPr="004B735B">
        <w:rPr>
          <w:rFonts w:asciiTheme="minorHAnsi" w:hAnsiTheme="minorHAnsi" w:cstheme="minorHAnsi"/>
          <w:u w:val="single"/>
        </w:rPr>
        <w:t>military cabinet members</w:t>
      </w:r>
      <w:r w:rsidRPr="004B735B">
        <w:rPr>
          <w:rFonts w:asciiTheme="minorHAnsi" w:hAnsiTheme="minorHAnsi" w:cstheme="minorHAnsi"/>
        </w:rPr>
        <w:t xml:space="preserve"> – that restores CMR. </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Beehner et al ’16</w:t>
      </w:r>
      <w:r w:rsidRPr="004B735B">
        <w:rPr>
          <w:rFonts w:asciiTheme="minorHAnsi" w:hAnsiTheme="minorHAnsi" w:cstheme="minorHAnsi"/>
        </w:rPr>
        <w:t xml:space="preserve"> </w:t>
      </w:r>
      <w:r w:rsidRPr="004B735B">
        <w:rPr>
          <w:rFonts w:asciiTheme="minorHAnsi" w:hAnsiTheme="minorHAnsi" w:cstheme="minorHAnsi"/>
          <w:sz w:val="16"/>
          <w:szCs w:val="16"/>
        </w:rPr>
        <w:t xml:space="preserve">(Lionel, Peter White, Michael Kenwick, and Joe Young; 12/16/2016; political scientist at UCSD, political scientist at the University of Denver, political scientist at Arizona State University, political scientist at American University; “Trump’s Cabinet and Bringing Civil-Military Relations Back In,” </w:t>
      </w:r>
      <w:hyperlink r:id="rId314" w:history="1">
        <w:r w:rsidRPr="004B735B">
          <w:rPr>
            <w:rStyle w:val="Hyperlink"/>
            <w:rFonts w:asciiTheme="minorHAnsi" w:hAnsiTheme="minorHAnsi" w:cstheme="minorHAnsi"/>
            <w:sz w:val="16"/>
            <w:szCs w:val="16"/>
          </w:rPr>
          <w:t>http://politicalviolenceataglance.org/2016/12/16/trumps-cabinet-and-bringing-civil-military-relations-back-in/</w:t>
        </w:r>
      </w:hyperlink>
      <w:r w:rsidRPr="004B735B">
        <w:rPr>
          <w:rFonts w:asciiTheme="minorHAnsi" w:hAnsiTheme="minorHAnsi" w:cstheme="minorHAnsi"/>
          <w:sz w:val="16"/>
          <w:szCs w:val="16"/>
        </w:rPr>
        <w:t>; Date Accessed: 6/29/2017; DS)</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u w:val="single"/>
        </w:rPr>
        <w:t xml:space="preserve">Trump’s tapping of high-ranking generals for positions traditionally allocated to civilians has </w:t>
      </w:r>
      <w:r w:rsidRPr="004B735B">
        <w:rPr>
          <w:rFonts w:asciiTheme="minorHAnsi" w:hAnsiTheme="minorHAnsi" w:cstheme="minorHAnsi"/>
          <w:b/>
          <w:u w:val="single"/>
        </w:rPr>
        <w:t>sparked debate</w:t>
      </w:r>
      <w:r w:rsidRPr="004B735B">
        <w:rPr>
          <w:rFonts w:asciiTheme="minorHAnsi" w:hAnsiTheme="minorHAnsi" w:cstheme="minorHAnsi"/>
          <w:u w:val="single"/>
        </w:rPr>
        <w:t xml:space="preserve"> over whether or not these actions challenge the </w:t>
      </w:r>
      <w:r w:rsidRPr="004B735B">
        <w:rPr>
          <w:rFonts w:asciiTheme="minorHAnsi" w:hAnsiTheme="minorHAnsi" w:cstheme="minorHAnsi"/>
          <w:b/>
          <w:u w:val="single"/>
        </w:rPr>
        <w:t>long-standing tradition</w:t>
      </w:r>
      <w:r w:rsidRPr="004B735B">
        <w:rPr>
          <w:rFonts w:asciiTheme="minorHAnsi" w:hAnsiTheme="minorHAnsi" w:cstheme="minorHAnsi"/>
          <w:u w:val="single"/>
        </w:rPr>
        <w:t xml:space="preserve"> of civilian control over the military</w:t>
      </w:r>
      <w:r w:rsidRPr="004B735B">
        <w:rPr>
          <w:rFonts w:asciiTheme="minorHAnsi" w:hAnsiTheme="minorHAnsi" w:cstheme="minorHAnsi"/>
          <w:sz w:val="16"/>
        </w:rPr>
        <w:t xml:space="preserve"> enshrined by the Founding Fathers. A recently retired general acting as Secretary of Defense challenges this principle, and an over-reliance on former and current generals to staff a presidential administration would arguably – at least from a comparative perspective – put the United States in dubious company. </w:t>
      </w:r>
      <w:r w:rsidRPr="004B735B">
        <w:rPr>
          <w:rFonts w:asciiTheme="minorHAnsi" w:hAnsiTheme="minorHAnsi" w:cstheme="minorHAnsi"/>
          <w:u w:val="single"/>
        </w:rPr>
        <w:t xml:space="preserve">Parsing out the implications of Trump’s decision, however, requires </w:t>
      </w:r>
      <w:r w:rsidRPr="004B735B">
        <w:rPr>
          <w:rFonts w:asciiTheme="minorHAnsi" w:hAnsiTheme="minorHAnsi" w:cstheme="minorHAnsi"/>
          <w:b/>
          <w:u w:val="single"/>
        </w:rPr>
        <w:t>further engagement</w:t>
      </w:r>
      <w:r w:rsidRPr="004B735B">
        <w:rPr>
          <w:rFonts w:asciiTheme="minorHAnsi" w:hAnsiTheme="minorHAnsi" w:cstheme="minorHAnsi"/>
          <w:u w:val="single"/>
        </w:rPr>
        <w:t xml:space="preserve"> with a relatively </w:t>
      </w:r>
      <w:r w:rsidRPr="004B735B">
        <w:rPr>
          <w:rFonts w:asciiTheme="minorHAnsi" w:hAnsiTheme="minorHAnsi" w:cstheme="minorHAnsi"/>
          <w:b/>
          <w:u w:val="single"/>
        </w:rPr>
        <w:t>under-explored subfield</w:t>
      </w:r>
      <w:r w:rsidRPr="004B735B">
        <w:rPr>
          <w:rFonts w:asciiTheme="minorHAnsi" w:hAnsiTheme="minorHAnsi" w:cstheme="minorHAnsi"/>
          <w:u w:val="single"/>
        </w:rPr>
        <w:t xml:space="preserve"> in international relations and comparative politics — civil-military relations</w:t>
      </w:r>
      <w:r w:rsidRPr="004B735B">
        <w:rPr>
          <w:rFonts w:asciiTheme="minorHAnsi" w:hAnsiTheme="minorHAnsi" w:cstheme="minorHAnsi"/>
          <w:sz w:val="16"/>
        </w:rPr>
        <w:t xml:space="preserve">. The heyday of this subfield came during the Cold War and has not commanded as much attention since then, likely due to the relative decline in the frequency of coups and military regimes. Nevertheless, the role of the military in the Arab Spring, a recent coup attempt in Turkey, and now the Trump administration’s unprecedented turn towards generals, suggests that </w:t>
      </w:r>
      <w:r w:rsidRPr="004B735B">
        <w:rPr>
          <w:rFonts w:asciiTheme="minorHAnsi" w:hAnsiTheme="minorHAnsi" w:cstheme="minorHAnsi"/>
          <w:u w:val="single"/>
        </w:rPr>
        <w:t xml:space="preserve">the study of how militaries relate to their governments is </w:t>
      </w:r>
      <w:r w:rsidRPr="004B735B">
        <w:rPr>
          <w:rFonts w:asciiTheme="minorHAnsi" w:hAnsiTheme="minorHAnsi" w:cstheme="minorHAnsi"/>
          <w:b/>
          <w:u w:val="single"/>
        </w:rPr>
        <w:t>as relevant as ever</w:t>
      </w:r>
      <w:r w:rsidRPr="004B735B">
        <w:rPr>
          <w:rFonts w:asciiTheme="minorHAnsi" w:hAnsiTheme="minorHAnsi" w:cstheme="minorHAnsi"/>
          <w:u w:val="single"/>
        </w:rPr>
        <w:t>. We advocate “bringing civil-military relations back in” to the study of conflict.</w:t>
      </w:r>
      <w:r w:rsidRPr="004B735B">
        <w:rPr>
          <w:rFonts w:asciiTheme="minorHAnsi" w:hAnsiTheme="minorHAnsi" w:cstheme="minorHAnsi"/>
          <w:sz w:val="16"/>
        </w:rPr>
        <w:t xml:space="preserve"> Much of the existing research on military involvement in politics has focused on categorizing political regimes into distinct types, with military rule linked to human rights abuse, civil war, and bellicose foreign policy strategies. Indeed, we now have access to expansive regime-type datasets that take into account many possible configurations of political institutions. But, </w:t>
      </w:r>
      <w:r w:rsidRPr="004B735B">
        <w:rPr>
          <w:rFonts w:asciiTheme="minorHAnsi" w:hAnsiTheme="minorHAnsi" w:cstheme="minorHAnsi"/>
          <w:u w:val="single"/>
        </w:rPr>
        <w:t xml:space="preserve">there is also </w:t>
      </w:r>
      <w:r w:rsidRPr="004B735B">
        <w:rPr>
          <w:rFonts w:asciiTheme="minorHAnsi" w:hAnsiTheme="minorHAnsi" w:cstheme="minorHAnsi"/>
          <w:b/>
          <w:u w:val="single"/>
        </w:rPr>
        <w:t>striking variation</w:t>
      </w:r>
      <w:r w:rsidRPr="004B735B">
        <w:rPr>
          <w:rFonts w:asciiTheme="minorHAnsi" w:hAnsiTheme="minorHAnsi" w:cstheme="minorHAnsi"/>
          <w:u w:val="single"/>
        </w:rPr>
        <w:t xml:space="preserve"> within regime types in their civil-military status, making regime-type indicators poor proxies for civil-military relations</w:t>
      </w:r>
      <w:r w:rsidRPr="004B735B">
        <w:rPr>
          <w:rFonts w:asciiTheme="minorHAnsi" w:hAnsiTheme="minorHAnsi" w:cstheme="minorHAnsi"/>
          <w:sz w:val="16"/>
        </w:rPr>
        <w:t xml:space="preserve">. For example, the role of the People’s Liberation Army (PLA) in Chinese politics has varied dramatically during consistent one-party rule in China. One of the problems facing scholars has been a lack of reliable cross-national data that capture qualitative aspects of a regime’s civil-military relations. Happily, this is changing. To provide an (incomplete) list of relatively new and forthcoming data sources: Erica DeBruin and Meredith Blank: internal security forces and militias. Michael Horowitz, Allan Stam, and Cali Ellis: state leaders’ occupational history, including their past military experience. Paul Johnson and Ches Thurber: “ethnic stacking” in state security forces. Michael Kenwick: a latent variable measure of civilian control of the military. Jonathan Powell and Clayton Thyne: coups d’etat from 1950 to the present. Jun Koga Sudduth: data on purges of the military and regime elites. Jessica Weeks: an index that measures a regime’s level of militarism. Peter White: military officers in national cabinets. Joseph Wright is collecting data on ties between regime elites and national security forces Given the growing availability of data, what are some of the pressing research questions in civil-military relations research? A few come to mind: First, academics remain divided on whether or not strong civilian institutions cause states to adopt more pacific behavior in terms of interstate conflict. Further, when the intersection of intra- and interstate conflict is considered, we should not assume greater civilian control over praetorian regimes will necessarily lead to fewer military crackdowns internally or military interventions externally. Consider the case of Burma, where what appears to be a weakening of military control has been followed by violent crackdowns of its Muslim minorities. Adjudicating between these inconsistencies may require more refined measures to help us determine the precise conditions under which different types of civil-military relations are linked with increased or decreased state violence. Second, in many states, the core dilemma is that a military strong enough to defend the government is also strong enough to overthrow it. Rather than rely on a norm of civilian control, as is the case in healthy democracies, dictators “coup-proof” with counter-balancing paramilitaries and frequent purges. Unsurprisingly, these tactics don’t help the autocratic military fight effectively. Dictators face clear trade-offs between political control of the military and its effectiveness. Sometimes dictators even tolerate civil war to avoid a coup. Yet, some dictators do a better job of balancing military effectiveness and coup risk than others. Understanding why some dictators are better able to navigate the inherent trade-offs in autocratic civil-military relations than others is an important avenue for </w:t>
      </w:r>
      <w:r w:rsidRPr="004B735B">
        <w:rPr>
          <w:rFonts w:asciiTheme="minorHAnsi" w:hAnsiTheme="minorHAnsi" w:cstheme="minorHAnsi"/>
          <w:sz w:val="16"/>
          <w:szCs w:val="16"/>
        </w:rPr>
        <w:t>future</w:t>
      </w:r>
      <w:r w:rsidRPr="004B735B">
        <w:rPr>
          <w:rFonts w:asciiTheme="minorHAnsi" w:hAnsiTheme="minorHAnsi" w:cstheme="minorHAnsi"/>
          <w:sz w:val="16"/>
        </w:rPr>
        <w:t xml:space="preserve"> research. Third, civil-military relations research often relates to the motives of the military. While international relations research often focuses on motives relating to war – survival, expansion of power, prestige, etc. – military elites may also be driven by economic interests. While there has been important case research on the military as an economic actor, there is great need for generalizable theories about military economic activity and data that allows for testing those theories cross-nationally. What does all of this mean for the US case? While coups and military rule are not a major concern, </w:t>
      </w:r>
      <w:r w:rsidRPr="004B735B">
        <w:rPr>
          <w:rFonts w:asciiTheme="minorHAnsi" w:hAnsiTheme="minorHAnsi" w:cstheme="minorHAnsi"/>
          <w:u w:val="single"/>
        </w:rPr>
        <w:t xml:space="preserve">Trump’s preference for </w:t>
      </w:r>
      <w:r w:rsidRPr="004B735B">
        <w:rPr>
          <w:rFonts w:asciiTheme="minorHAnsi" w:hAnsiTheme="minorHAnsi" w:cstheme="minorHAnsi"/>
          <w:b/>
          <w:u w:val="single"/>
        </w:rPr>
        <w:t>former military personnel</w:t>
      </w:r>
      <w:r w:rsidRPr="004B735B">
        <w:rPr>
          <w:rFonts w:asciiTheme="minorHAnsi" w:hAnsiTheme="minorHAnsi" w:cstheme="minorHAnsi"/>
          <w:u w:val="single"/>
        </w:rPr>
        <w:t xml:space="preserve"> in his cabinet has raised a number of important questions relevant to the study of civil-military relations. The role of the military in decisions of war and peace, the </w:t>
      </w:r>
      <w:r w:rsidRPr="004B735B">
        <w:rPr>
          <w:rFonts w:asciiTheme="minorHAnsi" w:hAnsiTheme="minorHAnsi" w:cstheme="minorHAnsi"/>
          <w:b/>
          <w:u w:val="single"/>
        </w:rPr>
        <w:t>potential politicization</w:t>
      </w:r>
      <w:r w:rsidRPr="004B735B">
        <w:rPr>
          <w:rFonts w:asciiTheme="minorHAnsi" w:hAnsiTheme="minorHAnsi" w:cstheme="minorHAnsi"/>
          <w:u w:val="single"/>
        </w:rPr>
        <w:t xml:space="preserve"> of military officers, and the erosion of civilian-control have become pressing issues</w:t>
      </w:r>
      <w:r w:rsidRPr="004B735B">
        <w:rPr>
          <w:rFonts w:asciiTheme="minorHAnsi" w:hAnsiTheme="minorHAnsi" w:cstheme="minorHAnsi"/>
          <w:sz w:val="16"/>
        </w:rPr>
        <w:t xml:space="preserve">. However, </w:t>
      </w:r>
      <w:r w:rsidRPr="004B735B">
        <w:rPr>
          <w:rFonts w:asciiTheme="minorHAnsi" w:hAnsiTheme="minorHAnsi" w:cstheme="minorHAnsi"/>
          <w:u w:val="single"/>
        </w:rPr>
        <w:t>the unprecedented nature of these cabinet appointments</w:t>
      </w:r>
      <w:r w:rsidRPr="004B735B">
        <w:rPr>
          <w:rFonts w:asciiTheme="minorHAnsi" w:hAnsiTheme="minorHAnsi" w:cstheme="minorHAnsi"/>
          <w:sz w:val="16"/>
        </w:rPr>
        <w:t xml:space="preserve"> means that we cannot easily turn to US history for lessons and predictions. </w:t>
      </w:r>
      <w:r w:rsidRPr="004B735B">
        <w:rPr>
          <w:rFonts w:asciiTheme="minorHAnsi" w:hAnsiTheme="minorHAnsi" w:cstheme="minorHAnsi"/>
          <w:u w:val="single"/>
        </w:rPr>
        <w:t xml:space="preserve">This </w:t>
      </w:r>
      <w:r w:rsidRPr="004B735B">
        <w:rPr>
          <w:rFonts w:asciiTheme="minorHAnsi" w:hAnsiTheme="minorHAnsi" w:cstheme="minorHAnsi"/>
          <w:b/>
          <w:u w:val="single"/>
        </w:rPr>
        <w:t>underscores the importance</w:t>
      </w:r>
      <w:r w:rsidRPr="004B735B">
        <w:rPr>
          <w:rFonts w:asciiTheme="minorHAnsi" w:hAnsiTheme="minorHAnsi" w:cstheme="minorHAnsi"/>
          <w:u w:val="single"/>
        </w:rPr>
        <w:t xml:space="preserve"> of cross-national civil-military relations research by comparativists and conflict scholars alike.</w:t>
      </w:r>
      <w:r w:rsidRPr="004B735B">
        <w:rPr>
          <w:rFonts w:asciiTheme="minorHAnsi" w:hAnsiTheme="minorHAnsi" w:cstheme="minorHAnsi"/>
          <w:sz w:val="16"/>
        </w:rPr>
        <w:t xml:space="preserve"> The sources we cite above are not an exhaustive account of the literature, nor have we identified all avenues of future research, but we hope to inspire collaboration and discussion on a vital and timely topic.</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CMR solves accidental global nuclear war. </w:t>
      </w:r>
    </w:p>
    <w:p w:rsidR="00935C39" w:rsidRPr="004B735B" w:rsidRDefault="00935C39" w:rsidP="00935C39">
      <w:pPr>
        <w:rPr>
          <w:rFonts w:asciiTheme="minorHAnsi" w:hAnsiTheme="minorHAnsi" w:cstheme="minorHAnsi"/>
          <w:sz w:val="16"/>
          <w:szCs w:val="16"/>
        </w:rPr>
      </w:pPr>
      <w:r w:rsidRPr="004B735B">
        <w:rPr>
          <w:rStyle w:val="Style13ptBold"/>
          <w:rFonts w:asciiTheme="minorHAnsi" w:hAnsiTheme="minorHAnsi" w:cstheme="minorHAnsi"/>
        </w:rPr>
        <w:t>Fried ‘12</w:t>
      </w:r>
      <w:r w:rsidRPr="004B735B">
        <w:rPr>
          <w:rFonts w:asciiTheme="minorHAnsi" w:hAnsiTheme="minorHAnsi" w:cstheme="minorHAnsi"/>
          <w:sz w:val="16"/>
          <w:szCs w:val="16"/>
        </w:rPr>
        <w:t xml:space="preserve"> (Dean’s Teaching Fellow-Johns Hopkins, "Rethinking Civilian Control: Nuclear Weapons, American Constitutionalism and War-Making," For Presentation at the 2012 Millennium Conference, London School of Economics and Political Science, 10/21, millenniumjournal.files.wordpress.com/2012/10/fried-lse-paper.docx?)</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 xml:space="preserve">This material contextual dynamic is also illustrated by a novel shift in civil military relations in which the professionalism of the military cannot be relied upon, and rather, the executive must be active and assertive in controlling the very weapons the military would traditionally be entrusted to use. This Assertive Civil-Military Control as defined by Feaver, using Huntington as a foil, is a method that does not presuppose that the military will conform to the values and more importantly the orders of civilian society or that the officer corps will understand civilian leadership. Nor does it place its trust in military professionalism to restrain itself. </w:t>
      </w:r>
      <w:r w:rsidRPr="004B735B">
        <w:rPr>
          <w:rStyle w:val="StyleUnderline"/>
          <w:rFonts w:asciiTheme="minorHAnsi" w:hAnsiTheme="minorHAnsi" w:cstheme="minorHAnsi"/>
        </w:rPr>
        <w:t>As it relates to control over nuclear weapons, assertive civilian nuclear control is a means by which the military is restrained in its ability to use the nuclear weapons in its possession, by keeping custody of the ability for launch out of their control</w:t>
      </w:r>
      <w:r w:rsidRPr="004B735B">
        <w:rPr>
          <w:rFonts w:asciiTheme="minorHAnsi" w:hAnsiTheme="minorHAnsi" w:cstheme="minorHAnsi"/>
          <w:sz w:val="16"/>
        </w:rPr>
        <w:t>. It is an emphasis on the ‘never’ end of the always/never problematique, a means by which the weapons will not be fired unless given the order by the civilian command. While in possession of the military, the weapons themselves cannot be armed or used because of the method of positive control.</w:t>
      </w:r>
      <w:r w:rsidRPr="004B735B">
        <w:rPr>
          <w:rFonts w:asciiTheme="minorHAnsi" w:hAnsiTheme="minorHAnsi" w:cstheme="minorHAnsi"/>
          <w:sz w:val="12"/>
        </w:rPr>
        <w:t>¶</w:t>
      </w:r>
      <w:r w:rsidRPr="004B735B">
        <w:rPr>
          <w:rFonts w:asciiTheme="minorHAnsi" w:hAnsiTheme="minorHAnsi" w:cstheme="minorHAnsi"/>
          <w:sz w:val="16"/>
        </w:rPr>
        <w:t xml:space="preserve"> </w:t>
      </w:r>
      <w:r w:rsidRPr="004B735B">
        <w:rPr>
          <w:rStyle w:val="StyleUnderline"/>
          <w:rFonts w:asciiTheme="minorHAnsi" w:hAnsiTheme="minorHAnsi" w:cstheme="minorHAnsi"/>
        </w:rPr>
        <w:t>The need for the control of such weapons outside the bounds of what Huntington called military professionalism, is a corollary of the increased costs of war and a heightened fear of military accidents or unauthorized uses. In the aftermath of a major nuclear exchange, in as little as 500 detonations, the planet becomes uninhabitable</w:t>
      </w:r>
      <w:r w:rsidRPr="004B735B">
        <w:rPr>
          <w:rFonts w:asciiTheme="minorHAnsi" w:hAnsiTheme="minorHAnsi" w:cstheme="minorHAnsi"/>
          <w:sz w:val="16"/>
        </w:rPr>
        <w:t xml:space="preserve">. As argued by the astrophysicist Carl Sagan, </w:t>
      </w:r>
      <w:r w:rsidRPr="004B735B">
        <w:rPr>
          <w:rStyle w:val="StyleUnderline"/>
          <w:rFonts w:asciiTheme="minorHAnsi" w:hAnsiTheme="minorHAnsi" w:cstheme="minorHAnsi"/>
        </w:rPr>
        <w:t>global nuclear war would not only bring about the physical destruction of the countries launching such weapons, but would very likely end life on earth as we know it</w:t>
      </w:r>
      <w:r w:rsidRPr="004B735B">
        <w:rPr>
          <w:rFonts w:asciiTheme="minorHAnsi" w:hAnsiTheme="minorHAnsi" w:cstheme="minorHAnsi"/>
          <w:sz w:val="16"/>
        </w:rPr>
        <w:t>. As he writes it, “</w:t>
      </w:r>
      <w:r w:rsidRPr="004B735B">
        <w:rPr>
          <w:rStyle w:val="StyleUnderline"/>
          <w:rFonts w:asciiTheme="minorHAnsi" w:hAnsiTheme="minorHAnsi" w:cstheme="minorHAnsi"/>
        </w:rPr>
        <w:t>cold, dark, radioactivity, pyrotoxins and ultraviolet light following a nuclear war…would imperil every survivor on the planet.”</w:t>
      </w:r>
      <w:r w:rsidRPr="004B735B">
        <w:rPr>
          <w:rFonts w:asciiTheme="minorHAnsi" w:hAnsiTheme="minorHAnsi" w:cstheme="minorHAnsi"/>
          <w:sz w:val="16"/>
        </w:rPr>
        <w:t xml:space="preserve"> Sagan raises the specter that even a massive disarming first strike by either superpower at the time might be sufficient to wipe out all life. </w:t>
      </w:r>
      <w:r w:rsidRPr="004B735B">
        <w:rPr>
          <w:rFonts w:asciiTheme="minorHAnsi" w:hAnsiTheme="minorHAnsi" w:cstheme="minorHAnsi"/>
          <w:sz w:val="12"/>
        </w:rPr>
        <w:t>¶</w:t>
      </w:r>
      <w:r w:rsidRPr="004B735B">
        <w:rPr>
          <w:rFonts w:asciiTheme="minorHAnsi" w:hAnsiTheme="minorHAnsi" w:cstheme="minorHAnsi"/>
          <w:sz w:val="16"/>
        </w:rPr>
        <w:t xml:space="preserve"> Therefore, </w:t>
      </w:r>
      <w:r w:rsidRPr="004B735B">
        <w:rPr>
          <w:rStyle w:val="StyleUnderline"/>
          <w:rFonts w:asciiTheme="minorHAnsi" w:hAnsiTheme="minorHAnsi" w:cstheme="minorHAnsi"/>
        </w:rPr>
        <w:t>the increasing speed of delivery in conjunction with the rapidly expanding scope of nuclear destruction necessitates further positive control measures to prevent the military from unauthorized use</w:t>
      </w:r>
      <w:r w:rsidRPr="004B735B">
        <w:rPr>
          <w:rFonts w:asciiTheme="minorHAnsi" w:hAnsiTheme="minorHAnsi" w:cstheme="minorHAnsi"/>
          <w:sz w:val="16"/>
        </w:rPr>
        <w:t>. This in turn reinforces the unchecked power of the president, for it would be only he who can give the order to strike.</w:t>
      </w:r>
    </w:p>
    <w:p w:rsidR="00935C39" w:rsidRPr="004B735B" w:rsidRDefault="00935C39" w:rsidP="00935C39">
      <w:pPr>
        <w:rPr>
          <w:rFonts w:asciiTheme="minorHAnsi" w:hAnsiTheme="minorHAnsi" w:cstheme="minorHAnsi"/>
        </w:rPr>
      </w:pPr>
    </w:p>
    <w:p w:rsidR="00935C39" w:rsidRPr="004B735B" w:rsidRDefault="00935C39" w:rsidP="00935C39">
      <w:pPr>
        <w:rPr>
          <w:rFonts w:asciiTheme="minorHAnsi" w:hAnsiTheme="minorHAnsi" w:cstheme="minorHAnsi"/>
        </w:rPr>
      </w:pPr>
    </w:p>
    <w:p w:rsidR="00935C39" w:rsidRPr="004B735B" w:rsidRDefault="00935C39" w:rsidP="00935C39">
      <w:pPr>
        <w:pStyle w:val="Heading3"/>
        <w:rPr>
          <w:rFonts w:asciiTheme="minorHAnsi" w:hAnsiTheme="minorHAnsi" w:cstheme="minorHAnsi"/>
        </w:rPr>
      </w:pPr>
      <w:r w:rsidRPr="004B735B">
        <w:rPr>
          <w:rFonts w:asciiTheme="minorHAnsi" w:hAnsiTheme="minorHAnsi" w:cstheme="minorHAnsi"/>
        </w:rPr>
        <w:t>! Turn – Federalism</w:t>
      </w:r>
    </w:p>
    <w:p w:rsidR="00935C39" w:rsidRPr="004B735B" w:rsidRDefault="00935C39" w:rsidP="00935C39">
      <w:pPr>
        <w:pStyle w:val="Heading4"/>
        <w:rPr>
          <w:rFonts w:asciiTheme="minorHAnsi" w:hAnsiTheme="minorHAnsi" w:cstheme="minorHAnsi"/>
        </w:rPr>
      </w:pPr>
      <w:r w:rsidRPr="004B735B">
        <w:rPr>
          <w:rFonts w:asciiTheme="minorHAnsi" w:hAnsiTheme="minorHAnsi" w:cstheme="minorHAnsi"/>
        </w:rPr>
        <w:t xml:space="preserve">Trump’s agenda </w:t>
      </w:r>
      <w:r w:rsidRPr="004B735B">
        <w:rPr>
          <w:rFonts w:asciiTheme="minorHAnsi" w:hAnsiTheme="minorHAnsi" w:cstheme="minorHAnsi"/>
          <w:u w:val="single"/>
        </w:rPr>
        <w:t>ensures</w:t>
      </w:r>
      <w:r w:rsidRPr="004B735B">
        <w:rPr>
          <w:rFonts w:asciiTheme="minorHAnsi" w:hAnsiTheme="minorHAnsi" w:cstheme="minorHAnsi"/>
        </w:rPr>
        <w:t xml:space="preserve"> devolution and </w:t>
      </w:r>
      <w:r w:rsidRPr="004B735B">
        <w:rPr>
          <w:rFonts w:asciiTheme="minorHAnsi" w:hAnsiTheme="minorHAnsi" w:cstheme="minorHAnsi"/>
          <w:u w:val="single"/>
        </w:rPr>
        <w:t>restores federalism</w:t>
      </w:r>
      <w:r w:rsidRPr="004B735B">
        <w:rPr>
          <w:rFonts w:asciiTheme="minorHAnsi" w:hAnsiTheme="minorHAnsi" w:cstheme="minorHAnsi"/>
        </w:rPr>
        <w:t>.</w:t>
      </w:r>
    </w:p>
    <w:p w:rsidR="00935C39" w:rsidRPr="004B735B" w:rsidRDefault="00935C39" w:rsidP="00935C39">
      <w:pPr>
        <w:rPr>
          <w:rFonts w:asciiTheme="minorHAnsi" w:hAnsiTheme="minorHAnsi" w:cstheme="minorHAnsi"/>
        </w:rPr>
      </w:pPr>
      <w:r w:rsidRPr="004B735B">
        <w:rPr>
          <w:rStyle w:val="Style13ptBold"/>
          <w:rFonts w:asciiTheme="minorHAnsi" w:hAnsiTheme="minorHAnsi" w:cstheme="minorHAnsi"/>
        </w:rPr>
        <w:t>Schouten ’17</w:t>
      </w:r>
      <w:r w:rsidRPr="004B735B">
        <w:rPr>
          <w:rFonts w:asciiTheme="minorHAnsi" w:hAnsiTheme="minorHAnsi" w:cstheme="minorHAnsi"/>
        </w:rPr>
        <w:t xml:space="preserve"> </w:t>
      </w:r>
      <w:r w:rsidRPr="004B735B">
        <w:rPr>
          <w:rFonts w:asciiTheme="minorHAnsi" w:hAnsiTheme="minorHAnsi" w:cstheme="minorHAnsi"/>
          <w:sz w:val="16"/>
          <w:szCs w:val="16"/>
        </w:rPr>
        <w:t xml:space="preserve">(Fredreka; 6/26/2017; journalist for USA Today, covering campaign-finance issues primarily; “'God gave us one more chance' with Trump, Koch donor says,” </w:t>
      </w:r>
      <w:hyperlink r:id="rId315" w:history="1">
        <w:r w:rsidRPr="004B735B">
          <w:rPr>
            <w:rStyle w:val="Hyperlink"/>
            <w:rFonts w:asciiTheme="minorHAnsi" w:hAnsiTheme="minorHAnsi" w:cstheme="minorHAnsi"/>
            <w:sz w:val="16"/>
            <w:szCs w:val="16"/>
          </w:rPr>
          <w:t>https://www.usatoday.com/story/news/politics/2017/06/26/love-hate-him-trump-offers-rare-chance-change-washington-koch-donors-say/427595001/</w:t>
        </w:r>
      </w:hyperlink>
      <w:r w:rsidRPr="004B735B">
        <w:rPr>
          <w:rFonts w:asciiTheme="minorHAnsi" w:hAnsiTheme="minorHAnsi" w:cstheme="minorHAnsi"/>
          <w:sz w:val="16"/>
          <w:szCs w:val="16"/>
        </w:rPr>
        <w:t>; Date Accessed: 6/26/2017; DS)</w:t>
      </w:r>
    </w:p>
    <w:p w:rsidR="00935C39" w:rsidRPr="004B735B" w:rsidRDefault="00935C39" w:rsidP="00935C39">
      <w:pPr>
        <w:rPr>
          <w:rFonts w:asciiTheme="minorHAnsi" w:hAnsiTheme="minorHAnsi" w:cstheme="minorHAnsi"/>
          <w:sz w:val="16"/>
        </w:rPr>
      </w:pPr>
      <w:r w:rsidRPr="004B735B">
        <w:rPr>
          <w:rFonts w:asciiTheme="minorHAnsi" w:hAnsiTheme="minorHAnsi" w:cstheme="minorHAnsi"/>
          <w:sz w:val="16"/>
        </w:rPr>
        <w:t xml:space="preserve">COLORADO SPRINGS, Colo. — To Al Hartman, President </w:t>
      </w:r>
      <w:r w:rsidRPr="004B735B">
        <w:rPr>
          <w:rFonts w:asciiTheme="minorHAnsi" w:hAnsiTheme="minorHAnsi" w:cstheme="minorHAnsi"/>
          <w:u w:val="single"/>
        </w:rPr>
        <w:t xml:space="preserve">Trump is a </w:t>
      </w:r>
      <w:r w:rsidRPr="004B735B">
        <w:rPr>
          <w:rFonts w:asciiTheme="minorHAnsi" w:hAnsiTheme="minorHAnsi" w:cstheme="minorHAnsi"/>
          <w:b/>
          <w:u w:val="single"/>
        </w:rPr>
        <w:t>heaven-sent leader</w:t>
      </w:r>
      <w:r w:rsidRPr="004B735B">
        <w:rPr>
          <w:rFonts w:asciiTheme="minorHAnsi" w:hAnsiTheme="minorHAnsi" w:cstheme="minorHAnsi"/>
          <w:u w:val="single"/>
        </w:rPr>
        <w:t xml:space="preserve">, expertly carrying out a conservative agenda to roll back regulations and </w:t>
      </w:r>
      <w:r w:rsidRPr="004B735B">
        <w:rPr>
          <w:rFonts w:asciiTheme="minorHAnsi" w:hAnsiTheme="minorHAnsi" w:cstheme="minorHAnsi"/>
          <w:b/>
          <w:u w:val="single"/>
        </w:rPr>
        <w:t>limit the size and scope</w:t>
      </w:r>
      <w:r w:rsidRPr="004B735B">
        <w:rPr>
          <w:rFonts w:asciiTheme="minorHAnsi" w:hAnsiTheme="minorHAnsi" w:cstheme="minorHAnsi"/>
          <w:u w:val="single"/>
        </w:rPr>
        <w:t xml:space="preserve"> of government</w:t>
      </w:r>
      <w:r w:rsidRPr="004B735B">
        <w:rPr>
          <w:rFonts w:asciiTheme="minorHAnsi" w:hAnsiTheme="minorHAnsi" w:cstheme="minorHAnsi"/>
          <w:sz w:val="16"/>
        </w:rPr>
        <w:t xml:space="preserve">. “He’s working right out of the Heritage playbook,” said Hartman, a Houston real-estate executive, referring to the conservative Washington think tank. “God gave us one more chance by allowing him to be in office.” To Liz Wright of Denver, </w:t>
      </w:r>
      <w:r w:rsidRPr="004B735B">
        <w:rPr>
          <w:rFonts w:asciiTheme="minorHAnsi" w:hAnsiTheme="minorHAnsi" w:cstheme="minorHAnsi"/>
          <w:u w:val="single"/>
        </w:rPr>
        <w:t xml:space="preserve">Trump is an imperfect vehicle for implementing the </w:t>
      </w:r>
      <w:r w:rsidRPr="004B735B">
        <w:rPr>
          <w:rFonts w:asciiTheme="minorHAnsi" w:hAnsiTheme="minorHAnsi" w:cstheme="minorHAnsi"/>
          <w:b/>
          <w:u w:val="single"/>
        </w:rPr>
        <w:t>small-government policies</w:t>
      </w:r>
      <w:r w:rsidRPr="004B735B">
        <w:rPr>
          <w:rFonts w:asciiTheme="minorHAnsi" w:hAnsiTheme="minorHAnsi" w:cstheme="minorHAnsi"/>
          <w:u w:val="single"/>
        </w:rPr>
        <w:t xml:space="preserve"> she seeks.</w:t>
      </w:r>
      <w:r w:rsidRPr="004B735B">
        <w:rPr>
          <w:rFonts w:asciiTheme="minorHAnsi" w:hAnsiTheme="minorHAnsi" w:cstheme="minorHAnsi"/>
          <w:sz w:val="16"/>
        </w:rPr>
        <w:t xml:space="preserve"> “He doesn’t have a consistent governing philosophy,” said Wright, who voted for Libertarian presidential contender Gary Johnson last November. Yet, Wright and Hartman, both donors to the conservative policy and political network tied to billionaire industrialist Charles Koch, view Trump’s presidency and the Republican majority in the Congress as their best hope of passing an overhaul of the tax code, repealing the Affordable Care Act and enacting other priorities dear to the network’s wealthy conservatives. “</w:t>
      </w:r>
      <w:r w:rsidRPr="004B735B">
        <w:rPr>
          <w:rFonts w:asciiTheme="minorHAnsi" w:hAnsiTheme="minorHAnsi" w:cstheme="minorHAnsi"/>
          <w:u w:val="single"/>
        </w:rPr>
        <w:t xml:space="preserve">We have maybe 10 months, a </w:t>
      </w:r>
      <w:r w:rsidRPr="004B735B">
        <w:rPr>
          <w:rFonts w:asciiTheme="minorHAnsi" w:hAnsiTheme="minorHAnsi" w:cstheme="minorHAnsi"/>
          <w:b/>
          <w:u w:val="single"/>
        </w:rPr>
        <w:t>rare opportunity</w:t>
      </w:r>
      <w:r w:rsidRPr="004B735B">
        <w:rPr>
          <w:rFonts w:asciiTheme="minorHAnsi" w:hAnsiTheme="minorHAnsi" w:cstheme="minorHAnsi"/>
          <w:u w:val="single"/>
        </w:rPr>
        <w:t xml:space="preserve"> in at least a decade, to shrink the influence of the government in the economy</w:t>
      </w:r>
      <w:r w:rsidRPr="004B735B">
        <w:rPr>
          <w:rFonts w:asciiTheme="minorHAnsi" w:hAnsiTheme="minorHAnsi" w:cstheme="minorHAnsi"/>
          <w:sz w:val="16"/>
        </w:rPr>
        <w:t>,” said Wright’s husband, Chris. But with a president who seems unable to deliver a “clear, consistent from the top” and a slender 52-48 majority in the Senate, “</w:t>
      </w:r>
      <w:r w:rsidRPr="004B735B">
        <w:rPr>
          <w:rFonts w:asciiTheme="minorHAnsi" w:hAnsiTheme="minorHAnsi" w:cstheme="minorHAnsi"/>
          <w:u w:val="single"/>
        </w:rPr>
        <w:t xml:space="preserve">we are </w:t>
      </w:r>
      <w:r w:rsidRPr="004B735B">
        <w:rPr>
          <w:rFonts w:asciiTheme="minorHAnsi" w:hAnsiTheme="minorHAnsi" w:cstheme="minorHAnsi"/>
          <w:b/>
          <w:u w:val="single"/>
        </w:rPr>
        <w:t>threading the needle</w:t>
      </w:r>
      <w:r w:rsidRPr="004B735B">
        <w:rPr>
          <w:rFonts w:asciiTheme="minorHAnsi" w:hAnsiTheme="minorHAnsi" w:cstheme="minorHAnsi"/>
          <w:u w:val="single"/>
        </w:rPr>
        <w:t>” on seeing that goal achieved</w:t>
      </w:r>
      <w:r w:rsidRPr="004B735B">
        <w:rPr>
          <w:rFonts w:asciiTheme="minorHAnsi" w:hAnsiTheme="minorHAnsi" w:cstheme="minorHAnsi"/>
          <w:sz w:val="16"/>
        </w:rPr>
        <w:t xml:space="preserve">, he said. As Wright and some 400 Koch-aligned donors wrapped up a three-day seminar and strategy retreat here, </w:t>
      </w:r>
      <w:r w:rsidRPr="004B735B">
        <w:rPr>
          <w:rFonts w:asciiTheme="minorHAnsi" w:hAnsiTheme="minorHAnsi" w:cstheme="minorHAnsi"/>
          <w:u w:val="single"/>
        </w:rPr>
        <w:t xml:space="preserve">the network pledged to spend </w:t>
      </w:r>
      <w:r w:rsidRPr="004B735B">
        <w:rPr>
          <w:rFonts w:asciiTheme="minorHAnsi" w:hAnsiTheme="minorHAnsi" w:cstheme="minorHAnsi"/>
          <w:b/>
          <w:u w:val="single"/>
        </w:rPr>
        <w:t>unprecedented amounts</w:t>
      </w:r>
      <w:r w:rsidRPr="004B735B">
        <w:rPr>
          <w:rFonts w:asciiTheme="minorHAnsi" w:hAnsiTheme="minorHAnsi" w:cstheme="minorHAnsi"/>
          <w:u w:val="single"/>
        </w:rPr>
        <w:t xml:space="preserve"> to advance their policy and political agenda and girded for fresh fights over health care and tax cuts</w:t>
      </w:r>
      <w:r w:rsidRPr="004B735B">
        <w:rPr>
          <w:rFonts w:asciiTheme="minorHAnsi" w:hAnsiTheme="minorHAnsi" w:cstheme="minorHAnsi"/>
          <w:sz w:val="16"/>
        </w:rPr>
        <w:t>. The network leaders are lobbying hard to bury a proposal pushed by House Speaker Paul Ryan, R-Wis., that would impose a border tax on imports, which Koch says would result on higher prices on consumer goods. North Carolina Rep. Mark Meadows, chairman of the conservative Freedom Caucus and one of 18 elected officials who attended the private Koch conclave, told reporters that the debate within the GOP over the border tax is jeopardizing efforts to pass a tax overhaul this year. Network officials also are withholding support for the health care bill slated for a Senate vote this week, saying it stops short of the goal of doing away with the Affordable Care Act. Koch officials say they are lobbying behind the scenes to change it.</w:t>
      </w:r>
    </w:p>
    <w:p w:rsidR="00935C39" w:rsidRPr="004B735B" w:rsidRDefault="00935C39" w:rsidP="00935C39">
      <w:pPr>
        <w:rPr>
          <w:rFonts w:asciiTheme="minorHAnsi" w:hAnsiTheme="minorHAnsi" w:cstheme="minorHAnsi"/>
        </w:rPr>
      </w:pPr>
    </w:p>
    <w:p w:rsidR="00935C39" w:rsidRPr="004B735B" w:rsidRDefault="00935C39" w:rsidP="00935C39">
      <w:pPr>
        <w:rPr>
          <w:rFonts w:asciiTheme="minorHAnsi" w:hAnsiTheme="minorHAnsi" w:cstheme="minorHAnsi"/>
        </w:rPr>
      </w:pPr>
    </w:p>
    <w:p w:rsidR="00A95652" w:rsidRPr="004B735B" w:rsidRDefault="00A95652" w:rsidP="00B55AD5">
      <w:pPr>
        <w:rPr>
          <w:rFonts w:asciiTheme="minorHAnsi" w:hAnsiTheme="minorHAnsi" w:cstheme="minorHAnsi"/>
        </w:rPr>
      </w:pPr>
    </w:p>
    <w:sectPr w:rsidR="00A95652" w:rsidRPr="004B73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ucida Grande">
    <w:altName w:val="Arial"/>
    <w:charset w:val="00"/>
    <w:family w:val="swiss"/>
    <w:pitch w:val="variable"/>
    <w:sig w:usb0="E1000AEF" w:usb1="5000A1FF" w:usb2="00000000" w:usb3="00000000" w:csb0="000001B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4F9C4E32"/>
    <w:multiLevelType w:val="hybridMultilevel"/>
    <w:tmpl w:val="47AC08A0"/>
    <w:lvl w:ilvl="0" w:tplc="132A9100">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132DD6"/>
    <w:multiLevelType w:val="hybridMultilevel"/>
    <w:tmpl w:val="5EDC7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6486F4F"/>
    <w:multiLevelType w:val="hybridMultilevel"/>
    <w:tmpl w:val="E33E7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3"/>
  </w:num>
  <w:num w:numId="12">
    <w:abstractNumId w:val="11"/>
  </w:num>
  <w:num w:numId="13">
    <w:abstractNumId w:val="0"/>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935C39"/>
    <w:rsid w:val="0000741F"/>
    <w:rsid w:val="000139A3"/>
    <w:rsid w:val="000468E9"/>
    <w:rsid w:val="000C2DC8"/>
    <w:rsid w:val="000C3A12"/>
    <w:rsid w:val="00100833"/>
    <w:rsid w:val="00104529"/>
    <w:rsid w:val="00105942"/>
    <w:rsid w:val="00107396"/>
    <w:rsid w:val="00144A4C"/>
    <w:rsid w:val="00176AB0"/>
    <w:rsid w:val="00177B7D"/>
    <w:rsid w:val="0018322D"/>
    <w:rsid w:val="001936EB"/>
    <w:rsid w:val="001B5776"/>
    <w:rsid w:val="001E527A"/>
    <w:rsid w:val="001F78CE"/>
    <w:rsid w:val="00251FC7"/>
    <w:rsid w:val="002855A7"/>
    <w:rsid w:val="002B146A"/>
    <w:rsid w:val="002B5E17"/>
    <w:rsid w:val="002F025A"/>
    <w:rsid w:val="00315690"/>
    <w:rsid w:val="00316B75"/>
    <w:rsid w:val="00325646"/>
    <w:rsid w:val="00326607"/>
    <w:rsid w:val="003274FA"/>
    <w:rsid w:val="003460F2"/>
    <w:rsid w:val="0038158C"/>
    <w:rsid w:val="003902BA"/>
    <w:rsid w:val="003944CC"/>
    <w:rsid w:val="003A09E2"/>
    <w:rsid w:val="00407037"/>
    <w:rsid w:val="00411A9F"/>
    <w:rsid w:val="004605D6"/>
    <w:rsid w:val="00464D09"/>
    <w:rsid w:val="004B735B"/>
    <w:rsid w:val="004C60E8"/>
    <w:rsid w:val="004E3579"/>
    <w:rsid w:val="004E728B"/>
    <w:rsid w:val="004F39E0"/>
    <w:rsid w:val="00507BA3"/>
    <w:rsid w:val="00537BD5"/>
    <w:rsid w:val="0057268A"/>
    <w:rsid w:val="005D2912"/>
    <w:rsid w:val="00603650"/>
    <w:rsid w:val="006065BD"/>
    <w:rsid w:val="00645FA9"/>
    <w:rsid w:val="00647866"/>
    <w:rsid w:val="00665003"/>
    <w:rsid w:val="006752DF"/>
    <w:rsid w:val="006A2AD0"/>
    <w:rsid w:val="006C2375"/>
    <w:rsid w:val="006D4ECC"/>
    <w:rsid w:val="00722258"/>
    <w:rsid w:val="007243E5"/>
    <w:rsid w:val="00766EA0"/>
    <w:rsid w:val="007A2226"/>
    <w:rsid w:val="007B555C"/>
    <w:rsid w:val="007E159E"/>
    <w:rsid w:val="007F5B66"/>
    <w:rsid w:val="00823A1C"/>
    <w:rsid w:val="00845B9D"/>
    <w:rsid w:val="00860984"/>
    <w:rsid w:val="008B3ECB"/>
    <w:rsid w:val="008B4E85"/>
    <w:rsid w:val="008C1B2E"/>
    <w:rsid w:val="008E3BB9"/>
    <w:rsid w:val="0091627E"/>
    <w:rsid w:val="00935C39"/>
    <w:rsid w:val="0097032B"/>
    <w:rsid w:val="009D2EAD"/>
    <w:rsid w:val="009D54B2"/>
    <w:rsid w:val="009E1922"/>
    <w:rsid w:val="009F7ED2"/>
    <w:rsid w:val="00A13BEF"/>
    <w:rsid w:val="00A93661"/>
    <w:rsid w:val="00A95652"/>
    <w:rsid w:val="00AA687E"/>
    <w:rsid w:val="00AC0AB8"/>
    <w:rsid w:val="00AE3B6D"/>
    <w:rsid w:val="00AE4A58"/>
    <w:rsid w:val="00B33C6D"/>
    <w:rsid w:val="00B4508F"/>
    <w:rsid w:val="00B55AD5"/>
    <w:rsid w:val="00B65039"/>
    <w:rsid w:val="00B8057C"/>
    <w:rsid w:val="00BD6238"/>
    <w:rsid w:val="00BF593B"/>
    <w:rsid w:val="00BF773A"/>
    <w:rsid w:val="00BF7E81"/>
    <w:rsid w:val="00C13773"/>
    <w:rsid w:val="00C17CC8"/>
    <w:rsid w:val="00C37B37"/>
    <w:rsid w:val="00C83417"/>
    <w:rsid w:val="00C9604F"/>
    <w:rsid w:val="00CA19AA"/>
    <w:rsid w:val="00CC5298"/>
    <w:rsid w:val="00CD736E"/>
    <w:rsid w:val="00CD798D"/>
    <w:rsid w:val="00CE161E"/>
    <w:rsid w:val="00CF59A8"/>
    <w:rsid w:val="00CF6627"/>
    <w:rsid w:val="00D325A9"/>
    <w:rsid w:val="00D36A8A"/>
    <w:rsid w:val="00D61409"/>
    <w:rsid w:val="00D6691E"/>
    <w:rsid w:val="00D71170"/>
    <w:rsid w:val="00DA1C92"/>
    <w:rsid w:val="00DA25D4"/>
    <w:rsid w:val="00DA6538"/>
    <w:rsid w:val="00DD61BD"/>
    <w:rsid w:val="00E15E75"/>
    <w:rsid w:val="00E5262C"/>
    <w:rsid w:val="00EC5242"/>
    <w:rsid w:val="00EC7DC4"/>
    <w:rsid w:val="00ED30CF"/>
    <w:rsid w:val="00F176EF"/>
    <w:rsid w:val="00F329C7"/>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0654B"/>
  <w15:chartTrackingRefBased/>
  <w15:docId w15:val="{A38E517C-AEC5-4CA7-861E-0466E5F90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aliases w:val="Normal/Card"/>
    <w:uiPriority w:val="4"/>
    <w:qFormat/>
    <w:rsid w:val="00AE3B6D"/>
    <w:rPr>
      <w:rFonts w:ascii="Calibri" w:hAnsi="Calibri"/>
    </w:rPr>
  </w:style>
  <w:style w:type="paragraph" w:styleId="Heading1">
    <w:name w:val="heading 1"/>
    <w:aliases w:val="Pocket"/>
    <w:basedOn w:val="Normal"/>
    <w:next w:val="Normal"/>
    <w:link w:val="Heading1Char"/>
    <w:qFormat/>
    <w:rsid w:val="00AE3B6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E3B6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E3B6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Normal Tag,body,Heading 21,Heading 2 Char2 Char,Heading 2 Char1 Char Char,Ch,no read,No Spacing211,No Spacing2111,No Spacing111111,TAG,No Spacing12,No Spacing4,No Spacing11111,No Spacing21,Tags,No Spacing5,ta,T,Clea,t"/>
    <w:basedOn w:val="Normal"/>
    <w:next w:val="Normal"/>
    <w:link w:val="Heading4Char"/>
    <w:uiPriority w:val="3"/>
    <w:unhideWhenUsed/>
    <w:qFormat/>
    <w:rsid w:val="00AE3B6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AE3B6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3B6D"/>
  </w:style>
  <w:style w:type="character" w:customStyle="1" w:styleId="Heading1Char">
    <w:name w:val="Heading 1 Char"/>
    <w:aliases w:val="Pocket Char"/>
    <w:basedOn w:val="DefaultParagraphFont"/>
    <w:link w:val="Heading1"/>
    <w:rsid w:val="00AE3B6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E3B6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E3B6D"/>
    <w:rPr>
      <w:rFonts w:ascii="Calibri" w:eastAsiaTheme="majorEastAsia" w:hAnsi="Calibri" w:cstheme="majorBidi"/>
      <w:b/>
      <w:sz w:val="32"/>
      <w:szCs w:val="24"/>
      <w:u w:val="single"/>
    </w:rPr>
  </w:style>
  <w:style w:type="character" w:customStyle="1" w:styleId="Heading4Char">
    <w:name w:val="Heading 4 Char"/>
    <w:aliases w:val="Tag Char,Big card Char,small text Char,Normal Tag Char,body Char,Heading 21 Char,Heading 2 Char2 Char Char,Heading 2 Char1 Char Char Char,Ch Char,no read Char,No Spacing211 Char,No Spacing2111 Char,No Spacing111111 Char,TAG Char,Tags Char"/>
    <w:basedOn w:val="DefaultParagraphFont"/>
    <w:link w:val="Heading4"/>
    <w:uiPriority w:val="3"/>
    <w:rsid w:val="00AE3B6D"/>
    <w:rPr>
      <w:rFonts w:ascii="Calibri" w:eastAsiaTheme="majorEastAsia" w:hAnsi="Calibri" w:cstheme="majorBidi"/>
      <w:b/>
      <w:iCs/>
      <w:sz w:val="26"/>
    </w:rPr>
  </w:style>
  <w:style w:type="character" w:styleId="Emphasis">
    <w:name w:val="Emphasis"/>
    <w:aliases w:val="tag2,emphasis in card,Size 10,Evidence,Minimized,minimized,Highlighted,CD Card,ED - Tag,Underlined,emphasis,Emphasis!!,Qualifications,normal card text,Shrunk,qualifications in card,qualifications,small,bold underline,Box,Style1,Debate,B,Text 8"/>
    <w:basedOn w:val="DefaultParagraphFont"/>
    <w:link w:val="textbold"/>
    <w:uiPriority w:val="7"/>
    <w:qFormat/>
    <w:rsid w:val="00AE3B6D"/>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E3B6D"/>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cit,Bo,8.,cite"/>
    <w:basedOn w:val="DefaultParagraphFont"/>
    <w:uiPriority w:val="6"/>
    <w:qFormat/>
    <w:rsid w:val="00AE3B6D"/>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
    <w:basedOn w:val="DefaultParagraphFont"/>
    <w:uiPriority w:val="99"/>
    <w:unhideWhenUsed/>
    <w:rsid w:val="00AE3B6D"/>
    <w:rPr>
      <w:color w:val="auto"/>
      <w:u w:val="none"/>
    </w:rPr>
  </w:style>
  <w:style w:type="character" w:styleId="FollowedHyperlink">
    <w:name w:val="FollowedHyperlink"/>
    <w:basedOn w:val="DefaultParagraphFont"/>
    <w:uiPriority w:val="99"/>
    <w:semiHidden/>
    <w:unhideWhenUsed/>
    <w:rsid w:val="00AE3B6D"/>
    <w:rPr>
      <w:color w:val="auto"/>
      <w:u w:val="none"/>
    </w:rPr>
  </w:style>
  <w:style w:type="paragraph" w:styleId="NormalWeb">
    <w:name w:val="Normal (Web)"/>
    <w:basedOn w:val="Normal"/>
    <w:uiPriority w:val="99"/>
    <w:semiHidden/>
    <w:unhideWhenUsed/>
    <w:rsid w:val="00935C3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935C39"/>
  </w:style>
  <w:style w:type="character" w:styleId="Mention">
    <w:name w:val="Mention"/>
    <w:basedOn w:val="DefaultParagraphFont"/>
    <w:uiPriority w:val="99"/>
    <w:semiHidden/>
    <w:unhideWhenUsed/>
    <w:rsid w:val="00935C39"/>
    <w:rPr>
      <w:color w:val="2B579A"/>
      <w:shd w:val="clear" w:color="auto" w:fill="E6E6E6"/>
    </w:rPr>
  </w:style>
  <w:style w:type="paragraph" w:customStyle="1" w:styleId="textbold">
    <w:name w:val="text bold"/>
    <w:basedOn w:val="Normal"/>
    <w:link w:val="Emphasis"/>
    <w:uiPriority w:val="7"/>
    <w:qFormat/>
    <w:rsid w:val="00935C39"/>
    <w:pPr>
      <w:widowControl w:val="0"/>
      <w:ind w:left="720"/>
      <w:jc w:val="both"/>
    </w:pPr>
    <w:rPr>
      <w:b/>
      <w:iCs/>
      <w:u w:val="single"/>
    </w:rPr>
  </w:style>
  <w:style w:type="paragraph" w:styleId="ListParagraph">
    <w:name w:val="List Paragraph"/>
    <w:basedOn w:val="Normal"/>
    <w:uiPriority w:val="34"/>
    <w:qFormat/>
    <w:rsid w:val="00935C39"/>
    <w:pPr>
      <w:ind w:left="720"/>
      <w:contextualSpacing/>
    </w:pPr>
  </w:style>
  <w:style w:type="paragraph" w:customStyle="1" w:styleId="UnderlinePara">
    <w:name w:val="Underline Para"/>
    <w:basedOn w:val="Normal"/>
    <w:uiPriority w:val="6"/>
    <w:qFormat/>
    <w:rsid w:val="00935C39"/>
    <w:pPr>
      <w:widowControl w:val="0"/>
      <w:suppressAutoHyphens/>
      <w:spacing w:after="200"/>
      <w:contextualSpacing/>
    </w:pPr>
    <w:rPr>
      <w:rFonts w:asciiTheme="minorHAnsi" w:hAnsiTheme="minorHAnsi"/>
      <w:u w:val="single"/>
    </w:rPr>
  </w:style>
  <w:style w:type="paragraph" w:styleId="DocumentMap">
    <w:name w:val="Document Map"/>
    <w:basedOn w:val="Normal"/>
    <w:link w:val="DocumentMapChar"/>
    <w:uiPriority w:val="99"/>
    <w:semiHidden/>
    <w:unhideWhenUsed/>
    <w:rsid w:val="00935C3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35C39"/>
    <w:rPr>
      <w:rFonts w:ascii="Lucida Grande" w:hAnsi="Lucida Grande" w:cs="Lucida Grande"/>
      <w:sz w:val="24"/>
    </w:rPr>
  </w:style>
  <w:style w:type="paragraph" w:customStyle="1" w:styleId="Analytics">
    <w:name w:val="Analytics"/>
    <w:basedOn w:val="Heading4"/>
    <w:qFormat/>
    <w:rsid w:val="00935C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americanprogress.org/about/staff/fulwood-iii-sam/bio/" TargetMode="External"/><Relationship Id="rId299" Type="http://schemas.openxmlformats.org/officeDocument/2006/relationships/hyperlink" Target="http://www.mises.org.br/" TargetMode="External"/><Relationship Id="rId303" Type="http://schemas.openxmlformats.org/officeDocument/2006/relationships/hyperlink" Target="https://www.factom.com/" TargetMode="External"/><Relationship Id="rId21" Type="http://schemas.openxmlformats.org/officeDocument/2006/relationships/hyperlink" Target="https://www.washingtonpost.com/news/politics/wp/2017/06/07/strong-approval-of-trump-is-fading-across-a-number-of-demographics/?utm_term=.e6426b4372a9" TargetMode="External"/><Relationship Id="rId42" Type="http://schemas.openxmlformats.org/officeDocument/2006/relationships/hyperlink" Target="https://www.usnews.com/news/education-news/articles/2017-06-07/education-budget-hearing-highlights-gulf-between-gop-and-trump" TargetMode="External"/><Relationship Id="rId63" Type="http://schemas.openxmlformats.org/officeDocument/2006/relationships/hyperlink" Target="https://www.theatlantic.com/education/archive/2016/02/breaking-up-school-poverty/462066/" TargetMode="External"/><Relationship Id="rId84" Type="http://schemas.openxmlformats.org/officeDocument/2006/relationships/hyperlink" Target="http://thehill.com/homenews/administration/331154-trump-first-100-days-just-about-the-most-successful-in-history" TargetMode="External"/><Relationship Id="rId138" Type="http://schemas.openxmlformats.org/officeDocument/2006/relationships/hyperlink" Target="http://www.usatoday.com/story/news/2017/03/07/hawaii-challenge-trump-travel-ban-court/98882760/" TargetMode="External"/><Relationship Id="rId159" Type="http://schemas.openxmlformats.org/officeDocument/2006/relationships/hyperlink" Target="http://www.vox.com/2016/7/25/12270880/donald-trump-racism-history" TargetMode="External"/><Relationship Id="rId170" Type="http://schemas.openxmlformats.org/officeDocument/2006/relationships/hyperlink" Target="http://www.washingtonexaminer.com/article/2584098/" TargetMode="External"/><Relationship Id="rId191" Type="http://schemas.openxmlformats.org/officeDocument/2006/relationships/hyperlink" Target="https://www.washingtonpost.com/opinions/how-the-demographic-shift-could-hurt-democrats-too/2013/03/08/de82ab38-8128-11e2-a350-49866afab584_story.html" TargetMode="External"/><Relationship Id="rId205" Type="http://schemas.openxmlformats.org/officeDocument/2006/relationships/hyperlink" Target="http://abcnews.go.com/topics/news/us/national-security.htm" TargetMode="External"/><Relationship Id="rId226" Type="http://schemas.openxmlformats.org/officeDocument/2006/relationships/hyperlink" Target="http://www.timesofisrael.com/rise-in-racist-incidents-points-to-trump-emboldened-backlash/" TargetMode="External"/><Relationship Id="rId247" Type="http://schemas.openxmlformats.org/officeDocument/2006/relationships/hyperlink" Target="https://twitter.com/StateDept" TargetMode="External"/><Relationship Id="rId107" Type="http://schemas.openxmlformats.org/officeDocument/2006/relationships/hyperlink" Target="http://www.strengthensocialsecurity.org/about/social-security-faq/" TargetMode="External"/><Relationship Id="rId268" Type="http://schemas.openxmlformats.org/officeDocument/2006/relationships/hyperlink" Target="https://www.nytimes.com/2016/10/08/us/donald-trump-tape-transcript.html" TargetMode="External"/><Relationship Id="rId289" Type="http://schemas.openxmlformats.org/officeDocument/2006/relationships/hyperlink" Target="http://www.nydailynews.com/news/politics/president-trump-won-cut-work-permits-dreamers-article-1.3252715" TargetMode="External"/><Relationship Id="rId11" Type="http://schemas.openxmlformats.org/officeDocument/2006/relationships/hyperlink" Target="http://www.usnews.com/news/the-report/articles/2016-03-11/donald-trumps-economic-policies-will-cost-americans//wyo-hdm" TargetMode="External"/><Relationship Id="rId32" Type="http://schemas.openxmlformats.org/officeDocument/2006/relationships/hyperlink" Target="https://www.washingtonpost.com/news/the-fix/wp/2016/09/01/trumps-big-immigration-crackdown-comes-with-a-big-5-year-price-tag-more-than-50-billion/?utm_term=.1bf859362ce9" TargetMode="External"/><Relationship Id="rId53" Type="http://schemas.openxmlformats.org/officeDocument/2006/relationships/hyperlink" Target="http://www.businessinsider.com/r-trumps-heartland-voters-shrug-off-global-uproar-over-immigration-ban-2017-1" TargetMode="External"/><Relationship Id="rId74" Type="http://schemas.openxmlformats.org/officeDocument/2006/relationships/hyperlink" Target="http://www.pewtrusts.org/en/research-and-analysis/blogs/stateline/2017/04/12/yes-means-yes-grappling-with-teen-sexual-assault" TargetMode="External"/><Relationship Id="rId128" Type="http://schemas.openxmlformats.org/officeDocument/2006/relationships/hyperlink" Target="http://www.huffingtonpost.com/entry/refugees-immigrants-affected-by-trump-order_us_588d2155e4b08a14f7e658c9" TargetMode="External"/><Relationship Id="rId149" Type="http://schemas.openxmlformats.org/officeDocument/2006/relationships/hyperlink" Target="http://time.com/3730385/census-projections-diversity/" TargetMode="External"/><Relationship Id="rId314" Type="http://schemas.openxmlformats.org/officeDocument/2006/relationships/hyperlink" Target="http://politicalviolenceataglance.org/2016/12/16/trumps-cabinet-and-bringing-civil-military-relations-back-in/" TargetMode="External"/><Relationship Id="rId5" Type="http://schemas.openxmlformats.org/officeDocument/2006/relationships/webSettings" Target="webSettings.xml"/><Relationship Id="rId95" Type="http://schemas.openxmlformats.org/officeDocument/2006/relationships/hyperlink" Target="https://the-newspapers.com/2017/06/25/the-u-s-withdrawal-from-the-inf-treaty-will-lead-to-the-deterioration-of-security-in-europe" TargetMode="External"/><Relationship Id="rId160" Type="http://schemas.openxmlformats.org/officeDocument/2006/relationships/hyperlink" Target="http://www.vox.com/identities/2016/9/22/13010782/trump-stop-and-frisk-black-communities-chicago-new-york-city" TargetMode="External"/><Relationship Id="rId181" Type="http://schemas.openxmlformats.org/officeDocument/2006/relationships/hyperlink" Target="http://thehill.com/blogs/ballot-box/presidential-races/304606-final-newspaper-endorsement-count-clinton-57-trump-2" TargetMode="External"/><Relationship Id="rId216" Type="http://schemas.openxmlformats.org/officeDocument/2006/relationships/hyperlink" Target="https://www.washingtonpost.com/politics/trumps-favorite-dictators-in-reviled-tyrants-gop-nominee-finds-traits-to-praise/2016/07/06/8debf792-4385-11e6-bc99-7d269f8719b1_story.html" TargetMode="External"/><Relationship Id="rId237" Type="http://schemas.openxmlformats.org/officeDocument/2006/relationships/hyperlink" Target="https://www.washingtonpost.com/politics/pushing-racial-boundaries-trump-draws-rebuke-from-a-fretful-gop/2016/06/04/fbd298c8-2a6d-11e6-b989-4e5479715b54_story.html" TargetMode="External"/><Relationship Id="rId258" Type="http://schemas.openxmlformats.org/officeDocument/2006/relationships/hyperlink" Target="http://www.cnbc.com/2017/06/26/supreme-court-travel-ban-ruling-a-huge-win-for-trump-commentary.html" TargetMode="External"/><Relationship Id="rId279" Type="http://schemas.openxmlformats.org/officeDocument/2006/relationships/hyperlink" Target="http://reason.com/blog/2017/02/23/do-conservatives-still-care-about-federa" TargetMode="External"/><Relationship Id="rId22" Type="http://schemas.openxmlformats.org/officeDocument/2006/relationships/image" Target="media/image1.png"/><Relationship Id="rId43" Type="http://schemas.openxmlformats.org/officeDocument/2006/relationships/hyperlink" Target="https://www.bostonglobe.com/2017/06/10/trump-strategy-look-his-base-for-support-amid-turmoil/6TcQh0kB2y98k6vGnyr4mJ/story.html" TargetMode="External"/><Relationship Id="rId64" Type="http://schemas.openxmlformats.org/officeDocument/2006/relationships/hyperlink" Target="file:///C:\Users\Brian\Dropbox\Michigan%202017\Heasley%20'17%20(Shaun;%206\19\17;%20political%20analyst;%20Disability%20Scoop;" TargetMode="External"/><Relationship Id="rId118" Type="http://schemas.openxmlformats.org/officeDocument/2006/relationships/hyperlink" Target="https://www.americanprogress.org/about/li-apply/" TargetMode="External"/><Relationship Id="rId139" Type="http://schemas.openxmlformats.org/officeDocument/2006/relationships/hyperlink" Target="https://www.vox.com/authors/jenee-desmond-harris" TargetMode="External"/><Relationship Id="rId290" Type="http://schemas.openxmlformats.org/officeDocument/2006/relationships/hyperlink" Target="https://www.washingtonpost.com/news/monkey-cage/wp/2016/12/19/yes-trump-might-well-go-to-war-to-divert-attention-from-problems-at-home/?utm_term=.2c3b41b82775" TargetMode="External"/><Relationship Id="rId304" Type="http://schemas.openxmlformats.org/officeDocument/2006/relationships/hyperlink" Target="https://fee.org/articles/trump-s-tax-plan-is-brilliant-politics-and-even-better-economics/" TargetMode="External"/><Relationship Id="rId85" Type="http://schemas.openxmlformats.org/officeDocument/2006/relationships/hyperlink" Target="http://www.washingtontimes.com/news/2017/jun/27/supreme-court-playground-ruling-feeds-school-vouch/" TargetMode="External"/><Relationship Id="rId150" Type="http://schemas.openxmlformats.org/officeDocument/2006/relationships/hyperlink" Target="http://www.vox.com/policy-and-politics/2016/10/15/13286498/donald-trump-voters-race-economic-anxiety" TargetMode="External"/><Relationship Id="rId171" Type="http://schemas.openxmlformats.org/officeDocument/2006/relationships/hyperlink" Target="http://www.politicususa.com/2016/08/26/top-republican-official-falls-defend-trumps-racism-national-television.html" TargetMode="External"/><Relationship Id="rId192" Type="http://schemas.openxmlformats.org/officeDocument/2006/relationships/hyperlink" Target="https://twitter.com/traciethoms/status/796203880447086594" TargetMode="External"/><Relationship Id="rId206" Type="http://schemas.openxmlformats.org/officeDocument/2006/relationships/hyperlink" Target="http://abcnews.go.com/topics/news/us/jeff-sessions.htm" TargetMode="External"/><Relationship Id="rId227" Type="http://schemas.openxmlformats.org/officeDocument/2006/relationships/hyperlink" Target="https://www.americanprogress.org/issues/early-childhood/news/2017/01/27/297352/when-president-trump-speaks-our-children-are-listening/" TargetMode="External"/><Relationship Id="rId248" Type="http://schemas.openxmlformats.org/officeDocument/2006/relationships/hyperlink" Target="http://dailycaller.com/2017/06/29/house-passes-two-trump-backed-immigration-bills/" TargetMode="External"/><Relationship Id="rId269" Type="http://schemas.openxmlformats.org/officeDocument/2006/relationships/hyperlink" Target="https://sociology.fas.harvard.edu/people/theda-skocpol" TargetMode="External"/><Relationship Id="rId12" Type="http://schemas.openxmlformats.org/officeDocument/2006/relationships/hyperlink" Target="http://www.chicagotribune.com/news/columnists/glanton/ct-trump-war-glanton-20170227-story.html" TargetMode="External"/><Relationship Id="rId33" Type="http://schemas.openxmlformats.org/officeDocument/2006/relationships/hyperlink" Target="http://www.cnn.com/2017/06/29/politics/kates-law-sanctuary-cities-house-bill-immigration/index.html" TargetMode="External"/><Relationship Id="rId108" Type="http://schemas.openxmlformats.org/officeDocument/2006/relationships/hyperlink" Target="https://jscholarship.library.jhu.edu/bitstream/handle/1774.2/37262/MANN-THESIS-2014.pdf" TargetMode="External"/><Relationship Id="rId129" Type="http://schemas.openxmlformats.org/officeDocument/2006/relationships/hyperlink" Target="https://www.americanprogress.org/issues/security/news/2017/01/30/297634/trumps-reckless-muslim-ban-makes-americans-less-safe/" TargetMode="External"/><Relationship Id="rId280" Type="http://schemas.openxmlformats.org/officeDocument/2006/relationships/hyperlink" Target="http://topics.nytimes.com/top/reference/timestopics/organizations/s/supreme_court/index.html?inline=nyt-org" TargetMode="External"/><Relationship Id="rId315" Type="http://schemas.openxmlformats.org/officeDocument/2006/relationships/hyperlink" Target="https://www.usatoday.com/story/news/politics/2017/06/26/love-hate-him-trump-offers-rare-chance-change-washington-koch-donors-say/427595001/" TargetMode="External"/><Relationship Id="rId54" Type="http://schemas.openxmlformats.org/officeDocument/2006/relationships/hyperlink" Target="http://www.rollcall.com/news/policy/senate-republicans-reject-devos-proposed-education-cuts" TargetMode="External"/><Relationship Id="rId75" Type="http://schemas.openxmlformats.org/officeDocument/2006/relationships/hyperlink" Target="http://www.siecus.org/index.cfm?fuseaction=Feature.showFeature&amp;featureid=2048&amp;pageid=611&amp;parentid=479&amp;noheader=1" TargetMode="External"/><Relationship Id="rId96" Type="http://schemas.openxmlformats.org/officeDocument/2006/relationships/hyperlink" Target="https://www.foreignpolicyjournal.com/2016/10/31/are-we-on-the-eve-of-total-life-extinction/" TargetMode="External"/><Relationship Id="rId140" Type="http://schemas.openxmlformats.org/officeDocument/2006/relationships/hyperlink" Target="https://www.vox.com/policy-and-politics/2016/11/9/13571676/trump-win-racism-power" TargetMode="External"/><Relationship Id="rId161" Type="http://schemas.openxmlformats.org/officeDocument/2006/relationships/hyperlink" Target="https://twitter.com/BuzzFeedBen/status/674417675813019648" TargetMode="External"/><Relationship Id="rId182" Type="http://schemas.openxmlformats.org/officeDocument/2006/relationships/hyperlink" Target="http://money.cnn.com/2016/09/26/news/economy/trump-tax-plan/" TargetMode="External"/><Relationship Id="rId217" Type="http://schemas.openxmlformats.org/officeDocument/2006/relationships/hyperlink" Target="http://www.msnbc.com/rachel-maddow-show/trump-brags-about-executive-orders-he-used-condemn" TargetMode="External"/><Relationship Id="rId6" Type="http://schemas.openxmlformats.org/officeDocument/2006/relationships/hyperlink" Target="https://www.washingtonpost.com/politics/trump-is-struggling-to-stay-calm-on-russia-one-morning-call-at-a-time/2017/06/22/1da3385a-5762-11e7-b38e-35fd8e0c288f_story.html?utm_term=.a4abfbc87d20" TargetMode="External"/><Relationship Id="rId238" Type="http://schemas.openxmlformats.org/officeDocument/2006/relationships/hyperlink" Target="http://www.cnn.com/2015/12/07/politics/donald-trump-muslim-ban-immigration/" TargetMode="External"/><Relationship Id="rId259" Type="http://schemas.openxmlformats.org/officeDocument/2006/relationships/hyperlink" Target="https://www.vox.com/policy-and-politics/2017/6/28/15876238/muslim-ban-supreme-court-trump" TargetMode="External"/><Relationship Id="rId23" Type="http://schemas.openxmlformats.org/officeDocument/2006/relationships/image" Target="media/image2.png"/><Relationship Id="rId119" Type="http://schemas.openxmlformats.org/officeDocument/2006/relationships/hyperlink" Target="https://www.americanprogress.org/issues/race/news/2017/02/09/414802/the-real-effect-of-trumps-muslim-ban/" TargetMode="External"/><Relationship Id="rId270" Type="http://schemas.openxmlformats.org/officeDocument/2006/relationships/hyperlink" Target="http://www.bellwether-research.com/about-us/" TargetMode="External"/><Relationship Id="rId291" Type="http://schemas.openxmlformats.org/officeDocument/2006/relationships/hyperlink" Target="http://www.globaleconomicgovernance.org/wp-content/uploads/IR-Colloquium-MT12-Week-5_The-Irony-of-Global-Economic-Governance.pdf" TargetMode="External"/><Relationship Id="rId305" Type="http://schemas.openxmlformats.org/officeDocument/2006/relationships/hyperlink" Target="http://www.washingtontimes.com/news/2017/apr/4/tax-reform-will-help-us-economy-recover-from-obama/" TargetMode="External"/><Relationship Id="rId44" Type="http://schemas.openxmlformats.org/officeDocument/2006/relationships/hyperlink" Target="https://www.amazon.com/End-School-Reclaiming-Education-Classroom-ebook/dp/B01CYM2D1K" TargetMode="External"/><Relationship Id="rId65" Type="http://schemas.openxmlformats.org/officeDocument/2006/relationships/hyperlink" Target="https://psmag.com/news/can-disability-rights-stay-bipartisan" TargetMode="External"/><Relationship Id="rId86" Type="http://schemas.openxmlformats.org/officeDocument/2006/relationships/hyperlink" Target="https://www.usnews.com/opinion/blogs/brad-bannon/2013/07/11/congressional-gridlock-leaves-lawmaking-to-the-supreme-court" TargetMode="External"/><Relationship Id="rId130" Type="http://schemas.openxmlformats.org/officeDocument/2006/relationships/hyperlink" Target="https://www.americanprogress.org/about/li-apply/" TargetMode="External"/><Relationship Id="rId151" Type="http://schemas.openxmlformats.org/officeDocument/2006/relationships/hyperlink" Target="http://www.vox.com/2016/8/12/12454250/donald-trump-gallup-trade-immigration-study" TargetMode="External"/><Relationship Id="rId172" Type="http://schemas.openxmlformats.org/officeDocument/2006/relationships/hyperlink" Target="http://www.nytimes.com/2016/11/07/us/politics/donald-trump-extremist-supporters.html" TargetMode="External"/><Relationship Id="rId193" Type="http://schemas.openxmlformats.org/officeDocument/2006/relationships/hyperlink" Target="https://support.twitter.com/articles/20175256" TargetMode="External"/><Relationship Id="rId207" Type="http://schemas.openxmlformats.org/officeDocument/2006/relationships/hyperlink" Target="https://www.washingtonpost.com/people/jennifer-rubin/" TargetMode="External"/><Relationship Id="rId228" Type="http://schemas.openxmlformats.org/officeDocument/2006/relationships/hyperlink" Target="https://www.usnews.com/news/national-news/articles/2016-11-10/after-donald-trumps-election-racist-outbursts-in-us" TargetMode="External"/><Relationship Id="rId249" Type="http://schemas.openxmlformats.org/officeDocument/2006/relationships/hyperlink" Target="http://thehill.com/homenews/house/339689-dems-wont-whip-votes-on-kates-law" TargetMode="External"/><Relationship Id="rId13" Type="http://schemas.openxmlformats.org/officeDocument/2006/relationships/hyperlink" Target="http://www.politico.com/playbook" TargetMode="External"/><Relationship Id="rId109" Type="http://schemas.openxmlformats.org/officeDocument/2006/relationships/hyperlink" Target="http://www.project-syndicate.org/commentary/repairing-the-roots-of-american-power-by-richard-n--haass" TargetMode="External"/><Relationship Id="rId260" Type="http://schemas.openxmlformats.org/officeDocument/2006/relationships/hyperlink" Target="http://www.bbc.com/news/world-us-canada-40408011" TargetMode="External"/><Relationship Id="rId281" Type="http://schemas.openxmlformats.org/officeDocument/2006/relationships/hyperlink" Target="https://www.nytimes.com/2016/03/17/us/politics/obama-supreme-court-nominee.html" TargetMode="External"/><Relationship Id="rId316" Type="http://schemas.openxmlformats.org/officeDocument/2006/relationships/fontTable" Target="fontTable.xml"/><Relationship Id="rId34" Type="http://schemas.openxmlformats.org/officeDocument/2006/relationships/hyperlink" Target="https://www.washingtonpost.com/news/wonk/wp/2017/06/15/the-trump-administration-is-fighting-over-how-to-keep-the-government-out-of-default-and-time-is-running-short/" TargetMode="External"/><Relationship Id="rId55" Type="http://schemas.openxmlformats.org/officeDocument/2006/relationships/hyperlink" Target="https://www.brookings.edu/blog/brown-center-chalkboard/2017/05/02/reflecting-on-education-policy-during-trumps-first-100-days-and-predicting-whats-next/" TargetMode="External"/><Relationship Id="rId76" Type="http://schemas.openxmlformats.org/officeDocument/2006/relationships/hyperlink" Target="https://www.plannedparenthoodaction.org/blog/whats-stake-sex-education-2016-election" TargetMode="External"/><Relationship Id="rId97" Type="http://schemas.openxmlformats.org/officeDocument/2006/relationships/hyperlink" Target="https://www.messenger.com/t/504652016325815" TargetMode="External"/><Relationship Id="rId120" Type="http://schemas.openxmlformats.org/officeDocument/2006/relationships/hyperlink" Target="https://www.whitehouse.gov/the-press-office/2017/01/27/executive-order-protecting-nation-foreign-terrorist-entry-united-states" TargetMode="External"/><Relationship Id="rId141" Type="http://schemas.openxmlformats.org/officeDocument/2006/relationships/hyperlink" Target="http://www.vox.com/policy-and-politics/2016/11/9/13574032/exit-polls-white-people-voted-trump-for-president" TargetMode="External"/><Relationship Id="rId7" Type="http://schemas.openxmlformats.org/officeDocument/2006/relationships/hyperlink" Target="https://www.brookings.edu/blog/brown-center-chalkboard/2017/05/02/reflecting-on-education-policy-during-trumps-first-100-days-and-predicting-whats-next/" TargetMode="External"/><Relationship Id="rId162" Type="http://schemas.openxmlformats.org/officeDocument/2006/relationships/hyperlink" Target="http://www.huffingtonpost.com/entry/donald-trump-911_565b1950e4b08e945feb7326" TargetMode="External"/><Relationship Id="rId183" Type="http://schemas.openxmlformats.org/officeDocument/2006/relationships/hyperlink" Target="https://www.washingtonpost.com/politics/trump-boasts-of-his-philanthropy-but-his-giving-falls-short-of-his-words/2016/10/29/b3c03106-9ac7-11e6-a0ed-ab0774c1eaa5_story.html" TargetMode="External"/><Relationship Id="rId218" Type="http://schemas.openxmlformats.org/officeDocument/2006/relationships/hyperlink" Target="http://thehill.com/latino/329389-first-protected-dreamer-deported-under-trump" TargetMode="External"/><Relationship Id="rId239" Type="http://schemas.openxmlformats.org/officeDocument/2006/relationships/hyperlink" Target="http://www.huffingtonpost.com/entry/trump-black-lives-matter-protester_us_5651ea96e4b0258edb31dd7e" TargetMode="External"/><Relationship Id="rId250" Type="http://schemas.openxmlformats.org/officeDocument/2006/relationships/hyperlink" Target="http://thehill.com/blogs/floor-action/house/340137-house-passes-kates-law-and-crackdown-on-sanctuary-cities" TargetMode="External"/><Relationship Id="rId271" Type="http://schemas.openxmlformats.org/officeDocument/2006/relationships/hyperlink" Target="http://www.uchastings.edu/faculty/williams/index.php" TargetMode="External"/><Relationship Id="rId292" Type="http://schemas.openxmlformats.org/officeDocument/2006/relationships/hyperlink" Target="https://www.theatlantic.com/science/archive/2017/02/congress-wont-terminate-the-epa/516918/" TargetMode="External"/><Relationship Id="rId306" Type="http://schemas.openxmlformats.org/officeDocument/2006/relationships/hyperlink" Target="http://www.washingtontimes.com/topics/trump/" TargetMode="External"/><Relationship Id="rId24" Type="http://schemas.openxmlformats.org/officeDocument/2006/relationships/image" Target="media/image3.png"/><Relationship Id="rId45" Type="http://schemas.openxmlformats.org/officeDocument/2006/relationships/hyperlink" Target="http://discoverpraxis.com/" TargetMode="External"/><Relationship Id="rId66" Type="http://schemas.openxmlformats.org/officeDocument/2006/relationships/hyperlink" Target="https://www.the74million.org/article/come-together-new-poll-finds-high-bipartisan-support-for-improving-early-education" TargetMode="External"/><Relationship Id="rId87" Type="http://schemas.openxmlformats.org/officeDocument/2006/relationships/hyperlink" Target="http://www.washingtonexaminer.com/trump-you-make-a-mistake-here-there-is-nothing-to-work-out/article/2621572" TargetMode="External"/><Relationship Id="rId110" Type="http://schemas.openxmlformats.org/officeDocument/2006/relationships/hyperlink" Target="https://www.usnews.com/opinion/economic-intelligence/articles/2017-04-28/donald-trumps-tax-plan-is-as-bad-as-the-gops-health-care-plan" TargetMode="External"/><Relationship Id="rId131" Type="http://schemas.openxmlformats.org/officeDocument/2006/relationships/hyperlink" Target="http://www.americanprogress.org/projects/progress-2050/view/" TargetMode="External"/><Relationship Id="rId61" Type="http://schemas.openxmlformats.org/officeDocument/2006/relationships/hyperlink" Target="https://www.the74million.org/article/rees-national-charter-schools-week-and-bridging-the-partisan-divide-to-celebrate-great-public-schools" TargetMode="External"/><Relationship Id="rId82" Type="http://schemas.openxmlformats.org/officeDocument/2006/relationships/hyperlink" Target="http://www.washingtonexaminer.com/trump-you-make-a-mistake-here-there-is-nothing-to-work-out/article/2621572" TargetMode="External"/><Relationship Id="rId152" Type="http://schemas.openxmlformats.org/officeDocument/2006/relationships/hyperlink" Target="http://www.vox.com/2016/7/25/12270880/donald-trump-racism-history" TargetMode="External"/><Relationship Id="rId173" Type="http://schemas.openxmlformats.org/officeDocument/2006/relationships/hyperlink" Target="http://www.vox.com/identities/2016/11/9/13571916/trump-election-day-racism-2016" TargetMode="External"/><Relationship Id="rId194" Type="http://schemas.openxmlformats.org/officeDocument/2006/relationships/hyperlink" Target="https://www.linkedin.com/company/al-jazeera-america?trk=ppro_cprof" TargetMode="External"/><Relationship Id="rId199" Type="http://schemas.openxmlformats.org/officeDocument/2006/relationships/hyperlink" Target="http://abcnews.go.com/topics/news/issues/executive-orders.htm" TargetMode="External"/><Relationship Id="rId203" Type="http://schemas.openxmlformats.org/officeDocument/2006/relationships/hyperlink" Target="http://abcnews.go.com/topics/news/iran.htm" TargetMode="External"/><Relationship Id="rId208" Type="http://schemas.openxmlformats.org/officeDocument/2006/relationships/hyperlink" Target="https://www.washingtonpost.com/blogs/right-turn/wp/2017/05/26/the-muslim-ban-is-useless-but-trump-still-wants-it/?utm_term=.d844d600c11b" TargetMode="External"/><Relationship Id="rId229" Type="http://schemas.openxmlformats.org/officeDocument/2006/relationships/hyperlink" Target="http://www.newsweek.com/trump-harsh-words-encouraging-violent-racists-562232" TargetMode="External"/><Relationship Id="rId19" Type="http://schemas.openxmlformats.org/officeDocument/2006/relationships/hyperlink" Target="http://maristpoll.marist.edu/629-president-trumps-approval-rating-at-37-gop-faces-dissatisfaction-in-handling-of-health-care/" TargetMode="External"/><Relationship Id="rId224" Type="http://schemas.openxmlformats.org/officeDocument/2006/relationships/hyperlink" Target="https://qz.com/833607/us-election-a-rash-of-racist-attacks-have-broken-out-in-the-us-after-donald-trumps-victory/" TargetMode="External"/><Relationship Id="rId240" Type="http://schemas.openxmlformats.org/officeDocument/2006/relationships/hyperlink" Target="http://www.newsobserver.com/opinion/editorials/article158317879.html" TargetMode="External"/><Relationship Id="rId245" Type="http://schemas.openxmlformats.org/officeDocument/2006/relationships/hyperlink" Target="http://www.politico.com/story/2017/04/26/steven-mnuchin-trump-tax-cuts-237628" TargetMode="External"/><Relationship Id="rId261" Type="http://schemas.openxmlformats.org/officeDocument/2006/relationships/hyperlink" Target="https://www.irishtimes.com/news/world/us/special-election-delivers-trump-the-win-he-desperately-needs-1.3127640" TargetMode="External"/><Relationship Id="rId266" Type="http://schemas.openxmlformats.org/officeDocument/2006/relationships/hyperlink" Target="https://www.nytimes.com/2017/06/28/us/trump-flirt-irish-reporter.html" TargetMode="External"/><Relationship Id="rId287" Type="http://schemas.openxmlformats.org/officeDocument/2006/relationships/hyperlink" Target="http://www.washingtonexaminer.com/immigration-groups-trumps-silence-on-daca-means-its-here-to-stay/article/2626949" TargetMode="External"/><Relationship Id="rId14" Type="http://schemas.openxmlformats.org/officeDocument/2006/relationships/hyperlink" Target="http://www.politico.com/tipsheets/playbook-power-briefing/2017/06/29/trump-attacks-mika-faces-widespread-blowback-senate-republicans-move-closer-to-a-deal-on-health-care-daniels-aspen-ideas-festival-dispatch-221116" TargetMode="External"/><Relationship Id="rId30" Type="http://schemas.openxmlformats.org/officeDocument/2006/relationships/hyperlink" Target="http://www.thedailybeast.com/gop-cuts-trumps-favorite-part-of-kates-law" TargetMode="External"/><Relationship Id="rId35" Type="http://schemas.openxmlformats.org/officeDocument/2006/relationships/hyperlink" Target="https://www.housingwire.com/articles/40390-is-the-financial-choice-act-dead-on-arrival-in-the-senate" TargetMode="External"/><Relationship Id="rId56" Type="http://schemas.openxmlformats.org/officeDocument/2006/relationships/hyperlink" Target="http://www.huffingtonpost.com/entry/trump-democrats-black-lawmakers_us_58dc2a66e4b08194e3b70ea2" TargetMode="External"/><Relationship Id="rId77" Type="http://schemas.openxmlformats.org/officeDocument/2006/relationships/hyperlink" Target="https://www.aip.org/fyi/2017/senate-appropriators-spotlight-stem-education-funding" TargetMode="External"/><Relationship Id="rId100" Type="http://schemas.openxmlformats.org/officeDocument/2006/relationships/hyperlink" Target="http://en.farsnews.com/newstext.aspx?nn=13960406000204//" TargetMode="External"/><Relationship Id="rId105" Type="http://schemas.openxmlformats.org/officeDocument/2006/relationships/hyperlink" Target="http://www.kpmg-institutes.com/institutes/tax-governance-institute/articles/campaigns/tax-reform-under-trump.html" TargetMode="External"/><Relationship Id="rId126" Type="http://schemas.openxmlformats.org/officeDocument/2006/relationships/hyperlink" Target="https://www.theguardian.com/us-news/2017/jan/29/trump-travel-ban-peoples-stories-from-us-and-around-the-world" TargetMode="External"/><Relationship Id="rId147" Type="http://schemas.openxmlformats.org/officeDocument/2006/relationships/hyperlink" Target="https://www.washingtonpost.com/news/monkey-cage/wp/2016/08/01/trump-is-the-first-republican-in-modern-times-to-win-the-partys-nomination-on-anti-minority-sentiments/" TargetMode="External"/><Relationship Id="rId168" Type="http://schemas.openxmlformats.org/officeDocument/2006/relationships/hyperlink" Target="http://www.huffingtonpost.com/entry/donald-trump-muslim-immigration-us_us_5665f75de4b072e9d1c7252b" TargetMode="External"/><Relationship Id="rId282" Type="http://schemas.openxmlformats.org/officeDocument/2006/relationships/hyperlink" Target="https://www.nytimes.com/2016/02/14/us/antonin-scalia-death.html?_r=0" TargetMode="External"/><Relationship Id="rId312" Type="http://schemas.openxmlformats.org/officeDocument/2006/relationships/hyperlink" Target="https://www.cbo.gov/publication/18067" TargetMode="External"/><Relationship Id="rId317" Type="http://schemas.openxmlformats.org/officeDocument/2006/relationships/theme" Target="theme/theme1.xml"/><Relationship Id="rId8" Type="http://schemas.openxmlformats.org/officeDocument/2006/relationships/hyperlink" Target="http://www.politico.com/story/2017/06/24/nuclear-arms-treaty-russia-trump-239923" TargetMode="External"/><Relationship Id="rId51" Type="http://schemas.openxmlformats.org/officeDocument/2006/relationships/hyperlink" Target="https://www.predictit.org/" TargetMode="External"/><Relationship Id="rId72" Type="http://schemas.openxmlformats.org/officeDocument/2006/relationships/hyperlink" Target="http://www.southerneducation.org/getattachment/43e3f5bb-714f-47c3-85ad-ece27529f99f/No-Time-Lose-Why-America-Needs-an-Education-Amendm.aspx" TargetMode="External"/><Relationship Id="rId93" Type="http://schemas.openxmlformats.org/officeDocument/2006/relationships/hyperlink" Target="https://www.voanews.com/a/trump-budget-calls-for-harsh-cuts-to-native-american-health-care-housing/3871211.html" TargetMode="External"/><Relationship Id="rId98" Type="http://schemas.openxmlformats.org/officeDocument/2006/relationships/hyperlink" Target="https://www.rt.com/news/394113-us-withdrawal-inf-treaty/" TargetMode="External"/><Relationship Id="rId121" Type="http://schemas.openxmlformats.org/officeDocument/2006/relationships/hyperlink" Target="http://www.cnn.com/2017/01/28/politics/donald-trump-executive-order-immigration-reaction/" TargetMode="External"/><Relationship Id="rId142" Type="http://schemas.openxmlformats.org/officeDocument/2006/relationships/hyperlink" Target="http://www.vox.com/policy-and-politics/2016/10/15/13286498/donald-trump-voters-race-economic-anxiety" TargetMode="External"/><Relationship Id="rId163" Type="http://schemas.openxmlformats.org/officeDocument/2006/relationships/hyperlink" Target="http://www.huffingtonpost.com/entry/9-outrageous-things-donald-trump-has-said-about-latinos_55e483a1e4b0c818f618904b" TargetMode="External"/><Relationship Id="rId184" Type="http://schemas.openxmlformats.org/officeDocument/2006/relationships/hyperlink" Target="http://talkingpointsmemo.com/livewire/trump-to-appear-in-court-over-trump-university-in-november" TargetMode="External"/><Relationship Id="rId189" Type="http://schemas.openxmlformats.org/officeDocument/2006/relationships/hyperlink" Target="http://www.slate.com/articles/news_and_politics/cover_story/2016/03/how_donald_trump_happened_racism_against_barack_obama.html" TargetMode="External"/><Relationship Id="rId219" Type="http://schemas.openxmlformats.org/officeDocument/2006/relationships/hyperlink" Target="http://sparechangenews.net/2017/06/daca-decision-called-band-aid-not-solution/" TargetMode="External"/><Relationship Id="rId3" Type="http://schemas.openxmlformats.org/officeDocument/2006/relationships/styles" Target="styles.xml"/><Relationship Id="rId214" Type="http://schemas.openxmlformats.org/officeDocument/2006/relationships/hyperlink" Target="https://www.washingtonpost.com/news/the-fix/wp/2017/02/13/stephen-millers-audacious-controversial-declaration-trumps-national-security-actions-will-not-be-questioned/?utm_term=.1eb1cb9cb22b" TargetMode="External"/><Relationship Id="rId230" Type="http://schemas.openxmlformats.org/officeDocument/2006/relationships/hyperlink" Target="http://www.hamptoninstitution.org/questioning-the-left.html" TargetMode="External"/><Relationship Id="rId235" Type="http://schemas.openxmlformats.org/officeDocument/2006/relationships/hyperlink" Target="http://www.npr.org/2016/06/07/481140881/who-is-judge-gonzalo-curiel-the-man-trump-attacked-for-his-mexican-ancestry" TargetMode="External"/><Relationship Id="rId251" Type="http://schemas.openxmlformats.org/officeDocument/2006/relationships/hyperlink" Target="http://www.huffingtonpost.com/entry/house-republicans-trump-immigratio_us_59550d63e4b02734df30802b" TargetMode="External"/><Relationship Id="rId256" Type="http://schemas.openxmlformats.org/officeDocument/2006/relationships/hyperlink" Target="http://thehill.com/blogs/floor-action/house/340137-house-passes-kates-law-and-crackdown-on-sanctuary-cities" TargetMode="External"/><Relationship Id="rId277" Type="http://schemas.openxmlformats.org/officeDocument/2006/relationships/hyperlink" Target="https://www.theatlantic.com/education/archive/2017/03/how-betsy-devos-could-end-the-school-integration-comeback/520113/" TargetMode="External"/><Relationship Id="rId298" Type="http://schemas.openxmlformats.org/officeDocument/2006/relationships/hyperlink" Target="https://liberty.me/" TargetMode="External"/><Relationship Id="rId25" Type="http://schemas.openxmlformats.org/officeDocument/2006/relationships/image" Target="media/image4.png"/><Relationship Id="rId46" Type="http://schemas.openxmlformats.org/officeDocument/2006/relationships/hyperlink" Target="https://lists.linkedin.com/2015/top-voices/education/zachary-slayback" TargetMode="External"/><Relationship Id="rId67" Type="http://schemas.openxmlformats.org/officeDocument/2006/relationships/hyperlink" Target="https://www.disabilityscoop.com/2017/06/19/lawmakers-call-full-funding-idea/23826/" TargetMode="External"/><Relationship Id="rId116" Type="http://schemas.openxmlformats.org/officeDocument/2006/relationships/hyperlink" Target="http://remezcla.com/culture/daca-us-economy/" TargetMode="External"/><Relationship Id="rId137" Type="http://schemas.openxmlformats.org/officeDocument/2006/relationships/hyperlink" Target="https://www.aclu.org/blog/speak-freely/well-see-you-court-20-once-muslim-ban-still-muslim-ban" TargetMode="External"/><Relationship Id="rId158" Type="http://schemas.openxmlformats.org/officeDocument/2006/relationships/hyperlink" Target="http://www.vox.com/2016/5/4/11591114/donald-trump-obama-seth-meyers-white-house-correspondents-dinner" TargetMode="External"/><Relationship Id="rId272" Type="http://schemas.openxmlformats.org/officeDocument/2006/relationships/hyperlink" Target="https://www.nytimes.com/2017/04/06/arts/television/don-rickles-dead-comedian.html" TargetMode="External"/><Relationship Id="rId293" Type="http://schemas.openxmlformats.org/officeDocument/2006/relationships/hyperlink" Target="http://www.ntu.org/" TargetMode="External"/><Relationship Id="rId302" Type="http://schemas.openxmlformats.org/officeDocument/2006/relationships/hyperlink" Target="http://praxeology.net/molinari-review.htm" TargetMode="External"/><Relationship Id="rId307" Type="http://schemas.openxmlformats.org/officeDocument/2006/relationships/hyperlink" Target="http://www.washingtontimes.com/topics/trump/" TargetMode="External"/><Relationship Id="rId20" Type="http://schemas.openxmlformats.org/officeDocument/2006/relationships/hyperlink" Target="http://www.latimes.com/politics/la-pol-updates-everything-president-1497822841-htmlstory.html" TargetMode="External"/><Relationship Id="rId41" Type="http://schemas.openxmlformats.org/officeDocument/2006/relationships/hyperlink" Target="https://www.usnews.com/news/education-news/articles/2017-06-07/education-budget-hearing-highlights-gulf-between-gop-and-trump" TargetMode="External"/><Relationship Id="rId62" Type="http://schemas.openxmlformats.org/officeDocument/2006/relationships/hyperlink" Target="http://www.alternet.org/education/national-poll-finds-overwhelming-bipartisan-support-rein-charter-school-lapses" TargetMode="External"/><Relationship Id="rId83" Type="http://schemas.openxmlformats.org/officeDocument/2006/relationships/hyperlink" Target="http://thehill.com/homenews/administration/331342-trump-camp-releases-new-tv-ad-for-first-100-days" TargetMode="External"/><Relationship Id="rId88" Type="http://schemas.openxmlformats.org/officeDocument/2006/relationships/hyperlink" Target="http://thehill.com/homenews/administration/331342-trump-camp-releases-new-tv-ad-for-first-100-days" TargetMode="External"/><Relationship Id="rId111" Type="http://schemas.openxmlformats.org/officeDocument/2006/relationships/hyperlink" Target="http://www.globalresearch.ca/trump-threats-on-south-china-sea-heighten-risk-of-nuclear-war/5570746" TargetMode="External"/><Relationship Id="rId132" Type="http://schemas.openxmlformats.org/officeDocument/2006/relationships/hyperlink" Target="https://badgerherald.com/author/gnorton" TargetMode="External"/><Relationship Id="rId153" Type="http://schemas.openxmlformats.org/officeDocument/2006/relationships/hyperlink" Target="http://www.vox.com/2016/7/25/12270880/donald-trump-racism-history" TargetMode="External"/><Relationship Id="rId174" Type="http://schemas.openxmlformats.org/officeDocument/2006/relationships/hyperlink" Target="http://www.nbcnews.com/politics/2016-election/what-s-behind-evangelical-support-donald-trump-less-you-think-n666146" TargetMode="External"/><Relationship Id="rId179" Type="http://schemas.openxmlformats.org/officeDocument/2006/relationships/hyperlink" Target="http://www.cnn.com/election/results/exit-polls/national/president" TargetMode="External"/><Relationship Id="rId195" Type="http://schemas.openxmlformats.org/officeDocument/2006/relationships/hyperlink" Target="https://www.linkedin.com/company/new-america-foundation?trk=ppro_cprof" TargetMode="External"/><Relationship Id="rId209" Type="http://schemas.openxmlformats.org/officeDocument/2006/relationships/hyperlink" Target="https://www.washingtonpost.com/people/aaron-blake/" TargetMode="External"/><Relationship Id="rId190" Type="http://schemas.openxmlformats.org/officeDocument/2006/relationships/hyperlink" Target="http://www.vox.com/policy-and-politics/2016/11/9/13555784/donald-trump-presidential-election-victory-history" TargetMode="External"/><Relationship Id="rId204" Type="http://schemas.openxmlformats.org/officeDocument/2006/relationships/hyperlink" Target="http://abcnews.go.com/topics/news/yemen-terrorism.htm" TargetMode="External"/><Relationship Id="rId220" Type="http://schemas.openxmlformats.org/officeDocument/2006/relationships/hyperlink" Target="http://www.latimes.com/nation/politics/trailguide/la-na-trailguide-updates-1481150209-htmlstory.html" TargetMode="External"/><Relationship Id="rId225" Type="http://schemas.openxmlformats.org/officeDocument/2006/relationships/hyperlink" Target="http://www.salon.com/2017/01/30/trumps-muslim-ban-is-no-surprise-our-new-presidents-agenda-is-fueled-by-white-nationalism/" TargetMode="External"/><Relationship Id="rId241" Type="http://schemas.openxmlformats.org/officeDocument/2006/relationships/hyperlink" Target="http://www.cbsnews.com/news/epa-environmental-protection-agency-smog-pollution/" TargetMode="External"/><Relationship Id="rId246" Type="http://schemas.openxmlformats.org/officeDocument/2006/relationships/hyperlink" Target="https://twitter.com/DHSgov" TargetMode="External"/><Relationship Id="rId267" Type="http://schemas.openxmlformats.org/officeDocument/2006/relationships/hyperlink" Target="https://www.nytimes.com/2015/08/09/us/politics/donald-trump-disinvited-from-conservative-event-over-remark-on-megyn-kelly.html" TargetMode="External"/><Relationship Id="rId288" Type="http://schemas.openxmlformats.org/officeDocument/2006/relationships/hyperlink" Target="http://money.cnn.com/2017/01/24/news/economy/daca-undocumented-immigrants/index.html" TargetMode="External"/><Relationship Id="rId15" Type="http://schemas.openxmlformats.org/officeDocument/2006/relationships/hyperlink" Target="https://www.washingtonpost.com/politics/it-is-really-not-normal-both-sides-condemn-trump-for-vulgar-tweet-about-tv-host/2017/06/29/ce1030e4-5ce4-11e7-9b7d-14576dc0f39d_story.html?utm_term=.5a9363034212" TargetMode="External"/><Relationship Id="rId36" Type="http://schemas.openxmlformats.org/officeDocument/2006/relationships/hyperlink" Target="http://www.cnn.com/2017/06/20/politics/trump-mean-health-care/index.html" TargetMode="External"/><Relationship Id="rId57" Type="http://schemas.openxmlformats.org/officeDocument/2006/relationships/hyperlink" Target="http://www.huffingtonpost.com/news/donald-trump/" TargetMode="External"/><Relationship Id="rId106" Type="http://schemas.openxmlformats.org/officeDocument/2006/relationships/hyperlink" Target="http://resistancereport.com/class-war/trump-social-security-plan/" TargetMode="External"/><Relationship Id="rId127" Type="http://schemas.openxmlformats.org/officeDocument/2006/relationships/hyperlink" Target="https://www.propublica.org/article/cleveland-clinic-doctor-forced-to-leave-country-after-trump-order" TargetMode="External"/><Relationship Id="rId262" Type="http://schemas.openxmlformats.org/officeDocument/2006/relationships/hyperlink" Target="http://www.thedailybeast.com/does-trump-know-the-1st-thing-about-health-care-aide-he-understands-winning" TargetMode="External"/><Relationship Id="rId283" Type="http://schemas.openxmlformats.org/officeDocument/2006/relationships/hyperlink" Target="https://english.almanar.com.lb/294512" TargetMode="External"/><Relationship Id="rId313" Type="http://schemas.openxmlformats.org/officeDocument/2006/relationships/hyperlink" Target="https://www.cbo.gov/publication/52370" TargetMode="External"/><Relationship Id="rId10" Type="http://schemas.openxmlformats.org/officeDocument/2006/relationships/hyperlink" Target="http://www.cnn.com/2017/06/30/politics/trump-daca-bind/index.html" TargetMode="External"/><Relationship Id="rId31" Type="http://schemas.openxmlformats.org/officeDocument/2006/relationships/hyperlink" Target="https://www.lifezette.com/polizette/house-passes-kates-law-fate-unclear-divided-senate/" TargetMode="External"/><Relationship Id="rId52" Type="http://schemas.openxmlformats.org/officeDocument/2006/relationships/hyperlink" Target="https://electionbettingodds.com/about.html" TargetMode="External"/><Relationship Id="rId73" Type="http://schemas.openxmlformats.org/officeDocument/2006/relationships/hyperlink" Target="http://www.southerneducation.org/getattachment/43e3f5bb-714f-47c3-85ad-ece27529f99f/No-Time-Lose-Why-America-Needs-an-Education-Amendm.aspx" TargetMode="External"/><Relationship Id="rId78" Type="http://schemas.openxmlformats.org/officeDocument/2006/relationships/hyperlink" Target="http://www.modernhealthcare.com/article/20150211/NEWS/302109938" TargetMode="External"/><Relationship Id="rId94" Type="http://schemas.openxmlformats.org/officeDocument/2006/relationships/hyperlink" Target="http://www.politico.com/story/2017/06/24/nuclear-arms-treaty-russia-trump-239923" TargetMode="External"/><Relationship Id="rId99" Type="http://schemas.openxmlformats.org/officeDocument/2006/relationships/hyperlink" Target="https://sputniknews.com/world/201706281055036502-russia-mfa-inf/" TargetMode="External"/><Relationship Id="rId101" Type="http://schemas.openxmlformats.org/officeDocument/2006/relationships/hyperlink" Target="http://www.usnews.com/news/the-report/articles/2016-03-11/donald-trumps-economic-policies-will-cost-americans//wyo-hdm" TargetMode="External"/><Relationship Id="rId122" Type="http://schemas.openxmlformats.org/officeDocument/2006/relationships/hyperlink" Target="http://www.bostonglobe.com/metro/2017/02/04/federal-officials-say-they-will-comply-with-order-halting-immigration-ban-for-now/pJ5qEoQBdBsB0zhiwlVxhK/story.html" TargetMode="External"/><Relationship Id="rId143" Type="http://schemas.openxmlformats.org/officeDocument/2006/relationships/hyperlink" Target="http://www.theatlantic.com/politics/archive/2016/10/what-will-happen-to-the-trump-die-hards/504032/" TargetMode="External"/><Relationship Id="rId148" Type="http://schemas.openxmlformats.org/officeDocument/2006/relationships/hyperlink" Target="http://www.pewresearch.org/fact-tank/2016/06/02/more-warmth-for-trump-among-gop-voters-concerned-by-immigrants-diversity/" TargetMode="External"/><Relationship Id="rId164" Type="http://schemas.openxmlformats.org/officeDocument/2006/relationships/hyperlink" Target="http://www.theatlantic.com/politics/archive/2015/12/donald-trump-death-penalty/420069/" TargetMode="External"/><Relationship Id="rId169" Type="http://schemas.openxmlformats.org/officeDocument/2006/relationships/hyperlink" Target="http://www.washingtonexaminer.com/a-trump-win-would-validate-liberals-caricature-of-gop/article/2578112" TargetMode="External"/><Relationship Id="rId185" Type="http://schemas.openxmlformats.org/officeDocument/2006/relationships/hyperlink" Target="http://www.vox.com/2016/10/8/13110734/donald-trump-leaked-audio-recording-billy-bush-sexism" TargetMode="External"/><Relationship Id="rId4" Type="http://schemas.openxmlformats.org/officeDocument/2006/relationships/settings" Target="settings.xml"/><Relationship Id="rId9" Type="http://schemas.openxmlformats.org/officeDocument/2006/relationships/hyperlink" Target="https://www.washingtonpost.com/politics/trump-is-struggling-to-stay-calm-on-russia-one-morning-call-at-a-time/2017/06/22/1da3385a-5762-11e7-b38e-35fd8e0c288f_story.html?utm_term=.a4abfbc87d20" TargetMode="External"/><Relationship Id="rId180" Type="http://schemas.openxmlformats.org/officeDocument/2006/relationships/hyperlink" Target="http://www.cnn.com/election/results/exit-polls/national/president" TargetMode="External"/><Relationship Id="rId210" Type="http://schemas.openxmlformats.org/officeDocument/2006/relationships/hyperlink" Target="https://www.washingtonpost.com/news/the-fix/wp/2017/04/29/trump-is-now-talking-about-consolidating-his-own-power/?utm_term=.9127d5aa932a" TargetMode="External"/><Relationship Id="rId215" Type="http://schemas.openxmlformats.org/officeDocument/2006/relationships/hyperlink" Target="https://subscribe.washingtonpost.com/acquisition/?promo=display_hp_subsbnr&amp;oscode=RPWH&amp;wpsrc=CM0000449&amp;tid=s_028&amp;destination=http://www.washingtonpost.com/pb/news/the-fix/wp/2017/04/29/trump-is-now-talking-about-consolidating-his-own-power/" TargetMode="External"/><Relationship Id="rId236" Type="http://schemas.openxmlformats.org/officeDocument/2006/relationships/hyperlink" Target="http://thinkprogress.org/politics/2016/06/06/3784959/ayotte-trump-federal-judge-comments/" TargetMode="External"/><Relationship Id="rId257" Type="http://schemas.openxmlformats.org/officeDocument/2006/relationships/hyperlink" Target="http://www.cnn.com/2017/06/26/politics/trump-travel-ban-decision/index.html" TargetMode="External"/><Relationship Id="rId278" Type="http://schemas.openxmlformats.org/officeDocument/2006/relationships/hyperlink" Target="http://www.huffingtonpost.com/entry/trump-republicans-cpac_us_58b07bc7e4b060480e0795d8" TargetMode="External"/><Relationship Id="rId26" Type="http://schemas.openxmlformats.org/officeDocument/2006/relationships/hyperlink" Target="https://www.dallasnews.com/opinion/commentary/2017/06/22/trump-supporters-take-comfort-outcome-georgia-election" TargetMode="External"/><Relationship Id="rId231" Type="http://schemas.openxmlformats.org/officeDocument/2006/relationships/hyperlink" Target="https://www.theguardian.com/commentisfree/2016/nov/09/rise-of-the-davos-class-sealed-americas-fate" TargetMode="External"/><Relationship Id="rId252" Type="http://schemas.openxmlformats.org/officeDocument/2006/relationships/hyperlink" Target="http://thehill.com/policy/335717-republicans-look-to-fulfill-trumps-vow-on-kates-law" TargetMode="External"/><Relationship Id="rId273" Type="http://schemas.openxmlformats.org/officeDocument/2006/relationships/hyperlink" Target="http://www.insultcomic.com/" TargetMode="External"/><Relationship Id="rId294" Type="http://schemas.openxmlformats.org/officeDocument/2006/relationships/hyperlink" Target="https://www.usnews.com/opinion/economic-intelligence/articles/2017-06-07/donald-trump-and-congress-have-solid-tax-reform-plans" TargetMode="External"/><Relationship Id="rId308" Type="http://schemas.openxmlformats.org/officeDocument/2006/relationships/hyperlink" Target="http://www.washingtontimes.com/topics/trump/" TargetMode="External"/><Relationship Id="rId47" Type="http://schemas.openxmlformats.org/officeDocument/2006/relationships/hyperlink" Target="https://fee.org/articles/why-trump-supporters-dont-care-that-hes-not-conservative/" TargetMode="External"/><Relationship Id="rId68" Type="http://schemas.openxmlformats.org/officeDocument/2006/relationships/hyperlink" Target="https://ignatiansolidarity.net/blog/2017/01/12/bridge-act-undocumented-jesuit-member/" TargetMode="External"/><Relationship Id="rId89" Type="http://schemas.openxmlformats.org/officeDocument/2006/relationships/hyperlink" Target="http://thehill.com/homenews/administration/331154-trump-first-100-days-just-about-the-most-successful-in-history" TargetMode="External"/><Relationship Id="rId112" Type="http://schemas.openxmlformats.org/officeDocument/2006/relationships/hyperlink" Target="http://www.businessinsider.com/trump-trade-policy-lead-to-global-recession-2016-11" TargetMode="External"/><Relationship Id="rId133" Type="http://schemas.openxmlformats.org/officeDocument/2006/relationships/hyperlink" Target="https://badgerherald.com/opinion/2017/03/14/president-trumps-new-travel-ban-is-just-as-racist-as-the-last-one/" TargetMode="External"/><Relationship Id="rId154" Type="http://schemas.openxmlformats.org/officeDocument/2006/relationships/hyperlink" Target="http://www.nytimes.com/times-insider/2015/07/30/1973-meet-donald-trump/?smid=tw-share&amp;_r=0" TargetMode="External"/><Relationship Id="rId175" Type="http://schemas.openxmlformats.org/officeDocument/2006/relationships/hyperlink" Target="https://world.wng.org/2016/10/unfit_for_power" TargetMode="External"/><Relationship Id="rId196" Type="http://schemas.openxmlformats.org/officeDocument/2006/relationships/hyperlink" Target="http://abcnews.go.com/US/trump-administration-appeals-travel-ban-supreme-court/story?id=47782915" TargetMode="External"/><Relationship Id="rId200" Type="http://schemas.openxmlformats.org/officeDocument/2006/relationships/hyperlink" Target="http://abcnews.go.com/topics/news/world/terrorism.htm" TargetMode="External"/><Relationship Id="rId16" Type="http://schemas.openxmlformats.org/officeDocument/2006/relationships/hyperlink" Target="https://www.washingtonpost.com/news/morning-mix/wp/2016/08/05/yes-donald-trumps-hands-are-actually-pretty-small/?utm_term=.2dc843f7d8f9" TargetMode="External"/><Relationship Id="rId221" Type="http://schemas.openxmlformats.org/officeDocument/2006/relationships/hyperlink" Target="http://www.chicagotribune.com/news/columnists/glanton/ct-trump-war-glanton-20170227-story.html" TargetMode="External"/><Relationship Id="rId242" Type="http://schemas.openxmlformats.org/officeDocument/2006/relationships/hyperlink" Target="http://www.politico.com/story/2017/05/23/infrastructure-transportation-trump-budget-238741" TargetMode="External"/><Relationship Id="rId263" Type="http://schemas.openxmlformats.org/officeDocument/2006/relationships/hyperlink" Target="https://personalliberty.com/trumps-agenda-finally-get-ahead-scandals/" TargetMode="External"/><Relationship Id="rId284" Type="http://schemas.openxmlformats.org/officeDocument/2006/relationships/hyperlink" Target="http://www.politico.com/story/2017/06/15/trump-immigration-dreamers-status-239621" TargetMode="External"/><Relationship Id="rId37" Type="http://schemas.openxmlformats.org/officeDocument/2006/relationships/hyperlink" Target="http://www.politico.com/story/2017/06/12/trump-white-house-legislation-marketing-239448" TargetMode="External"/><Relationship Id="rId58" Type="http://schemas.openxmlformats.org/officeDocument/2006/relationships/hyperlink" Target="https://www.axios.com/trump-sees-congressional-black-caucus-as-potential-ally-2331120569.html" TargetMode="External"/><Relationship Id="rId79" Type="http://schemas.openxmlformats.org/officeDocument/2006/relationships/hyperlink" Target="http://www.washingtontimes.com/news/2015/feb/10/congress-show-bipartisan-support-for-vaccination/" TargetMode="External"/><Relationship Id="rId102" Type="http://schemas.openxmlformats.org/officeDocument/2006/relationships/hyperlink" Target="http://www.chicagotribune.com/news/columnists/glanton/ct-trump-war-glanton-20170227-story.html" TargetMode="External"/><Relationship Id="rId123" Type="http://schemas.openxmlformats.org/officeDocument/2006/relationships/hyperlink" Target="https://www.nytimes.com/2017/02/06/us/politics/trump-travel-ban-court.html?_r=0" TargetMode="External"/><Relationship Id="rId144" Type="http://schemas.openxmlformats.org/officeDocument/2006/relationships/hyperlink" Target="http://www.the-american-interest.com/2016/08/02/listening-to-trump-voters/" TargetMode="External"/><Relationship Id="rId90" Type="http://schemas.openxmlformats.org/officeDocument/2006/relationships/hyperlink" Target="http://www.nationalreview.com/article/448984/supreme-court-victories-religious-liberty-and-trump-administration-term-ends" TargetMode="External"/><Relationship Id="rId165" Type="http://schemas.openxmlformats.org/officeDocument/2006/relationships/hyperlink" Target="http://www.huffingtonpost.com/entry/megyn-kelly-donald-trump-misogyny_us_56aa4143e4b05e4e37037cb5" TargetMode="External"/><Relationship Id="rId186" Type="http://schemas.openxmlformats.org/officeDocument/2006/relationships/hyperlink" Target="https://www.washingtonpost.com/lifestyle/style/the-existential-crisis-of-professional-factcheckers-in-the-year-of-trump/2016/02/25/e994f210-db3e-11e5-81ae-7491b9b9e7df_story.html" TargetMode="External"/><Relationship Id="rId211" Type="http://schemas.openxmlformats.org/officeDocument/2006/relationships/hyperlink" Target="https://www.washingtonpost.com/news/the-fix/wp/2017/02/08/president-trump-is-not-so-subtly-threatening-the-american-court-system/" TargetMode="External"/><Relationship Id="rId232" Type="http://schemas.openxmlformats.org/officeDocument/2006/relationships/hyperlink" Target="http://www.huffingtonpost.com/entry/donald-trump-segregation_us_582a36f7e4b060adb56ff7ff" TargetMode="External"/><Relationship Id="rId253" Type="http://schemas.openxmlformats.org/officeDocument/2006/relationships/hyperlink" Target="http://thehill.com/blogs/floor-action/house/340137-house-passes-kates-law-and-crackdown-on-sanctuary-cities" TargetMode="External"/><Relationship Id="rId274" Type="http://schemas.openxmlformats.org/officeDocument/2006/relationships/hyperlink" Target="https://www.nytimes.com/2017/01/14/us/women-voters-trump.html" TargetMode="External"/><Relationship Id="rId295" Type="http://schemas.openxmlformats.org/officeDocument/2006/relationships/hyperlink" Target="http://www.ntu.org/foundation/detail/us-tax-system-lags-in-international-comparison" TargetMode="External"/><Relationship Id="rId309" Type="http://schemas.openxmlformats.org/officeDocument/2006/relationships/hyperlink" Target="http://www.postbulletin.com/opinion/columnists/toomey-trump-tax-plan-sets-stage-for-growth/article_a3345f0e-cfca-5bad-90e9-4c2ee1113c73.html" TargetMode="External"/><Relationship Id="rId27" Type="http://schemas.openxmlformats.org/officeDocument/2006/relationships/hyperlink" Target="https://www.washingtonpost.com/news/the-fix/wp/2017/06/26/trumps-big-travel-ban-win-lets-not-get-carried-away/?utm_term=.79b5da69f711" TargetMode="External"/><Relationship Id="rId48" Type="http://schemas.openxmlformats.org/officeDocument/2006/relationships/hyperlink" Target="http://www.nationalreview.com/article/430137/donald-trump-conservative-movement-menace" TargetMode="External"/><Relationship Id="rId69" Type="http://schemas.openxmlformats.org/officeDocument/2006/relationships/hyperlink" Target="https://www.heitkamp.senate.gov/public/index.cfm/2017/4/heitkamp-lankford-daines-reintroduce-bipartisan-bill-to-build-access-to-cultural-educational-opportunities-for-native-students" TargetMode="External"/><Relationship Id="rId113" Type="http://schemas.openxmlformats.org/officeDocument/2006/relationships/hyperlink" Target="https://www.lgbtqnation.com/2017/04/gop-tax-reform-help-trump-keep-promise-destroy-church-state-separation/" TargetMode="External"/><Relationship Id="rId134" Type="http://schemas.openxmlformats.org/officeDocument/2006/relationships/hyperlink" Target="http://www.nbcsandiego.com/news/politics/Trump-New-Executive-Order-on-Immigration-415436453.html" TargetMode="External"/><Relationship Id="rId80" Type="http://schemas.openxmlformats.org/officeDocument/2006/relationships/hyperlink" Target="http://www.reuters.com/article/us-usa-court-gorsuch-idUSKBN17C10J" TargetMode="External"/><Relationship Id="rId155" Type="http://schemas.openxmlformats.org/officeDocument/2006/relationships/hyperlink" Target="http://www.nytimes.com/2016/07/24/opinion/sunday/is-donald-trump-a-racist.html" TargetMode="External"/><Relationship Id="rId176" Type="http://schemas.openxmlformats.org/officeDocument/2006/relationships/hyperlink" Target="http://www.christianitytoday.com/ct/2016/october-web-only/speak-truth-to-trump.html" TargetMode="External"/><Relationship Id="rId197" Type="http://schemas.openxmlformats.org/officeDocument/2006/relationships/hyperlink" Target="http://abcnews.go.com/topics/news/us/supreme-court.htm" TargetMode="External"/><Relationship Id="rId201" Type="http://schemas.openxmlformats.org/officeDocument/2006/relationships/hyperlink" Target="http://abcnews.go.com/topics/news/us/justice-department.htm" TargetMode="External"/><Relationship Id="rId222" Type="http://schemas.openxmlformats.org/officeDocument/2006/relationships/hyperlink" Target="https://www.washingtonpost.com/news/monkey-cage/wp/2016/12/19/yes-trump-might-well-go-to-war-to-divert-attention-from-problems-at-home/?utm_term=.2c3b41b82775" TargetMode="External"/><Relationship Id="rId243" Type="http://schemas.openxmlformats.org/officeDocument/2006/relationships/hyperlink" Target="https://www.whitehouse.gov/sites/whitehouse.gov/files/omb/budget/fy2018/fact_sheets/2018%20Budget%20Fact%20Sheet_Infrastructure%20Initiative.pdf" TargetMode="External"/><Relationship Id="rId264" Type="http://schemas.openxmlformats.org/officeDocument/2006/relationships/hyperlink" Target="https://www.nytimes.com/2017/06/29/opinion/who-likes-trumps-tweets-and-why.html" TargetMode="External"/><Relationship Id="rId285" Type="http://schemas.openxmlformats.org/officeDocument/2006/relationships/hyperlink" Target="https://www.dhs.gov/news/2017/06/15/frequently-asked-questions-rescission-memorandum-providing-deferred-action-parents" TargetMode="External"/><Relationship Id="rId17" Type="http://schemas.openxmlformats.org/officeDocument/2006/relationships/hyperlink" Target="https://www.vox.com/policy-and-politics/2017/6/24/15862072/trump-new-legislation" TargetMode="External"/><Relationship Id="rId38" Type="http://schemas.openxmlformats.org/officeDocument/2006/relationships/hyperlink" Target="https://www.usnews.com/news/education-news/articles/2017-06-26/poll-president-trump-voters-oppose-his-education-agenda" TargetMode="External"/><Relationship Id="rId59" Type="http://schemas.openxmlformats.org/officeDocument/2006/relationships/hyperlink" Target="http://www.huffingtonpost.com/entry/donald-trump-infrastructure-congressional-black-caucus_us_5862def1e4b0d9a5945970f5" TargetMode="External"/><Relationship Id="rId103" Type="http://schemas.openxmlformats.org/officeDocument/2006/relationships/hyperlink" Target="http://www.politico.com/story/2016/12/republican-tax-reform-trade-war-232251//wyo-hdm" TargetMode="External"/><Relationship Id="rId124" Type="http://schemas.openxmlformats.org/officeDocument/2006/relationships/hyperlink" Target="http://www.independent.co.uk/news/world/americas/donald-trump-muslim-ban-supreme-court-travel-refugee-latest-president-executive-order-a7567621.html" TargetMode="External"/><Relationship Id="rId310" Type="http://schemas.openxmlformats.org/officeDocument/2006/relationships/hyperlink" Target="http://www.heritage.org/taxes/commentary/trumps-tax-proposal-strong-starting-point-reform" TargetMode="External"/><Relationship Id="rId70" Type="http://schemas.openxmlformats.org/officeDocument/2006/relationships/hyperlink" Target="https://www.theatlantic.com/education/archive/2013/10/why-doesnt-the-constitution-guarantee-the-right-to-education/280583/" TargetMode="External"/><Relationship Id="rId91" Type="http://schemas.openxmlformats.org/officeDocument/2006/relationships/hyperlink" Target="https://www.usatoday.com/story/news/politics/2017/06/26/supreme-court-reinstates-president-trumps-travel-ban/103134132/" TargetMode="External"/><Relationship Id="rId145" Type="http://schemas.openxmlformats.org/officeDocument/2006/relationships/hyperlink" Target="http://www.vox.com/2016/9/19/12933072/far-right-white-riot-trump-brexit" TargetMode="External"/><Relationship Id="rId166" Type="http://schemas.openxmlformats.org/officeDocument/2006/relationships/hyperlink" Target="http://www.huffingtonpost.com/entry/donald-trump-stephen-colbert-birther_56022a33e4b00310edf92f7a" TargetMode="External"/><Relationship Id="rId187" Type="http://schemas.openxmlformats.org/officeDocument/2006/relationships/hyperlink" Target="http://www.vox.com/policy-and-politics/2016/9/26/13016146/donald-trump-liar-media" TargetMode="External"/><Relationship Id="rId1" Type="http://schemas.openxmlformats.org/officeDocument/2006/relationships/customXml" Target="../customXml/item1.xml"/><Relationship Id="rId212" Type="http://schemas.openxmlformats.org/officeDocument/2006/relationships/hyperlink" Target="http://www.cnn.com/2017/02/01/politics/neil-gorsuch-confirmation-hearings-in-six-weeks-grassley-says/" TargetMode="External"/><Relationship Id="rId233" Type="http://schemas.openxmlformats.org/officeDocument/2006/relationships/hyperlink" Target="http://www.dashannestokes.com/" TargetMode="External"/><Relationship Id="rId254" Type="http://schemas.openxmlformats.org/officeDocument/2006/relationships/hyperlink" Target="https://www.attn.com/stories/18038/house-just-passed-kates-law&#8212;heres-what-means" TargetMode="External"/><Relationship Id="rId28" Type="http://schemas.openxmlformats.org/officeDocument/2006/relationships/hyperlink" Target="http://www.washingtonexaminer.com/how-likely-is-it-that-kates-law-will-land-on-trumps-desk/article/2627480" TargetMode="External"/><Relationship Id="rId49" Type="http://schemas.openxmlformats.org/officeDocument/2006/relationships/hyperlink" Target="http://www.nytimes.com/2010/02/07/business/economy/07view.html" TargetMode="External"/><Relationship Id="rId114" Type="http://schemas.openxmlformats.org/officeDocument/2006/relationships/hyperlink" Target="http://www.orlandosentinel.com/features/education/os-daca-students-trump-20170113-story.html" TargetMode="External"/><Relationship Id="rId275" Type="http://schemas.openxmlformats.org/officeDocument/2006/relationships/hyperlink" Target="https://www.usnews.com/news/stem-solutions/articles/2017-05-25/funding-for-stem-programs-uncertain-in-trump-white-house" TargetMode="External"/><Relationship Id="rId296" Type="http://schemas.openxmlformats.org/officeDocument/2006/relationships/hyperlink" Target="http://www.ntu.org/foundation/detail/tax-complexity-2017" TargetMode="External"/><Relationship Id="rId300" Type="http://schemas.openxmlformats.org/officeDocument/2006/relationships/hyperlink" Target="http://www.acton.org/" TargetMode="External"/><Relationship Id="rId60" Type="http://schemas.openxmlformats.org/officeDocument/2006/relationships/hyperlink" Target="http://www.huffingtonpost.com/entry/trump-democrats-black-lawmakers_us_58dc2a66e4b08194e3b70ea2" TargetMode="External"/><Relationship Id="rId81" Type="http://schemas.openxmlformats.org/officeDocument/2006/relationships/hyperlink" Target="http://thehill.com/homenews/administration/331346-trump-on-gorsuch-every-5-4-decision-is-because-of-me" TargetMode="External"/><Relationship Id="rId135" Type="http://schemas.openxmlformats.org/officeDocument/2006/relationships/hyperlink" Target="https://badgerherald.com/news/2017/02/09/students-immigration-lawyers-discuss-impact-of-travel-ban/" TargetMode="External"/><Relationship Id="rId156" Type="http://schemas.openxmlformats.org/officeDocument/2006/relationships/hyperlink" Target="http://www.nytimes.com/1991/07/14/books/the-down-side-of-the-donald.html" TargetMode="External"/><Relationship Id="rId177" Type="http://schemas.openxmlformats.org/officeDocument/2006/relationships/hyperlink" Target="http://www.nbcnews.com/storyline/2016-election-day/election-polls-nbc-news-analysis-2016-votes-voters-n680466" TargetMode="External"/><Relationship Id="rId198" Type="http://schemas.openxmlformats.org/officeDocument/2006/relationships/hyperlink" Target="http://abcnews.go.com/topics/news/donald-trump.htm" TargetMode="External"/><Relationship Id="rId202" Type="http://schemas.openxmlformats.org/officeDocument/2006/relationships/hyperlink" Target="http://abcnews.go.com/topics/news/somalia.htm" TargetMode="External"/><Relationship Id="rId223" Type="http://schemas.openxmlformats.org/officeDocument/2006/relationships/hyperlink" Target="http://www.gq.com/story/donald-trump-could-use-a-war" TargetMode="External"/><Relationship Id="rId244" Type="http://schemas.openxmlformats.org/officeDocument/2006/relationships/hyperlink" Target="http://www.politico.com/story/2017/05/22/trump-budget-cut-social-programs-238696" TargetMode="External"/><Relationship Id="rId18" Type="http://schemas.openxmlformats.org/officeDocument/2006/relationships/hyperlink" Target="http://www.businessinsider.com/imf-sows-doubts-on-trump-agenda-us-growth-prospects-2017-6" TargetMode="External"/><Relationship Id="rId39" Type="http://schemas.openxmlformats.org/officeDocument/2006/relationships/hyperlink" Target="http://blogs.edweek.org/edweek/campaign-k-12/2017/05/education_trump_russia_FBI_turmoil.html" TargetMode="External"/><Relationship Id="rId265" Type="http://schemas.openxmlformats.org/officeDocument/2006/relationships/hyperlink" Target="https://www.nytimes.com/2017/06/29/business/media/trump-mika-brzezinski-facelift.html" TargetMode="External"/><Relationship Id="rId286" Type="http://schemas.openxmlformats.org/officeDocument/2006/relationships/hyperlink" Target="http://www.politico.com/f/?id=0000015c-aeb9-dfe8-a7dd-fffb8b380003" TargetMode="External"/><Relationship Id="rId50" Type="http://schemas.openxmlformats.org/officeDocument/2006/relationships/hyperlink" Target="http://management.curiouscatblog.net/2013/07/09/stated-versus-revealed-preference/" TargetMode="External"/><Relationship Id="rId104" Type="http://schemas.openxmlformats.org/officeDocument/2006/relationships/hyperlink" Target="http://www.cnbc.com/2017/06/30/how-trump-is-doing-on-keeping-10-key-promises.html" TargetMode="External"/><Relationship Id="rId125" Type="http://schemas.openxmlformats.org/officeDocument/2006/relationships/hyperlink" Target="https://www.nytimes.com/2017/01/28/world/middleeast/trump-middle-east-refugees-ban.html?hp&amp;action=click&amp;pgtype=Homepage&amp;clickSource=story-heading&amp;module=b-lede-package-region&amp;region=top-news&amp;WT.nav=top-news&amp;_r=1" TargetMode="External"/><Relationship Id="rId146" Type="http://schemas.openxmlformats.org/officeDocument/2006/relationships/hyperlink" Target="https://www.washingtonpost.com/news/monkey-cage/wp/2016/08/01/trump-is-the-first-republican-in-modern-times-to-win-the-partys-nomination-on-anti-minority-sentiments/" TargetMode="External"/><Relationship Id="rId167" Type="http://schemas.openxmlformats.org/officeDocument/2006/relationships/hyperlink" Target="http://www.huffingtonpost.com/entry/trump-black-lives-matter-protester_5651ea96e4b0258edb31dd7e" TargetMode="External"/><Relationship Id="rId188" Type="http://schemas.openxmlformats.org/officeDocument/2006/relationships/hyperlink" Target="http://www.nytimes.com/2016/11/09/world/donald-trumps-victory-promises-to-upend-the-international-order.html" TargetMode="External"/><Relationship Id="rId311" Type="http://schemas.openxmlformats.org/officeDocument/2006/relationships/hyperlink" Target="https://twitter.com/ZekeJMiller/status/857287861019824131" TargetMode="External"/><Relationship Id="rId71" Type="http://schemas.openxmlformats.org/officeDocument/2006/relationships/hyperlink" Target="http://www.southerneducation.org/getattachment/43e3f5bb-714f-47c3-85ad-ece27529f99f/No-Time-Lose-Why-America-Needs-an-Education-Amendm.aspx" TargetMode="External"/><Relationship Id="rId92" Type="http://schemas.openxmlformats.org/officeDocument/2006/relationships/hyperlink" Target="https://www.messenger.com/t/504652016325815" TargetMode="External"/><Relationship Id="rId213" Type="http://schemas.openxmlformats.org/officeDocument/2006/relationships/hyperlink" Target="https://www.washingtonpost.com/politics/white-house-trump-congratulates-erdogan-after-disputed-win/2017/04/17/875a3b8c-23d1-11e7-928e-3624539060e8_story.html?utm_term=.b3dcb10efe3f" TargetMode="External"/><Relationship Id="rId234" Type="http://schemas.openxmlformats.org/officeDocument/2006/relationships/hyperlink" Target="http://www.huffingtonpost.com/entry/donald-trump-racist-examples_us_56d47177e4b03260bf777e83" TargetMode="External"/><Relationship Id="rId2" Type="http://schemas.openxmlformats.org/officeDocument/2006/relationships/numbering" Target="numbering.xml"/><Relationship Id="rId29" Type="http://schemas.openxmlformats.org/officeDocument/2006/relationships/hyperlink" Target="https://www.washingtonpost.com/powerpost/tougher-immigration-policies-face-first-major-legislative-test-of-trump-era/2017/06/28/20ea6090-5c3c-11e7-9b7d-14576dc0f39d_story.html?utm_term=.5427f5bb6001" TargetMode="External"/><Relationship Id="rId255" Type="http://schemas.openxmlformats.org/officeDocument/2006/relationships/hyperlink" Target="http://www.breitbart.com/big-government/2017/06/29/gop-kates-law-can-break-democratic-blockade-senate/" TargetMode="External"/><Relationship Id="rId276" Type="http://schemas.openxmlformats.org/officeDocument/2006/relationships/hyperlink" Target="http://www.nytimes.com/2011/10/09/us/politics/gop-anti-federalism-aims-at-education.html" TargetMode="External"/><Relationship Id="rId297" Type="http://schemas.openxmlformats.org/officeDocument/2006/relationships/hyperlink" Target="https://fee.org/" TargetMode="External"/><Relationship Id="rId40" Type="http://schemas.openxmlformats.org/officeDocument/2006/relationships/hyperlink" Target="https://talkingpointsmemo.com/edblog/trumps-base-support-begins-to-erode" TargetMode="External"/><Relationship Id="rId115" Type="http://schemas.openxmlformats.org/officeDocument/2006/relationships/hyperlink" Target="https://www.americanprogress.org/issues/immigration/news/2016/11/18/292550/the-high-cost-of-ending-deferred-action-for-childhood-arrivals/" TargetMode="External"/><Relationship Id="rId136" Type="http://schemas.openxmlformats.org/officeDocument/2006/relationships/hyperlink" Target="https://badgerherald.com/opinion/2017/03/07/dear-ron-johnson-do-your-job-and-stand-up-to-trumps-revised-travel-ban/" TargetMode="External"/><Relationship Id="rId157" Type="http://schemas.openxmlformats.org/officeDocument/2006/relationships/hyperlink" Target="http://www.playboy.com/articles/the-art-of-the-donald" TargetMode="External"/><Relationship Id="rId178" Type="http://schemas.openxmlformats.org/officeDocument/2006/relationships/hyperlink" Target="http://www.vox.com/policy-and-politics/2016/11/9/13574032/exit-polls-white-people-voted-trump-for-president" TargetMode="External"/><Relationship Id="rId301" Type="http://schemas.openxmlformats.org/officeDocument/2006/relationships/hyperlink" Target="https://www.heartland.org/index.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3C11CC-E4AA-40E6-9017-F5FF2CB7E1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148871</Words>
  <Characters>848567</Characters>
  <Application>Microsoft Office Word</Application>
  <DocSecurity>0</DocSecurity>
  <Lines>7071</Lines>
  <Paragraphs>1990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dc:creator>
  <cp:keywords>5.1.1</cp:keywords>
  <dc:description/>
  <cp:lastModifiedBy>Brian Rubaie</cp:lastModifiedBy>
  <cp:revision>3</cp:revision>
  <dcterms:created xsi:type="dcterms:W3CDTF">2017-07-02T00:39:00Z</dcterms:created>
  <dcterms:modified xsi:type="dcterms:W3CDTF">2017-07-02T00:41:00Z</dcterms:modified>
</cp:coreProperties>
</file>