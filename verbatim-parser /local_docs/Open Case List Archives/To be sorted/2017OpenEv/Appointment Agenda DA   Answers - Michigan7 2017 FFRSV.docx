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12D5" w:rsidRDefault="00B603C2" w:rsidP="00B603C2">
      <w:pPr>
        <w:pStyle w:val="Heading1"/>
      </w:pPr>
      <w:r>
        <w:t>Neg</w:t>
      </w:r>
    </w:p>
    <w:p w:rsidR="00E24155" w:rsidRDefault="00E24155" w:rsidP="00DC12D5">
      <w:pPr>
        <w:pStyle w:val="Heading3"/>
      </w:pPr>
      <w:r>
        <w:t xml:space="preserve">1NC </w:t>
      </w:r>
    </w:p>
    <w:p w:rsidR="00E24155" w:rsidRDefault="00E24155" w:rsidP="00E24155">
      <w:pPr>
        <w:pStyle w:val="Heading4"/>
      </w:pPr>
      <w:r>
        <w:t xml:space="preserve">A window of opportunity exists after </w:t>
      </w:r>
      <w:proofErr w:type="spellStart"/>
      <w:r>
        <w:t>Tru</w:t>
      </w:r>
      <w:bookmarkStart w:id="0" w:name="_GoBack"/>
      <w:bookmarkEnd w:id="0"/>
      <w:r>
        <w:t>mpcare</w:t>
      </w:r>
      <w:proofErr w:type="spellEnd"/>
      <w:r>
        <w:t xml:space="preserve"> failure for speeding up confirmations, but the plan will derail it</w:t>
      </w:r>
    </w:p>
    <w:p w:rsidR="00E24155" w:rsidRDefault="00E24155" w:rsidP="00E24155">
      <w:r w:rsidRPr="0079439A">
        <w:t xml:space="preserve">Carl </w:t>
      </w:r>
      <w:r w:rsidRPr="002C0F83">
        <w:rPr>
          <w:rStyle w:val="Style13ptBold"/>
        </w:rPr>
        <w:t>Hulse</w:t>
      </w:r>
      <w:r w:rsidRPr="0079439A">
        <w:t xml:space="preserve">, </w:t>
      </w:r>
      <w:r w:rsidRPr="002C0F83">
        <w:rPr>
          <w:rStyle w:val="Style13ptBold"/>
        </w:rPr>
        <w:t>7-17</w:t>
      </w:r>
      <w:r w:rsidRPr="0079439A">
        <w:t>-2017, "Democrats Perfect Art of Delay While Republicans Fume Over Trump Nominees," New York Times, https://www.nytimes.com/2017/07/17/us/politics/senate-democrats-art-of-delay-trump-nominees.html</w:t>
      </w:r>
    </w:p>
    <w:p w:rsidR="00E24155" w:rsidRDefault="00E24155" w:rsidP="00E24155">
      <w:r>
        <w:t xml:space="preserve">WASHINGTON — </w:t>
      </w:r>
      <w:r w:rsidRPr="00E96C01">
        <w:rPr>
          <w:rStyle w:val="StyleUnderline"/>
        </w:rPr>
        <w:t>When Senate Democrats in 2013 drastically weakened the ability to filibuster presidential nominees, it seemed as if they were creating a glide path for a president whose party controlled the Senate to speed through confirmations.</w:t>
      </w:r>
      <w:r>
        <w:t xml:space="preserve"> But as President Trump and Senate Republicans are learning to their great displeasure, that has not been the case. Instead, a new kind of delaying tactic was born, one meant not to block a particular nominee but to snarl the Senate and limit the number of people who can get confirmation votes</w:t>
      </w:r>
      <w:r w:rsidRPr="00E96C01">
        <w:rPr>
          <w:rStyle w:val="StyleUnderline"/>
        </w:rPr>
        <w:t>. The barrier, as employed by both parties, is at the heart of an escalating fight over the pace of confirmations and the Trump administration’s ability to fill jobs. With the health care debate temporarily postponed, the focus will now shift to the conflict over nominations</w:t>
      </w:r>
      <w:r>
        <w:t xml:space="preserve">. Because of their 2013 change, </w:t>
      </w:r>
      <w:r w:rsidRPr="00E96C01">
        <w:rPr>
          <w:rStyle w:val="StyleUnderline"/>
        </w:rPr>
        <w:t>Democrats cannot indefinitely block nominees since procedural objections can be overcome with a simple majority vote instead of a supermajority of 60</w:t>
      </w:r>
      <w:r>
        <w:t>. But they can prolong the process to an excruciating degree and are doing so in many cases, giving Senate Republicans and the White House fits. Republicans calculate that at the current rate, it will take 11 years and four months to fill all possible Trump administration spots at an average of three and a half days spent considering each nominee. “Not allowing the administration to take over the government is the wrong thing to do,” said Senator Roy Blunt of Missouri, a member of the Republican leadership. “It is unacceptable. It’s outrageous. Something has to change.” Here is what is happening: Democrats are requiring that Republicans check all the procedural boxes on most nominees, even those they intend to eventually support. That requires the Senate majority leader, Mitch McConnell, Republican of Kentucky, to request a formal “cloture” vote to move forward. An “intervening day” is then required to allow the cloture request to “ripen</w:t>
      </w:r>
      <w:r w:rsidRPr="00FC5F39">
        <w:rPr>
          <w:rStyle w:val="StyleUnderline"/>
        </w:rPr>
        <w:t>.” Next is a vote to impose cloture followed by 30 hours of “post-cloture” debate before a final vote. Democrats have refused to shorten the debate time — to “yield back,” in the parlance of the Senate — though in most cases there is little to debate. In the end, many Democrats end up voting for the nominee</w:t>
      </w:r>
      <w:r>
        <w:t xml:space="preserve">, as each of them did last week on a federal appeals court judge from Idaho. “The level of obstruction exhibited by Senate Democrats on these nominees is just breathtaking,” Mr. McConnell said Monday as he castigated Democrats again for forcing “needless procedural votes on nominees they actually support.” Republicans engaged in similar procedural combat after Democrats made the 2013 change, tying up the Senate to slow President Barack Obama’s push to fill judicial vacancies. “We became pretty good at it ourselves,” acknowledged Senator John Cornyn of Texas, the No. 2 Senate Republican. But he and other Republicans say Democrats are employing the tactic to a much greater extent to clog up the Senate and handcuff the Trump administration. Democrats have required cloture votes on 31 of 52 nominees approved so far. To be sure, the Trump administration was slow to begin making nominations for the top jobs. But there are currently almost 50 people ready and awaiting Senate action, including national security officials who face votes this week. More than 200 Obama administration nominees had been confirmed at this point in 2009, according to the White House. Democrats are not denying that they are slowing the process to protest how Senate Republicans have handled the health care bill. It’s also payback for the way Republicans forced through some early nominees without the proper paperwork. “As we’ve made clear to our Republican colleagues, </w:t>
      </w:r>
      <w:r w:rsidRPr="002C0F83">
        <w:rPr>
          <w:rStyle w:val="StyleUnderline"/>
        </w:rPr>
        <w:t>if they continue to insist on ramming through a secret health care bill without any public input or debate, they shouldn’t expect business as usual in the Senate,” said Senator Chuck Schumer of New York, the Democratic leader</w:t>
      </w:r>
      <w:r>
        <w:t xml:space="preserve">. In objecting to </w:t>
      </w:r>
      <w:r w:rsidRPr="002C0F83">
        <w:rPr>
          <w:rStyle w:val="StyleUnderline"/>
        </w:rPr>
        <w:t xml:space="preserve">a request last week to speed up approval of high-level Pentagon nominees, Mr. Schumer said, </w:t>
      </w:r>
      <w:r w:rsidRPr="007C2961">
        <w:rPr>
          <w:rStyle w:val="Emphasis"/>
        </w:rPr>
        <w:t>“Maybe once things change a little bit on health care</w:t>
      </w:r>
      <w:r>
        <w:t xml:space="preserve">, with the consent of my colleagues on this side of the aisle, </w:t>
      </w:r>
      <w:r w:rsidRPr="007C2961">
        <w:rPr>
          <w:rStyle w:val="Emphasis"/>
        </w:rPr>
        <w:t>we can move a lot of things quickly</w:t>
      </w:r>
      <w:r w:rsidRPr="002C0F83">
        <w:rPr>
          <w:rStyle w:val="StyleUnderline"/>
        </w:rPr>
        <w:t>.</w:t>
      </w:r>
      <w:r>
        <w:t>” Democrats blame some of the holdup on self-inflicted wounds by the White House because the administration was slow to put forward names and withdrew others. They also say that Mr. McConnell has the option to keep the Senate in session more days to advance nominees. Before the Senate became a setting for nearly nonstop partisan warfare, senators routinely approved most lower-level nominees by voice vote, rarely insisting on the full slate of procedural steps when the outcome was a given. But those days appear to be gone. Senator Lamar Alexander, Republican of Tennessee, who has sought to streamline the nomination process, said he feared that the blockade would encourage the White House to give up on confirmations and instead leave top posts filled with officials serving in an “acting” capacity without having undergone review by the Senate. “</w:t>
      </w:r>
      <w:r w:rsidRPr="002C0F83">
        <w:rPr>
          <w:rStyle w:val="StyleUnderline"/>
        </w:rPr>
        <w:t>We have never had a situation where several hundred key officials who run the government have not been examined by, and held accountable to, the United States Senate,” he said. “It makes the president more powerful and the Congress less powerful, and it gives the people less say into who the president is appointing, and what they are doing and how they conduct themselves.”</w:t>
      </w:r>
      <w:r>
        <w:t xml:space="preserve"> He said that while </w:t>
      </w:r>
      <w:r w:rsidRPr="002C0F83">
        <w:rPr>
          <w:rStyle w:val="StyleUnderline"/>
        </w:rPr>
        <w:t>it might seem like smart politics for Democrats to stall the nominees of a president they strongly oppose, they were actually “shooting themselves in the foot</w:t>
      </w:r>
      <w:r>
        <w:t>” by giving the White House incentive to bypass the Senate. The clash is the latest development in a nomination process that has become politically poisonous in recent years, scarred by regular filibusters, two “nuclear” explosions altering the rules and a refusal even to consider a Supreme Court nominee. This latest chapter holds the potential for more long-term damage to both the Senate and the government across the board.</w:t>
      </w:r>
    </w:p>
    <w:p w:rsidR="00E24155" w:rsidRPr="00492C8E" w:rsidRDefault="00E24155" w:rsidP="00492C8E">
      <w:pPr>
        <w:pStyle w:val="Heading4"/>
        <w:rPr>
          <w:rStyle w:val="Style13ptBold"/>
          <w:b/>
        </w:rPr>
      </w:pPr>
      <w:r w:rsidRPr="00492C8E">
        <w:rPr>
          <w:rStyle w:val="Style13ptBold"/>
          <w:b/>
        </w:rPr>
        <w:t>[Insert Link]</w:t>
      </w:r>
    </w:p>
    <w:p w:rsidR="00492C8E" w:rsidRDefault="00492C8E" w:rsidP="00492C8E">
      <w:pPr>
        <w:pStyle w:val="Heading4"/>
      </w:pPr>
      <w:r>
        <w:t xml:space="preserve">A lack of appointees eviscerates American cred making nuclear </w:t>
      </w:r>
      <w:proofErr w:type="spellStart"/>
      <w:r>
        <w:t>prolif</w:t>
      </w:r>
      <w:proofErr w:type="spellEnd"/>
      <w:r>
        <w:t xml:space="preserve"> and chemical weapons use inevitable</w:t>
      </w:r>
    </w:p>
    <w:p w:rsidR="00492C8E" w:rsidRPr="008C4EE6" w:rsidRDefault="00492C8E" w:rsidP="00492C8E">
      <w:r w:rsidRPr="00514956">
        <w:rPr>
          <w:rStyle w:val="Style13ptBold"/>
        </w:rPr>
        <w:t>Finer 1/27</w:t>
      </w:r>
      <w:r>
        <w:t xml:space="preserve">/17 – </w:t>
      </w:r>
      <w:r w:rsidRPr="00514956">
        <w:t>Jon Finer was the chief of staff to Secretary of State John Kerry and director of policy planning at the State Department. He also spent four years in the Barack Obama White House, serving as a senior advisor in the offices of the national security advisor and the middle east advisor, as a foreign-policy speechwriter in the office of Vice President Joe Biden, and as a White House fellow in the office of the chief of staff. Before serving in government, Finer was a reporter at the Washington Post, where he covered conflicts in Iraq, Lebanon, Georgia, and Gaza.</w:t>
      </w:r>
    </w:p>
    <w:p w:rsidR="00492C8E" w:rsidRPr="008C4EE6" w:rsidRDefault="00492C8E" w:rsidP="00492C8E">
      <w:r>
        <w:t>Joe, “</w:t>
      </w:r>
      <w:r w:rsidRPr="008C4EE6">
        <w:t>Trump Is Already Damaging the Ability of the State Department to Function</w:t>
      </w:r>
      <w:r>
        <w:t>,”</w:t>
      </w:r>
      <w:r w:rsidRPr="00514956">
        <w:t xml:space="preserve"> JANUARY 27, 2017</w:t>
      </w:r>
      <w:r>
        <w:t xml:space="preserve">, Foreign Policy, </w:t>
      </w:r>
      <w:r w:rsidRPr="00514956">
        <w:t>http://foreignpolicy.com/2017/01/27/trump-is-already-mismanaging-the-state-department/</w:t>
      </w:r>
    </w:p>
    <w:p w:rsidR="00492C8E" w:rsidRPr="00514956" w:rsidRDefault="00492C8E" w:rsidP="00492C8E">
      <w:pPr>
        <w:rPr>
          <w:rStyle w:val="Emphasis"/>
          <w:b w:val="0"/>
          <w:iCs w:val="0"/>
          <w:sz w:val="16"/>
          <w:u w:val="none"/>
        </w:rPr>
      </w:pPr>
      <w:r w:rsidRPr="00514956">
        <w:rPr>
          <w:sz w:val="16"/>
        </w:rPr>
        <w:t xml:space="preserve">Elections have consequences and among them is the fact that the new administration gets to select its own team to implement its own policies. As a State Department political appointee in the Barack Obama administration, I was under no illusion after the election that I would be asked to stick around or, painful as it may be, that the policy initiatives that my colleagues and I had championed were likely to persist. But what is happening these days at the State Department — where </w:t>
      </w:r>
      <w:r w:rsidRPr="0065505D">
        <w:rPr>
          <w:rStyle w:val="StyleUnderline"/>
        </w:rPr>
        <w:t>a slew of senior career diplomats and management professionals have been given the non-choice between resigning effective Friday and being summarily relieved of their duties and where several others have retired voluntarily — is different and could be damaging</w:t>
      </w:r>
      <w:r w:rsidRPr="00514956">
        <w:rPr>
          <w:sz w:val="16"/>
        </w:rPr>
        <w:t xml:space="preserve">. These are not, for the most part, people who have any role in implementing signature Obama administration policies on which </w:t>
      </w:r>
      <w:r w:rsidRPr="0065505D">
        <w:rPr>
          <w:rStyle w:val="StyleUnderline"/>
        </w:rPr>
        <w:t>the new team has signaled a different direction, like the Iran nuclear deal, fighting climate change, addressing women’s issues globally, or managing the conflict between the Israelis and Palestinians.</w:t>
      </w:r>
      <w:r>
        <w:rPr>
          <w:rStyle w:val="StyleUnderline"/>
        </w:rPr>
        <w:t xml:space="preserve"> </w:t>
      </w:r>
      <w:r w:rsidRPr="00514956">
        <w:rPr>
          <w:sz w:val="16"/>
        </w:rPr>
        <w:t xml:space="preserve">Rather, many of the officials set to depart in the coming days are responsible for bread-and-butter diplomatic and bureaucratic work that benefits all Americans and should be beyond the reach of politics. They oversaw the production of 19 million U.S. passports last year, the second highest annual total in American history. They helped return some 300 children abducted abroad to their rightful American parents. They helped return some 300 children abducted abroad to their rightful American parents. They are responsible for arranging visas for foreign nationals who come to the United States to do business or spend tourism dollars. They oversee security for more than 275 diplomatic posts overseas. They executed Obama’s decision to close Russian diplomatic facilities in response to interference in our election. They make good on our commitment to transparency by processing an unprecedented volume of document requests under the Freedom of Information Act (FOIA). And they arrange for the evacuation of American citizens amid, for example, medical emergencies or burgeoning foreign crises. </w:t>
      </w:r>
      <w:r w:rsidRPr="003D6985">
        <w:rPr>
          <w:rStyle w:val="StyleUnderline"/>
        </w:rPr>
        <w:t>What is most troubling about these personnel decisions is not that the new administration wants to select its own people for these roles.</w:t>
      </w:r>
      <w:r w:rsidRPr="00514956">
        <w:rPr>
          <w:sz w:val="16"/>
        </w:rPr>
        <w:t xml:space="preserve"> Like it or not, that is to be expected — although it is worth noting that when the Obama administration came in, Secretary of State Hillary Clinton replaced few, if any, of the most senior George W. Bush-era officials from the department’s management operation. </w:t>
      </w:r>
      <w:r w:rsidRPr="003D6985">
        <w:rPr>
          <w:rStyle w:val="StyleUnderline"/>
        </w:rPr>
        <w:t>What is most troubling is that these officials are being shown the door before successors are even named, let alone confirmed, and before a new secretary of state or deputy secretary is in place, leaving a gaping hole at the top of the institution during what is already a historically turbulent transition.</w:t>
      </w:r>
      <w:r>
        <w:rPr>
          <w:rStyle w:val="StyleUnderline"/>
        </w:rPr>
        <w:t xml:space="preserve"> </w:t>
      </w:r>
      <w:r w:rsidRPr="00514956">
        <w:rPr>
          <w:sz w:val="16"/>
        </w:rPr>
        <w:t>The catalog of unfilled senior positions includes a veritable who’s who of the department’s senior management officials: the undersecretary of state for management, the assistant secretary of state for diplomatic security (who retired, as long planned, on the last day of the Obama administration), the assistant secretary of state for consular affairs, the assistant secretary of state for administration, and the chief FOIA officer, and the director of the Office of Foreign Missions. Those positions alone represent more than 100 years of combined experience. Other decisions will compound the impacts of their absence: The Donald Trump administration wants to eliminate entirely the position of deputy secretary of state for management and resources, who could have helped cover the absence of other senior officials, and the White House still hasn’t put a name forward for deputy secretary of state, the department’s No. 2 official, who will take on an even greater management role in the new structure. Meanwhile, on the policy side</w:t>
      </w:r>
      <w:r w:rsidRPr="000B3496">
        <w:rPr>
          <w:rStyle w:val="StyleUnderline"/>
        </w:rPr>
        <w:t>, the career officer serving as acting undersecretary of state for arms control and international security — the department’s most senior official dealing with, among other things</w:t>
      </w:r>
      <w:r w:rsidRPr="00130C0D">
        <w:rPr>
          <w:rStyle w:val="Emphasis"/>
        </w:rPr>
        <w:t>, nuclear nonproliferation, chemical weapons, and the monitoring of arms control treaties</w:t>
      </w:r>
      <w:r w:rsidRPr="000B3496">
        <w:rPr>
          <w:rStyle w:val="StyleUnderline"/>
        </w:rPr>
        <w:t xml:space="preserve"> — was </w:t>
      </w:r>
      <w:proofErr w:type="spellStart"/>
      <w:r w:rsidRPr="000B3496">
        <w:rPr>
          <w:rStyle w:val="StyleUnderline"/>
        </w:rPr>
        <w:t>en</w:t>
      </w:r>
      <w:proofErr w:type="spellEnd"/>
      <w:r w:rsidRPr="000B3496">
        <w:rPr>
          <w:rStyle w:val="StyleUnderline"/>
        </w:rPr>
        <w:t xml:space="preserve"> route to meetings in Europe when he was directed to return home to resign by Friday. The assistant secretary for conflict stabilization operations received a similar directive.</w:t>
      </w:r>
      <w:r>
        <w:rPr>
          <w:rStyle w:val="StyleUnderline"/>
        </w:rPr>
        <w:t xml:space="preserve"> </w:t>
      </w:r>
      <w:r w:rsidRPr="00514956">
        <w:rPr>
          <w:sz w:val="16"/>
        </w:rPr>
        <w:t xml:space="preserve">If these vacancies seem unsettling, you’ll need to get used to it. </w:t>
      </w:r>
      <w:r w:rsidRPr="000B3496">
        <w:rPr>
          <w:rStyle w:val="StyleUnderline"/>
        </w:rPr>
        <w:t xml:space="preserve">Between the extensive vetting required of senior appointees and a constipated Senate confirmation process, it will almost certainly be many months before these top positions get filled, </w:t>
      </w:r>
      <w:r w:rsidRPr="000B3496">
        <w:rPr>
          <w:rStyle w:val="Emphasis"/>
        </w:rPr>
        <w:t>leaving a vacuum that will impair the department’s ability to manage U.S. foreign relations, operate overseas</w:t>
      </w:r>
      <w:r w:rsidRPr="000B3496">
        <w:rPr>
          <w:rStyle w:val="StyleUnderline"/>
        </w:rPr>
        <w:t>, and serve the interests of the many millions of Americans who live or travel abroad.</w:t>
      </w:r>
      <w:r>
        <w:rPr>
          <w:rStyle w:val="StyleUnderline"/>
        </w:rPr>
        <w:t xml:space="preserve"> </w:t>
      </w:r>
      <w:r w:rsidRPr="00514956">
        <w:rPr>
          <w:sz w:val="16"/>
        </w:rPr>
        <w:t xml:space="preserve">To some extent, this self-inflicted wound can be chalked up to a campaign apparatus still pivoting from a surprising election victory to the imperatives of governance. For months leading up to the election, senior State Department officials prepared memorandums in anticipation of meeting their successors — a good faith attempt to facilitate as seamless a handoff as possible. But the “landing team” sent to facilitate the transition was constantly in flux, and very few — if any — of us, including Secretary of State John Kerry, ever met the people who would replace us, and most didn’t know the names of our successors by the time we were out the door. Intentional or otherwise, the message that the Trump administration is sending through these early personnel moves is not just that the new team is still getting its act together or wants a break from the past, both of which are understandable, but something potentially more pernicious. </w:t>
      </w:r>
      <w:r w:rsidRPr="00E2665F">
        <w:rPr>
          <w:rStyle w:val="StyleUnderline"/>
        </w:rPr>
        <w:t xml:space="preserve">Career officials are concerned that it reflects a fundamental disregard for the essential role of diplomacy. Career officials are concerned that </w:t>
      </w:r>
      <w:r w:rsidRPr="00FD1FF4">
        <w:rPr>
          <w:rStyle w:val="Emphasis"/>
        </w:rPr>
        <w:t>it reflects a fundamental disregard for the essential role of diplomacy among our foreign-policy tools</w:t>
      </w:r>
      <w:r w:rsidRPr="00E2665F">
        <w:rPr>
          <w:rStyle w:val="StyleUnderline"/>
        </w:rPr>
        <w:t>, by an administration that has shown an early fetish for all things economic and military.</w:t>
      </w:r>
      <w:r w:rsidRPr="00514956">
        <w:rPr>
          <w:sz w:val="16"/>
        </w:rPr>
        <w:t xml:space="preserve"> More troubling would be if the administration is subjecting the State Department to a subtler version of the freeze imposed on agencies like the Environmental Protection Agency, intending to hamstring an institution whose rank and file are not fully trusted. Whatever the motivation, if it is not quickly rectified, breaking faith with the State Department’s career cadre will go down as a major management mistake. As someone who benefited enormously and constantly from the wisdom, counsel, and camaraderie of my foreign and civil service colleagues during four years in Foggy Bottom, I can attest that they are, above all, expert, professional, and patriotic. It is in their DNA to put aside personal politics and serve the mission, so long as it is reasonable and clearly defined. They have saved generations of political appointees from mishaps large and small and ably manage most of our foreign relations (after all, out of more than 70,000 State Department employees, political employees number less than 300). Even the savviest outsiders simply cannot replicate their institutional knowledge, particularly about the unglamorous but essential arcana of how the department actually works. </w:t>
      </w:r>
      <w:r w:rsidRPr="00FD1FF4">
        <w:rPr>
          <w:rStyle w:val="StyleUnderline"/>
        </w:rPr>
        <w:t>The department will certainly survive these early purges, as the American Foreign Service Association, the career diplomats’ union, put it: “Have no doubt that the next generation of leaders is eager to step up and serve</w:t>
      </w:r>
      <w:r w:rsidRPr="00514956">
        <w:rPr>
          <w:sz w:val="16"/>
        </w:rPr>
        <w:t>.” But for now, the state of mind among many department officials I’ve been in touch with since I departed last week has been one of confusion, with the ouster of mentors and managers and the arrival of new people whose eventual roles have not yet been clarified or explained</w:t>
      </w:r>
      <w:r w:rsidRPr="008C4EE6">
        <w:rPr>
          <w:rStyle w:val="StyleUnderline"/>
        </w:rPr>
        <w:t>. Some of those who arrived since Inauguration Day have already indicated that they may not be staying. A new secretary of state and front office team will help, but they would be wise to send a strong, immediate signal that the career workforce will be respected, retained, and empowered. Otherwise, I fear that the departures reported this week might be only the beginning, and that is an outcome that no one, regardless of our views of the Trump administration, should want.</w:t>
      </w:r>
    </w:p>
    <w:p w:rsidR="00E24155" w:rsidRDefault="00E24155" w:rsidP="00E24155">
      <w:pPr>
        <w:pStyle w:val="Heading3"/>
      </w:pPr>
      <w:r>
        <w:t>UQ – PC High</w:t>
      </w:r>
    </w:p>
    <w:p w:rsidR="00E24155" w:rsidRDefault="00E24155" w:rsidP="00E24155">
      <w:pPr>
        <w:pStyle w:val="Heading4"/>
      </w:pPr>
      <w:r>
        <w:t xml:space="preserve">Trump has PC to get appointments done now, </w:t>
      </w:r>
      <w:proofErr w:type="spellStart"/>
      <w:r>
        <w:t>aff</w:t>
      </w:r>
      <w:proofErr w:type="spellEnd"/>
      <w:r>
        <w:t xml:space="preserve"> thumpers are media exaggerations </w:t>
      </w:r>
    </w:p>
    <w:p w:rsidR="00E24155" w:rsidRDefault="00E24155" w:rsidP="00E24155">
      <w:r w:rsidRPr="00B7255F">
        <w:t xml:space="preserve">Conrad </w:t>
      </w:r>
      <w:r w:rsidRPr="00E24155">
        <w:rPr>
          <w:rStyle w:val="Style13ptBold"/>
        </w:rPr>
        <w:t>Black, 7-18-</w:t>
      </w:r>
      <w:r w:rsidRPr="00B7255F">
        <w:t xml:space="preserve">2017, </w:t>
      </w:r>
      <w:r>
        <w:t xml:space="preserve">Founder of the National Post, </w:t>
      </w:r>
      <w:r w:rsidRPr="00B7255F">
        <w:t>"Trump Is Winning More Than Ever," National Review, http://www.nationalreview.com/article/449595/donald-trump-beating-democrats-winning-over-gop</w:t>
      </w:r>
    </w:p>
    <w:p w:rsidR="00E24155" w:rsidRDefault="00E24155" w:rsidP="00E24155">
      <w:r w:rsidRPr="00B7255F">
        <w:rPr>
          <w:rStyle w:val="StyleUnderline"/>
        </w:rPr>
        <w:t>The GOP congressional leadership will get on board</w:t>
      </w:r>
      <w:r>
        <w:t xml:space="preserve">. Catching up on American affairs after nearly three weeks overseas has been a challenging cultural experience. In Europe, including the United Kingdom, coverage of American political affairs lurches between belligerent ignorance and Late Communist International malice, and Fox News is displaced by the vastly less insightful Sky News, as they are geographic divisions of the same company. Europeans generally make a distinction between the great and powerful nation of America and the caricature of somewhat unworldly people that they stereotype as Americans, from generations of rather wide-eyed American tourists and GIs through more tailored and sonorous, but </w:t>
      </w:r>
      <w:proofErr w:type="spellStart"/>
      <w:r>
        <w:t>uncontinentally</w:t>
      </w:r>
      <w:proofErr w:type="spellEnd"/>
      <w:r>
        <w:t xml:space="preserve"> purposeful, </w:t>
      </w:r>
      <w:r w:rsidRPr="00B7255F">
        <w:rPr>
          <w:rStyle w:val="StyleUnderline"/>
        </w:rPr>
        <w:t>American business people and academics of more recent times. Because the president of the United States is the chief of state and head of government</w:t>
      </w:r>
      <w:r>
        <w:t xml:space="preserve"> — in Franklin D. Roosevelt’s phrase, “the head of the American people” — there is a natural tendency, accentuated by timeless Euro-pretension, to impute to the country the shortcomings of the leader, but not to credit the American public with the qualities of its most sophisticated leaders. FDR and John F. Kennedy were admired as the suave and sophisticated and cultured men they were, and in Roosevelt’s time Europe, having laid the leaden eggs of Communism and Nazism on the world, was so desperate that it was prepared to embrace a corn-</w:t>
      </w:r>
      <w:proofErr w:type="spellStart"/>
      <w:r>
        <w:t>cobbing</w:t>
      </w:r>
      <w:proofErr w:type="spellEnd"/>
      <w:r>
        <w:t xml:space="preserve"> American private as a liberating Adonis. Presidents Truman, Eisenhower, Ford, Reagan, and Bush Sr. were seen more or less fairly for their good qualities as well as their limitations. Richard Nixon’s intelligence and Bill Clinton’s facile adeptness were admitted, though their shortcomings were somewhat exaggerated. Jimmy Carter and Lyndon Johnson never really registered, George W. Bush was not respected, and Barack Obama, abroad as at home, was greeted with excitement that soured over the years into disappointment. None of it has prepared anyone in Europe or Britain to understand the current president and </w:t>
      </w:r>
      <w:r w:rsidRPr="00B7255F">
        <w:rPr>
          <w:rStyle w:val="StyleUnderline"/>
        </w:rPr>
        <w:t>I return to find the United States public discourse reduced to the most unfathomable absurdity in my 60 years as a diligent auditor of it. (Fortunately, of course, it doesn’t matter what the Europeans think of the U.S.; it’s just the context from which I have emerged in the past few days.)</w:t>
      </w:r>
      <w:r>
        <w:t xml:space="preserve"> As the vagaries of intercontinental travel with connecting flights unfolded with rather more than their usual inconvenience, I was struck sharply by the screaming televised horror of the terrible tandem of Virginia’s U.S. senators. Senator Mark Warner struck first, distracting the viewer from his stumbling inarticulation with a dazzling display of large white Chiclet teeth. He declared that the Steele Dossier — lest we forget, the document about the Golden Shower of urinating prostitutes the president had allegedly choreographed in a Moscow hotel bed once occupied by the Obamas; the beginning of “fake news”; this splendid founding mission statement of the never </w:t>
      </w:r>
      <w:proofErr w:type="spellStart"/>
      <w:r>
        <w:t>Trumpers</w:t>
      </w:r>
      <w:proofErr w:type="spellEnd"/>
      <w:r>
        <w:t xml:space="preserve"> — had come from a “source the British, an ally, took seriously.” As I was recovering my mental equilibrium and faith in checks and balances (as a political concept and not a banking expression), a haymaker came in from the other and equally obtuse Virginia senator, Tim Kaine, the most forgettable candidate for national office in recent years. Donald Trump Jr., by meeting a Russian lawyer represented to him as having information that emanated from the Russian government and was damaging to the Clinton-Kaine campaign, may have committed “treason.” Dare we imagine this man as vice president? I sat down in the airport-lounge chair, grateful to have been spared the secret weapon, the pièce de résistance, of the Democratic-loser/jackal-media alliance, the puffy-faced allegory of the otherwise inexpressible stupidity of his Hollywood constituents, Congressman Adam Schiff. My brief sigh of thanksgiving was premature; the </w:t>
      </w:r>
      <w:proofErr w:type="spellStart"/>
      <w:r>
        <w:t>swingeing</w:t>
      </w:r>
      <w:proofErr w:type="spellEnd"/>
      <w:r>
        <w:t xml:space="preserve"> stroke of the scythe of official idiocy was inexorable. We are all as we are and not really responsible for our physical features, and the problem with Adam Schiff is what he says, not how he looks. But as he swung from side to side to address the unusually wide range of the battery of cameras, and torqued up to maximum righteous claptrap (an exhilaratingly swift levitation), it put me in mind of Kafka’s description (in his novel America, after all) of “words rolling furiously over [a] bulging lower lip, a loose heavy piece of flesh which was easily agitated.” Terrible, unspeakable, and indeed, to stick with Kafka, “nameless” crimes had probably occurred, though Congressman Schiff could not detail them because of the confidentiality requirements of the House Intelligence Committee (as if there were the slightest chance that that, or any, committee had produced an illegality as serious as a $20 parking ticket). At least Warner had said the Senate Intelligence Committee, where he is the ranking Democrat, had been too distracted arranging the appearances of former FBI director James </w:t>
      </w:r>
      <w:proofErr w:type="spellStart"/>
      <w:r>
        <w:t>Comey</w:t>
      </w:r>
      <w:proofErr w:type="spellEnd"/>
      <w:r>
        <w:t xml:space="preserve"> and Attorney General Jeff Sessions, which required almost two days, to adduce any evidence beyond the allegations of the Golden Shower. I sank resignedly into my airport chair, trying to grasp the implications that the Democratic party and the U.S. Congress had been reduced to such an oceanic depth of political and media imbecility. These, after all, are the facts: </w:t>
      </w:r>
      <w:r w:rsidRPr="00B7255F">
        <w:rPr>
          <w:rStyle w:val="StyleUnderline"/>
        </w:rPr>
        <w:t>The Democrats are still trying to pretend that they did not lose the election</w:t>
      </w:r>
      <w:r>
        <w:t xml:space="preserve">. They started with Trump-Kremlin collusion and are clinging to the threads of the corpse of this false concept that come from stupid but irrelevant events such as Trump’s son, son-in-law, and then–campaign manager responding to a suggestion that they meet with a Russian official source of damaging information about Hillary Clinton. Their brains must have temporarily turned to mush to have gone to such a meeting without being accompanied by counsel and without putting a legal caution in young Trump’s e-mail to the convener, and in failing subsequently to volunteer that the meeting had occurred. They should have seen that it was more likely a set-up by a successor of the old Russian “crown prosecutor” (an office that has not existed in that country for almost exactly a century), but it is nonsense — nothing was said and nothing happened – so it’s the biggest, least flavorful nothing-burger yet. </w:t>
      </w:r>
      <w:r w:rsidRPr="00B7255F">
        <w:rPr>
          <w:rStyle w:val="StyleUnderline"/>
        </w:rPr>
        <w:t>Donald Trump has the strength and weakness of a successful revolutionary; he took the Republican nomination by popular vote from the outside and took over the leadership of a party and headship of a government that are largely hostile to him. The administration is still infested with Democrats,</w:t>
      </w:r>
      <w:r>
        <w:t xml:space="preserve"> though the </w:t>
      </w:r>
      <w:proofErr w:type="spellStart"/>
      <w:r>
        <w:t>diluvian</w:t>
      </w:r>
      <w:proofErr w:type="spellEnd"/>
      <w:r>
        <w:t xml:space="preserve"> leakage seems to have been partially stanched by repeated threats of prosecution. The Republican leaders in the Congress don’t like Trump and he is fairly contemptuous of them, as part of the rotten system he assaulted, and they are losers to boot. But now they know they have to do something, hold their noses and deliver, or they go, at least as majorities, and the ineffable commander-in-chief drives on, like a New York developer dealing with new city councilors. When the </w:t>
      </w:r>
      <w:proofErr w:type="spellStart"/>
      <w:r>
        <w:t>Comey</w:t>
      </w:r>
      <w:proofErr w:type="spellEnd"/>
      <w:r>
        <w:t xml:space="preserve"> uproar occurred, Speaker Paul Ryan would “not prejudge” whether the president was guilty of something. He couldn’t get his health-care bill out of the House without the president, and this was the best he could do. When the Russian meeting came to light, even Representative Trey </w:t>
      </w:r>
      <w:proofErr w:type="spellStart"/>
      <w:r>
        <w:t>Gowdy</w:t>
      </w:r>
      <w:proofErr w:type="spellEnd"/>
      <w:r>
        <w:t xml:space="preserve">, a fairly impressive partisan at times, left “matters of criminality to Bob Mueller.” Truly, such a feckless lot of sheep deserves to be rescued from the wrath of the voters only when one considers the possible primacy at the Capitol of Schumer, Pelosi, Schiff, Warner, and Kaine, at which point all sensibilities and grievances are soothed by a </w:t>
      </w:r>
      <w:proofErr w:type="spellStart"/>
      <w:r>
        <w:t>balm</w:t>
      </w:r>
      <w:proofErr w:type="spellEnd"/>
      <w:r>
        <w:t xml:space="preserve"> of Gilead, in this case a cold terror of what the Democrats could do if they had more than the little power to obstruct and defame that they are now wielding. Unless they have taken complete leave of their senses, the congressional Republicans will finally repeal Obamacare, resign themselves to working with the president, and build steadily through the spring on the heavy waiting agenda. Economic growth has begun in anticipation of the tax changes that are promised. And the country supports the repulse of the eco-extremists who were going to save the planet at Paris by graciously imposing poverty on America for the benefit of foreign workers. Illegal immigration, unsustainably high foreign-energy imports, enthroned political correctness, the tyranny of the teachers’ and other public-service unions, the 25-year failure of policy toward North Korea, and the appeasement of the nation’s enemies are all ending. </w:t>
      </w:r>
      <w:r w:rsidRPr="00B7255F">
        <w:rPr>
          <w:rStyle w:val="StyleUnderline"/>
        </w:rPr>
        <w:t>The jackal media, who after the departure from Washington of the Bushes, Clintons, and Obamas are the most visible breakers on “the [great American swamp] white with foam,” will not be able to restrain the flow of public support to the administration after the congressional Republicans puzzle out that pouting in silence while holding their noses and smiling is better than continued gridlock and death at the polls</w:t>
      </w:r>
      <w:r>
        <w:t>. Senator McConnell, who was going to “drop [candidate Trump] like a hot rock” 18 months ago, and who is not only the husband of a cabinet secretary but probably the shrewdest Senate leader (except perhaps for Bob Dole) since Lyndon Johnson, will lead his fellow Republican legislators forward by the light of the grace of conversion (to the virtues of incumbency). Mueller and his selected Democratic inquisitors can do as they will; collusion and obstruction are dead pigeons, and this ludicrous farce will only be a memory when the legislators return after Labor Day.</w:t>
      </w:r>
    </w:p>
    <w:p w:rsidR="00E24155" w:rsidRPr="00E24155" w:rsidRDefault="00E24155" w:rsidP="00E24155"/>
    <w:p w:rsidR="00492C8E" w:rsidRPr="00C11AD8" w:rsidRDefault="00492C8E" w:rsidP="00492C8E">
      <w:pPr>
        <w:pStyle w:val="Heading3"/>
      </w:pPr>
      <w:r w:rsidRPr="00C11AD8">
        <w:t>UQ – FBI Director Appointment</w:t>
      </w:r>
    </w:p>
    <w:p w:rsidR="00492C8E" w:rsidRPr="00C11AD8" w:rsidRDefault="00492C8E" w:rsidP="00492C8E">
      <w:pPr>
        <w:pStyle w:val="Heading4"/>
      </w:pPr>
      <w:r w:rsidRPr="00C11AD8">
        <w:t xml:space="preserve">FBI Director Appointment will pass now. </w:t>
      </w:r>
    </w:p>
    <w:p w:rsidR="00492C8E" w:rsidRPr="00C11AD8" w:rsidRDefault="00492C8E" w:rsidP="00492C8E">
      <w:r w:rsidRPr="00C11AD8">
        <w:rPr>
          <w:rStyle w:val="Style13ptBold"/>
        </w:rPr>
        <w:t>Kim ’7/17</w:t>
      </w:r>
      <w:r w:rsidRPr="00C11AD8">
        <w:t xml:space="preserve"> </w:t>
      </w:r>
      <w:r w:rsidRPr="00C11AD8">
        <w:rPr>
          <w:sz w:val="16"/>
          <w:szCs w:val="16"/>
        </w:rPr>
        <w:t xml:space="preserve">(Seung Min; MA in Journalism from American University, BS in Political Science and Journalism from the University of Iowa; 7/17/17, Politico, “McConnell plans vote for FBI nominee Wray before August recess,” </w:t>
      </w:r>
      <w:hyperlink r:id="rId6" w:history="1">
        <w:r w:rsidRPr="00C11AD8">
          <w:rPr>
            <w:rStyle w:val="Hyperlink"/>
            <w:sz w:val="16"/>
            <w:szCs w:val="16"/>
          </w:rPr>
          <w:t>http://www.politico.com/story/2017/07/17/mcconnell-plans-wray-vote-before-recess-240650</w:t>
        </w:r>
      </w:hyperlink>
      <w:r w:rsidRPr="00C11AD8">
        <w:rPr>
          <w:sz w:val="16"/>
          <w:szCs w:val="16"/>
        </w:rPr>
        <w:t>, DOA: 7/18/17)</w:t>
      </w:r>
    </w:p>
    <w:p w:rsidR="00492C8E" w:rsidRPr="00C11AD8" w:rsidRDefault="00492C8E" w:rsidP="00492C8E">
      <w:pPr>
        <w:rPr>
          <w:sz w:val="16"/>
        </w:rPr>
      </w:pPr>
      <w:r w:rsidRPr="00C11AD8">
        <w:rPr>
          <w:rStyle w:val="StyleUnderline"/>
        </w:rPr>
        <w:t>Senate Majority Leader Mitch McConnell plans to install Christopher Wray to lead the FBI before senators leave</w:t>
      </w:r>
      <w:r w:rsidRPr="00C11AD8">
        <w:rPr>
          <w:sz w:val="16"/>
        </w:rPr>
        <w:t xml:space="preserve"> Washington </w:t>
      </w:r>
      <w:r w:rsidRPr="00C11AD8">
        <w:rPr>
          <w:rStyle w:val="StyleUnderline"/>
        </w:rPr>
        <w:t xml:space="preserve">for the </w:t>
      </w:r>
      <w:r w:rsidRPr="00C11AD8">
        <w:rPr>
          <w:rStyle w:val="Emphasis"/>
        </w:rPr>
        <w:t>August recess</w:t>
      </w:r>
      <w:r w:rsidRPr="00C11AD8">
        <w:rPr>
          <w:sz w:val="16"/>
        </w:rPr>
        <w:t xml:space="preserve">, a spokesman for the Kentucky Republican said Monday. </w:t>
      </w:r>
      <w:r w:rsidRPr="00C11AD8">
        <w:rPr>
          <w:rStyle w:val="StyleUnderline"/>
        </w:rPr>
        <w:t>Wray</w:t>
      </w:r>
      <w:r w:rsidRPr="00C11AD8">
        <w:rPr>
          <w:sz w:val="16"/>
        </w:rPr>
        <w:t xml:space="preserve">, </w:t>
      </w:r>
      <w:r w:rsidRPr="00C11AD8">
        <w:rPr>
          <w:rStyle w:val="StyleUnderline"/>
        </w:rPr>
        <w:t xml:space="preserve">who has been nominated to replace </w:t>
      </w:r>
      <w:r w:rsidRPr="00C11AD8">
        <w:rPr>
          <w:sz w:val="16"/>
        </w:rPr>
        <w:t xml:space="preserve">the fired James </w:t>
      </w:r>
      <w:proofErr w:type="spellStart"/>
      <w:r w:rsidRPr="00C11AD8">
        <w:rPr>
          <w:rStyle w:val="StyleUnderline"/>
        </w:rPr>
        <w:t>Comey</w:t>
      </w:r>
      <w:proofErr w:type="spellEnd"/>
      <w:r w:rsidRPr="00C11AD8">
        <w:rPr>
          <w:sz w:val="16"/>
        </w:rPr>
        <w:t xml:space="preserve">, </w:t>
      </w:r>
      <w:r w:rsidRPr="00C11AD8">
        <w:rPr>
          <w:rStyle w:val="Emphasis"/>
        </w:rPr>
        <w:t>breezed through his confirmation hearing</w:t>
      </w:r>
      <w:r w:rsidRPr="00C11AD8">
        <w:rPr>
          <w:sz w:val="16"/>
        </w:rPr>
        <w:t xml:space="preserve"> before the Senate Judiciary Committee last week, </w:t>
      </w:r>
      <w:r w:rsidRPr="00C11AD8">
        <w:rPr>
          <w:rStyle w:val="StyleUnderline"/>
        </w:rPr>
        <w:t xml:space="preserve">and has since </w:t>
      </w:r>
      <w:r w:rsidRPr="00C11AD8">
        <w:rPr>
          <w:rStyle w:val="Emphasis"/>
        </w:rPr>
        <w:t>picked up support</w:t>
      </w:r>
      <w:r w:rsidRPr="00C11AD8">
        <w:rPr>
          <w:rStyle w:val="StyleUnderline"/>
        </w:rPr>
        <w:t xml:space="preserve"> from several key Democratic senators</w:t>
      </w:r>
      <w:r w:rsidRPr="00C11AD8">
        <w:rPr>
          <w:sz w:val="16"/>
        </w:rPr>
        <w:t xml:space="preserve">. </w:t>
      </w:r>
      <w:r w:rsidRPr="00C11AD8">
        <w:rPr>
          <w:rStyle w:val="StyleUnderline"/>
        </w:rPr>
        <w:t>Republicans</w:t>
      </w:r>
      <w:r w:rsidRPr="00C11AD8">
        <w:rPr>
          <w:sz w:val="16"/>
        </w:rPr>
        <w:t xml:space="preserve"> don’t need Democrats to confirm Wray, but they do </w:t>
      </w:r>
      <w:r w:rsidRPr="00C11AD8">
        <w:rPr>
          <w:rStyle w:val="StyleUnderline"/>
        </w:rPr>
        <w:t>need their cooperation to hold a speedy vote</w:t>
      </w:r>
      <w:r w:rsidRPr="00C11AD8">
        <w:rPr>
          <w:sz w:val="16"/>
        </w:rPr>
        <w:t xml:space="preserve">, and </w:t>
      </w:r>
      <w:r w:rsidRPr="00C11AD8">
        <w:rPr>
          <w:rStyle w:val="StyleUnderline"/>
        </w:rPr>
        <w:t xml:space="preserve">Democrats have recently been </w:t>
      </w:r>
      <w:r w:rsidRPr="00C11AD8">
        <w:rPr>
          <w:rStyle w:val="Emphasis"/>
        </w:rPr>
        <w:t>dragging out consideration</w:t>
      </w:r>
      <w:r w:rsidRPr="00C11AD8">
        <w:rPr>
          <w:rStyle w:val="StyleUnderline"/>
        </w:rPr>
        <w:t xml:space="preserve"> of even</w:t>
      </w:r>
      <w:r w:rsidRPr="00C11AD8">
        <w:rPr>
          <w:sz w:val="16"/>
        </w:rPr>
        <w:t xml:space="preserve"> </w:t>
      </w:r>
      <w:r w:rsidRPr="00C11AD8">
        <w:rPr>
          <w:rStyle w:val="StyleUnderline"/>
        </w:rPr>
        <w:t>noncontroversial nominees</w:t>
      </w:r>
      <w:r w:rsidRPr="00C11AD8">
        <w:rPr>
          <w:sz w:val="16"/>
        </w:rPr>
        <w:t xml:space="preserve">. “We intend to confirm Christopher Wray before the August state work period,” McConnell spokesman David Popp said. “Even though Senate </w:t>
      </w:r>
      <w:r w:rsidRPr="00C11AD8">
        <w:rPr>
          <w:rStyle w:val="StyleUnderline"/>
        </w:rPr>
        <w:t>Democrats have brought unprecedented obstruction to the nominations process this year for no good reason, we hope they do not sink to a new low and force the first-ever cloture vote on an FBI director nominee</w:t>
      </w:r>
      <w:r w:rsidRPr="00C11AD8">
        <w:rPr>
          <w:sz w:val="16"/>
        </w:rPr>
        <w:t xml:space="preserve">.” Sen. Chuck Grassley (R-Iowa), who chairs the Judiciary Committee, has scheduled a panel vote on Wray’s nomination for Thursday, although any one senator could ask for it to be delayed one week. </w:t>
      </w:r>
      <w:r w:rsidRPr="00C11AD8">
        <w:rPr>
          <w:rStyle w:val="StyleUnderline"/>
        </w:rPr>
        <w:t>McConnell also has two additional weeks of session to try and confirm Wray</w:t>
      </w:r>
      <w:r w:rsidRPr="00C11AD8">
        <w:rPr>
          <w:sz w:val="16"/>
        </w:rPr>
        <w:t xml:space="preserve">, with the start of the annual August recess being pushed back until mid-August. </w:t>
      </w:r>
      <w:r w:rsidRPr="00C11AD8">
        <w:rPr>
          <w:rStyle w:val="StyleUnderline"/>
        </w:rPr>
        <w:t>Wray does face some opposition from liberal Democrats. When Wray was announced as President Donald Trump's FBI pick in early June,</w:t>
      </w:r>
      <w:r w:rsidRPr="00C11AD8">
        <w:rPr>
          <w:sz w:val="16"/>
        </w:rPr>
        <w:t xml:space="preserve"> Sen. Jeff Merkley (D-Ore.) tweeted several criticisms of the former Justice Department official — including that he is a GOP donor, represented New Jersey Gov. Chris Christie during the so-called </w:t>
      </w:r>
      <w:proofErr w:type="spellStart"/>
      <w:r w:rsidRPr="00C11AD8">
        <w:rPr>
          <w:sz w:val="16"/>
        </w:rPr>
        <w:t>Bridgegate</w:t>
      </w:r>
      <w:proofErr w:type="spellEnd"/>
      <w:r w:rsidRPr="00C11AD8">
        <w:rPr>
          <w:sz w:val="16"/>
        </w:rPr>
        <w:t xml:space="preserve"> scandal and that his law firm, King &amp; Spalding, represents "Trump Trust and Russian oil." </w:t>
      </w:r>
      <w:r w:rsidRPr="00C11AD8">
        <w:rPr>
          <w:rStyle w:val="StyleUnderline"/>
        </w:rPr>
        <w:t xml:space="preserve">A </w:t>
      </w:r>
      <w:r w:rsidRPr="00C11AD8">
        <w:rPr>
          <w:sz w:val="16"/>
          <w:szCs w:val="16"/>
        </w:rPr>
        <w:t>DOJ official has said</w:t>
      </w:r>
      <w:r w:rsidRPr="00C11AD8">
        <w:rPr>
          <w:rStyle w:val="StyleUnderline"/>
        </w:rPr>
        <w:t xml:space="preserve"> Wray never worked on any issue involving Trump's business holdings, and a spokeswoman for King &amp; Spalding has said the nominee has not represented Russian companies or individuals during his time at the firm</w:t>
      </w:r>
      <w:r w:rsidRPr="00C11AD8">
        <w:rPr>
          <w:sz w:val="16"/>
        </w:rPr>
        <w:t>.</w:t>
      </w:r>
    </w:p>
    <w:p w:rsidR="00492C8E" w:rsidRDefault="00492C8E" w:rsidP="00492C8E">
      <w:pPr>
        <w:pStyle w:val="Heading4"/>
      </w:pPr>
      <w:r>
        <w:t>Trump to focus on nominations starting with the FBI</w:t>
      </w:r>
    </w:p>
    <w:p w:rsidR="00492C8E" w:rsidRDefault="00492C8E" w:rsidP="00492C8E">
      <w:r w:rsidRPr="00432C8F">
        <w:t xml:space="preserve">Max </w:t>
      </w:r>
      <w:r w:rsidRPr="00432C8F">
        <w:rPr>
          <w:rStyle w:val="Style13ptBold"/>
        </w:rPr>
        <w:t>Greenwood, 7-18</w:t>
      </w:r>
      <w:r w:rsidRPr="00432C8F">
        <w:t xml:space="preserve">-2017, "McConnell to set up vote for Trump’s FBI pick before recess," </w:t>
      </w:r>
      <w:proofErr w:type="spellStart"/>
      <w:r w:rsidRPr="00432C8F">
        <w:t>TheHill</w:t>
      </w:r>
      <w:proofErr w:type="spellEnd"/>
      <w:r w:rsidRPr="00432C8F">
        <w:t>, http://thehill.com/homenews/senate/342492-mcconnell-to-set-up-vote-for-trumps-fbi-pick-before-recess</w:t>
      </w:r>
    </w:p>
    <w:p w:rsidR="00492C8E" w:rsidRDefault="00492C8E" w:rsidP="00492C8E">
      <w:r>
        <w:t>S</w:t>
      </w:r>
      <w:r w:rsidRPr="00432C8F">
        <w:rPr>
          <w:rStyle w:val="StyleUnderline"/>
        </w:rPr>
        <w:t>enate Majority Leader Mitch McConnell (R-Ky.) is reportedly hoping to confirm President Trump's pick to lead the FBI, Christopher Wray, before lawmakers leave Washington for the August recess. “We intend to confirm Christopher Wray before the August state work perio</w:t>
      </w:r>
      <w:r>
        <w:t>d,” David Popp, a spokesman for McConnell, told Politico in an article published late Monday. “Even though Senate Democrats have brought unprecedented obstruction to the nominations process this year for no good reason, we hope they do not sink to a new low and force the first-ever cloture vote on an FBI director nominee</w:t>
      </w:r>
      <w:r w:rsidRPr="00432C8F">
        <w:rPr>
          <w:rStyle w:val="StyleUnderline"/>
        </w:rPr>
        <w:t xml:space="preserve">.” Trump nominated Wray last month to replace former FBI Director James </w:t>
      </w:r>
      <w:proofErr w:type="spellStart"/>
      <w:r w:rsidRPr="00432C8F">
        <w:rPr>
          <w:rStyle w:val="StyleUnderline"/>
        </w:rPr>
        <w:t>Comey</w:t>
      </w:r>
      <w:proofErr w:type="spellEnd"/>
      <w:r w:rsidRPr="00432C8F">
        <w:rPr>
          <w:rStyle w:val="StyleUnderline"/>
        </w:rPr>
        <w:t>, whom the president abruptly fired in May. Wray, who led the Justice Department's Criminal Division under former President George W. Bush, passed through his hearing before the Senate Judiciary Committee last week</w:t>
      </w:r>
      <w:r>
        <w:t xml:space="preserve">, </w:t>
      </w:r>
      <w:r w:rsidRPr="00432C8F">
        <w:rPr>
          <w:rStyle w:val="StyleUnderline"/>
        </w:rPr>
        <w:t xml:space="preserve">even winning the support of some Democrats. </w:t>
      </w:r>
      <w:r>
        <w:t xml:space="preserve">That committee is set to vote Thursday on whether to advance Wray's nomination, though any senator could request that the vote be delayed by a week. While Senate </w:t>
      </w:r>
      <w:r w:rsidRPr="00432C8F">
        <w:rPr>
          <w:rStyle w:val="StyleUnderline"/>
        </w:rPr>
        <w:t>Republicans do not need Democratic votes to confirm Wray as the nation's next top cop, they do need bipartisan support to quickly hold a final vote on the nominee</w:t>
      </w:r>
      <w:r>
        <w:t>. McConnell delayed the start of the August recess last week, meaning that the Kentucky Republican will have an additional two weeks to push a vote on Wray forward.</w:t>
      </w:r>
    </w:p>
    <w:p w:rsidR="00492C8E" w:rsidRPr="00C11AD8" w:rsidRDefault="00492C8E" w:rsidP="00492C8E">
      <w:pPr>
        <w:pStyle w:val="Heading3"/>
      </w:pPr>
      <w:r w:rsidRPr="00C11AD8">
        <w:t>UQ – Defense</w:t>
      </w:r>
      <w:r>
        <w:t xml:space="preserve"> Appointment</w:t>
      </w:r>
    </w:p>
    <w:p w:rsidR="00492C8E" w:rsidRPr="00C11AD8" w:rsidRDefault="00492C8E" w:rsidP="00492C8E">
      <w:pPr>
        <w:pStyle w:val="Heading4"/>
      </w:pPr>
      <w:r w:rsidRPr="00C11AD8">
        <w:t>Defense Nominees are actually being passed – they are k2 military build-ups.</w:t>
      </w:r>
    </w:p>
    <w:p w:rsidR="00492C8E" w:rsidRPr="00C11AD8" w:rsidRDefault="00492C8E" w:rsidP="00492C8E">
      <w:r w:rsidRPr="00C11AD8">
        <w:rPr>
          <w:rStyle w:val="Style13ptBold"/>
        </w:rPr>
        <w:t>Tritten ’7/17</w:t>
      </w:r>
      <w:r w:rsidRPr="00C11AD8">
        <w:rPr>
          <w:sz w:val="16"/>
          <w:szCs w:val="16"/>
        </w:rPr>
        <w:t xml:space="preserve"> (Travis; BA in Journalism from THE Ohio State University, National Security Writer; 7/17/17, The Washington Examiner, “Senate votes to proceed with Trump's deputy defense secretary nominee,” </w:t>
      </w:r>
      <w:hyperlink r:id="rId7" w:history="1">
        <w:r w:rsidRPr="00C11AD8">
          <w:rPr>
            <w:rStyle w:val="Hyperlink"/>
            <w:sz w:val="16"/>
            <w:szCs w:val="16"/>
          </w:rPr>
          <w:t>http://www.washingtonexaminer.com/senate-votes-to-proceed-with-trumps-deputy-defense-secretary-nominee/article/2628908</w:t>
        </w:r>
      </w:hyperlink>
      <w:r w:rsidRPr="00C11AD8">
        <w:rPr>
          <w:sz w:val="16"/>
          <w:szCs w:val="16"/>
        </w:rPr>
        <w:t>, DOA: 7/18/17)</w:t>
      </w:r>
    </w:p>
    <w:p w:rsidR="00492C8E" w:rsidRPr="00C11AD8" w:rsidRDefault="00492C8E" w:rsidP="00492C8E">
      <w:pPr>
        <w:rPr>
          <w:rStyle w:val="StyleUnderline"/>
        </w:rPr>
      </w:pPr>
      <w:r w:rsidRPr="00C11AD8">
        <w:rPr>
          <w:rStyle w:val="StyleUnderline"/>
        </w:rPr>
        <w:t xml:space="preserve">The Senate voted </w:t>
      </w:r>
      <w:r w:rsidRPr="00C11AD8">
        <w:rPr>
          <w:sz w:val="16"/>
        </w:rPr>
        <w:t xml:space="preserve">Monday </w:t>
      </w:r>
      <w:r w:rsidRPr="00C11AD8">
        <w:rPr>
          <w:rStyle w:val="StyleUnderline"/>
        </w:rPr>
        <w:t>to</w:t>
      </w:r>
      <w:r w:rsidRPr="00C11AD8">
        <w:rPr>
          <w:sz w:val="16"/>
        </w:rPr>
        <w:t xml:space="preserve"> end debate and </w:t>
      </w:r>
      <w:r w:rsidRPr="00C11AD8">
        <w:rPr>
          <w:rStyle w:val="StyleUnderline"/>
        </w:rPr>
        <w:t>move on to a final confirmation vote on</w:t>
      </w:r>
      <w:r w:rsidRPr="00C11AD8">
        <w:rPr>
          <w:sz w:val="16"/>
        </w:rPr>
        <w:t xml:space="preserve"> President </w:t>
      </w:r>
      <w:r w:rsidRPr="00C11AD8">
        <w:rPr>
          <w:rStyle w:val="StyleUnderline"/>
        </w:rPr>
        <w:t>Trump's nominee for deputy secretary of defense</w:t>
      </w:r>
      <w:r w:rsidRPr="00C11AD8">
        <w:rPr>
          <w:sz w:val="16"/>
        </w:rPr>
        <w:t xml:space="preserve">. </w:t>
      </w:r>
      <w:r w:rsidRPr="00C11AD8">
        <w:rPr>
          <w:rStyle w:val="StyleUnderline"/>
        </w:rPr>
        <w:t>A confirmation vote</w:t>
      </w:r>
      <w:r w:rsidRPr="00C11AD8">
        <w:rPr>
          <w:sz w:val="16"/>
        </w:rPr>
        <w:t xml:space="preserve"> on Pat Shanahan, a vice president at Boeing, </w:t>
      </w:r>
      <w:r w:rsidRPr="00C11AD8">
        <w:rPr>
          <w:rStyle w:val="StyleUnderline"/>
        </w:rPr>
        <w:t>will likely be held Tuesday following a partisan scuffle in the Senate over the slow pace of confirmations.</w:t>
      </w:r>
      <w:r w:rsidRPr="00C11AD8">
        <w:rPr>
          <w:sz w:val="16"/>
        </w:rPr>
        <w:t xml:space="preserve"> </w:t>
      </w:r>
      <w:r w:rsidRPr="00C11AD8">
        <w:rPr>
          <w:rStyle w:val="StyleUnderline"/>
        </w:rPr>
        <w:t xml:space="preserve">Shanahan could fill a key spot in the Pentagon for the Trump administration as it attempts to shore up depleted forces and </w:t>
      </w:r>
      <w:r w:rsidRPr="00C11AD8">
        <w:rPr>
          <w:rStyle w:val="Emphasis"/>
        </w:rPr>
        <w:t>prepare for a buildup</w:t>
      </w:r>
      <w:r w:rsidRPr="00C11AD8">
        <w:rPr>
          <w:rStyle w:val="StyleUnderline"/>
        </w:rPr>
        <w:t xml:space="preserve"> next year</w:t>
      </w:r>
      <w:r w:rsidRPr="00C11AD8">
        <w:rPr>
          <w:sz w:val="16"/>
        </w:rPr>
        <w:t xml:space="preserve">. Shanahan was approved by the Armed Services Committee on June 28 and Senate Majority Leader Mitch McConnell blamed Democrats for a delay on the floor. Sen. John </w:t>
      </w:r>
      <w:r w:rsidRPr="00C11AD8">
        <w:rPr>
          <w:rStyle w:val="StyleUnderline"/>
        </w:rPr>
        <w:t xml:space="preserve">McCain gave a fiery speech last week urging the chamber to put partisan politics aside for </w:t>
      </w:r>
      <w:r w:rsidRPr="00C11AD8">
        <w:rPr>
          <w:rStyle w:val="Emphasis"/>
        </w:rPr>
        <w:t>defense nominees</w:t>
      </w:r>
      <w:r w:rsidRPr="00C11AD8">
        <w:rPr>
          <w:sz w:val="16"/>
        </w:rPr>
        <w:t xml:space="preserve">. For their part, </w:t>
      </w:r>
      <w:r w:rsidRPr="00C11AD8">
        <w:rPr>
          <w:rStyle w:val="StyleUnderline"/>
        </w:rPr>
        <w:t>Democrats</w:t>
      </w:r>
      <w:r w:rsidRPr="00C11AD8">
        <w:rPr>
          <w:sz w:val="16"/>
        </w:rPr>
        <w:t xml:space="preserve"> under Sen. Chuck Schumer </w:t>
      </w:r>
      <w:r w:rsidRPr="00C11AD8">
        <w:rPr>
          <w:rStyle w:val="StyleUnderline"/>
        </w:rPr>
        <w:t xml:space="preserve">were reluctant to move quickly on Trump's picks </w:t>
      </w:r>
      <w:r w:rsidRPr="00C11AD8">
        <w:rPr>
          <w:rStyle w:val="Emphasis"/>
        </w:rPr>
        <w:t>during a larger fight over healthcare</w:t>
      </w:r>
      <w:r w:rsidRPr="00C11AD8">
        <w:rPr>
          <w:sz w:val="16"/>
        </w:rPr>
        <w:t xml:space="preserve">. Democratic Sens. Kirsten Gillibrand, Bernie Sanders, Cory Booker, Edward Markey, Kamala Harris and Elizabeth Warren still voted against moving forward on the nomination. Sen. Orrin Hatch, R-Utah, said </w:t>
      </w:r>
      <w:r w:rsidRPr="00C11AD8">
        <w:rPr>
          <w:rStyle w:val="StyleUnderline"/>
        </w:rPr>
        <w:t xml:space="preserve">Shanahan is highly qualified for deputy defense secretary and has a reputation as a strong business leader that would </w:t>
      </w:r>
      <w:proofErr w:type="spellStart"/>
      <w:r w:rsidRPr="00C11AD8">
        <w:rPr>
          <w:rStyle w:val="StyleUnderline"/>
        </w:rPr>
        <w:t>compliment</w:t>
      </w:r>
      <w:proofErr w:type="spellEnd"/>
      <w:r w:rsidRPr="00C11AD8">
        <w:rPr>
          <w:rStyle w:val="StyleUnderline"/>
        </w:rPr>
        <w:t xml:space="preserve"> </w:t>
      </w:r>
      <w:r w:rsidRPr="00C11AD8">
        <w:rPr>
          <w:sz w:val="16"/>
        </w:rPr>
        <w:t xml:space="preserve">Defense Secretary Jim </w:t>
      </w:r>
      <w:proofErr w:type="spellStart"/>
      <w:r w:rsidRPr="00C11AD8">
        <w:rPr>
          <w:rStyle w:val="StyleUnderline"/>
        </w:rPr>
        <w:t>Mattis</w:t>
      </w:r>
      <w:proofErr w:type="spellEnd"/>
      <w:r w:rsidRPr="00C11AD8">
        <w:rPr>
          <w:sz w:val="16"/>
        </w:rPr>
        <w:t xml:space="preserve">. "If Secretary </w:t>
      </w:r>
      <w:proofErr w:type="spellStart"/>
      <w:r w:rsidRPr="00C11AD8">
        <w:rPr>
          <w:sz w:val="16"/>
        </w:rPr>
        <w:t>Mattis</w:t>
      </w:r>
      <w:proofErr w:type="spellEnd"/>
      <w:r w:rsidRPr="00C11AD8">
        <w:rPr>
          <w:sz w:val="16"/>
        </w:rPr>
        <w:t xml:space="preserve"> wants Shanahan, I believe the Senate should speed his nomination so the good work can continue," Hatch said. Shanahan had a difficult confirmation hearing before Armed Services and McCain publicly berated him for vague answers and threatened to hold up the nomination. </w:t>
      </w:r>
      <w:r w:rsidRPr="00C11AD8">
        <w:rPr>
          <w:rStyle w:val="StyleUnderline"/>
        </w:rPr>
        <w:t>The senator relented after Shanahan filed amended answers to his written committee testimony</w:t>
      </w:r>
      <w:r w:rsidRPr="00C11AD8">
        <w:rPr>
          <w:sz w:val="16"/>
        </w:rPr>
        <w:t xml:space="preserve">. </w:t>
      </w:r>
      <w:r w:rsidRPr="00C11AD8">
        <w:rPr>
          <w:rStyle w:val="StyleUnderline"/>
        </w:rPr>
        <w:t>Confirmations have been slow under the Trump administration, partly due to delays on Capitol Hill, delays in naming candidates and the withdrawal of some picks</w:t>
      </w:r>
      <w:r w:rsidRPr="00C11AD8">
        <w:rPr>
          <w:sz w:val="16"/>
        </w:rPr>
        <w:t xml:space="preserve">. Richard V. Spencer, Trump's nominee for Navy secretary, was passed to the full Senate by Armed Services last week but it has not voted yet. The committee held a hearing on four other nominees last week and will consider five this week. The position of Army secretary, </w:t>
      </w:r>
      <w:r w:rsidRPr="00C11AD8">
        <w:rPr>
          <w:rStyle w:val="StyleUnderline"/>
        </w:rPr>
        <w:t xml:space="preserve">the civilian who oversees the largest military service, </w:t>
      </w:r>
      <w:r w:rsidRPr="00C11AD8">
        <w:rPr>
          <w:rStyle w:val="Emphasis"/>
        </w:rPr>
        <w:t>remains unfilled</w:t>
      </w:r>
      <w:r w:rsidRPr="00C11AD8">
        <w:rPr>
          <w:rStyle w:val="StyleUnderline"/>
        </w:rPr>
        <w:t xml:space="preserve"> and the administration has announced no new nominee after two of Trump's previous picks dropped out.</w:t>
      </w:r>
    </w:p>
    <w:p w:rsidR="00DC12D5" w:rsidRPr="00DC12D5" w:rsidRDefault="00E24155" w:rsidP="00DC12D5">
      <w:pPr>
        <w:pStyle w:val="Heading3"/>
      </w:pPr>
      <w:r>
        <w:t xml:space="preserve">UQ – State Department </w:t>
      </w:r>
      <w:r w:rsidR="00492C8E">
        <w:t>Appointment</w:t>
      </w:r>
    </w:p>
    <w:p w:rsidR="00346921" w:rsidRDefault="00346921" w:rsidP="00346921">
      <w:pPr>
        <w:pStyle w:val="Heading4"/>
      </w:pPr>
      <w:r>
        <w:t>Trump is starting to fill executive vacancies now- focus on the State Department is uniquely key</w:t>
      </w:r>
    </w:p>
    <w:p w:rsidR="00346921" w:rsidRPr="002B12A8" w:rsidRDefault="00346921" w:rsidP="00346921">
      <w:pPr>
        <w:pStyle w:val="ListParagraph"/>
        <w:numPr>
          <w:ilvl w:val="0"/>
          <w:numId w:val="11"/>
        </w:numPr>
        <w:rPr>
          <w:sz w:val="16"/>
          <w:szCs w:val="16"/>
        </w:rPr>
      </w:pPr>
      <w:r w:rsidRPr="002B12A8">
        <w:rPr>
          <w:sz w:val="16"/>
          <w:szCs w:val="16"/>
        </w:rPr>
        <w:t>President Donald Trump is picking up the pace of nominations for Senate-confirmed positions, but he is still behind his predecessors in filling out his administration.</w:t>
      </w:r>
    </w:p>
    <w:p w:rsidR="00346921" w:rsidRDefault="00346921" w:rsidP="00346921">
      <w:pPr>
        <w:pStyle w:val="ListParagraph"/>
        <w:numPr>
          <w:ilvl w:val="0"/>
          <w:numId w:val="11"/>
        </w:numPr>
        <w:rPr>
          <w:sz w:val="16"/>
          <w:szCs w:val="16"/>
        </w:rPr>
      </w:pPr>
      <w:r w:rsidRPr="002B12A8">
        <w:rPr>
          <w:sz w:val="16"/>
          <w:szCs w:val="16"/>
        </w:rPr>
        <w:t>The holes in staffing are across the government, though vacancies at the State Department have received the most attention.</w:t>
      </w:r>
    </w:p>
    <w:p w:rsidR="00346921" w:rsidRPr="002B12A8" w:rsidRDefault="00346921" w:rsidP="00346921">
      <w:proofErr w:type="spellStart"/>
      <w:r w:rsidRPr="00D416E4">
        <w:rPr>
          <w:b/>
          <w:sz w:val="26"/>
          <w:szCs w:val="26"/>
        </w:rPr>
        <w:t>Pramuk</w:t>
      </w:r>
      <w:proofErr w:type="spellEnd"/>
      <w:r w:rsidRPr="00D416E4">
        <w:rPr>
          <w:b/>
          <w:sz w:val="26"/>
          <w:szCs w:val="26"/>
        </w:rPr>
        <w:t xml:space="preserve"> 6/30</w:t>
      </w:r>
      <w:r>
        <w:t xml:space="preserve"> </w:t>
      </w:r>
      <w:r w:rsidRPr="002B12A8">
        <w:t xml:space="preserve">Jacob </w:t>
      </w:r>
      <w:proofErr w:type="spellStart"/>
      <w:r w:rsidRPr="002B12A8">
        <w:t>Pramuk</w:t>
      </w:r>
      <w:proofErr w:type="spellEnd"/>
      <w:r>
        <w:t xml:space="preserve"> is a staff reporter for CNBC</w:t>
      </w:r>
      <w:r w:rsidRPr="002B12A8">
        <w:t>, "Trump's hiring problem is getting better — but his admin</w:t>
      </w:r>
      <w:r>
        <w:t>istration is still thin," CNBC</w:t>
      </w:r>
      <w:r w:rsidRPr="002B12A8">
        <w:t>, 6-30-2017</w:t>
      </w:r>
      <w:r>
        <w:t xml:space="preserve">) </w:t>
      </w:r>
      <w:r w:rsidRPr="002B12A8">
        <w:t>http://www.cnbc.com/2017/06/29/trump-is-starting-to-hire-more-quickly--but-his-administration-is-still-thin.html</w:t>
      </w:r>
      <w:r>
        <w:t>//ARK1</w:t>
      </w:r>
    </w:p>
    <w:p w:rsidR="00346921" w:rsidRPr="00D50777" w:rsidRDefault="00346921" w:rsidP="00346921">
      <w:pPr>
        <w:rPr>
          <w:u w:val="single"/>
        </w:rPr>
      </w:pPr>
      <w:r w:rsidRPr="005B6279">
        <w:rPr>
          <w:u w:val="single"/>
        </w:rPr>
        <w:t>More than five months into his presidency, President Donald Trump is starting to fill out the executive branch more quickly</w:t>
      </w:r>
      <w:r>
        <w:t xml:space="preserve">. </w:t>
      </w:r>
      <w:r w:rsidRPr="005B6279">
        <w:rPr>
          <w:u w:val="single"/>
        </w:rPr>
        <w:t>But he still lags behind his predecessors in filling jobs — and many departments in his administration remain thin</w:t>
      </w:r>
      <w:r>
        <w:t xml:space="preserve">. As of Wednesday, Trump had formally nominated 178 people to positions that require Senate confirmation, with 46 appointees confirmed, according to the Partnership for Public Service, a nonprofit organization that tracks the pace of presidential nominations. </w:t>
      </w:r>
      <w:r w:rsidRPr="005B6279">
        <w:rPr>
          <w:u w:val="single"/>
        </w:rPr>
        <w:t>He trails the pace set by Presidents Barack Obama, George W. Bush, Bill Clinton and George H.W. Bush — but he has started to catch up relative to his predecessors</w:t>
      </w:r>
      <w:r w:rsidRPr="005B6279">
        <w:t xml:space="preserve"> since the end of May</w:t>
      </w:r>
      <w:r>
        <w:t xml:space="preserve">. The numbers exclude judicial nominations — many of which Trump has made — and non-civilian positions. Here are how Trump's nominations compare with the four presidents who served before him, though the numbers are not perfectly comparable because the presidents filled different numbers of positions: Trump had formally nominated only 110 people to positions tracked by the Partnership for Public Service as of May 31. He has nominated 68 since, an increase in his pace. But the executive branch remains broadly understaffed, which can affect policy across the government, said Max Stier, president and CEO of the Partnership for Public Service. "When you talk about 46 people confirmed, it's pretty much everywhere that you've got substantial glaring holes. ... This is not a localized problem. It's everywhere," Stier said. </w:t>
      </w:r>
      <w:r w:rsidRPr="00252299">
        <w:rPr>
          <w:u w:val="single"/>
        </w:rPr>
        <w:t>Trump "is primarily slowing himself down — by imposing loyalty tests, requiring multiple staffers to sign off, and acting erratically</w:t>
      </w:r>
      <w:r>
        <w:t xml:space="preserve">," according to Anne O'Connell, a law professor at the University of California, Berkeley, who has studied the presidential appointment process. Still, </w:t>
      </w:r>
      <w:r w:rsidRPr="00252299">
        <w:rPr>
          <w:rStyle w:val="Emphasis"/>
        </w:rPr>
        <w:t>some factors going for Trump could speed up his nominations</w:t>
      </w:r>
      <w:r>
        <w:t xml:space="preserve">, she said. In particular, a 2013 rule change means nominees can get through with only a majority vote in the GOP-controlled Senate — something that already saved some Trump picks like Education Secretary Betsy DeVos. Potential trouble spots. </w:t>
      </w:r>
      <w:r w:rsidRPr="00252299">
        <w:rPr>
          <w:u w:val="single"/>
        </w:rPr>
        <w:t>The most "obvious" problem area in Trump's executive branch is the State Department</w:t>
      </w:r>
      <w:r>
        <w:t xml:space="preserve">, according to Stier. </w:t>
      </w:r>
      <w:r w:rsidRPr="00252299">
        <w:rPr>
          <w:u w:val="single"/>
        </w:rPr>
        <w:t>Trump had only seen eight people confirmed to his State Department</w:t>
      </w:r>
      <w:r>
        <w:t xml:space="preserve"> as of June 23, compared with at least 23 confirmations for each of the four presidents who preceded him by the same time, according to The Washington Post, which is tracking nominations with the Partnership for Public Service. As of June 23, Trump had nominated only 12 people for State who were waiting for confirmation, also a lower figure than his predecessors. Stier notes that </w:t>
      </w:r>
      <w:r w:rsidRPr="00252299">
        <w:rPr>
          <w:u w:val="single"/>
        </w:rPr>
        <w:t>the vacancies come as the Trump administration attempts to deal with an escalating crisis over North Korea. The U.S. and its allies are trying to curb the isolated and defiant nation's missile and nuclear programs</w:t>
      </w:r>
      <w:r>
        <w:t xml:space="preserve">. </w:t>
      </w:r>
      <w:r w:rsidRPr="00252299">
        <w:rPr>
          <w:u w:val="single"/>
        </w:rPr>
        <w:t>The Trump administration has already put less emphasis on the State Department than past administrations</w:t>
      </w:r>
      <w:r>
        <w:t>, and Secretary of State Rex Tillerson reportedly "unloaded on" a White House aide recently over his frustrations with the staffing process. "</w:t>
      </w:r>
      <w:r w:rsidRPr="00252299">
        <w:rPr>
          <w:rStyle w:val="Emphasis"/>
        </w:rPr>
        <w:t>There may be legitimate reasons why you want to reorganize [the State Department], but keeping [positions] vacant this long isn't the way to do this right</w:t>
      </w:r>
      <w:r>
        <w:t xml:space="preserve">," Stier said. The Post notes that, in terms of the number of people confirmed, the State Department is in better shape than most parts of the executive branch. The newspaper reported this week that in more than half of the 15 "primary executive departments," only the secretary leading it has been confirmed. That includes Agriculture, Commerce, Energy and Education, among others. O'Connell adds that deregulation — a key plank of the Trump agenda — could be hindered by a lack of officials at executive branch agencies. Agencies looking to repeal regulations as directed by Trump need to undertake a notice and comment process during rulemaking, something that could be hurt by fewer appointees. Once Trump does nominate people, the Senate confirmation has taken an average of 43 days, longer than in the administrations of any of the previous four presidents. Trump has repeatedly pinned his confirmation problems on Senate Democrats, whom he calls "obstructionists." </w:t>
      </w:r>
      <w:r w:rsidRPr="00D50777">
        <w:rPr>
          <w:u w:val="single"/>
        </w:rPr>
        <w:t>While the minority Democrats have taken steps to delay Trump nominees as much as they can, their ability to do so is limited. It is unclear if the pace can increase from here</w:t>
      </w:r>
      <w:r>
        <w:t xml:space="preserve">. Senate Republicans are focusing on mustering the support to pass an Obamacare replacement bill before their August recess. Treasury Secretary Steven </w:t>
      </w:r>
      <w:proofErr w:type="spellStart"/>
      <w:r>
        <w:t>Mnuchin</w:t>
      </w:r>
      <w:proofErr w:type="spellEnd"/>
      <w:r>
        <w:t xml:space="preserve"> has called on Congress to raise the debt ceiling before August, as well. Lawmakers also will need to pass an appropriations bill, while the GOP wants to approve a tax reform plan by the end of the year. O'Connell notes that the </w:t>
      </w:r>
      <w:r w:rsidRPr="00D50777">
        <w:rPr>
          <w:u w:val="single"/>
        </w:rPr>
        <w:t>Senate still confirmed many of Obama's nominees during the summer</w:t>
      </w:r>
      <w:r>
        <w:t xml:space="preserve"> of 2009, when it was working on Obamacare. </w:t>
      </w:r>
      <w:r w:rsidRPr="00D50777">
        <w:rPr>
          <w:rStyle w:val="Emphasis"/>
        </w:rPr>
        <w:t>She said she expects the Trump administration to catch up to recent predecessors by the end of the year.</w:t>
      </w:r>
    </w:p>
    <w:p w:rsidR="00346921" w:rsidRPr="00D50777" w:rsidRDefault="00346921" w:rsidP="00346921">
      <w:pPr>
        <w:rPr>
          <w:u w:val="single"/>
        </w:rPr>
      </w:pPr>
    </w:p>
    <w:p w:rsidR="001A44CE" w:rsidRDefault="001A44CE" w:rsidP="001A44CE">
      <w:pPr>
        <w:pStyle w:val="Heading4"/>
      </w:pPr>
      <w:r>
        <w:t>State Department faced with staffing delays now, but the pace has quickened</w:t>
      </w:r>
    </w:p>
    <w:p w:rsidR="001A44CE" w:rsidRDefault="001A44CE" w:rsidP="001A44CE">
      <w:proofErr w:type="spellStart"/>
      <w:r>
        <w:rPr>
          <w:b/>
          <w:sz w:val="26"/>
          <w:szCs w:val="26"/>
        </w:rPr>
        <w:t>Labott</w:t>
      </w:r>
      <w:proofErr w:type="spellEnd"/>
      <w:r>
        <w:rPr>
          <w:b/>
          <w:sz w:val="26"/>
          <w:szCs w:val="26"/>
        </w:rPr>
        <w:t xml:space="preserve"> 7/1 </w:t>
      </w:r>
      <w:r w:rsidRPr="00CF7737">
        <w:t xml:space="preserve">Elise </w:t>
      </w:r>
      <w:proofErr w:type="spellStart"/>
      <w:r w:rsidRPr="00CF7737">
        <w:t>Labott</w:t>
      </w:r>
      <w:proofErr w:type="spellEnd"/>
      <w:r w:rsidRPr="00CF7737">
        <w:t xml:space="preserve"> is CNN's global affairs correspondent, covering US foreign policy and intern</w:t>
      </w:r>
      <w:r>
        <w:t>ational affairs for the network</w:t>
      </w:r>
      <w:r w:rsidRPr="00CF7737">
        <w:t>, "'Uncomfortable' meeting between Tillerson and top White House aides," CNN,</w:t>
      </w:r>
      <w:r>
        <w:t xml:space="preserve"> </w:t>
      </w:r>
      <w:r w:rsidRPr="00CF7737">
        <w:t>7-1-2017</w:t>
      </w:r>
      <w:r>
        <w:t>)</w:t>
      </w:r>
      <w:r w:rsidRPr="00CF7737">
        <w:t xml:space="preserve"> http://www.cnn.com/2017/06/29/politics/white-house-tillerson-uncomfortable-meeting/index.html</w:t>
      </w:r>
      <w:r>
        <w:t>//ARK1</w:t>
      </w:r>
    </w:p>
    <w:p w:rsidR="001A44CE" w:rsidRDefault="001A44CE" w:rsidP="001A44CE">
      <w:r w:rsidRPr="000723CA">
        <w:rPr>
          <w:u w:val="single"/>
        </w:rPr>
        <w:t>Secretary of State Rex Tillerson acknowledged</w:t>
      </w:r>
      <w:r>
        <w:t xml:space="preserve"> Thursday that the </w:t>
      </w:r>
      <w:r w:rsidRPr="000723CA">
        <w:rPr>
          <w:u w:val="single"/>
        </w:rPr>
        <w:t>process of staffing senior positions in his agency has progressed slower than he'd like, as the State Department and White House trade blame over the issue.</w:t>
      </w:r>
      <w:r>
        <w:t xml:space="preserve"> </w:t>
      </w:r>
      <w:r w:rsidRPr="00BB22F5">
        <w:rPr>
          <w:u w:val="single"/>
        </w:rPr>
        <w:t>Asked whether he was satisfied with the pace of staffing for these jobs</w:t>
      </w:r>
      <w:r>
        <w:t xml:space="preserve">, which include nearly all undersecretary and assistant secretary positions as well as dozens of ambassadorships, </w:t>
      </w:r>
      <w:r w:rsidRPr="007076A0">
        <w:t>Tillerson responded simply: "No, I'd like to go faster</w:t>
      </w:r>
      <w:r>
        <w:t xml:space="preserve">." The comment comes after a testy exchange at the White House on Friday </w:t>
      </w:r>
      <w:r w:rsidRPr="007076A0">
        <w:rPr>
          <w:u w:val="single"/>
        </w:rPr>
        <w:t xml:space="preserve">between Tillerson and Johnny </w:t>
      </w:r>
      <w:proofErr w:type="spellStart"/>
      <w:r w:rsidRPr="007076A0">
        <w:rPr>
          <w:u w:val="single"/>
        </w:rPr>
        <w:t>DeStefano</w:t>
      </w:r>
      <w:proofErr w:type="spellEnd"/>
      <w:r w:rsidRPr="007076A0">
        <w:rPr>
          <w:u w:val="single"/>
        </w:rPr>
        <w:t>, who leads the presidential personnel office</w:t>
      </w:r>
      <w:r>
        <w:t xml:space="preserve">, which was first reported by Politico. Two officials familiar with the meeting, which took place in White House Chief of Staff Reince Priebus' office, confirmed to CNN that </w:t>
      </w:r>
      <w:r w:rsidRPr="00BB22F5">
        <w:rPr>
          <w:u w:val="single"/>
        </w:rPr>
        <w:t>Tillerson let his frustrations over the process be known</w:t>
      </w:r>
      <w:r>
        <w:t xml:space="preserve">. They say </w:t>
      </w:r>
      <w:r w:rsidRPr="007076A0">
        <w:rPr>
          <w:u w:val="single"/>
        </w:rPr>
        <w:t xml:space="preserve">Tillerson was unloading his frustration over the pace of appointments, and what he sees as White House interference, on </w:t>
      </w:r>
      <w:proofErr w:type="spellStart"/>
      <w:r w:rsidRPr="007076A0">
        <w:rPr>
          <w:u w:val="single"/>
        </w:rPr>
        <w:t>DeStefano</w:t>
      </w:r>
      <w:proofErr w:type="spellEnd"/>
      <w:r w:rsidRPr="007076A0">
        <w:rPr>
          <w:u w:val="single"/>
        </w:rPr>
        <w:t xml:space="preserve"> </w:t>
      </w:r>
      <w:r>
        <w:t>but also on Priebus and Jared Kushner, the President's senior adviser and son-in-law, who was also present. While it is not unusual for these kinds of clashes to occur between Cabinet officials and the White House personnel, one official familiar with the meeting described this particular conversation as "intense" and "uncomfortable." The White House did not respond to a request for comment about the meeting. Asked about it on Thursday, RC Hammond, a senior communications adviser to Tillerson, told CNN, "colleagues are capable of frank exchanges." "</w:t>
      </w:r>
      <w:r w:rsidRPr="00BB22F5">
        <w:rPr>
          <w:u w:val="single"/>
        </w:rPr>
        <w:t>The purpose of the meeting was to help expedite the process of appointments and help everyone make the best decisions they can</w:t>
      </w:r>
      <w:r>
        <w:t xml:space="preserve">," he added. "Each side took the time to make their case and did a good job of listening to each other's concerns and better understand how each can do their jobs and that will result in the process picking up." Officials tell CNN that, for weeks, </w:t>
      </w:r>
      <w:r w:rsidRPr="007076A0">
        <w:rPr>
          <w:u w:val="single"/>
        </w:rPr>
        <w:t>Tillerson</w:t>
      </w:r>
      <w:r>
        <w:t xml:space="preserve"> and his top advisers </w:t>
      </w:r>
      <w:r w:rsidRPr="007076A0">
        <w:rPr>
          <w:u w:val="single"/>
        </w:rPr>
        <w:t xml:space="preserve">have been frustrated with </w:t>
      </w:r>
      <w:proofErr w:type="spellStart"/>
      <w:r w:rsidRPr="007076A0">
        <w:rPr>
          <w:u w:val="single"/>
        </w:rPr>
        <w:t>DeStefano</w:t>
      </w:r>
      <w:proofErr w:type="spellEnd"/>
      <w:r w:rsidRPr="007076A0">
        <w:rPr>
          <w:u w:val="single"/>
        </w:rPr>
        <w:t xml:space="preserve"> over the pace of appointments and attempts by the White House to bring in their own candidates at the expense of those chosen by Tillerson's team</w:t>
      </w:r>
      <w:r>
        <w:t>. "</w:t>
      </w:r>
      <w:r w:rsidRPr="007076A0">
        <w:rPr>
          <w:u w:val="single"/>
        </w:rPr>
        <w:t>Evaluating nominees did get off to a slow start</w:t>
      </w:r>
      <w:r>
        <w:t>, and everyone acknowledged that," Hammond said. "White House personnel would like it to go faster and Tillerson is not satisfied and has said he would like to it to go faster." "</w:t>
      </w:r>
      <w:r w:rsidRPr="007076A0">
        <w:rPr>
          <w:rStyle w:val="Emphasis"/>
        </w:rPr>
        <w:t>Since Deputy Secretary (John) Sullivan has come aboard to help evaluate candidates there has been an uptick in nominations and nominations are moving along at a faster pace</w:t>
      </w:r>
      <w:r>
        <w:t xml:space="preserve">," he noted, referring to </w:t>
      </w:r>
      <w:r w:rsidRPr="00F42DE9">
        <w:t xml:space="preserve">Tillerson's No. 2 at the department, who was confirmed by the Senate last month. </w:t>
      </w:r>
    </w:p>
    <w:p w:rsidR="001A44CE" w:rsidRDefault="001A44CE" w:rsidP="001A44CE"/>
    <w:p w:rsidR="001A44CE" w:rsidRPr="001A44CE" w:rsidRDefault="001A44CE" w:rsidP="001A44CE">
      <w:pPr>
        <w:pStyle w:val="Heading4"/>
        <w:rPr>
          <w:u w:val="single"/>
        </w:rPr>
      </w:pPr>
      <w:r w:rsidRPr="001A44CE">
        <w:rPr>
          <w:u w:val="single"/>
        </w:rPr>
        <w:t>TF key now</w:t>
      </w:r>
      <w:r>
        <w:t xml:space="preserve">- the Vacancies Act gives Trump </w:t>
      </w:r>
      <w:r w:rsidRPr="001A44CE">
        <w:rPr>
          <w:u w:val="single"/>
        </w:rPr>
        <w:t>just enough time</w:t>
      </w:r>
      <w:r>
        <w:t xml:space="preserve"> to appoint department officials, but the </w:t>
      </w:r>
      <w:r w:rsidRPr="001A44CE">
        <w:rPr>
          <w:u w:val="single"/>
        </w:rPr>
        <w:t>timing is crucial</w:t>
      </w:r>
    </w:p>
    <w:p w:rsidR="001A44CE" w:rsidRPr="00266FA8" w:rsidRDefault="001A44CE" w:rsidP="001A44CE">
      <w:r w:rsidRPr="00672587">
        <w:rPr>
          <w:b/>
          <w:sz w:val="26"/>
          <w:szCs w:val="26"/>
        </w:rPr>
        <w:t>Clark 6/23</w:t>
      </w:r>
      <w:r>
        <w:t xml:space="preserve"> </w:t>
      </w:r>
      <w:r w:rsidRPr="00672587">
        <w:t>Charlie Clark joined Government Executive in the fall of 2009. He has been on staff at The Washington Post, Congressional Quarterly, National Journal, Time-Life Books, Tax Analysts, the Association of Governing Boards of Universities and Colleges, and the National Cent</w:t>
      </w:r>
      <w:r>
        <w:t>er on Education and the Economy</w:t>
      </w:r>
      <w:r w:rsidRPr="00266FA8">
        <w:t xml:space="preserve">, </w:t>
      </w:r>
      <w:r>
        <w:t>(</w:t>
      </w:r>
      <w:r w:rsidRPr="00266FA8">
        <w:t>"Trump's Rows of Unfilled Agency Jobs Could Bump Up Against Vacancies Act," Government Executive,</w:t>
      </w:r>
      <w:r>
        <w:t xml:space="preserve"> </w:t>
      </w:r>
      <w:r w:rsidRPr="00266FA8">
        <w:t>6-23-2017</w:t>
      </w:r>
      <w:r>
        <w:t>)</w:t>
      </w:r>
      <w:r w:rsidRPr="00266FA8">
        <w:t xml:space="preserve"> http://www.govexec.com/management/2017/06/trumps-rows-unfilled-agency-jobs-could-bump-against-vacancies-act/138949/</w:t>
      </w:r>
      <w:r>
        <w:t>/ARK1</w:t>
      </w:r>
    </w:p>
    <w:p w:rsidR="001A44CE" w:rsidRDefault="001A44CE" w:rsidP="001A44CE">
      <w:r w:rsidRPr="00B36C23">
        <w:rPr>
          <w:u w:val="single"/>
        </w:rPr>
        <w:t>New presidential administrations get a break under the 1998 Federal Vacancies Reform Act</w:t>
      </w:r>
      <w:r w:rsidRPr="00D37358">
        <w:rPr>
          <w:rStyle w:val="Emphasis"/>
        </w:rPr>
        <w:t>: an extra 90 days to fill top agency jobs in addition to the 210-day maximum for which acting officials can fill in.</w:t>
      </w:r>
      <w:r>
        <w:t xml:space="preserve"> But according to the latest tracker by The Washington Post and the Partnership for Public Service, Trump has submitted no nominee for 396 of the key agency posts, has nominated 104 people and has had only 45 confirmed</w:t>
      </w:r>
      <w:r w:rsidRPr="00040E30">
        <w:rPr>
          <w:u w:val="single"/>
        </w:rPr>
        <w:t>. Doing the math, that could mean that—barring a huge acceleration in background checks, nominations and Senate confirmation votes—</w:t>
      </w:r>
      <w:r w:rsidRPr="00040E30">
        <w:rPr>
          <w:rStyle w:val="Emphasis"/>
        </w:rPr>
        <w:t>a clash could come sometime in mid-October</w:t>
      </w:r>
      <w:r>
        <w:t xml:space="preserve">. </w:t>
      </w:r>
      <w:r w:rsidRPr="00C66375">
        <w:rPr>
          <w:u w:val="single"/>
        </w:rPr>
        <w:t>Specialists</w:t>
      </w:r>
      <w:r>
        <w:t xml:space="preserve"> confirmed to Government Executive that agencies, among them the Justice Department, are </w:t>
      </w:r>
      <w:r w:rsidRPr="00C66375">
        <w:rPr>
          <w:u w:val="single"/>
        </w:rPr>
        <w:t>scrambling to figure out who has decision-making authority at a time of temporary appointees.</w:t>
      </w:r>
      <w:r>
        <w:t xml:space="preserve"> The legal and managerial damage looming was brought home in February 2016, when the inspector general for the Office of Personnel Management determined that then-acting OPM Director Beth </w:t>
      </w:r>
      <w:proofErr w:type="spellStart"/>
      <w:r>
        <w:t>Cobert</w:t>
      </w:r>
      <w:proofErr w:type="spellEnd"/>
      <w:r>
        <w:t xml:space="preserve"> was not actually eligible for the job. Based on a reading of an August 2015 Supreme Court ruling in SW General Inc. v. National Labor Relations Board, </w:t>
      </w:r>
      <w:proofErr w:type="spellStart"/>
      <w:r>
        <w:t>Cobert’s</w:t>
      </w:r>
      <w:proofErr w:type="spellEnd"/>
      <w:r>
        <w:t xml:space="preserve"> decisions at OPM were null and subject to court challenge. “</w:t>
      </w:r>
      <w:r w:rsidRPr="00C66375">
        <w:rPr>
          <w:u w:val="single"/>
        </w:rPr>
        <w:t>More than 90 percent of key Senate-confirmed executive branch policy and management positions still do not have a politically appointed leader in place, leaving acting officials temporarily in charge and without full authority to make long-term decisions</w:t>
      </w:r>
      <w:r>
        <w:t>,” said Max Stier, CEO and president of the nonpartisan, nonprofit Partnership for Public Service. “</w:t>
      </w:r>
      <w:r w:rsidRPr="00C66375">
        <w:rPr>
          <w:rStyle w:val="Emphasis"/>
        </w:rPr>
        <w:t>Under provisions of the Vacancies Reform Act, the time limits for many of these acting officials to continue serving are expiring, but can be paused when the president submits a nomination to the Senate</w:t>
      </w:r>
      <w:r>
        <w:t>,” Stier told Government Executive. “</w:t>
      </w:r>
      <w:r w:rsidRPr="00C66375">
        <w:rPr>
          <w:u w:val="single"/>
        </w:rPr>
        <w:t>The onus now is on President Trump to step up the pace of nominations and get his leadership teams in place across the government</w:t>
      </w:r>
      <w:r>
        <w:t xml:space="preserve">.” Terry Sullivan, a University of North Carolina at Chapel Hill political scientist who tracks agency appointments as executive director for the nonprofit White House Transition Project, said, “When you are as unprepared to make appointments as the current administration, you eventually leave a great portion of the federal establishment without a working head. We often say that the lack of these properly political appointments with their Senate confirmations is that they can’t make new policy in keeping with the election’s decisions, but this case raises the possibility that they can’t even carry out their authorized functions. That DOJ is working the issue is not comforting, as it must actually be pretty significant out there among the regulatory agencies, at least.” John P. Mahoney, an attorney with a federal employment specialty, said </w:t>
      </w:r>
      <w:r w:rsidRPr="00C66375">
        <w:rPr>
          <w:rStyle w:val="Emphasis"/>
        </w:rPr>
        <w:t>the administration is “at great risk of violating” the Vacancies Act</w:t>
      </w:r>
      <w:r w:rsidRPr="00C66375">
        <w:rPr>
          <w:u w:val="single"/>
        </w:rPr>
        <w:t>, noting that the law allows vacancies to be filled by a temporary acting official, or the “first assistant” takes over, or the president may appoint a Senate-confirmed officer from another agency, or a “senior employee from the same agency.”</w:t>
      </w:r>
      <w:r>
        <w:t xml:space="preserve"> An acting official’s term may be extended if the president nominates him or her, subject to the 2015 Supreme Court’s restrictions. </w:t>
      </w:r>
      <w:r w:rsidRPr="00B629EF">
        <w:rPr>
          <w:rStyle w:val="Emphasis"/>
        </w:rPr>
        <w:t>Actions taken by officials who serve in violation of the vacancies law</w:t>
      </w:r>
      <w:r>
        <w:t xml:space="preserve">, Mahoney added, </w:t>
      </w:r>
      <w:r w:rsidRPr="00B629EF">
        <w:rPr>
          <w:rStyle w:val="Emphasis"/>
        </w:rPr>
        <w:t>“shall have no force and effect” and may not be ratified,</w:t>
      </w:r>
      <w:r>
        <w:t xml:space="preserve"> although that depends on whether the actions are exclusive to the office at issue or whether they can be delegated to other appropriate officers and employees in the agency.” Attorney Debra </w:t>
      </w:r>
      <w:proofErr w:type="spellStart"/>
      <w:r>
        <w:t>D’Agostino</w:t>
      </w:r>
      <w:proofErr w:type="spellEnd"/>
      <w:r>
        <w:t>, founding partner of the Federal Practice Group, stressed that “</w:t>
      </w:r>
      <w:r w:rsidRPr="00B629EF">
        <w:rPr>
          <w:u w:val="single"/>
        </w:rPr>
        <w:t>there is some uncertainty in what happens if the Senate just sits on a nomination</w:t>
      </w:r>
      <w:r>
        <w:t>. Justice Department guidance from the 1990s says that as long as a president has nominated someone, the time frame doesn’t matter, but that’s not actually written in the statute,” she said. “</w:t>
      </w:r>
      <w:r w:rsidRPr="00B629EF">
        <w:rPr>
          <w:rStyle w:val="Emphasis"/>
        </w:rPr>
        <w:t>We’re getting into a gray zone</w:t>
      </w:r>
      <w:r>
        <w:t xml:space="preserve">.” The 2015 Supreme Court ruling was basically saying the “law says what it says, follow it,” she added. “The way the law is written presumes some action by the Senate.” </w:t>
      </w:r>
      <w:proofErr w:type="spellStart"/>
      <w:r>
        <w:t>D’Agostino</w:t>
      </w:r>
      <w:proofErr w:type="spellEnd"/>
      <w:r>
        <w:t xml:space="preserve"> said </w:t>
      </w:r>
      <w:r w:rsidRPr="00B20124">
        <w:rPr>
          <w:rStyle w:val="Emphasis"/>
        </w:rPr>
        <w:t>the Senate is sitting on nominations more than she has ever seen before, in part because many of Trump’s people “have potential financial conflicts and it’s taking a longer time for ethics reviews.”</w:t>
      </w:r>
    </w:p>
    <w:p w:rsidR="001A44CE" w:rsidRDefault="001A44CE" w:rsidP="001A44CE"/>
    <w:p w:rsidR="001A44CE" w:rsidRDefault="001A44CE" w:rsidP="001A44CE">
      <w:pPr>
        <w:rPr>
          <w:rFonts w:asciiTheme="minorHAnsi" w:hAnsiTheme="minorHAnsi" w:cstheme="minorBidi"/>
        </w:rPr>
      </w:pPr>
    </w:p>
    <w:p w:rsidR="00A36AB9" w:rsidRDefault="00A36AB9" w:rsidP="00E24155">
      <w:pPr>
        <w:pStyle w:val="Heading3"/>
      </w:pPr>
      <w:r>
        <w:t>UQ – Top of Agenda</w:t>
      </w:r>
    </w:p>
    <w:p w:rsidR="00A36AB9" w:rsidRPr="00A36AB9" w:rsidRDefault="00A36AB9" w:rsidP="00A36AB9">
      <w:pPr>
        <w:pStyle w:val="Heading4"/>
      </w:pPr>
      <w:r>
        <w:t>Nominations are at the top of the agenda</w:t>
      </w:r>
      <w:r w:rsidR="00492C8E">
        <w:t xml:space="preserve"> </w:t>
      </w:r>
    </w:p>
    <w:p w:rsidR="00A36AB9" w:rsidRPr="00E333C7" w:rsidRDefault="00A36AB9" w:rsidP="00A36AB9">
      <w:r w:rsidRPr="00E333C7">
        <w:t xml:space="preserve">Hannah </w:t>
      </w:r>
      <w:r w:rsidRPr="00E333C7">
        <w:rPr>
          <w:rStyle w:val="Style13ptBold"/>
        </w:rPr>
        <w:t>Northey</w:t>
      </w:r>
      <w:r w:rsidRPr="00E333C7">
        <w:t xml:space="preserve">, E&amp;E News Reporter </w:t>
      </w:r>
      <w:proofErr w:type="spellStart"/>
      <w:r w:rsidRPr="00E333C7">
        <w:t>Greenwire</w:t>
      </w:r>
      <w:proofErr w:type="spellEnd"/>
      <w:r w:rsidRPr="00E333C7">
        <w:t xml:space="preserve">, </w:t>
      </w:r>
      <w:r w:rsidRPr="00E333C7">
        <w:rPr>
          <w:rStyle w:val="Style13ptBold"/>
        </w:rPr>
        <w:t>7-12</w:t>
      </w:r>
      <w:r w:rsidRPr="00E333C7">
        <w:t xml:space="preserve">-2017, "FEDERAL AGENCIES: Chaos or conspiracy? Key posts vacant as nominations </w:t>
      </w:r>
      <w:proofErr w:type="spellStart"/>
      <w:r w:rsidRPr="00E333C7">
        <w:t>lag,"https</w:t>
      </w:r>
      <w:proofErr w:type="spellEnd"/>
      <w:r w:rsidRPr="00E333C7">
        <w:t>://www.eenews.net/stories/1060057274</w:t>
      </w:r>
    </w:p>
    <w:p w:rsidR="00A36AB9" w:rsidRDefault="00A36AB9" w:rsidP="00A36AB9">
      <w:r w:rsidRPr="00E333C7">
        <w:rPr>
          <w:rStyle w:val="StyleUnderline"/>
        </w:rPr>
        <w:t>President Trump blasted Democrats on Twitter this week for blocking his nominees, but he's about six weeks off the pace set by his predecessors for picking people to fill more than 1,200 jobs that need Senate confirmation. "T</w:t>
      </w:r>
      <w:r w:rsidRPr="00E333C7">
        <w:t>he Trump administration is way behind. They're way off the path of other administrations," said Terry Sullivan, a political scientist at the University of North Carolina, Chapel Hill, and executive director of the nonpartisan White House Transition Project</w:t>
      </w:r>
      <w:r w:rsidRPr="00E333C7">
        <w:rPr>
          <w:rStyle w:val="StyleUnderline"/>
        </w:rPr>
        <w:t>. "The Trump administration is below the performance of every president since Reagan in terms of not just getting people confirmed, but in terms of nominating people." To be sure, the Senate is taking longer to confirm Trump nominees</w:t>
      </w:r>
      <w:r w:rsidRPr="00E333C7">
        <w:t xml:space="preserve">. The Partnership for Public Service says the Senate took an average of 44 days to confirm Trump's picks, breaking the previous record, 37 days for President Obama's nominees. But Max Stier, the nonpartisan partnership's president and CEO, said the big problem is the White House, not the Senate. </w:t>
      </w:r>
      <w:r w:rsidRPr="00E333C7">
        <w:rPr>
          <w:rStyle w:val="StyleUnderline"/>
        </w:rPr>
        <w:t>Nominees, he said, are relatively scarce. Of the 564 positions tracked by The Washington Post and the partnership, 374 have no nominees. At the departments of Energy and the Interior and U.S. EPA, only the agency heads have been confirmed, leaving scores of offices in the hands of acting officials</w:t>
      </w:r>
      <w:r w:rsidRPr="00E333C7">
        <w:t xml:space="preserve">. The vacancies have lawmakers and White House officials pointing fingers at each other. Republicans and the White House accused Senate Democrats this week of using procedural tactics — requiring cloture votes and boycotting confirmation hearings — to stall Trump's agenda. Marc Short, the White House legislative director, said Monday that </w:t>
      </w:r>
      <w:r w:rsidRPr="00E333C7">
        <w:rPr>
          <w:rStyle w:val="StyleUnderline"/>
        </w:rPr>
        <w:t xml:space="preserve">Democrats were sitting on 32 nominees waiting for a floor vote, </w:t>
      </w:r>
      <w:r w:rsidRPr="00E333C7">
        <w:t xml:space="preserve">calling it the "slowest confirmation process in American history." He complained the upper chamber has approved only 50 Trump nominees, compared with 202 officials at the same point in the Obama administration. Democrats shot back that Republicans hold the majority in the upper chamber and can move the president's picks through committee to the floor for a vote. Senate Minority Leader Chuck Schumer (D-N.Y.) yesterday even challenged his Republican counterparts to bring nominees up for a vote this week, saying "they will get approved." "This president has nominated fewer nominees than anyone else, and ... many more were brought here to the Senate without the necessary documentation, the paperwork, the ethics reports, the FBI reports," he said. Said Stier, "The reality is there's blame to go around, but the large bulk of the issue has been the slowness of his nominations. You're not seeing a markedly different amount of time for the Senate to address these; what you are seeing is a much slower pace of nominations by the president." Even key Senate Republicans have complained about delays in getting paperwork needed to complete a nomination and get a committee hearing and vote. Senate Energy and Natural Resources Chairwoman Lisa Murkowski (R-Alaska) has several times lamented a lag in getting nominees' information from the White House for nominees for posts at DOE and the Federal Energy Regulatory Commission. It's unclear, she said in early May, why the White House has taken so long to move on nominees. "All I know is names go into a dark hole and it just seems to take forever," she said (E&amp;E Daily, May 3). 'They're behind on everything' Vacancies across the government could create operational — and not just political — headaches for the Trump administration if more nominations aren't made and vetted, Stier warned. The Federal Vacancies Reform Act bars acting officials from serving in a Senate-confirmed position for more than 240 days without having a nominee before the upper chamber, he said. Stier said the law is aimed at preventing an administration from doing an "end-run around the confirmation process" by installing desired people in acting roles. If Trump fails to announce additional agency picks by September, the responsibilities for vacant offices would fall on Cabinet secretaries, he said. "It'll further slow things down," Stier said. "These are huge organizations, and those jobs are already on the verge of being undoable." </w:t>
      </w:r>
      <w:r w:rsidRPr="00E333C7">
        <w:rPr>
          <w:rStyle w:val="StyleUnderline"/>
        </w:rPr>
        <w:t>Having critical offices overseen by acting officials is already putting a kink in operations and threatens to slow Trump's wide-ranging plans to whittle down EPA and DOE. But despite talk in Washington about Trump slow-walking nominations being part of a strategy to pare down the government and starve some agencies, UNC's Sullivan said he sees no evidence of that</w:t>
      </w:r>
      <w:r w:rsidRPr="00E333C7">
        <w:t xml:space="preserve">. "They are not ahead on the agencies they care about and behind on the agencies they don't care about," he said. "They're behind on everything. It's not a reflection of a strategy." What's behind the administration's sluggish start? Sullivan pointed to a "perfect storm": a chaotic transition after Trump's surprise election win, a slow start on lining up nominees, relatively inexperienced staffers, an inefficient process for vetting job candidates and a laser focus among Trump officials on loyalty to the president. He pointed to John </w:t>
      </w:r>
      <w:proofErr w:type="spellStart"/>
      <w:r w:rsidRPr="00E333C7">
        <w:t>DeStefano</w:t>
      </w:r>
      <w:proofErr w:type="spellEnd"/>
      <w:r w:rsidRPr="00E333C7">
        <w:t xml:space="preserve">, Trump's official headhunter and director of presidential personnel, who jumped to the White House fresh from his job providing political data to conservative groups and congressional stints. </w:t>
      </w:r>
      <w:proofErr w:type="spellStart"/>
      <w:r w:rsidRPr="00E333C7">
        <w:t>DeStefano</w:t>
      </w:r>
      <w:proofErr w:type="spellEnd"/>
      <w:r w:rsidRPr="00E333C7">
        <w:t xml:space="preserve"> served as political director to former House Speaker John Boehner (R-Ohio) and was deputy executive director of the National Republican Congressional Committee. "It's the first time he's done anything like this," Sullivan said. "He came from the House, a staffer trying to do a good job, but he's not familiar with it. And they didn't start early enough focusing on this." 'Problematic' hires? And then things slow down when nominees hit the Senate, which has a crowded legislative calendar. Sullivan said the longer an administration waits to nominate candidates, the longer it will take for those picks to get approved in the upper chamber. </w:t>
      </w:r>
      <w:r w:rsidRPr="00E333C7">
        <w:rPr>
          <w:rStyle w:val="StyleUnderline"/>
        </w:rPr>
        <w:t>Senate Majority Leader Mitch McConnell (R-Ky.) said yesterday the Senate would shrink its August recess to turn to "the backlog of critical nominations that have been mindlessly stalled by Democrats</w:t>
      </w:r>
      <w:r w:rsidRPr="00E333C7">
        <w:t>" after lawmakers complete work on the enormously complicated health care legislation and a defense spending bill. As the Senate grinds on, Trump's political hires who are at work in the agencies have been getting some unwelcome attention. DOE, for example, has faced pushback on and off Capitol Hill and even fired a Trump political appointee after inflammatory tweets and op-eds surfaced (E&amp;E News PM, July 7</w:t>
      </w:r>
      <w:r w:rsidRPr="00E333C7">
        <w:rPr>
          <w:rStyle w:val="StyleUnderline"/>
        </w:rPr>
        <w:t>). Stier said many political hires across the government were hastily pulled from Trump's so-called agency beachhead and landing teams</w:t>
      </w:r>
      <w:r w:rsidRPr="00E333C7">
        <w:t>. "They were thrown together very quickly at the last minute, and I don't think there was deep vetting," he said. "As a result, I think you're finding there are a number of people who are problematic." But Tom Pyle, president of the American Energy Alliance, who oversaw Trump's transition for DOE, said the process was not overly rushed and members of the landing team were thoroughly vetted. Pyle said a fair number of people who served on the Trump campaign expressed interest in serving the president when he assumed office and, like other administrations, came aboard but either found it wasn't a good fit or lost interest.</w:t>
      </w:r>
    </w:p>
    <w:p w:rsidR="00E24155" w:rsidRDefault="00E24155" w:rsidP="00E24155">
      <w:pPr>
        <w:pStyle w:val="Heading3"/>
      </w:pPr>
      <w:r>
        <w:t>UQ – AT: Opposition Overwhelms</w:t>
      </w:r>
    </w:p>
    <w:p w:rsidR="00E24155" w:rsidRDefault="00E24155" w:rsidP="00E24155">
      <w:pPr>
        <w:pStyle w:val="Heading4"/>
      </w:pPr>
      <w:r>
        <w:t xml:space="preserve">Trump has pushed through some nominations without opposition </w:t>
      </w:r>
    </w:p>
    <w:p w:rsidR="00E24155" w:rsidRDefault="00E24155" w:rsidP="00E24155">
      <w:r w:rsidRPr="00B75F0E">
        <w:t xml:space="preserve">CHRISTIAN </w:t>
      </w:r>
      <w:r w:rsidRPr="00B75F0E">
        <w:rPr>
          <w:rStyle w:val="Style13ptBold"/>
        </w:rPr>
        <w:t>ROSELUND</w:t>
      </w:r>
      <w:r>
        <w:t xml:space="preserve"> </w:t>
      </w:r>
      <w:proofErr w:type="spellStart"/>
      <w:r w:rsidRPr="00B75F0E">
        <w:t>pv</w:t>
      </w:r>
      <w:proofErr w:type="spellEnd"/>
      <w:r w:rsidRPr="00B75F0E">
        <w:t xml:space="preserve"> magazine USA, </w:t>
      </w:r>
      <w:r w:rsidRPr="00B75F0E">
        <w:rPr>
          <w:rStyle w:val="Style13ptBold"/>
        </w:rPr>
        <w:t>7-17</w:t>
      </w:r>
      <w:r w:rsidRPr="00B75F0E">
        <w:t>-2017, "Trump appoints uncontroversial energy lawyer to head FERC," https://pv-magazine-usa.com/2017/07/17/trump-appoints-uncontroversial-energy-lawyer-to-head-ferc/</w:t>
      </w:r>
    </w:p>
    <w:p w:rsidR="00E24155" w:rsidRDefault="00E24155" w:rsidP="00E24155">
      <w:r w:rsidRPr="004B64EE">
        <w:rPr>
          <w:rStyle w:val="StyleUnderline"/>
        </w:rPr>
        <w:t>If there are two things that can be said of President Trump’s appointees, it is that that they are often ill-qualified for the positions that they are given, and that they attract opposition due to extreme and obvious political views.</w:t>
      </w:r>
      <w:r w:rsidRPr="004B64EE">
        <w:t xml:space="preserve"> Kevin </w:t>
      </w:r>
      <w:r w:rsidRPr="004B64EE">
        <w:rPr>
          <w:rStyle w:val="StyleUnderline"/>
        </w:rPr>
        <w:t>McIntyre is an exception to both of these</w:t>
      </w:r>
      <w:r w:rsidRPr="004B64EE">
        <w:t xml:space="preserve">. A lawyer who heads the energy practice at Jones Day, he has worked on a number of cases before the Federal Energy Regulatory Commission (FERC), including those involving approval of gas pipelines and mergers and acquisitions. And while he is a member of the Republican Party, little has been published regarding his political and energy policy views. </w:t>
      </w:r>
      <w:r w:rsidRPr="004B64EE">
        <w:rPr>
          <w:rStyle w:val="StyleUnderline"/>
        </w:rPr>
        <w:t>This may be why Trump’s appointment of McIntyre to head FERC has seen little response from</w:t>
      </w:r>
      <w:r w:rsidRPr="004B64EE">
        <w:t xml:space="preserve"> solar and clean advocates, including Solar Energy Industries Association (SEIA) and Advanced Energy Economy, the latter of which declined a </w:t>
      </w:r>
      <w:proofErr w:type="spellStart"/>
      <w:r w:rsidRPr="004B64EE">
        <w:t>pv</w:t>
      </w:r>
      <w:proofErr w:type="spellEnd"/>
      <w:r w:rsidRPr="004B64EE">
        <w:t xml:space="preserve"> magazine request for comment. </w:t>
      </w:r>
      <w:r w:rsidRPr="004B64EE">
        <w:rPr>
          <w:rStyle w:val="StyleUnderline"/>
        </w:rPr>
        <w:t>Even Energy and Policy Institute, a watchdog group which is often a rich source of material on energy industry and utility connections to policies, politicians and regulators, had little to say</w:t>
      </w:r>
      <w:r w:rsidRPr="004B64EE">
        <w:t xml:space="preserve">. Trump’s other choices for FERC have been more controversial, including Neil Chatterjee, who served as energy policy advisor to Senate Majority Leader Mitch McConnell (R-Kentucky). Chatterjee has drawn fire from environmentalists his push to approve the Keystone XL Pipeline and his public opposition to the Clean Power Plan. So far both Chatterjee and Robert </w:t>
      </w:r>
      <w:proofErr w:type="spellStart"/>
      <w:r w:rsidRPr="004B64EE">
        <w:t>Powelson</w:t>
      </w:r>
      <w:proofErr w:type="spellEnd"/>
      <w:r w:rsidRPr="004B64EE">
        <w:t xml:space="preserve"> have been approved by the U.S. Senate Energy and Natural Resources Committee, but are awaiting a vote by the full Senate. If Chatterjee, </w:t>
      </w:r>
      <w:proofErr w:type="spellStart"/>
      <w:r w:rsidRPr="004B64EE">
        <w:t>Powelson</w:t>
      </w:r>
      <w:proofErr w:type="spellEnd"/>
      <w:r w:rsidRPr="004B64EE">
        <w:t xml:space="preserve">, McIntyre and fellow appointee Richard Glick are appointed and join Cheryl </w:t>
      </w:r>
      <w:proofErr w:type="spellStart"/>
      <w:r w:rsidRPr="004B64EE">
        <w:t>LaFleur</w:t>
      </w:r>
      <w:proofErr w:type="spellEnd"/>
      <w:r w:rsidRPr="004B64EE">
        <w:t>, the last remaining commissioner at FERC, the body will be back to its full 5-member composition; if even two are appointed it will have a quorum and will be able to issue rulings. Among the cases before it that relate to clean energy, perhaps none is as potentially significant as FERC’s AD-1620, which is often referred to in energy storage circles as simply the NOPR (Notice of Proposed Rulemaking). AD-1620 would require that grid operators across the nation align incentives with value, and design ancillary service markets for the participation of energy storage. However, as of our last investigation into “the NOPR”, it appeared that FERC staff still had several more months of work before any rulings could be issued</w:t>
      </w:r>
    </w:p>
    <w:p w:rsidR="00762A9A" w:rsidRDefault="00762A9A" w:rsidP="00762A9A">
      <w:pPr>
        <w:pStyle w:val="Heading3"/>
      </w:pPr>
      <w:r>
        <w:t xml:space="preserve">I/L – </w:t>
      </w:r>
      <w:proofErr w:type="spellStart"/>
      <w:r>
        <w:t>Dept</w:t>
      </w:r>
      <w:proofErr w:type="spellEnd"/>
      <w:r>
        <w:t xml:space="preserve"> of Ed</w:t>
      </w:r>
    </w:p>
    <w:p w:rsidR="00762A9A" w:rsidRDefault="00762A9A" w:rsidP="00762A9A">
      <w:pPr>
        <w:pStyle w:val="Heading4"/>
      </w:pPr>
      <w:r>
        <w:t>Trump caused a brain drain in the Education Department—means they are understaffed</w:t>
      </w:r>
    </w:p>
    <w:p w:rsidR="00762A9A" w:rsidRPr="003B7B1E" w:rsidRDefault="00762A9A" w:rsidP="00762A9A">
      <w:pPr>
        <w:rPr>
          <w:rStyle w:val="Style13ptBold"/>
        </w:rPr>
      </w:pPr>
      <w:proofErr w:type="spellStart"/>
      <w:r>
        <w:rPr>
          <w:rStyle w:val="Style13ptBold"/>
        </w:rPr>
        <w:t>Wermund</w:t>
      </w:r>
      <w:proofErr w:type="spellEnd"/>
      <w:r>
        <w:rPr>
          <w:rStyle w:val="Style13ptBold"/>
        </w:rPr>
        <w:t xml:space="preserve"> 16 </w:t>
      </w:r>
      <w:r w:rsidRPr="003B7B1E">
        <w:t xml:space="preserve">(Benjamin, education reporter for POLITICO Pro, covering federal policy and national education issues, “Education Department could see brain drain”, </w:t>
      </w:r>
      <w:r>
        <w:t>11-10-16</w:t>
      </w:r>
      <w:r w:rsidRPr="003B7B1E">
        <w:t>, http://www.politico.com/tipsheets/morning-education/2016/11/education-department-could-see-brain-drain-217343)</w:t>
      </w:r>
    </w:p>
    <w:p w:rsidR="00762A9A" w:rsidRPr="003B7B1E" w:rsidRDefault="00762A9A" w:rsidP="00762A9A">
      <w:pPr>
        <w:rPr>
          <w:sz w:val="16"/>
        </w:rPr>
      </w:pPr>
      <w:r w:rsidRPr="003B7B1E">
        <w:rPr>
          <w:rStyle w:val="StyleUnderline"/>
        </w:rPr>
        <w:t>EDUCATION DEPARTMENT COULD SEE BRAIN DRAIN: The Education Department appears poised to lose a significant chunk of its institutional knowledge, as some career employees with decades of experience are looking for the exits because they’re unable to stomach a Trump administration. Some younger employees who joined the Education Department after being energized by President Barack Obama might head for the doors, too. That’s according to several former senior department officials familiar with the post-election mood at the agency.</w:t>
      </w:r>
      <w:r>
        <w:rPr>
          <w:rStyle w:val="StyleUnderline"/>
        </w:rPr>
        <w:t xml:space="preserve"> </w:t>
      </w:r>
      <w:r w:rsidRPr="003B7B1E">
        <w:rPr>
          <w:sz w:val="16"/>
        </w:rPr>
        <w:t xml:space="preserve">— The Education Department is focused on Obama’s final months, which will include work on equity issues related to the Every Student Succeeds Act. But </w:t>
      </w:r>
      <w:r w:rsidRPr="003B7B1E">
        <w:rPr>
          <w:rStyle w:val="StyleUnderline"/>
        </w:rPr>
        <w:t>spirits are low, with current and former staffers exchanging emails to check in with each other and offer support, sources say.</w:t>
      </w:r>
      <w:r w:rsidRPr="003B7B1E">
        <w:rPr>
          <w:sz w:val="16"/>
        </w:rPr>
        <w:t xml:space="preserve"> Everyone is still trying to process the election results and they’re uncertain about what’s next, as President-elect Donald Trump has vowed to downsize the department, or maybe even eliminate the entire agency. The previous two decades have been a long and intense period of work for many, said Massie </w:t>
      </w:r>
      <w:proofErr w:type="spellStart"/>
      <w:r w:rsidRPr="003B7B1E">
        <w:rPr>
          <w:sz w:val="16"/>
        </w:rPr>
        <w:t>Ritsch</w:t>
      </w:r>
      <w:proofErr w:type="spellEnd"/>
      <w:r w:rsidRPr="003B7B1E">
        <w:rPr>
          <w:sz w:val="16"/>
        </w:rPr>
        <w:t xml:space="preserve">, a senior communications official during the president’s first term, who was later nominated for assistant secretary for communications and outreach. “What’s disheartening is so much of that work is seemingly at risk.” </w:t>
      </w:r>
      <w:proofErr w:type="spellStart"/>
      <w:r w:rsidRPr="003B7B1E">
        <w:rPr>
          <w:sz w:val="16"/>
        </w:rPr>
        <w:t>Ritsch</w:t>
      </w:r>
      <w:proofErr w:type="spellEnd"/>
      <w:r w:rsidRPr="003B7B1E">
        <w:rPr>
          <w:sz w:val="16"/>
        </w:rPr>
        <w:t xml:space="preserve"> added, “</w:t>
      </w:r>
      <w:r w:rsidRPr="003B7B1E">
        <w:rPr>
          <w:rStyle w:val="StyleUnderline"/>
        </w:rPr>
        <w:t>There will be people who will say, ‘I just can't do this transition.’ I think you’ll see people who represent decades and decades of service say they’re done.”</w:t>
      </w:r>
      <w:r>
        <w:rPr>
          <w:rStyle w:val="StyleUnderline"/>
        </w:rPr>
        <w:t xml:space="preserve"> </w:t>
      </w:r>
      <w:r w:rsidRPr="003B7B1E">
        <w:rPr>
          <w:sz w:val="16"/>
        </w:rPr>
        <w:t xml:space="preserve">— “I think </w:t>
      </w:r>
      <w:r w:rsidRPr="003B7B1E">
        <w:rPr>
          <w:rStyle w:val="StyleUnderline"/>
        </w:rPr>
        <w:t xml:space="preserve">it’s a scary time to be at the Education Department,” said Cameron </w:t>
      </w:r>
      <w:proofErr w:type="spellStart"/>
      <w:r w:rsidRPr="003B7B1E">
        <w:rPr>
          <w:rStyle w:val="StyleUnderline"/>
        </w:rPr>
        <w:t>Brenchley</w:t>
      </w:r>
      <w:proofErr w:type="spellEnd"/>
      <w:r w:rsidRPr="003B7B1E">
        <w:rPr>
          <w:rStyle w:val="StyleUnderline"/>
        </w:rPr>
        <w:t xml:space="preserve">, former deputy assistant secretary for communications. “There’s a lot of uncertainty about what the department will look like … There’s a big risk there, that you’ll </w:t>
      </w:r>
      <w:r w:rsidRPr="003B7B1E">
        <w:rPr>
          <w:rStyle w:val="Emphasis"/>
        </w:rPr>
        <w:t>lose a lot of people</w:t>
      </w:r>
      <w:r w:rsidRPr="003B7B1E">
        <w:rPr>
          <w:rStyle w:val="StyleUnderline"/>
        </w:rPr>
        <w:t>.</w:t>
      </w:r>
      <w:r w:rsidRPr="003B7B1E">
        <w:rPr>
          <w:sz w:val="16"/>
        </w:rPr>
        <w:t xml:space="preserve">” Thomas Corwin, a former senior Education Department official with decades of experience at the agency, said that transitions between previous administrations and political parties, from Bill Clinton to George W. Bush and Bush to Obama, have been relatively amicable. Of course, some Obama administration staffers would have left if Hillary Clinton had won. But the Trump transition feels different. The lack of commitment to continuing the work of career employees — </w:t>
      </w:r>
      <w:r w:rsidRPr="003B7B1E">
        <w:rPr>
          <w:rStyle w:val="StyleUnderline"/>
        </w:rPr>
        <w:t>and the threat of a structural shake-up — are deeply concerning,</w:t>
      </w:r>
      <w:r w:rsidRPr="003B7B1E">
        <w:rPr>
          <w:sz w:val="16"/>
        </w:rPr>
        <w:t xml:space="preserve"> former officials said.</w:t>
      </w:r>
    </w:p>
    <w:p w:rsidR="00762A9A" w:rsidRPr="003B7B1E" w:rsidRDefault="00762A9A" w:rsidP="00762A9A">
      <w:pPr>
        <w:pStyle w:val="Heading4"/>
      </w:pPr>
      <w:r w:rsidRPr="003B7B1E">
        <w:t>The DOE is understaffed—filling positions now is key—New York proves</w:t>
      </w:r>
    </w:p>
    <w:p w:rsidR="00762A9A" w:rsidRPr="003B7B1E" w:rsidRDefault="00762A9A" w:rsidP="00762A9A">
      <w:r>
        <w:rPr>
          <w:rStyle w:val="Style13ptBold"/>
        </w:rPr>
        <w:t xml:space="preserve">Hildebrand </w:t>
      </w:r>
      <w:r w:rsidRPr="003B7B1E">
        <w:rPr>
          <w:rStyle w:val="Style13ptBold"/>
        </w:rPr>
        <w:t>17</w:t>
      </w:r>
      <w:r>
        <w:rPr>
          <w:rStyle w:val="Style13ptBold"/>
        </w:rPr>
        <w:t xml:space="preserve"> </w:t>
      </w:r>
      <w:r w:rsidRPr="003B7B1E">
        <w:t>(John, Senior Education Writer at Newsday, “Education chief: Agency is nation’s ‘most staff-deprived’”, 2-24-17, http://www.newsday.com/news/region-state/education-chief-agency-is-nation-s-most-staff-deprived-1.13125207)</w:t>
      </w:r>
    </w:p>
    <w:p w:rsidR="00762A9A" w:rsidRDefault="00762A9A" w:rsidP="00762A9A">
      <w:pPr>
        <w:rPr>
          <w:rStyle w:val="StyleUnderline"/>
        </w:rPr>
      </w:pPr>
      <w:r w:rsidRPr="00777736">
        <w:rPr>
          <w:rStyle w:val="StyleUnderline"/>
        </w:rPr>
        <w:t>New York State’s top education official declared Tuesday that her agency is the nation’s most understaffed of its kind</w:t>
      </w:r>
      <w:r w:rsidRPr="003B7B1E">
        <w:rPr>
          <w:sz w:val="16"/>
        </w:rPr>
        <w:t xml:space="preserve"> — a point acknowledged by Long Island school administrators who say they are frustrated by bureaucratic bottlenecks. Education Commissioner </w:t>
      </w:r>
      <w:proofErr w:type="spellStart"/>
      <w:r w:rsidRPr="003B7B1E">
        <w:rPr>
          <w:sz w:val="16"/>
        </w:rPr>
        <w:t>MaryEllen</w:t>
      </w:r>
      <w:proofErr w:type="spellEnd"/>
      <w:r w:rsidRPr="003B7B1E">
        <w:rPr>
          <w:sz w:val="16"/>
        </w:rPr>
        <w:t xml:space="preserve"> Elia, testifying before state lawmakers at a budget hearing in Albany, said that </w:t>
      </w:r>
      <w:r w:rsidRPr="00777736">
        <w:rPr>
          <w:rStyle w:val="StyleUnderline"/>
        </w:rPr>
        <w:t>the State Education Department is struggling with a depleted staff and outdated computer systems.</w:t>
      </w:r>
      <w:r>
        <w:rPr>
          <w:rStyle w:val="StyleUnderline"/>
        </w:rPr>
        <w:t xml:space="preserve"> </w:t>
      </w:r>
      <w:r w:rsidRPr="003B7B1E">
        <w:rPr>
          <w:sz w:val="16"/>
        </w:rPr>
        <w:t>MOST POPULAR Mills details aggressive plan that snared Hardaway Village group home sparks resident concerns Noodle chain closes all but one LI location Cops: 38-year-old man missing Airline expands service out of LI with 10 nonstop flights “</w:t>
      </w:r>
      <w:r w:rsidRPr="00777736">
        <w:rPr>
          <w:rStyle w:val="StyleUnderline"/>
        </w:rPr>
        <w:t>SED is the most staff-deprived education agency in the country,” said Elia, a former Florida school superintendent who took over the 2,400-employee state agency in 2015.</w:t>
      </w:r>
      <w:r>
        <w:rPr>
          <w:rStyle w:val="StyleUnderline"/>
        </w:rPr>
        <w:t xml:space="preserve"> </w:t>
      </w:r>
      <w:r w:rsidRPr="00777736">
        <w:rPr>
          <w:rStyle w:val="StyleUnderline"/>
        </w:rPr>
        <w:t>As an illustration, the commissioner said her department struggled for months to cope with 280 staff vacancies, until Monday when the state’s Division of the Budget agreed to fill 150 of those positions</w:t>
      </w:r>
      <w:r w:rsidRPr="003B7B1E">
        <w:rPr>
          <w:sz w:val="16"/>
        </w:rPr>
        <w:t>. Two key positions as yet unfilled are in the department’s Office of Facilities Planning, which is responsible for approving school construction and renovation throughout the state, Elia said. A Budget Division spokesman, Morris Peters, said the Education Department’s budget has increased by $28 million since 2012. Education School districts' 2016-17 tax plans “</w:t>
      </w:r>
      <w:r w:rsidRPr="00777736">
        <w:rPr>
          <w:rStyle w:val="StyleUnderline"/>
        </w:rPr>
        <w:t>Given the resources already available to the department, we believe further investments should be applied to the classroom and not to the bureaucracy,” Peters said.</w:t>
      </w:r>
      <w:r>
        <w:rPr>
          <w:rStyle w:val="StyleUnderline"/>
        </w:rPr>
        <w:t xml:space="preserve"> </w:t>
      </w:r>
      <w:r w:rsidRPr="003B7B1E">
        <w:rPr>
          <w:sz w:val="16"/>
        </w:rPr>
        <w:t xml:space="preserve">At the local level, school administrators said staff vacancies in the Education Department can lead to months of delay in winning approval of needed repairs. Charles Russo, the East Moriches superintendent, said he worries about the time required to replace a middle school venting system. “I just spoke to an architect a couple weeks ago, and he told me that getting state permission takes well over 18 months,” Russo said. Understaffing of the department is a longtime issue. In 2011, the Center for American Progress, a Washington, D.C.-based research and advocacy group, led a study of state education agencies nationwide. One finding was that the New York State Education Department had the highest ratio of students served, numerically speaking. Data See how your school ranks Jericho’s superintendent, Hank </w:t>
      </w:r>
      <w:proofErr w:type="spellStart"/>
      <w:r w:rsidRPr="003B7B1E">
        <w:rPr>
          <w:sz w:val="16"/>
        </w:rPr>
        <w:t>Grishman</w:t>
      </w:r>
      <w:proofErr w:type="spellEnd"/>
      <w:r w:rsidRPr="003B7B1E">
        <w:rPr>
          <w:sz w:val="16"/>
        </w:rPr>
        <w:t xml:space="preserve">, said his district recently was informed by Albany that requested approval still was many weeks away for asbestos removal at two schools — work that can only be done over the summer. @Newsday “We need approval by mid-March,” </w:t>
      </w:r>
      <w:proofErr w:type="spellStart"/>
      <w:r w:rsidRPr="003B7B1E">
        <w:rPr>
          <w:sz w:val="16"/>
        </w:rPr>
        <w:t>Grishman</w:t>
      </w:r>
      <w:proofErr w:type="spellEnd"/>
      <w:r w:rsidRPr="003B7B1E">
        <w:rPr>
          <w:sz w:val="16"/>
        </w:rPr>
        <w:t xml:space="preserve"> said. “Otherwise, the work might have to get pushed back to the summer of 2018, and that would increase costs.” </w:t>
      </w:r>
      <w:r w:rsidRPr="003B7B1E">
        <w:rPr>
          <w:rStyle w:val="StyleUnderline"/>
        </w:rPr>
        <w:t xml:space="preserve">Delayed school repairs are not the only result of limited Education Department staff. Educators in Nassau and Suffolk counties said Tuesday that a more crucial problem was Albany’s </w:t>
      </w:r>
      <w:r w:rsidRPr="003B7B1E">
        <w:rPr>
          <w:rStyle w:val="Emphasis"/>
        </w:rPr>
        <w:t>inability to deal in a timely way with issues directly affecting academic programs</w:t>
      </w:r>
      <w:r w:rsidRPr="003B7B1E">
        <w:rPr>
          <w:rStyle w:val="StyleUnderline"/>
        </w:rPr>
        <w:t xml:space="preserve"> — for example, student testing, teacher job evaluations and upgrades in classroom technology.</w:t>
      </w:r>
      <w:r>
        <w:rPr>
          <w:rStyle w:val="StyleUnderline"/>
        </w:rPr>
        <w:t xml:space="preserve"> </w:t>
      </w:r>
      <w:r w:rsidRPr="003B7B1E">
        <w:rPr>
          <w:rStyle w:val="StyleUnderline"/>
        </w:rPr>
        <w:t>One statewide project that has experienced delays is the Smart Schools technology upgrade, which is being financed by a $2 billion bond issue approved by voters in 2014. State education officials said they have approved 204 applications for funding from local districts, and that 188 applications remain under review.</w:t>
      </w:r>
    </w:p>
    <w:p w:rsidR="00762A9A" w:rsidRDefault="00762A9A" w:rsidP="00762A9A">
      <w:pPr>
        <w:pStyle w:val="Heading3"/>
        <w:rPr>
          <w:rStyle w:val="StyleUnderline"/>
          <w:sz w:val="32"/>
        </w:rPr>
      </w:pPr>
      <w:r>
        <w:rPr>
          <w:rStyle w:val="StyleUnderline"/>
          <w:sz w:val="32"/>
        </w:rPr>
        <w:t xml:space="preserve">I/L - </w:t>
      </w:r>
      <w:r>
        <w:rPr>
          <w:rStyle w:val="StyleUnderline"/>
          <w:sz w:val="32"/>
        </w:rPr>
        <w:t xml:space="preserve">Afghanistan </w:t>
      </w:r>
    </w:p>
    <w:p w:rsidR="00762A9A" w:rsidRPr="0039188E" w:rsidRDefault="00762A9A" w:rsidP="00762A9A">
      <w:pPr>
        <w:pStyle w:val="Heading4"/>
      </w:pPr>
      <w:r>
        <w:t>Lack of diplomats in Afghanistan is a security risk</w:t>
      </w:r>
    </w:p>
    <w:p w:rsidR="00762A9A" w:rsidRPr="0039188E" w:rsidRDefault="00762A9A" w:rsidP="00762A9A">
      <w:r>
        <w:t>Gosh, 07/12/17—US Bureau Chief (Josh, “</w:t>
      </w:r>
      <w:r w:rsidRPr="0039188E">
        <w:t>US diplomatic gaffes reflect inexperience, low morale</w:t>
      </w:r>
      <w:r>
        <w:t xml:space="preserve">,” Strait Times, </w:t>
      </w:r>
      <w:hyperlink r:id="rId8" w:history="1">
        <w:r w:rsidRPr="00877477">
          <w:rPr>
            <w:rStyle w:val="Hyperlink"/>
          </w:rPr>
          <w:t>http://www.straitstimes.com/opinion/us-diplomatic-gaffes-reflect-inexperience-low-morale</w:t>
        </w:r>
      </w:hyperlink>
      <w:r>
        <w:t xml:space="preserve"> )///JZW</w:t>
      </w:r>
    </w:p>
    <w:p w:rsidR="00762A9A" w:rsidRPr="0039188E" w:rsidRDefault="00762A9A" w:rsidP="00762A9A">
      <w:pPr>
        <w:rPr>
          <w:rStyle w:val="StyleUnderline"/>
        </w:rPr>
      </w:pPr>
      <w:r w:rsidRPr="0039188E">
        <w:rPr>
          <w:rStyle w:val="StyleUnderline"/>
        </w:rPr>
        <w:t>In addition, many officers are also unsure of policy direction, a survey by the State Department found.</w:t>
      </w:r>
      <w:r w:rsidRPr="0039188E">
        <w:rPr>
          <w:sz w:val="16"/>
        </w:rPr>
        <w:t xml:space="preserve"> Released this month after being commissioned by </w:t>
      </w:r>
      <w:proofErr w:type="spellStart"/>
      <w:r w:rsidRPr="0039188E">
        <w:rPr>
          <w:sz w:val="16"/>
        </w:rPr>
        <w:t>Mr</w:t>
      </w:r>
      <w:proofErr w:type="spellEnd"/>
      <w:r w:rsidRPr="0039188E">
        <w:rPr>
          <w:sz w:val="16"/>
        </w:rPr>
        <w:t xml:space="preserve"> Tillerson in April, </w:t>
      </w:r>
      <w:r w:rsidRPr="0039188E">
        <w:rPr>
          <w:rStyle w:val="StyleUnderline"/>
        </w:rPr>
        <w:t xml:space="preserve">the report found a high level of confusion and </w:t>
      </w:r>
      <w:proofErr w:type="spellStart"/>
      <w:r w:rsidRPr="0039188E">
        <w:rPr>
          <w:rStyle w:val="StyleUnderline"/>
        </w:rPr>
        <w:t>demoralisation</w:t>
      </w:r>
      <w:proofErr w:type="spellEnd"/>
      <w:r w:rsidRPr="0039188E">
        <w:rPr>
          <w:rStyle w:val="StyleUnderline"/>
        </w:rPr>
        <w:t xml:space="preserve"> among career diplomats and civil servants.</w:t>
      </w:r>
      <w:r>
        <w:rPr>
          <w:rStyle w:val="StyleUnderline"/>
        </w:rPr>
        <w:t xml:space="preserve"> </w:t>
      </w:r>
      <w:proofErr w:type="spellStart"/>
      <w:r w:rsidRPr="0039188E">
        <w:rPr>
          <w:sz w:val="16"/>
        </w:rPr>
        <w:t>Mr</w:t>
      </w:r>
      <w:proofErr w:type="spellEnd"/>
      <w:r w:rsidRPr="0039188E">
        <w:rPr>
          <w:sz w:val="16"/>
        </w:rPr>
        <w:t xml:space="preserve"> Tillerson is reportedly considering merging the State Department and the USAID, the US' external aid agency. The report quoted one employee - who like others was not named - saying: "Our leaders do not understand our mission and our capabilities." </w:t>
      </w:r>
      <w:r w:rsidRPr="0039188E">
        <w:rPr>
          <w:rStyle w:val="Emphasis"/>
        </w:rPr>
        <w:t>In all, 55 of the US' ambassadorial posts remain unfilled. In some cases, the failure to fill certain diplomatic positions has left a risky vacuum, analysts said.</w:t>
      </w:r>
      <w:r>
        <w:rPr>
          <w:rStyle w:val="Emphasis"/>
        </w:rPr>
        <w:t xml:space="preserve"> </w:t>
      </w:r>
      <w:proofErr w:type="spellStart"/>
      <w:r w:rsidRPr="0039188E">
        <w:rPr>
          <w:sz w:val="16"/>
        </w:rPr>
        <w:t>Mr</w:t>
      </w:r>
      <w:proofErr w:type="spellEnd"/>
      <w:r w:rsidRPr="0039188E">
        <w:rPr>
          <w:sz w:val="16"/>
        </w:rPr>
        <w:t xml:space="preserve"> Michael </w:t>
      </w:r>
      <w:proofErr w:type="spellStart"/>
      <w:r w:rsidRPr="0039188E">
        <w:rPr>
          <w:sz w:val="16"/>
        </w:rPr>
        <w:t>Kugelman</w:t>
      </w:r>
      <w:proofErr w:type="spellEnd"/>
      <w:r w:rsidRPr="0039188E">
        <w:rPr>
          <w:sz w:val="16"/>
        </w:rPr>
        <w:t>, senior associate for South Asia at the Woodrow Wilson Centre, told ST that while there were concerns about the State Department, a number of mid-level officers remained focused and motivated. But he noted: "</w:t>
      </w:r>
      <w:r w:rsidRPr="0039188E">
        <w:rPr>
          <w:rStyle w:val="Emphasis"/>
        </w:rPr>
        <w:t>America's high-level diplomatic absence in Afghanistan is both a security and a credibility risk for Washington."</w:t>
      </w:r>
      <w:r>
        <w:rPr>
          <w:rStyle w:val="Emphasis"/>
        </w:rPr>
        <w:t xml:space="preserve"> </w:t>
      </w:r>
      <w:proofErr w:type="spellStart"/>
      <w:r w:rsidRPr="0039188E">
        <w:rPr>
          <w:rStyle w:val="StyleUnderline"/>
        </w:rPr>
        <w:t>Mr</w:t>
      </w:r>
      <w:proofErr w:type="spellEnd"/>
      <w:r w:rsidRPr="0039188E">
        <w:rPr>
          <w:rStyle w:val="StyleUnderline"/>
        </w:rPr>
        <w:t xml:space="preserve"> Trump has yet to nominate an ambassador to Afghanistan, where the US is mired in the longest war in its history, and </w:t>
      </w:r>
      <w:r w:rsidRPr="0039188E">
        <w:rPr>
          <w:rStyle w:val="Emphasis"/>
        </w:rPr>
        <w:t xml:space="preserve">where it is considering sending more troops to fend off the </w:t>
      </w:r>
      <w:proofErr w:type="spellStart"/>
      <w:r w:rsidRPr="0039188E">
        <w:rPr>
          <w:rStyle w:val="Emphasis"/>
        </w:rPr>
        <w:t>Taleban</w:t>
      </w:r>
      <w:proofErr w:type="spellEnd"/>
      <w:r w:rsidRPr="0039188E">
        <w:rPr>
          <w:rStyle w:val="Emphasis"/>
        </w:rPr>
        <w:t xml:space="preserve">, or to Pakistan. </w:t>
      </w:r>
      <w:r w:rsidRPr="0039188E">
        <w:rPr>
          <w:rStyle w:val="StyleUnderline"/>
        </w:rPr>
        <w:t>Senior State Department positions entrusted with overseeing policy for the region remain vacant - the acting director of the Office of the Special Representative for Afghanistan and Pakistan and her deputy have yet to be replaced after stepping down in May. The office itself is liable to be closed because of downsizing.</w:t>
      </w:r>
      <w:r>
        <w:rPr>
          <w:rStyle w:val="StyleUnderline"/>
        </w:rPr>
        <w:t xml:space="preserve"> </w:t>
      </w:r>
      <w:r w:rsidRPr="0039188E">
        <w:rPr>
          <w:sz w:val="16"/>
        </w:rPr>
        <w:t>Republican Senator Lindsey Graham said after a visit to Afghanistan with other prominent senators over the July 4 US holiday: "</w:t>
      </w:r>
      <w:r w:rsidRPr="0039188E">
        <w:rPr>
          <w:rStyle w:val="StyleUnderline"/>
        </w:rPr>
        <w:t xml:space="preserve">All of us </w:t>
      </w:r>
      <w:proofErr w:type="spellStart"/>
      <w:r w:rsidRPr="0039188E">
        <w:rPr>
          <w:rStyle w:val="StyleUnderline"/>
        </w:rPr>
        <w:t>realise</w:t>
      </w:r>
      <w:proofErr w:type="spellEnd"/>
      <w:r w:rsidRPr="0039188E">
        <w:rPr>
          <w:rStyle w:val="StyleUnderline"/>
        </w:rPr>
        <w:t xml:space="preserve"> that it is more than just dropping bombs that will win in Afghanistan."</w:t>
      </w:r>
      <w:r>
        <w:rPr>
          <w:rStyle w:val="StyleUnderline"/>
        </w:rPr>
        <w:t xml:space="preserve"> </w:t>
      </w:r>
      <w:r w:rsidRPr="0039188E">
        <w:rPr>
          <w:sz w:val="16"/>
        </w:rPr>
        <w:t xml:space="preserve">Chinese Foreign Minister Wang Yi visited Afghanistan and Pakistan last month, talking of a crisis hotline and mediation between Afghanistan and Pakistan, where </w:t>
      </w:r>
      <w:proofErr w:type="spellStart"/>
      <w:r w:rsidRPr="0039188E">
        <w:rPr>
          <w:sz w:val="16"/>
        </w:rPr>
        <w:t>Taleban</w:t>
      </w:r>
      <w:proofErr w:type="spellEnd"/>
      <w:r w:rsidRPr="0039188E">
        <w:rPr>
          <w:sz w:val="16"/>
        </w:rPr>
        <w:t xml:space="preserve"> fighters get support and refuge. </w:t>
      </w:r>
      <w:proofErr w:type="spellStart"/>
      <w:r w:rsidRPr="0039188E">
        <w:rPr>
          <w:sz w:val="16"/>
        </w:rPr>
        <w:t>Mr</w:t>
      </w:r>
      <w:proofErr w:type="spellEnd"/>
      <w:r w:rsidRPr="0039188E">
        <w:rPr>
          <w:sz w:val="16"/>
        </w:rPr>
        <w:t xml:space="preserve"> Uzair </w:t>
      </w:r>
      <w:proofErr w:type="spellStart"/>
      <w:r w:rsidRPr="0039188E">
        <w:rPr>
          <w:sz w:val="16"/>
        </w:rPr>
        <w:t>Younus</w:t>
      </w:r>
      <w:proofErr w:type="spellEnd"/>
      <w:r w:rsidRPr="0039188E">
        <w:rPr>
          <w:sz w:val="16"/>
        </w:rPr>
        <w:t>, an analyst with the Albright Stonebridge Group, told ST</w:t>
      </w:r>
      <w:r w:rsidRPr="0039188E">
        <w:rPr>
          <w:rStyle w:val="StyleUnderline"/>
        </w:rPr>
        <w:t>: "China, sensing a vacuum, knowing there can't be a solution without diplomacy, is stepping in."</w:t>
      </w:r>
    </w:p>
    <w:p w:rsidR="00762A9A" w:rsidRDefault="00762A9A" w:rsidP="00762A9A">
      <w:pPr>
        <w:pStyle w:val="Heading3"/>
        <w:rPr>
          <w:rStyle w:val="StyleUnderline"/>
          <w:sz w:val="32"/>
        </w:rPr>
      </w:pPr>
      <w:r>
        <w:rPr>
          <w:rStyle w:val="StyleUnderline"/>
          <w:sz w:val="32"/>
        </w:rPr>
        <w:t xml:space="preserve">I/L - </w:t>
      </w:r>
      <w:r>
        <w:rPr>
          <w:rStyle w:val="StyleUnderline"/>
          <w:sz w:val="32"/>
        </w:rPr>
        <w:t>Cyber Attacks</w:t>
      </w:r>
    </w:p>
    <w:p w:rsidR="00762A9A" w:rsidRPr="00121494" w:rsidRDefault="00762A9A" w:rsidP="00762A9A">
      <w:pPr>
        <w:pStyle w:val="Heading4"/>
      </w:pPr>
      <w:r>
        <w:t>Diplomats build international coalitions to deter cyberattacks— candidates are qualified, but approval could take months</w:t>
      </w:r>
    </w:p>
    <w:p w:rsidR="00762A9A" w:rsidRPr="00121494" w:rsidRDefault="00762A9A" w:rsidP="00762A9A">
      <w:r w:rsidRPr="00121494">
        <w:rPr>
          <w:b/>
        </w:rPr>
        <w:t>Healey</w:t>
      </w:r>
      <w:r>
        <w:t xml:space="preserve">, </w:t>
      </w:r>
      <w:r w:rsidRPr="00121494">
        <w:rPr>
          <w:b/>
        </w:rPr>
        <w:t>07/18</w:t>
      </w:r>
      <w:r>
        <w:t>/17—R</w:t>
      </w:r>
      <w:r w:rsidRPr="00121494">
        <w:t xml:space="preserve">esearch Scholar at Columbia University’s School for </w:t>
      </w:r>
      <w:r>
        <w:t>Intl &amp; Public Affairs (Jason, “</w:t>
      </w:r>
      <w:r w:rsidRPr="00121494">
        <w:t>Doubling Down on America’s Cyber Diplomacy</w:t>
      </w:r>
      <w:r>
        <w:t xml:space="preserve">,” </w:t>
      </w:r>
      <w:hyperlink r:id="rId9" w:history="1">
        <w:r w:rsidRPr="00877477">
          <w:rPr>
            <w:rStyle w:val="Hyperlink"/>
          </w:rPr>
          <w:t>https://www.thecipherbrief.com/article/exclusive/tech/doubling-down-americas-cyber-diplomacy-1092</w:t>
        </w:r>
      </w:hyperlink>
      <w:r>
        <w:t xml:space="preserve"> )///JZW</w:t>
      </w:r>
    </w:p>
    <w:p w:rsidR="00762A9A" w:rsidRPr="00121494" w:rsidRDefault="00762A9A" w:rsidP="00762A9A">
      <w:pPr>
        <w:rPr>
          <w:rStyle w:val="Emphasis"/>
        </w:rPr>
      </w:pPr>
      <w:r w:rsidRPr="00870556">
        <w:rPr>
          <w:rStyle w:val="StyleUnderline"/>
        </w:rPr>
        <w:t xml:space="preserve">The main loss from the departure of Chris Painter, America’s top cyber diplomat, will not be the loss of one of the top U.S. civil servants in the field, with 26 years in government. </w:t>
      </w:r>
      <w:r w:rsidRPr="00121494">
        <w:rPr>
          <w:rStyle w:val="StyleUnderline"/>
          <w:sz w:val="16"/>
          <w:u w:val="none"/>
        </w:rPr>
        <w:t xml:space="preserve">Nor will the biggest hit be to U.S. airlines, whose business models have increasingly been depending on the hundreds of thousands of miles he flew, pursuing America’s interests. The makers of Diet Coke will certainly feel the pain, now that Ministries of Foreign Affairs around the world no longer have to stock up on cases of the stuff for Painter’s unending thirst for the fizz. But they’ll survive. </w:t>
      </w:r>
      <w:r w:rsidRPr="00870556">
        <w:rPr>
          <w:rStyle w:val="StyleUnderline"/>
        </w:rPr>
        <w:t xml:space="preserve">No, those that will suffer most are likely to be American citizens, and indeed netizens in whatever country they live, </w:t>
      </w:r>
      <w:r w:rsidRPr="00870556">
        <w:rPr>
          <w:rStyle w:val="Emphasis"/>
        </w:rPr>
        <w:t>who depend on an open, free, and secure internet.</w:t>
      </w:r>
      <w:r w:rsidRPr="00121494">
        <w:rPr>
          <w:rStyle w:val="StyleUnderline"/>
          <w:sz w:val="16"/>
          <w:u w:val="none"/>
        </w:rPr>
        <w:t xml:space="preserve"> Painter has been a tireless advocate for these goals—American goals—around the world, and </w:t>
      </w:r>
      <w:r w:rsidRPr="00870556">
        <w:rPr>
          <w:rStyle w:val="Emphasis"/>
        </w:rPr>
        <w:t>the best days of American cyber diplomacy may be behind us.</w:t>
      </w:r>
      <w:r>
        <w:rPr>
          <w:rStyle w:val="Emphasis"/>
        </w:rPr>
        <w:t xml:space="preserve"> </w:t>
      </w:r>
      <w:r w:rsidRPr="00870556">
        <w:rPr>
          <w:rStyle w:val="StyleUnderline"/>
        </w:rPr>
        <w:t>The United States was the first country to set up a dedicated office to handle cyber-related issues, such as pressuring nations to have open internet borders or agreeing to norms on cyber conflict</w:t>
      </w:r>
      <w:r w:rsidRPr="00121494">
        <w:rPr>
          <w:rStyle w:val="StyleUnderline"/>
          <w:sz w:val="16"/>
          <w:u w:val="none"/>
        </w:rPr>
        <w:t xml:space="preserve">. These issues date back to 1998, when the Russians introduced a cyber disarmament resolution at the United Nations. At the time, the issues were handled within the bureaus at the State Department, either the Intelligence and Research (INR) bureau or the Political-Military (PM) Affairs bureau. </w:t>
      </w:r>
      <w:r w:rsidRPr="00870556">
        <w:rPr>
          <w:rStyle w:val="StyleUnderline"/>
        </w:rPr>
        <w:t>In 2009, President Barack Obama’s Cyberspace Policy Review made the recommendation to consolidate and elevate the role, given the importance of cyber issues and ever-escalating cyber conflict. That report noted the U.S. should:</w:t>
      </w:r>
      <w:r>
        <w:rPr>
          <w:rStyle w:val="StyleUnderline"/>
        </w:rPr>
        <w:t xml:space="preserve"> </w:t>
      </w:r>
      <w:r w:rsidRPr="00870556">
        <w:rPr>
          <w:rStyle w:val="StyleUnderline"/>
        </w:rPr>
        <w:t>“Develop U.S. Government positions for an international cybersecurity policy framework and strengthen our international partnerships to create initiatives that address the full range of activities, policies, and opportunities associated with cybersecurity.”</w:t>
      </w:r>
      <w:r>
        <w:rPr>
          <w:rStyle w:val="StyleUnderline"/>
        </w:rPr>
        <w:t xml:space="preserve"> </w:t>
      </w:r>
      <w:r w:rsidRPr="00121494">
        <w:rPr>
          <w:rStyle w:val="StyleUnderline"/>
          <w:sz w:val="16"/>
          <w:u w:val="none"/>
        </w:rPr>
        <w:t xml:space="preserve">In 2011, Painter became the first Coordinator for Cyber Issues, reporting directly to the Secretary and with a wide-ranging set of responsibilities, according to the State website: Coordinating the Department's global diplomatic engagement on cyber issues Serving as the Department's liaison to the White House and federal departments and agencies on these issues Advising the Secretary and Deputy Secretaries on cyber issues and engagements Acting as liaison to public and private sector entities on cyber issues Coordinating the work of regional and functional bureaus within the Department engaged in these areas Success of U.S. Cyber Diplomacy A few of the </w:t>
      </w:r>
      <w:r w:rsidRPr="00870556">
        <w:rPr>
          <w:rStyle w:val="StyleUnderline"/>
        </w:rPr>
        <w:t>major successes of Painter and his team have been building relationships, norms, and most critically, real impact on the networks.</w:t>
      </w:r>
      <w:r>
        <w:rPr>
          <w:rStyle w:val="StyleUnderline"/>
        </w:rPr>
        <w:t xml:space="preserve"> </w:t>
      </w:r>
      <w:r w:rsidRPr="00870556">
        <w:rPr>
          <w:rStyle w:val="Emphasis"/>
        </w:rPr>
        <w:t>The State Department has been critical in developing bilateral relationships with key U.S. friends and allies</w:t>
      </w:r>
      <w:r w:rsidRPr="00121494">
        <w:rPr>
          <w:rStyle w:val="StyleUnderline"/>
          <w:sz w:val="16"/>
          <w:u w:val="none"/>
        </w:rPr>
        <w:t xml:space="preserve">, such as Great Britain and Japan, but also in </w:t>
      </w:r>
      <w:r w:rsidRPr="00870556">
        <w:rPr>
          <w:rStyle w:val="StyleUnderline"/>
        </w:rPr>
        <w:t xml:space="preserve">working with developing economies so they understand the value of an open, free, and secure internet. </w:t>
      </w:r>
      <w:r w:rsidRPr="00121494">
        <w:rPr>
          <w:rStyle w:val="StyleUnderline"/>
          <w:sz w:val="16"/>
          <w:u w:val="none"/>
        </w:rPr>
        <w:t xml:space="preserve">Time spent with nations like India and Indonesia will continue to pay dividends. Most recently, Painter just finished the U.S.-Kenya Cyber and Digital Economy Dialogue to better tie the United States to one of the most digitally savvy nations in the world. </w:t>
      </w:r>
      <w:r w:rsidRPr="00870556">
        <w:rPr>
          <w:rStyle w:val="StyleUnderline"/>
        </w:rPr>
        <w:t xml:space="preserve">Also, State has not ignored </w:t>
      </w:r>
      <w:r w:rsidRPr="00870556">
        <w:rPr>
          <w:rStyle w:val="Emphasis"/>
        </w:rPr>
        <w:t>multilateral groups, like the Five Eyes,</w:t>
      </w:r>
      <w:r w:rsidRPr="00870556">
        <w:rPr>
          <w:rStyle w:val="StyleUnderline"/>
        </w:rPr>
        <w:t xml:space="preserve"> a group of English-speaking allies, as well as </w:t>
      </w:r>
      <w:r w:rsidRPr="00870556">
        <w:rPr>
          <w:rStyle w:val="Emphasis"/>
        </w:rPr>
        <w:t>the Organization of American States, ASEAN, OSCE and others. All are now including cyber-related topics in their discussions.</w:t>
      </w:r>
      <w:r>
        <w:rPr>
          <w:rStyle w:val="Emphasis"/>
        </w:rPr>
        <w:t xml:space="preserve"> </w:t>
      </w:r>
      <w:r w:rsidRPr="00870556">
        <w:rPr>
          <w:rStyle w:val="StyleUnderline"/>
        </w:rPr>
        <w:t xml:space="preserve">Most cybersecurity professionals have </w:t>
      </w:r>
      <w:r w:rsidRPr="00870556">
        <w:rPr>
          <w:rStyle w:val="Emphasis"/>
        </w:rPr>
        <w:t>been extremely concerned about the ever-escalating conflicts in cyberspace</w:t>
      </w:r>
      <w:r w:rsidRPr="00870556">
        <w:rPr>
          <w:rStyle w:val="StyleUnderline"/>
        </w:rPr>
        <w:t xml:space="preserve">, </w:t>
      </w:r>
      <w:r w:rsidRPr="00121494">
        <w:rPr>
          <w:rStyle w:val="StyleUnderline"/>
          <w:sz w:val="16"/>
          <w:u w:val="none"/>
        </w:rPr>
        <w:t xml:space="preserve">from </w:t>
      </w:r>
      <w:proofErr w:type="spellStart"/>
      <w:r w:rsidRPr="00121494">
        <w:rPr>
          <w:rStyle w:val="StyleUnderline"/>
          <w:sz w:val="16"/>
          <w:u w:val="none"/>
        </w:rPr>
        <w:t>Shamoon</w:t>
      </w:r>
      <w:proofErr w:type="spellEnd"/>
      <w:r w:rsidRPr="00121494">
        <w:rPr>
          <w:rStyle w:val="StyleUnderline"/>
          <w:sz w:val="16"/>
          <w:u w:val="none"/>
        </w:rPr>
        <w:t xml:space="preserve"> to </w:t>
      </w:r>
      <w:proofErr w:type="spellStart"/>
      <w:r w:rsidRPr="00121494">
        <w:rPr>
          <w:rStyle w:val="StyleUnderline"/>
          <w:sz w:val="16"/>
          <w:u w:val="none"/>
        </w:rPr>
        <w:t>Havex</w:t>
      </w:r>
      <w:proofErr w:type="spellEnd"/>
      <w:r w:rsidRPr="00121494">
        <w:rPr>
          <w:rStyle w:val="StyleUnderline"/>
          <w:sz w:val="16"/>
          <w:u w:val="none"/>
        </w:rPr>
        <w:t xml:space="preserve"> to </w:t>
      </w:r>
      <w:proofErr w:type="spellStart"/>
      <w:r w:rsidRPr="00121494">
        <w:rPr>
          <w:rStyle w:val="StyleUnderline"/>
          <w:sz w:val="16"/>
          <w:u w:val="none"/>
        </w:rPr>
        <w:t>NotPetya</w:t>
      </w:r>
      <w:proofErr w:type="spellEnd"/>
      <w:r w:rsidRPr="00121494">
        <w:rPr>
          <w:rStyle w:val="StyleUnderline"/>
          <w:sz w:val="16"/>
          <w:u w:val="none"/>
        </w:rPr>
        <w:t xml:space="preserve">, and </w:t>
      </w:r>
      <w:r w:rsidRPr="00870556">
        <w:rPr>
          <w:rStyle w:val="StyleUnderline"/>
        </w:rPr>
        <w:t>more espionage campaigns than can be counted</w:t>
      </w:r>
      <w:r w:rsidRPr="00121494">
        <w:rPr>
          <w:rStyle w:val="StyleUnderline"/>
          <w:sz w:val="16"/>
          <w:u w:val="none"/>
        </w:rPr>
        <w:t xml:space="preserve">. Led by the tireless U.S. negotiator Michele </w:t>
      </w:r>
      <w:proofErr w:type="spellStart"/>
      <w:r w:rsidRPr="00121494">
        <w:rPr>
          <w:rStyle w:val="StyleUnderline"/>
          <w:sz w:val="16"/>
          <w:u w:val="none"/>
        </w:rPr>
        <w:t>Markoff</w:t>
      </w:r>
      <w:proofErr w:type="spellEnd"/>
      <w:r w:rsidRPr="00121494">
        <w:rPr>
          <w:rStyle w:val="StyleUnderline"/>
          <w:sz w:val="16"/>
          <w:u w:val="none"/>
        </w:rPr>
        <w:t xml:space="preserve"> – who had been almost the lone cyber diplomat on these issues for years, back to the original Russian proposals – State has been pushing other nations for new norms for cyber conflict and achieving far more than most analysts imagined possible. </w:t>
      </w:r>
      <w:proofErr w:type="spellStart"/>
      <w:r w:rsidRPr="00121494">
        <w:rPr>
          <w:rStyle w:val="StyleUnderline"/>
          <w:sz w:val="16"/>
          <w:u w:val="none"/>
        </w:rPr>
        <w:t>Markoff</w:t>
      </w:r>
      <w:proofErr w:type="spellEnd"/>
      <w:r w:rsidRPr="00121494">
        <w:rPr>
          <w:rStyle w:val="StyleUnderline"/>
          <w:sz w:val="16"/>
          <w:u w:val="none"/>
        </w:rPr>
        <w:t xml:space="preserve"> led the U.S. through five rounds of the UN Group of Governmental Experts, back to 2005, and achieved unlikely agreement in several of those rounds, bringing Russia, China, the U.S. and other nations to the first understandings of unacceptable norms in online conflict. </w:t>
      </w:r>
      <w:r w:rsidRPr="00870556">
        <w:rPr>
          <w:rStyle w:val="Emphasis"/>
        </w:rPr>
        <w:t>In fact, U.S. diplomacy was key to 2015 being the “year of the cyber norm.”</w:t>
      </w:r>
      <w:r w:rsidRPr="00121494">
        <w:rPr>
          <w:rStyle w:val="StyleUnderline"/>
          <w:sz w:val="16"/>
          <w:u w:val="none"/>
        </w:rPr>
        <w:t xml:space="preserve"> In January of that year, there were few accepted cyber norms. But in May, after then Secretary of State John Kerry laid out several proposed U.S. norms in Seoul, things moved quickly. The UN GGE picked up many of the same principles laid out by Kerry and </w:t>
      </w:r>
      <w:r w:rsidRPr="00121494">
        <w:rPr>
          <w:rStyle w:val="StyleUnderline"/>
        </w:rPr>
        <w:t xml:space="preserve">Chinese </w:t>
      </w:r>
      <w:proofErr w:type="spellStart"/>
      <w:r w:rsidRPr="00121494">
        <w:rPr>
          <w:rStyle w:val="StyleUnderline"/>
        </w:rPr>
        <w:t>Presidents</w:t>
      </w:r>
      <w:proofErr w:type="spellEnd"/>
      <w:r w:rsidRPr="00121494">
        <w:rPr>
          <w:rStyle w:val="StyleUnderline"/>
        </w:rPr>
        <w:t xml:space="preserve"> Xi Jinping and Obama agreed to one of Kerry’s most important norms, that “neither country’s government will conduct or knowingly support cyber-enabled theft of intellectual property … with the intent of providing competitive advantages to companies or commercial sectors.”</w:t>
      </w:r>
      <w:r w:rsidRPr="00121494">
        <w:rPr>
          <w:rStyle w:val="StyleUnderline"/>
          <w:sz w:val="16"/>
          <w:u w:val="none"/>
        </w:rPr>
        <w:t xml:space="preserve"> </w:t>
      </w:r>
      <w:r w:rsidRPr="00121494">
        <w:rPr>
          <w:rStyle w:val="StyleUnderline"/>
        </w:rPr>
        <w:t>This norm and others were affirmed by all the leaders of the G-20 at their summit in November in Ankara. Within just one year, U.S. diplomacy transformed the diplomatic landscape.</w:t>
      </w:r>
      <w:r w:rsidRPr="00121494">
        <w:rPr>
          <w:rStyle w:val="StyleUnderline"/>
          <w:sz w:val="16"/>
          <w:u w:val="none"/>
        </w:rPr>
        <w:t xml:space="preserve"> The third success of American cyber diplomacy was that it mattered to actually reduce online attacks. Attacks are still worse every year, but certainly not as bad as they would have been if State had not been so active. Some of the reductions in </w:t>
      </w:r>
      <w:proofErr w:type="spellStart"/>
      <w:r w:rsidRPr="00121494">
        <w:rPr>
          <w:rStyle w:val="StyleUnderline"/>
          <w:sz w:val="16"/>
          <w:u w:val="none"/>
        </w:rPr>
        <w:t>cyber attacks</w:t>
      </w:r>
      <w:proofErr w:type="spellEnd"/>
      <w:r w:rsidRPr="00121494">
        <w:rPr>
          <w:rStyle w:val="StyleUnderline"/>
          <w:sz w:val="16"/>
          <w:u w:val="none"/>
        </w:rPr>
        <w:t xml:space="preserve"> came through diplomacy and related sanctions. </w:t>
      </w:r>
      <w:r w:rsidRPr="00121494">
        <w:rPr>
          <w:rStyle w:val="StyleUnderline"/>
        </w:rPr>
        <w:t xml:space="preserve">President Xi probably would not have agreed to restrictions on commercial espionage for profit if the White House and State Department had not been pushing hard for so many years </w:t>
      </w:r>
      <w:r w:rsidRPr="00121494">
        <w:rPr>
          <w:rStyle w:val="StyleUnderline"/>
          <w:sz w:val="16"/>
          <w:u w:val="none"/>
        </w:rPr>
        <w:t>– or threatening sanctions if the activities did not stop. This happened under the Obama Administration, but even the Trump Administration believes they appear to be successful, with Tom Bossert, the Homeland Security Advisory, recently saying he believes the Chinese leadership “have the commitment” and “the resolve to meet that commitment,” tow</w:t>
      </w:r>
      <w:r w:rsidRPr="00121494">
        <w:rPr>
          <w:rStyle w:val="StyleUnderline"/>
        </w:rPr>
        <w:t xml:space="preserve">ards reducing this kind of espionage. Other reductions in </w:t>
      </w:r>
      <w:proofErr w:type="spellStart"/>
      <w:r w:rsidRPr="00121494">
        <w:rPr>
          <w:rStyle w:val="StyleUnderline"/>
        </w:rPr>
        <w:t>cyber attacks</w:t>
      </w:r>
      <w:proofErr w:type="spellEnd"/>
      <w:r w:rsidRPr="00121494">
        <w:rPr>
          <w:rStyle w:val="StyleUnderline"/>
        </w:rPr>
        <w:t xml:space="preserve"> have surely come from the modest capacity development efforts the U.S. has made to improve the cyber defenders in developing nations, </w:t>
      </w:r>
      <w:r w:rsidRPr="00121494">
        <w:t>so</w:t>
      </w:r>
      <w:r w:rsidRPr="00121494">
        <w:rPr>
          <w:rStyle w:val="StyleUnderline"/>
          <w:sz w:val="16"/>
          <w:u w:val="none"/>
        </w:rPr>
        <w:t xml:space="preserve"> they can stop outbound attacks. As Painter says, “It’ll protect your country but it’ll also protect our country.” The U.S. has also championed agreements such as the Budapest Convention to improve coordination and response to fight cybercrime, which has now been ratified by over 50 countries. Fragility of U.S. Cyber Diplomacy </w:t>
      </w:r>
      <w:r w:rsidRPr="00121494">
        <w:rPr>
          <w:rStyle w:val="StyleUnderline"/>
        </w:rPr>
        <w:t xml:space="preserve">America is particularly vulnerable right now to </w:t>
      </w:r>
      <w:r w:rsidRPr="00121494">
        <w:rPr>
          <w:rStyle w:val="Emphasis"/>
        </w:rPr>
        <w:t>losing this momentum and surrendering global leadership to China and Russia.</w:t>
      </w:r>
      <w:r w:rsidRPr="00121494">
        <w:rPr>
          <w:rStyle w:val="StyleUnderline"/>
          <w:sz w:val="16"/>
          <w:u w:val="none"/>
        </w:rPr>
        <w:t xml:space="preserve"> </w:t>
      </w:r>
      <w:r w:rsidRPr="00121494">
        <w:rPr>
          <w:rStyle w:val="StyleUnderline"/>
        </w:rPr>
        <w:t>It is entirely possible in ten years, the internet will no longer look and feel American – lightly monitored, with no central control, and few borders. It is far more likely to have an autocratic feel.</w:t>
      </w:r>
      <w:r>
        <w:rPr>
          <w:rStyle w:val="StyleUnderline"/>
        </w:rPr>
        <w:t xml:space="preserve"> </w:t>
      </w:r>
      <w:r w:rsidRPr="00121494">
        <w:rPr>
          <w:rStyle w:val="Emphasis"/>
        </w:rPr>
        <w:t>U.S. diplomacy is vulnerable first because there are few other U.S. cyber officials in place.</w:t>
      </w:r>
      <w:r w:rsidRPr="00121494">
        <w:rPr>
          <w:rStyle w:val="StyleUnderline"/>
          <w:sz w:val="16"/>
          <w:u w:val="none"/>
        </w:rPr>
        <w:t xml:space="preserve"> Only the White House is well-staffed, with Tom Bossert – who has a good handle on cyber issues from his previous stint in the White House and as a colleague of mine as a senior fellow at the Atlantic Council – and Rob Joyce, the cyber coordinator bringing decades of NSA experience in offensive and defensive operations, including international coordination. </w:t>
      </w:r>
      <w:r w:rsidRPr="00121494">
        <w:rPr>
          <w:rStyle w:val="StyleUnderline"/>
        </w:rPr>
        <w:t xml:space="preserve">However, the Cabinet </w:t>
      </w:r>
      <w:r w:rsidRPr="00121494">
        <w:rPr>
          <w:rStyle w:val="Emphasis"/>
        </w:rPr>
        <w:t xml:space="preserve">departments are incredibly understaffed, with no nominations for the Deputy Under Secretary for cyber and communication issues at the Department of Homeland Security, </w:t>
      </w:r>
      <w:r w:rsidRPr="00121494">
        <w:rPr>
          <w:rStyle w:val="StyleUnderline"/>
        </w:rPr>
        <w:t xml:space="preserve">nor any of the assistant or deputy assistant secretaries. </w:t>
      </w:r>
      <w:r w:rsidRPr="00121494">
        <w:rPr>
          <w:rStyle w:val="Emphasis"/>
        </w:rPr>
        <w:t xml:space="preserve">There are several extremely qualified candidates in the wings – </w:t>
      </w:r>
      <w:r w:rsidRPr="00121494">
        <w:rPr>
          <w:rStyle w:val="StyleUnderline"/>
        </w:rPr>
        <w:t>all with oodles of international experience</w:t>
      </w:r>
      <w:r w:rsidRPr="00121494">
        <w:rPr>
          <w:rStyle w:val="Emphasis"/>
        </w:rPr>
        <w:t xml:space="preserve"> – but even after they are announced, approvals could take months. </w:t>
      </w:r>
      <w:r w:rsidRPr="00121494">
        <w:rPr>
          <w:rStyle w:val="StyleUnderline"/>
        </w:rPr>
        <w:t>The Department of Commerce is still working with an acting assistant and deputy assistant secretary for its internet group. Even the Department of Defense is understaffed, with no nominations yet for the main cyber job, a deputy assistant secretary for cyber policy.</w:t>
      </w:r>
      <w:r>
        <w:rPr>
          <w:rStyle w:val="StyleUnderline"/>
        </w:rPr>
        <w:t xml:space="preserve"> </w:t>
      </w:r>
      <w:r w:rsidRPr="00121494">
        <w:rPr>
          <w:rStyle w:val="StyleUnderline"/>
        </w:rPr>
        <w:t>Worse, the lack of nominations could be matched by an outflow of talented civil servants.</w:t>
      </w:r>
      <w:r w:rsidRPr="00121494">
        <w:rPr>
          <w:rStyle w:val="StyleUnderline"/>
          <w:sz w:val="16"/>
          <w:u w:val="none"/>
        </w:rPr>
        <w:t xml:space="preserve"> At Defense, Kate </w:t>
      </w:r>
      <w:proofErr w:type="spellStart"/>
      <w:r w:rsidRPr="00121494">
        <w:rPr>
          <w:rStyle w:val="StyleUnderline"/>
          <w:sz w:val="16"/>
          <w:u w:val="none"/>
        </w:rPr>
        <w:t>Charlet</w:t>
      </w:r>
      <w:proofErr w:type="spellEnd"/>
      <w:r w:rsidRPr="00121494">
        <w:rPr>
          <w:rStyle w:val="StyleUnderline"/>
          <w:sz w:val="16"/>
          <w:u w:val="none"/>
        </w:rPr>
        <w:t xml:space="preserve">, the well-regarded acting deputy assistant secretary, just resigned this week to join a DC think tank. At State, let’s hope Michele </w:t>
      </w:r>
      <w:proofErr w:type="spellStart"/>
      <w:r w:rsidRPr="00121494">
        <w:rPr>
          <w:rStyle w:val="StyleUnderline"/>
          <w:sz w:val="16"/>
          <w:u w:val="none"/>
        </w:rPr>
        <w:t>Markoff</w:t>
      </w:r>
      <w:proofErr w:type="spellEnd"/>
      <w:r w:rsidRPr="00121494">
        <w:rPr>
          <w:rStyle w:val="StyleUnderline"/>
          <w:sz w:val="16"/>
          <w:u w:val="none"/>
        </w:rPr>
        <w:t xml:space="preserve">, Painter’s deputy, continues to stay, as she has been an incredibly successful negotiator on cyber issues for two decades. If she follows Painter out the door, it might take State years to rebuild. The Future of U.S. Cyber Diplomacy The Trump Administration does not need to look far to know what should happen next. The most comprehensive recent report of recommendations was clear that the position should be further escalated with an expanded team: “The Cyber Coordinator should be made an ambassador-at-large, and State should create a new bureau for cyber and information issues.” The job may even be further expanded, possibly combined with the role of Coordinator for International Communications and Information Policy, a role once held by Ambassador Danny Sepulveda. This would expand the portfolio of the team not just for “cyber” norms and conflict, but also a wider range of topics such as telecommunications and internet governance. Other nations, such as France, have combined this role, so it is worth consideration by the Trump Administration. </w:t>
      </w:r>
      <w:r w:rsidRPr="00121494">
        <w:rPr>
          <w:rStyle w:val="StyleUnderline"/>
        </w:rPr>
        <w:t>The reasoning behind these recommendations is clear. The federal government budgeted nearly $20 billion for cybersecurity in 2016, with $7 billion of that just for the Pentagon</w:t>
      </w:r>
      <w:r w:rsidRPr="00121494">
        <w:rPr>
          <w:rStyle w:val="StyleUnderline"/>
          <w:sz w:val="16"/>
          <w:u w:val="none"/>
        </w:rPr>
        <w:t xml:space="preserve">. For this fiscal year, the cyber warriors at U.S. Cyber Command are seeking an increase of 16 percent to complete the build-out of their 6,200 person Cyber Mission Force. The U.S. cyber diplomats working with Painter achieve far more with far fewer resources. Indeed, their operating budget is probably not much more than what the Air Force is seeking for research and development for offensive cyber weapons, $25 million. An investment of $1 million to reduce attacks coming from sub-Saharan Africa is a major investment for State; in the Defense Department that much would be spent on contractors for a study to decide what to do. Moreover, when Painter became the Cyber Coordinator, he was the first in the world. Now over 20 countries have created similar positions, in part because of U.S. leadership. Most of these positions are full ambassadors, a title never awarded to Painter, and one that brings additional sway in the world of diplomacy. Yet given the budget cuts at </w:t>
      </w:r>
      <w:r w:rsidRPr="00121494">
        <w:rPr>
          <w:sz w:val="16"/>
        </w:rPr>
        <w:t>State</w:t>
      </w:r>
      <w:r w:rsidRPr="00121494">
        <w:rPr>
          <w:rStyle w:val="StyleUnderline"/>
        </w:rPr>
        <w:t>, the expectation is growing that the position might not be elevated and might go away entirely or again be folded back into one of the bureaus. To say this surrenders U.S. leadership is true but misses the point.</w:t>
      </w:r>
      <w:r w:rsidRPr="00121494">
        <w:rPr>
          <w:rStyle w:val="StyleUnderline"/>
          <w:sz w:val="16"/>
          <w:u w:val="none"/>
        </w:rPr>
        <w:t xml:space="preserve"> </w:t>
      </w:r>
      <w:r w:rsidRPr="00121494">
        <w:rPr>
          <w:rStyle w:val="Emphasis"/>
        </w:rPr>
        <w:t>The diplomats at State are value for money, an investment that is paid off in reduced attacks on the United States.</w:t>
      </w:r>
      <w:r>
        <w:rPr>
          <w:rStyle w:val="Emphasis"/>
        </w:rPr>
        <w:t xml:space="preserve"> </w:t>
      </w:r>
      <w:r w:rsidRPr="00121494">
        <w:rPr>
          <w:rStyle w:val="StyleUnderline"/>
          <w:sz w:val="16"/>
          <w:u w:val="none"/>
        </w:rPr>
        <w:t xml:space="preserve">When Secretary of Defense James </w:t>
      </w:r>
      <w:proofErr w:type="spellStart"/>
      <w:r w:rsidRPr="00121494">
        <w:rPr>
          <w:rStyle w:val="StyleUnderline"/>
          <w:sz w:val="16"/>
          <w:u w:val="none"/>
        </w:rPr>
        <w:t>Mattis</w:t>
      </w:r>
      <w:proofErr w:type="spellEnd"/>
      <w:r w:rsidRPr="00121494">
        <w:rPr>
          <w:rStyle w:val="StyleUnderline"/>
          <w:sz w:val="16"/>
          <w:u w:val="none"/>
        </w:rPr>
        <w:t xml:space="preserve"> was still a general, he testified to Congress that from his view, running America’s wars from Central Command, “If you don’t fund the State Department fully, then I need to buy more ammunition ultimately. So I think it’s a cost benefit ratio. The more that we put into the State Department’s diplomacy, hopefully the less we have to put into a military budget…” </w:t>
      </w:r>
      <w:r w:rsidRPr="00121494">
        <w:rPr>
          <w:rStyle w:val="Emphasis"/>
        </w:rPr>
        <w:t>The same is every bit as true for America’s cyber conflicts. If the State Department cyber efforts are not elevated, if they are indeed cut, then the Department of Defense will have to hire more cyber warriors.</w:t>
      </w:r>
    </w:p>
    <w:p w:rsidR="00762A9A" w:rsidRDefault="00762A9A" w:rsidP="00762A9A">
      <w:pPr>
        <w:pStyle w:val="Heading3"/>
      </w:pPr>
      <w:r>
        <w:t xml:space="preserve">I/L - </w:t>
      </w:r>
      <w:proofErr w:type="spellStart"/>
      <w:r>
        <w:t>Heg</w:t>
      </w:r>
      <w:proofErr w:type="spellEnd"/>
    </w:p>
    <w:p w:rsidR="00762A9A" w:rsidRDefault="00762A9A" w:rsidP="00762A9A">
      <w:pPr>
        <w:pStyle w:val="Heading4"/>
      </w:pPr>
      <w:r>
        <w:t>Trump’s appointments are moving slow with the awkward transition for the White House- hurting foreign relations</w:t>
      </w:r>
    </w:p>
    <w:p w:rsidR="00762A9A" w:rsidRDefault="00762A9A" w:rsidP="00762A9A">
      <w:r w:rsidRPr="00A504F5">
        <w:rPr>
          <w:b/>
          <w:sz w:val="26"/>
          <w:szCs w:val="26"/>
        </w:rPr>
        <w:t>Cook 6/27</w:t>
      </w:r>
      <w:r>
        <w:t xml:space="preserve"> Nancy Cook</w:t>
      </w:r>
      <w:r w:rsidRPr="002719B5">
        <w:t xml:space="preserve"> covered economics, fiscal policy, and business as both a reporter and editor for National Journal, Fast Company, and Newsweek. She also worked as an elections producer at NPR during the 2008 presidential campaign. </w:t>
      </w:r>
      <w:r>
        <w:t>(</w:t>
      </w:r>
      <w:r w:rsidRPr="002719B5">
        <w:t>"Delays stack up for Trump in filling ambassador posts," POLITICO, 6-27-2017</w:t>
      </w:r>
      <w:r>
        <w:t xml:space="preserve">) </w:t>
      </w:r>
      <w:r w:rsidRPr="002719B5">
        <w:t>http://www.politico.com/story/2017/06/27/trump-ambassadors-vacancies-240024</w:t>
      </w:r>
      <w:r>
        <w:t>//ARK1</w:t>
      </w:r>
    </w:p>
    <w:p w:rsidR="00762A9A" w:rsidRDefault="00762A9A" w:rsidP="00762A9A">
      <w:r>
        <w:t xml:space="preserve">President Donald Trump said before he took office that he planned to choose New York Jets owner Woody Johnson, a campaign supporter and old friend, as his ambassador to Britain. But it took until this week for the White House to formally submit Johnson’s nomination to the Senate. So far, </w:t>
      </w:r>
      <w:r w:rsidRPr="00D72E22">
        <w:rPr>
          <w:u w:val="single"/>
        </w:rPr>
        <w:t>Trump has nominated 20 ambassadors, with six confirmed</w:t>
      </w:r>
      <w:r>
        <w:t xml:space="preserve">, including the ambassador to the United Nations, according to the American Foreign Service Association. </w:t>
      </w:r>
      <w:r w:rsidRPr="00FE5E8D">
        <w:rPr>
          <w:u w:val="single"/>
        </w:rPr>
        <w:t>By this point in their first terms</w:t>
      </w:r>
      <w:r>
        <w:t xml:space="preserve">, President Barack </w:t>
      </w:r>
      <w:r w:rsidRPr="00FE5E8D">
        <w:rPr>
          <w:u w:val="single"/>
        </w:rPr>
        <w:t>Obama had nominated 40 ambassadors with three confirmed</w:t>
      </w:r>
      <w:r>
        <w:t>, excluding the U.N. ambassador, w</w:t>
      </w:r>
      <w:r w:rsidRPr="00FE5E8D">
        <w:rPr>
          <w:u w:val="single"/>
        </w:rPr>
        <w:t>hile President George W. Bush had nominated 27, with three confirmed</w:t>
      </w:r>
      <w:r>
        <w:t xml:space="preserve">, according to statistics compiled by the nonpartisan Partnership for Public Service. The </w:t>
      </w:r>
      <w:r w:rsidRPr="00FE5E8D">
        <w:rPr>
          <w:u w:val="single"/>
        </w:rPr>
        <w:t>Trump administration is taking 77 days on average to confirm ambassadors to countries, while Obama's nominees took 26 days and Bush’s 11</w:t>
      </w:r>
      <w:r>
        <w:t xml:space="preserve">, according to the Partnership for Public Service. </w:t>
      </w:r>
      <w:r w:rsidRPr="00FE5E8D">
        <w:rPr>
          <w:rStyle w:val="Emphasis"/>
        </w:rPr>
        <w:t xml:space="preserve">The slow pace of selecting key American representatives abroad is hurting the U.S. diplomatically, as foreign leaders try to </w:t>
      </w:r>
      <w:proofErr w:type="spellStart"/>
      <w:r w:rsidRPr="00FE5E8D">
        <w:rPr>
          <w:rStyle w:val="Emphasis"/>
        </w:rPr>
        <w:t>suss</w:t>
      </w:r>
      <w:proofErr w:type="spellEnd"/>
      <w:r w:rsidRPr="00FE5E8D">
        <w:rPr>
          <w:rStyle w:val="Emphasis"/>
        </w:rPr>
        <w:t xml:space="preserve"> out the administration’s worldview and their place within it</w:t>
      </w:r>
      <w:r>
        <w:t>, according to interviews with more than a dozen foreign policy experts, current and former ambassadors, and sources familiar with the hiring process. “</w:t>
      </w:r>
      <w:r w:rsidRPr="00FE5E8D">
        <w:rPr>
          <w:u w:val="single"/>
        </w:rPr>
        <w:t>Countries get miffed when they do not have an ambassador because they believe they’re seen as not important and that Washington does not respect them,</w:t>
      </w:r>
      <w:r>
        <w:t xml:space="preserve">” said Ronald Neumann, president of the American Academy of Diplomacy, an independent, nonprofit association of former senior U.S. ambassadors and high-level government officials. Although career foreign service officers hold the majority of the 188 ambassadorships available, </w:t>
      </w:r>
      <w:r w:rsidRPr="00FE5E8D">
        <w:rPr>
          <w:u w:val="single"/>
        </w:rPr>
        <w:t>Trump has yet to fill dozens of posts, including critical ones in places like Afghanistan and France, with Senate-confirmed ambassadors</w:t>
      </w:r>
      <w:r>
        <w:t xml:space="preserve">. That has left chargés </w:t>
      </w:r>
      <w:proofErr w:type="spellStart"/>
      <w:r>
        <w:t>d’affaires</w:t>
      </w:r>
      <w:proofErr w:type="spellEnd"/>
      <w:r>
        <w:t xml:space="preserve"> — essentially acting ambassadors — overseeing those embassies. </w:t>
      </w:r>
      <w:r w:rsidRPr="00FE5E8D">
        <w:rPr>
          <w:u w:val="single"/>
        </w:rPr>
        <w:t>The dearth of ambassadors, coupled with the skeletal leadership at the State Department, means that foreign governments frequently are at a loss in their efforts to decode the Trump team’s ideology and policy moves</w:t>
      </w:r>
      <w:r>
        <w:t>. “Because so much of State is unstaffed, in some ways that’s making the ambassadors even more important as a point of contact,” said one serving U.S. ambassador, who was not authorized to speak on the record. “The ambassadors are running into this even at multilateral gatherings, where officials from countries where they are not posted come to them and say, ‘I don’t know who to talk to in Washington. Can you help?’” Countries with confirmed appointees include China; Israel; the Republic of Congo; Senegal; and New Zealand. The Senate also confirmed Nikki Haley, the U.S. ambassador to the United Nations. This week, former Sen. Scott Brown announced via Twitter that he’d arrived in New Zealand as its ambassador and posted a photo of him and his wife outside the ambassador's residence in Wellington. A State Department official said: “</w:t>
      </w:r>
      <w:r w:rsidRPr="00617178">
        <w:rPr>
          <w:u w:val="single"/>
        </w:rPr>
        <w:t>The department is working closely with the White House</w:t>
      </w:r>
      <w:r>
        <w:t>,” and noted that Secretary of State Rex Tillerson has said that “</w:t>
      </w:r>
      <w:r w:rsidRPr="00617178">
        <w:rPr>
          <w:u w:val="single"/>
        </w:rPr>
        <w:t>there are other candidates at various stages in the process</w:t>
      </w:r>
      <w:r>
        <w:t xml:space="preserve">. We refer you to the White House for any questions regarding the selection and vetting process.” White House deputy press secretary Lindsay Walters said that currently </w:t>
      </w:r>
      <w:r w:rsidRPr="00617178">
        <w:rPr>
          <w:u w:val="single"/>
        </w:rPr>
        <w:t>there are more than 55 potential ambassadors going through the internal vetting and clearance process</w:t>
      </w:r>
      <w:r>
        <w:t xml:space="preserve">, which the Trump administration asks potential nominees to do before it announces its intent to nominate. A number of these picks have complex disclosure or financial forms given their years in the private sector, Walters added, and that can contribute to the delay. </w:t>
      </w:r>
      <w:r w:rsidRPr="00BA47B3">
        <w:rPr>
          <w:u w:val="single"/>
        </w:rPr>
        <w:t>The slowdown in ambassador picks under Trump stems from two key problems</w:t>
      </w:r>
      <w:r>
        <w:t xml:space="preserve">, said people familiar with the process: </w:t>
      </w:r>
      <w:r w:rsidRPr="00BA47B3">
        <w:rPr>
          <w:u w:val="single"/>
        </w:rPr>
        <w:t>The White House receives input from too many senior staffers and factions</w:t>
      </w:r>
      <w:r>
        <w:t>, and it lacks a deep bench of donors or finance types from the campaign</w:t>
      </w:r>
      <w:r w:rsidRPr="00BA47B3">
        <w:rPr>
          <w:u w:val="single"/>
        </w:rPr>
        <w:t>. The personnel process for selecting ambassadors as well as political appointees has been hampered for months by turf wars between the West Wing’s senior staff, Cabinet secretaries and a president who insists on signing off on every hire</w:t>
      </w:r>
      <w:r>
        <w:t xml:space="preserve"> — sometimes, </w:t>
      </w:r>
      <w:r w:rsidRPr="00BA47B3">
        <w:rPr>
          <w:u w:val="single"/>
        </w:rPr>
        <w:t>with a lack of agreement among the principals on the best person for a job</w:t>
      </w:r>
      <w:r>
        <w:t xml:space="preserve">. </w:t>
      </w:r>
      <w:r w:rsidRPr="00BA47B3">
        <w:rPr>
          <w:rStyle w:val="Emphasis"/>
        </w:rPr>
        <w:t>The White House, not the State Department, has been controlling the ambassador selection process</w:t>
      </w:r>
      <w:r>
        <w:t xml:space="preserve">. </w:t>
      </w:r>
      <w:r w:rsidRPr="002719B5">
        <w:rPr>
          <w:u w:val="single"/>
        </w:rPr>
        <w:t>Trump has in multiple cases announced that he intends to nominate someone for an ambassadorship as opposed to just nominating the individual</w:t>
      </w:r>
      <w:r>
        <w:t>. Sometimes word leaks out about a Trump pick long before he even announces his intent. Reports weeks ago indicated Trump had selected former Utah Gov. Jon Huntsman to be U.S. ambassador to Russia. But Huntsman has not yet been formally named. Typically, roughly 30 percent of ambassadorships go to political appointees, who tend to be donors or key finance officials from the campaign. But Trump relied on a narrow circle of donors and advisers, many of whom have already joined his administration in other capacities — leaving a shorter queue of candidates for diplomatic posts. “That was thin in this campaign,” said one Trump transition official. “That universe is much smaller under Trump than it would have been under Romney or Jeb Bush.”</w:t>
      </w:r>
    </w:p>
    <w:p w:rsidR="00762A9A" w:rsidRPr="00CE7A17" w:rsidRDefault="00762A9A" w:rsidP="00762A9A">
      <w:pPr>
        <w:pStyle w:val="Heading3"/>
        <w:rPr>
          <w:rStyle w:val="StyleUnderline"/>
          <w:sz w:val="32"/>
        </w:rPr>
      </w:pPr>
      <w:r>
        <w:rPr>
          <w:rStyle w:val="StyleUnderline"/>
          <w:sz w:val="32"/>
        </w:rPr>
        <w:t xml:space="preserve">I/L - </w:t>
      </w:r>
      <w:r>
        <w:rPr>
          <w:rStyle w:val="StyleUnderline"/>
          <w:sz w:val="32"/>
        </w:rPr>
        <w:t xml:space="preserve">Israel </w:t>
      </w:r>
    </w:p>
    <w:p w:rsidR="00762A9A" w:rsidRDefault="00762A9A" w:rsidP="00762A9A">
      <w:pPr>
        <w:pStyle w:val="Heading4"/>
        <w:rPr>
          <w:rStyle w:val="StyleUnderline"/>
          <w:sz w:val="26"/>
          <w:u w:val="none"/>
        </w:rPr>
      </w:pPr>
      <w:r>
        <w:rPr>
          <w:rStyle w:val="StyleUnderline"/>
          <w:sz w:val="26"/>
          <w:u w:val="none"/>
        </w:rPr>
        <w:t xml:space="preserve">Absent diplomats Israel is vulnerable </w:t>
      </w:r>
    </w:p>
    <w:p w:rsidR="00762A9A" w:rsidRPr="00CE7A17" w:rsidRDefault="00762A9A" w:rsidP="00762A9A">
      <w:proofErr w:type="spellStart"/>
      <w:r>
        <w:t>Kampeas</w:t>
      </w:r>
      <w:proofErr w:type="spellEnd"/>
      <w:r>
        <w:t>, 7/12/17—Washington, D.C. Bureau C</w:t>
      </w:r>
      <w:r w:rsidRPr="00CE7A17">
        <w:t xml:space="preserve">hief of the Jewish Telegraphic Agency, </w:t>
      </w:r>
      <w:r>
        <w:t>(Ron, “</w:t>
      </w:r>
      <w:r w:rsidRPr="00CE7A17">
        <w:t>Under-staffed State Dept. Seen Hurting Israel</w:t>
      </w:r>
      <w:r>
        <w:t xml:space="preserve">,” </w:t>
      </w:r>
      <w:hyperlink r:id="rId10" w:history="1">
        <w:r w:rsidRPr="00877477">
          <w:rPr>
            <w:rStyle w:val="Hyperlink"/>
          </w:rPr>
          <w:t>http://jewishweek.timesofisrael.com/under-staffed-state-dept-seen-hurting-israel/</w:t>
        </w:r>
      </w:hyperlink>
      <w:r>
        <w:t xml:space="preserve"> )///JZW</w:t>
      </w:r>
    </w:p>
    <w:p w:rsidR="00762A9A" w:rsidRDefault="00762A9A" w:rsidP="00762A9A">
      <w:pPr>
        <w:rPr>
          <w:rStyle w:val="StyleUnderline"/>
        </w:rPr>
      </w:pPr>
      <w:proofErr w:type="spellStart"/>
      <w:r w:rsidRPr="00C7056A">
        <w:rPr>
          <w:rStyle w:val="StyleUnderline"/>
        </w:rPr>
        <w:t>Shama</w:t>
      </w:r>
      <w:proofErr w:type="spellEnd"/>
      <w:r w:rsidRPr="00C7056A">
        <w:rPr>
          <w:rStyle w:val="StyleUnderline"/>
        </w:rPr>
        <w:t xml:space="preserve"> </w:t>
      </w:r>
      <w:proofErr w:type="spellStart"/>
      <w:r w:rsidRPr="00C7056A">
        <w:rPr>
          <w:rStyle w:val="StyleUnderline"/>
        </w:rPr>
        <w:t>HaCohen</w:t>
      </w:r>
      <w:proofErr w:type="spellEnd"/>
      <w:r w:rsidRPr="00C7056A">
        <w:rPr>
          <w:rStyle w:val="StyleUnderline"/>
        </w:rPr>
        <w:t xml:space="preserve"> appreciated Haley’s efforts in trying to head off last week’s vote by UNESCO’s Heritage Committee naming Hebron’s Old City an endangered heritage site</w:t>
      </w:r>
      <w:r w:rsidRPr="00401FCB">
        <w:rPr>
          <w:sz w:val="16"/>
        </w:rPr>
        <w:t xml:space="preserve">. And </w:t>
      </w:r>
      <w:r w:rsidRPr="00C7056A">
        <w:rPr>
          <w:rStyle w:val="StyleUnderline"/>
        </w:rPr>
        <w:t xml:space="preserve">he believes the joint U.S.-Israeli bid to kill a resolution Israel saw as one-sided </w:t>
      </w:r>
      <w:r w:rsidRPr="00C7056A">
        <w:rPr>
          <w:rStyle w:val="Emphasis"/>
        </w:rPr>
        <w:t>might have succeeded had a U.S. official of Haley’s caliber been onsite in Krakow</w:t>
      </w:r>
      <w:r w:rsidRPr="00C7056A">
        <w:rPr>
          <w:rStyle w:val="StyleUnderline"/>
        </w:rPr>
        <w:t>,</w:t>
      </w:r>
      <w:r w:rsidRPr="00401FCB">
        <w:rPr>
          <w:sz w:val="16"/>
        </w:rPr>
        <w:t xml:space="preserve"> where the vote took place. (Haley conducted her efforts from New York.) “We didn’t have the spirit that was strong enough,” </w:t>
      </w:r>
      <w:proofErr w:type="spellStart"/>
      <w:r w:rsidRPr="00401FCB">
        <w:rPr>
          <w:sz w:val="16"/>
        </w:rPr>
        <w:t>Shama</w:t>
      </w:r>
      <w:proofErr w:type="spellEnd"/>
      <w:r w:rsidRPr="00401FCB">
        <w:rPr>
          <w:sz w:val="16"/>
        </w:rPr>
        <w:t xml:space="preserve"> </w:t>
      </w:r>
      <w:proofErr w:type="spellStart"/>
      <w:r w:rsidRPr="00401FCB">
        <w:rPr>
          <w:sz w:val="16"/>
        </w:rPr>
        <w:t>HaCohen</w:t>
      </w:r>
      <w:proofErr w:type="spellEnd"/>
      <w:r w:rsidRPr="00401FCB">
        <w:rPr>
          <w:sz w:val="16"/>
        </w:rPr>
        <w:t xml:space="preserve"> said in an interview. </w:t>
      </w:r>
      <w:r w:rsidRPr="00B903FC">
        <w:rPr>
          <w:rStyle w:val="StyleUnderline"/>
        </w:rPr>
        <w:t xml:space="preserve">Crystal Nix-Hines, the Obama administration’s UNESCO envoy, left on Jan. 20. </w:t>
      </w:r>
      <w:r w:rsidRPr="00B903FC">
        <w:rPr>
          <w:rStyle w:val="Emphasis"/>
        </w:rPr>
        <w:t xml:space="preserve">The Trump administration’s failure to replace her is part of a broader slowdown in naming top State Department positions. According to reports, fewer than 10 of the approximately 200 State Department positions </w:t>
      </w:r>
      <w:r w:rsidRPr="00B903FC">
        <w:rPr>
          <w:rStyle w:val="StyleUnderline"/>
        </w:rPr>
        <w:t>that require nomination and confirmation</w:t>
      </w:r>
      <w:r w:rsidRPr="00B903FC">
        <w:rPr>
          <w:rStyle w:val="Emphasis"/>
        </w:rPr>
        <w:t xml:space="preserve"> have been filled.</w:t>
      </w:r>
      <w:r>
        <w:rPr>
          <w:b/>
          <w:iCs/>
          <w:u w:val="single"/>
        </w:rPr>
        <w:t xml:space="preserve"> </w:t>
      </w:r>
      <w:proofErr w:type="spellStart"/>
      <w:r w:rsidRPr="00B903FC">
        <w:rPr>
          <w:rStyle w:val="StyleUnderline"/>
        </w:rPr>
        <w:t>Shama</w:t>
      </w:r>
      <w:proofErr w:type="spellEnd"/>
      <w:r w:rsidRPr="00B903FC">
        <w:rPr>
          <w:rStyle w:val="StyleUnderline"/>
        </w:rPr>
        <w:t xml:space="preserve"> </w:t>
      </w:r>
      <w:proofErr w:type="spellStart"/>
      <w:r w:rsidRPr="00B903FC">
        <w:rPr>
          <w:rStyle w:val="StyleUnderline"/>
        </w:rPr>
        <w:t>HaCohen</w:t>
      </w:r>
      <w:proofErr w:type="spellEnd"/>
      <w:r w:rsidRPr="00B903FC">
        <w:rPr>
          <w:rStyle w:val="StyleUnderline"/>
        </w:rPr>
        <w:t xml:space="preserve">, </w:t>
      </w:r>
      <w:r w:rsidRPr="00401FCB">
        <w:rPr>
          <w:sz w:val="16"/>
        </w:rPr>
        <w:t xml:space="preserve">a blunt-speaking former Likud member of Knesset, </w:t>
      </w:r>
      <w:r w:rsidRPr="00B903FC">
        <w:rPr>
          <w:rStyle w:val="StyleUnderline"/>
        </w:rPr>
        <w:t xml:space="preserve">said the absence of Israel’s most important ally at UNESCO was having </w:t>
      </w:r>
      <w:r w:rsidRPr="00B903FC">
        <w:rPr>
          <w:rStyle w:val="Emphasis"/>
        </w:rPr>
        <w:t>far-reaching effects on defending his country.</w:t>
      </w:r>
      <w:r>
        <w:rPr>
          <w:b/>
          <w:iCs/>
          <w:u w:val="single"/>
        </w:rPr>
        <w:t xml:space="preserve"> </w:t>
      </w:r>
      <w:r w:rsidRPr="00B903FC">
        <w:rPr>
          <w:rStyle w:val="StyleUnderline"/>
        </w:rPr>
        <w:t>“As soon as you have an ambassador, you have an ability to create a relationship with Washington, to advance an agenda,”</w:t>
      </w:r>
      <w:r w:rsidRPr="00401FCB">
        <w:rPr>
          <w:sz w:val="16"/>
        </w:rPr>
        <w:t xml:space="preserve"> he said. </w:t>
      </w:r>
      <w:r w:rsidRPr="00B903FC">
        <w:rPr>
          <w:rStyle w:val="Emphasis"/>
        </w:rPr>
        <w:t>The absence of envoys “harms our efforts” to defend Israel</w:t>
      </w:r>
      <w:r w:rsidRPr="00401FCB">
        <w:rPr>
          <w:sz w:val="16"/>
        </w:rPr>
        <w:t>, he said. “</w:t>
      </w:r>
      <w:r w:rsidRPr="00B903FC">
        <w:rPr>
          <w:rStyle w:val="StyleUnderline"/>
        </w:rPr>
        <w:t>The United States is far from a capacity to bring her full complement to defend Israel.”</w:t>
      </w:r>
      <w:r>
        <w:rPr>
          <w:u w:val="single"/>
        </w:rPr>
        <w:t xml:space="preserve"> </w:t>
      </w:r>
      <w:proofErr w:type="spellStart"/>
      <w:r w:rsidRPr="00B903FC">
        <w:rPr>
          <w:rStyle w:val="StyleUnderline"/>
        </w:rPr>
        <w:t>Shama</w:t>
      </w:r>
      <w:proofErr w:type="spellEnd"/>
      <w:r w:rsidRPr="00B903FC">
        <w:rPr>
          <w:rStyle w:val="StyleUnderline"/>
        </w:rPr>
        <w:t xml:space="preserve"> </w:t>
      </w:r>
      <w:proofErr w:type="spellStart"/>
      <w:r w:rsidRPr="00B903FC">
        <w:rPr>
          <w:rStyle w:val="StyleUnderline"/>
        </w:rPr>
        <w:t>HaCohen</w:t>
      </w:r>
      <w:proofErr w:type="spellEnd"/>
      <w:r w:rsidRPr="00B903FC">
        <w:rPr>
          <w:rStyle w:val="StyleUnderline"/>
        </w:rPr>
        <w:t xml:space="preserve"> is not the only official on the front lines of defending Israel concerned about under-staffing among the U.S. diplomatic corps.</w:t>
      </w:r>
      <w:r>
        <w:rPr>
          <w:rStyle w:val="StyleUnderline"/>
        </w:rPr>
        <w:t xml:space="preserve"> </w:t>
      </w:r>
      <w:r w:rsidRPr="00B903FC">
        <w:rPr>
          <w:rStyle w:val="Emphasis"/>
        </w:rPr>
        <w:t>“The issue of staffing at the State Department is critical —</w:t>
      </w:r>
      <w:r w:rsidRPr="00401FCB">
        <w:rPr>
          <w:sz w:val="16"/>
        </w:rPr>
        <w:t xml:space="preserve"> </w:t>
      </w:r>
      <w:r w:rsidRPr="00B903FC">
        <w:rPr>
          <w:rStyle w:val="StyleUnderline"/>
        </w:rPr>
        <w:t xml:space="preserve">at </w:t>
      </w:r>
      <w:r w:rsidRPr="00583F8C">
        <w:rPr>
          <w:rStyle w:val="StyleUnderline"/>
        </w:rPr>
        <w:t>UNESCO and</w:t>
      </w:r>
      <w:r w:rsidRPr="00401FCB">
        <w:rPr>
          <w:sz w:val="16"/>
        </w:rPr>
        <w:t xml:space="preserve"> </w:t>
      </w:r>
      <w:r w:rsidRPr="00583F8C">
        <w:rPr>
          <w:rStyle w:val="Emphasis"/>
        </w:rPr>
        <w:t>in the myriad other areas where U.S. leadership is crucial,”</w:t>
      </w:r>
      <w:r w:rsidRPr="00401FCB">
        <w:rPr>
          <w:sz w:val="16"/>
        </w:rPr>
        <w:t xml:space="preserve"> Jonathan Greenblatt, the Anti-Defamation League’s CEO, told JTA. “While there was a good-faith effort by Ambassador Nikki Haley and other members of the administration at UNESCO last week, </w:t>
      </w:r>
      <w:r w:rsidRPr="00583F8C">
        <w:rPr>
          <w:rStyle w:val="Emphasis"/>
        </w:rPr>
        <w:t>the fact that there was no ambassador on the ground had an impact.”</w:t>
      </w:r>
      <w:r>
        <w:rPr>
          <w:b/>
          <w:iCs/>
          <w:u w:val="single"/>
        </w:rPr>
        <w:t xml:space="preserve"> </w:t>
      </w:r>
      <w:r w:rsidRPr="00583F8C">
        <w:rPr>
          <w:rStyle w:val="StyleUnderline"/>
        </w:rPr>
        <w:t>For months, a broad array of Jewish groups and lawmakers from both parties have decried the Trump administration’s failure to fill another role: the State Department’s anti-Semitism monitor.</w:t>
      </w:r>
      <w:r>
        <w:rPr>
          <w:u w:val="single"/>
        </w:rPr>
        <w:t xml:space="preserve"> </w:t>
      </w:r>
      <w:r w:rsidRPr="00583F8C">
        <w:rPr>
          <w:rStyle w:val="StyleUnderline"/>
        </w:rPr>
        <w:t xml:space="preserve">“We are also concerned by the Secretary of State’s seeming reluctance to appoint a special envoy to monitor and combat Anti-Semitism, </w:t>
      </w:r>
      <w:r w:rsidRPr="00401FCB">
        <w:rPr>
          <w:sz w:val="16"/>
        </w:rPr>
        <w:t>which plays a critical role in raising awareness and action against anti-Semitism and anti-Israel actions globally,” Greenblatt said. “</w:t>
      </w:r>
      <w:r w:rsidRPr="00583F8C">
        <w:rPr>
          <w:rStyle w:val="Emphasis"/>
        </w:rPr>
        <w:t>These positions should be filled as soon as possible.”</w:t>
      </w:r>
      <w:r>
        <w:rPr>
          <w:b/>
          <w:iCs/>
          <w:u w:val="single"/>
        </w:rPr>
        <w:t xml:space="preserve"> </w:t>
      </w:r>
      <w:r w:rsidRPr="00583F8C">
        <w:rPr>
          <w:rStyle w:val="StyleUnderline"/>
        </w:rPr>
        <w:t>The understaffing and how it affects Israel-related diplomacy has also caught the attention of Republicans in Congress.</w:t>
      </w:r>
      <w:r>
        <w:rPr>
          <w:u w:val="single"/>
        </w:rPr>
        <w:t xml:space="preserve"> </w:t>
      </w:r>
      <w:r w:rsidRPr="00401FCB">
        <w:rPr>
          <w:sz w:val="16"/>
        </w:rPr>
        <w:t xml:space="preserve">We “need more appointees in place,” said Kevin Bishop, a spokesman for Sen. Lindsey Graham, R-S.C., one of the Jewish state’s most ardent defenders in the Senate, when asked about Israel-related diplomacy. He pointed to remarks by Graham on NBC’s “Meet the Press” on Sunday: </w:t>
      </w:r>
      <w:r w:rsidRPr="00662405">
        <w:rPr>
          <w:rStyle w:val="StyleUnderline"/>
        </w:rPr>
        <w:t xml:space="preserve">“Secretary (Rex) Tillerson needs to staff up the State Department and use it wisely,” </w:t>
      </w:r>
      <w:r w:rsidRPr="00401FCB">
        <w:rPr>
          <w:sz w:val="16"/>
        </w:rPr>
        <w:t xml:space="preserve">Graham said, referring to a range of areas where he said it was AWOL. </w:t>
      </w:r>
      <w:r w:rsidRPr="00662405">
        <w:rPr>
          <w:rStyle w:val="StyleUnderline"/>
        </w:rPr>
        <w:t>“I’m so worried about the State Department.”</w:t>
      </w:r>
      <w:r>
        <w:rPr>
          <w:u w:val="single"/>
        </w:rPr>
        <w:t xml:space="preserve"> </w:t>
      </w:r>
      <w:r w:rsidRPr="00401FCB">
        <w:rPr>
          <w:sz w:val="16"/>
        </w:rPr>
        <w:t xml:space="preserve">A State Department official told JTA that the Trump administration remained committed to defending Israel in every international forum. “We have been clear that the United States will oppose any effort to delegitimize or isolate Israel, wherever it occurs. We continue to do that,” said the official. “With respect to staffing, we continue to have a deep bench of experienced career professionals serving in key positions that are highly capable and able to help the Secretary lead the Department. We will continue the process of exploring and evaluating ways to improve organizational effectiveness and efficiency, including optimizing the impact of available resources.” </w:t>
      </w:r>
      <w:r w:rsidRPr="00662405">
        <w:rPr>
          <w:rStyle w:val="Emphasis"/>
        </w:rPr>
        <w:t>The White House has blamed Senate Democrats for obstructing nominations</w:t>
      </w:r>
      <w:r w:rsidRPr="00662405">
        <w:rPr>
          <w:rStyle w:val="StyleUnderline"/>
        </w:rPr>
        <w:t>, noting in a release this week that Trump’s nominees are on average taking longer to clear the Senate than those of his predecessors.</w:t>
      </w:r>
      <w:r w:rsidRPr="00401FCB">
        <w:rPr>
          <w:sz w:val="16"/>
        </w:rPr>
        <w:t xml:space="preserve"> </w:t>
      </w:r>
      <w:r w:rsidRPr="00662405">
        <w:rPr>
          <w:rStyle w:val="Emphasis"/>
        </w:rPr>
        <w:t>But Trump has also been slow to nominate:</w:t>
      </w:r>
      <w:r w:rsidRPr="00401FCB">
        <w:rPr>
          <w:sz w:val="16"/>
        </w:rPr>
        <w:t xml:space="preserve"> A June 29 count by the Washington Post showed </w:t>
      </w:r>
      <w:r w:rsidRPr="0042591D">
        <w:rPr>
          <w:rStyle w:val="StyleUnderline"/>
        </w:rPr>
        <w:t>that of the 200-plus State Department positions filled by nomination,</w:t>
      </w:r>
      <w:r w:rsidRPr="0042591D">
        <w:rPr>
          <w:rStyle w:val="Emphasis"/>
        </w:rPr>
        <w:t xml:space="preserve"> </w:t>
      </w:r>
      <w:r w:rsidRPr="00401FCB">
        <w:rPr>
          <w:rStyle w:val="Emphasis"/>
          <w:b w:val="0"/>
        </w:rPr>
        <w:t>Trump</w:t>
      </w:r>
      <w:r w:rsidRPr="0042591D">
        <w:rPr>
          <w:rStyle w:val="StyleUnderline"/>
        </w:rPr>
        <w:t xml:space="preserve"> had formally nominated just 20</w:t>
      </w:r>
      <w:r w:rsidRPr="00401FCB">
        <w:rPr>
          <w:sz w:val="16"/>
        </w:rPr>
        <w:t xml:space="preserve"> and that the Senate had confirmed eight. Dan Shapiro, until January the Obama administration’s envoy to Israel, said career professionals were no substitute for diplomats who had the confidence of the administration. “</w:t>
      </w:r>
      <w:r w:rsidRPr="00631DE6">
        <w:rPr>
          <w:rStyle w:val="StyleUnderline"/>
        </w:rPr>
        <w:t>When in the past, during the Obama administration when we were fighting an anti-Israel resolution to recognize a Palestinian state, it was all hands on deck,” he said. “</w:t>
      </w:r>
      <w:r w:rsidRPr="00631DE6">
        <w:rPr>
          <w:rStyle w:val="StyleUnderline"/>
          <w:b/>
        </w:rPr>
        <w:t>We would have ambassadors in capitals raising it, we would have senior officials, secretaries and under-secretaries weighing with counterparts.”</w:t>
      </w:r>
      <w:r w:rsidRPr="00401FCB">
        <w:rPr>
          <w:sz w:val="16"/>
        </w:rPr>
        <w:t xml:space="preserve"> </w:t>
      </w:r>
      <w:r w:rsidRPr="0042591D">
        <w:rPr>
          <w:rStyle w:val="StyleUnderline"/>
        </w:rPr>
        <w:t>Without the personal relationships diplomats cultivate with their counterparts in other countries, Shapiro said, “you don’t have the tools available, you can’t get to the most senior officials in other governments to be engaged to rally other countries to stand with us.”</w:t>
      </w:r>
      <w:r>
        <w:rPr>
          <w:rStyle w:val="StyleUnderline"/>
        </w:rPr>
        <w:t xml:space="preserve"> </w:t>
      </w:r>
      <w:r w:rsidRPr="0042591D">
        <w:rPr>
          <w:rStyle w:val="StyleUnderline"/>
        </w:rPr>
        <w:t xml:space="preserve">Shapiro said the lack of appointees is hindering another issue Israel says is critical: </w:t>
      </w:r>
      <w:r w:rsidRPr="0042591D">
        <w:rPr>
          <w:rStyle w:val="Emphasis"/>
        </w:rPr>
        <w:t>Pressing the Palestinians to stop paying families of people jailed or killed while carrying out attacks on Israelis.</w:t>
      </w:r>
      <w:r>
        <w:rPr>
          <w:b/>
          <w:iCs/>
          <w:u w:val="single"/>
        </w:rPr>
        <w:t xml:space="preserve"> </w:t>
      </w:r>
      <w:r w:rsidRPr="005969AB">
        <w:rPr>
          <w:rStyle w:val="StyleUnderline"/>
        </w:rPr>
        <w:t>“We should be engaging many other governments at senior levels to urge them to let the Palestinians know we think it’s unacceptable,” he said.</w:t>
      </w:r>
      <w:r>
        <w:rPr>
          <w:rStyle w:val="StyleUnderline"/>
        </w:rPr>
        <w:t xml:space="preserve"> </w:t>
      </w:r>
    </w:p>
    <w:p w:rsidR="00492C8E" w:rsidRDefault="00492C8E" w:rsidP="00492C8E">
      <w:pPr>
        <w:pStyle w:val="Heading3"/>
      </w:pPr>
      <w:r>
        <w:t>I/L – Asia/Mid East</w:t>
      </w:r>
    </w:p>
    <w:p w:rsidR="00492C8E" w:rsidRDefault="00492C8E" w:rsidP="00492C8E">
      <w:pPr>
        <w:pStyle w:val="Heading4"/>
      </w:pPr>
      <w:r>
        <w:t>Trump nominations in state department are critical to diplomacy in Asia-Pacific and the Middle East</w:t>
      </w:r>
    </w:p>
    <w:p w:rsidR="00492C8E" w:rsidRDefault="00492C8E" w:rsidP="00492C8E">
      <w:proofErr w:type="spellStart"/>
      <w:r w:rsidRPr="002E7D10">
        <w:rPr>
          <w:rStyle w:val="Style13ptBold"/>
        </w:rPr>
        <w:t>Chalfant</w:t>
      </w:r>
      <w:proofErr w:type="spellEnd"/>
      <w:r w:rsidRPr="002E7D10">
        <w:rPr>
          <w:rStyle w:val="Style13ptBold"/>
        </w:rPr>
        <w:t xml:space="preserve"> 05/21</w:t>
      </w:r>
      <w:r w:rsidRPr="00F36044">
        <w:t>/17</w:t>
      </w:r>
      <w:r>
        <w:t xml:space="preserve"> – Security reporter for the Hill, BA @ Boston College</w:t>
      </w:r>
    </w:p>
    <w:p w:rsidR="00492C8E" w:rsidRPr="00F36044" w:rsidRDefault="00492C8E" w:rsidP="00492C8E">
      <w:r>
        <w:t>Morgan, “</w:t>
      </w:r>
      <w:r w:rsidRPr="00F36044">
        <w:t>Worries mount about vacancies in Trump's State Department</w:t>
      </w:r>
      <w:r>
        <w:t xml:space="preserve">,” </w:t>
      </w:r>
      <w:r w:rsidRPr="00F36044">
        <w:t>05/21/17</w:t>
      </w:r>
      <w:r>
        <w:t xml:space="preserve">, The Hill, </w:t>
      </w:r>
      <w:r w:rsidRPr="002E7D10">
        <w:t>http://thehill.com/policy/international/334327-worries-mount-about-vacancies-in-trumps-state-department</w:t>
      </w:r>
    </w:p>
    <w:p w:rsidR="00492C8E" w:rsidRDefault="00492C8E" w:rsidP="00492C8E">
      <w:pPr>
        <w:rPr>
          <w:rStyle w:val="Emphasis"/>
        </w:rPr>
      </w:pPr>
      <w:r w:rsidRPr="00003BA8">
        <w:rPr>
          <w:rStyle w:val="StyleUnderline"/>
        </w:rPr>
        <w:t xml:space="preserve">Concerns are growing about a short-staffed State Department dealing with </w:t>
      </w:r>
      <w:r w:rsidRPr="00003BA8">
        <w:rPr>
          <w:rStyle w:val="Emphasis"/>
        </w:rPr>
        <w:t>a host of international crises.</w:t>
      </w:r>
      <w:r>
        <w:rPr>
          <w:rStyle w:val="StyleUnderline"/>
        </w:rPr>
        <w:t xml:space="preserve"> </w:t>
      </w:r>
      <w:r w:rsidRPr="00E900C6">
        <w:rPr>
          <w:sz w:val="16"/>
        </w:rPr>
        <w:t xml:space="preserve">As President Trump begins his first foreign trip, </w:t>
      </w:r>
      <w:r w:rsidRPr="005E0D3E">
        <w:rPr>
          <w:rStyle w:val="StyleUnderline"/>
        </w:rPr>
        <w:t>seven of the nine senior State Department roles under Secretary Rex Tillerson remain vacant, including his top deputy. The only two officials in senior roles were appointed by former President Obama and have been kept on.</w:t>
      </w:r>
      <w:r>
        <w:rPr>
          <w:rStyle w:val="StyleUnderline"/>
        </w:rPr>
        <w:t xml:space="preserve"> </w:t>
      </w:r>
      <w:r w:rsidRPr="00E900C6">
        <w:rPr>
          <w:sz w:val="16"/>
        </w:rPr>
        <w:t xml:space="preserve">While the </w:t>
      </w:r>
      <w:r w:rsidRPr="005E0D3E">
        <w:rPr>
          <w:rStyle w:val="StyleUnderline"/>
        </w:rPr>
        <w:t>Trump administration has put the blame on Senate Democrats and the slow confirmation process</w:t>
      </w:r>
      <w:r w:rsidRPr="00E900C6">
        <w:rPr>
          <w:sz w:val="16"/>
        </w:rPr>
        <w:t xml:space="preserve">, others say Trump has been slow to issue nominations. </w:t>
      </w:r>
      <w:r w:rsidRPr="005E0D3E">
        <w:rPr>
          <w:rStyle w:val="StyleUnderline"/>
        </w:rPr>
        <w:t xml:space="preserve">There are roughly 200 positions at the State Department that require Senate confirmation, including key ambassadorships, the vast majority of which remain unfilled </w:t>
      </w:r>
      <w:r w:rsidRPr="00E900C6">
        <w:rPr>
          <w:sz w:val="16"/>
        </w:rPr>
        <w:t>more than 100 days into the new administration. “</w:t>
      </w:r>
      <w:r w:rsidRPr="005E0D3E">
        <w:rPr>
          <w:rStyle w:val="StyleUnderline"/>
        </w:rPr>
        <w:t>It’s really grim,</w:t>
      </w:r>
      <w:r w:rsidRPr="00E900C6">
        <w:rPr>
          <w:sz w:val="16"/>
        </w:rPr>
        <w:t>” said Julie Smith, a former deputy national security adviser to Vice President Biden. “</w:t>
      </w:r>
      <w:r w:rsidRPr="005E0D3E">
        <w:rPr>
          <w:rStyle w:val="StyleUnderline"/>
        </w:rPr>
        <w:t>Our allies are feeling this. They lack interlocutors to deal with</w:t>
      </w:r>
      <w:r w:rsidRPr="00E900C6">
        <w:rPr>
          <w:sz w:val="16"/>
        </w:rPr>
        <w:t xml:space="preserve">.” </w:t>
      </w:r>
      <w:r w:rsidRPr="005E0D3E">
        <w:rPr>
          <w:rStyle w:val="StyleUnderline"/>
        </w:rPr>
        <w:t>The United States lacks ambassadors to NATO, the European Union, France, Germany, and Russia</w:t>
      </w:r>
      <w:r w:rsidRPr="00E900C6">
        <w:rPr>
          <w:sz w:val="16"/>
        </w:rPr>
        <w:t>, Smith noted. For some of these diplomatic positions, Trump has yet to officially name nominees. “</w:t>
      </w:r>
      <w:r w:rsidRPr="003B3E21">
        <w:rPr>
          <w:rStyle w:val="Emphasis"/>
        </w:rPr>
        <w:t>All those people need to be in positions as soon as possible</w:t>
      </w:r>
      <w:r w:rsidRPr="00E900C6">
        <w:rPr>
          <w:sz w:val="16"/>
        </w:rPr>
        <w:t xml:space="preserve">,” said Smith, a senior fellow at the Center for a New American Security. Trump left Washington on Friday to embark on his first foreign trip, amid intense scrutiny over the ongoing FBI investigation into possible coordination between associates of his campaign and Moscow in Russia’s influence campaign against the presidential election. Trump has also taken heat for exposing highly classified information to Russia — reportedly provided by Israel, a close U.S. ally — during an in-person meeting last week with Sergey Lavrov, the Russian foreign minister, and Sergey </w:t>
      </w:r>
      <w:proofErr w:type="spellStart"/>
      <w:r w:rsidRPr="00E900C6">
        <w:rPr>
          <w:sz w:val="16"/>
        </w:rPr>
        <w:t>Kislyak</w:t>
      </w:r>
      <w:proofErr w:type="spellEnd"/>
      <w:r w:rsidRPr="00E900C6">
        <w:rPr>
          <w:sz w:val="16"/>
        </w:rPr>
        <w:t xml:space="preserve">, Moscow’s ambassador to the United States. Trump will journey across the Middle East and Western Europe over nine days, a trip that will feature stops in Saudi Arabia and Israel and appearances at meetings of the G7 and NATO. While the trip could help the administration get its footing on the international stage, </w:t>
      </w:r>
      <w:r w:rsidRPr="003B3E21">
        <w:rPr>
          <w:rStyle w:val="StyleUnderline"/>
        </w:rPr>
        <w:t>experts say the lack of progress on filling out State Department roles has already risked U.S. credibility with allies abroad.</w:t>
      </w:r>
      <w:r>
        <w:rPr>
          <w:rStyle w:val="StyleUnderline"/>
        </w:rPr>
        <w:t xml:space="preserve"> </w:t>
      </w:r>
      <w:r w:rsidRPr="00E900C6">
        <w:rPr>
          <w:sz w:val="16"/>
        </w:rPr>
        <w:t>“</w:t>
      </w:r>
      <w:r w:rsidRPr="003B3E21">
        <w:rPr>
          <w:rStyle w:val="StyleUnderline"/>
        </w:rPr>
        <w:t xml:space="preserve">It contributes to a perception domestically and </w:t>
      </w:r>
      <w:proofErr w:type="spellStart"/>
      <w:r w:rsidRPr="003B3E21">
        <w:rPr>
          <w:rStyle w:val="StyleUnderline"/>
        </w:rPr>
        <w:t>oversees</w:t>
      </w:r>
      <w:proofErr w:type="spellEnd"/>
      <w:r w:rsidRPr="003B3E21">
        <w:rPr>
          <w:rStyle w:val="StyleUnderline"/>
        </w:rPr>
        <w:t xml:space="preserve"> that this isn’t a priority</w:t>
      </w:r>
      <w:r w:rsidRPr="00E900C6">
        <w:rPr>
          <w:sz w:val="16"/>
        </w:rPr>
        <w:t xml:space="preserve">,” said Jeffrey </w:t>
      </w:r>
      <w:proofErr w:type="spellStart"/>
      <w:r w:rsidRPr="00E900C6">
        <w:rPr>
          <w:sz w:val="16"/>
        </w:rPr>
        <w:t>Mankoff</w:t>
      </w:r>
      <w:proofErr w:type="spellEnd"/>
      <w:r w:rsidRPr="00E900C6">
        <w:rPr>
          <w:sz w:val="16"/>
        </w:rPr>
        <w:t>, an expert at the Center for Strategic and International Studies and former adviser on Russia affairs to the State Department. The absence of State Department officials has not been lost on Democrats. “</w:t>
      </w:r>
      <w:r w:rsidRPr="003B3E21">
        <w:rPr>
          <w:rStyle w:val="StyleUnderline"/>
        </w:rPr>
        <w:t>The State Department is the face of America’s values abroad, but the fact that the administration has not made nominations for dozens of its senior positions speaks volumes about their priorities</w:t>
      </w:r>
      <w:r w:rsidRPr="00E900C6">
        <w:rPr>
          <w:sz w:val="16"/>
        </w:rPr>
        <w:t xml:space="preserve">,” said Sen. Ben Cardin (Md.), the ranking Democrat on the Senate Foreign Relations Committee. “It is of course Secretary Tillerson’s prerogative to seek personnel and financial efficiencies, but </w:t>
      </w:r>
      <w:r w:rsidRPr="003B3E21">
        <w:rPr>
          <w:rStyle w:val="StyleUnderline"/>
        </w:rPr>
        <w:t>there’s no excuse to not have a functional State Department four months into any Administration, particularly as crises continue to proliferate around the globe</w:t>
      </w:r>
      <w:r w:rsidRPr="00E900C6">
        <w:rPr>
          <w:sz w:val="16"/>
        </w:rPr>
        <w:t>.” “Secretary Tillerson will be coming before the Senate Foreign Relations Committee in a few weeks to defend the administration’s budget, and I will be asking tough questions about their hiring plans,” he added. Democratic members of the House Foreign Affairs Committee sent a letter to Trump this month accusing him of “</w:t>
      </w:r>
      <w:r w:rsidRPr="0041116A">
        <w:rPr>
          <w:rStyle w:val="StyleUnderline"/>
        </w:rPr>
        <w:t>putting American diplomats at unnecessary risk” by failing to nominate an assistant secretary of state for diplomatic security.</w:t>
      </w:r>
      <w:r>
        <w:rPr>
          <w:rStyle w:val="StyleUnderline"/>
        </w:rPr>
        <w:t xml:space="preserve"> </w:t>
      </w:r>
      <w:r w:rsidRPr="00E900C6">
        <w:rPr>
          <w:sz w:val="16"/>
        </w:rPr>
        <w:t xml:space="preserve">While Republicans have been less willing to criticize Trump, some have acknowledged the slow pace of nominations for the State Department. Sen. John McCain (R-Ariz.) observed in March that Tillerson had no “team” under him. “I think </w:t>
      </w:r>
      <w:r w:rsidRPr="0041116A">
        <w:rPr>
          <w:rStyle w:val="Emphasis"/>
        </w:rPr>
        <w:t>it’s incumbent for the president and the administration to get people nominated and confirmed</w:t>
      </w:r>
      <w:r w:rsidRPr="00E900C6">
        <w:rPr>
          <w:sz w:val="16"/>
        </w:rPr>
        <w:t xml:space="preserve">,” McCain said during a speech in Brussels. The lack of staff is one challenge facing Tillerson, who is said to be facing declining morale among civil servants and diplomats as the White House proposes steep cuts to State Department funding next fiscal year. Charles </w:t>
      </w:r>
      <w:proofErr w:type="spellStart"/>
      <w:r w:rsidRPr="00E900C6">
        <w:rPr>
          <w:sz w:val="16"/>
        </w:rPr>
        <w:t>Kupchan</w:t>
      </w:r>
      <w:proofErr w:type="spellEnd"/>
      <w:r w:rsidRPr="00E900C6">
        <w:rPr>
          <w:sz w:val="16"/>
        </w:rPr>
        <w:t xml:space="preserve">, a former senior director for European Affairs on the National Security Council under the Obama administration, said that Tillerson might not be as “plugged into” the building because of the dearth of political appointees beneath him. “One hears that Secretary Tillerson is not plugged into the ‘building’ as fully as he might be, and that is understandable when there is a gap between the civil servants, the bureaucracy, and the top reaches of the State Department,” said </w:t>
      </w:r>
      <w:proofErr w:type="spellStart"/>
      <w:r w:rsidRPr="00E900C6">
        <w:rPr>
          <w:sz w:val="16"/>
        </w:rPr>
        <w:t>Kupchan</w:t>
      </w:r>
      <w:proofErr w:type="spellEnd"/>
      <w:r w:rsidRPr="00E900C6">
        <w:rPr>
          <w:sz w:val="16"/>
        </w:rPr>
        <w:t>, a senior fellow at the Council on Foreign Relations. “</w:t>
      </w:r>
      <w:r w:rsidRPr="0041116A">
        <w:rPr>
          <w:rStyle w:val="StyleUnderline"/>
        </w:rPr>
        <w:t xml:space="preserve">When you don’t have a full </w:t>
      </w:r>
      <w:proofErr w:type="spellStart"/>
      <w:r w:rsidRPr="0041116A">
        <w:rPr>
          <w:rStyle w:val="StyleUnderline"/>
        </w:rPr>
        <w:t>compliment</w:t>
      </w:r>
      <w:proofErr w:type="spellEnd"/>
      <w:r w:rsidRPr="0041116A">
        <w:rPr>
          <w:rStyle w:val="StyleUnderline"/>
        </w:rPr>
        <w:t xml:space="preserve"> of assistant secretaries and undersecretaries, it’s hard for information to flow upstairs to the secretary and it is difficult for information to flow downstairs back to the bureaucracy</w:t>
      </w:r>
      <w:r w:rsidRPr="00E900C6">
        <w:rPr>
          <w:sz w:val="16"/>
        </w:rPr>
        <w:t>,” he said. “That’s one of the reasons that it’s very important to fill those positions.” For its part, the Senate Foreign Relations Committee is trying to move nominations “as quickly as possible,” Cardin said at the recent confirmation hearing of John Sullivan, a Republican lawyer who served in the George W. Bush administration and who Trump nominated to serve as deputy to Tillerson last month. The panel advanced Sullivan’s nomination on Tuesday, teeing him up for a vote by the full Senate. On Monday, the Senate has scheduled a vote on the nomination of former Iowa Gov</w:t>
      </w:r>
      <w:r w:rsidRPr="00F36044">
        <w:rPr>
          <w:rStyle w:val="StyleUnderline"/>
        </w:rPr>
        <w:t xml:space="preserve">. Terry </w:t>
      </w:r>
      <w:proofErr w:type="spellStart"/>
      <w:r w:rsidRPr="00F36044">
        <w:rPr>
          <w:rStyle w:val="StyleUnderline"/>
        </w:rPr>
        <w:t>Brandstad</w:t>
      </w:r>
      <w:proofErr w:type="spellEnd"/>
      <w:r w:rsidRPr="00F36044">
        <w:rPr>
          <w:rStyle w:val="StyleUnderline"/>
        </w:rPr>
        <w:t xml:space="preserve"> to become ambassador to China. During the recent confirmation hearing for former Massachusetts Sen. Scott Brown to become U.S. ambassador to New Zealand, Sen. Rob Portman (R-Ohio) noted the </w:t>
      </w:r>
      <w:r w:rsidRPr="00E900C6">
        <w:rPr>
          <w:rStyle w:val="Emphasis"/>
        </w:rPr>
        <w:t>lack of ambassadors in the Asia-Pacific.</w:t>
      </w:r>
      <w:r>
        <w:rPr>
          <w:rStyle w:val="Emphasis"/>
        </w:rPr>
        <w:t xml:space="preserve"> </w:t>
      </w:r>
      <w:r w:rsidRPr="00E900C6">
        <w:rPr>
          <w:rStyle w:val="Emphasis"/>
        </w:rPr>
        <w:t>Tensions in the region have run high as a result of North Korea’s pursuit of its ballistic missile and nuclear programs as well as territorial disputes in the East and South China Seas.</w:t>
      </w:r>
      <w:r>
        <w:rPr>
          <w:rStyle w:val="Emphasis"/>
        </w:rPr>
        <w:t xml:space="preserve"> </w:t>
      </w:r>
      <w:r w:rsidRPr="00E900C6">
        <w:rPr>
          <w:sz w:val="16"/>
        </w:rPr>
        <w:t xml:space="preserve">“He will be, if confirmed — and I feel confident that he will — the only U.S. ambassador really in the region and certainly the only one in the New Zealand-Australia area, which is an incredibly important role for us,” Portman said. </w:t>
      </w:r>
      <w:r w:rsidRPr="00E900C6">
        <w:rPr>
          <w:rStyle w:val="Emphasis"/>
        </w:rPr>
        <w:t>“We now have a more dangerous and volatile world and those are two of our best allies and have literally been standing with us in conflicts from Afghanistan to Iraq and beyond. I think it’s important that we have somebody there.”</w:t>
      </w:r>
    </w:p>
    <w:p w:rsidR="00492C8E" w:rsidRPr="00492C8E" w:rsidRDefault="00492C8E" w:rsidP="00492C8E"/>
    <w:p w:rsidR="001A44CE" w:rsidRDefault="00492C8E" w:rsidP="00492C8E">
      <w:pPr>
        <w:pStyle w:val="Heading3"/>
      </w:pPr>
      <w:r>
        <w:t>I/L – State Department Key</w:t>
      </w:r>
    </w:p>
    <w:p w:rsidR="008A38EA" w:rsidRDefault="001E62ED" w:rsidP="008A38EA">
      <w:pPr>
        <w:pStyle w:val="Heading4"/>
      </w:pPr>
      <w:r>
        <w:t xml:space="preserve">State vacancies </w:t>
      </w:r>
      <w:r w:rsidR="001A44CE">
        <w:t>derailing D</w:t>
      </w:r>
      <w:r>
        <w:t>epartment agenda</w:t>
      </w:r>
    </w:p>
    <w:p w:rsidR="005204B8" w:rsidRDefault="00C87890" w:rsidP="000A0971">
      <w:proofErr w:type="spellStart"/>
      <w:r w:rsidRPr="00C87890">
        <w:rPr>
          <w:b/>
          <w:sz w:val="26"/>
          <w:szCs w:val="26"/>
        </w:rPr>
        <w:t>Olorunnipa</w:t>
      </w:r>
      <w:proofErr w:type="spellEnd"/>
      <w:r w:rsidRPr="00C87890">
        <w:rPr>
          <w:b/>
          <w:sz w:val="26"/>
          <w:szCs w:val="26"/>
        </w:rPr>
        <w:t xml:space="preserve"> 6/22</w:t>
      </w:r>
      <w:r>
        <w:t xml:space="preserve"> </w:t>
      </w:r>
      <w:proofErr w:type="spellStart"/>
      <w:r w:rsidR="005204B8" w:rsidRPr="005204B8">
        <w:t>Toluse</w:t>
      </w:r>
      <w:proofErr w:type="spellEnd"/>
      <w:r w:rsidR="005204B8" w:rsidRPr="005204B8">
        <w:t xml:space="preserve"> </w:t>
      </w:r>
      <w:proofErr w:type="spellStart"/>
      <w:r w:rsidR="005204B8" w:rsidRPr="005204B8">
        <w:t>Olorunnipa</w:t>
      </w:r>
      <w:proofErr w:type="spellEnd"/>
      <w:r w:rsidR="000A0971">
        <w:t xml:space="preserve"> is a journalist, writer and entrepreneur covering politics and business for Bloomberg News with works appearing in The Wall Street Journal, Bloomberg.com, The Chicago Tribune, The Washington Post, Businessweek Magazine, The Miami Herald, The Tampa Bay Times and other publications.</w:t>
      </w:r>
      <w:r w:rsidR="005204B8" w:rsidRPr="005204B8">
        <w:t>, "How Can Trump Get Anything Done With All Those Empty Seats?," Bloomberg,</w:t>
      </w:r>
      <w:r w:rsidR="000A0971">
        <w:t xml:space="preserve"> </w:t>
      </w:r>
      <w:r w:rsidR="000A0971" w:rsidRPr="005204B8">
        <w:t>6-22-2017</w:t>
      </w:r>
      <w:r w:rsidR="000A0971">
        <w:t>)</w:t>
      </w:r>
      <w:r w:rsidR="005204B8" w:rsidRPr="005204B8">
        <w:t xml:space="preserve"> https://www.bloomberg.com/news/articles/2017-06-22/how-can-trump-get-anything-done-with-all-those-empty-seats</w:t>
      </w:r>
      <w:r w:rsidR="000A0971">
        <w:t>//ARK1</w:t>
      </w:r>
    </w:p>
    <w:p w:rsidR="005204B8" w:rsidRDefault="005204B8" w:rsidP="005204B8">
      <w:r>
        <w:t>During Wo</w:t>
      </w:r>
      <w:r w:rsidRPr="00880053">
        <w:t>rkforce Development Week at the White House in mid-June, President Trump and his top advisers spoke urgently about the need to fill millions of vacant jobs</w:t>
      </w:r>
      <w:r>
        <w:t xml:space="preserve">. “There are currently 6 million job openings in the United States—vacant jobs that can be filled,” Labor Secretary Alexander Acosta told reporters. “This is the highest number of job vacancies ever.” That may be true, but when it comes to job vacancies, Trump &amp; Co. would do well to look closer to home. </w:t>
      </w:r>
      <w:r w:rsidRPr="00880053">
        <w:rPr>
          <w:u w:val="single"/>
        </w:rPr>
        <w:t>The White House has struggled to fill hundreds of critical political appointee positions in federal agencies, making it harder to advance the president’s agenda.</w:t>
      </w:r>
      <w:r>
        <w:t xml:space="preserve"> </w:t>
      </w:r>
      <w:r w:rsidRPr="00880053">
        <w:rPr>
          <w:rStyle w:val="Emphasis"/>
        </w:rPr>
        <w:t>From the Department of State, where no assistant secretaries and only a few ambassadors have been appointed</w:t>
      </w:r>
      <w:r>
        <w:t xml:space="preserve">, to the Department of Justice, where dozens of U.S. attorney positions remain vacant, Trump’s government has a skeletal feel as it heads into its sixth month. At the Department of Labor, the president has yet to fill any of the 13 senior positions that support Acosta. That includes the commissioner for the Bureau of Labor Statistics, the office tasked with tracking the number of job vacancies nationwide. As of June 20, the Trump administration had filled 44 of the senior positions that require confirmation by the Senate, or less than 10 percent of the more than 500 openings, according to data compiled by the nonpartisan, nonprofit Partnership for Public Service. In contrast, Barack Obama had 170 positions confirmed at this point in his presidency, and George W. Bush had 130 filled. </w:t>
      </w:r>
      <w:r w:rsidRPr="00880053">
        <w:rPr>
          <w:u w:val="single"/>
        </w:rPr>
        <w:t>The causes for the delay range from a chaotic period marked by the abrupt dismissal of transition chairman Chris Christie to concerns among potential appointees about working for an unpredictable boss. There’s also</w:t>
      </w:r>
      <w:r>
        <w:t>, as Trump called it in his May 11 interview with NBC News’ Lester Holt, “</w:t>
      </w:r>
      <w:r w:rsidRPr="00880053">
        <w:rPr>
          <w:u w:val="single"/>
        </w:rPr>
        <w:t>this Russia thing</w:t>
      </w:r>
      <w:r>
        <w:t>”—a broadening swirl of federal investigations casting a cloud of legal uncertainty over the presidency. “</w:t>
      </w:r>
      <w:r w:rsidRPr="004F5314">
        <w:rPr>
          <w:u w:val="single"/>
        </w:rPr>
        <w:t>A few months ago, people might have been willing to say, ‘I still want a job, even if I don’t like Trump</w:t>
      </w:r>
      <w:r>
        <w:t xml:space="preserve">,’ ” says Julian </w:t>
      </w:r>
      <w:proofErr w:type="spellStart"/>
      <w:r>
        <w:t>Zelizer</w:t>
      </w:r>
      <w:proofErr w:type="spellEnd"/>
      <w:r>
        <w:t xml:space="preserve">, a presidential historian at Princeton. </w:t>
      </w:r>
      <w:r w:rsidRPr="004F5314">
        <w:rPr>
          <w:u w:val="single"/>
        </w:rPr>
        <w:t>“My guess is there are more people now who are just not interested in being part of the chaos</w:t>
      </w:r>
      <w:r>
        <w:t xml:space="preserve">.” Personnel shortfalls have sometimes made for bad optics, such as during a recent meeting between Trump and top tech chief executive officers at the White House where key members of his American Technology Council were absent because they hadn’t been named yet. </w:t>
      </w:r>
      <w:r w:rsidRPr="004F5314">
        <w:rPr>
          <w:rStyle w:val="Emphasis"/>
        </w:rPr>
        <w:t>The lack of staff is also starting to impede the president’s ability to turn his campaign promises into policy, frustrating allies</w:t>
      </w:r>
      <w:r>
        <w:t>. The Coalitions for America, a think tank group of 25 conservative Republicans, sent a letter to White House Chief of Staff Reince Priebus on June 14 complaining about the staff shortage. “We remain very concerned over the lack of secondary and tertiary executive-level appointments,” it said. T</w:t>
      </w:r>
      <w:r w:rsidRPr="004F5314">
        <w:rPr>
          <w:u w:val="single"/>
        </w:rPr>
        <w:t>he White House says the pace of hiring is picking up. Trump has signed off on appointments for most of the top positions, but they can be announced only after lengthy FBI background checks and ethics reviews</w:t>
      </w:r>
      <w:r>
        <w:t xml:space="preserve">, according to a senior White House official who requested anonymity to speak about the process. Interviews are taking place for several other key positions, and Trump is approving 30 to 35 nominees each week, the official said. </w:t>
      </w:r>
      <w:r w:rsidRPr="004F5314">
        <w:rPr>
          <w:rStyle w:val="Emphasis"/>
        </w:rPr>
        <w:t>The delays have begun frustrating cabinet officials, who’ve had to operate with vacancies in key leadership positions</w:t>
      </w:r>
      <w:r>
        <w:t xml:space="preserve">. “It’s way too slow for my taste,” says Agriculture Secretary Sonny Perdue, who blames delays on government bureaucracy. “We have submitted names, and the White House has vetted these names and approved names or recommended them, but they cannot be submitted to the Senate until their FBI background checks are done and the Office of Government Ethics signs off on their ethics policy regarding them. That is taking exceedingly too long.” Business groups and lobbyists are also growing impatient, saying they often don’t know whom to contact in the administration about any number of issues. Because of the administration’s lack of personnel, American Airlines Inc. CEO Doug Parker says that U.S. airlines have struggled in their effort to determine whether three Persian Gulf carriers are promoting unfair competition. “I think it’s well known that in many cases, their ability to handle a wide number of things is constrained somewhat by their ability to have staff,” he says. The vacancies also affect companies with pending mergers. The nation’s two main antitrust watchdogs, the Justice Department’s antitrust division and the Federal Trade Commission, are operating without permanent leadership. At the FTC, three of the five commissioner seats are vacant. Foreign investors’ acquisitions of U.S. companies are getting bogged down because the departments responsible for national security reviews are operating without the officials in charge of signing off on deals. Democrats haven’t made things easy, slowing down the confirmation process through procedural maneuvers. </w:t>
      </w:r>
      <w:r w:rsidRPr="001E62ED">
        <w:rPr>
          <w:u w:val="single"/>
        </w:rPr>
        <w:t>But the White House has been slow to fill positions that don’t need Senate confirmation, in part because of Trump’s demand for loyalty. The political office in the White House plays a role in hiring, and Republicans who spoke out against Trump during the campaign have mostly been blacklisted.</w:t>
      </w:r>
      <w:r>
        <w:t xml:space="preserve"> </w:t>
      </w:r>
      <w:proofErr w:type="spellStart"/>
      <w:r>
        <w:t>Shermichael</w:t>
      </w:r>
      <w:proofErr w:type="spellEnd"/>
      <w:r>
        <w:t xml:space="preserve"> Singleton, who was hired as a senior adviser to Housing and Urban Development Secretary Ben Carson in January, says he was fired and escorted out of his office in February after the White House discovered some of his previous statements criticizing Trump. Singleton says the White House’s quest for ideological purity is hampering efforts to recruit top talent. “</w:t>
      </w:r>
      <w:r w:rsidRPr="001E62ED">
        <w:rPr>
          <w:u w:val="single"/>
        </w:rPr>
        <w:t>To want people to agree with you on everything is just ridiculous</w:t>
      </w:r>
      <w:r>
        <w:t xml:space="preserve">,” he says. “You should want people who are able to challenge you so that you are quite sure that whatever policy decisions you make are indeed the best possible positions.” </w:t>
      </w:r>
      <w:r w:rsidRPr="001E62ED">
        <w:rPr>
          <w:u w:val="single"/>
        </w:rPr>
        <w:t>Obama didn’t have such a requirement</w:t>
      </w:r>
      <w:r>
        <w:t xml:space="preserve">, says Don </w:t>
      </w:r>
      <w:proofErr w:type="spellStart"/>
      <w:r>
        <w:t>Gips</w:t>
      </w:r>
      <w:proofErr w:type="spellEnd"/>
      <w:r>
        <w:t>, who served as personnel director for the previous president. “</w:t>
      </w:r>
      <w:r w:rsidRPr="001E62ED">
        <w:rPr>
          <w:u w:val="single"/>
        </w:rPr>
        <w:t>There was much more focus on whether they were loyal to the president’s policies</w:t>
      </w:r>
      <w:r>
        <w:t>,” he says.</w:t>
      </w:r>
    </w:p>
    <w:p w:rsidR="00492C8E" w:rsidRPr="00C11AD8" w:rsidRDefault="00492C8E" w:rsidP="00492C8E">
      <w:pPr>
        <w:pStyle w:val="Heading3"/>
      </w:pPr>
      <w:r w:rsidRPr="00C11AD8">
        <w:t>I/L – Staffing Key</w:t>
      </w:r>
    </w:p>
    <w:p w:rsidR="00492C8E" w:rsidRPr="00C11AD8" w:rsidRDefault="00492C8E" w:rsidP="00492C8E">
      <w:pPr>
        <w:pStyle w:val="Heading4"/>
      </w:pPr>
      <w:r w:rsidRPr="00C11AD8">
        <w:t xml:space="preserve">Understaffing </w:t>
      </w:r>
      <w:r w:rsidRPr="00C11AD8">
        <w:rPr>
          <w:u w:val="single"/>
        </w:rPr>
        <w:t>kills</w:t>
      </w:r>
      <w:r w:rsidRPr="00C11AD8">
        <w:t xml:space="preserve"> DOS effectiveness. </w:t>
      </w:r>
    </w:p>
    <w:p w:rsidR="00492C8E" w:rsidRPr="00C11AD8" w:rsidRDefault="00492C8E" w:rsidP="00492C8E">
      <w:r w:rsidRPr="00C11AD8">
        <w:rPr>
          <w:rStyle w:val="Style13ptBold"/>
        </w:rPr>
        <w:t>Bennis ’1/27 — Director of the Internationalism Project for Policy Studies</w:t>
      </w:r>
      <w:r w:rsidRPr="00C11AD8">
        <w:t xml:space="preserve"> </w:t>
      </w:r>
      <w:r w:rsidRPr="00C11AD8">
        <w:rPr>
          <w:sz w:val="16"/>
          <w:szCs w:val="16"/>
        </w:rPr>
        <w:t xml:space="preserve">(Phyllis; Director of the New Internationalism Project at the Institute for Policy Studies; 1/27/17, Foreign Policy in Focus, “Trump Is Carpet-Bombing U.S. Foreign Policy,” </w:t>
      </w:r>
      <w:hyperlink r:id="rId11" w:history="1">
        <w:r w:rsidRPr="00C11AD8">
          <w:rPr>
            <w:rStyle w:val="Hyperlink"/>
            <w:sz w:val="16"/>
            <w:szCs w:val="16"/>
          </w:rPr>
          <w:t>http://fpif.org/trump-carpet-bombing-u-s-foreign-policy/</w:t>
        </w:r>
      </w:hyperlink>
      <w:r w:rsidRPr="00C11AD8">
        <w:rPr>
          <w:sz w:val="16"/>
          <w:szCs w:val="16"/>
        </w:rPr>
        <w:t>, DOA: 7/18/17)</w:t>
      </w:r>
    </w:p>
    <w:p w:rsidR="00492C8E" w:rsidRPr="000B2606" w:rsidRDefault="00492C8E" w:rsidP="00492C8E">
      <w:pPr>
        <w:rPr>
          <w:sz w:val="16"/>
        </w:rPr>
      </w:pPr>
      <w:r w:rsidRPr="00C11AD8">
        <w:rPr>
          <w:sz w:val="16"/>
        </w:rPr>
        <w:t xml:space="preserve">The soon-to-be-signed executive order creates a lot more work for federal workers, especially in the Department of Homeland Security and in the State Department. Yet </w:t>
      </w:r>
      <w:r w:rsidRPr="00C11AD8">
        <w:rPr>
          <w:rStyle w:val="StyleUnderline"/>
        </w:rPr>
        <w:t>the entire top echelon of the State Department’s management just quit and walked out</w:t>
      </w:r>
      <w:r w:rsidRPr="00C11AD8">
        <w:rPr>
          <w:sz w:val="16"/>
        </w:rPr>
        <w:t xml:space="preserve">. There are conflicting stories about whether these leaders, who weren’t political appointees, were pushed out by new political leaders or left on their own after being presented with unacceptable demands. But either way, </w:t>
      </w:r>
      <w:r w:rsidRPr="00C11AD8">
        <w:rPr>
          <w:rStyle w:val="StyleUnderline"/>
        </w:rPr>
        <w:t xml:space="preserve">State is now </w:t>
      </w:r>
      <w:r w:rsidRPr="00C11AD8">
        <w:rPr>
          <w:rStyle w:val="Emphasis"/>
        </w:rPr>
        <w:t>severely understaffed in key areas</w:t>
      </w:r>
      <w:r w:rsidRPr="00C11AD8">
        <w:rPr>
          <w:rStyle w:val="StyleUnderline"/>
        </w:rPr>
        <w:t xml:space="preserve"> such as consular services</w:t>
      </w:r>
      <w:r w:rsidRPr="00C11AD8">
        <w:rPr>
          <w:sz w:val="16"/>
        </w:rPr>
        <w:t xml:space="preserve">. For those of us convinced that real internationalism should be the basis of U.S. foreign policy, the State Department has never been a full-fledged ally. U.S. diplomacy is too often deployed in the interest of military goals, U.S. corporate profits, and the undermining of governments deemed insufficiently submissive to U.S. strategic interests — and too rarely in compliance with international law. But diplomacy and multilateralism, however flawed, are still the key alternatives to military force. </w:t>
      </w:r>
      <w:r w:rsidRPr="00C11AD8">
        <w:rPr>
          <w:rStyle w:val="StyleUnderline"/>
        </w:rPr>
        <w:t>Getting rid of the key civil servants who kept U.S. diplomacy functioning fits</w:t>
      </w:r>
      <w:r w:rsidRPr="00C11AD8">
        <w:rPr>
          <w:sz w:val="16"/>
        </w:rPr>
        <w:t xml:space="preserve"> far too well </w:t>
      </w:r>
      <w:r w:rsidRPr="00C11AD8">
        <w:rPr>
          <w:rStyle w:val="StyleUnderline"/>
        </w:rPr>
        <w:t>into</w:t>
      </w:r>
      <w:r w:rsidRPr="00C11AD8">
        <w:rPr>
          <w:sz w:val="16"/>
        </w:rPr>
        <w:t xml:space="preserve"> the opposite goal — </w:t>
      </w:r>
      <w:r w:rsidRPr="00C11AD8">
        <w:rPr>
          <w:rStyle w:val="StyleUnderline"/>
        </w:rPr>
        <w:t>privileging war over diplomacy</w:t>
      </w:r>
      <w:r w:rsidRPr="00C11AD8">
        <w:rPr>
          <w:sz w:val="16"/>
        </w:rPr>
        <w:t xml:space="preserve">. The new president’s budget calls for the Pentagon to get a huge influx of new funds, beyond the $600 billion or so base budget it already has (a figure that doesn’t include the funds that support the nuclear arsenal, care for veterans, or even the war on terror, which run several hundred billion dollars more). The military forces are about to get a lot bigger. And the nuclear arsenal is about to get an enormous influx of money for “modernization.” </w:t>
      </w:r>
      <w:r w:rsidRPr="00C11AD8">
        <w:rPr>
          <w:rStyle w:val="StyleUnderline"/>
        </w:rPr>
        <w:t>Combine that with a State Department</w:t>
      </w:r>
      <w:r w:rsidRPr="00C11AD8">
        <w:rPr>
          <w:sz w:val="16"/>
        </w:rPr>
        <w:t xml:space="preserve"> more or less </w:t>
      </w:r>
      <w:r w:rsidRPr="00C11AD8">
        <w:rPr>
          <w:rStyle w:val="Emphasis"/>
        </w:rPr>
        <w:t>incapable of doing anything</w:t>
      </w:r>
      <w:r w:rsidRPr="00C11AD8">
        <w:rPr>
          <w:rStyle w:val="StyleUnderline"/>
        </w:rPr>
        <w:t xml:space="preserve"> because they’ve </w:t>
      </w:r>
      <w:r w:rsidRPr="00C11AD8">
        <w:rPr>
          <w:rStyle w:val="Emphasis"/>
        </w:rPr>
        <w:t>lost all the people who actually know how to make diplomacy happen</w:t>
      </w:r>
      <w:r w:rsidRPr="00C11AD8">
        <w:rPr>
          <w:rStyle w:val="StyleUnderline"/>
        </w:rPr>
        <w:t>, and you have a perfect storm of war winning out over diplomacy</w:t>
      </w:r>
      <w:r w:rsidRPr="00C11AD8">
        <w:rPr>
          <w:sz w:val="16"/>
        </w:rPr>
        <w:t>.</w:t>
      </w:r>
    </w:p>
    <w:p w:rsidR="00527A2A" w:rsidRDefault="00E24155" w:rsidP="00527A2A">
      <w:pPr>
        <w:pStyle w:val="Heading3"/>
      </w:pPr>
      <w:r>
        <w:t>AT: Impact Turn – Delay Bad</w:t>
      </w:r>
    </w:p>
    <w:p w:rsidR="00527A2A" w:rsidRDefault="00527A2A" w:rsidP="00527A2A">
      <w:pPr>
        <w:pStyle w:val="Heading4"/>
      </w:pPr>
      <w:r>
        <w:t>Current State Department organization fails- lack of experience, information- allows crises around the world to unfold</w:t>
      </w:r>
    </w:p>
    <w:p w:rsidR="00527A2A" w:rsidRDefault="00527A2A" w:rsidP="00527A2A">
      <w:r w:rsidRPr="006761BB">
        <w:rPr>
          <w:b/>
          <w:sz w:val="26"/>
          <w:szCs w:val="26"/>
        </w:rPr>
        <w:t>Goldenberg 6/26</w:t>
      </w:r>
      <w:r>
        <w:t xml:space="preserve"> </w:t>
      </w:r>
      <w:proofErr w:type="spellStart"/>
      <w:r>
        <w:t>Ilan</w:t>
      </w:r>
      <w:proofErr w:type="spellEnd"/>
      <w:r>
        <w:t xml:space="preserve"> Goldenberg</w:t>
      </w:r>
      <w:r w:rsidRPr="006761BB">
        <w:t xml:space="preserve"> is Senior Fellow and Director of the Middle East Security Program at the Center for a New American Security. Prior to CNAS, Mr. Goldenberg served as the Chief of Staff to the Special Envoy for Israeli-Palestinian Negotiations at the U.S. Department of State. Mr. Goldenberg served as a Senior Professional Staff Member on the Senate Foreign Relations Committee covering Middle East issues for Chairmen Kerry and Menendez. Mr. Goldenberg served first as a Special Advisor on the Middle East and then as the Iran Team Chief in the Office of the Under-Secretary of Defense for Policy.</w:t>
      </w:r>
      <w:r w:rsidRPr="00642DE6">
        <w:t xml:space="preserve">, "What Happens When the United States Has No State Department?," </w:t>
      </w:r>
      <w:proofErr w:type="spellStart"/>
      <w:r w:rsidRPr="00642DE6">
        <w:t>Raddington</w:t>
      </w:r>
      <w:proofErr w:type="spellEnd"/>
      <w:r w:rsidRPr="00642DE6">
        <w:t xml:space="preserve"> Report,</w:t>
      </w:r>
      <w:r>
        <w:t xml:space="preserve"> 6-26-2017)</w:t>
      </w:r>
      <w:r w:rsidRPr="00642DE6">
        <w:t xml:space="preserve"> https://raddingtonreport.com/happens-united-states-no-state-department/</w:t>
      </w:r>
      <w:r>
        <w:t>/ARK1</w:t>
      </w:r>
    </w:p>
    <w:p w:rsidR="00527A2A" w:rsidRPr="0098045F" w:rsidRDefault="00527A2A" w:rsidP="00527A2A">
      <w:pPr>
        <w:rPr>
          <w:rStyle w:val="Emphasis"/>
        </w:rPr>
      </w:pPr>
      <w:r w:rsidRPr="00D02853">
        <w:rPr>
          <w:u w:val="single"/>
        </w:rPr>
        <w:t>When Donald Trump appointed Rex Tillerson to be his Secretary of State, the conventional wisdom was that though Tillerson did not have previous government experience his time as Exxon’s CEO would make him an effective manager of the State Department</w:t>
      </w:r>
      <w:r>
        <w:t xml:space="preserve">. Five months into his term Tillerson has succeeded in building a strong relationship with the President – a key element for any influential Secretary of State. However, </w:t>
      </w:r>
      <w:r w:rsidRPr="00D02853">
        <w:rPr>
          <w:u w:val="single"/>
        </w:rPr>
        <w:t>his managerial decisions have left the department dramatically weakened doing great harm to American diplomacy</w:t>
      </w:r>
      <w:r>
        <w:t xml:space="preserve">. The most immediate problem is that </w:t>
      </w:r>
      <w:r w:rsidRPr="00D02853">
        <w:rPr>
          <w:u w:val="single"/>
        </w:rPr>
        <w:t>Tillerson has left vacant nearly all of the Assistant Secretary slots in the department</w:t>
      </w:r>
      <w:r>
        <w:t xml:space="preserve">. </w:t>
      </w:r>
      <w:r w:rsidRPr="00D02853">
        <w:rPr>
          <w:rStyle w:val="Emphasis"/>
        </w:rPr>
        <w:t>These appointees are a key cog at the heart of the State Department’s machinery, intended to ensure that the Secretary is getting the best expertise and information the department has to offer</w:t>
      </w:r>
      <w:r>
        <w:t xml:space="preserve">. Each Assistant Secretary is responsible for leading a regional or functional bureau – the key organizational entities which define the structure of the State Department. An effective Assistant Secretary uses their role to leverage the hundreds of desk officers and issue area experts both in their bureau and in embassies across the globe to get the best analysis and information. And then they use their seniority and relationship with the Secretary of State to act as the primary advisor to the Secretary on their portfolio of responsibility. </w:t>
      </w:r>
      <w:r w:rsidRPr="00D02853">
        <w:rPr>
          <w:rStyle w:val="Emphasis"/>
        </w:rPr>
        <w:t>Instead, with few announced appointments, weak Acting Assistant Secretaries are playing the role of placeholders</w:t>
      </w:r>
      <w:r>
        <w:t xml:space="preserve">. </w:t>
      </w:r>
      <w:r w:rsidRPr="00D02853">
        <w:rPr>
          <w:u w:val="single"/>
        </w:rPr>
        <w:t>They have little access to Tillerson and when they interact with their foreign counterparts it is clear they have no mandate or influence on U.S. policy.</w:t>
      </w:r>
      <w:r>
        <w:t xml:space="preserve"> The result is that Tillerson is relying almost exclusively on only two aides – his Chief of Staff Margaret </w:t>
      </w:r>
      <w:proofErr w:type="spellStart"/>
      <w:r>
        <w:t>Peterlin</w:t>
      </w:r>
      <w:proofErr w:type="spellEnd"/>
      <w:r>
        <w:t xml:space="preserve"> and Head of Policy Planning Brian Hook. </w:t>
      </w:r>
      <w:r w:rsidRPr="000675DE">
        <w:rPr>
          <w:u w:val="single"/>
        </w:rPr>
        <w:t>Most of the department’s expertise are going unused and the Secretary is not getting the best information</w:t>
      </w:r>
      <w:r>
        <w:t xml:space="preserve">. </w:t>
      </w:r>
      <w:r w:rsidRPr="000675DE">
        <w:rPr>
          <w:u w:val="single"/>
        </w:rPr>
        <w:t>On top of that the situation is creating major bottlenecks as two aides do not have the capacity to cover the entire world for the Secretary of State.</w:t>
      </w:r>
      <w:r>
        <w:t xml:space="preserve"> Moreover, there is a lot of diplomatic work that does not merit attention from the Secretary of State, but is still important for protecting U.S. interests. Assistant Secretaries usually deal with these important secondary issues or cover for the Secretary if a true crisis arises that forces his attention elsewhere. </w:t>
      </w:r>
      <w:r w:rsidRPr="000675DE">
        <w:rPr>
          <w:u w:val="single"/>
        </w:rPr>
        <w:t>But since there are so few appointees at the State Department right now with sufficient political influence much of this secondary work is going undone</w:t>
      </w:r>
      <w:r>
        <w:t xml:space="preserve">. For example, for the past week </w:t>
      </w:r>
      <w:r w:rsidRPr="00671043">
        <w:t>Tillerson has cancelled travel and dropped most of his other responsibilities to focus on</w:t>
      </w:r>
      <w:r w:rsidRPr="000675DE">
        <w:rPr>
          <w:u w:val="single"/>
        </w:rPr>
        <w:t xml:space="preserve"> the crisis between Qatar and a number of its Gulf neighbors</w:t>
      </w:r>
      <w:r>
        <w:t xml:space="preserve">. That is a perfectly reasonable decision, but when this happens there are not enough other senior level officials to step in and fill the holes and focus on </w:t>
      </w:r>
      <w:r w:rsidRPr="000675DE">
        <w:rPr>
          <w:u w:val="single"/>
        </w:rPr>
        <w:t>a major crisis unfolding in Venezuela</w:t>
      </w:r>
      <w:r>
        <w:t xml:space="preserve"> for example or in trying to manage </w:t>
      </w:r>
      <w:r w:rsidRPr="00671043">
        <w:rPr>
          <w:u w:val="single"/>
        </w:rPr>
        <w:t>a potential escalating situation with Iran and Russia in Eastern Syria</w:t>
      </w:r>
      <w:r>
        <w:t xml:space="preserve">. Tillerson’s rationale for keeping these positions vacant is that he is in the midst of conducting a major internal review of the department’s operations and will move forward with appointments once he is done – likely not before the tail end of 2017. A department review is certainly a healthy thing, but in what world will the Secretary of State not need a point person for the Middle East, Europe, or East Asia? And why does he have to wait to appoint those people? </w:t>
      </w:r>
      <w:r w:rsidRPr="00671043">
        <w:rPr>
          <w:u w:val="single"/>
        </w:rPr>
        <w:t xml:space="preserve">Can American diplomacy afford to wait a year while these jobs remain vacant? </w:t>
      </w:r>
      <w:r>
        <w:t xml:space="preserve">Tillerson insisted last week to Congress that he is going into this organizational review with no preconceived notions. That is simply not true. The core assumption of the review is that the State Department can afford a 30% cut to its funding. Tillerson argued to Congress that such a cut would simply return the Department to its historic funding levels. But numerous outside studies as well as public statements by one Secretary of Defense after another have insisted that </w:t>
      </w:r>
      <w:r w:rsidRPr="00075A03">
        <w:rPr>
          <w:u w:val="single"/>
        </w:rPr>
        <w:t>lack of funding at the State Department is harming U.S. interests making it impossible to convert gains on the battlefield into sustainable long-term political successes</w:t>
      </w:r>
      <w:r>
        <w:t xml:space="preserve">. As current </w:t>
      </w:r>
      <w:r w:rsidRPr="00671043">
        <w:rPr>
          <w:u w:val="single"/>
        </w:rPr>
        <w:t xml:space="preserve">Secretary of Defense Jim </w:t>
      </w:r>
      <w:proofErr w:type="spellStart"/>
      <w:r w:rsidRPr="00671043">
        <w:rPr>
          <w:u w:val="single"/>
        </w:rPr>
        <w:t>Mattis</w:t>
      </w:r>
      <w:proofErr w:type="spellEnd"/>
      <w:r>
        <w:t xml:space="preserve"> explained in 2013: “</w:t>
      </w:r>
      <w:r w:rsidRPr="00671043">
        <w:rPr>
          <w:rStyle w:val="Emphasis"/>
        </w:rPr>
        <w:t>If you don’t fund the State Department fully, then I need to buy more ammunition</w:t>
      </w:r>
      <w:r>
        <w:t xml:space="preserve">.” Perhaps the most striking recent example of this imbalance is in U.S. policy towards Afghanistan. Earlier this month President Trump gave </w:t>
      </w:r>
      <w:proofErr w:type="spellStart"/>
      <w:r>
        <w:t>Mattis</w:t>
      </w:r>
      <w:proofErr w:type="spellEnd"/>
      <w:r>
        <w:t xml:space="preserve"> the full authority to determine troop levels in Afghanistan, and a significant increase is expected in the months ahead. But </w:t>
      </w:r>
      <w:r w:rsidRPr="00075A03">
        <w:rPr>
          <w:u w:val="single"/>
        </w:rPr>
        <w:t>even as we deepen our military commitment, the State Department just announced the closing of the office that</w:t>
      </w:r>
      <w:r>
        <w:t xml:space="preserve">, since 2009, </w:t>
      </w:r>
      <w:r w:rsidRPr="00075A03">
        <w:rPr>
          <w:u w:val="single"/>
        </w:rPr>
        <w:t>has been responsible for our Afghanistan and Pakistan strategy</w:t>
      </w:r>
      <w:r>
        <w:t xml:space="preserve">. </w:t>
      </w:r>
      <w:r w:rsidRPr="0098045F">
        <w:rPr>
          <w:u w:val="single"/>
        </w:rPr>
        <w:t>Eliminating the Special Representative for Afghanistan and Pakistan (SRAP) position and returning that responsibility to the Bureau for South and Central Asian Affairs (SCA)</w:t>
      </w:r>
      <w:r>
        <w:t xml:space="preserve"> might make sense as part of Tillerson’s broader restructuring. H</w:t>
      </w:r>
      <w:r w:rsidRPr="0098045F">
        <w:rPr>
          <w:u w:val="single"/>
        </w:rPr>
        <w:t>owever, SCA is being run by an acting Assistant Secretary who is primarily a management expert with little policy experience</w:t>
      </w:r>
      <w:r>
        <w:t xml:space="preserve">. Moreover, the </w:t>
      </w:r>
      <w:r w:rsidRPr="0098045F">
        <w:rPr>
          <w:u w:val="single"/>
        </w:rPr>
        <w:t xml:space="preserve">department was given only 24 </w:t>
      </w:r>
      <w:proofErr w:type="spellStart"/>
      <w:r w:rsidRPr="0098045F">
        <w:rPr>
          <w:u w:val="single"/>
        </w:rPr>
        <w:t>hours notice</w:t>
      </w:r>
      <w:proofErr w:type="spellEnd"/>
      <w:r w:rsidRPr="0098045F">
        <w:rPr>
          <w:u w:val="single"/>
        </w:rPr>
        <w:t xml:space="preserve"> before this decision was taken, giving SRAP no time to ensure that its institutional knowledge is transferred to SCA</w:t>
      </w:r>
      <w:r>
        <w:t xml:space="preserve">. </w:t>
      </w:r>
      <w:r w:rsidRPr="0098045F">
        <w:rPr>
          <w:rStyle w:val="Emphasis"/>
        </w:rPr>
        <w:t>The bottom line is that at a time when the United States is sending thousands of troops into Afghanistan there is no one at the State Department with primary responsibility for the diplomatic portfolio</w:t>
      </w:r>
      <w:r>
        <w:t xml:space="preserve">. </w:t>
      </w:r>
      <w:r w:rsidRPr="0098045F">
        <w:rPr>
          <w:u w:val="single"/>
        </w:rPr>
        <w:t>This is a recipe for a deepening military commitment with no political endgame.</w:t>
      </w:r>
      <w:r>
        <w:t xml:space="preserve"> Ultimately what we are seeing early on from the Trump administration is a President who is increasingly devolving authority to the military. At the same time we have a Secretary of State who is dramatically weakening his own department. </w:t>
      </w:r>
      <w:r w:rsidRPr="0098045F">
        <w:rPr>
          <w:rStyle w:val="Emphasis"/>
        </w:rPr>
        <w:t>The end result is a national security policy being driven almost entirely by military considerations. This is not a recipe for long-term success.</w:t>
      </w:r>
    </w:p>
    <w:p w:rsidR="00527A2A" w:rsidRDefault="00527A2A" w:rsidP="00527A2A"/>
    <w:p w:rsidR="00DC12D5" w:rsidRDefault="00DC12D5" w:rsidP="00DC12D5">
      <w:pPr>
        <w:pStyle w:val="Heading1"/>
      </w:pPr>
      <w:r>
        <w:t>Aff</w:t>
      </w:r>
    </w:p>
    <w:p w:rsidR="00DC12D5" w:rsidRDefault="00DC12D5" w:rsidP="00DC12D5"/>
    <w:p w:rsidR="00762A9A" w:rsidRPr="004B7C2E" w:rsidRDefault="00762A9A" w:rsidP="00762A9A">
      <w:pPr>
        <w:pStyle w:val="Heading3"/>
      </w:pPr>
      <w:r>
        <w:t xml:space="preserve">2AC – Top Level </w:t>
      </w:r>
    </w:p>
    <w:p w:rsidR="00762A9A" w:rsidRDefault="00762A9A" w:rsidP="00762A9A">
      <w:pPr>
        <w:pStyle w:val="Heading4"/>
      </w:pPr>
      <w:r>
        <w:t xml:space="preserve">The DA is wrong – it’s not that they can’t nominate people, it’s that </w:t>
      </w:r>
      <w:r w:rsidRPr="00F82360">
        <w:rPr>
          <w:u w:val="single"/>
        </w:rPr>
        <w:t>no one qualified</w:t>
      </w:r>
      <w:r>
        <w:t xml:space="preserve"> wants the jobs – working in Trump’s administration is </w:t>
      </w:r>
      <w:r>
        <w:rPr>
          <w:u w:val="single"/>
        </w:rPr>
        <w:t>too risky</w:t>
      </w:r>
      <w:r>
        <w:t xml:space="preserve"> for </w:t>
      </w:r>
      <w:r>
        <w:rPr>
          <w:u w:val="single"/>
        </w:rPr>
        <w:t>top-tier</w:t>
      </w:r>
      <w:r>
        <w:t xml:space="preserve"> candidates – previous appointees are </w:t>
      </w:r>
      <w:r>
        <w:rPr>
          <w:u w:val="single"/>
        </w:rPr>
        <w:t>ineffective</w:t>
      </w:r>
      <w:r>
        <w:t xml:space="preserve"> anyways</w:t>
      </w:r>
    </w:p>
    <w:p w:rsidR="00762A9A" w:rsidRPr="00795C41" w:rsidRDefault="00762A9A" w:rsidP="00762A9A">
      <w:pPr>
        <w:rPr>
          <w:rStyle w:val="Style13ptBold"/>
          <w:iCs/>
        </w:rPr>
      </w:pPr>
      <w:proofErr w:type="spellStart"/>
      <w:r>
        <w:rPr>
          <w:rStyle w:val="Style13ptBold"/>
        </w:rPr>
        <w:t>Klaas</w:t>
      </w:r>
      <w:proofErr w:type="spellEnd"/>
      <w:r>
        <w:rPr>
          <w:rStyle w:val="Style13ptBold"/>
        </w:rPr>
        <w:t xml:space="preserve"> 17</w:t>
      </w:r>
      <w:r>
        <w:rPr>
          <w:rStyle w:val="Style13ptBold"/>
          <w:b w:val="0"/>
        </w:rPr>
        <w:t xml:space="preserve"> </w:t>
      </w:r>
      <w:r w:rsidRPr="00795C41">
        <w:rPr>
          <w:rStyle w:val="Style13ptBold"/>
          <w:b w:val="0"/>
          <w:sz w:val="18"/>
          <w:szCs w:val="18"/>
        </w:rPr>
        <w:t xml:space="preserve">(Brian </w:t>
      </w:r>
      <w:proofErr w:type="spellStart"/>
      <w:r w:rsidRPr="00795C41">
        <w:rPr>
          <w:rStyle w:val="Style13ptBold"/>
          <w:b w:val="0"/>
          <w:sz w:val="18"/>
          <w:szCs w:val="18"/>
        </w:rPr>
        <w:t>Klaas</w:t>
      </w:r>
      <w:proofErr w:type="spellEnd"/>
      <w:r w:rsidRPr="00795C41">
        <w:rPr>
          <w:rStyle w:val="Style13ptBold"/>
          <w:b w:val="0"/>
          <w:sz w:val="18"/>
          <w:szCs w:val="18"/>
        </w:rPr>
        <w:t xml:space="preserve">, </w:t>
      </w:r>
      <w:r w:rsidRPr="00795C41">
        <w:rPr>
          <w:bCs/>
          <w:iCs/>
          <w:sz w:val="18"/>
          <w:szCs w:val="18"/>
        </w:rPr>
        <w:t xml:space="preserve">a fellow in comparative politics at the London School of Economics and Political Science, 6/21/17, USA Today, “The Donald Trump hiring crisis means America's got no talent”, </w:t>
      </w:r>
      <w:hyperlink r:id="rId12" w:history="1">
        <w:r w:rsidRPr="00795C41">
          <w:rPr>
            <w:rStyle w:val="Hyperlink"/>
            <w:sz w:val="18"/>
            <w:szCs w:val="18"/>
          </w:rPr>
          <w:t>https://www.usatoday.com/story/opinion/2017/06/21/donald-trumps-hiring-problems-result-his-own-incompetence-brian-klaas-column/102995924/</w:t>
        </w:r>
      </w:hyperlink>
      <w:r w:rsidRPr="00795C41">
        <w:rPr>
          <w:bCs/>
          <w:iCs/>
          <w:sz w:val="18"/>
          <w:szCs w:val="18"/>
        </w:rPr>
        <w:t>, AKL)</w:t>
      </w:r>
    </w:p>
    <w:p w:rsidR="00762A9A" w:rsidRDefault="00762A9A" w:rsidP="00762A9A">
      <w:pPr>
        <w:rPr>
          <w:sz w:val="14"/>
        </w:rPr>
      </w:pPr>
      <w:r w:rsidRPr="00795C41">
        <w:rPr>
          <w:sz w:val="14"/>
        </w:rPr>
        <w:t xml:space="preserve">The United States government is suffering from </w:t>
      </w:r>
      <w:r w:rsidRPr="00F82360">
        <w:rPr>
          <w:rStyle w:val="StyleUnderline"/>
        </w:rPr>
        <w:t>a new phenomenon: the Trump Brain Drain</w:t>
      </w:r>
      <w:r w:rsidRPr="00795C41">
        <w:rPr>
          <w:sz w:val="14"/>
        </w:rPr>
        <w:t xml:space="preserve">. For the first time in memory, </w:t>
      </w:r>
      <w:r w:rsidRPr="00795C41">
        <w:rPr>
          <w:rStyle w:val="StyleUnderline"/>
          <w:highlight w:val="cyan"/>
        </w:rPr>
        <w:t>the</w:t>
      </w:r>
      <w:r w:rsidRPr="00F82360">
        <w:rPr>
          <w:rStyle w:val="StyleUnderline"/>
        </w:rPr>
        <w:t xml:space="preserve"> American </w:t>
      </w:r>
      <w:r w:rsidRPr="00795C41">
        <w:rPr>
          <w:rStyle w:val="StyleUnderline"/>
          <w:highlight w:val="cyan"/>
        </w:rPr>
        <w:t xml:space="preserve">government is having </w:t>
      </w:r>
      <w:hyperlink r:id="rId13" w:history="1">
        <w:r w:rsidRPr="00795C41">
          <w:rPr>
            <w:rStyle w:val="StyleUnderline"/>
            <w:highlight w:val="cyan"/>
          </w:rPr>
          <w:t>difficulty recruiting</w:t>
        </w:r>
      </w:hyperlink>
      <w:r w:rsidRPr="00795C41">
        <w:rPr>
          <w:rStyle w:val="StyleUnderline"/>
          <w:highlight w:val="cyan"/>
        </w:rPr>
        <w:t xml:space="preserve"> the best</w:t>
      </w:r>
      <w:r w:rsidRPr="00F82360">
        <w:rPr>
          <w:rStyle w:val="StyleUnderline"/>
        </w:rPr>
        <w:t xml:space="preserve"> and the brightest </w:t>
      </w:r>
      <w:r w:rsidRPr="00795C41">
        <w:rPr>
          <w:rStyle w:val="StyleUnderline"/>
          <w:highlight w:val="cyan"/>
        </w:rPr>
        <w:t xml:space="preserve">at the </w:t>
      </w:r>
      <w:hyperlink r:id="rId14" w:history="1">
        <w:r w:rsidRPr="00795C41">
          <w:rPr>
            <w:rStyle w:val="StyleUnderline"/>
            <w:highlight w:val="cyan"/>
          </w:rPr>
          <w:t>highest levels</w:t>
        </w:r>
      </w:hyperlink>
      <w:r w:rsidRPr="00795C41">
        <w:rPr>
          <w:rStyle w:val="StyleUnderline"/>
          <w:highlight w:val="cyan"/>
        </w:rPr>
        <w:t xml:space="preserve"> of power</w:t>
      </w:r>
      <w:r w:rsidRPr="00795C41">
        <w:rPr>
          <w:sz w:val="14"/>
          <w:highlight w:val="cyan"/>
        </w:rPr>
        <w:t xml:space="preserve">. </w:t>
      </w:r>
      <w:r w:rsidRPr="00795C41">
        <w:rPr>
          <w:rStyle w:val="StyleUnderline"/>
          <w:highlight w:val="cyan"/>
        </w:rPr>
        <w:t xml:space="preserve">Qualified public servants are </w:t>
      </w:r>
      <w:hyperlink r:id="rId15" w:history="1">
        <w:r w:rsidRPr="00795C41">
          <w:rPr>
            <w:rStyle w:val="StyleUnderline"/>
            <w:highlight w:val="cyan"/>
          </w:rPr>
          <w:t>turning down</w:t>
        </w:r>
      </w:hyperlink>
      <w:r>
        <w:rPr>
          <w:rStyle w:val="StyleUnderline"/>
        </w:rPr>
        <w:t xml:space="preserve"> </w:t>
      </w:r>
      <w:r w:rsidRPr="00F82360">
        <w:rPr>
          <w:rStyle w:val="StyleUnderline"/>
        </w:rPr>
        <w:t xml:space="preserve">plum </w:t>
      </w:r>
      <w:r w:rsidRPr="00795C41">
        <w:rPr>
          <w:rStyle w:val="StyleUnderline"/>
          <w:highlight w:val="cyan"/>
        </w:rPr>
        <w:t>government jobs because they don't want to be exposed to the risks</w:t>
      </w:r>
      <w:r w:rsidRPr="00F82360">
        <w:rPr>
          <w:rStyle w:val="StyleUnderline"/>
        </w:rPr>
        <w:t xml:space="preserve"> of serving in President Trump's</w:t>
      </w:r>
      <w:r>
        <w:rPr>
          <w:rStyle w:val="StyleUnderline"/>
        </w:rPr>
        <w:t xml:space="preserve"> </w:t>
      </w:r>
      <w:r w:rsidRPr="00F82360">
        <w:rPr>
          <w:rStyle w:val="StyleUnderline"/>
        </w:rPr>
        <w:t>White House</w:t>
      </w:r>
      <w:r w:rsidRPr="00795C41">
        <w:rPr>
          <w:sz w:val="14"/>
        </w:rPr>
        <w:t xml:space="preserve">. West Wing power-brokers are lawyering up (even Trump’s lawyer has </w:t>
      </w:r>
      <w:hyperlink r:id="rId16" w:history="1">
        <w:r w:rsidRPr="00795C41">
          <w:rPr>
            <w:rStyle w:val="Hyperlink"/>
            <w:sz w:val="14"/>
          </w:rPr>
          <w:t>hired</w:t>
        </w:r>
      </w:hyperlink>
      <w:r w:rsidRPr="00795C41">
        <w:rPr>
          <w:sz w:val="14"/>
        </w:rPr>
        <w:t xml:space="preserve"> a lawyer). A special counsel is reportedly </w:t>
      </w:r>
      <w:hyperlink r:id="rId17" w:history="1">
        <w:r w:rsidRPr="00795C41">
          <w:rPr>
            <w:rStyle w:val="Hyperlink"/>
            <w:sz w:val="14"/>
          </w:rPr>
          <w:t xml:space="preserve">investigating the president himself </w:t>
        </w:r>
      </w:hyperlink>
      <w:r w:rsidRPr="00795C41">
        <w:rPr>
          <w:sz w:val="14"/>
        </w:rPr>
        <w:t xml:space="preserve">for possibly obstructing justice. </w:t>
      </w:r>
      <w:r w:rsidRPr="00795C41">
        <w:rPr>
          <w:rStyle w:val="StyleUnderline"/>
          <w:highlight w:val="cyan"/>
        </w:rPr>
        <w:t>The</w:t>
      </w:r>
      <w:r w:rsidRPr="00F82360">
        <w:rPr>
          <w:rStyle w:val="StyleUnderline"/>
        </w:rPr>
        <w:t xml:space="preserve"> </w:t>
      </w:r>
      <w:r w:rsidRPr="00795C41">
        <w:rPr>
          <w:rStyle w:val="StyleUnderline"/>
          <w:highlight w:val="cyan"/>
        </w:rPr>
        <w:t>reputational risk</w:t>
      </w:r>
      <w:r w:rsidRPr="00F82360">
        <w:rPr>
          <w:rStyle w:val="StyleUnderline"/>
        </w:rPr>
        <w:t xml:space="preserve"> of working for Trump’s administration </w:t>
      </w:r>
      <w:r w:rsidRPr="00795C41">
        <w:rPr>
          <w:rStyle w:val="StyleUnderline"/>
          <w:highlight w:val="cyan"/>
        </w:rPr>
        <w:t>is enormous</w:t>
      </w:r>
      <w:r w:rsidRPr="00F82360">
        <w:rPr>
          <w:rStyle w:val="StyleUnderline"/>
        </w:rPr>
        <w:t xml:space="preserve">, and it's not just </w:t>
      </w:r>
      <w:r w:rsidRPr="00795C41">
        <w:rPr>
          <w:rStyle w:val="StyleUnderline"/>
          <w:highlight w:val="cyan"/>
        </w:rPr>
        <w:t>because of</w:t>
      </w:r>
      <w:r w:rsidRPr="00F82360">
        <w:rPr>
          <w:rStyle w:val="StyleUnderline"/>
        </w:rPr>
        <w:t xml:space="preserve"> the endless spiraling</w:t>
      </w:r>
      <w:r>
        <w:rPr>
          <w:rStyle w:val="StyleUnderline"/>
        </w:rPr>
        <w:t xml:space="preserve"> </w:t>
      </w:r>
      <w:r w:rsidRPr="00795C41">
        <w:rPr>
          <w:rStyle w:val="StyleUnderline"/>
          <w:highlight w:val="cyan"/>
        </w:rPr>
        <w:t>scandals</w:t>
      </w:r>
      <w:r w:rsidRPr="00F82360">
        <w:rPr>
          <w:rStyle w:val="StyleUnderline"/>
        </w:rPr>
        <w:t xml:space="preserve">. </w:t>
      </w:r>
      <w:r w:rsidRPr="00795C41">
        <w:rPr>
          <w:rStyle w:val="StyleUnderline"/>
          <w:highlight w:val="cyan"/>
        </w:rPr>
        <w:t>There's also the</w:t>
      </w:r>
      <w:r w:rsidRPr="00F82360">
        <w:rPr>
          <w:rStyle w:val="StyleUnderline"/>
        </w:rPr>
        <w:t xml:space="preserve"> now </w:t>
      </w:r>
      <w:r w:rsidRPr="00795C41">
        <w:rPr>
          <w:rStyle w:val="StyleUnderline"/>
          <w:highlight w:val="cyan"/>
        </w:rPr>
        <w:t>routine</w:t>
      </w:r>
      <w:r>
        <w:rPr>
          <w:rStyle w:val="StyleUnderline"/>
        </w:rPr>
        <w:t xml:space="preserve"> </w:t>
      </w:r>
      <w:r w:rsidRPr="00F82360">
        <w:rPr>
          <w:rStyle w:val="StyleUnderline"/>
        </w:rPr>
        <w:t xml:space="preserve">Trumpian ritual </w:t>
      </w:r>
      <w:r w:rsidRPr="00795C41">
        <w:rPr>
          <w:rStyle w:val="StyleUnderline"/>
          <w:highlight w:val="cyan"/>
        </w:rPr>
        <w:t>of sacrificing</w:t>
      </w:r>
      <w:r w:rsidRPr="00F82360">
        <w:rPr>
          <w:rStyle w:val="StyleUnderline"/>
        </w:rPr>
        <w:t xml:space="preserve"> his </w:t>
      </w:r>
      <w:r w:rsidRPr="00795C41">
        <w:rPr>
          <w:rStyle w:val="StyleUnderline"/>
          <w:highlight w:val="cyan"/>
        </w:rPr>
        <w:t>staff</w:t>
      </w:r>
      <w:r w:rsidRPr="00F82360">
        <w:rPr>
          <w:rStyle w:val="StyleUnderline"/>
        </w:rPr>
        <w:t xml:space="preserve"> on his altar of self-sabotage</w:t>
      </w:r>
      <w:r w:rsidRPr="00795C41">
        <w:rPr>
          <w:sz w:val="14"/>
        </w:rPr>
        <w:t xml:space="preserve">. We all know the drill: Sean Spicer or Sarah Huckabee Sanders or another sacrificial lamb offers up a flimsy lie to protect Trump. (He fired </w:t>
      </w:r>
      <w:proofErr w:type="spellStart"/>
      <w:r w:rsidRPr="00795C41">
        <w:rPr>
          <w:sz w:val="14"/>
        </w:rPr>
        <w:t>Comey</w:t>
      </w:r>
      <w:proofErr w:type="spellEnd"/>
      <w:r w:rsidRPr="00795C41">
        <w:rPr>
          <w:sz w:val="14"/>
        </w:rPr>
        <w:t xml:space="preserve"> because he was too </w:t>
      </w:r>
      <w:hyperlink r:id="rId18" w:history="1">
        <w:r w:rsidRPr="00795C41">
          <w:rPr>
            <w:rStyle w:val="Hyperlink"/>
            <w:sz w:val="14"/>
          </w:rPr>
          <w:t>hard on Hillary</w:t>
        </w:r>
      </w:hyperlink>
      <w:r w:rsidRPr="00795C41">
        <w:rPr>
          <w:sz w:val="14"/>
        </w:rPr>
        <w:t xml:space="preserve"> Clinton!) Trump repays the favor by contradicting his staff almost immediately on Twitter or TV. (I fired him because of “</w:t>
      </w:r>
      <w:hyperlink r:id="rId19" w:history="1">
        <w:r w:rsidRPr="00795C41">
          <w:rPr>
            <w:rStyle w:val="Hyperlink"/>
            <w:sz w:val="14"/>
          </w:rPr>
          <w:t>the Russia thing</w:t>
        </w:r>
      </w:hyperlink>
      <w:r w:rsidRPr="00795C41">
        <w:rPr>
          <w:sz w:val="14"/>
        </w:rPr>
        <w:t xml:space="preserve">.”) Yet working for this president has become a bewildering exercise in trying to figure out what’s worse: paying exorbitant legal fees, being tossed under the proverbial bus by your boss, or risking becoming a national punchline (we almost feel sorry for you, Sean). The loyalty that Trump infamously demands from subordinates is clearly not a two-way street. At least there are job perks. Build your CV with the unique experience of being subpoenaed by Congress. Practice your leader worship skills as you’re forced to </w:t>
      </w:r>
      <w:hyperlink r:id="rId20" w:history="1">
        <w:r w:rsidRPr="00795C41">
          <w:rPr>
            <w:rStyle w:val="Hyperlink"/>
            <w:sz w:val="14"/>
          </w:rPr>
          <w:t>proclaim</w:t>
        </w:r>
      </w:hyperlink>
      <w:r w:rsidRPr="00795C41">
        <w:rPr>
          <w:sz w:val="14"/>
        </w:rPr>
        <w:t xml:space="preserve"> your fawning admiration for Trump during a public Cabinet meeting. And if those don’t entice you, </w:t>
      </w:r>
      <w:r w:rsidRPr="00F82360">
        <w:rPr>
          <w:rStyle w:val="StyleUnderline"/>
        </w:rPr>
        <w:t>who wouldn’t jump at the chance to work for a beleaguered president with</w:t>
      </w:r>
      <w:r>
        <w:rPr>
          <w:rStyle w:val="StyleUnderline"/>
        </w:rPr>
        <w:t xml:space="preserve"> </w:t>
      </w:r>
      <w:hyperlink r:id="rId21" w:history="1">
        <w:r w:rsidRPr="00F82360">
          <w:rPr>
            <w:rStyle w:val="StyleUnderline"/>
          </w:rPr>
          <w:t>record low approval ratings</w:t>
        </w:r>
      </w:hyperlink>
      <w:r w:rsidRPr="00F82360">
        <w:rPr>
          <w:rStyle w:val="StyleUnderline"/>
        </w:rPr>
        <w:t>, a hot temper, and a stalled legislative agenda?</w:t>
      </w:r>
      <w:r>
        <w:rPr>
          <w:rStyle w:val="StyleUnderline"/>
        </w:rPr>
        <w:t xml:space="preserve"> </w:t>
      </w:r>
      <w:r w:rsidRPr="00795C41">
        <w:rPr>
          <w:rStyle w:val="StyleUnderline"/>
          <w:highlight w:val="cyan"/>
        </w:rPr>
        <w:t xml:space="preserve">The </w:t>
      </w:r>
      <w:r w:rsidRPr="00795C41">
        <w:rPr>
          <w:rStyle w:val="StyleUnderline"/>
        </w:rPr>
        <w:t>U</w:t>
      </w:r>
      <w:r w:rsidRPr="00F82360">
        <w:rPr>
          <w:rStyle w:val="StyleUnderline"/>
        </w:rPr>
        <w:t xml:space="preserve">nited </w:t>
      </w:r>
      <w:r w:rsidRPr="00795C41">
        <w:rPr>
          <w:rStyle w:val="StyleUnderline"/>
        </w:rPr>
        <w:t>S</w:t>
      </w:r>
      <w:r w:rsidRPr="00F82360">
        <w:rPr>
          <w:rStyle w:val="StyleUnderline"/>
        </w:rPr>
        <w:t xml:space="preserve">tates </w:t>
      </w:r>
      <w:r w:rsidRPr="00795C41">
        <w:rPr>
          <w:rStyle w:val="StyleUnderline"/>
        </w:rPr>
        <w:t>is less</w:t>
      </w:r>
      <w:r w:rsidRPr="00F82360">
        <w:rPr>
          <w:rStyle w:val="StyleUnderline"/>
        </w:rPr>
        <w:t xml:space="preserve"> safe and </w:t>
      </w:r>
      <w:r w:rsidRPr="00795C41">
        <w:rPr>
          <w:rStyle w:val="StyleUnderline"/>
          <w:highlight w:val="cyan"/>
        </w:rPr>
        <w:t>government is less effective when top talent must think twice</w:t>
      </w:r>
      <w:r w:rsidRPr="00F82360">
        <w:rPr>
          <w:rStyle w:val="StyleUnderline"/>
        </w:rPr>
        <w:t xml:space="preserve"> about serving the president.</w:t>
      </w:r>
      <w:r>
        <w:rPr>
          <w:rStyle w:val="StyleUnderline"/>
        </w:rPr>
        <w:t xml:space="preserve"> </w:t>
      </w:r>
      <w:r w:rsidRPr="00795C41">
        <w:rPr>
          <w:sz w:val="14"/>
        </w:rPr>
        <w:t xml:space="preserve">Less than five months into the Trump presidency, </w:t>
      </w:r>
      <w:r w:rsidRPr="00F82360">
        <w:rPr>
          <w:rStyle w:val="StyleUnderline"/>
        </w:rPr>
        <w:t>there is a record number of vacancies</w:t>
      </w:r>
      <w:r w:rsidRPr="00795C41">
        <w:rPr>
          <w:sz w:val="14"/>
        </w:rPr>
        <w:t xml:space="preserve">. Of 558 key presidential appointments requiring Senate confirmation, only </w:t>
      </w:r>
      <w:hyperlink r:id="rId22" w:history="1">
        <w:r w:rsidRPr="00795C41">
          <w:rPr>
            <w:rStyle w:val="Hyperlink"/>
            <w:sz w:val="14"/>
          </w:rPr>
          <w:t>43 have been filled</w:t>
        </w:r>
      </w:hyperlink>
      <w:r w:rsidRPr="00795C41">
        <w:rPr>
          <w:sz w:val="14"/>
        </w:rPr>
        <w:t xml:space="preserve"> (less than 8% of the total). And before you echo the frequently tweeted but incorrect Trump accusation that this is due to Democrat "</w:t>
      </w:r>
      <w:hyperlink r:id="rId23" w:history="1">
        <w:r w:rsidRPr="00795C41">
          <w:rPr>
            <w:rStyle w:val="Hyperlink"/>
            <w:sz w:val="14"/>
          </w:rPr>
          <w:t>OBSTRUCTIONISTS</w:t>
        </w:r>
      </w:hyperlink>
      <w:r w:rsidRPr="00795C41">
        <w:rPr>
          <w:sz w:val="14"/>
        </w:rPr>
        <w:t xml:space="preserve">”, remember that </w:t>
      </w:r>
      <w:hyperlink r:id="rId24" w:history="1">
        <w:r w:rsidRPr="00795C41">
          <w:rPr>
            <w:rStyle w:val="Hyperlink"/>
            <w:sz w:val="14"/>
          </w:rPr>
          <w:t>405 of the 558 positions</w:t>
        </w:r>
      </w:hyperlink>
      <w:r w:rsidRPr="00795C41">
        <w:rPr>
          <w:sz w:val="14"/>
        </w:rPr>
        <w:t xml:space="preserve"> don’t even have a nominee yet. This snail’s pace of selecting people — which involves getting them to agree to serve — is unprecedented in modern history. When the post of FBI director opened up (through, shall we say, questionable means), at least five dedicated public servants publicly withdrew from consideration. Several seasoned veterans pulled themselves out of the </w:t>
      </w:r>
      <w:hyperlink r:id="rId25" w:history="1">
        <w:r w:rsidRPr="00795C41">
          <w:rPr>
            <w:rStyle w:val="Hyperlink"/>
            <w:sz w:val="14"/>
          </w:rPr>
          <w:t>running</w:t>
        </w:r>
      </w:hyperlink>
      <w:r w:rsidRPr="00795C41">
        <w:rPr>
          <w:sz w:val="14"/>
        </w:rPr>
        <w:t xml:space="preserve"> to replace Michael Flynn as national security adviser. Even </w:t>
      </w:r>
      <w:hyperlink r:id="rId26" w:history="1">
        <w:r w:rsidRPr="00795C41">
          <w:rPr>
            <w:rStyle w:val="Hyperlink"/>
            <w:sz w:val="14"/>
          </w:rPr>
          <w:t>Kellyanne Conway’s husband</w:t>
        </w:r>
      </w:hyperlink>
      <w:r w:rsidRPr="00795C41">
        <w:rPr>
          <w:sz w:val="14"/>
        </w:rPr>
        <w:t xml:space="preserve"> withdrew from consideration for a powerful Justice Department role (perhaps he had learned some alternative facts life inside the Trump administration from a well-placed counselor?). The Trump Brain Drain is sapping talent beyond the White House, too. Six cyber security executives told </w:t>
      </w:r>
      <w:hyperlink r:id="rId27" w:history="1">
        <w:r w:rsidRPr="00795C41">
          <w:rPr>
            <w:rStyle w:val="Hyperlink"/>
            <w:sz w:val="14"/>
          </w:rPr>
          <w:t>Reuters</w:t>
        </w:r>
      </w:hyperlink>
      <w:r w:rsidRPr="00795C41">
        <w:rPr>
          <w:sz w:val="14"/>
        </w:rPr>
        <w:t xml:space="preserve"> that Trump’s caustic attacks on intelligence agencies had provoked a marked surge in skilled hackers and cyber talent leaving government agencies to pursue careers in the private sector. Even lawyers, who used to flock to Trump like moths to a litigious orange flame, are now staying away. Four different law firms </w:t>
      </w:r>
      <w:hyperlink r:id="rId28" w:history="1">
        <w:r w:rsidRPr="00795C41">
          <w:rPr>
            <w:rStyle w:val="Hyperlink"/>
            <w:sz w:val="14"/>
          </w:rPr>
          <w:t>declined</w:t>
        </w:r>
      </w:hyperlink>
      <w:r w:rsidRPr="00795C41">
        <w:rPr>
          <w:sz w:val="14"/>
        </w:rPr>
        <w:t xml:space="preserve"> to represent Trump not only because they feared that Trump won’t listen to their legal advice but also because working with Trump would kill recruitment for their firms — the trickle-down economics of the Trump Brain Drain in action. Of course, there are many, many excellent and experienced public servants in the Trump administration (Defense Secretary James </w:t>
      </w:r>
      <w:proofErr w:type="spellStart"/>
      <w:r w:rsidRPr="00795C41">
        <w:rPr>
          <w:sz w:val="14"/>
        </w:rPr>
        <w:t>Mattis</w:t>
      </w:r>
      <w:proofErr w:type="spellEnd"/>
      <w:r w:rsidRPr="00795C41">
        <w:rPr>
          <w:sz w:val="14"/>
        </w:rPr>
        <w:t xml:space="preserve">, National Security Adviser H.R. McMaster and Transportation Secretary Elaine Chao spring to mind). But </w:t>
      </w:r>
      <w:r w:rsidRPr="00F82360">
        <w:rPr>
          <w:rStyle w:val="StyleUnderline"/>
        </w:rPr>
        <w:t>Trump’s top day-to-day advisers are no dream team. We must call an unqualified spade an unqualified spade.</w:t>
      </w:r>
      <w:r>
        <w:rPr>
          <w:rStyle w:val="StyleUnderline"/>
        </w:rPr>
        <w:t xml:space="preserve"> </w:t>
      </w:r>
      <w:r w:rsidRPr="00795C41">
        <w:rPr>
          <w:sz w:val="14"/>
        </w:rPr>
        <w:t xml:space="preserve">There's hardly anyone on Trump's senior staff who has ushered a bill through Congress. White House chief of staff Reince Priebus, the former Republican Party chairman, has never held elective office and came to his job with </w:t>
      </w:r>
      <w:hyperlink r:id="rId29" w:history="1">
        <w:r w:rsidRPr="00795C41">
          <w:rPr>
            <w:rStyle w:val="Hyperlink"/>
            <w:sz w:val="14"/>
          </w:rPr>
          <w:t>virtually no experience</w:t>
        </w:r>
      </w:hyperlink>
      <w:r w:rsidRPr="00795C41">
        <w:rPr>
          <w:sz w:val="14"/>
        </w:rPr>
        <w:t xml:space="preserve"> at the federal level. Two of Trump’s top advisers — now some of the most influential people in the world — are </w:t>
      </w:r>
      <w:hyperlink r:id="rId30" w:history="1">
        <w:r w:rsidRPr="00795C41">
          <w:rPr>
            <w:rStyle w:val="Hyperlink"/>
            <w:sz w:val="14"/>
          </w:rPr>
          <w:t>woefully unqualified relatives</w:t>
        </w:r>
      </w:hyperlink>
      <w:r w:rsidRPr="00795C41">
        <w:rPr>
          <w:sz w:val="14"/>
        </w:rPr>
        <w:t xml:space="preserve">. And former Breitbart chief Steve Bannon has as much business being in the Oval Office as Russian ambassador Sergey </w:t>
      </w:r>
      <w:proofErr w:type="spellStart"/>
      <w:r w:rsidRPr="00795C41">
        <w:rPr>
          <w:sz w:val="14"/>
        </w:rPr>
        <w:t>Kislyak</w:t>
      </w:r>
      <w:proofErr w:type="spellEnd"/>
      <w:r w:rsidRPr="00795C41">
        <w:rPr>
          <w:sz w:val="14"/>
        </w:rPr>
        <w:t xml:space="preserve">, yet here we are. It gets worse. You could start a joke by saying “A neurosurgeon and a wedding planner walked into a bar…” but there's a real-world punchline. Last week, Trump appointed his family’s </w:t>
      </w:r>
      <w:hyperlink r:id="rId31" w:history="1">
        <w:r w:rsidRPr="00795C41">
          <w:rPr>
            <w:rStyle w:val="Hyperlink"/>
            <w:sz w:val="14"/>
          </w:rPr>
          <w:t>wedding planner to run federal housing</w:t>
        </w:r>
      </w:hyperlink>
      <w:r w:rsidRPr="00795C41">
        <w:rPr>
          <w:sz w:val="14"/>
        </w:rPr>
        <w:t xml:space="preserve"> in New York. Her boss, Housing and Urban Development Secretary Ben Carson, is an impressive neurosurgeon, but it’s hard to see how operating on brains is a relevant qualification for his post. In other words, </w:t>
      </w:r>
      <w:r w:rsidRPr="00795C41">
        <w:rPr>
          <w:rStyle w:val="StyleUnderline"/>
          <w:highlight w:val="cyan"/>
        </w:rPr>
        <w:t xml:space="preserve">Trump’s hiring decisions are compounding the </w:t>
      </w:r>
      <w:r w:rsidRPr="00795C41">
        <w:rPr>
          <w:rStyle w:val="StyleUnderline"/>
        </w:rPr>
        <w:t xml:space="preserve">recruitment </w:t>
      </w:r>
      <w:r w:rsidRPr="00795C41">
        <w:rPr>
          <w:rStyle w:val="StyleUnderline"/>
          <w:highlight w:val="cyan"/>
        </w:rPr>
        <w:t xml:space="preserve">brain drain </w:t>
      </w:r>
      <w:r w:rsidRPr="00795C41">
        <w:rPr>
          <w:rStyle w:val="StyleUnderline"/>
        </w:rPr>
        <w:t xml:space="preserve">because </w:t>
      </w:r>
      <w:r w:rsidRPr="00795C41">
        <w:rPr>
          <w:rStyle w:val="StyleUnderline"/>
          <w:highlight w:val="cyan"/>
        </w:rPr>
        <w:t xml:space="preserve">many people </w:t>
      </w:r>
      <w:r w:rsidRPr="00795C41">
        <w:rPr>
          <w:rStyle w:val="StyleUnderline"/>
        </w:rPr>
        <w:t xml:space="preserve">he selects </w:t>
      </w:r>
      <w:r w:rsidRPr="00795C41">
        <w:rPr>
          <w:rStyle w:val="StyleUnderline"/>
          <w:highlight w:val="cyan"/>
        </w:rPr>
        <w:t xml:space="preserve">are unprepared </w:t>
      </w:r>
      <w:r w:rsidRPr="00795C41">
        <w:rPr>
          <w:rStyle w:val="StyleUnderline"/>
        </w:rPr>
        <w:t>for their roles</w:t>
      </w:r>
      <w:r w:rsidRPr="00795C41">
        <w:rPr>
          <w:sz w:val="14"/>
        </w:rPr>
        <w:t xml:space="preserve">. Unless he changes his ways, </w:t>
      </w:r>
      <w:r w:rsidRPr="00795C41">
        <w:rPr>
          <w:rStyle w:val="StyleUnderline"/>
          <w:highlight w:val="cyan"/>
        </w:rPr>
        <w:t>his presidency will continue to languish</w:t>
      </w:r>
      <w:r w:rsidRPr="00795C41">
        <w:rPr>
          <w:rStyle w:val="StyleUnderline"/>
        </w:rPr>
        <w:t xml:space="preserve"> from the one-two punch of his own incompetence and the government’s inability to recruit top talent</w:t>
      </w:r>
      <w:r w:rsidRPr="00795C41">
        <w:rPr>
          <w:sz w:val="14"/>
        </w:rPr>
        <w:t>.</w:t>
      </w:r>
    </w:p>
    <w:p w:rsidR="00762A9A" w:rsidRDefault="00762A9A" w:rsidP="00762A9A">
      <w:pPr>
        <w:pStyle w:val="Heading3"/>
      </w:pPr>
      <w:r>
        <w:t>--</w:t>
      </w:r>
      <w:proofErr w:type="spellStart"/>
      <w:r>
        <w:t>xt</w:t>
      </w:r>
      <w:proofErr w:type="spellEnd"/>
      <w:r>
        <w:t xml:space="preserve"> No Nominees</w:t>
      </w:r>
    </w:p>
    <w:p w:rsidR="00762A9A" w:rsidRDefault="00762A9A" w:rsidP="00762A9A">
      <w:pPr>
        <w:pStyle w:val="Heading4"/>
      </w:pPr>
      <w:r>
        <w:t>Potential nominees wary of joining- Trump’s political situation, dangerous personality, treatment of incumbents</w:t>
      </w:r>
    </w:p>
    <w:p w:rsidR="00762A9A" w:rsidRPr="008703DC" w:rsidRDefault="00762A9A" w:rsidP="00762A9A">
      <w:r w:rsidRPr="008703DC">
        <w:rPr>
          <w:b/>
          <w:sz w:val="26"/>
          <w:szCs w:val="26"/>
        </w:rPr>
        <w:t>Rein 6/17</w:t>
      </w:r>
      <w:r>
        <w:t xml:space="preserve"> </w:t>
      </w:r>
      <w:r w:rsidRPr="008703DC">
        <w:t>Lisa Rein covers the federal workforce and issues that conce</w:t>
      </w:r>
      <w:r>
        <w:t>rn the management of government. (</w:t>
      </w:r>
      <w:r w:rsidRPr="008703DC">
        <w:t>"Help wanted: Why Republicans won’t work for the Trump administration,"</w:t>
      </w:r>
      <w:r>
        <w:t xml:space="preserve"> </w:t>
      </w:r>
      <w:r w:rsidRPr="008703DC">
        <w:t xml:space="preserve">Washington Post, </w:t>
      </w:r>
      <w:r>
        <w:t>6-17-17)</w:t>
      </w:r>
      <w:r w:rsidRPr="008703DC">
        <w:t xml:space="preserve"> https://www.washingtonpost.com/politics/help-wanted-why-republicans-wont-work-for-the-trump-administration/2017/06/17/61e3d33e-506a-11e7-b064-828ba60fbb98_story.html?utm_term=.43a08a260084</w:t>
      </w:r>
      <w:r>
        <w:t>//ARK1</w:t>
      </w:r>
    </w:p>
    <w:p w:rsidR="00762A9A" w:rsidRDefault="00762A9A" w:rsidP="00762A9A">
      <w:r w:rsidRPr="002870C9">
        <w:rPr>
          <w:rStyle w:val="Emphasis"/>
        </w:rPr>
        <w:t>The array of legal and political threats hanging over the Trump presidency has compounded the White House’s struggles to fill out the top ranks of the government</w:t>
      </w:r>
      <w:r w:rsidRPr="002870C9">
        <w:rPr>
          <w:u w:val="single"/>
        </w:rPr>
        <w:t>.</w:t>
      </w:r>
      <w:r>
        <w:t xml:space="preserve"> </w:t>
      </w:r>
      <w:r w:rsidRPr="002870C9">
        <w:rPr>
          <w:u w:val="single"/>
        </w:rPr>
        <w:t xml:space="preserve">Trump’s firing of FBI Director James B. </w:t>
      </w:r>
      <w:proofErr w:type="spellStart"/>
      <w:r w:rsidRPr="002870C9">
        <w:rPr>
          <w:u w:val="single"/>
        </w:rPr>
        <w:t>Comey</w:t>
      </w:r>
      <w:proofErr w:type="spellEnd"/>
      <w:r w:rsidRPr="002870C9">
        <w:rPr>
          <w:u w:val="single"/>
        </w:rPr>
        <w:t xml:space="preserve"> last month and the escalating probe into Russian interference in the presidential election have made hiring even more difficult</w:t>
      </w:r>
      <w:r>
        <w:t xml:space="preserve">, say former federal officials, party activists, lobbyists and candidates who Trump officials have tried to recruit. </w:t>
      </w:r>
      <w:r w:rsidRPr="002870C9">
        <w:rPr>
          <w:u w:val="single"/>
        </w:rPr>
        <w:t>Republicans say they are turning down job offers to work for a chief executive whose volatile temperament makes them nervous</w:t>
      </w:r>
      <w:r>
        <w:t xml:space="preserve">. They are asking head-hunters if </w:t>
      </w:r>
      <w:r w:rsidRPr="002870C9">
        <w:rPr>
          <w:u w:val="single"/>
        </w:rPr>
        <w:t>their reputations could suffer permanent damage</w:t>
      </w:r>
      <w:r>
        <w:t xml:space="preserve">, according to 27 people The Washington Post interviewed to assess what is becoming a debilitating factor in recruiting political appointees. </w:t>
      </w:r>
      <w:r w:rsidRPr="002870C9">
        <w:rPr>
          <w:u w:val="single"/>
        </w:rPr>
        <w:t>The hiring challenge complicates the already slow pace at which Trump is filling senior leadership jobs across government</w:t>
      </w:r>
      <w:r>
        <w:t xml:space="preserve">. President Trump has repeatedly lashed out with insults to defend himself as the Russia investigation unfolds. His latest attacks on Twitter appear to confirm he's being investigated for obstruction of justice. </w:t>
      </w:r>
      <w:r w:rsidRPr="00BF2F65">
        <w:rPr>
          <w:u w:val="single"/>
        </w:rPr>
        <w:t>The White House disputed the notion that the administration has a hiring problem</w:t>
      </w:r>
      <w:r>
        <w:t xml:space="preserve"> and noted that its candidates must be vetted by the FBI and the Office of Government Ethics before being announced publicly, which might contribute to the perception that there is a delay in filling key posts. “I have people knocking down my door to talk to the presidential personnel office,” said White House press secretary Sean Spicer. “There is a huge demand to join this administration.” The White House picked up the hiring pace in May and the first half of June, particularly for positions needing confirmation. It has advanced 92 candidates for Senate confirmation, compared with 59 between Trump’s inauguration and the end of April. But the Senate has just 25 working days until it breaks for the August recess. </w:t>
      </w:r>
      <w:r w:rsidRPr="00BF2F65">
        <w:rPr>
          <w:u w:val="single"/>
        </w:rPr>
        <w:t>At this point, Trump has 43 confirmed appointees to senior posts, compared with the 151 top political appointees confirmed by mid-June in President Barack Obama’s first term and the 130 under President George W. Bush</w:t>
      </w:r>
      <w:r>
        <w:t xml:space="preserve">, according to data tracked by The Post and the nonpartisan Partnership for Public Service’s Center for Presidential Transition. For Cabinet posts, </w:t>
      </w:r>
      <w:r w:rsidRPr="00BF2F65">
        <w:rPr>
          <w:u w:val="single"/>
        </w:rPr>
        <w:t>the median wait between nomination and Senate vote for Trump was 25 days</w:t>
      </w:r>
      <w:r>
        <w:t xml:space="preserve">, according to data collected by The Post. By contrast, </w:t>
      </w:r>
      <w:r w:rsidRPr="00BF2F65">
        <w:rPr>
          <w:u w:val="single"/>
        </w:rPr>
        <w:t>Obama’s nominees faced a median wait of two days</w:t>
      </w:r>
      <w:r>
        <w:t xml:space="preserve">, George W. </w:t>
      </w:r>
      <w:r w:rsidRPr="00BF2F65">
        <w:rPr>
          <w:u w:val="single"/>
        </w:rPr>
        <w:t>Bush had a median wait of zero days and Bill Clinton had a median wait of one day</w:t>
      </w:r>
      <w:r>
        <w:t xml:space="preserve">. A White House official said about 200 people are being vetted for senior-level posts. </w:t>
      </w:r>
      <w:r w:rsidRPr="00AF1F30">
        <w:rPr>
          <w:u w:val="single"/>
        </w:rPr>
        <w:t>Potential candidates are watching Trump’s behavior and monitoring his treatment of senior officials</w:t>
      </w:r>
      <w:r>
        <w:t>. “</w:t>
      </w:r>
      <w:r w:rsidRPr="00AF1F30">
        <w:rPr>
          <w:rStyle w:val="Emphasis"/>
        </w:rPr>
        <w:t>Trump is becoming radioactive, and it’s accelerating</w:t>
      </w:r>
      <w:r>
        <w:t>,” said Bill Valdez, a former senior Energy Department official who is now president of the Senior Executives Association, which represents 6,000 top federal leaders. “</w:t>
      </w:r>
      <w:r w:rsidRPr="00AF1F30">
        <w:rPr>
          <w:u w:val="single"/>
        </w:rPr>
        <w:t>He just threw Jeff Sessions under the bus</w:t>
      </w:r>
      <w:r>
        <w:t>,” Valdez said, referring to recent reports that the president is furious at the attorney general for recusing himself from the Russia investigation. “</w:t>
      </w:r>
      <w:r w:rsidRPr="00AF1F30">
        <w:rPr>
          <w:u w:val="single"/>
        </w:rPr>
        <w:t>If you’re working with a boss who doesn’t have your back, you have no confidence in working with that individual</w:t>
      </w:r>
      <w:r>
        <w:t>.” Although Trump has blamed Senate Democrats for blocking his nominees, the personnel situation has many causes. After Trump’s November victory, hiring got off to a slow start during the transition, and some important positions have run into screening delays as names pass through several White House aides who must give approval. Some prominent private-sector recruits backed off because they would face a five-year post-employment ban on lobbying.</w:t>
      </w:r>
    </w:p>
    <w:p w:rsidR="00762A9A" w:rsidRDefault="00762A9A" w:rsidP="00762A9A">
      <w:pPr>
        <w:pStyle w:val="Heading3"/>
      </w:pPr>
      <w:r>
        <w:t>--</w:t>
      </w:r>
      <w:proofErr w:type="spellStart"/>
      <w:r>
        <w:t>xt</w:t>
      </w:r>
      <w:proofErr w:type="spellEnd"/>
      <w:r>
        <w:t xml:space="preserve"> Shortages not the problem</w:t>
      </w:r>
    </w:p>
    <w:p w:rsidR="00762A9A" w:rsidRDefault="00762A9A" w:rsidP="00762A9A">
      <w:pPr>
        <w:pStyle w:val="Heading4"/>
      </w:pPr>
      <w:r>
        <w:t>Staff shortages aren’t the problem – Trump’s inexperience dealing with crises and a lack of communication between arms of the government pose are</w:t>
      </w:r>
    </w:p>
    <w:p w:rsidR="00762A9A" w:rsidRPr="00871E5D" w:rsidRDefault="00762A9A" w:rsidP="00762A9A">
      <w:pPr>
        <w:rPr>
          <w:rStyle w:val="Style13ptBold"/>
        </w:rPr>
      </w:pPr>
      <w:r>
        <w:rPr>
          <w:rStyle w:val="Style13ptBold"/>
        </w:rPr>
        <w:t>Boot 17</w:t>
      </w:r>
      <w:r>
        <w:rPr>
          <w:rStyle w:val="Style13ptBold"/>
          <w:b w:val="0"/>
        </w:rPr>
        <w:t xml:space="preserve"> </w:t>
      </w:r>
      <w:r w:rsidRPr="00871E5D">
        <w:rPr>
          <w:rStyle w:val="Style13ptBold"/>
          <w:b w:val="0"/>
          <w:sz w:val="18"/>
          <w:szCs w:val="18"/>
        </w:rPr>
        <w:t xml:space="preserve">(Max Boot, </w:t>
      </w:r>
      <w:r w:rsidRPr="00871E5D">
        <w:rPr>
          <w:bCs/>
          <w:sz w:val="18"/>
          <w:szCs w:val="18"/>
        </w:rPr>
        <w:t>senior fellow at the Council on Foreign Relations, 6/19/17, Commentary Magazine, “</w:t>
      </w:r>
      <w:hyperlink r:id="rId32" w:history="1">
        <w:r w:rsidRPr="00871E5D">
          <w:rPr>
            <w:rStyle w:val="Hyperlink"/>
            <w:sz w:val="18"/>
            <w:szCs w:val="18"/>
          </w:rPr>
          <w:t>An Administration Divided against Itself</w:t>
        </w:r>
      </w:hyperlink>
      <w:r w:rsidRPr="00871E5D">
        <w:rPr>
          <w:b/>
          <w:bCs/>
          <w:sz w:val="18"/>
          <w:szCs w:val="18"/>
        </w:rPr>
        <w:t xml:space="preserve">”, </w:t>
      </w:r>
      <w:hyperlink r:id="rId33" w:history="1">
        <w:r w:rsidRPr="00871E5D">
          <w:rPr>
            <w:rStyle w:val="Hyperlink"/>
            <w:sz w:val="18"/>
            <w:szCs w:val="18"/>
          </w:rPr>
          <w:t>https://www.commentarymagazine.com/foreign-policy/syria-russia-rex-tillerson-crisis/</w:t>
        </w:r>
      </w:hyperlink>
      <w:r w:rsidRPr="00871E5D">
        <w:rPr>
          <w:bCs/>
          <w:sz w:val="18"/>
          <w:szCs w:val="18"/>
        </w:rPr>
        <w:t>, AKL)</w:t>
      </w:r>
    </w:p>
    <w:p w:rsidR="00762A9A" w:rsidRDefault="00762A9A" w:rsidP="00762A9A">
      <w:pPr>
        <w:rPr>
          <w:sz w:val="14"/>
        </w:rPr>
      </w:pPr>
      <w:r w:rsidRPr="00306CFF">
        <w:rPr>
          <w:sz w:val="14"/>
        </w:rPr>
        <w:t xml:space="preserve">On Sunday, a U.S. F/A-18E fighter plane shot down a Syrian Su-22 fighter jet that was attacking U.S.-backed Arab and Kurdish forces fighting to liberate Raqqa from ISIS. Russia reacted with predictable </w:t>
      </w:r>
      <w:hyperlink r:id="rId34" w:history="1">
        <w:r w:rsidRPr="00306CFF">
          <w:rPr>
            <w:rStyle w:val="Hyperlink"/>
            <w:sz w:val="14"/>
          </w:rPr>
          <w:t>bluster</w:t>
        </w:r>
      </w:hyperlink>
      <w:r w:rsidRPr="00306CFF">
        <w:rPr>
          <w:sz w:val="14"/>
        </w:rPr>
        <w:t xml:space="preserve">, threatening to shoot down U.S. aircraft. It’s doubtful that World War III is actually upon us. The Russians, after all, did little after Turkey </w:t>
      </w:r>
      <w:hyperlink r:id="rId35" w:history="1">
        <w:r w:rsidRPr="00306CFF">
          <w:rPr>
            <w:rStyle w:val="Hyperlink"/>
            <w:sz w:val="14"/>
          </w:rPr>
          <w:t>shot down</w:t>
        </w:r>
      </w:hyperlink>
      <w:r w:rsidRPr="00306CFF">
        <w:rPr>
          <w:sz w:val="14"/>
        </w:rPr>
        <w:t xml:space="preserve"> a Russian Su-24 that it claimed violated Turkish airspace in 2015. Moscow is hardly likely to risk war over an airplane belonging to its ally. But </w:t>
      </w:r>
      <w:r w:rsidRPr="00251334">
        <w:rPr>
          <w:rStyle w:val="StyleUnderline"/>
        </w:rPr>
        <w:t>the risk of miscalculation is always present and growing in Syria</w:t>
      </w:r>
      <w:r w:rsidRPr="00306CFF">
        <w:rPr>
          <w:sz w:val="14"/>
        </w:rPr>
        <w:t xml:space="preserve">. There, Bashar Assad and his Iranian and Russian patrons are increasingly coming into conflict with U.S.-backed forces as a scramble for the future of Syria intensifies amid indications that ISIS may soon be routed out of Raqqa. (For example, an American pilot recently </w:t>
      </w:r>
      <w:hyperlink r:id="rId36" w:history="1">
        <w:r w:rsidRPr="00306CFF">
          <w:rPr>
            <w:rStyle w:val="Hyperlink"/>
            <w:sz w:val="14"/>
          </w:rPr>
          <w:t>shot down</w:t>
        </w:r>
      </w:hyperlink>
      <w:r w:rsidRPr="00306CFF">
        <w:rPr>
          <w:sz w:val="14"/>
        </w:rPr>
        <w:t xml:space="preserve"> a drone that attacked U.S.-backed rebel forces in southern Syria.) At a time like this, </w:t>
      </w:r>
      <w:r w:rsidRPr="00871E5D">
        <w:rPr>
          <w:rStyle w:val="StyleUnderline"/>
          <w:highlight w:val="cyan"/>
        </w:rPr>
        <w:t>it is</w:t>
      </w:r>
      <w:r w:rsidRPr="00251334">
        <w:rPr>
          <w:rStyle w:val="StyleUnderline"/>
        </w:rPr>
        <w:t xml:space="preserve"> all the more </w:t>
      </w:r>
      <w:r w:rsidRPr="00871E5D">
        <w:rPr>
          <w:rStyle w:val="StyleUnderline"/>
          <w:highlight w:val="cyan"/>
        </w:rPr>
        <w:t>imperative to have a sober</w:t>
      </w:r>
      <w:r w:rsidRPr="00251334">
        <w:rPr>
          <w:rStyle w:val="StyleUnderline"/>
        </w:rPr>
        <w:t xml:space="preserve"> and thoughtful </w:t>
      </w:r>
      <w:r w:rsidRPr="00871E5D">
        <w:rPr>
          <w:rStyle w:val="StyleUnderline"/>
          <w:highlight w:val="cyan"/>
        </w:rPr>
        <w:t>commander-in-chief</w:t>
      </w:r>
      <w:r w:rsidRPr="00251334">
        <w:rPr>
          <w:rStyle w:val="StyleUnderline"/>
        </w:rPr>
        <w:t xml:space="preserve"> in the Oval Office </w:t>
      </w:r>
      <w:r w:rsidRPr="00871E5D">
        <w:rPr>
          <w:rStyle w:val="StyleUnderline"/>
          <w:highlight w:val="cyan"/>
        </w:rPr>
        <w:t>backed by a</w:t>
      </w:r>
      <w:r w:rsidRPr="00251334">
        <w:rPr>
          <w:rStyle w:val="StyleUnderline"/>
        </w:rPr>
        <w:t xml:space="preserve">n experienced and </w:t>
      </w:r>
      <w:r w:rsidRPr="00871E5D">
        <w:rPr>
          <w:rStyle w:val="StyleUnderline"/>
          <w:highlight w:val="cyan"/>
        </w:rPr>
        <w:t>well-coordinated foreign policy team</w:t>
      </w:r>
      <w:r w:rsidRPr="00306CFF">
        <w:rPr>
          <w:sz w:val="14"/>
        </w:rPr>
        <w:t xml:space="preserve">. Needless to say, </w:t>
      </w:r>
      <w:r w:rsidRPr="00871E5D">
        <w:rPr>
          <w:rStyle w:val="Emphasis"/>
          <w:highlight w:val="cyan"/>
        </w:rPr>
        <w:t>that’s not what we have</w:t>
      </w:r>
      <w:r w:rsidRPr="00306CFF">
        <w:rPr>
          <w:sz w:val="14"/>
        </w:rPr>
        <w:t xml:space="preserve"> at this time. Not only has the administration failed to fill many of its top foreign policy jobs (indeed, Rex Tillerson has </w:t>
      </w:r>
      <w:hyperlink r:id="rId37" w:history="1">
        <w:r w:rsidRPr="00306CFF">
          <w:rPr>
            <w:rStyle w:val="Hyperlink"/>
            <w:sz w:val="14"/>
          </w:rPr>
          <w:t>said</w:t>
        </w:r>
      </w:hyperlink>
      <w:r w:rsidRPr="00306CFF">
        <w:rPr>
          <w:sz w:val="14"/>
        </w:rPr>
        <w:t xml:space="preserve"> he may not appoint senior State Department officials until next year), but </w:t>
      </w:r>
      <w:r w:rsidRPr="00871E5D">
        <w:rPr>
          <w:rStyle w:val="StyleUnderline"/>
          <w:highlight w:val="cyan"/>
        </w:rPr>
        <w:t>there is a</w:t>
      </w:r>
      <w:r w:rsidRPr="00251334">
        <w:rPr>
          <w:rStyle w:val="StyleUnderline"/>
        </w:rPr>
        <w:t xml:space="preserve"> curious </w:t>
      </w:r>
      <w:r w:rsidRPr="00871E5D">
        <w:rPr>
          <w:rStyle w:val="StyleUnderline"/>
          <w:highlight w:val="cyan"/>
        </w:rPr>
        <w:t>lack of coordination</w:t>
      </w:r>
      <w:r w:rsidRPr="00251334">
        <w:rPr>
          <w:rStyle w:val="StyleUnderline"/>
        </w:rPr>
        <w:t xml:space="preserve"> among various arms of the U.S. government.</w:t>
      </w:r>
      <w:r>
        <w:rPr>
          <w:rStyle w:val="StyleUnderline"/>
        </w:rPr>
        <w:t xml:space="preserve"> </w:t>
      </w:r>
      <w:r w:rsidRPr="00871E5D">
        <w:rPr>
          <w:rStyle w:val="StyleUnderline"/>
          <w:highlight w:val="cyan"/>
        </w:rPr>
        <w:t xml:space="preserve">Exhibit A is </w:t>
      </w:r>
      <w:r w:rsidRPr="00871E5D">
        <w:rPr>
          <w:rStyle w:val="StyleUnderline"/>
        </w:rPr>
        <w:t xml:space="preserve">the ongoing crisis with </w:t>
      </w:r>
      <w:r w:rsidRPr="00871E5D">
        <w:rPr>
          <w:rStyle w:val="StyleUnderline"/>
          <w:highlight w:val="cyan"/>
        </w:rPr>
        <w:t>Qatar</w:t>
      </w:r>
      <w:r w:rsidRPr="00306CFF">
        <w:rPr>
          <w:sz w:val="14"/>
        </w:rPr>
        <w:t xml:space="preserve">, which has been blockaded by its neighbors, Saudi Arabia, the United Arab Emirates, and Bahrain because they accuse the Qataris of backing Islamic extremists (something that they have been known to do themselves). </w:t>
      </w:r>
      <w:r w:rsidRPr="00871E5D">
        <w:rPr>
          <w:rStyle w:val="StyleUnderline"/>
          <w:highlight w:val="cyan"/>
        </w:rPr>
        <w:t>Trump</w:t>
      </w:r>
      <w:r w:rsidRPr="00306CFF">
        <w:rPr>
          <w:sz w:val="14"/>
        </w:rPr>
        <w:t xml:space="preserve">, who apparently bonded with the Saudis on his recent trip to their country, </w:t>
      </w:r>
      <w:r w:rsidRPr="00871E5D">
        <w:rPr>
          <w:rStyle w:val="StyleUnderline"/>
          <w:highlight w:val="cyan"/>
        </w:rPr>
        <w:t>has been</w:t>
      </w:r>
      <w:r w:rsidRPr="00306CFF">
        <w:rPr>
          <w:rStyle w:val="StyleUnderline"/>
        </w:rPr>
        <w:t xml:space="preserve"> completely </w:t>
      </w:r>
      <w:r w:rsidRPr="00871E5D">
        <w:rPr>
          <w:rStyle w:val="StyleUnderline"/>
          <w:highlight w:val="cyan"/>
        </w:rPr>
        <w:t>behind the Saudi-led coalition</w:t>
      </w:r>
      <w:r w:rsidRPr="00306CFF">
        <w:rPr>
          <w:sz w:val="14"/>
        </w:rPr>
        <w:t xml:space="preserve">. He </w:t>
      </w:r>
      <w:hyperlink r:id="rId38" w:history="1">
        <w:r w:rsidRPr="00306CFF">
          <w:rPr>
            <w:rStyle w:val="Hyperlink"/>
            <w:sz w:val="14"/>
          </w:rPr>
          <w:t>said</w:t>
        </w:r>
      </w:hyperlink>
      <w:r w:rsidRPr="00306CFF">
        <w:rPr>
          <w:sz w:val="14"/>
        </w:rPr>
        <w:t xml:space="preserve"> on June 9: “The nation of Qatar, unfortunately, has historically been a funder of terrorism at a very high level. We have to stop the funding of terrorism.” </w:t>
      </w:r>
      <w:r w:rsidRPr="00871E5D">
        <w:rPr>
          <w:rStyle w:val="StyleUnderline"/>
          <w:highlight w:val="cyan"/>
        </w:rPr>
        <w:t>Tillerson</w:t>
      </w:r>
      <w:r w:rsidRPr="00306CFF">
        <w:rPr>
          <w:sz w:val="14"/>
        </w:rPr>
        <w:t xml:space="preserve">, having spent many years working with Qatar during his time at ExxonMobil, </w:t>
      </w:r>
      <w:r w:rsidRPr="00871E5D">
        <w:rPr>
          <w:rStyle w:val="StyleUnderline"/>
          <w:highlight w:val="cyan"/>
        </w:rPr>
        <w:t>is</w:t>
      </w:r>
      <w:r w:rsidRPr="00306CFF">
        <w:rPr>
          <w:sz w:val="14"/>
        </w:rPr>
        <w:t xml:space="preserve">, by contrast, </w:t>
      </w:r>
      <w:r w:rsidRPr="00871E5D">
        <w:rPr>
          <w:rStyle w:val="StyleUnderline"/>
          <w:highlight w:val="cyan"/>
        </w:rPr>
        <w:t xml:space="preserve">plainly worried about alienating that </w:t>
      </w:r>
      <w:r w:rsidRPr="00871E5D">
        <w:rPr>
          <w:rStyle w:val="StyleUnderline"/>
        </w:rPr>
        <w:t xml:space="preserve">oil-rich </w:t>
      </w:r>
      <w:r w:rsidRPr="00871E5D">
        <w:rPr>
          <w:rStyle w:val="StyleUnderline"/>
          <w:highlight w:val="cyan"/>
        </w:rPr>
        <w:t>kingdom</w:t>
      </w:r>
      <w:r w:rsidRPr="00306CFF">
        <w:rPr>
          <w:rStyle w:val="StyleUnderline"/>
        </w:rPr>
        <w:t xml:space="preserve"> which hosts a major U.S. airbase</w:t>
      </w:r>
      <w:r w:rsidRPr="00306CFF">
        <w:rPr>
          <w:sz w:val="14"/>
        </w:rPr>
        <w:t xml:space="preserve">. He wants to play the role of honest broker, mediating the dispute without taking sides. Josh </w:t>
      </w:r>
      <w:proofErr w:type="spellStart"/>
      <w:r w:rsidRPr="00306CFF">
        <w:rPr>
          <w:sz w:val="14"/>
        </w:rPr>
        <w:t>Rogin</w:t>
      </w:r>
      <w:proofErr w:type="spellEnd"/>
      <w:r w:rsidRPr="00306CFF">
        <w:rPr>
          <w:sz w:val="14"/>
        </w:rPr>
        <w:t xml:space="preserve"> of the Washington Post </w:t>
      </w:r>
      <w:hyperlink r:id="rId39" w:history="1">
        <w:r w:rsidRPr="00306CFF">
          <w:rPr>
            <w:rStyle w:val="Hyperlink"/>
            <w:sz w:val="14"/>
          </w:rPr>
          <w:t>quoted</w:t>
        </w:r>
      </w:hyperlink>
      <w:r w:rsidRPr="00306CFF">
        <w:rPr>
          <w:sz w:val="14"/>
        </w:rPr>
        <w:t xml:space="preserve"> a State Department official: “Everybody was taken by surprise by </w:t>
      </w:r>
      <w:r w:rsidRPr="00871E5D">
        <w:rPr>
          <w:rStyle w:val="StyleUnderline"/>
          <w:highlight w:val="cyan"/>
        </w:rPr>
        <w:t>the president’s comments</w:t>
      </w:r>
      <w:r w:rsidRPr="00306CFF">
        <w:rPr>
          <w:sz w:val="14"/>
        </w:rPr>
        <w:t xml:space="preserve">. It </w:t>
      </w:r>
      <w:r w:rsidRPr="00871E5D">
        <w:rPr>
          <w:rStyle w:val="StyleUnderline"/>
          <w:highlight w:val="cyan"/>
        </w:rPr>
        <w:t>undermined</w:t>
      </w:r>
      <w:r w:rsidRPr="00306CFF">
        <w:rPr>
          <w:rStyle w:val="StyleUnderline"/>
        </w:rPr>
        <w:t xml:space="preserve"> what the secretary had to say</w:t>
      </w:r>
      <w:r w:rsidRPr="00306CFF">
        <w:rPr>
          <w:sz w:val="14"/>
        </w:rPr>
        <w:t xml:space="preserve">. The policy that is being worked is the Tillerson policy, Trump’s comments notwithstanding.” So </w:t>
      </w:r>
      <w:r w:rsidRPr="00871E5D">
        <w:rPr>
          <w:rStyle w:val="StyleUnderline"/>
          <w:highlight w:val="cyan"/>
        </w:rPr>
        <w:t>the president’s comments don’t represent U.S. policy</w:t>
      </w:r>
      <w:r w:rsidRPr="00306CFF">
        <w:rPr>
          <w:sz w:val="14"/>
        </w:rPr>
        <w:t xml:space="preserve">? This is a mind-boggling assertion, but it may well be true, given that last week Secretary of Defense Jim </w:t>
      </w:r>
      <w:proofErr w:type="spellStart"/>
      <w:r w:rsidRPr="00306CFF">
        <w:rPr>
          <w:sz w:val="14"/>
        </w:rPr>
        <w:t>Mattis</w:t>
      </w:r>
      <w:proofErr w:type="spellEnd"/>
      <w:r w:rsidRPr="00306CFF">
        <w:rPr>
          <w:sz w:val="14"/>
        </w:rPr>
        <w:t xml:space="preserve">—another advocate of the “honest broker” approach—signed a $12 billion deal to sell Qatar 36 F-15s. </w:t>
      </w:r>
      <w:r w:rsidRPr="006D68EC">
        <w:rPr>
          <w:rStyle w:val="Emphasis"/>
          <w:highlight w:val="cyan"/>
        </w:rPr>
        <w:t>It’s hard to overstate the incoherence of U.S. policy</w:t>
      </w:r>
      <w:r w:rsidRPr="00306CFF">
        <w:rPr>
          <w:rStyle w:val="StyleUnderline"/>
        </w:rPr>
        <w:t>, with the U.S. selling advanced weapons system to a country that the president considers to be a “funder of terrorism.”</w:t>
      </w:r>
      <w:r>
        <w:rPr>
          <w:rStyle w:val="StyleUnderline"/>
        </w:rPr>
        <w:t xml:space="preserve"> </w:t>
      </w:r>
      <w:r w:rsidRPr="00306CFF">
        <w:rPr>
          <w:sz w:val="14"/>
        </w:rPr>
        <w:t xml:space="preserve">The failure to coordinate policy between the White House, on the one hand, and the Departments of State and Defense, on the other, is baffling—and worrying. When the U.S. faces a no-kidding crisis with a real risk of war—something that may soon occur in both Syria and North Korea—it’s imperative to have an administration that really is a “fine-tuned machine,” as Trump </w:t>
      </w:r>
      <w:hyperlink r:id="rId40" w:history="1">
        <w:r w:rsidRPr="00306CFF">
          <w:rPr>
            <w:rStyle w:val="Hyperlink"/>
            <w:sz w:val="14"/>
          </w:rPr>
          <w:t>bragged</w:t>
        </w:r>
      </w:hyperlink>
      <w:r w:rsidRPr="00306CFF">
        <w:rPr>
          <w:sz w:val="14"/>
        </w:rPr>
        <w:t xml:space="preserve"> in February. From the outside, </w:t>
      </w:r>
      <w:r w:rsidRPr="00306CFF">
        <w:rPr>
          <w:rStyle w:val="StyleUnderline"/>
        </w:rPr>
        <w:t xml:space="preserve">the administration looks like it’s in need of </w:t>
      </w:r>
      <w:r w:rsidRPr="00871E5D">
        <w:rPr>
          <w:rStyle w:val="Emphasis"/>
          <w:highlight w:val="cyan"/>
        </w:rPr>
        <w:t>a major tune-up</w:t>
      </w:r>
      <w:r w:rsidRPr="00871E5D">
        <w:rPr>
          <w:rStyle w:val="Emphasis"/>
        </w:rPr>
        <w:t xml:space="preserve">—but that </w:t>
      </w:r>
      <w:r w:rsidRPr="00871E5D">
        <w:rPr>
          <w:rStyle w:val="Emphasis"/>
          <w:highlight w:val="cyan"/>
        </w:rPr>
        <w:t>will be hard to accomplish</w:t>
      </w:r>
      <w:r w:rsidRPr="00306CFF">
        <w:rPr>
          <w:rStyle w:val="StyleUnderline"/>
        </w:rPr>
        <w:t xml:space="preserve">. </w:t>
      </w:r>
      <w:r w:rsidRPr="00871E5D">
        <w:rPr>
          <w:rStyle w:val="StyleUnderline"/>
          <w:highlight w:val="cyan"/>
        </w:rPr>
        <w:t>The biggest obstacle</w:t>
      </w:r>
      <w:r w:rsidRPr="00306CFF">
        <w:rPr>
          <w:rStyle w:val="StyleUnderline"/>
        </w:rPr>
        <w:t xml:space="preserve"> to a more coherent and cohesive policy process also </w:t>
      </w:r>
      <w:r w:rsidRPr="00871E5D">
        <w:rPr>
          <w:rStyle w:val="StyleUnderline"/>
          <w:highlight w:val="cyan"/>
        </w:rPr>
        <w:t>happens to be the boss</w:t>
      </w:r>
      <w:r w:rsidRPr="00306CFF">
        <w:rPr>
          <w:sz w:val="14"/>
        </w:rPr>
        <w:t>.</w:t>
      </w:r>
    </w:p>
    <w:p w:rsidR="00762A9A" w:rsidRDefault="00762A9A" w:rsidP="00762A9A">
      <w:pPr>
        <w:pStyle w:val="Heading3"/>
      </w:pPr>
      <w:r>
        <w:t>UQ - Obstacles</w:t>
      </w:r>
    </w:p>
    <w:p w:rsidR="00762A9A" w:rsidRDefault="00762A9A" w:rsidP="00762A9A">
      <w:pPr>
        <w:pStyle w:val="Heading4"/>
      </w:pPr>
      <w:r>
        <w:t>There are too many obstacles to filling vacancies – lack of nominees, lengthy vetting process, internal disagreements</w:t>
      </w:r>
    </w:p>
    <w:p w:rsidR="00762A9A" w:rsidRPr="0011241B" w:rsidRDefault="00762A9A" w:rsidP="00762A9A">
      <w:pPr>
        <w:rPr>
          <w:rStyle w:val="Style13ptBold"/>
          <w:sz w:val="18"/>
          <w:szCs w:val="18"/>
        </w:rPr>
      </w:pPr>
      <w:r>
        <w:rPr>
          <w:rStyle w:val="Style13ptBold"/>
        </w:rPr>
        <w:t>Cheng 17</w:t>
      </w:r>
      <w:r>
        <w:rPr>
          <w:rStyle w:val="Style13ptBold"/>
          <w:b w:val="0"/>
        </w:rPr>
        <w:t xml:space="preserve"> </w:t>
      </w:r>
      <w:r w:rsidRPr="0011241B">
        <w:rPr>
          <w:rStyle w:val="Style13ptBold"/>
          <w:b w:val="0"/>
          <w:sz w:val="18"/>
          <w:szCs w:val="18"/>
        </w:rPr>
        <w:t>(Michelle Cheng, 538 data reporter, citing Darrell West, director of governance studies at the Brookings Institute, 538, “</w:t>
      </w:r>
      <w:r w:rsidRPr="0011241B">
        <w:rPr>
          <w:bCs/>
          <w:sz w:val="18"/>
          <w:szCs w:val="18"/>
        </w:rPr>
        <w:t xml:space="preserve">Trump Still Hasn’t Filled Top Jobs, And He Has (Mostly) Himself To Blame”, </w:t>
      </w:r>
      <w:hyperlink r:id="rId41" w:history="1">
        <w:r w:rsidRPr="0011241B">
          <w:rPr>
            <w:rStyle w:val="Hyperlink"/>
            <w:sz w:val="18"/>
            <w:szCs w:val="18"/>
          </w:rPr>
          <w:t>https://fivethirtyeight.com/features/trump-still-hasnt-filled-top-jobs-and-he-has-mostly-himself-to-blame/</w:t>
        </w:r>
      </w:hyperlink>
      <w:r w:rsidRPr="0011241B">
        <w:rPr>
          <w:bCs/>
          <w:sz w:val="18"/>
          <w:szCs w:val="18"/>
        </w:rPr>
        <w:t>, AKL)</w:t>
      </w:r>
    </w:p>
    <w:p w:rsidR="00762A9A" w:rsidRPr="0011241B" w:rsidRDefault="00762A9A" w:rsidP="00762A9A">
      <w:pPr>
        <w:rPr>
          <w:sz w:val="14"/>
        </w:rPr>
      </w:pPr>
      <w:r w:rsidRPr="0011241B">
        <w:rPr>
          <w:sz w:val="14"/>
        </w:rPr>
        <w:t xml:space="preserve">When President Trump fired FBI Director James </w:t>
      </w:r>
      <w:proofErr w:type="spellStart"/>
      <w:r w:rsidRPr="0011241B">
        <w:rPr>
          <w:sz w:val="14"/>
        </w:rPr>
        <w:t>Comey</w:t>
      </w:r>
      <w:proofErr w:type="spellEnd"/>
      <w:r w:rsidRPr="0011241B">
        <w:rPr>
          <w:sz w:val="14"/>
        </w:rPr>
        <w:t xml:space="preserve"> in May, he </w:t>
      </w:r>
      <w:hyperlink r:id="rId42" w:history="1">
        <w:r w:rsidRPr="0011241B">
          <w:rPr>
            <w:rStyle w:val="Hyperlink"/>
            <w:sz w:val="14"/>
          </w:rPr>
          <w:t>pledged to move quickly</w:t>
        </w:r>
      </w:hyperlink>
      <w:r w:rsidRPr="0011241B">
        <w:rPr>
          <w:sz w:val="14"/>
        </w:rPr>
        <w:t xml:space="preserve"> to find a replacement. He kept that promise, taking less than a month to </w:t>
      </w:r>
      <w:hyperlink r:id="rId43" w:history="1">
        <w:r w:rsidRPr="0011241B">
          <w:rPr>
            <w:rStyle w:val="Hyperlink"/>
            <w:sz w:val="14"/>
          </w:rPr>
          <w:t>announce</w:t>
        </w:r>
      </w:hyperlink>
      <w:r w:rsidRPr="0011241B">
        <w:rPr>
          <w:sz w:val="14"/>
        </w:rPr>
        <w:t xml:space="preserve"> that he had chosen former federal prosecutor Christopher Wray to fill the job. But it took Trump nearly another three weeks — </w:t>
      </w:r>
      <w:hyperlink r:id="rId44" w:history="1">
        <w:r w:rsidRPr="0011241B">
          <w:rPr>
            <w:rStyle w:val="Hyperlink"/>
            <w:sz w:val="14"/>
          </w:rPr>
          <w:t>until last Monday</w:t>
        </w:r>
      </w:hyperlink>
      <w:r w:rsidRPr="0011241B">
        <w:rPr>
          <w:sz w:val="14"/>
        </w:rPr>
        <w:t xml:space="preserve"> — to formally send Wray’s name to the Senate for approval. Wray’s nomination isn’t the only one moving slowly. Five months into his presidency, </w:t>
      </w:r>
      <w:r w:rsidRPr="00484565">
        <w:rPr>
          <w:rStyle w:val="StyleUnderline"/>
        </w:rPr>
        <w:t>Trump lags far behind his predecessors in filling senior positions in his administration</w:t>
      </w:r>
      <w:r w:rsidRPr="0011241B">
        <w:rPr>
          <w:sz w:val="14"/>
        </w:rPr>
        <w:t xml:space="preserve">, a delay that some experts say is holding back Trump’s agenda. As of June 28, nominees for 46 out of 561 key jobs in the Trump administration had been confirmed by the Senate, according to the nonpartisan </w:t>
      </w:r>
      <w:hyperlink r:id="rId45" w:history="1">
        <w:r w:rsidRPr="0011241B">
          <w:rPr>
            <w:rStyle w:val="Hyperlink"/>
            <w:sz w:val="14"/>
          </w:rPr>
          <w:t>Partnership for Public Service</w:t>
        </w:r>
      </w:hyperlink>
      <w:r w:rsidRPr="0011241B">
        <w:rPr>
          <w:sz w:val="14"/>
        </w:rPr>
        <w:t xml:space="preserve">. That’s far fewer positions than had been filled by the previous four presidents at this point in their administrations. At the same time in his first term, President Obama had appointed (and the Senate had confirmed) 183 people. </w:t>
      </w:r>
      <w:r w:rsidRPr="00CE098A">
        <w:rPr>
          <w:rStyle w:val="StyleUnderline"/>
          <w:highlight w:val="cyan"/>
        </w:rPr>
        <w:t>Trump has</w:t>
      </w:r>
      <w:r>
        <w:rPr>
          <w:rStyle w:val="StyleUnderline"/>
        </w:rPr>
        <w:t xml:space="preserve"> </w:t>
      </w:r>
      <w:r w:rsidRPr="00CE098A">
        <w:rPr>
          <w:rStyle w:val="StyleUnderline"/>
        </w:rPr>
        <w:t xml:space="preserve">repeatedly </w:t>
      </w:r>
      <w:r w:rsidRPr="00CE098A">
        <w:rPr>
          <w:rStyle w:val="StyleUnderline"/>
          <w:highlight w:val="cyan"/>
        </w:rPr>
        <w:t xml:space="preserve">blamed </w:t>
      </w:r>
      <w:r w:rsidRPr="00CE098A">
        <w:rPr>
          <w:rStyle w:val="StyleUnderline"/>
        </w:rPr>
        <w:t xml:space="preserve">Senate </w:t>
      </w:r>
      <w:r w:rsidRPr="00CE098A">
        <w:rPr>
          <w:rStyle w:val="StyleUnderline"/>
          <w:highlight w:val="cyan"/>
        </w:rPr>
        <w:t>Democrats</w:t>
      </w:r>
      <w:r>
        <w:rPr>
          <w:rStyle w:val="StyleUnderline"/>
        </w:rPr>
        <w:t xml:space="preserve"> </w:t>
      </w:r>
      <w:r w:rsidRPr="00484565">
        <w:rPr>
          <w:rStyle w:val="StyleUnderline"/>
        </w:rPr>
        <w:t>for holding up his appointments</w:t>
      </w:r>
      <w:r w:rsidRPr="0011241B">
        <w:rPr>
          <w:sz w:val="14"/>
        </w:rPr>
        <w:t xml:space="preserve">. It’s true that the Senate has moved somewhat more slowly to confirm Trump’s nominees than it did to confirm Obama’s: 43 days on average for Trump versus 35 days for Obama. But </w:t>
      </w:r>
      <w:r w:rsidRPr="00CE098A">
        <w:rPr>
          <w:rStyle w:val="StyleUnderline"/>
        </w:rPr>
        <w:t>the bigger problem is that Trump has put forward far fewer nominees</w:t>
      </w:r>
      <w:r w:rsidRPr="00484565">
        <w:rPr>
          <w:rStyle w:val="StyleUnderline"/>
        </w:rPr>
        <w:t xml:space="preserve"> than past presidents had at this point in their terms</w:t>
      </w:r>
      <w:r w:rsidRPr="0011241B">
        <w:rPr>
          <w:sz w:val="14"/>
        </w:rPr>
        <w:t xml:space="preserve">. The Partnership for Public Service and The Washington Post are </w:t>
      </w:r>
      <w:hyperlink r:id="rId46" w:history="1">
        <w:r w:rsidRPr="0011241B">
          <w:rPr>
            <w:rStyle w:val="Hyperlink"/>
            <w:sz w:val="14"/>
          </w:rPr>
          <w:t>tracking</w:t>
        </w:r>
      </w:hyperlink>
      <w:r w:rsidRPr="0011241B">
        <w:rPr>
          <w:sz w:val="14"/>
        </w:rPr>
        <w:t xml:space="preserve"> key appointments that require Senate confirmation; as of Friday, 384 of the 564 positions had no formal nominee and 130 had been nominated but not confirmed. Four appointments had been announced by Trump but not yet submitted to the Senate. “</w:t>
      </w:r>
      <w:r w:rsidRPr="00CE098A">
        <w:rPr>
          <w:rStyle w:val="StyleUnderline"/>
          <w:highlight w:val="cyan"/>
        </w:rPr>
        <w:t>The biggest obstacle</w:t>
      </w:r>
      <w:r w:rsidRPr="00484565">
        <w:rPr>
          <w:rStyle w:val="StyleUnderline"/>
        </w:rPr>
        <w:t xml:space="preserve"> [to filling the positions] </w:t>
      </w:r>
      <w:r w:rsidRPr="00CE098A">
        <w:rPr>
          <w:rStyle w:val="StyleUnderline"/>
          <w:highlight w:val="cyan"/>
        </w:rPr>
        <w:t>is that the White House hasn’t submitted nominations</w:t>
      </w:r>
      <w:r w:rsidRPr="0011241B">
        <w:rPr>
          <w:sz w:val="14"/>
        </w:rPr>
        <w:t xml:space="preserve">,” said Darrell West, director of governance studies at the Brookings Institution, a Washington think tank. </w:t>
      </w:r>
      <w:r w:rsidRPr="00CE098A">
        <w:rPr>
          <w:rStyle w:val="StyleUnderline"/>
          <w:highlight w:val="cyan"/>
        </w:rPr>
        <w:t>Experts point to several possible reasons</w:t>
      </w:r>
      <w:r w:rsidRPr="00484565">
        <w:rPr>
          <w:rStyle w:val="StyleUnderline"/>
        </w:rPr>
        <w:t xml:space="preserve"> for the delays, including</w:t>
      </w:r>
      <w:r>
        <w:rPr>
          <w:rStyle w:val="StyleUnderline"/>
        </w:rPr>
        <w:t xml:space="preserve"> </w:t>
      </w:r>
      <w:r w:rsidRPr="00CE098A">
        <w:rPr>
          <w:rStyle w:val="StyleUnderline"/>
          <w:highlight w:val="cyan"/>
        </w:rPr>
        <w:t>reported disagreements within the administration</w:t>
      </w:r>
      <w:r w:rsidRPr="0011241B">
        <w:rPr>
          <w:sz w:val="14"/>
        </w:rPr>
        <w:t xml:space="preserve"> over who should fill some top positions. The wealthy business </w:t>
      </w:r>
      <w:r w:rsidRPr="00CE098A">
        <w:rPr>
          <w:rStyle w:val="StyleUnderline"/>
          <w:highlight w:val="cyan"/>
        </w:rPr>
        <w:t>executives appointed</w:t>
      </w:r>
      <w:r w:rsidRPr="00484565">
        <w:rPr>
          <w:rStyle w:val="StyleUnderline"/>
        </w:rPr>
        <w:t xml:space="preserve"> to some top jobs have </w:t>
      </w:r>
      <w:r w:rsidRPr="00CE098A">
        <w:rPr>
          <w:rStyle w:val="StyleUnderline"/>
          <w:highlight w:val="cyan"/>
        </w:rPr>
        <w:t>required lengthy vetting processes</w:t>
      </w:r>
      <w:r w:rsidRPr="00484565">
        <w:rPr>
          <w:rStyle w:val="StyleUnderline"/>
        </w:rPr>
        <w:t xml:space="preserve">, and </w:t>
      </w:r>
      <w:r w:rsidRPr="00CE098A">
        <w:rPr>
          <w:rStyle w:val="StyleUnderline"/>
          <w:highlight w:val="cyan"/>
        </w:rPr>
        <w:t xml:space="preserve">some nominations have been </w:t>
      </w:r>
      <w:hyperlink r:id="rId47" w:history="1">
        <w:r w:rsidRPr="00CE098A">
          <w:rPr>
            <w:rStyle w:val="StyleUnderline"/>
            <w:highlight w:val="cyan"/>
          </w:rPr>
          <w:t>killed outright</w:t>
        </w:r>
      </w:hyperlink>
      <w:r w:rsidRPr="0011241B">
        <w:rPr>
          <w:sz w:val="14"/>
        </w:rPr>
        <w:t xml:space="preserve">. The Washington Post last month, citing former federal officials and other sources, </w:t>
      </w:r>
      <w:hyperlink r:id="rId48" w:history="1">
        <w:r w:rsidRPr="0011241B">
          <w:rPr>
            <w:rStyle w:val="Hyperlink"/>
            <w:sz w:val="14"/>
          </w:rPr>
          <w:t>reported</w:t>
        </w:r>
      </w:hyperlink>
      <w:r w:rsidRPr="0011241B">
        <w:rPr>
          <w:sz w:val="14"/>
        </w:rPr>
        <w:t xml:space="preserve"> that </w:t>
      </w:r>
      <w:proofErr w:type="spellStart"/>
      <w:r w:rsidRPr="00CE098A">
        <w:rPr>
          <w:rStyle w:val="StyleUnderline"/>
          <w:highlight w:val="cyan"/>
        </w:rPr>
        <w:t>Comey’s</w:t>
      </w:r>
      <w:proofErr w:type="spellEnd"/>
      <w:r w:rsidRPr="00CE098A">
        <w:rPr>
          <w:rStyle w:val="StyleUnderline"/>
          <w:highlight w:val="cyan"/>
        </w:rPr>
        <w:t xml:space="preserve"> firing</w:t>
      </w:r>
      <w:r w:rsidRPr="00484565">
        <w:rPr>
          <w:rStyle w:val="StyleUnderline"/>
        </w:rPr>
        <w:t xml:space="preserve"> and the ongoing investigation into possible Russian interference in last year’s election </w:t>
      </w:r>
      <w:r w:rsidRPr="00CE098A">
        <w:rPr>
          <w:rStyle w:val="StyleUnderline"/>
          <w:highlight w:val="cyan"/>
        </w:rPr>
        <w:t>was</w:t>
      </w:r>
      <w:r w:rsidRPr="00484565">
        <w:rPr>
          <w:rStyle w:val="StyleUnderline"/>
        </w:rPr>
        <w:t xml:space="preserve"> also</w:t>
      </w:r>
      <w:r>
        <w:rPr>
          <w:rStyle w:val="StyleUnderline"/>
        </w:rPr>
        <w:t xml:space="preserve"> </w:t>
      </w:r>
      <w:r w:rsidRPr="00CE098A">
        <w:rPr>
          <w:rStyle w:val="StyleUnderline"/>
          <w:highlight w:val="cyan"/>
        </w:rPr>
        <w:t>making hiring more difficult</w:t>
      </w:r>
      <w:r w:rsidRPr="0011241B">
        <w:rPr>
          <w:sz w:val="14"/>
        </w:rPr>
        <w:t xml:space="preserve">. The White House didn’t respond to calls for comment, but </w:t>
      </w:r>
      <w:r w:rsidRPr="00CE098A">
        <w:rPr>
          <w:rStyle w:val="StyleUnderline"/>
          <w:highlight w:val="cyan"/>
        </w:rPr>
        <w:t>Trump</w:t>
      </w:r>
      <w:r w:rsidRPr="00484565">
        <w:rPr>
          <w:rStyle w:val="StyleUnderline"/>
        </w:rPr>
        <w:t xml:space="preserve"> has </w:t>
      </w:r>
      <w:r w:rsidRPr="00CE098A">
        <w:rPr>
          <w:rStyle w:val="StyleUnderline"/>
          <w:highlight w:val="cyan"/>
        </w:rPr>
        <w:t>said</w:t>
      </w:r>
      <w:r w:rsidRPr="00484565">
        <w:rPr>
          <w:rStyle w:val="StyleUnderline"/>
        </w:rPr>
        <w:t xml:space="preserve"> previously that</w:t>
      </w:r>
      <w:r>
        <w:rPr>
          <w:rStyle w:val="StyleUnderline"/>
        </w:rPr>
        <w:t xml:space="preserve"> </w:t>
      </w:r>
      <w:hyperlink r:id="rId49" w:history="1">
        <w:r w:rsidRPr="00CE098A">
          <w:rPr>
            <w:rStyle w:val="StyleUnderline"/>
            <w:highlight w:val="cyan"/>
          </w:rPr>
          <w:t>“in many cases, we don’t want to fill those</w:t>
        </w:r>
        <w:r w:rsidRPr="00484565">
          <w:rPr>
            <w:rStyle w:val="StyleUnderline"/>
          </w:rPr>
          <w:t xml:space="preserve"> jobs.”</w:t>
        </w:r>
      </w:hyperlink>
    </w:p>
    <w:p w:rsidR="00762A9A" w:rsidRDefault="00762A9A" w:rsidP="00762A9A">
      <w:pPr>
        <w:pStyle w:val="Heading3"/>
      </w:pPr>
      <w:r>
        <w:t>UQ – Thumper</w:t>
      </w:r>
    </w:p>
    <w:p w:rsidR="00762A9A" w:rsidRDefault="00762A9A" w:rsidP="00762A9A">
      <w:pPr>
        <w:pStyle w:val="Heading4"/>
      </w:pPr>
      <w:r>
        <w:t>Republicans are already shifting focus to tax legislation and the budget – that’s their next priority</w:t>
      </w:r>
    </w:p>
    <w:p w:rsidR="00762A9A" w:rsidRPr="00CE0C47" w:rsidRDefault="00762A9A" w:rsidP="00762A9A">
      <w:pPr>
        <w:rPr>
          <w:rStyle w:val="StyleUnderline"/>
          <w:u w:val="none"/>
        </w:rPr>
      </w:pPr>
      <w:proofErr w:type="spellStart"/>
      <w:r>
        <w:rPr>
          <w:rStyle w:val="Style13ptBold"/>
        </w:rPr>
        <w:t>Rappeport</w:t>
      </w:r>
      <w:proofErr w:type="spellEnd"/>
      <w:r>
        <w:rPr>
          <w:rStyle w:val="Style13ptBold"/>
        </w:rPr>
        <w:t xml:space="preserve"> 7/18</w:t>
      </w:r>
      <w:r>
        <w:rPr>
          <w:rStyle w:val="Style13ptBold"/>
          <w:b w:val="0"/>
        </w:rPr>
        <w:t xml:space="preserve"> (Alan </w:t>
      </w:r>
      <w:proofErr w:type="spellStart"/>
      <w:r>
        <w:rPr>
          <w:rStyle w:val="Style13ptBold"/>
          <w:b w:val="0"/>
        </w:rPr>
        <w:t>Rappeport</w:t>
      </w:r>
      <w:proofErr w:type="spellEnd"/>
      <w:r>
        <w:rPr>
          <w:rStyle w:val="Style13ptBold"/>
          <w:b w:val="0"/>
        </w:rPr>
        <w:t>, correspondent for the New York Times, 7/18/17, New York Times, “</w:t>
      </w:r>
      <w:r w:rsidRPr="00CE0C47">
        <w:rPr>
          <w:rStyle w:val="StyleUnderline"/>
          <w:highlight w:val="cyan"/>
        </w:rPr>
        <w:t>A New G.O.P. Battle Begins as Republicans Look to Pass a Budget</w:t>
      </w:r>
      <w:r>
        <w:rPr>
          <w:rStyle w:val="StyleUnderline"/>
          <w:u w:val="none"/>
        </w:rPr>
        <w:t xml:space="preserve">”, </w:t>
      </w:r>
      <w:hyperlink r:id="rId50" w:history="1">
        <w:r w:rsidRPr="00CF5918">
          <w:rPr>
            <w:rStyle w:val="Hyperlink"/>
          </w:rPr>
          <w:t>https://www.nytimes.com/2017/07/18/us/politics/republican-budget-battle-health-care-congress.html</w:t>
        </w:r>
      </w:hyperlink>
      <w:r>
        <w:rPr>
          <w:rStyle w:val="StyleUnderline"/>
          <w:u w:val="none"/>
        </w:rPr>
        <w:t>, AKL)</w:t>
      </w:r>
    </w:p>
    <w:p w:rsidR="00762A9A" w:rsidRPr="00CE0C47" w:rsidRDefault="00762A9A" w:rsidP="00762A9A">
      <w:pPr>
        <w:rPr>
          <w:sz w:val="16"/>
        </w:rPr>
      </w:pPr>
      <w:r w:rsidRPr="00CE0C47">
        <w:rPr>
          <w:rStyle w:val="StyleUnderline"/>
          <w:highlight w:val="cyan"/>
        </w:rPr>
        <w:t>Reeling from the collapse</w:t>
      </w:r>
      <w:r w:rsidRPr="003C6917">
        <w:rPr>
          <w:rStyle w:val="StyleUnderline"/>
        </w:rPr>
        <w:t xml:space="preserve"> of their plan to repeal the Affordable Care Act, </w:t>
      </w:r>
      <w:r w:rsidRPr="00CE0C47">
        <w:rPr>
          <w:rStyle w:val="StyleUnderline"/>
          <w:highlight w:val="cyan"/>
        </w:rPr>
        <w:t>Republicans tried to move on quickly to tax legislation</w:t>
      </w:r>
      <w:r w:rsidRPr="003C6917">
        <w:rPr>
          <w:rStyle w:val="StyleUnderline"/>
        </w:rPr>
        <w:t xml:space="preserve"> Tuesday, taking the first step with a budget proposal that calls for reducing tax rates for businesses and individuals.</w:t>
      </w:r>
      <w:r>
        <w:rPr>
          <w:rStyle w:val="StyleUnderline"/>
        </w:rPr>
        <w:t xml:space="preserve"> </w:t>
      </w:r>
      <w:r w:rsidRPr="00CE0C47">
        <w:rPr>
          <w:sz w:val="16"/>
        </w:rPr>
        <w:t xml:space="preserve">The plan calls for consolidating tax brackets and cutting rates, repealing the </w:t>
      </w:r>
      <w:hyperlink r:id="rId51" w:tooltip="More articles about the alternative minimum tax." w:history="1">
        <w:r w:rsidRPr="00CE0C47">
          <w:rPr>
            <w:rStyle w:val="Hyperlink"/>
            <w:sz w:val="16"/>
          </w:rPr>
          <w:t>alternative minimum tax</w:t>
        </w:r>
      </w:hyperlink>
      <w:r w:rsidRPr="00CE0C47">
        <w:rPr>
          <w:sz w:val="16"/>
        </w:rPr>
        <w:t xml:space="preserve"> and switching the United States from a worldwide tax system to a territorial tax system. Under a territorial tax system, the federal government would tax only the domestic income of a corporation and would exempt most or all foreign income. A worldwide system taxes all income of a corporation, regardless of where it is earned. Also </w:t>
      </w:r>
      <w:r w:rsidRPr="00CE0C47">
        <w:rPr>
          <w:rStyle w:val="StyleUnderline"/>
          <w:highlight w:val="cyan"/>
        </w:rPr>
        <w:t>on Tuesday</w:t>
      </w:r>
      <w:r w:rsidRPr="00CE0C47">
        <w:rPr>
          <w:rStyle w:val="StyleUnderline"/>
        </w:rPr>
        <w:t xml:space="preserve"> morning, </w:t>
      </w:r>
      <w:r w:rsidRPr="00CE0C47">
        <w:rPr>
          <w:rStyle w:val="StyleUnderline"/>
          <w:highlight w:val="cyan"/>
        </w:rPr>
        <w:t>the House Budget Committee revealed a blueprint of its</w:t>
      </w:r>
      <w:r w:rsidRPr="00CE0C47">
        <w:rPr>
          <w:rStyle w:val="StyleUnderline"/>
        </w:rPr>
        <w:t xml:space="preserve"> 2018 </w:t>
      </w:r>
      <w:r w:rsidRPr="00CE0C47">
        <w:rPr>
          <w:rStyle w:val="StyleUnderline"/>
          <w:highlight w:val="cyan"/>
        </w:rPr>
        <w:t>budget</w:t>
      </w:r>
      <w:r w:rsidRPr="00CE0C47">
        <w:rPr>
          <w:rStyle w:val="StyleUnderline"/>
        </w:rPr>
        <w:t xml:space="preserve"> resolution</w:t>
      </w:r>
      <w:r w:rsidRPr="00CE0C47">
        <w:rPr>
          <w:sz w:val="16"/>
        </w:rPr>
        <w:t xml:space="preserve">, setting up a potentially heated debate over the fractious </w:t>
      </w:r>
      <w:hyperlink r:id="rId52" w:tooltip="More articles about Republican Party" w:history="1">
        <w:r w:rsidRPr="00CE0C47">
          <w:rPr>
            <w:rStyle w:val="Hyperlink"/>
            <w:sz w:val="16"/>
          </w:rPr>
          <w:t>Republican Party</w:t>
        </w:r>
      </w:hyperlink>
      <w:r w:rsidRPr="00CE0C47">
        <w:rPr>
          <w:sz w:val="16"/>
        </w:rPr>
        <w:t xml:space="preserve">’s fiscal priorities for the coming year. The legislative hurdles could match the difficulty that the party has faced overhauling the health system as the party’s splintered fiscal priorities are laid bare. The resolution is of particular importance this year because Republicans must pass it to unlock a procedural tool that would allow them to overhaul the tax code without the support of any Democrats. The fact that the budget blueprint dictates that the rewrite of the tax code cannot add to the deficit could set up a clash between Republicans in Congress and the White House, which has been more open to temporary tax cuts that add to the deficit. President Trump has promised the biggest tax cut in history. </w:t>
      </w:r>
    </w:p>
    <w:p w:rsidR="00492C8E" w:rsidRPr="00C11AD8" w:rsidRDefault="00492C8E" w:rsidP="00492C8E">
      <w:pPr>
        <w:pStyle w:val="Heading3"/>
      </w:pPr>
      <w:r w:rsidRPr="00C11AD8">
        <w:t>UQ – Won’t Staff Now</w:t>
      </w:r>
    </w:p>
    <w:p w:rsidR="00492C8E" w:rsidRPr="00C11AD8" w:rsidRDefault="00492C8E" w:rsidP="00492C8E">
      <w:pPr>
        <w:pStyle w:val="Heading4"/>
      </w:pPr>
      <w:r w:rsidRPr="00C11AD8">
        <w:t>Trumps pushing staffing appointments now but democratic opposition is holding it up.</w:t>
      </w:r>
    </w:p>
    <w:p w:rsidR="00492C8E" w:rsidRPr="00C11AD8" w:rsidRDefault="00492C8E" w:rsidP="00492C8E">
      <w:proofErr w:type="spellStart"/>
      <w:r w:rsidRPr="00C11AD8">
        <w:t>Viebeck</w:t>
      </w:r>
      <w:proofErr w:type="spellEnd"/>
      <w:r w:rsidRPr="00C11AD8">
        <w:t xml:space="preserve"> ’7/5 </w:t>
      </w:r>
      <w:r w:rsidRPr="00C11AD8">
        <w:rPr>
          <w:sz w:val="16"/>
          <w:szCs w:val="16"/>
        </w:rPr>
        <w:t xml:space="preserve">(Elise; BS in Political Science and Government from Claremont McKenna; 7/5/17, The Chicago Tribune, “Trump sets one of the slowest paces for staffing, nominations in recent history,” </w:t>
      </w:r>
      <w:hyperlink r:id="rId53" w:history="1">
        <w:r w:rsidRPr="00C11AD8">
          <w:rPr>
            <w:rStyle w:val="Hyperlink"/>
            <w:sz w:val="16"/>
            <w:szCs w:val="16"/>
          </w:rPr>
          <w:t>http://www.chicagotribune.com/news/nationworld/politics/ct-trump-nominees-staffing-20170705-story.html</w:t>
        </w:r>
      </w:hyperlink>
      <w:r w:rsidRPr="00C11AD8">
        <w:rPr>
          <w:sz w:val="16"/>
          <w:szCs w:val="16"/>
        </w:rPr>
        <w:t>, DOA: 7/18/17)</w:t>
      </w:r>
    </w:p>
    <w:p w:rsidR="00492C8E" w:rsidRPr="00C11AD8" w:rsidRDefault="00492C8E" w:rsidP="00492C8E">
      <w:r w:rsidRPr="00C11AD8">
        <w:rPr>
          <w:rStyle w:val="StyleUnderline"/>
        </w:rPr>
        <w:t xml:space="preserve">The process of staffing the Trump administration and filling judicial vacancies has </w:t>
      </w:r>
      <w:r w:rsidRPr="00C11AD8">
        <w:rPr>
          <w:rStyle w:val="Emphasis"/>
        </w:rPr>
        <w:t>moved slowly</w:t>
      </w:r>
      <w:r w:rsidRPr="00C11AD8">
        <w:t xml:space="preserve"> on both ends of Pennsylvania Avenue, </w:t>
      </w:r>
      <w:r w:rsidRPr="00C11AD8">
        <w:rPr>
          <w:rStyle w:val="StyleUnderline"/>
        </w:rPr>
        <w:t>with</w:t>
      </w:r>
      <w:r w:rsidRPr="00C11AD8">
        <w:t xml:space="preserve"> only about </w:t>
      </w:r>
      <w:r w:rsidRPr="00C11AD8">
        <w:rPr>
          <w:rStyle w:val="StyleUnderline"/>
        </w:rPr>
        <w:t>one in five of</w:t>
      </w:r>
      <w:r w:rsidRPr="00C11AD8">
        <w:t xml:space="preserve"> President Donald Trump's civilian </w:t>
      </w:r>
      <w:r w:rsidRPr="00C11AD8">
        <w:rPr>
          <w:rStyle w:val="StyleUnderline"/>
        </w:rPr>
        <w:t>nominations receiving confirmation</w:t>
      </w:r>
      <w:r w:rsidRPr="00C11AD8">
        <w:t xml:space="preserve"> from the Senate and committees waiting on paperwork for more than two dozen nominees. New figures from the nonpartisan Congressional Research Service point to a marked slowdown in the pace of nominating and confirming personnel compared to prior administrations. </w:t>
      </w:r>
      <w:r w:rsidRPr="00C11AD8">
        <w:rPr>
          <w:rStyle w:val="StyleUnderline"/>
        </w:rPr>
        <w:t>Trump had submitted 242 civilian nominations</w:t>
      </w:r>
      <w:r w:rsidRPr="00C11AD8">
        <w:t xml:space="preserve"> to the Senate as of June 30, </w:t>
      </w:r>
      <w:r w:rsidRPr="00C11AD8">
        <w:rPr>
          <w:rStyle w:val="StyleUnderline"/>
        </w:rPr>
        <w:t>fewer than any of his four immediate predecessors.</w:t>
      </w:r>
      <w:r w:rsidRPr="00C11AD8">
        <w:t xml:space="preserve"> At the same time, </w:t>
      </w:r>
      <w:r w:rsidRPr="00C11AD8">
        <w:rPr>
          <w:rStyle w:val="StyleUnderline"/>
        </w:rPr>
        <w:t xml:space="preserve">only 50 have been confirmed, a </w:t>
      </w:r>
      <w:r w:rsidRPr="00C11AD8">
        <w:rPr>
          <w:rStyle w:val="Emphasis"/>
        </w:rPr>
        <w:t>smaller proportion</w:t>
      </w:r>
      <w:r w:rsidRPr="00C11AD8">
        <w:rPr>
          <w:rStyle w:val="StyleUnderline"/>
        </w:rPr>
        <w:t xml:space="preserve"> than under previous administrations</w:t>
      </w:r>
      <w:r w:rsidRPr="00C11AD8">
        <w:t xml:space="preserve">. The research suggests that </w:t>
      </w:r>
      <w:r w:rsidRPr="00C11AD8">
        <w:rPr>
          <w:rStyle w:val="StyleUnderline"/>
        </w:rPr>
        <w:t xml:space="preserve">the significant number of vacancies in the Trump administration </w:t>
      </w:r>
      <w:r w:rsidRPr="00C11AD8">
        <w:t xml:space="preserve">- </w:t>
      </w:r>
      <w:r w:rsidRPr="00C11AD8">
        <w:rPr>
          <w:rStyle w:val="StyleUnderline"/>
        </w:rPr>
        <w:t>and the concerns about policymaking that accompany them</w:t>
      </w:r>
      <w:r w:rsidRPr="00C11AD8">
        <w:t xml:space="preserve"> - </w:t>
      </w:r>
      <w:r w:rsidRPr="00C11AD8">
        <w:rPr>
          <w:rStyle w:val="StyleUnderline"/>
        </w:rPr>
        <w:t xml:space="preserve">are </w:t>
      </w:r>
      <w:r w:rsidRPr="00C11AD8">
        <w:rPr>
          <w:rStyle w:val="Emphasis"/>
        </w:rPr>
        <w:t>likely to persist</w:t>
      </w:r>
      <w:r w:rsidRPr="00C11AD8">
        <w:rPr>
          <w:rStyle w:val="StyleUnderline"/>
        </w:rPr>
        <w:t xml:space="preserve"> unless both the White House and the Senate markedly accelerate their pace</w:t>
      </w:r>
      <w:r w:rsidRPr="00C11AD8">
        <w:t xml:space="preserve">. And while Senate </w:t>
      </w:r>
      <w:r w:rsidRPr="00C11AD8">
        <w:rPr>
          <w:rStyle w:val="StyleUnderline"/>
        </w:rPr>
        <w:t>Democrats have worked to slow down the process</w:t>
      </w:r>
      <w:r w:rsidRPr="00C11AD8">
        <w:t xml:space="preserve">, </w:t>
      </w:r>
      <w:r w:rsidRPr="00C11AD8">
        <w:rPr>
          <w:rStyle w:val="StyleUnderline"/>
        </w:rPr>
        <w:t>it appears some of the fault could lie with the Trump administration's own failure to turn around necessary documents. Republicans and Democrats</w:t>
      </w:r>
      <w:r w:rsidRPr="00C11AD8">
        <w:t xml:space="preserve"> each </w:t>
      </w:r>
      <w:r w:rsidRPr="00C11AD8">
        <w:rPr>
          <w:rStyle w:val="StyleUnderline"/>
        </w:rPr>
        <w:t xml:space="preserve">blamed the other for the slow pace. </w:t>
      </w:r>
      <w:r w:rsidRPr="00C11AD8">
        <w:t xml:space="preserve">The data "seems to show a pattern of Democrat obstruction which has only increased this year," emailed Don Stewart, a spokesman for Senate Majority Leader Mitch McConnell, R-Ky. "President </w:t>
      </w:r>
      <w:r w:rsidRPr="00C11AD8">
        <w:rPr>
          <w:rStyle w:val="StyleUnderline"/>
        </w:rPr>
        <w:t xml:space="preserve">Trump's early nominees faced </w:t>
      </w:r>
      <w:r w:rsidRPr="00C11AD8">
        <w:rPr>
          <w:rStyle w:val="Emphasis"/>
        </w:rPr>
        <w:t>unprecedented obstruction</w:t>
      </w:r>
      <w:r w:rsidRPr="00C11AD8">
        <w:t xml:space="preserve">." Senate Minority Leader Charles Schumer, D-N.Y., who has noted Trump's failure so far to enact significant legislation, said </w:t>
      </w:r>
      <w:r w:rsidRPr="00C11AD8">
        <w:rPr>
          <w:rStyle w:val="StyleUnderline"/>
        </w:rPr>
        <w:t>Republicans have accomplished little because they approach the process in a "</w:t>
      </w:r>
      <w:r w:rsidRPr="00C11AD8">
        <w:rPr>
          <w:rStyle w:val="Emphasis"/>
        </w:rPr>
        <w:t>totally partisan</w:t>
      </w:r>
      <w:r w:rsidRPr="00C11AD8">
        <w:rPr>
          <w:rStyle w:val="StyleUnderline"/>
        </w:rPr>
        <w:t>" way</w:t>
      </w:r>
      <w:r w:rsidRPr="00C11AD8">
        <w:t>. "</w:t>
      </w:r>
      <w:r w:rsidRPr="00C11AD8">
        <w:rPr>
          <w:rStyle w:val="StyleUnderline"/>
        </w:rPr>
        <w:t>If they work with Democrats, they might be able to get something done</w:t>
      </w:r>
      <w:r w:rsidRPr="00C11AD8">
        <w:t xml:space="preserve">," he said in a statement. A Schumer spokesman, Matt House, pointed to data gathered by his office showing the administration has not submitted complete paperwork for at least 25 nominees - another possible cause for delay. The White House did not respond to requests for comment. </w:t>
      </w:r>
      <w:r w:rsidRPr="00C11AD8">
        <w:rPr>
          <w:rStyle w:val="StyleUnderline"/>
        </w:rPr>
        <w:t>The Senate is preparing to spend much of the next week focused on nominations</w:t>
      </w:r>
      <w:r w:rsidRPr="00C11AD8">
        <w:t xml:space="preserve">. </w:t>
      </w:r>
      <w:r w:rsidRPr="00C11AD8">
        <w:rPr>
          <w:rStyle w:val="StyleUnderline"/>
        </w:rPr>
        <w:t>There are 33 nominees awaiting a vote by the full chamber</w:t>
      </w:r>
      <w:r w:rsidRPr="00C11AD8">
        <w:t xml:space="preserve">, including Patrick Shanahan to serve as deputy secretary of defense; </w:t>
      </w:r>
      <w:r w:rsidRPr="00C11AD8">
        <w:rPr>
          <w:rStyle w:val="StyleUnderline"/>
        </w:rPr>
        <w:t>William Hagerty to be the next U.S. ambassador to Japan; and a slate of picks to fill vacancies at the Pentagon and departments of Housing and Urban Development, Transportation, Treasury and Health and Human Services</w:t>
      </w:r>
      <w:r w:rsidRPr="00C11AD8">
        <w:t>. On Monday, the Senate is scheduled to confirm Neomi Rao, a law professor at George Mason University, to serve as the White House's regulatory czar. And on Wednesday, the</w:t>
      </w:r>
      <w:r w:rsidRPr="00C11AD8">
        <w:rPr>
          <w:rStyle w:val="StyleUnderline"/>
        </w:rPr>
        <w:t xml:space="preserve"> Senate Judiciary Committee is scheduled to hold a confirmation hearing for Christopher Wray to serve as the next director of the FBI</w:t>
      </w:r>
      <w:r w:rsidRPr="00C11AD8">
        <w:t xml:space="preserve">. Republicans are expected to push to confirm Wray before the five-week summer recess begins in early August. Also next week, senators are set to confirm David Nye to a federal district court in Idaho. Since Trump's inauguration, Senate Democrats have at times sought to slow down committee work to protest the president's agenda or, before the appointment of Robert Mueller as special counsel, the lack of an independent investigation into Russia's election meddling. In late January, Democrats boycotted a Senate Finance Committee hearing in which members were scheduled to vote on then-Rep. Tom Price, R-Ga., and Steven </w:t>
      </w:r>
      <w:proofErr w:type="spellStart"/>
      <w:r w:rsidRPr="00C11AD8">
        <w:t>Mnuchin</w:t>
      </w:r>
      <w:proofErr w:type="spellEnd"/>
      <w:r w:rsidRPr="00C11AD8">
        <w:t xml:space="preserve"> to lead the Health and Human Services and Treasury departments. By denying Republicans a quorum in committee, Democrats forced them to reschedule the votes. They also managed to block a committee vote on Sen. Jeff Sessions, R-Ala., as attorney general. As of this week, several committees are waiting on additional paperwork to advance more nominees. Among those nominees missing documents, according to House, are Jessica </w:t>
      </w:r>
      <w:proofErr w:type="spellStart"/>
      <w:r w:rsidRPr="00C11AD8">
        <w:t>Rosenworcel</w:t>
      </w:r>
      <w:proofErr w:type="spellEnd"/>
      <w:r w:rsidRPr="00C11AD8">
        <w:t xml:space="preserve">, nominated for FCC commissioner; George </w:t>
      </w:r>
      <w:proofErr w:type="spellStart"/>
      <w:r w:rsidRPr="00C11AD8">
        <w:t>Nesterczuk</w:t>
      </w:r>
      <w:proofErr w:type="spellEnd"/>
      <w:r w:rsidRPr="00C11AD8">
        <w:t>, nominated as director of the Office of Personnel Management; and Thomas Bowman, nominated as deputy secretary of Veterans Affairs. Additionally, some committee have received notice of the administration's intention to nominate someone, but never the nomination itself, House said. Trump's four predecessors had a better track record of getting nominees confirmed by June 30, according to the CRS. Compared to Trump's 50, President Barack Obama had 186, President George W. Bush had 133, President Bill Clinton had 198 and President George H.W. Bush had 148.</w:t>
      </w:r>
    </w:p>
    <w:p w:rsidR="00492C8E" w:rsidRPr="00C11AD8" w:rsidRDefault="00492C8E" w:rsidP="00492C8E"/>
    <w:p w:rsidR="00DC12D5" w:rsidRDefault="00492C8E" w:rsidP="00DC12D5">
      <w:pPr>
        <w:pStyle w:val="Heading3"/>
      </w:pPr>
      <w:r>
        <w:t>AT: Appointments Good (Bad Nominees)</w:t>
      </w:r>
    </w:p>
    <w:p w:rsidR="002D7243" w:rsidRPr="002D7243" w:rsidRDefault="002D7243" w:rsidP="002D7243">
      <w:pPr>
        <w:pStyle w:val="Heading4"/>
      </w:pPr>
      <w:r>
        <w:t>Trump appointments will be inexperienced</w:t>
      </w:r>
    </w:p>
    <w:p w:rsidR="00BA0136" w:rsidRPr="00BA0136" w:rsidRDefault="002D7243" w:rsidP="00BA0136">
      <w:proofErr w:type="spellStart"/>
      <w:r>
        <w:rPr>
          <w:b/>
          <w:sz w:val="26"/>
          <w:szCs w:val="26"/>
        </w:rPr>
        <w:t>Demick</w:t>
      </w:r>
      <w:proofErr w:type="spellEnd"/>
      <w:r>
        <w:rPr>
          <w:b/>
          <w:sz w:val="26"/>
          <w:szCs w:val="26"/>
        </w:rPr>
        <w:t xml:space="preserve"> 6/16 </w:t>
      </w:r>
      <w:r w:rsidR="00BA0136" w:rsidRPr="00BA0136">
        <w:t xml:space="preserve">Barbara </w:t>
      </w:r>
      <w:proofErr w:type="spellStart"/>
      <w:r w:rsidR="00BA0136" w:rsidRPr="00BA0136">
        <w:t>Demick</w:t>
      </w:r>
      <w:proofErr w:type="spellEnd"/>
      <w:r w:rsidR="00BA0136">
        <w:t xml:space="preserve"> is a reporter for the Los Angeles Times</w:t>
      </w:r>
      <w:r w:rsidR="00BA0136" w:rsidRPr="00BA0136">
        <w:t xml:space="preserve">, </w:t>
      </w:r>
      <w:r w:rsidR="00BA0136">
        <w:t>(</w:t>
      </w:r>
      <w:r w:rsidR="00BA0136" w:rsidRPr="00BA0136">
        <w:t>"Trump appoints wedding planner to head</w:t>
      </w:r>
      <w:r w:rsidR="00BA0136">
        <w:t xml:space="preserve"> housing office in New York," LA T</w:t>
      </w:r>
      <w:r w:rsidR="00BA0136" w:rsidRPr="00BA0136">
        <w:t>imes,</w:t>
      </w:r>
      <w:r>
        <w:t xml:space="preserve"> 6-</w:t>
      </w:r>
      <w:r w:rsidR="00BA0136">
        <w:t>16-2017)</w:t>
      </w:r>
      <w:r w:rsidR="00BA0136" w:rsidRPr="00BA0136">
        <w:t xml:space="preserve"> http://www.latimes.com/politics/washington/la-na-essential-washington-updates-appointment-of-trump-wedding-planner-to-1497646929-htmlstory.html</w:t>
      </w:r>
      <w:r w:rsidR="00BA0136">
        <w:t>//ARK1</w:t>
      </w:r>
    </w:p>
    <w:p w:rsidR="00DC12D5" w:rsidRDefault="00DC12D5" w:rsidP="00DC12D5">
      <w:r w:rsidRPr="00DC12D5">
        <w:rPr>
          <w:u w:val="single"/>
        </w:rPr>
        <w:t>The appointment of Lynne Patton, a wedding planner and longtime Trump family associate, to head the Housing and Urban Development’s office</w:t>
      </w:r>
      <w:r>
        <w:t xml:space="preserve"> for New York and New Jersey </w:t>
      </w:r>
      <w:r w:rsidRPr="00DC12D5">
        <w:rPr>
          <w:u w:val="single"/>
        </w:rPr>
        <w:t>is encountering strong opposition in New York</w:t>
      </w:r>
      <w:r>
        <w:t xml:space="preserve">. Grace Meng, a </w:t>
      </w:r>
      <w:r w:rsidRPr="00BA0136">
        <w:rPr>
          <w:u w:val="single"/>
        </w:rPr>
        <w:t>Democratic congresswoman</w:t>
      </w:r>
      <w:r>
        <w:t xml:space="preserve"> from Queens, on Friday </w:t>
      </w:r>
      <w:r w:rsidRPr="00BA0136">
        <w:rPr>
          <w:u w:val="single"/>
        </w:rPr>
        <w:t>wrote a letter to President Trump protesting the appointment and questioning Patton's lack of experience for the job</w:t>
      </w:r>
      <w:r>
        <w:t>. “</w:t>
      </w:r>
      <w:r w:rsidRPr="00BA0136">
        <w:rPr>
          <w:rStyle w:val="Emphasis"/>
        </w:rPr>
        <w:t>This is not The Apprentice; The federal government is not your personal patronage system</w:t>
      </w:r>
      <w:r>
        <w:t xml:space="preserve">,’’ Meng wrote in the letter published on Facebook. Patton has worked since January as senior advisor and director of public engagement for the Housing and Urban Development department, where </w:t>
      </w:r>
      <w:r w:rsidRPr="00BA0136">
        <w:rPr>
          <w:u w:val="single"/>
        </w:rPr>
        <w:t>she served under HUD Secretary Ben Carson, a neurosurgeon who himself was criticized for a lack experience in handling housing policy</w:t>
      </w:r>
      <w:r>
        <w:t xml:space="preserve">. Previously she worked on the Trump presidential campaign and as vice president of the Eric Trump Foundation, which is under investigation by the New York State attorney general for improperly handling funds that were earmarked for children with cancer. She was the planner for Eric Trump’s wedding in 2014 and handled other receptions and golf tournaments at Trump properties, according to her profile on </w:t>
      </w:r>
      <w:proofErr w:type="spellStart"/>
      <w:r>
        <w:t>Linkedin</w:t>
      </w:r>
      <w:proofErr w:type="spellEnd"/>
      <w:r>
        <w:t>.</w:t>
      </w:r>
    </w:p>
    <w:p w:rsidR="00762A9A" w:rsidRPr="00762A9A" w:rsidRDefault="00762A9A" w:rsidP="00762A9A">
      <w:pPr>
        <w:pStyle w:val="Heading3"/>
      </w:pPr>
      <w:r>
        <w:t xml:space="preserve">AT: </w:t>
      </w:r>
      <w:proofErr w:type="spellStart"/>
      <w:r>
        <w:t>Dept</w:t>
      </w:r>
      <w:proofErr w:type="spellEnd"/>
      <w:r>
        <w:t xml:space="preserve"> of Ed</w:t>
      </w:r>
    </w:p>
    <w:p w:rsidR="00762A9A" w:rsidRDefault="00762A9A" w:rsidP="00762A9A">
      <w:pPr>
        <w:pStyle w:val="Heading4"/>
      </w:pPr>
      <w:r>
        <w:t>Trump will never get the Department of Education properly staffed—multiple reasons</w:t>
      </w:r>
      <w:r>
        <w:tab/>
      </w:r>
    </w:p>
    <w:p w:rsidR="00762A9A" w:rsidRPr="00777736" w:rsidRDefault="00762A9A" w:rsidP="00762A9A">
      <w:proofErr w:type="spellStart"/>
      <w:r w:rsidRPr="00777736">
        <w:rPr>
          <w:rStyle w:val="Style13ptBold"/>
        </w:rPr>
        <w:t>Smarick</w:t>
      </w:r>
      <w:proofErr w:type="spellEnd"/>
      <w:r w:rsidRPr="00777736">
        <w:rPr>
          <w:rStyle w:val="Style13ptBold"/>
        </w:rPr>
        <w:t xml:space="preserve"> 17</w:t>
      </w:r>
      <w:r>
        <w:rPr>
          <w:rStyle w:val="StyleUnderline"/>
        </w:rPr>
        <w:t xml:space="preserve"> </w:t>
      </w:r>
      <w:r w:rsidRPr="00777736">
        <w:t>(Andy, Opinion Contributor, “The Venn Diagram of Staffing”, Feb. 22, https://www.usnews.com/opinion/knowledge-bank/articles/2017-02-22/betsy-devos-and-the-task-of-staffing-donald-trumps-education-department)</w:t>
      </w:r>
    </w:p>
    <w:p w:rsidR="00762A9A" w:rsidRDefault="00762A9A" w:rsidP="00762A9A">
      <w:r w:rsidRPr="00777736">
        <w:rPr>
          <w:rStyle w:val="StyleUnderline"/>
        </w:rPr>
        <w:t>In any new presidential administration, staffing up agencies is an exciting opportunity and a tough task.</w:t>
      </w:r>
      <w:r>
        <w:t xml:space="preserve"> On one hand, it's a chance for the president and a cabinet secretary to build a team of like-minded colleagues. </w:t>
      </w:r>
      <w:r w:rsidRPr="00777736">
        <w:rPr>
          <w:rStyle w:val="StyleUnderline"/>
        </w:rPr>
        <w:t>Typically, they are able to gather lots of talent because high-energy candidates are attracted by the prospect of serving a new president with stores of political capital.</w:t>
      </w:r>
      <w:r>
        <w:rPr>
          <w:rStyle w:val="StyleUnderline"/>
        </w:rPr>
        <w:t xml:space="preserve"> </w:t>
      </w:r>
      <w:r>
        <w:t xml:space="preserve">There are perennial challenges, too. The White House office of personnel and the cabinet official's team always battle over who gets to make the final hiring decisions. There are always more interested suitors than jobs available. The process of thoroughly vetting and onboarding scores of appointees is a slog. </w:t>
      </w:r>
      <w:r w:rsidRPr="00777736">
        <w:rPr>
          <w:rStyle w:val="StyleUnderline"/>
        </w:rPr>
        <w:t>But, this year, the job of assembling a team of appointees at the U.S. Department of Education – about 150 in total, including the deputy secretary, assistant secretaries and chief of staff – will be especially testing</w:t>
      </w:r>
      <w:r>
        <w:t xml:space="preserve">. To understand why, think of a Venn diagram. There are five circles, each representing an important characteristic of a group of people who could serve. The key is the overlap of the circles – finding people who have all of the essential characteristics. Betsy DeVos isn't the only education secretary with a lack of traditional public school experience. </w:t>
      </w:r>
      <w:r w:rsidRPr="00777736">
        <w:rPr>
          <w:rStyle w:val="StyleUnderline"/>
        </w:rPr>
        <w:t>First, Trump's White House prizes loyalty to the president and is exerting unusually strong influence over the administration's hiring. According to news accounts, they nixed the secretary of state's choice for a deputy; fired a staffer to the housing secretary and reassigned a national security aide for perceived disloyalty; demoted a transition aide viewed as too close to the defense secretary; and wouldn't give the prospective national security advisor autonomy over staffing decisions. Given the strong feeling expressed by so many citizens (including policy types) during the polarized 2016 campaign, it's likely that lots of potential education hires will be excluded from the "sufficiently loyal" circle.</w:t>
      </w:r>
      <w:r>
        <w:rPr>
          <w:rStyle w:val="StyleUnderline"/>
        </w:rPr>
        <w:t xml:space="preserve"> </w:t>
      </w:r>
      <w:r w:rsidRPr="00777736">
        <w:rPr>
          <w:rStyle w:val="StyleUnderline"/>
        </w:rPr>
        <w:t>Second, for the department to get things done, it needs senior staff with serious government experience. While the administration so far has prioritized private-sector experience, successfully running Uncle Sam's education bureaucracy requires familiarity with the federal government's vast machinery, state departments of education, countless federal and state policies and much more. Although some may be attracted by the administration's support for school choice, the department has expansive responsibilities outside of that – special education, student loans, state accountability plans – that need attending.</w:t>
      </w:r>
      <w:r>
        <w:rPr>
          <w:rStyle w:val="StyleUnderline"/>
        </w:rPr>
        <w:t xml:space="preserve"> </w:t>
      </w:r>
      <w:r w:rsidRPr="00777736">
        <w:rPr>
          <w:rStyle w:val="StyleUnderline"/>
        </w:rPr>
        <w:t>Third, the department needs individuals who understand the very different role the federal government will play in the next several years compared to the last decade</w:t>
      </w:r>
      <w:r>
        <w:t xml:space="preserve">. The public backlash to Common Core, federal teacher evaluation rules and No Child Left Behind combined with the prohibitions on federal activity in the Every Student Succeeds Act require new thinking about Uncle Sam's place in schools. In a recent interview, </w:t>
      </w:r>
      <w:r w:rsidRPr="00777736">
        <w:rPr>
          <w:rStyle w:val="StyleUnderline"/>
        </w:rPr>
        <w:t>Secretary Betsy DeVos reiterated her views about a limited federal K-12 role, further reinforcing that potential hires can't see an administration job as a device for forcing dramatic school change.</w:t>
      </w:r>
      <w:r>
        <w:rPr>
          <w:rStyle w:val="StyleUnderline"/>
        </w:rPr>
        <w:t xml:space="preserve"> </w:t>
      </w:r>
      <w:r>
        <w:t xml:space="preserve">RELATED CONTENT DeVos and the New Normal in Education The partisanship and bitterness surrounding Betsy DeVos' confirmation typifies the new normal in education policy. </w:t>
      </w:r>
      <w:r w:rsidRPr="00777736">
        <w:rPr>
          <w:rStyle w:val="StyleUnderline"/>
        </w:rPr>
        <w:t>Fourth, according to Education Week, some prospective senior-level hires are currently unwilling to commit to working for the administration. Some refuse to put themselves and their families through a brutal U.S. Senate confirmation process, having witnessed the divisive fights over previous Trump appointees. Others are concerned about the administration's performance so far; still others want to know what the administration's education priorities are.</w:t>
      </w:r>
      <w:r>
        <w:rPr>
          <w:rStyle w:val="StyleUnderline"/>
        </w:rPr>
        <w:t xml:space="preserve"> </w:t>
      </w:r>
      <w:r>
        <w:t xml:space="preserve">Fifth, it is essential to vet job candidates carefully. As demonstrated by Politico's reporting, a number of early department appointees had social-media track records troubling enough to warrant their quick dismissal from the incoming team. Swift, imprudent hiring can lead to not only ill-prepared officials but also public-relations black eyes that erode internal and external confidence in the staffing process. </w:t>
      </w:r>
      <w:r w:rsidRPr="00777736">
        <w:rPr>
          <w:rStyle w:val="StyleUnderline"/>
        </w:rPr>
        <w:t>The key to the department's success is finding individuals in the slender five-circle overlap: They must pass the stringent White House loyalty test; have solid education-system experience; embrace the modest-Uncle-Sam zeitgeist; be willing to serve this administration; and have skeleton-free closets. Each time someone is chosen from outside the overlap, there will be a price to be paid.</w:t>
      </w:r>
      <w:r>
        <w:t xml:space="preserve"> For instance, recruits inadequately loyal to the White House either won't get through the process or risk firing once aboard. Inexperienced hires won't be able to help DeVos very much with her hardest tasks and might stoke the anger of those already frustrated with the administration. </w:t>
      </w:r>
    </w:p>
    <w:p w:rsidR="00762A9A" w:rsidRDefault="00762A9A" w:rsidP="00762A9A"/>
    <w:p w:rsidR="00492C8E" w:rsidRPr="00C11AD8" w:rsidRDefault="00492C8E" w:rsidP="00492C8E">
      <w:pPr>
        <w:pStyle w:val="Heading3"/>
      </w:pPr>
      <w:r>
        <w:t xml:space="preserve">AT: Appointments Good (Timeframe) </w:t>
      </w:r>
    </w:p>
    <w:p w:rsidR="00492C8E" w:rsidRPr="00C11AD8" w:rsidRDefault="00492C8E" w:rsidP="00492C8E">
      <w:pPr>
        <w:pStyle w:val="Heading4"/>
      </w:pPr>
      <w:r w:rsidRPr="00C11AD8">
        <w:t xml:space="preserve">It takes months to appoint someone – it won’t happen until 2018. </w:t>
      </w:r>
    </w:p>
    <w:p w:rsidR="00492C8E" w:rsidRPr="00C11AD8" w:rsidRDefault="00492C8E" w:rsidP="00492C8E">
      <w:r w:rsidRPr="00C11AD8">
        <w:rPr>
          <w:rStyle w:val="Style13ptBold"/>
        </w:rPr>
        <w:t xml:space="preserve">Harris ’4/27 — International Diplomacy Correspondent for the New York Times </w:t>
      </w:r>
      <w:r w:rsidRPr="00C11AD8">
        <w:rPr>
          <w:sz w:val="16"/>
          <w:szCs w:val="16"/>
        </w:rPr>
        <w:t xml:space="preserve">(Gardiner; Graduated from Yale, International Diplomacy Correspondent for the NYT; 4/27/17, New York Times, “Tillerson in No Rush to Fill Nearly 200 State Department Posts,” </w:t>
      </w:r>
      <w:hyperlink r:id="rId54" w:history="1">
        <w:r w:rsidRPr="00C11AD8">
          <w:rPr>
            <w:rStyle w:val="Hyperlink"/>
            <w:sz w:val="16"/>
            <w:szCs w:val="16"/>
          </w:rPr>
          <w:t>https://www.nytimes.com/2017/04/27/us/politics/state-department-diplomats-tillerson.html</w:t>
        </w:r>
      </w:hyperlink>
      <w:r w:rsidRPr="00C11AD8">
        <w:rPr>
          <w:sz w:val="16"/>
          <w:szCs w:val="16"/>
        </w:rPr>
        <w:t>, DOA: 7/18/17)</w:t>
      </w:r>
    </w:p>
    <w:p w:rsidR="00492C8E" w:rsidRPr="00C11AD8" w:rsidRDefault="00492C8E" w:rsidP="00492C8E">
      <w:pPr>
        <w:rPr>
          <w:sz w:val="16"/>
        </w:rPr>
      </w:pPr>
      <w:r w:rsidRPr="00C11AD8">
        <w:rPr>
          <w:sz w:val="16"/>
        </w:rPr>
        <w:t xml:space="preserve">WASHINGTON — The stampede of diners who once rushed through </w:t>
      </w:r>
      <w:r w:rsidRPr="00C11AD8">
        <w:rPr>
          <w:rStyle w:val="StyleUnderline"/>
        </w:rPr>
        <w:t>the State Department’s</w:t>
      </w:r>
      <w:r w:rsidRPr="00C11AD8">
        <w:rPr>
          <w:sz w:val="16"/>
        </w:rPr>
        <w:t xml:space="preserve"> vast cafeteria has ebbed, with </w:t>
      </w:r>
      <w:r w:rsidRPr="00C11AD8">
        <w:rPr>
          <w:rStyle w:val="StyleUnderline"/>
        </w:rPr>
        <w:t>diplomats</w:t>
      </w:r>
      <w:r w:rsidRPr="00C11AD8">
        <w:rPr>
          <w:sz w:val="16"/>
        </w:rPr>
        <w:t xml:space="preserve"> who previously grabbed quick bites between meetings now lingering over Korean barbecue and checking their phones for some kind of news. Many </w:t>
      </w:r>
      <w:r w:rsidRPr="00C11AD8">
        <w:rPr>
          <w:rStyle w:val="StyleUnderline"/>
        </w:rPr>
        <w:t xml:space="preserve">have little to do until the Trump administration starts filling the nearly 200 jobs at the department that require Senate confirmation, and their agendas look increasingly as though they will </w:t>
      </w:r>
      <w:r w:rsidRPr="00C11AD8">
        <w:rPr>
          <w:rStyle w:val="Emphasis"/>
        </w:rPr>
        <w:t>remain empty</w:t>
      </w:r>
      <w:r w:rsidRPr="00C11AD8">
        <w:rPr>
          <w:rStyle w:val="StyleUnderline"/>
        </w:rPr>
        <w:t xml:space="preserve">. </w:t>
      </w:r>
      <w:r w:rsidRPr="00C11AD8">
        <w:rPr>
          <w:sz w:val="16"/>
        </w:rPr>
        <w:t xml:space="preserve">Secretary of State Rex W. </w:t>
      </w:r>
      <w:r w:rsidRPr="00C11AD8">
        <w:rPr>
          <w:rStyle w:val="StyleUnderline"/>
        </w:rPr>
        <w:t xml:space="preserve">Tillerson has </w:t>
      </w:r>
      <w:r w:rsidRPr="00C11AD8">
        <w:rPr>
          <w:rStyle w:val="Emphasis"/>
        </w:rPr>
        <w:t>done almost nothing</w:t>
      </w:r>
      <w:r w:rsidRPr="00C11AD8">
        <w:rPr>
          <w:rStyle w:val="StyleUnderline"/>
        </w:rPr>
        <w:t xml:space="preserve"> to select leaders for the White House’s consideration, and nominations for assistant secretaries and others who largely run the State Department are </w:t>
      </w:r>
      <w:r w:rsidRPr="00C11AD8">
        <w:rPr>
          <w:rStyle w:val="Emphasis"/>
        </w:rPr>
        <w:t>unlikely to be made for months</w:t>
      </w:r>
      <w:r w:rsidRPr="00C11AD8">
        <w:rPr>
          <w:sz w:val="16"/>
        </w:rPr>
        <w:t xml:space="preserve">. In an unusual interview, R. C. Hammond, Mr. Tillerson’s spokesman, said the secretary intended to embark within days on a listening tour of the building and then a restructuring of the department’s operations. Only after those are underway will he begin to name his wider leadership team. </w:t>
      </w:r>
      <w:r w:rsidRPr="00C11AD8">
        <w:rPr>
          <w:rStyle w:val="StyleUnderline"/>
        </w:rPr>
        <w:t xml:space="preserve">With a Senate confirmation process that takes months, that means the department will </w:t>
      </w:r>
      <w:r w:rsidRPr="00C11AD8">
        <w:rPr>
          <w:rStyle w:val="Emphasis"/>
        </w:rPr>
        <w:t>remain largely leaderless</w:t>
      </w:r>
      <w:r w:rsidRPr="00C11AD8">
        <w:rPr>
          <w:rStyle w:val="StyleUnderline"/>
        </w:rPr>
        <w:t xml:space="preserve"> until well </w:t>
      </w:r>
      <w:r w:rsidRPr="00C11AD8">
        <w:rPr>
          <w:rStyle w:val="Emphasis"/>
        </w:rPr>
        <w:t>into 2018.</w:t>
      </w:r>
      <w:r w:rsidRPr="00C11AD8">
        <w:rPr>
          <w:sz w:val="16"/>
        </w:rPr>
        <w:t xml:space="preserve"> And </w:t>
      </w:r>
      <w:r w:rsidRPr="00C11AD8">
        <w:rPr>
          <w:rStyle w:val="StyleUnderline"/>
        </w:rPr>
        <w:t xml:space="preserve">no other department in the federal government is as dependent on political appointees, or as </w:t>
      </w:r>
      <w:r w:rsidRPr="00C11AD8">
        <w:rPr>
          <w:strike/>
          <w:sz w:val="16"/>
        </w:rPr>
        <w:t>paralyzed</w:t>
      </w:r>
      <w:r w:rsidRPr="00C11AD8">
        <w:rPr>
          <w:rStyle w:val="StyleUnderline"/>
        </w:rPr>
        <w:t xml:space="preserve"> [powerless] when the appointment process freezes. </w:t>
      </w:r>
      <w:r w:rsidRPr="00C11AD8">
        <w:rPr>
          <w:sz w:val="16"/>
        </w:rPr>
        <w:t xml:space="preserve">State Department veterans reacted to Mr. Tillerson’s timetable with incredulity. “There is a crisis with North Korea now, at a time neither State nor Defense have the bench of senior leaders needed, and </w:t>
      </w:r>
      <w:r w:rsidRPr="00C11AD8">
        <w:rPr>
          <w:rStyle w:val="StyleUnderline"/>
        </w:rPr>
        <w:t>with State facing a massive budget cut,”</w:t>
      </w:r>
      <w:r w:rsidRPr="00C11AD8">
        <w:rPr>
          <w:sz w:val="16"/>
        </w:rPr>
        <w:t xml:space="preserve"> said Wendy R. Sherman, a top diplomat in the Obama administration. “How do you execute a policy with the quality you need in that circumstance</w:t>
      </w:r>
      <w:r w:rsidRPr="00C11AD8">
        <w:rPr>
          <w:rStyle w:val="StyleUnderline"/>
        </w:rPr>
        <w:t>?” Fill-in leaders, like those who are conducting diplomacy in the absence of political appointees, do not always instill confidence in foreign governments,</w:t>
      </w:r>
      <w:r w:rsidRPr="00C11AD8">
        <w:rPr>
          <w:sz w:val="16"/>
        </w:rPr>
        <w:t xml:space="preserve"> said Siddharth Mohandas, another Obama administration diplomat. “</w:t>
      </w:r>
      <w:r w:rsidRPr="00C11AD8">
        <w:rPr>
          <w:rStyle w:val="StyleUnderline"/>
        </w:rPr>
        <w:t>People abroad are looking to see that the president’s own people are in place and can speak to the president’s agenda</w:t>
      </w:r>
      <w:r w:rsidRPr="00C11AD8">
        <w:rPr>
          <w:sz w:val="16"/>
        </w:rPr>
        <w:t xml:space="preserve">,” Mr. Mohandas said. But Mr. Hammond said there was no sense nominating people for jobs that might be eliminated in a restructuring. </w:t>
      </w:r>
      <w:r w:rsidRPr="00C11AD8">
        <w:rPr>
          <w:rStyle w:val="StyleUnderline"/>
        </w:rPr>
        <w:t xml:space="preserve">The Trump administration has proposed cutting the department’s budget by 31 percent, and while the Senate is unlikely to approve such a drastic cut, some </w:t>
      </w:r>
      <w:r w:rsidRPr="00C11AD8">
        <w:rPr>
          <w:rStyle w:val="Emphasis"/>
        </w:rPr>
        <w:t>reduction is likely</w:t>
      </w:r>
      <w:r w:rsidRPr="00C11AD8">
        <w:rPr>
          <w:sz w:val="16"/>
        </w:rPr>
        <w:t xml:space="preserve">. “The first step was to find out where the Titanic was, and then it was to map out where everything else is,” Mr. Hammond said, likening the department’s organizational structure to a sunken ocean liner and its seabed surroundings. “I think we’re still in the process of mapping out the entire ocean floor so that we understand the full picture.” The listening tour will enable Mr. Tillerson to hear from diplomats on how to reorganize and refocus, Mr. Hammond said. “What you’ll see us do over the next several months is start to ask the question, ask people to contribute their vision of what they think the big mission is,” he said. “Not until that part is accomplished can we even begin to think about how to restructure anything.” In the meantime, career Foreign Service officers “are operating very much at the varsity level” in posts usually reserved for political appointees, Mr. Hammond said. Besides, he added, Mr. </w:t>
      </w:r>
      <w:r w:rsidRPr="00C11AD8">
        <w:rPr>
          <w:rStyle w:val="StyleUnderline"/>
        </w:rPr>
        <w:t>Tillerson</w:t>
      </w:r>
      <w:r w:rsidRPr="00C11AD8">
        <w:rPr>
          <w:sz w:val="16"/>
        </w:rPr>
        <w:t xml:space="preserve">, a former chief executive of Exxon Mobil </w:t>
      </w:r>
      <w:r w:rsidRPr="00C11AD8">
        <w:rPr>
          <w:rStyle w:val="StyleUnderline"/>
        </w:rPr>
        <w:t xml:space="preserve">with </w:t>
      </w:r>
      <w:r w:rsidRPr="00C11AD8">
        <w:rPr>
          <w:rStyle w:val="Emphasis"/>
        </w:rPr>
        <w:t>no prior diplomatic or political experience,</w:t>
      </w:r>
      <w:r w:rsidRPr="00C11AD8">
        <w:rPr>
          <w:rStyle w:val="StyleUnderline"/>
        </w:rPr>
        <w:t xml:space="preserve"> wants capable managers, not political cronies. </w:t>
      </w:r>
      <w:r w:rsidRPr="00C11AD8">
        <w:rPr>
          <w:sz w:val="16"/>
        </w:rPr>
        <w:t xml:space="preserve">“It’s the distinction between politics and management, and between political motivation and motivating people,” Mr. Hammond said. Whether Mr. Tillerson will be able to stick to his timeline is unclear. </w:t>
      </w:r>
      <w:r w:rsidRPr="00C11AD8">
        <w:rPr>
          <w:rStyle w:val="StyleUnderline"/>
        </w:rPr>
        <w:t>Nominations have begun to trickle in for other departments, and even Republicans sympathetic to him have begun to express alarm at his delays.</w:t>
      </w:r>
      <w:r w:rsidRPr="00C11AD8">
        <w:rPr>
          <w:sz w:val="16"/>
        </w:rPr>
        <w:t xml:space="preserve"> “I don’t think they can sit around too long,” said James J. Carafano, a fellow at the Heritage Foundation and a member of the Trump transition team. “The clock is ticking.” While an unusually difficult White House vetting process has slowed appointees elsewhere in the administration, that is not the problem at the State Department. </w:t>
      </w:r>
      <w:r w:rsidRPr="00C11AD8">
        <w:rPr>
          <w:rStyle w:val="StyleUnderline"/>
        </w:rPr>
        <w:t>Mr. Tillerson has done little beyond proposing a lone deputy and acceding to a handful of ambassadorial nominations by the White House</w:t>
      </w:r>
      <w:r w:rsidRPr="00C11AD8">
        <w:rPr>
          <w:sz w:val="16"/>
        </w:rPr>
        <w:t xml:space="preserve">. Whatever the future — even if it involves drastic reductions — there is a near-universal wish among State Department employees for Mr. Tillerson to lead them to it, and soon. </w:t>
      </w:r>
      <w:r w:rsidRPr="00C11AD8">
        <w:rPr>
          <w:rStyle w:val="StyleUnderline"/>
        </w:rPr>
        <w:t>The wait is taking a toll. “With very little guidance coming from the secretary’s office, rumors of draconian cuts abound, and many dedicated and extremely knowledgeable civil servants are electing to leave</w:t>
      </w:r>
      <w:r w:rsidRPr="00C11AD8">
        <w:rPr>
          <w:sz w:val="16"/>
        </w:rPr>
        <w:t xml:space="preserve">,” said Robert G. </w:t>
      </w:r>
      <w:proofErr w:type="spellStart"/>
      <w:r w:rsidRPr="00C11AD8">
        <w:rPr>
          <w:sz w:val="16"/>
        </w:rPr>
        <w:t>Berschinski</w:t>
      </w:r>
      <w:proofErr w:type="spellEnd"/>
      <w:r w:rsidRPr="00C11AD8">
        <w:rPr>
          <w:sz w:val="16"/>
        </w:rPr>
        <w:t xml:space="preserve">, a top Obama administration diplomat. Elliott Abrams, a neoconservative whom President Trump rejected as Mr. Tillerson’s pick for a deputy, said delays in appointing new leaders meant that career diplomats — most of whom lean ideologically toward the Democratic Party, he said — might remain in charge for nearly a quarter of the president’s term. “The Republican Party won the election, and Republicans should be in charge,” he said. Mr. Tillerson’s principal challenge, of course, is serving a mercurial president whose ideas on foreign policy are short on substance. The first months of the Trump administration have featured such breathtaking strategic reversals that </w:t>
      </w:r>
      <w:r w:rsidRPr="00C11AD8">
        <w:rPr>
          <w:strike/>
          <w:sz w:val="16"/>
        </w:rPr>
        <w:t>paralysis</w:t>
      </w:r>
      <w:r w:rsidRPr="00C11AD8">
        <w:rPr>
          <w:sz w:val="16"/>
        </w:rPr>
        <w:t xml:space="preserve"> at the State Department was arguably better than having diplomats charge off in one direction only to reverse course weeks later. But Mr. Tillerson has also been plagued by a series of embarrassing missteps and hour-by-hour tactical turnarounds that a trusted team might have prevented. He declared President Bashar al-Assad of Syria an enduring presence only to contradict himself within days, publicly disagreed with South Korea over whether he had been invited to dinner, and noted cryptically that Iran was complying with a landmark nuclear accord only to declare hours later that the deal had failed. Most secretaries of state spend their transition periods plotting structural changes, but the Trump transition was bare-bones, and Mr. Tillerson was unusually cloistered — never meeting with his predecessor, John Kerry, for instance. After his chief duty of “helping the president develop his foreign policy positions,” Mr. Tillerson’s next steps, Mr. Hammond said, were “touching gloves with our allies and partners around the world” — including in Europe, Japan, South Korea and Mexico — and hosting a meeting of foreign ministers from countries fighting the Islamic State. Third, Mr. Tillerson has been helping to carry out new administration positions on the crucial issues of the day, including North Korea, the NATO alliance, the Iran nuclear deal and China, Mr. Hammond said. And finally, he has begun to focus on the department’s budget, which Congress is expected to approve by September, Mr. Hammond noted. But Mr. Hammond’s explanation suggested that Mr. Tillerson was moving through issues one by one, without delegating, which could hamstring the department in an environment where multiple events often unfold simultaneously and develop quickly. Leaders in Congress said they were eager to hear Mr. Tillerson’s restructuring plans. “We look forward to what it is he brings forth relative to streamlining,” said Senator Bob Corker, Republican of Tennessee and chairman of the Senate Foreign Relations Committee. Mr. Abrams said that several models were possible for the department, but that speed was preferable to perfection. “The quicker they do it, the better,” he said.</w:t>
      </w:r>
    </w:p>
    <w:p w:rsidR="00492C8E" w:rsidRPr="00C11AD8" w:rsidRDefault="00492C8E" w:rsidP="00492C8E"/>
    <w:p w:rsidR="00492C8E" w:rsidRPr="00C11AD8" w:rsidRDefault="00492C8E" w:rsidP="00492C8E">
      <w:pPr>
        <w:pStyle w:val="Heading3"/>
      </w:pPr>
      <w:r>
        <w:t>AT: Syria Impact</w:t>
      </w:r>
    </w:p>
    <w:p w:rsidR="00492C8E" w:rsidRPr="00C11AD8" w:rsidRDefault="00492C8E" w:rsidP="00492C8E">
      <w:pPr>
        <w:pStyle w:val="Heading4"/>
      </w:pPr>
      <w:r w:rsidRPr="00C11AD8">
        <w:t xml:space="preserve">Not Unique — no chance of a diplomatic solution. </w:t>
      </w:r>
    </w:p>
    <w:p w:rsidR="00492C8E" w:rsidRPr="00C11AD8" w:rsidRDefault="00492C8E" w:rsidP="00492C8E">
      <w:proofErr w:type="spellStart"/>
      <w:r w:rsidRPr="00C11AD8">
        <w:rPr>
          <w:rStyle w:val="Style13ptBold"/>
        </w:rPr>
        <w:t>Klapper</w:t>
      </w:r>
      <w:proofErr w:type="spellEnd"/>
      <w:r w:rsidRPr="00C11AD8">
        <w:rPr>
          <w:rStyle w:val="Style13ptBold"/>
        </w:rPr>
        <w:t xml:space="preserve"> ’16</w:t>
      </w:r>
      <w:r w:rsidRPr="00C11AD8">
        <w:t xml:space="preserve"> </w:t>
      </w:r>
      <w:r w:rsidRPr="00C11AD8">
        <w:rPr>
          <w:sz w:val="16"/>
          <w:szCs w:val="16"/>
        </w:rPr>
        <w:t xml:space="preserve">(Bradley; Reporter at the Associated Press;  11/29/16, PBS, “U.S. officials concede there is little chance for a breakthrough in Syria,” </w:t>
      </w:r>
      <w:hyperlink r:id="rId55" w:history="1">
        <w:r w:rsidRPr="00C11AD8">
          <w:rPr>
            <w:rStyle w:val="Hyperlink"/>
            <w:sz w:val="16"/>
            <w:szCs w:val="16"/>
          </w:rPr>
          <w:t>http://www.pbs.org/newshour/rundown/u-s-officials-concede-little-chance-breakthrough-syria/</w:t>
        </w:r>
      </w:hyperlink>
      <w:r w:rsidRPr="00C11AD8">
        <w:rPr>
          <w:sz w:val="16"/>
          <w:szCs w:val="16"/>
        </w:rPr>
        <w:t>, DOA: 7/18/17)</w:t>
      </w:r>
    </w:p>
    <w:p w:rsidR="00492C8E" w:rsidRPr="00C11AD8" w:rsidRDefault="00492C8E" w:rsidP="00492C8E">
      <w:pPr>
        <w:rPr>
          <w:sz w:val="16"/>
        </w:rPr>
      </w:pPr>
      <w:r w:rsidRPr="00C11AD8">
        <w:rPr>
          <w:rStyle w:val="StyleUnderline"/>
        </w:rPr>
        <w:t xml:space="preserve">With Syria’s Russian-backed military appearing close to seizing total control of Aleppo, U.S. </w:t>
      </w:r>
      <w:r w:rsidRPr="00C11AD8">
        <w:rPr>
          <w:rStyle w:val="Emphasis"/>
        </w:rPr>
        <w:t>officials concede they have little to no chance of securing a diplomatic breakthrough</w:t>
      </w:r>
      <w:r w:rsidRPr="00C11AD8">
        <w:rPr>
          <w:sz w:val="16"/>
        </w:rPr>
        <w:t xml:space="preserve"> to halt the 5½-year civil war </w:t>
      </w:r>
      <w:r w:rsidRPr="00C11AD8">
        <w:rPr>
          <w:rStyle w:val="StyleUnderline"/>
        </w:rPr>
        <w:t>in</w:t>
      </w:r>
      <w:r w:rsidRPr="00C11AD8">
        <w:rPr>
          <w:sz w:val="16"/>
        </w:rPr>
        <w:t xml:space="preserve"> President Barack </w:t>
      </w:r>
      <w:r w:rsidRPr="00C11AD8">
        <w:rPr>
          <w:rStyle w:val="StyleUnderline"/>
        </w:rPr>
        <w:t>Obama’s last weeks in office. Given</w:t>
      </w:r>
      <w:r w:rsidRPr="00C11AD8">
        <w:rPr>
          <w:sz w:val="16"/>
        </w:rPr>
        <w:t xml:space="preserve"> Donald </w:t>
      </w:r>
      <w:r w:rsidRPr="00C11AD8">
        <w:rPr>
          <w:rStyle w:val="StyleUnderline"/>
        </w:rPr>
        <w:t xml:space="preserve">Trump’s promises of closer cooperation with Russia, </w:t>
      </w:r>
      <w:r w:rsidRPr="00C11AD8">
        <w:rPr>
          <w:rStyle w:val="Emphasis"/>
        </w:rPr>
        <w:t>the U.S. has lost what limited leverage it had</w:t>
      </w:r>
      <w:r w:rsidRPr="00C11AD8">
        <w:rPr>
          <w:sz w:val="16"/>
        </w:rPr>
        <w:t xml:space="preserve">. </w:t>
      </w:r>
      <w:r w:rsidRPr="00C11AD8">
        <w:rPr>
          <w:rStyle w:val="StyleUnderline"/>
        </w:rPr>
        <w:t>Until recently, top U.S. officials still dangled the threat of reviving any of the various Syria plans Obama long had rejected</w:t>
      </w:r>
      <w:r w:rsidRPr="00C11AD8">
        <w:rPr>
          <w:sz w:val="16"/>
        </w:rPr>
        <w:t xml:space="preserve">, from a no-fly zone over opposition-held territory and more weapons to the rebels to sanctions on Moscow for aiding Syrian President Bashar Assad. </w:t>
      </w:r>
      <w:r w:rsidRPr="00C11AD8">
        <w:rPr>
          <w:rStyle w:val="Emphasis"/>
        </w:rPr>
        <w:t>Such talk has disappeared</w:t>
      </w:r>
      <w:r w:rsidRPr="00C11AD8">
        <w:rPr>
          <w:rStyle w:val="StyleUnderline"/>
        </w:rPr>
        <w:t xml:space="preserve"> since Trump’s surprise election victory</w:t>
      </w:r>
      <w:r w:rsidRPr="00C11AD8">
        <w:rPr>
          <w:sz w:val="16"/>
        </w:rPr>
        <w:t xml:space="preserve"> three weeks ago. And </w:t>
      </w:r>
      <w:r w:rsidRPr="00C11AD8">
        <w:rPr>
          <w:rStyle w:val="StyleUnderline"/>
        </w:rPr>
        <w:t xml:space="preserve">the </w:t>
      </w:r>
      <w:r w:rsidRPr="00C11AD8">
        <w:rPr>
          <w:rStyle w:val="Emphasis"/>
        </w:rPr>
        <w:t>sense of U.S. powerlessness is so profound</w:t>
      </w:r>
      <w:r w:rsidRPr="00C11AD8">
        <w:rPr>
          <w:rStyle w:val="StyleUnderline"/>
        </w:rPr>
        <w:t xml:space="preserve"> right now that even Obama’s Plan A — diplomatic efforts with Russia — </w:t>
      </w:r>
      <w:r w:rsidRPr="00C11AD8">
        <w:rPr>
          <w:rStyle w:val="Emphasis"/>
        </w:rPr>
        <w:t>doesn’t seem to be taking on added urgency</w:t>
      </w:r>
      <w:r w:rsidRPr="00C11AD8">
        <w:rPr>
          <w:rStyle w:val="StyleUnderline"/>
        </w:rPr>
        <w:t>. Discussions</w:t>
      </w:r>
      <w:r w:rsidRPr="00C11AD8">
        <w:rPr>
          <w:sz w:val="16"/>
        </w:rPr>
        <w:t xml:space="preserve"> in Geneva </w:t>
      </w:r>
      <w:r w:rsidRPr="00C11AD8">
        <w:rPr>
          <w:rStyle w:val="StyleUnderline"/>
        </w:rPr>
        <w:t>involving senior diplomats are occurring regularly, though not daily</w:t>
      </w:r>
      <w:r w:rsidRPr="00C11AD8">
        <w:rPr>
          <w:sz w:val="16"/>
        </w:rPr>
        <w:t xml:space="preserve">. Secretary of State John </w:t>
      </w:r>
      <w:r w:rsidRPr="00C11AD8">
        <w:rPr>
          <w:rStyle w:val="StyleUnderline"/>
        </w:rPr>
        <w:t>Kerry and Russian Foreign Minister</w:t>
      </w:r>
      <w:r w:rsidRPr="00C11AD8">
        <w:rPr>
          <w:sz w:val="16"/>
        </w:rPr>
        <w:t xml:space="preserve"> Sergey </w:t>
      </w:r>
      <w:r w:rsidRPr="00C11AD8">
        <w:rPr>
          <w:rStyle w:val="StyleUnderline"/>
        </w:rPr>
        <w:t>Lavrov have been talking by telephone a couple of times each week. The specter of the fall of Aleppo</w:t>
      </w:r>
      <w:r w:rsidRPr="00C11AD8">
        <w:rPr>
          <w:sz w:val="16"/>
        </w:rPr>
        <w:t xml:space="preserve">, Syria’s largest city, </w:t>
      </w:r>
      <w:r w:rsidRPr="00C11AD8">
        <w:rPr>
          <w:rStyle w:val="StyleUnderline"/>
        </w:rPr>
        <w:t>isn’t changing the American approach</w:t>
      </w:r>
      <w:r w:rsidRPr="00C11AD8">
        <w:rPr>
          <w:sz w:val="16"/>
        </w:rPr>
        <w:t>. “</w:t>
      </w:r>
      <w:r w:rsidRPr="00C11AD8">
        <w:rPr>
          <w:rStyle w:val="StyleUnderline"/>
        </w:rPr>
        <w:t>The U</w:t>
      </w:r>
      <w:r w:rsidRPr="00C11AD8">
        <w:rPr>
          <w:sz w:val="16"/>
        </w:rPr>
        <w:t xml:space="preserve">nited </w:t>
      </w:r>
      <w:r w:rsidRPr="00C11AD8">
        <w:rPr>
          <w:rStyle w:val="StyleUnderline"/>
        </w:rPr>
        <w:t>S</w:t>
      </w:r>
      <w:r w:rsidRPr="00C11AD8">
        <w:rPr>
          <w:sz w:val="16"/>
        </w:rPr>
        <w:t xml:space="preserve">tates </w:t>
      </w:r>
      <w:r w:rsidRPr="00C11AD8">
        <w:rPr>
          <w:rStyle w:val="StyleUnderline"/>
        </w:rPr>
        <w:t>continues to work diplomatically</w:t>
      </w:r>
      <w:r w:rsidRPr="00C11AD8">
        <w:rPr>
          <w:sz w:val="16"/>
        </w:rPr>
        <w:t xml:space="preserve">,” </w:t>
      </w:r>
      <w:r w:rsidRPr="00C11AD8">
        <w:rPr>
          <w:rStyle w:val="StyleUnderline"/>
        </w:rPr>
        <w:t>White House press secretary</w:t>
      </w:r>
      <w:r w:rsidRPr="00C11AD8">
        <w:rPr>
          <w:sz w:val="16"/>
        </w:rPr>
        <w:t xml:space="preserve"> Josh </w:t>
      </w:r>
      <w:r w:rsidRPr="00C11AD8">
        <w:rPr>
          <w:rStyle w:val="StyleUnderline"/>
        </w:rPr>
        <w:t>Earnest said</w:t>
      </w:r>
      <w:r w:rsidRPr="00C11AD8">
        <w:rPr>
          <w:sz w:val="16"/>
        </w:rPr>
        <w:t xml:space="preserve"> Monday, </w:t>
      </w:r>
      <w:r w:rsidRPr="00C11AD8">
        <w:rPr>
          <w:rStyle w:val="StyleUnderline"/>
        </w:rPr>
        <w:t>crediting Kerry with redoubling</w:t>
      </w:r>
      <w:r w:rsidRPr="00C11AD8">
        <w:rPr>
          <w:sz w:val="16"/>
        </w:rPr>
        <w:t xml:space="preserve"> “</w:t>
      </w:r>
      <w:r w:rsidRPr="00C11AD8">
        <w:rPr>
          <w:rStyle w:val="StyleUnderline"/>
        </w:rPr>
        <w:t>efforts to try to bring about that kind of solution</w:t>
      </w:r>
      <w:r w:rsidRPr="00C11AD8">
        <w:rPr>
          <w:sz w:val="16"/>
        </w:rPr>
        <w:t xml:space="preserve"> because we know that it’s just impossible to impose a military solution.” Blocks away in Washington, </w:t>
      </w:r>
      <w:r w:rsidRPr="00C11AD8">
        <w:rPr>
          <w:rStyle w:val="StyleUnderline"/>
        </w:rPr>
        <w:t>State Department spokesman</w:t>
      </w:r>
      <w:r w:rsidRPr="00C11AD8">
        <w:rPr>
          <w:sz w:val="16"/>
        </w:rPr>
        <w:t xml:space="preserve"> John </w:t>
      </w:r>
      <w:r w:rsidRPr="00C11AD8">
        <w:rPr>
          <w:rStyle w:val="StyleUnderline"/>
        </w:rPr>
        <w:t>Kirby told reporters:</w:t>
      </w:r>
      <w:r w:rsidRPr="00C11AD8">
        <w:rPr>
          <w:sz w:val="16"/>
        </w:rPr>
        <w:t xml:space="preserve"> “</w:t>
      </w:r>
      <w:r w:rsidRPr="00C11AD8">
        <w:rPr>
          <w:rStyle w:val="StyleUnderline"/>
        </w:rPr>
        <w:t xml:space="preserve">To suggest … that there’s some sort of frantic or frenetic last-ditch efforts here in the remaining weeks that he has in office just </w:t>
      </w:r>
      <w:r w:rsidRPr="00C11AD8">
        <w:rPr>
          <w:rStyle w:val="Emphasis"/>
        </w:rPr>
        <w:t>simply doesn’t comport with the facts</w:t>
      </w:r>
      <w:r w:rsidRPr="00C11AD8">
        <w:rPr>
          <w:sz w:val="16"/>
        </w:rPr>
        <w:t>.”</w:t>
      </w:r>
    </w:p>
    <w:p w:rsidR="00492C8E" w:rsidRPr="00C11AD8" w:rsidRDefault="00492C8E" w:rsidP="00492C8E">
      <w:pPr>
        <w:pStyle w:val="Heading3"/>
      </w:pPr>
      <w:r>
        <w:t>AT: North Korea Impact</w:t>
      </w:r>
    </w:p>
    <w:p w:rsidR="00492C8E" w:rsidRPr="00C11AD8" w:rsidRDefault="00492C8E" w:rsidP="00492C8E">
      <w:pPr>
        <w:pStyle w:val="Heading4"/>
      </w:pPr>
      <w:r w:rsidRPr="00C11AD8">
        <w:t>Non-unique – Diplomacy fails over North Korea.</w:t>
      </w:r>
    </w:p>
    <w:p w:rsidR="00492C8E" w:rsidRPr="00C11AD8" w:rsidRDefault="00492C8E" w:rsidP="00492C8E">
      <w:r w:rsidRPr="00C11AD8">
        <w:rPr>
          <w:rStyle w:val="Style13ptBold"/>
        </w:rPr>
        <w:t xml:space="preserve">Fifield &amp; </w:t>
      </w:r>
      <w:proofErr w:type="spellStart"/>
      <w:r w:rsidRPr="00C11AD8">
        <w:rPr>
          <w:rStyle w:val="Style13ptBold"/>
        </w:rPr>
        <w:t>Gearan</w:t>
      </w:r>
      <w:proofErr w:type="spellEnd"/>
      <w:r w:rsidRPr="00C11AD8">
        <w:rPr>
          <w:rStyle w:val="Style13ptBold"/>
        </w:rPr>
        <w:t xml:space="preserve"> ’17 — Fellow at the Harvard Nieman Foundation for Journalism </w:t>
      </w:r>
      <w:r w:rsidRPr="00C11AD8">
        <w:rPr>
          <w:sz w:val="16"/>
          <w:szCs w:val="16"/>
        </w:rPr>
        <w:t xml:space="preserve">(Anna; Fellow at the Harvard Nieman Foundation for Journalism, BA in English from the Victoria University of Wellington; Anne; National </w:t>
      </w:r>
      <w:proofErr w:type="spellStart"/>
      <w:r w:rsidRPr="00C11AD8">
        <w:rPr>
          <w:sz w:val="16"/>
          <w:szCs w:val="16"/>
        </w:rPr>
        <w:t>Securiy</w:t>
      </w:r>
      <w:proofErr w:type="spellEnd"/>
      <w:r w:rsidRPr="00C11AD8">
        <w:rPr>
          <w:sz w:val="16"/>
          <w:szCs w:val="16"/>
        </w:rPr>
        <w:t xml:space="preserve"> Correspondent for the Washington Post; 3/16/17, Washington Post, “Tillerson says diplomacy with North Korea has ‘failed’; Pyongyang warns of war,” </w:t>
      </w:r>
      <w:hyperlink r:id="rId56" w:history="1">
        <w:r w:rsidRPr="00C11AD8">
          <w:rPr>
            <w:rStyle w:val="Hyperlink"/>
            <w:sz w:val="16"/>
            <w:szCs w:val="16"/>
          </w:rPr>
          <w:t>https://www.washingtonpost.com/world/asia_pacific/tillerson-stresses-regional-cooperation-to-curb-north-koreas-weapons-programs/2017/03/16/4ec5e07c-09ab-11e7-bd19-fd3afa0f7e2a_story.html</w:t>
        </w:r>
      </w:hyperlink>
      <w:r w:rsidRPr="00C11AD8">
        <w:rPr>
          <w:sz w:val="16"/>
          <w:szCs w:val="16"/>
        </w:rPr>
        <w:t>, DOA: 7/18/17)</w:t>
      </w:r>
    </w:p>
    <w:p w:rsidR="00492C8E" w:rsidRPr="00C11AD8" w:rsidRDefault="00492C8E" w:rsidP="00492C8E">
      <w:pPr>
        <w:rPr>
          <w:sz w:val="16"/>
        </w:rPr>
      </w:pPr>
      <w:r w:rsidRPr="00C11AD8">
        <w:rPr>
          <w:sz w:val="16"/>
        </w:rPr>
        <w:t xml:space="preserve">TOKYO — </w:t>
      </w:r>
      <w:r w:rsidRPr="00C11AD8">
        <w:rPr>
          <w:rStyle w:val="StyleUnderline"/>
        </w:rPr>
        <w:t xml:space="preserve">The Trump administration made a clear </w:t>
      </w:r>
      <w:r w:rsidRPr="00C11AD8">
        <w:rPr>
          <w:rStyle w:val="Emphasis"/>
        </w:rPr>
        <w:t>break</w:t>
      </w:r>
      <w:r w:rsidRPr="00C11AD8">
        <w:rPr>
          <w:sz w:val="16"/>
        </w:rPr>
        <w:t xml:space="preserve"> Thursday </w:t>
      </w:r>
      <w:r w:rsidRPr="00C11AD8">
        <w:rPr>
          <w:rStyle w:val="Emphasis"/>
        </w:rPr>
        <w:t>with diplomatic efforts</w:t>
      </w:r>
      <w:r w:rsidRPr="00C11AD8">
        <w:rPr>
          <w:rStyle w:val="StyleUnderline"/>
        </w:rPr>
        <w:t xml:space="preserve"> to talk North Korea out of a nuclear confrontation, bringing the U</w:t>
      </w:r>
      <w:r w:rsidRPr="00C11AD8">
        <w:rPr>
          <w:sz w:val="16"/>
        </w:rPr>
        <w:t xml:space="preserve">nited </w:t>
      </w:r>
      <w:r w:rsidRPr="00C11AD8">
        <w:rPr>
          <w:rStyle w:val="StyleUnderline"/>
        </w:rPr>
        <w:t>S</w:t>
      </w:r>
      <w:r w:rsidRPr="00C11AD8">
        <w:rPr>
          <w:sz w:val="16"/>
        </w:rPr>
        <w:t xml:space="preserve">tates </w:t>
      </w:r>
      <w:r w:rsidRPr="00C11AD8">
        <w:rPr>
          <w:rStyle w:val="StyleUnderline"/>
        </w:rPr>
        <w:t>and</w:t>
      </w:r>
      <w:r w:rsidRPr="00C11AD8">
        <w:rPr>
          <w:sz w:val="16"/>
        </w:rPr>
        <w:t xml:space="preserve"> its Asian </w:t>
      </w:r>
      <w:r w:rsidRPr="00C11AD8">
        <w:rPr>
          <w:rStyle w:val="StyleUnderline"/>
        </w:rPr>
        <w:t xml:space="preserve">allies closer to a </w:t>
      </w:r>
      <w:r w:rsidRPr="00C11AD8">
        <w:rPr>
          <w:rStyle w:val="Emphasis"/>
        </w:rPr>
        <w:t>military response</w:t>
      </w:r>
      <w:r w:rsidRPr="00C11AD8">
        <w:rPr>
          <w:rStyle w:val="StyleUnderline"/>
        </w:rPr>
        <w:t xml:space="preserve"> than at any point in more than a decade</w:t>
      </w:r>
      <w:r w:rsidRPr="00C11AD8">
        <w:rPr>
          <w:sz w:val="16"/>
        </w:rPr>
        <w:t xml:space="preserve">. Secretary of State Rex </w:t>
      </w:r>
      <w:r w:rsidRPr="00C11AD8">
        <w:rPr>
          <w:rStyle w:val="StyleUnderline"/>
        </w:rPr>
        <w:t>Tillerson said that 20 years of trying to persuade North Korea</w:t>
      </w:r>
      <w:r w:rsidRPr="00C11AD8">
        <w:rPr>
          <w:sz w:val="16"/>
        </w:rPr>
        <w:t xml:space="preserve"> to abandon its nuclear program </w:t>
      </w:r>
      <w:r w:rsidRPr="00C11AD8">
        <w:rPr>
          <w:rStyle w:val="Emphasis"/>
        </w:rPr>
        <w:t>had failed</w:t>
      </w:r>
      <w:r w:rsidRPr="00C11AD8">
        <w:rPr>
          <w:rStyle w:val="StyleUnderline"/>
        </w:rPr>
        <w:t xml:space="preserve"> and that he was visiting Asia “to exchange views </w:t>
      </w:r>
      <w:r w:rsidRPr="00C11AD8">
        <w:rPr>
          <w:rStyle w:val="Emphasis"/>
        </w:rPr>
        <w:t xml:space="preserve">on a new approach.” </w:t>
      </w:r>
      <w:r w:rsidRPr="00C11AD8">
        <w:rPr>
          <w:sz w:val="16"/>
        </w:rPr>
        <w:t xml:space="preserve">Soon after Tillerson’s remarks, </w:t>
      </w:r>
      <w:r w:rsidRPr="00C11AD8">
        <w:rPr>
          <w:rStyle w:val="StyleUnderline"/>
        </w:rPr>
        <w:t>in a sign of mounting tensions</w:t>
      </w:r>
      <w:r w:rsidRPr="00C11AD8">
        <w:rPr>
          <w:sz w:val="16"/>
        </w:rPr>
        <w:t xml:space="preserve">, </w:t>
      </w:r>
      <w:r w:rsidRPr="00C11AD8">
        <w:rPr>
          <w:rStyle w:val="StyleUnderline"/>
        </w:rPr>
        <w:t>the North Korean Embassy held an extraordinary news conference</w:t>
      </w:r>
      <w:r w:rsidRPr="00C11AD8">
        <w:rPr>
          <w:sz w:val="16"/>
        </w:rPr>
        <w:t xml:space="preserve"> in Beijing </w:t>
      </w:r>
      <w:r w:rsidRPr="00C11AD8">
        <w:rPr>
          <w:rStyle w:val="StyleUnderline"/>
        </w:rPr>
        <w:t>to blame the potential for nuclear war on the U</w:t>
      </w:r>
      <w:r w:rsidRPr="00C11AD8">
        <w:rPr>
          <w:sz w:val="16"/>
        </w:rPr>
        <w:t xml:space="preserve">nited </w:t>
      </w:r>
      <w:r w:rsidRPr="00C11AD8">
        <w:rPr>
          <w:rStyle w:val="StyleUnderline"/>
        </w:rPr>
        <w:t>S</w:t>
      </w:r>
      <w:r w:rsidRPr="00C11AD8">
        <w:rPr>
          <w:sz w:val="16"/>
        </w:rPr>
        <w:t xml:space="preserve">tates while </w:t>
      </w:r>
      <w:r w:rsidRPr="00C11AD8">
        <w:rPr>
          <w:rStyle w:val="StyleUnderline"/>
        </w:rPr>
        <w:t>vowing</w:t>
      </w:r>
      <w:r w:rsidRPr="00C11AD8">
        <w:rPr>
          <w:sz w:val="16"/>
        </w:rPr>
        <w:t xml:space="preserve"> that its homegrown </w:t>
      </w:r>
      <w:r w:rsidRPr="00C11AD8">
        <w:rPr>
          <w:rStyle w:val="StyleUnderline"/>
        </w:rPr>
        <w:t>nuclear testing</w:t>
      </w:r>
      <w:r w:rsidRPr="00C11AD8">
        <w:rPr>
          <w:sz w:val="16"/>
        </w:rPr>
        <w:t xml:space="preserve"> program </w:t>
      </w:r>
      <w:r w:rsidRPr="00C11AD8">
        <w:rPr>
          <w:rStyle w:val="StyleUnderline"/>
        </w:rPr>
        <w:t>will continue in self-defense.</w:t>
      </w:r>
      <w:r w:rsidRPr="00C11AD8">
        <w:rPr>
          <w:sz w:val="16"/>
        </w:rPr>
        <w:t xml:space="preserve"> </w:t>
      </w:r>
      <w:r w:rsidRPr="00C11AD8">
        <w:rPr>
          <w:rStyle w:val="StyleUnderline"/>
        </w:rPr>
        <w:t>North Korea has amassed a sizable nuclear stockpile</w:t>
      </w:r>
      <w:r w:rsidRPr="00C11AD8">
        <w:rPr>
          <w:sz w:val="16"/>
        </w:rPr>
        <w:t xml:space="preserve"> </w:t>
      </w:r>
      <w:r w:rsidRPr="00C11AD8">
        <w:rPr>
          <w:rStyle w:val="StyleUnderline"/>
        </w:rPr>
        <w:t>and appears</w:t>
      </w:r>
      <w:r w:rsidRPr="00C11AD8">
        <w:rPr>
          <w:sz w:val="16"/>
        </w:rPr>
        <w:t xml:space="preserve"> at the brink of being </w:t>
      </w:r>
      <w:r w:rsidRPr="00C11AD8">
        <w:rPr>
          <w:rStyle w:val="StyleUnderline"/>
        </w:rPr>
        <w:t>able to strike the U.S.</w:t>
      </w:r>
      <w:r w:rsidRPr="00C11AD8">
        <w:rPr>
          <w:sz w:val="16"/>
        </w:rPr>
        <w:t xml:space="preserve"> mainland </w:t>
      </w:r>
      <w:r w:rsidRPr="00C11AD8">
        <w:rPr>
          <w:rStyle w:val="StyleUnderline"/>
        </w:rPr>
        <w:t>and</w:t>
      </w:r>
      <w:r w:rsidRPr="00C11AD8">
        <w:rPr>
          <w:sz w:val="16"/>
        </w:rPr>
        <w:t xml:space="preserve"> American </w:t>
      </w:r>
      <w:r w:rsidRPr="00C11AD8">
        <w:rPr>
          <w:rStyle w:val="StyleUnderline"/>
        </w:rPr>
        <w:t>allies in Asia</w:t>
      </w:r>
      <w:r w:rsidRPr="00C11AD8">
        <w:rPr>
          <w:sz w:val="16"/>
        </w:rPr>
        <w:t xml:space="preserve">. </w:t>
      </w:r>
      <w:r w:rsidRPr="00C11AD8">
        <w:rPr>
          <w:rStyle w:val="StyleUnderline"/>
        </w:rPr>
        <w:t xml:space="preserve">The rising threat </w:t>
      </w:r>
      <w:r w:rsidRPr="00C11AD8">
        <w:rPr>
          <w:sz w:val="16"/>
        </w:rPr>
        <w:t xml:space="preserve">from the isolated military dictatorship has </w:t>
      </w:r>
      <w:r w:rsidRPr="00C11AD8">
        <w:rPr>
          <w:rStyle w:val="StyleUnderline"/>
        </w:rPr>
        <w:t>prompted the Trump administration to</w:t>
      </w:r>
      <w:r w:rsidRPr="00C11AD8">
        <w:rPr>
          <w:sz w:val="16"/>
        </w:rPr>
        <w:t xml:space="preserve"> begin </w:t>
      </w:r>
      <w:r w:rsidRPr="00C11AD8">
        <w:rPr>
          <w:rStyle w:val="StyleUnderline"/>
        </w:rPr>
        <w:t>assess</w:t>
      </w:r>
      <w:r w:rsidRPr="00C11AD8">
        <w:rPr>
          <w:sz w:val="16"/>
        </w:rPr>
        <w:t xml:space="preserve">ing its </w:t>
      </w:r>
      <w:r w:rsidRPr="00C11AD8">
        <w:rPr>
          <w:rStyle w:val="StyleUnderline"/>
        </w:rPr>
        <w:t>options for how to respond</w:t>
      </w:r>
      <w:r w:rsidRPr="00C11AD8">
        <w:rPr>
          <w:sz w:val="16"/>
        </w:rPr>
        <w:t xml:space="preserve"> and serves as an early test for how the president will confront an increasingly volatile international situation. One potential immediate response would be to strengthen existing South Korean missile capabilities or to provide Japan with new offensive missile ability. </w:t>
      </w:r>
      <w:r w:rsidRPr="00C11AD8">
        <w:rPr>
          <w:rStyle w:val="StyleUnderline"/>
        </w:rPr>
        <w:t>Japan</w:t>
      </w:r>
      <w:r w:rsidRPr="00C11AD8">
        <w:rPr>
          <w:sz w:val="16"/>
        </w:rPr>
        <w:t xml:space="preserve">’s defense chief told parliament this month that he </w:t>
      </w:r>
      <w:r w:rsidRPr="00C11AD8">
        <w:rPr>
          <w:rStyle w:val="StyleUnderline"/>
        </w:rPr>
        <w:t xml:space="preserve">would not rule out “first strike” capability, </w:t>
      </w:r>
      <w:r w:rsidRPr="00C11AD8">
        <w:rPr>
          <w:sz w:val="16"/>
        </w:rPr>
        <w:t xml:space="preserve">which would be a major departure from Japan’s postwar pacifist traditions. </w:t>
      </w:r>
      <w:r w:rsidRPr="00C11AD8">
        <w:rPr>
          <w:rStyle w:val="StyleUnderline"/>
        </w:rPr>
        <w:t>The U</w:t>
      </w:r>
      <w:r w:rsidRPr="00C11AD8">
        <w:rPr>
          <w:sz w:val="16"/>
        </w:rPr>
        <w:t xml:space="preserve">nited </w:t>
      </w:r>
      <w:r w:rsidRPr="00C11AD8">
        <w:rPr>
          <w:rStyle w:val="StyleUnderline"/>
        </w:rPr>
        <w:t>S</w:t>
      </w:r>
      <w:r w:rsidRPr="00C11AD8">
        <w:rPr>
          <w:sz w:val="16"/>
        </w:rPr>
        <w:t xml:space="preserve">tates </w:t>
      </w:r>
      <w:r w:rsidRPr="00C11AD8">
        <w:rPr>
          <w:rStyle w:val="StyleUnderline"/>
        </w:rPr>
        <w:t>could</w:t>
      </w:r>
      <w:r w:rsidRPr="00C11AD8">
        <w:rPr>
          <w:sz w:val="16"/>
        </w:rPr>
        <w:t xml:space="preserve"> also </w:t>
      </w:r>
      <w:r w:rsidRPr="00C11AD8">
        <w:rPr>
          <w:rStyle w:val="StyleUnderline"/>
        </w:rPr>
        <w:t>field</w:t>
      </w:r>
      <w:r w:rsidRPr="00C11AD8">
        <w:rPr>
          <w:sz w:val="16"/>
        </w:rPr>
        <w:t xml:space="preserve"> the same </w:t>
      </w:r>
      <w:r w:rsidRPr="00C11AD8">
        <w:rPr>
          <w:rStyle w:val="StyleUnderline"/>
        </w:rPr>
        <w:t>THAAD</w:t>
      </w:r>
      <w:r w:rsidRPr="00C11AD8">
        <w:rPr>
          <w:sz w:val="16"/>
        </w:rPr>
        <w:t xml:space="preserve"> missile defense system </w:t>
      </w:r>
      <w:r w:rsidRPr="00C11AD8">
        <w:rPr>
          <w:rStyle w:val="StyleUnderline"/>
        </w:rPr>
        <w:t>in Japan</w:t>
      </w:r>
      <w:r w:rsidRPr="00C11AD8">
        <w:rPr>
          <w:sz w:val="16"/>
        </w:rPr>
        <w:t xml:space="preserve"> that it is now installing in South Korea </w:t>
      </w:r>
      <w:r w:rsidRPr="00C11AD8">
        <w:rPr>
          <w:rStyle w:val="StyleUnderline"/>
        </w:rPr>
        <w:t>or take the potentially provocative stop of reinstalling American nuclear weapons at U.S. bases in South Korea</w:t>
      </w:r>
      <w:r w:rsidRPr="00C11AD8">
        <w:rPr>
          <w:sz w:val="16"/>
        </w:rPr>
        <w:t xml:space="preserve">. </w:t>
      </w:r>
      <w:r w:rsidRPr="00C11AD8">
        <w:rPr>
          <w:rStyle w:val="StyleUnderline"/>
        </w:rPr>
        <w:t xml:space="preserve">The North Korean threat could also rekindle the largely dormant idea of a </w:t>
      </w:r>
      <w:r w:rsidRPr="00C11AD8">
        <w:rPr>
          <w:rStyle w:val="Emphasis"/>
        </w:rPr>
        <w:t xml:space="preserve">domestic U.S. missile defense system. </w:t>
      </w:r>
      <w:r w:rsidRPr="00C11AD8">
        <w:rPr>
          <w:sz w:val="16"/>
        </w:rPr>
        <w:t xml:space="preserve">North Korea has boasted of </w:t>
      </w:r>
      <w:r w:rsidRPr="00C11AD8">
        <w:rPr>
          <w:rStyle w:val="StyleUnderline"/>
        </w:rPr>
        <w:t>an i</w:t>
      </w:r>
      <w:r w:rsidRPr="00C11AD8">
        <w:rPr>
          <w:sz w:val="16"/>
        </w:rPr>
        <w:t>nter</w:t>
      </w:r>
      <w:r w:rsidRPr="00C11AD8">
        <w:rPr>
          <w:rStyle w:val="StyleUnderline"/>
        </w:rPr>
        <w:t>c</w:t>
      </w:r>
      <w:r w:rsidRPr="00C11AD8">
        <w:rPr>
          <w:sz w:val="16"/>
        </w:rPr>
        <w:t xml:space="preserve">ontinental </w:t>
      </w:r>
      <w:r w:rsidRPr="00C11AD8">
        <w:rPr>
          <w:rStyle w:val="StyleUnderline"/>
        </w:rPr>
        <w:t>b</w:t>
      </w:r>
      <w:r w:rsidRPr="00C11AD8">
        <w:rPr>
          <w:sz w:val="16"/>
        </w:rPr>
        <w:t xml:space="preserve">allistic </w:t>
      </w:r>
      <w:r w:rsidRPr="00C11AD8">
        <w:rPr>
          <w:rStyle w:val="StyleUnderline"/>
        </w:rPr>
        <w:t>m</w:t>
      </w:r>
      <w:r w:rsidRPr="00C11AD8">
        <w:rPr>
          <w:sz w:val="16"/>
        </w:rPr>
        <w:t xml:space="preserve">issile, and experts on Asia security generally agree that such a capability </w:t>
      </w:r>
      <w:r w:rsidRPr="00C11AD8">
        <w:rPr>
          <w:rStyle w:val="StyleUnderline"/>
        </w:rPr>
        <w:t>is within Pyongyang’s reach.</w:t>
      </w:r>
      <w:r w:rsidRPr="00C11AD8">
        <w:rPr>
          <w:sz w:val="16"/>
        </w:rPr>
        <w:t xml:space="preserve"> </w:t>
      </w:r>
      <w:r w:rsidRPr="00C11AD8">
        <w:rPr>
          <w:rStyle w:val="StyleUnderline"/>
        </w:rPr>
        <w:t>Preventing it outright would probably require a military strike</w:t>
      </w:r>
      <w:r w:rsidRPr="00C11AD8">
        <w:rPr>
          <w:sz w:val="16"/>
        </w:rPr>
        <w:t xml:space="preserve"> on North Korean facilities, something the United States has considered an option of last resort because it would almost certainly result in an attack on South Korea and U.S. forces stationed there, perhaps with chemical or biological weapons. “I think </w:t>
      </w:r>
      <w:r w:rsidRPr="00C11AD8">
        <w:rPr>
          <w:rStyle w:val="StyleUnderline"/>
        </w:rPr>
        <w:t xml:space="preserve">it’s important to recognize that the political and </w:t>
      </w:r>
      <w:r w:rsidRPr="00C11AD8">
        <w:rPr>
          <w:rStyle w:val="Emphasis"/>
        </w:rPr>
        <w:t>diplomatic efforts of the past 20 years</w:t>
      </w:r>
      <w:r w:rsidRPr="00C11AD8">
        <w:rPr>
          <w:rStyle w:val="StyleUnderline"/>
        </w:rPr>
        <w:t xml:space="preserve"> to bring North Korea to the point of denuclearization </w:t>
      </w:r>
      <w:r w:rsidRPr="00C11AD8">
        <w:rPr>
          <w:rStyle w:val="Emphasis"/>
        </w:rPr>
        <w:t>have failed,</w:t>
      </w:r>
      <w:r w:rsidRPr="00C11AD8">
        <w:rPr>
          <w:sz w:val="16"/>
        </w:rPr>
        <w:t xml:space="preserve">” Tillerson said. The secretary of state’s reference to decades of failure alluded to the carrot-and-stick diplomacy that began with a 1994 deal between the United States and North Korea. Under it, Pyongyang would have received aid and two proliferation-resistant nuclear power plants in return for freezing and eventually dismantling its nuclear weapons program. That deal collapsed in 2002, and North Korea achieved its first atomic test in 2006. The George W. Bush administration’s efforts at a new deal collapsed, and Pyongyang has managed to build up its stockpile of nuclear material as well as refine its missiles despite what on paper look like crushing international sanctions. </w:t>
      </w:r>
      <w:r w:rsidRPr="00C11AD8">
        <w:rPr>
          <w:rStyle w:val="StyleUnderline"/>
        </w:rPr>
        <w:t xml:space="preserve">North Korea’s nuclear and missile efforts have intensified under dictator Kim Jong Un, who took power in 2011, and appear to have escalated further since Donald Trump’s election. </w:t>
      </w:r>
      <w:r w:rsidRPr="00C11AD8">
        <w:rPr>
          <w:sz w:val="16"/>
        </w:rPr>
        <w:t xml:space="preserve">The country last month tested a missile that uses solid fuel, a big leap in its technological development, then this month fired a salvo of four missiles, part of what it said was a drill to practice hitting American military bases in Japan. Three of the four missiles landed in waters within Japan’s exclusive economic zone. </w:t>
      </w:r>
      <w:r w:rsidRPr="00C11AD8">
        <w:rPr>
          <w:rStyle w:val="StyleUnderline"/>
        </w:rPr>
        <w:t xml:space="preserve">Tillerson’s remarks reflected growing agitation in Washington that </w:t>
      </w:r>
      <w:r w:rsidRPr="00C11AD8">
        <w:rPr>
          <w:rStyle w:val="Emphasis"/>
        </w:rPr>
        <w:t xml:space="preserve">a tougher stance on North Korea is required. </w:t>
      </w:r>
      <w:r w:rsidRPr="00C11AD8">
        <w:rPr>
          <w:sz w:val="16"/>
        </w:rPr>
        <w:t xml:space="preserve">Sen. Bob Corker (R-Tenn.) said during a Senate Foreign Relations Committee hearing last month that the United States has three choices: what he called “proactive regime change,” to topple Kim; sanctions and other coercive measures; or military cooperation with Japan and South Korea that could include a preemptive strike on missile facilities. “Otherwise, we’re staring down the barrel of an ICBM,” Corker </w:t>
      </w:r>
      <w:proofErr w:type="spellStart"/>
      <w:r w:rsidRPr="00C11AD8">
        <w:rPr>
          <w:sz w:val="16"/>
        </w:rPr>
        <w:t>said.Tillerson</w:t>
      </w:r>
      <w:proofErr w:type="spellEnd"/>
      <w:r w:rsidRPr="00C11AD8">
        <w:rPr>
          <w:sz w:val="16"/>
        </w:rPr>
        <w:t xml:space="preserve"> made a version of Trump’s argument that the United States will demand clear benefits for its diplomacy and foreign aid and will walk away when necessary. Tillerson scoffed at the U.S. expense for trying to entice North Korea to drop its nuclear program — $1.35 billion by his count. “That encouragement has been met with further development of nuclear capabilities, more missile launches,” including this month and last, Tillerson said. “In the face of this ever-escalating threat, it is clear that a different approach is required.” On Friday, Tillerson will be in South Korea, where more than 20 million people live within range of North Korean artillery. </w:t>
      </w:r>
      <w:r w:rsidRPr="00C11AD8">
        <w:rPr>
          <w:rStyle w:val="StyleUnderline"/>
        </w:rPr>
        <w:t xml:space="preserve">South Korea is conducting joint military exercises with U.S. forces, and installation of the THAAD system begins this month. </w:t>
      </w:r>
      <w:r w:rsidRPr="00C11AD8">
        <w:rPr>
          <w:sz w:val="16"/>
        </w:rPr>
        <w:t xml:space="preserve">“The joint military exercises by the hostile forces are aimed at preemptive strikes against the DPRK,” North Korean Embassy official Pak Myong-ho said, referring to the official name of his country, the Democratic People’s Republic of Korea. “Therefore, the peace and stability of the Korean Peninsula is under serious threat,” he said. “Now the situation is already on the brink of nuclear war.” Pak said the exercises could “turn into real combat at any time.” While strident North Korean warnings about the annual military exercises are common, calling a news conference in a third country to drive the message home was a dramatic step. China is North Korea’s protector and only ally, and Beijing is the only capital where the North could so quickly summon Western reporters. Tillerson’s last stop on his six-day trip will be in China, which remains skeptical of any U.S. military response. Last week, Chinese Foreign Minister Wang Yi warned that the United States and North Korea were like “two accelerating trains” on a collision course, while Premier Li Keqiang cautioned Wednesday that “tension may lead to conflict.” There are sharply different views in the region about how to lower the North Korean threat, with China in particular unwilling to do anything that might destabilize the desperately poor agrarian nation on its border. </w:t>
      </w:r>
      <w:r w:rsidRPr="00C11AD8">
        <w:rPr>
          <w:rStyle w:val="StyleUnderline"/>
        </w:rPr>
        <w:t xml:space="preserve">Under discussion in addition to potential military moves are tighter U.S. sanctions on the regime and secondary sanctions against its commercial allies. Those steps are considered largely symbolic unless China uses its economic leverage to slow or end North Korean import of critical missile parts. </w:t>
      </w:r>
      <w:r w:rsidRPr="00C11AD8">
        <w:rPr>
          <w:sz w:val="16"/>
        </w:rPr>
        <w:t xml:space="preserve">The Trump administration has signaled that it could increase financial penalties against Chinese companies and banks that do business with North Korea. China has imposed a ban on coal imports from North Korea, a move that — if fully implemented — would deprive the regime of a crucial revenue stream. But many analysts doubt Beijing will uphold the ban, given the instability it could create on China’s borders. </w:t>
      </w:r>
      <w:r w:rsidRPr="00C11AD8">
        <w:rPr>
          <w:rStyle w:val="StyleUnderline"/>
        </w:rPr>
        <w:t xml:space="preserve">Tillerson’s remarks seemed to </w:t>
      </w:r>
      <w:r w:rsidRPr="00C11AD8">
        <w:rPr>
          <w:rStyle w:val="Emphasis"/>
        </w:rPr>
        <w:t>shut the door on any rekindling of international talks</w:t>
      </w:r>
      <w:r w:rsidRPr="00C11AD8">
        <w:rPr>
          <w:rStyle w:val="StyleUnderline"/>
        </w:rPr>
        <w:t xml:space="preserve"> that had involved Japan, South Korea and China to persuade the dynastic regime to stop firing missiles and pursuing nuclear weapons. </w:t>
      </w:r>
      <w:r w:rsidRPr="00C11AD8">
        <w:rPr>
          <w:rStyle w:val="Emphasis"/>
        </w:rPr>
        <w:t>The failed diplomatic outreach</w:t>
      </w:r>
      <w:r w:rsidRPr="00C11AD8">
        <w:rPr>
          <w:rStyle w:val="StyleUnderline"/>
        </w:rPr>
        <w:t xml:space="preserve"> had coincided with U.S. efforts to reassure North Korea that it did not plan an unprovoked attack — something the North has long claimed is a Washington plot</w:t>
      </w:r>
      <w:r w:rsidRPr="00C11AD8">
        <w:rPr>
          <w:sz w:val="16"/>
        </w:rPr>
        <w:t>. In his opening remarks in Tokyo, Tillerson appeared to give a nod to those reassurances, however. “North Korea and its people need not fear the United States or their neighbors in the region who seek only to live in peace with North Korea,” he said.</w:t>
      </w:r>
    </w:p>
    <w:p w:rsidR="00492C8E" w:rsidRDefault="00492C8E" w:rsidP="00DC12D5"/>
    <w:p w:rsidR="00C66375" w:rsidRPr="00DC12D5" w:rsidRDefault="00C66375" w:rsidP="00DC12D5"/>
    <w:p w:rsidR="00762A9A" w:rsidRDefault="00762A9A" w:rsidP="00762A9A">
      <w:pPr>
        <w:pStyle w:val="Heading4"/>
      </w:pPr>
      <w:r>
        <w:t>Even a fully staffed state department won’t stop North Korea</w:t>
      </w:r>
    </w:p>
    <w:p w:rsidR="00762A9A" w:rsidRPr="00750478" w:rsidRDefault="00762A9A" w:rsidP="00762A9A">
      <w:pPr>
        <w:rPr>
          <w:rStyle w:val="Style13ptBold"/>
        </w:rPr>
      </w:pPr>
      <w:r>
        <w:rPr>
          <w:rStyle w:val="Style13ptBold"/>
        </w:rPr>
        <w:t>BH</w:t>
      </w:r>
      <w:r w:rsidRPr="00750478">
        <w:rPr>
          <w:rStyle w:val="Style13ptBold"/>
        </w:rPr>
        <w:t xml:space="preserve"> 17 </w:t>
      </w:r>
      <w:r w:rsidRPr="00750478">
        <w:rPr>
          <w:rStyle w:val="Style13ptBold"/>
          <w:b w:val="0"/>
          <w:sz w:val="18"/>
          <w:szCs w:val="18"/>
        </w:rPr>
        <w:t>(Bradenton Herald, 7/6/17, Bradenton Herald, “U.S. cannot stop North Korea nuclear threat by itself”,</w:t>
      </w:r>
      <w:r w:rsidRPr="00750478">
        <w:rPr>
          <w:rStyle w:val="Style13ptBold"/>
          <w:sz w:val="18"/>
          <w:szCs w:val="18"/>
        </w:rPr>
        <w:t xml:space="preserve"> </w:t>
      </w:r>
      <w:r w:rsidRPr="00750478">
        <w:rPr>
          <w:rStyle w:val="Style13ptBold"/>
          <w:b w:val="0"/>
          <w:bCs w:val="0"/>
          <w:sz w:val="18"/>
          <w:szCs w:val="18"/>
        </w:rPr>
        <w:t>http://www.bradenton.com/opinion/editorials/article159897944.html</w:t>
      </w:r>
      <w:r w:rsidRPr="00750478">
        <w:rPr>
          <w:rStyle w:val="Style13ptBold"/>
          <w:b w:val="0"/>
          <w:sz w:val="18"/>
          <w:szCs w:val="18"/>
        </w:rPr>
        <w:t>, AKL)</w:t>
      </w:r>
    </w:p>
    <w:p w:rsidR="00762A9A" w:rsidRDefault="00762A9A" w:rsidP="00762A9A">
      <w:pPr>
        <w:rPr>
          <w:sz w:val="14"/>
        </w:rPr>
      </w:pPr>
      <w:r w:rsidRPr="00D139C1">
        <w:rPr>
          <w:sz w:val="14"/>
        </w:rPr>
        <w:t xml:space="preserve">The top U.S. general in South Korea said Wednesday that “self-restraint” was all that keeps the North and South from going to war. The test was condemned almost universally as a violation of U.N. resolutions and a needless provocation. The United States and South Korea responded by conducting a joint military exercise, firing ballistic missiles off the South’s east coast. Pentagon officials described the North’s missile as a new two-stage design they had not seen before, and they raised concerns that further tests could result in a deadly accident in the air or on the seas. Secretary of State Rex </w:t>
      </w:r>
      <w:r w:rsidRPr="00D139C1">
        <w:rPr>
          <w:rStyle w:val="StyleUnderline"/>
        </w:rPr>
        <w:t>Tillerson said that “</w:t>
      </w:r>
      <w:r w:rsidRPr="00750478">
        <w:rPr>
          <w:rStyle w:val="StyleUnderline"/>
          <w:highlight w:val="cyan"/>
        </w:rPr>
        <w:t>global action is required</w:t>
      </w:r>
      <w:r w:rsidRPr="00D139C1">
        <w:rPr>
          <w:rStyle w:val="StyleUnderline"/>
        </w:rPr>
        <w:t>” to counter the threat, and Trump is expected to meet with his counterparts in Europe this week on the next steps in managing the crisis</w:t>
      </w:r>
      <w:r w:rsidRPr="00D139C1">
        <w:rPr>
          <w:sz w:val="14"/>
        </w:rPr>
        <w:t xml:space="preserve">. The West has few options. A direct military response could quickly spin out of control and should be off the table. Sanctions could be tightened, but the North Korean government has made clear it will sacrifice whatever it has to in order to ensure the nuclear program is a priority. China has leverage over the North, but it has little interest in doing more than maintaining a stalemate on the peninsula and preserving China’s influence in the region. Trump didn’t help the cause by tweeting criticisms of China on Wednesday; that only buys the North more valuable time, increases tensions and undercuts the approach by the new government in the South to engage the North politically. Japan said Wednesday that it has agreed with the United States to take “specific” steps to further deter the North — a hint that the allies could further deploy anti-missile defense systems in the region. But any military preparations must be coupled with a more robust political approach. The Trump administration has complicated the task by refusing to fill high-level vacancies in the diplomatic corps. The State Department needs order and personnel, especially under a president who has sidelined his secretary of state as the nation’s top diplomatic voice. </w:t>
      </w:r>
      <w:r w:rsidRPr="00750478">
        <w:rPr>
          <w:rStyle w:val="StyleUnderline"/>
          <w:highlight w:val="cyan"/>
        </w:rPr>
        <w:t>North Korea presents a serious challenge, and no recent president has found a real solution</w:t>
      </w:r>
      <w:r w:rsidRPr="00D139C1">
        <w:rPr>
          <w:sz w:val="14"/>
        </w:rPr>
        <w:t xml:space="preserve">. Now the situation has worsened with the North’s improved missile technology. </w:t>
      </w:r>
      <w:r w:rsidRPr="00D139C1">
        <w:rPr>
          <w:rStyle w:val="StyleUnderline"/>
        </w:rPr>
        <w:t xml:space="preserve">An unstable leader in North Korea and </w:t>
      </w:r>
      <w:r w:rsidRPr="00750478">
        <w:rPr>
          <w:rStyle w:val="StyleUnderline"/>
          <w:highlight w:val="cyan"/>
        </w:rPr>
        <w:t>an unpredictable U.S. president prone to rash decisions heighten concerns</w:t>
      </w:r>
      <w:r w:rsidRPr="00D139C1">
        <w:rPr>
          <w:rStyle w:val="StyleUnderline"/>
        </w:rPr>
        <w:t>.</w:t>
      </w:r>
      <w:r>
        <w:rPr>
          <w:rStyle w:val="StyleUnderline"/>
        </w:rPr>
        <w:t xml:space="preserve"> </w:t>
      </w:r>
      <w:r w:rsidRPr="00750478">
        <w:rPr>
          <w:rStyle w:val="StyleUnderline"/>
          <w:highlight w:val="cyan"/>
        </w:rPr>
        <w:t>The</w:t>
      </w:r>
      <w:r w:rsidRPr="00D139C1">
        <w:rPr>
          <w:rStyle w:val="StyleUnderline"/>
        </w:rPr>
        <w:t xml:space="preserve"> Trump administration’s </w:t>
      </w:r>
      <w:r w:rsidRPr="00750478">
        <w:rPr>
          <w:rStyle w:val="StyleUnderline"/>
          <w:highlight w:val="cyan"/>
        </w:rPr>
        <w:t xml:space="preserve">only viable alternative is to build an international consensus and work harder to </w:t>
      </w:r>
      <w:r w:rsidRPr="00750478">
        <w:rPr>
          <w:rStyle w:val="StyleUnderline"/>
        </w:rPr>
        <w:t>establish a climate with China</w:t>
      </w:r>
      <w:r w:rsidRPr="00D139C1">
        <w:rPr>
          <w:rStyle w:val="StyleUnderline"/>
        </w:rPr>
        <w:t xml:space="preserve"> and others that </w:t>
      </w:r>
      <w:r w:rsidRPr="00750478">
        <w:rPr>
          <w:rStyle w:val="StyleUnderline"/>
          <w:highlight w:val="cyan"/>
        </w:rPr>
        <w:t>help</w:t>
      </w:r>
      <w:r w:rsidRPr="00D139C1">
        <w:rPr>
          <w:rStyle w:val="StyleUnderline"/>
        </w:rPr>
        <w:t xml:space="preserve">s </w:t>
      </w:r>
      <w:r w:rsidRPr="00750478">
        <w:rPr>
          <w:rStyle w:val="StyleUnderline"/>
          <w:highlight w:val="cyan"/>
        </w:rPr>
        <w:t>stall North Korea’s race to equip a missile with a nuclear weapon. There is no</w:t>
      </w:r>
      <w:r w:rsidRPr="00D139C1">
        <w:rPr>
          <w:rStyle w:val="StyleUnderline"/>
        </w:rPr>
        <w:t xml:space="preserve"> going it alone on this one — and no </w:t>
      </w:r>
      <w:r w:rsidRPr="00750478">
        <w:rPr>
          <w:rStyle w:val="StyleUnderline"/>
          <w:highlight w:val="cyan"/>
        </w:rPr>
        <w:t>easy solution</w:t>
      </w:r>
      <w:r w:rsidRPr="00D139C1">
        <w:rPr>
          <w:sz w:val="14"/>
        </w:rPr>
        <w:t>.</w:t>
      </w:r>
    </w:p>
    <w:p w:rsidR="00762A9A" w:rsidRDefault="00762A9A">
      <w:pPr>
        <w:rPr>
          <w:rFonts w:asciiTheme="minorHAnsi" w:hAnsiTheme="minorHAnsi" w:cstheme="minorBidi"/>
        </w:rPr>
      </w:pPr>
    </w:p>
    <w:sectPr w:rsidR="00762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F58150D"/>
    <w:multiLevelType w:val="hybridMultilevel"/>
    <w:tmpl w:val="3620B012"/>
    <w:lvl w:ilvl="0" w:tplc="9E70B0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12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1102304"/>
    <w:docVar w:name="VerbatimVersion" w:val="5.1"/>
  </w:docVars>
  <w:rsids>
    <w:rsidRoot w:val="0099780C"/>
    <w:rsid w:val="000139A3"/>
    <w:rsid w:val="00040E30"/>
    <w:rsid w:val="0006140A"/>
    <w:rsid w:val="000675DE"/>
    <w:rsid w:val="000723CA"/>
    <w:rsid w:val="00075A03"/>
    <w:rsid w:val="000A0971"/>
    <w:rsid w:val="00100833"/>
    <w:rsid w:val="00104529"/>
    <w:rsid w:val="00105942"/>
    <w:rsid w:val="00107396"/>
    <w:rsid w:val="00144A4C"/>
    <w:rsid w:val="00176AB0"/>
    <w:rsid w:val="00177B7D"/>
    <w:rsid w:val="0018322D"/>
    <w:rsid w:val="00191C98"/>
    <w:rsid w:val="001A44CE"/>
    <w:rsid w:val="001B5776"/>
    <w:rsid w:val="001D53CB"/>
    <w:rsid w:val="001E527A"/>
    <w:rsid w:val="001E62ED"/>
    <w:rsid w:val="001F78CE"/>
    <w:rsid w:val="00251FC7"/>
    <w:rsid w:val="00252299"/>
    <w:rsid w:val="00266FA8"/>
    <w:rsid w:val="002719B5"/>
    <w:rsid w:val="002855A7"/>
    <w:rsid w:val="002870C9"/>
    <w:rsid w:val="002B12A8"/>
    <w:rsid w:val="002B146A"/>
    <w:rsid w:val="002B5E17"/>
    <w:rsid w:val="002D7243"/>
    <w:rsid w:val="00315690"/>
    <w:rsid w:val="00316B75"/>
    <w:rsid w:val="00325646"/>
    <w:rsid w:val="003460F2"/>
    <w:rsid w:val="00346921"/>
    <w:rsid w:val="0038158C"/>
    <w:rsid w:val="003902BA"/>
    <w:rsid w:val="00394F52"/>
    <w:rsid w:val="003A09E2"/>
    <w:rsid w:val="003E3D11"/>
    <w:rsid w:val="00407037"/>
    <w:rsid w:val="004605D6"/>
    <w:rsid w:val="0047511A"/>
    <w:rsid w:val="00483E92"/>
    <w:rsid w:val="00492C8E"/>
    <w:rsid w:val="004C60E8"/>
    <w:rsid w:val="004E3579"/>
    <w:rsid w:val="004E728B"/>
    <w:rsid w:val="004F39E0"/>
    <w:rsid w:val="004F5314"/>
    <w:rsid w:val="005204B8"/>
    <w:rsid w:val="00527A2A"/>
    <w:rsid w:val="00537BD5"/>
    <w:rsid w:val="0057268A"/>
    <w:rsid w:val="005B6279"/>
    <w:rsid w:val="005D2912"/>
    <w:rsid w:val="006065BD"/>
    <w:rsid w:val="006132D2"/>
    <w:rsid w:val="00617178"/>
    <w:rsid w:val="00642DE6"/>
    <w:rsid w:val="0064564A"/>
    <w:rsid w:val="00645FA9"/>
    <w:rsid w:val="00647866"/>
    <w:rsid w:val="00665003"/>
    <w:rsid w:val="00671043"/>
    <w:rsid w:val="00671260"/>
    <w:rsid w:val="00672587"/>
    <w:rsid w:val="006761BB"/>
    <w:rsid w:val="006A2AD0"/>
    <w:rsid w:val="006C2375"/>
    <w:rsid w:val="006D4ECC"/>
    <w:rsid w:val="007076A0"/>
    <w:rsid w:val="00722258"/>
    <w:rsid w:val="007243E5"/>
    <w:rsid w:val="00754B58"/>
    <w:rsid w:val="00762A9A"/>
    <w:rsid w:val="007642E2"/>
    <w:rsid w:val="00766EA0"/>
    <w:rsid w:val="007A2226"/>
    <w:rsid w:val="007F5B66"/>
    <w:rsid w:val="00823A1C"/>
    <w:rsid w:val="00830D2B"/>
    <w:rsid w:val="00845B9D"/>
    <w:rsid w:val="00860984"/>
    <w:rsid w:val="008703DC"/>
    <w:rsid w:val="00880053"/>
    <w:rsid w:val="008A38EA"/>
    <w:rsid w:val="008B3ECB"/>
    <w:rsid w:val="008B4E85"/>
    <w:rsid w:val="008C1B2E"/>
    <w:rsid w:val="0091627E"/>
    <w:rsid w:val="0097032B"/>
    <w:rsid w:val="0098045F"/>
    <w:rsid w:val="0099780C"/>
    <w:rsid w:val="009D2EAD"/>
    <w:rsid w:val="009D54B2"/>
    <w:rsid w:val="009D5FCF"/>
    <w:rsid w:val="009E1922"/>
    <w:rsid w:val="009F18C9"/>
    <w:rsid w:val="009F7ED2"/>
    <w:rsid w:val="00A36AB9"/>
    <w:rsid w:val="00A504F5"/>
    <w:rsid w:val="00A93661"/>
    <w:rsid w:val="00A95652"/>
    <w:rsid w:val="00AC0AB8"/>
    <w:rsid w:val="00AF1F30"/>
    <w:rsid w:val="00B20124"/>
    <w:rsid w:val="00B33C6D"/>
    <w:rsid w:val="00B36C23"/>
    <w:rsid w:val="00B4480B"/>
    <w:rsid w:val="00B4508F"/>
    <w:rsid w:val="00B50FC8"/>
    <w:rsid w:val="00B55AD5"/>
    <w:rsid w:val="00B603C2"/>
    <w:rsid w:val="00B629EF"/>
    <w:rsid w:val="00B8057C"/>
    <w:rsid w:val="00B9110C"/>
    <w:rsid w:val="00BA0136"/>
    <w:rsid w:val="00BA47B3"/>
    <w:rsid w:val="00BB22F5"/>
    <w:rsid w:val="00BD6238"/>
    <w:rsid w:val="00BF2F65"/>
    <w:rsid w:val="00BF593B"/>
    <w:rsid w:val="00BF773A"/>
    <w:rsid w:val="00BF7E81"/>
    <w:rsid w:val="00C13773"/>
    <w:rsid w:val="00C17CC8"/>
    <w:rsid w:val="00C66375"/>
    <w:rsid w:val="00C83417"/>
    <w:rsid w:val="00C87890"/>
    <w:rsid w:val="00C9604F"/>
    <w:rsid w:val="00CA19AA"/>
    <w:rsid w:val="00CC5298"/>
    <w:rsid w:val="00CD736E"/>
    <w:rsid w:val="00CD798D"/>
    <w:rsid w:val="00CE161E"/>
    <w:rsid w:val="00CF59A8"/>
    <w:rsid w:val="00CF7737"/>
    <w:rsid w:val="00D02853"/>
    <w:rsid w:val="00D2729B"/>
    <w:rsid w:val="00D325A9"/>
    <w:rsid w:val="00D36A8A"/>
    <w:rsid w:val="00D37358"/>
    <w:rsid w:val="00D416E4"/>
    <w:rsid w:val="00D50777"/>
    <w:rsid w:val="00D61409"/>
    <w:rsid w:val="00D6691E"/>
    <w:rsid w:val="00D71170"/>
    <w:rsid w:val="00D72E22"/>
    <w:rsid w:val="00D90252"/>
    <w:rsid w:val="00DA1C92"/>
    <w:rsid w:val="00DA25D4"/>
    <w:rsid w:val="00DA6538"/>
    <w:rsid w:val="00DC12D5"/>
    <w:rsid w:val="00E13434"/>
    <w:rsid w:val="00E15E75"/>
    <w:rsid w:val="00E24155"/>
    <w:rsid w:val="00E30175"/>
    <w:rsid w:val="00E315B8"/>
    <w:rsid w:val="00E4734F"/>
    <w:rsid w:val="00E5262C"/>
    <w:rsid w:val="00EB0D6F"/>
    <w:rsid w:val="00EC7DC4"/>
    <w:rsid w:val="00ED30CF"/>
    <w:rsid w:val="00F176EF"/>
    <w:rsid w:val="00F42DE9"/>
    <w:rsid w:val="00F45E10"/>
    <w:rsid w:val="00F6364A"/>
    <w:rsid w:val="00F9060A"/>
    <w:rsid w:val="00F9113A"/>
    <w:rsid w:val="00FB52A7"/>
    <w:rsid w:val="00FE2546"/>
    <w:rsid w:val="00FE5E8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D7DD7"/>
  <w15:chartTrackingRefBased/>
  <w15:docId w15:val="{A7E91FE0-AB83-4242-B616-F37735A2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6140A"/>
    <w:rPr>
      <w:rFonts w:ascii="Calibri" w:hAnsi="Calibri" w:cs="Calibri"/>
    </w:rPr>
  </w:style>
  <w:style w:type="paragraph" w:styleId="Heading1">
    <w:name w:val="heading 1"/>
    <w:aliases w:val="Pocket"/>
    <w:basedOn w:val="Normal"/>
    <w:next w:val="Normal"/>
    <w:link w:val="Heading1Char"/>
    <w:qFormat/>
    <w:rsid w:val="000614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14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614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6140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614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140A"/>
  </w:style>
  <w:style w:type="character" w:customStyle="1" w:styleId="Heading1Char">
    <w:name w:val="Heading 1 Char"/>
    <w:aliases w:val="Pocket Char"/>
    <w:basedOn w:val="DefaultParagraphFont"/>
    <w:link w:val="Heading1"/>
    <w:rsid w:val="000614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140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6140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6140A"/>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7"/>
    <w:qFormat/>
    <w:rsid w:val="0006140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06140A"/>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06140A"/>
    <w:rPr>
      <w:b w:val="0"/>
      <w:sz w:val="22"/>
      <w:u w:val="single"/>
    </w:rPr>
  </w:style>
  <w:style w:type="character" w:styleId="Hyperlink">
    <w:name w:val="Hyperlink"/>
    <w:aliases w:val="heading 1 (block title),Important,Read,Card Text,Internet Link,Analytic Text,Internet link,Char Char1,Heading 3 Char1,Block Char1,Tags v 2 Char1,Underline Char Char Char Char1,Heading 3 Char Char Char Char Char Char Char Char Char Char1"/>
    <w:basedOn w:val="DefaultParagraphFont"/>
    <w:uiPriority w:val="99"/>
    <w:unhideWhenUsed/>
    <w:rsid w:val="0006140A"/>
    <w:rPr>
      <w:color w:val="auto"/>
      <w:u w:val="none"/>
    </w:rPr>
  </w:style>
  <w:style w:type="character" w:styleId="FollowedHyperlink">
    <w:name w:val="FollowedHyperlink"/>
    <w:basedOn w:val="DefaultParagraphFont"/>
    <w:uiPriority w:val="99"/>
    <w:semiHidden/>
    <w:unhideWhenUsed/>
    <w:rsid w:val="0006140A"/>
    <w:rPr>
      <w:color w:val="auto"/>
      <w:u w:val="none"/>
    </w:rPr>
  </w:style>
  <w:style w:type="paragraph" w:styleId="ListParagraph">
    <w:name w:val="List Paragraph"/>
    <w:basedOn w:val="Normal"/>
    <w:uiPriority w:val="99"/>
    <w:unhideWhenUsed/>
    <w:qFormat/>
    <w:rsid w:val="002B12A8"/>
    <w:pPr>
      <w:ind w:left="720"/>
      <w:contextualSpacing/>
    </w:pPr>
  </w:style>
  <w:style w:type="paragraph" w:customStyle="1" w:styleId="Emphasis1">
    <w:name w:val="Emphasis1"/>
    <w:basedOn w:val="Normal"/>
    <w:link w:val="Emphasis"/>
    <w:autoRedefine/>
    <w:uiPriority w:val="7"/>
    <w:qFormat/>
    <w:rsid w:val="00492C8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762A9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85297">
      <w:bodyDiv w:val="1"/>
      <w:marLeft w:val="0"/>
      <w:marRight w:val="0"/>
      <w:marTop w:val="0"/>
      <w:marBottom w:val="0"/>
      <w:divBdr>
        <w:top w:val="none" w:sz="0" w:space="0" w:color="auto"/>
        <w:left w:val="none" w:sz="0" w:space="0" w:color="auto"/>
        <w:bottom w:val="none" w:sz="0" w:space="0" w:color="auto"/>
        <w:right w:val="none" w:sz="0" w:space="0" w:color="auto"/>
      </w:divBdr>
      <w:divsChild>
        <w:div w:id="753742214">
          <w:marLeft w:val="0"/>
          <w:marRight w:val="0"/>
          <w:marTop w:val="0"/>
          <w:marBottom w:val="150"/>
          <w:divBdr>
            <w:top w:val="none" w:sz="0" w:space="0" w:color="auto"/>
            <w:left w:val="none" w:sz="0" w:space="0" w:color="auto"/>
            <w:bottom w:val="none" w:sz="0" w:space="0" w:color="auto"/>
            <w:right w:val="none" w:sz="0" w:space="0" w:color="auto"/>
          </w:divBdr>
          <w:divsChild>
            <w:div w:id="675306361">
              <w:marLeft w:val="0"/>
              <w:marRight w:val="0"/>
              <w:marTop w:val="0"/>
              <w:marBottom w:val="0"/>
              <w:divBdr>
                <w:top w:val="none" w:sz="0" w:space="0" w:color="auto"/>
                <w:left w:val="none" w:sz="0" w:space="0" w:color="auto"/>
                <w:bottom w:val="none" w:sz="0" w:space="0" w:color="auto"/>
                <w:right w:val="none" w:sz="0" w:space="0" w:color="auto"/>
              </w:divBdr>
              <w:divsChild>
                <w:div w:id="1472602364">
                  <w:marLeft w:val="0"/>
                  <w:marRight w:val="0"/>
                  <w:marTop w:val="0"/>
                  <w:marBottom w:val="0"/>
                  <w:divBdr>
                    <w:top w:val="none" w:sz="0" w:space="0" w:color="auto"/>
                    <w:left w:val="none" w:sz="0" w:space="0" w:color="auto"/>
                    <w:bottom w:val="none" w:sz="0" w:space="0" w:color="auto"/>
                    <w:right w:val="none" w:sz="0" w:space="0" w:color="auto"/>
                  </w:divBdr>
                  <w:divsChild>
                    <w:div w:id="1428506181">
                      <w:marLeft w:val="0"/>
                      <w:marRight w:val="0"/>
                      <w:marTop w:val="0"/>
                      <w:marBottom w:val="0"/>
                      <w:divBdr>
                        <w:top w:val="none" w:sz="0" w:space="0" w:color="auto"/>
                        <w:left w:val="none" w:sz="0" w:space="0" w:color="auto"/>
                        <w:bottom w:val="none" w:sz="0" w:space="0" w:color="auto"/>
                        <w:right w:val="none" w:sz="0" w:space="0" w:color="auto"/>
                      </w:divBdr>
                      <w:divsChild>
                        <w:div w:id="202192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41741">
                  <w:marLeft w:val="0"/>
                  <w:marRight w:val="0"/>
                  <w:marTop w:val="0"/>
                  <w:marBottom w:val="0"/>
                  <w:divBdr>
                    <w:top w:val="none" w:sz="0" w:space="0" w:color="auto"/>
                    <w:left w:val="none" w:sz="0" w:space="0" w:color="auto"/>
                    <w:bottom w:val="none" w:sz="0" w:space="0" w:color="auto"/>
                    <w:right w:val="none" w:sz="0" w:space="0" w:color="auto"/>
                  </w:divBdr>
                  <w:divsChild>
                    <w:div w:id="196576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37169">
              <w:marLeft w:val="0"/>
              <w:marRight w:val="0"/>
              <w:marTop w:val="150"/>
              <w:marBottom w:val="0"/>
              <w:divBdr>
                <w:top w:val="none" w:sz="0" w:space="0" w:color="auto"/>
                <w:left w:val="none" w:sz="0" w:space="0" w:color="auto"/>
                <w:bottom w:val="none" w:sz="0" w:space="0" w:color="auto"/>
                <w:right w:val="none" w:sz="0" w:space="0" w:color="auto"/>
              </w:divBdr>
              <w:divsChild>
                <w:div w:id="15813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6049">
          <w:marLeft w:val="0"/>
          <w:marRight w:val="0"/>
          <w:marTop w:val="0"/>
          <w:marBottom w:val="150"/>
          <w:divBdr>
            <w:top w:val="none" w:sz="0" w:space="0" w:color="auto"/>
            <w:left w:val="none" w:sz="0" w:space="0" w:color="auto"/>
            <w:bottom w:val="none" w:sz="0" w:space="0" w:color="auto"/>
            <w:right w:val="none" w:sz="0" w:space="0" w:color="auto"/>
          </w:divBdr>
          <w:divsChild>
            <w:div w:id="53238023">
              <w:marLeft w:val="0"/>
              <w:marRight w:val="0"/>
              <w:marTop w:val="0"/>
              <w:marBottom w:val="0"/>
              <w:divBdr>
                <w:top w:val="none" w:sz="0" w:space="0" w:color="auto"/>
                <w:left w:val="none" w:sz="0" w:space="0" w:color="auto"/>
                <w:bottom w:val="none" w:sz="0" w:space="0" w:color="auto"/>
                <w:right w:val="none" w:sz="0" w:space="0" w:color="auto"/>
              </w:divBdr>
              <w:divsChild>
                <w:div w:id="479032735">
                  <w:marLeft w:val="0"/>
                  <w:marRight w:val="0"/>
                  <w:marTop w:val="0"/>
                  <w:marBottom w:val="0"/>
                  <w:divBdr>
                    <w:top w:val="none" w:sz="0" w:space="0" w:color="auto"/>
                    <w:left w:val="none" w:sz="0" w:space="0" w:color="auto"/>
                    <w:bottom w:val="none" w:sz="0" w:space="0" w:color="auto"/>
                    <w:right w:val="none" w:sz="0" w:space="0" w:color="auto"/>
                  </w:divBdr>
                  <w:divsChild>
                    <w:div w:id="1584023291">
                      <w:marLeft w:val="0"/>
                      <w:marRight w:val="0"/>
                      <w:marTop w:val="0"/>
                      <w:marBottom w:val="0"/>
                      <w:divBdr>
                        <w:top w:val="none" w:sz="0" w:space="0" w:color="auto"/>
                        <w:left w:val="none" w:sz="0" w:space="0" w:color="auto"/>
                        <w:bottom w:val="none" w:sz="0" w:space="0" w:color="auto"/>
                        <w:right w:val="none" w:sz="0" w:space="0" w:color="auto"/>
                      </w:divBdr>
                      <w:divsChild>
                        <w:div w:id="2123450616">
                          <w:marLeft w:val="0"/>
                          <w:marRight w:val="0"/>
                          <w:marTop w:val="0"/>
                          <w:marBottom w:val="0"/>
                          <w:divBdr>
                            <w:top w:val="single" w:sz="6" w:space="0" w:color="D5D5D5"/>
                            <w:left w:val="single" w:sz="6" w:space="0" w:color="D5D5D5"/>
                            <w:bottom w:val="single" w:sz="6" w:space="0" w:color="D5D5D5"/>
                            <w:right w:val="single" w:sz="6" w:space="0" w:color="D5D5D5"/>
                          </w:divBdr>
                          <w:divsChild>
                            <w:div w:id="1094473861">
                              <w:marLeft w:val="0"/>
                              <w:marRight w:val="0"/>
                              <w:marTop w:val="0"/>
                              <w:marBottom w:val="0"/>
                              <w:divBdr>
                                <w:top w:val="none" w:sz="0" w:space="0" w:color="auto"/>
                                <w:left w:val="none" w:sz="0" w:space="0" w:color="auto"/>
                                <w:bottom w:val="none" w:sz="0" w:space="0" w:color="auto"/>
                                <w:right w:val="none" w:sz="0" w:space="0" w:color="auto"/>
                              </w:divBdr>
                              <w:divsChild>
                                <w:div w:id="1988315032">
                                  <w:marLeft w:val="0"/>
                                  <w:marRight w:val="0"/>
                                  <w:marTop w:val="0"/>
                                  <w:marBottom w:val="0"/>
                                  <w:divBdr>
                                    <w:top w:val="none" w:sz="0" w:space="0" w:color="auto"/>
                                    <w:left w:val="none" w:sz="0" w:space="0" w:color="auto"/>
                                    <w:bottom w:val="none" w:sz="0" w:space="0" w:color="auto"/>
                                    <w:right w:val="none" w:sz="0" w:space="0" w:color="auto"/>
                                  </w:divBdr>
                                  <w:divsChild>
                                    <w:div w:id="1513911861">
                                      <w:marLeft w:val="0"/>
                                      <w:marRight w:val="0"/>
                                      <w:marTop w:val="0"/>
                                      <w:marBottom w:val="0"/>
                                      <w:divBdr>
                                        <w:top w:val="none" w:sz="0" w:space="0" w:color="auto"/>
                                        <w:left w:val="none" w:sz="0" w:space="0" w:color="auto"/>
                                        <w:bottom w:val="none" w:sz="0" w:space="0" w:color="auto"/>
                                        <w:right w:val="none" w:sz="0" w:space="0" w:color="auto"/>
                                      </w:divBdr>
                                      <w:divsChild>
                                        <w:div w:id="1726874167">
                                          <w:marLeft w:val="0"/>
                                          <w:marRight w:val="0"/>
                                          <w:marTop w:val="0"/>
                                          <w:marBottom w:val="0"/>
                                          <w:divBdr>
                                            <w:top w:val="none" w:sz="0" w:space="0" w:color="auto"/>
                                            <w:left w:val="none" w:sz="0" w:space="0" w:color="auto"/>
                                            <w:bottom w:val="none" w:sz="0" w:space="0" w:color="auto"/>
                                            <w:right w:val="none" w:sz="0" w:space="0" w:color="auto"/>
                                          </w:divBdr>
                                        </w:div>
                                        <w:div w:id="242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25286">
      <w:bodyDiv w:val="1"/>
      <w:marLeft w:val="0"/>
      <w:marRight w:val="0"/>
      <w:marTop w:val="0"/>
      <w:marBottom w:val="0"/>
      <w:divBdr>
        <w:top w:val="none" w:sz="0" w:space="0" w:color="auto"/>
        <w:left w:val="none" w:sz="0" w:space="0" w:color="auto"/>
        <w:bottom w:val="none" w:sz="0" w:space="0" w:color="auto"/>
        <w:right w:val="none" w:sz="0" w:space="0" w:color="auto"/>
      </w:divBdr>
      <w:divsChild>
        <w:div w:id="2076275199">
          <w:marLeft w:val="0"/>
          <w:marRight w:val="0"/>
          <w:marTop w:val="0"/>
          <w:marBottom w:val="0"/>
          <w:divBdr>
            <w:top w:val="none" w:sz="0" w:space="0" w:color="auto"/>
            <w:left w:val="none" w:sz="0" w:space="0" w:color="auto"/>
            <w:bottom w:val="none" w:sz="0" w:space="0" w:color="auto"/>
            <w:right w:val="none" w:sz="0" w:space="0" w:color="auto"/>
          </w:divBdr>
          <w:divsChild>
            <w:div w:id="1425878432">
              <w:marLeft w:val="0"/>
              <w:marRight w:val="0"/>
              <w:marTop w:val="0"/>
              <w:marBottom w:val="0"/>
              <w:divBdr>
                <w:top w:val="none" w:sz="0" w:space="0" w:color="auto"/>
                <w:left w:val="none" w:sz="0" w:space="0" w:color="auto"/>
                <w:bottom w:val="none" w:sz="0" w:space="0" w:color="auto"/>
                <w:right w:val="none" w:sz="0" w:space="0" w:color="auto"/>
              </w:divBdr>
            </w:div>
          </w:divsChild>
        </w:div>
        <w:div w:id="94712538">
          <w:marLeft w:val="0"/>
          <w:marRight w:val="0"/>
          <w:marTop w:val="0"/>
          <w:marBottom w:val="0"/>
          <w:divBdr>
            <w:top w:val="none" w:sz="0" w:space="0" w:color="auto"/>
            <w:left w:val="none" w:sz="0" w:space="0" w:color="auto"/>
            <w:bottom w:val="none" w:sz="0" w:space="0" w:color="auto"/>
            <w:right w:val="none" w:sz="0" w:space="0" w:color="auto"/>
          </w:divBdr>
          <w:divsChild>
            <w:div w:id="2062290631">
              <w:marLeft w:val="0"/>
              <w:marRight w:val="0"/>
              <w:marTop w:val="0"/>
              <w:marBottom w:val="0"/>
              <w:divBdr>
                <w:top w:val="none" w:sz="0" w:space="0" w:color="auto"/>
                <w:left w:val="none" w:sz="0" w:space="0" w:color="auto"/>
                <w:bottom w:val="none" w:sz="0" w:space="0" w:color="auto"/>
                <w:right w:val="none" w:sz="0" w:space="0" w:color="auto"/>
              </w:divBdr>
            </w:div>
          </w:divsChild>
        </w:div>
        <w:div w:id="1320766162">
          <w:marLeft w:val="0"/>
          <w:marRight w:val="0"/>
          <w:marTop w:val="0"/>
          <w:marBottom w:val="0"/>
          <w:divBdr>
            <w:top w:val="none" w:sz="0" w:space="0" w:color="auto"/>
            <w:left w:val="none" w:sz="0" w:space="0" w:color="auto"/>
            <w:bottom w:val="none" w:sz="0" w:space="0" w:color="auto"/>
            <w:right w:val="none" w:sz="0" w:space="0" w:color="auto"/>
          </w:divBdr>
          <w:divsChild>
            <w:div w:id="15118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9397">
      <w:bodyDiv w:val="1"/>
      <w:marLeft w:val="0"/>
      <w:marRight w:val="0"/>
      <w:marTop w:val="0"/>
      <w:marBottom w:val="0"/>
      <w:divBdr>
        <w:top w:val="none" w:sz="0" w:space="0" w:color="auto"/>
        <w:left w:val="none" w:sz="0" w:space="0" w:color="auto"/>
        <w:bottom w:val="none" w:sz="0" w:space="0" w:color="auto"/>
        <w:right w:val="none" w:sz="0" w:space="0" w:color="auto"/>
      </w:divBdr>
    </w:div>
    <w:div w:id="651836522">
      <w:bodyDiv w:val="1"/>
      <w:marLeft w:val="0"/>
      <w:marRight w:val="0"/>
      <w:marTop w:val="0"/>
      <w:marBottom w:val="0"/>
      <w:divBdr>
        <w:top w:val="none" w:sz="0" w:space="0" w:color="auto"/>
        <w:left w:val="none" w:sz="0" w:space="0" w:color="auto"/>
        <w:bottom w:val="none" w:sz="0" w:space="0" w:color="auto"/>
        <w:right w:val="none" w:sz="0" w:space="0" w:color="auto"/>
      </w:divBdr>
      <w:divsChild>
        <w:div w:id="1750469096">
          <w:marLeft w:val="0"/>
          <w:marRight w:val="0"/>
          <w:marTop w:val="0"/>
          <w:marBottom w:val="0"/>
          <w:divBdr>
            <w:top w:val="none" w:sz="0" w:space="0" w:color="auto"/>
            <w:left w:val="none" w:sz="0" w:space="0" w:color="auto"/>
            <w:bottom w:val="none" w:sz="0" w:space="0" w:color="auto"/>
            <w:right w:val="none" w:sz="0" w:space="0" w:color="auto"/>
          </w:divBdr>
        </w:div>
        <w:div w:id="236400958">
          <w:marLeft w:val="0"/>
          <w:marRight w:val="0"/>
          <w:marTop w:val="0"/>
          <w:marBottom w:val="225"/>
          <w:divBdr>
            <w:top w:val="none" w:sz="0" w:space="0" w:color="auto"/>
            <w:left w:val="none" w:sz="0" w:space="0" w:color="auto"/>
            <w:bottom w:val="none" w:sz="0" w:space="0" w:color="auto"/>
            <w:right w:val="none" w:sz="0" w:space="0" w:color="auto"/>
          </w:divBdr>
        </w:div>
        <w:div w:id="483398618">
          <w:marLeft w:val="0"/>
          <w:marRight w:val="0"/>
          <w:marTop w:val="0"/>
          <w:marBottom w:val="225"/>
          <w:divBdr>
            <w:top w:val="none" w:sz="0" w:space="0" w:color="auto"/>
            <w:left w:val="none" w:sz="0" w:space="0" w:color="auto"/>
            <w:bottom w:val="none" w:sz="0" w:space="0" w:color="auto"/>
            <w:right w:val="none" w:sz="0" w:space="0" w:color="auto"/>
          </w:divBdr>
        </w:div>
        <w:div w:id="268244474">
          <w:marLeft w:val="0"/>
          <w:marRight w:val="0"/>
          <w:marTop w:val="0"/>
          <w:marBottom w:val="225"/>
          <w:divBdr>
            <w:top w:val="none" w:sz="0" w:space="0" w:color="auto"/>
            <w:left w:val="none" w:sz="0" w:space="0" w:color="auto"/>
            <w:bottom w:val="none" w:sz="0" w:space="0" w:color="auto"/>
            <w:right w:val="none" w:sz="0" w:space="0" w:color="auto"/>
          </w:divBdr>
        </w:div>
        <w:div w:id="1661542915">
          <w:marLeft w:val="0"/>
          <w:marRight w:val="0"/>
          <w:marTop w:val="0"/>
          <w:marBottom w:val="0"/>
          <w:divBdr>
            <w:top w:val="none" w:sz="0" w:space="0" w:color="auto"/>
            <w:left w:val="none" w:sz="0" w:space="0" w:color="auto"/>
            <w:bottom w:val="none" w:sz="0" w:space="0" w:color="auto"/>
            <w:right w:val="none" w:sz="0" w:space="0" w:color="auto"/>
          </w:divBdr>
          <w:divsChild>
            <w:div w:id="2005812144">
              <w:marLeft w:val="0"/>
              <w:marRight w:val="450"/>
              <w:marTop w:val="150"/>
              <w:marBottom w:val="450"/>
              <w:divBdr>
                <w:top w:val="none" w:sz="0" w:space="0" w:color="auto"/>
                <w:left w:val="none" w:sz="0" w:space="0" w:color="auto"/>
                <w:bottom w:val="none" w:sz="0" w:space="0" w:color="auto"/>
                <w:right w:val="none" w:sz="0" w:space="0" w:color="auto"/>
              </w:divBdr>
              <w:divsChild>
                <w:div w:id="1257666282">
                  <w:marLeft w:val="0"/>
                  <w:marRight w:val="0"/>
                  <w:marTop w:val="0"/>
                  <w:marBottom w:val="0"/>
                  <w:divBdr>
                    <w:top w:val="none" w:sz="0" w:space="0" w:color="auto"/>
                    <w:left w:val="none" w:sz="0" w:space="0" w:color="auto"/>
                    <w:bottom w:val="none" w:sz="0" w:space="0" w:color="auto"/>
                    <w:right w:val="none" w:sz="0" w:space="0" w:color="auto"/>
                  </w:divBdr>
                </w:div>
                <w:div w:id="710886811">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1688369270">
          <w:marLeft w:val="0"/>
          <w:marRight w:val="0"/>
          <w:marTop w:val="0"/>
          <w:marBottom w:val="225"/>
          <w:divBdr>
            <w:top w:val="none" w:sz="0" w:space="0" w:color="auto"/>
            <w:left w:val="none" w:sz="0" w:space="0" w:color="auto"/>
            <w:bottom w:val="none" w:sz="0" w:space="0" w:color="auto"/>
            <w:right w:val="none" w:sz="0" w:space="0" w:color="auto"/>
          </w:divBdr>
        </w:div>
        <w:div w:id="137845851">
          <w:marLeft w:val="0"/>
          <w:marRight w:val="0"/>
          <w:marTop w:val="0"/>
          <w:marBottom w:val="0"/>
          <w:divBdr>
            <w:top w:val="none" w:sz="0" w:space="0" w:color="auto"/>
            <w:left w:val="none" w:sz="0" w:space="0" w:color="auto"/>
            <w:bottom w:val="none" w:sz="0" w:space="0" w:color="auto"/>
            <w:right w:val="none" w:sz="0" w:space="0" w:color="auto"/>
          </w:divBdr>
          <w:divsChild>
            <w:div w:id="1843619616">
              <w:marLeft w:val="0"/>
              <w:marRight w:val="0"/>
              <w:marTop w:val="0"/>
              <w:marBottom w:val="225"/>
              <w:divBdr>
                <w:top w:val="none" w:sz="0" w:space="0" w:color="auto"/>
                <w:left w:val="none" w:sz="0" w:space="0" w:color="auto"/>
                <w:bottom w:val="none" w:sz="0" w:space="0" w:color="auto"/>
                <w:right w:val="none" w:sz="0" w:space="0" w:color="auto"/>
              </w:divBdr>
            </w:div>
            <w:div w:id="1734811165">
              <w:marLeft w:val="0"/>
              <w:marRight w:val="0"/>
              <w:marTop w:val="0"/>
              <w:marBottom w:val="225"/>
              <w:divBdr>
                <w:top w:val="none" w:sz="0" w:space="0" w:color="auto"/>
                <w:left w:val="none" w:sz="0" w:space="0" w:color="auto"/>
                <w:bottom w:val="none" w:sz="0" w:space="0" w:color="auto"/>
                <w:right w:val="none" w:sz="0" w:space="0" w:color="auto"/>
              </w:divBdr>
            </w:div>
            <w:div w:id="1051420234">
              <w:marLeft w:val="0"/>
              <w:marRight w:val="0"/>
              <w:marTop w:val="0"/>
              <w:marBottom w:val="225"/>
              <w:divBdr>
                <w:top w:val="none" w:sz="0" w:space="0" w:color="auto"/>
                <w:left w:val="none" w:sz="0" w:space="0" w:color="auto"/>
                <w:bottom w:val="none" w:sz="0" w:space="0" w:color="auto"/>
                <w:right w:val="none" w:sz="0" w:space="0" w:color="auto"/>
              </w:divBdr>
            </w:div>
            <w:div w:id="1089737568">
              <w:marLeft w:val="0"/>
              <w:marRight w:val="0"/>
              <w:marTop w:val="0"/>
              <w:marBottom w:val="225"/>
              <w:divBdr>
                <w:top w:val="none" w:sz="0" w:space="0" w:color="auto"/>
                <w:left w:val="none" w:sz="0" w:space="0" w:color="auto"/>
                <w:bottom w:val="none" w:sz="0" w:space="0" w:color="auto"/>
                <w:right w:val="none" w:sz="0" w:space="0" w:color="auto"/>
              </w:divBdr>
            </w:div>
            <w:div w:id="158234827">
              <w:marLeft w:val="0"/>
              <w:marRight w:val="0"/>
              <w:marTop w:val="0"/>
              <w:marBottom w:val="0"/>
              <w:divBdr>
                <w:top w:val="none" w:sz="0" w:space="0" w:color="auto"/>
                <w:left w:val="none" w:sz="0" w:space="0" w:color="auto"/>
                <w:bottom w:val="none" w:sz="0" w:space="0" w:color="auto"/>
                <w:right w:val="none" w:sz="0" w:space="0" w:color="auto"/>
              </w:divBdr>
              <w:divsChild>
                <w:div w:id="1253970135">
                  <w:marLeft w:val="0"/>
                  <w:marRight w:val="450"/>
                  <w:marTop w:val="150"/>
                  <w:marBottom w:val="450"/>
                  <w:divBdr>
                    <w:top w:val="none" w:sz="0" w:space="0" w:color="auto"/>
                    <w:left w:val="none" w:sz="0" w:space="0" w:color="auto"/>
                    <w:bottom w:val="none" w:sz="0" w:space="0" w:color="auto"/>
                    <w:right w:val="none" w:sz="0" w:space="0" w:color="auto"/>
                  </w:divBdr>
                  <w:divsChild>
                    <w:div w:id="1174105628">
                      <w:marLeft w:val="0"/>
                      <w:marRight w:val="0"/>
                      <w:marTop w:val="0"/>
                      <w:marBottom w:val="0"/>
                      <w:divBdr>
                        <w:top w:val="none" w:sz="0" w:space="0" w:color="auto"/>
                        <w:left w:val="none" w:sz="0" w:space="0" w:color="auto"/>
                        <w:bottom w:val="none" w:sz="0" w:space="0" w:color="auto"/>
                        <w:right w:val="none" w:sz="0" w:space="0" w:color="auto"/>
                      </w:divBdr>
                    </w:div>
                    <w:div w:id="1574468812">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1062411971">
              <w:marLeft w:val="0"/>
              <w:marRight w:val="0"/>
              <w:marTop w:val="0"/>
              <w:marBottom w:val="225"/>
              <w:divBdr>
                <w:top w:val="none" w:sz="0" w:space="0" w:color="auto"/>
                <w:left w:val="none" w:sz="0" w:space="0" w:color="auto"/>
                <w:bottom w:val="none" w:sz="0" w:space="0" w:color="auto"/>
                <w:right w:val="none" w:sz="0" w:space="0" w:color="auto"/>
              </w:divBdr>
            </w:div>
            <w:div w:id="932740756">
              <w:marLeft w:val="0"/>
              <w:marRight w:val="0"/>
              <w:marTop w:val="0"/>
              <w:marBottom w:val="225"/>
              <w:divBdr>
                <w:top w:val="none" w:sz="0" w:space="0" w:color="auto"/>
                <w:left w:val="none" w:sz="0" w:space="0" w:color="auto"/>
                <w:bottom w:val="none" w:sz="0" w:space="0" w:color="auto"/>
                <w:right w:val="none" w:sz="0" w:space="0" w:color="auto"/>
              </w:divBdr>
            </w:div>
            <w:div w:id="650447451">
              <w:marLeft w:val="0"/>
              <w:marRight w:val="0"/>
              <w:marTop w:val="0"/>
              <w:marBottom w:val="225"/>
              <w:divBdr>
                <w:top w:val="none" w:sz="0" w:space="0" w:color="auto"/>
                <w:left w:val="none" w:sz="0" w:space="0" w:color="auto"/>
                <w:bottom w:val="none" w:sz="0" w:space="0" w:color="auto"/>
                <w:right w:val="none" w:sz="0" w:space="0" w:color="auto"/>
              </w:divBdr>
            </w:div>
            <w:div w:id="1571648654">
              <w:marLeft w:val="0"/>
              <w:marRight w:val="0"/>
              <w:marTop w:val="0"/>
              <w:marBottom w:val="225"/>
              <w:divBdr>
                <w:top w:val="none" w:sz="0" w:space="0" w:color="auto"/>
                <w:left w:val="none" w:sz="0" w:space="0" w:color="auto"/>
                <w:bottom w:val="none" w:sz="0" w:space="0" w:color="auto"/>
                <w:right w:val="none" w:sz="0" w:space="0" w:color="auto"/>
              </w:divBdr>
            </w:div>
            <w:div w:id="387261645">
              <w:marLeft w:val="0"/>
              <w:marRight w:val="0"/>
              <w:marTop w:val="0"/>
              <w:marBottom w:val="225"/>
              <w:divBdr>
                <w:top w:val="none" w:sz="0" w:space="0" w:color="auto"/>
                <w:left w:val="none" w:sz="0" w:space="0" w:color="auto"/>
                <w:bottom w:val="none" w:sz="0" w:space="0" w:color="auto"/>
                <w:right w:val="none" w:sz="0" w:space="0" w:color="auto"/>
              </w:divBdr>
            </w:div>
            <w:div w:id="1177694893">
              <w:marLeft w:val="0"/>
              <w:marRight w:val="0"/>
              <w:marTop w:val="0"/>
              <w:marBottom w:val="0"/>
              <w:divBdr>
                <w:top w:val="none" w:sz="0" w:space="0" w:color="auto"/>
                <w:left w:val="none" w:sz="0" w:space="0" w:color="auto"/>
                <w:bottom w:val="none" w:sz="0" w:space="0" w:color="auto"/>
                <w:right w:val="none" w:sz="0" w:space="0" w:color="auto"/>
              </w:divBdr>
              <w:divsChild>
                <w:div w:id="2082553795">
                  <w:marLeft w:val="0"/>
                  <w:marRight w:val="450"/>
                  <w:marTop w:val="150"/>
                  <w:marBottom w:val="450"/>
                  <w:divBdr>
                    <w:top w:val="none" w:sz="0" w:space="0" w:color="auto"/>
                    <w:left w:val="none" w:sz="0" w:space="0" w:color="auto"/>
                    <w:bottom w:val="none" w:sz="0" w:space="0" w:color="auto"/>
                    <w:right w:val="none" w:sz="0" w:space="0" w:color="auto"/>
                  </w:divBdr>
                  <w:divsChild>
                    <w:div w:id="1379861149">
                      <w:marLeft w:val="0"/>
                      <w:marRight w:val="0"/>
                      <w:marTop w:val="0"/>
                      <w:marBottom w:val="0"/>
                      <w:divBdr>
                        <w:top w:val="none" w:sz="0" w:space="0" w:color="auto"/>
                        <w:left w:val="none" w:sz="0" w:space="0" w:color="auto"/>
                        <w:bottom w:val="none" w:sz="0" w:space="0" w:color="auto"/>
                        <w:right w:val="none" w:sz="0" w:space="0" w:color="auto"/>
                      </w:divBdr>
                    </w:div>
                    <w:div w:id="1039551730">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649137853">
              <w:marLeft w:val="0"/>
              <w:marRight w:val="0"/>
              <w:marTop w:val="0"/>
              <w:marBottom w:val="225"/>
              <w:divBdr>
                <w:top w:val="none" w:sz="0" w:space="0" w:color="auto"/>
                <w:left w:val="none" w:sz="0" w:space="0" w:color="auto"/>
                <w:bottom w:val="none" w:sz="0" w:space="0" w:color="auto"/>
                <w:right w:val="none" w:sz="0" w:space="0" w:color="auto"/>
              </w:divBdr>
            </w:div>
            <w:div w:id="1779371315">
              <w:marLeft w:val="0"/>
              <w:marRight w:val="0"/>
              <w:marTop w:val="0"/>
              <w:marBottom w:val="225"/>
              <w:divBdr>
                <w:top w:val="none" w:sz="0" w:space="0" w:color="auto"/>
                <w:left w:val="none" w:sz="0" w:space="0" w:color="auto"/>
                <w:bottom w:val="none" w:sz="0" w:space="0" w:color="auto"/>
                <w:right w:val="none" w:sz="0" w:space="0" w:color="auto"/>
              </w:divBdr>
            </w:div>
            <w:div w:id="2044206194">
              <w:marLeft w:val="0"/>
              <w:marRight w:val="0"/>
              <w:marTop w:val="0"/>
              <w:marBottom w:val="225"/>
              <w:divBdr>
                <w:top w:val="none" w:sz="0" w:space="0" w:color="auto"/>
                <w:left w:val="none" w:sz="0" w:space="0" w:color="auto"/>
                <w:bottom w:val="none" w:sz="0" w:space="0" w:color="auto"/>
                <w:right w:val="none" w:sz="0" w:space="0" w:color="auto"/>
              </w:divBdr>
            </w:div>
            <w:div w:id="1598947719">
              <w:marLeft w:val="0"/>
              <w:marRight w:val="0"/>
              <w:marTop w:val="0"/>
              <w:marBottom w:val="225"/>
              <w:divBdr>
                <w:top w:val="none" w:sz="0" w:space="0" w:color="auto"/>
                <w:left w:val="none" w:sz="0" w:space="0" w:color="auto"/>
                <w:bottom w:val="none" w:sz="0" w:space="0" w:color="auto"/>
                <w:right w:val="none" w:sz="0" w:space="0" w:color="auto"/>
              </w:divBdr>
            </w:div>
            <w:div w:id="222299784">
              <w:marLeft w:val="0"/>
              <w:marRight w:val="0"/>
              <w:marTop w:val="0"/>
              <w:marBottom w:val="225"/>
              <w:divBdr>
                <w:top w:val="none" w:sz="0" w:space="0" w:color="auto"/>
                <w:left w:val="none" w:sz="0" w:space="0" w:color="auto"/>
                <w:bottom w:val="none" w:sz="0" w:space="0" w:color="auto"/>
                <w:right w:val="none" w:sz="0" w:space="0" w:color="auto"/>
              </w:divBdr>
            </w:div>
            <w:div w:id="227423580">
              <w:marLeft w:val="0"/>
              <w:marRight w:val="0"/>
              <w:marTop w:val="0"/>
              <w:marBottom w:val="0"/>
              <w:divBdr>
                <w:top w:val="none" w:sz="0" w:space="0" w:color="auto"/>
                <w:left w:val="none" w:sz="0" w:space="0" w:color="auto"/>
                <w:bottom w:val="none" w:sz="0" w:space="0" w:color="auto"/>
                <w:right w:val="none" w:sz="0" w:space="0" w:color="auto"/>
              </w:divBdr>
              <w:divsChild>
                <w:div w:id="1469056784">
                  <w:marLeft w:val="0"/>
                  <w:marRight w:val="450"/>
                  <w:marTop w:val="150"/>
                  <w:marBottom w:val="450"/>
                  <w:divBdr>
                    <w:top w:val="none" w:sz="0" w:space="0" w:color="auto"/>
                    <w:left w:val="none" w:sz="0" w:space="0" w:color="auto"/>
                    <w:bottom w:val="none" w:sz="0" w:space="0" w:color="auto"/>
                    <w:right w:val="none" w:sz="0" w:space="0" w:color="auto"/>
                  </w:divBdr>
                  <w:divsChild>
                    <w:div w:id="956957138">
                      <w:marLeft w:val="0"/>
                      <w:marRight w:val="0"/>
                      <w:marTop w:val="0"/>
                      <w:marBottom w:val="0"/>
                      <w:divBdr>
                        <w:top w:val="none" w:sz="0" w:space="0" w:color="auto"/>
                        <w:left w:val="none" w:sz="0" w:space="0" w:color="auto"/>
                        <w:bottom w:val="none" w:sz="0" w:space="0" w:color="auto"/>
                        <w:right w:val="none" w:sz="0" w:space="0" w:color="auto"/>
                      </w:divBdr>
                    </w:div>
                    <w:div w:id="1355812353">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371002969">
              <w:marLeft w:val="0"/>
              <w:marRight w:val="0"/>
              <w:marTop w:val="0"/>
              <w:marBottom w:val="225"/>
              <w:divBdr>
                <w:top w:val="none" w:sz="0" w:space="0" w:color="auto"/>
                <w:left w:val="none" w:sz="0" w:space="0" w:color="auto"/>
                <w:bottom w:val="none" w:sz="0" w:space="0" w:color="auto"/>
                <w:right w:val="none" w:sz="0" w:space="0" w:color="auto"/>
              </w:divBdr>
            </w:div>
            <w:div w:id="1745180772">
              <w:marLeft w:val="0"/>
              <w:marRight w:val="0"/>
              <w:marTop w:val="0"/>
              <w:marBottom w:val="225"/>
              <w:divBdr>
                <w:top w:val="none" w:sz="0" w:space="0" w:color="auto"/>
                <w:left w:val="none" w:sz="0" w:space="0" w:color="auto"/>
                <w:bottom w:val="none" w:sz="0" w:space="0" w:color="auto"/>
                <w:right w:val="none" w:sz="0" w:space="0" w:color="auto"/>
              </w:divBdr>
            </w:div>
            <w:div w:id="400367265">
              <w:marLeft w:val="0"/>
              <w:marRight w:val="0"/>
              <w:marTop w:val="0"/>
              <w:marBottom w:val="225"/>
              <w:divBdr>
                <w:top w:val="none" w:sz="0" w:space="0" w:color="auto"/>
                <w:left w:val="none" w:sz="0" w:space="0" w:color="auto"/>
                <w:bottom w:val="none" w:sz="0" w:space="0" w:color="auto"/>
                <w:right w:val="none" w:sz="0" w:space="0" w:color="auto"/>
              </w:divBdr>
            </w:div>
            <w:div w:id="587081933">
              <w:marLeft w:val="0"/>
              <w:marRight w:val="0"/>
              <w:marTop w:val="0"/>
              <w:marBottom w:val="225"/>
              <w:divBdr>
                <w:top w:val="none" w:sz="0" w:space="0" w:color="auto"/>
                <w:left w:val="none" w:sz="0" w:space="0" w:color="auto"/>
                <w:bottom w:val="none" w:sz="0" w:space="0" w:color="auto"/>
                <w:right w:val="none" w:sz="0" w:space="0" w:color="auto"/>
              </w:divBdr>
            </w:div>
            <w:div w:id="117927477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769618093">
      <w:bodyDiv w:val="1"/>
      <w:marLeft w:val="0"/>
      <w:marRight w:val="0"/>
      <w:marTop w:val="0"/>
      <w:marBottom w:val="0"/>
      <w:divBdr>
        <w:top w:val="none" w:sz="0" w:space="0" w:color="auto"/>
        <w:left w:val="none" w:sz="0" w:space="0" w:color="auto"/>
        <w:bottom w:val="none" w:sz="0" w:space="0" w:color="auto"/>
        <w:right w:val="none" w:sz="0" w:space="0" w:color="auto"/>
      </w:divBdr>
      <w:divsChild>
        <w:div w:id="1562984176">
          <w:marLeft w:val="0"/>
          <w:marRight w:val="0"/>
          <w:marTop w:val="0"/>
          <w:marBottom w:val="0"/>
          <w:divBdr>
            <w:top w:val="none" w:sz="0" w:space="0" w:color="auto"/>
            <w:left w:val="none" w:sz="0" w:space="0" w:color="auto"/>
            <w:bottom w:val="none" w:sz="0" w:space="0" w:color="auto"/>
            <w:right w:val="none" w:sz="0" w:space="0" w:color="auto"/>
          </w:divBdr>
          <w:divsChild>
            <w:div w:id="87510484">
              <w:marLeft w:val="0"/>
              <w:marRight w:val="0"/>
              <w:marTop w:val="0"/>
              <w:marBottom w:val="0"/>
              <w:divBdr>
                <w:top w:val="none" w:sz="0" w:space="0" w:color="auto"/>
                <w:left w:val="none" w:sz="0" w:space="0" w:color="auto"/>
                <w:bottom w:val="none" w:sz="0" w:space="0" w:color="auto"/>
                <w:right w:val="none" w:sz="0" w:space="0" w:color="auto"/>
              </w:divBdr>
              <w:divsChild>
                <w:div w:id="100566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08726">
          <w:marLeft w:val="0"/>
          <w:marRight w:val="0"/>
          <w:marTop w:val="0"/>
          <w:marBottom w:val="0"/>
          <w:divBdr>
            <w:top w:val="none" w:sz="0" w:space="0" w:color="auto"/>
            <w:left w:val="none" w:sz="0" w:space="0" w:color="auto"/>
            <w:bottom w:val="none" w:sz="0" w:space="0" w:color="auto"/>
            <w:right w:val="none" w:sz="0" w:space="0" w:color="auto"/>
          </w:divBdr>
          <w:divsChild>
            <w:div w:id="71588090">
              <w:marLeft w:val="0"/>
              <w:marRight w:val="0"/>
              <w:marTop w:val="0"/>
              <w:marBottom w:val="0"/>
              <w:divBdr>
                <w:top w:val="none" w:sz="0" w:space="0" w:color="auto"/>
                <w:left w:val="none" w:sz="0" w:space="0" w:color="auto"/>
                <w:bottom w:val="none" w:sz="0" w:space="0" w:color="auto"/>
                <w:right w:val="none" w:sz="0" w:space="0" w:color="auto"/>
              </w:divBdr>
              <w:divsChild>
                <w:div w:id="38452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3713">
          <w:marLeft w:val="0"/>
          <w:marRight w:val="0"/>
          <w:marTop w:val="0"/>
          <w:marBottom w:val="0"/>
          <w:divBdr>
            <w:top w:val="none" w:sz="0" w:space="0" w:color="auto"/>
            <w:left w:val="none" w:sz="0" w:space="0" w:color="auto"/>
            <w:bottom w:val="none" w:sz="0" w:space="0" w:color="auto"/>
            <w:right w:val="none" w:sz="0" w:space="0" w:color="auto"/>
          </w:divBdr>
        </w:div>
        <w:div w:id="1298682263">
          <w:marLeft w:val="0"/>
          <w:marRight w:val="0"/>
          <w:marTop w:val="0"/>
          <w:marBottom w:val="0"/>
          <w:divBdr>
            <w:top w:val="none" w:sz="0" w:space="0" w:color="auto"/>
            <w:left w:val="none" w:sz="0" w:space="0" w:color="auto"/>
            <w:bottom w:val="none" w:sz="0" w:space="0" w:color="auto"/>
            <w:right w:val="none" w:sz="0" w:space="0" w:color="auto"/>
          </w:divBdr>
        </w:div>
      </w:divsChild>
    </w:div>
    <w:div w:id="968241519">
      <w:bodyDiv w:val="1"/>
      <w:marLeft w:val="0"/>
      <w:marRight w:val="0"/>
      <w:marTop w:val="0"/>
      <w:marBottom w:val="0"/>
      <w:divBdr>
        <w:top w:val="none" w:sz="0" w:space="0" w:color="auto"/>
        <w:left w:val="none" w:sz="0" w:space="0" w:color="auto"/>
        <w:bottom w:val="none" w:sz="0" w:space="0" w:color="auto"/>
        <w:right w:val="none" w:sz="0" w:space="0" w:color="auto"/>
      </w:divBdr>
    </w:div>
    <w:div w:id="1171946706">
      <w:bodyDiv w:val="1"/>
      <w:marLeft w:val="0"/>
      <w:marRight w:val="0"/>
      <w:marTop w:val="0"/>
      <w:marBottom w:val="0"/>
      <w:divBdr>
        <w:top w:val="none" w:sz="0" w:space="0" w:color="auto"/>
        <w:left w:val="none" w:sz="0" w:space="0" w:color="auto"/>
        <w:bottom w:val="none" w:sz="0" w:space="0" w:color="auto"/>
        <w:right w:val="none" w:sz="0" w:space="0" w:color="auto"/>
      </w:divBdr>
    </w:div>
    <w:div w:id="1718627158">
      <w:bodyDiv w:val="1"/>
      <w:marLeft w:val="0"/>
      <w:marRight w:val="0"/>
      <w:marTop w:val="0"/>
      <w:marBottom w:val="0"/>
      <w:divBdr>
        <w:top w:val="none" w:sz="0" w:space="0" w:color="auto"/>
        <w:left w:val="none" w:sz="0" w:space="0" w:color="auto"/>
        <w:bottom w:val="none" w:sz="0" w:space="0" w:color="auto"/>
        <w:right w:val="none" w:sz="0" w:space="0" w:color="auto"/>
      </w:divBdr>
    </w:div>
    <w:div w:id="2067995653">
      <w:bodyDiv w:val="1"/>
      <w:marLeft w:val="0"/>
      <w:marRight w:val="0"/>
      <w:marTop w:val="0"/>
      <w:marBottom w:val="0"/>
      <w:divBdr>
        <w:top w:val="none" w:sz="0" w:space="0" w:color="auto"/>
        <w:left w:val="none" w:sz="0" w:space="0" w:color="auto"/>
        <w:bottom w:val="none" w:sz="0" w:space="0" w:color="auto"/>
        <w:right w:val="none" w:sz="0" w:space="0" w:color="auto"/>
      </w:divBdr>
    </w:div>
    <w:div w:id="2125877537">
      <w:bodyDiv w:val="1"/>
      <w:marLeft w:val="0"/>
      <w:marRight w:val="0"/>
      <w:marTop w:val="0"/>
      <w:marBottom w:val="0"/>
      <w:divBdr>
        <w:top w:val="none" w:sz="0" w:space="0" w:color="auto"/>
        <w:left w:val="none" w:sz="0" w:space="0" w:color="auto"/>
        <w:bottom w:val="none" w:sz="0" w:space="0" w:color="auto"/>
        <w:right w:val="none" w:sz="0" w:space="0" w:color="auto"/>
      </w:divBdr>
    </w:div>
    <w:div w:id="2136556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bcnews.go.com/Politics/trumps-empty-administration-whats-high-number-vacant-government/story?id=47851403" TargetMode="External"/><Relationship Id="rId18" Type="http://schemas.openxmlformats.org/officeDocument/2006/relationships/hyperlink" Target="https://www.theatlantic.com/politics/archive/2017/05/the-white-houses-evolving-story-on-why-trump-fired-comey/526173/" TargetMode="External"/><Relationship Id="rId26" Type="http://schemas.openxmlformats.org/officeDocument/2006/relationships/hyperlink" Target="http://time.com/4804691/kellyanne-conway-husband-justice-department-job/" TargetMode="External"/><Relationship Id="rId39" Type="http://schemas.openxmlformats.org/officeDocument/2006/relationships/hyperlink" Target="https://www.washingtonpost.com/news/josh-rogin/wp/2017/06/14/inside-the-trump-tillerson-divide-over-qatar/?utm_term=.a23972562c40" TargetMode="External"/><Relationship Id="rId21" Type="http://schemas.openxmlformats.org/officeDocument/2006/relationships/hyperlink" Target="http://www.politico.com/story/2017/05/17/trump-approval-rating-238457" TargetMode="External"/><Relationship Id="rId34" Type="http://schemas.openxmlformats.org/officeDocument/2006/relationships/hyperlink" Target="https://www.nytimes.com/2017/06/19/world/middleeast/russia-syria.html?mcubz=1" TargetMode="External"/><Relationship Id="rId42" Type="http://schemas.openxmlformats.org/officeDocument/2006/relationships/hyperlink" Target="http://thehill.com/homenews/administration/333267-trump-says-comey-replacement-coming-soon-as-interviews-begin" TargetMode="External"/><Relationship Id="rId47" Type="http://schemas.openxmlformats.org/officeDocument/2006/relationships/hyperlink" Target="https://www.citizensforethics.org/withdrawn-nominees-vincent-viola-andrew-puzder-philip-bilden-todd-ricketts/" TargetMode="External"/><Relationship Id="rId50" Type="http://schemas.openxmlformats.org/officeDocument/2006/relationships/hyperlink" Target="https://www.nytimes.com/2017/07/18/us/politics/republican-budget-battle-health-care-congress.html" TargetMode="External"/><Relationship Id="rId55" Type="http://schemas.openxmlformats.org/officeDocument/2006/relationships/hyperlink" Target="http://www.pbs.org/newshour/rundown/u-s-officials-concede-little-chance-breakthrough-syria/" TargetMode="External"/><Relationship Id="rId7" Type="http://schemas.openxmlformats.org/officeDocument/2006/relationships/hyperlink" Target="http://www.washingtonexaminer.com/senate-votes-to-proceed-with-trumps-deputy-defense-secretary-nominee/article/2628908" TargetMode="External"/><Relationship Id="rId12" Type="http://schemas.openxmlformats.org/officeDocument/2006/relationships/hyperlink" Target="https://www.usatoday.com/story/opinion/2017/06/21/donald-trumps-hiring-problems-result-his-own-incompetence-brian-klaas-column/102995924/" TargetMode="External"/><Relationship Id="rId17" Type="http://schemas.openxmlformats.org/officeDocument/2006/relationships/hyperlink" Target="https://www.usatoday.com/story/news/politics/2017/06/14/report-special-counsel-mueller-investigating-trump-obstruction-justice/102865928/" TargetMode="External"/><Relationship Id="rId25" Type="http://schemas.openxmlformats.org/officeDocument/2006/relationships/hyperlink" Target="https://www.washingtonpost.com/news/politics/wp/2017/06/06/the-trump-administration-has-a-recruiting-problem/?utm_term=.57d49be42ee0" TargetMode="External"/><Relationship Id="rId33" Type="http://schemas.openxmlformats.org/officeDocument/2006/relationships/hyperlink" Target="https://www.commentarymagazine.com/foreign-policy/syria-russia-rex-tillerson-crisis/" TargetMode="External"/><Relationship Id="rId38" Type="http://schemas.openxmlformats.org/officeDocument/2006/relationships/hyperlink" Target="https://www.washingtonpost.com/politics/tillerson-calls-on-arab-nations-to-ease-blockade-on-qatar/2017/06/09/0f2620aa-4d3d-11e7-987c-42ab5745db2e_story.html" TargetMode="External"/><Relationship Id="rId46" Type="http://schemas.openxmlformats.org/officeDocument/2006/relationships/hyperlink" Target="https://www.washingtonpost.com/graphics/politics/trump-administration-appointee-tracker/database/" TargetMode="External"/><Relationship Id="rId2" Type="http://schemas.openxmlformats.org/officeDocument/2006/relationships/numbering" Target="numbering.xml"/><Relationship Id="rId16" Type="http://schemas.openxmlformats.org/officeDocument/2006/relationships/hyperlink" Target="https://www.washingtonpost.com/news/post-politics/wp/2017/06/16/trumps-personal-lawyer-michael-cohen-hires-his-own-lawyer-in-russia-probe/?utm_term=.26e0c6a08c96" TargetMode="External"/><Relationship Id="rId20" Type="http://schemas.openxmlformats.org/officeDocument/2006/relationships/hyperlink" Target="http://www.cnn.com/2017/06/12/politics/trump-cabinet-tribute/index.html" TargetMode="External"/><Relationship Id="rId29" Type="http://schemas.openxmlformats.org/officeDocument/2006/relationships/hyperlink" Target="http://abcnews.go.com/Politics/reince-priebus-donald-trumps-chief-staff/story?id=43512281" TargetMode="External"/><Relationship Id="rId41" Type="http://schemas.openxmlformats.org/officeDocument/2006/relationships/hyperlink" Target="https://fivethirtyeight.com/features/trump-still-hasnt-filled-top-jobs-and-he-has-mostly-himself-to-blame/" TargetMode="External"/><Relationship Id="rId54" Type="http://schemas.openxmlformats.org/officeDocument/2006/relationships/hyperlink" Target="https://www.nytimes.com/2017/04/27/us/politics/state-department-diplomats-tillerson.html" TargetMode="External"/><Relationship Id="rId1" Type="http://schemas.openxmlformats.org/officeDocument/2006/relationships/customXml" Target="../customXml/item1.xml"/><Relationship Id="rId6" Type="http://schemas.openxmlformats.org/officeDocument/2006/relationships/hyperlink" Target="http://www.politico.com/story/2017/07/17/mcconnell-plans-wray-vote-before-recess-240650" TargetMode="External"/><Relationship Id="rId11" Type="http://schemas.openxmlformats.org/officeDocument/2006/relationships/hyperlink" Target="http://fpif.org/trump-carpet-bombing-u-s-foreign-policy/" TargetMode="External"/><Relationship Id="rId24" Type="http://schemas.openxmlformats.org/officeDocument/2006/relationships/hyperlink" Target="https://www.washingtonpost.com/graphics/politics/trump-administration-appointee-tracker/database/" TargetMode="External"/><Relationship Id="rId32" Type="http://schemas.openxmlformats.org/officeDocument/2006/relationships/hyperlink" Target="https://www.commentarymagazine.com/foreign-policy/syria-russia-rex-tillerson-crisis/" TargetMode="External"/><Relationship Id="rId37" Type="http://schemas.openxmlformats.org/officeDocument/2006/relationships/hyperlink" Target="https://www.nytimes.com/2017/04/27/us/politics/state-department-diplomats-tillerson.html?mcubz=1" TargetMode="External"/><Relationship Id="rId40" Type="http://schemas.openxmlformats.org/officeDocument/2006/relationships/hyperlink" Target="https://www.washingtonpost.com/blogs/plum-line/wp/2017/02/17/trump-says-he-runs-a-fine-tuned-machine-here-are-all-the-ways-thats-not-true/?utm_term=.e150706f6c3d" TargetMode="External"/><Relationship Id="rId45" Type="http://schemas.openxmlformats.org/officeDocument/2006/relationships/hyperlink" Target="https://ourpublicservice.org/" TargetMode="External"/><Relationship Id="rId53" Type="http://schemas.openxmlformats.org/officeDocument/2006/relationships/hyperlink" Target="http://www.chicagotribune.com/news/nationworld/politics/ct-trump-nominees-staffing-20170705-story.html"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ashingtonpost.com/politics/help-wanted-why-republicans-wont-work-for-the-trump-administration/2017/06/17/61e3d33e-506a-11e7-b064-828ba60fbb98_story.html?utm_term=.a834601e5513" TargetMode="External"/><Relationship Id="rId23" Type="http://schemas.openxmlformats.org/officeDocument/2006/relationships/hyperlink" Target="https://twitter.com/realDonaldTrump/status/873884774041079808?ref_src=twsrc%5Etfw&amp;ref_url=http%3A%2F%2Fwww.latimes.com%2Fpolitics%2Fla-pol-updates-everything-president-1497234218-htmlstory.html" TargetMode="External"/><Relationship Id="rId28" Type="http://schemas.openxmlformats.org/officeDocument/2006/relationships/hyperlink" Target="http://thehill.com/blogs/blog-briefing-room/336489-four-top-law-firms-turned-down-trump-report" TargetMode="External"/><Relationship Id="rId36" Type="http://schemas.openxmlformats.org/officeDocument/2006/relationships/hyperlink" Target="https://www.wsj.com/article_email/u-s-pilot-shoots-down-armed-drone-in-syria-1496947875-lMyQjAxMTA3MzAxOTIwOTk0Wj/" TargetMode="External"/><Relationship Id="rId49" Type="http://schemas.openxmlformats.org/officeDocument/2006/relationships/hyperlink" Target="http://www.foxnews.com/politics/2017/02/28/trump-no-plans-to-fill-unnecessary-appointed-positions.html" TargetMode="External"/><Relationship Id="rId57" Type="http://schemas.openxmlformats.org/officeDocument/2006/relationships/fontTable" Target="fontTable.xml"/><Relationship Id="rId10" Type="http://schemas.openxmlformats.org/officeDocument/2006/relationships/hyperlink" Target="http://jewishweek.timesofisrael.com/under-staffed-state-dept-seen-hurting-israel/" TargetMode="External"/><Relationship Id="rId19" Type="http://schemas.openxmlformats.org/officeDocument/2006/relationships/hyperlink" Target="http://www.cnn.com/2017/05/12/politics/trump-comey-russia-thing/index.html" TargetMode="External"/><Relationship Id="rId31" Type="http://schemas.openxmlformats.org/officeDocument/2006/relationships/hyperlink" Target="https://www.nytimes.com/2017/06/16/us/politics/trump-family-wedding-planner-to-head-new-yorks-federal-housing-office.html" TargetMode="External"/><Relationship Id="rId44" Type="http://schemas.openxmlformats.org/officeDocument/2006/relationships/hyperlink" Target="https://www.whitehouse.gov/the-press-office/2017/06/26/thirteen-nominations-sent-senate-today" TargetMode="External"/><Relationship Id="rId52" Type="http://schemas.openxmlformats.org/officeDocument/2006/relationships/hyperlink" Target="http://topics.nytimes.com/top/reference/timestopics/organizations/r/republican_party/index.html?inline=nyt-org" TargetMode="External"/><Relationship Id="rId4" Type="http://schemas.openxmlformats.org/officeDocument/2006/relationships/settings" Target="settings.xml"/><Relationship Id="rId9" Type="http://schemas.openxmlformats.org/officeDocument/2006/relationships/hyperlink" Target="https://www.thecipherbrief.com/article/exclusive/tech/doubling-down-americas-cyber-diplomacy-1092" TargetMode="External"/><Relationship Id="rId14" Type="http://schemas.openxmlformats.org/officeDocument/2006/relationships/hyperlink" Target="http://www.thedailybeast.com/team-trump-struggling-to-fill-national-security-jobs" TargetMode="External"/><Relationship Id="rId22" Type="http://schemas.openxmlformats.org/officeDocument/2006/relationships/hyperlink" Target="https://www.washingtonpost.com/graphics/politics/trump-administration-appointee-tracker/database/" TargetMode="External"/><Relationship Id="rId27" Type="http://schemas.openxmlformats.org/officeDocument/2006/relationships/hyperlink" Target="http://www.reuters.com/article/us-usa-cyber-nsa-idUSKBN1672ML" TargetMode="External"/><Relationship Id="rId30" Type="http://schemas.openxmlformats.org/officeDocument/2006/relationships/hyperlink" Target="https://www.nytimes.com/2017/04/15/us/politics/jared-kushner-ivanka-trump-white-house.html" TargetMode="External"/><Relationship Id="rId35" Type="http://schemas.openxmlformats.org/officeDocument/2006/relationships/hyperlink" Target="http://www.bbc.com/news/world-middle-east-34912581" TargetMode="External"/><Relationship Id="rId43" Type="http://schemas.openxmlformats.org/officeDocument/2006/relationships/hyperlink" Target="https://www.whitehouse.gov/the-press-office/2017/06/07/president-donald-j-trump-announces-intent-nominate-christopher-wray-be" TargetMode="External"/><Relationship Id="rId48" Type="http://schemas.openxmlformats.org/officeDocument/2006/relationships/hyperlink" Target="https://www.washingtonpost.com/politics/help-wanted-why-republicans-wont-work-for-the-trump-administration/2017/06/17/61e3d33e-506a-11e7-b064-828ba60fbb98_story.html?utm_term=.f02a03bcd2b3" TargetMode="External"/><Relationship Id="rId56" Type="http://schemas.openxmlformats.org/officeDocument/2006/relationships/hyperlink" Target="https://www.washingtonpost.com/world/asia_pacific/tillerson-stresses-regional-cooperation-to-curb-north-koreas-weapons-programs/2017/03/16/4ec5e07c-09ab-11e7-bd19-fd3afa0f7e2a_story.html" TargetMode="External"/><Relationship Id="rId8" Type="http://schemas.openxmlformats.org/officeDocument/2006/relationships/hyperlink" Target="http://www.straitstimes.com/opinion/us-diplomatic-gaffes-reflect-inexperience-low-morale" TargetMode="External"/><Relationship Id="rId51" Type="http://schemas.openxmlformats.org/officeDocument/2006/relationships/hyperlink" Target="http://topics.nytimes.com/top/reference/timestopics/subjects/a/alternative_minimum_tax/index.html?inline=nyt-classifier"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AB58A-08C4-4176-B104-070E41A7B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25270</Words>
  <Characters>144042</Characters>
  <Application>Microsoft Office Word</Application>
  <DocSecurity>0</DocSecurity>
  <Lines>1200</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Kulkarni</dc:creator>
  <cp:keywords>5.1.1</cp:keywords>
  <dc:description/>
  <cp:lastModifiedBy>Kurt Fifelski</cp:lastModifiedBy>
  <cp:revision>6</cp:revision>
  <dcterms:created xsi:type="dcterms:W3CDTF">2017-07-19T00:50:00Z</dcterms:created>
  <dcterms:modified xsi:type="dcterms:W3CDTF">2017-07-19T01:14:00Z</dcterms:modified>
</cp:coreProperties>
</file>