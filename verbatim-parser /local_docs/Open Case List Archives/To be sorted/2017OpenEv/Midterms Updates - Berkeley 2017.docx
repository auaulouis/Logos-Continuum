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387B96" w14:textId="77777777" w:rsidR="007565AF" w:rsidRDefault="007565AF" w:rsidP="007565AF">
      <w:pPr>
        <w:pStyle w:val="Heading2"/>
      </w:pPr>
      <w:r>
        <w:t>Neg</w:t>
      </w:r>
    </w:p>
    <w:p w14:paraId="13EA13D2" w14:textId="77777777" w:rsidR="007565AF" w:rsidRDefault="007565AF" w:rsidP="007565AF">
      <w:pPr>
        <w:pStyle w:val="Heading3"/>
      </w:pPr>
      <w:r>
        <w:lastRenderedPageBreak/>
        <w:t>Link</w:t>
      </w:r>
    </w:p>
    <w:p w14:paraId="1607091A" w14:textId="0A8C16DE" w:rsidR="007565AF" w:rsidRPr="00C47C95" w:rsidRDefault="007565AF" w:rsidP="007565AF">
      <w:pPr>
        <w:pStyle w:val="Heading4"/>
        <w:rPr>
          <w:rStyle w:val="Style13ptBold"/>
          <w:b/>
        </w:rPr>
      </w:pPr>
      <w:r w:rsidRPr="00C47C95">
        <w:rPr>
          <w:rStyle w:val="Style13ptBold"/>
          <w:b/>
        </w:rPr>
        <w:t xml:space="preserve">Fail to get a win causes </w:t>
      </w:r>
      <w:r w:rsidR="00633E68">
        <w:rPr>
          <w:rStyle w:val="Style13ptBold"/>
          <w:b/>
        </w:rPr>
        <w:t>a Democrat controlled House after m</w:t>
      </w:r>
      <w:r>
        <w:rPr>
          <w:rStyle w:val="Style13ptBold"/>
          <w:b/>
        </w:rPr>
        <w:t>idterms- the aff reverse that</w:t>
      </w:r>
    </w:p>
    <w:p w14:paraId="26F4EB8F" w14:textId="5E14268E" w:rsidR="007565AF" w:rsidRPr="00583D3C" w:rsidRDefault="00633E68" w:rsidP="007565AF">
      <w:r>
        <w:rPr>
          <w:rStyle w:val="Style13ptBold"/>
        </w:rPr>
        <w:t>Debonis &amp;</w:t>
      </w:r>
      <w:r w:rsidR="007565AF" w:rsidRPr="00381B77">
        <w:rPr>
          <w:rStyle w:val="Style13ptBold"/>
        </w:rPr>
        <w:t xml:space="preserve"> O’Keefe 7/8</w:t>
      </w:r>
      <w:r w:rsidR="007565AF">
        <w:t xml:space="preserve"> (Mike, covers Congress and national politics for The Washington Post, Ed, congressional reporter who has covered congressional and presidential politics since 2008 for Washingtoan Post, “Republicans increasingly uncertain of a legislative victory before August”, https://www.washingtonpost.com/powerpost/republicans-increasingly-uncertain-of-a-legislative-victory-before-august/2017/07/08/2b13078a-631b-11e7-a4f7-af34fc1d9d39_story.html?utm_term=.fc5d559d2518, Washington Post) MBE</w:t>
      </w:r>
    </w:p>
    <w:p w14:paraId="1CFDA0DF" w14:textId="77777777" w:rsidR="007565AF" w:rsidRPr="00C47C95" w:rsidRDefault="007565AF" w:rsidP="007565AF">
      <w:pPr>
        <w:rPr>
          <w:u w:val="single"/>
        </w:rPr>
      </w:pPr>
      <w:r w:rsidRPr="00C47C95">
        <w:rPr>
          <w:sz w:val="14"/>
        </w:rPr>
        <w:t xml:space="preserve">The Republican Congress returns to Capitol Hill this week increasingly uncertain that a major legislative victory is achievable in the three weeks before lawmakers leave town for their month-long summer recess. Most immediately, GOP leaders and President Trump are under enormous pressure to approve health-care legislation — but that is only the beginning. Virtually every piece of their ambitious </w:t>
      </w:r>
      <w:r w:rsidRPr="00C47C95">
        <w:rPr>
          <w:rStyle w:val="Emphasis"/>
          <w:highlight w:val="cyan"/>
        </w:rPr>
        <w:t>legislative</w:t>
      </w:r>
      <w:r w:rsidRPr="00C47C95">
        <w:rPr>
          <w:highlight w:val="cyan"/>
          <w:u w:val="single"/>
        </w:rPr>
        <w:t xml:space="preserve"> agenda</w:t>
      </w:r>
      <w:r w:rsidRPr="00C47C95">
        <w:rPr>
          <w:sz w:val="14"/>
        </w:rPr>
        <w:t xml:space="preserve"> is stalled, according to multiple Republicans inside and outside of Congress. They have made no serious </w:t>
      </w:r>
      <w:r w:rsidRPr="00C47C95">
        <w:rPr>
          <w:u w:val="single"/>
        </w:rPr>
        <w:t>progress on a budget</w:t>
      </w:r>
      <w:r w:rsidRPr="00C47C95">
        <w:rPr>
          <w:sz w:val="14"/>
        </w:rPr>
        <w:t xml:space="preserve"> despite looming fall deadlines to extend spending authorization and raise the debt ceiling. Promises to launch an ambitious infrastructure-building program have faded away. And the single issue with the most potential to unite Republicans — tax reform — has yet to progress beyond speeches and broad-strokes outlines. The </w:t>
      </w:r>
      <w:r w:rsidRPr="00C47C95">
        <w:rPr>
          <w:rStyle w:val="Emphasis"/>
          <w:highlight w:val="cyan"/>
        </w:rPr>
        <w:t>fallout</w:t>
      </w:r>
      <w:r w:rsidRPr="00C47C95">
        <w:rPr>
          <w:sz w:val="14"/>
          <w:highlight w:val="cyan"/>
        </w:rPr>
        <w:t>,</w:t>
      </w:r>
      <w:r w:rsidRPr="00C47C95">
        <w:rPr>
          <w:sz w:val="14"/>
        </w:rPr>
        <w:t xml:space="preserve"> according to these Republicans, </w:t>
      </w:r>
      <w:r w:rsidRPr="00C47C95">
        <w:rPr>
          <w:highlight w:val="cyan"/>
          <w:u w:val="single"/>
        </w:rPr>
        <w:t>could be devastating in next year’s midterm elections</w:t>
      </w:r>
      <w:r w:rsidRPr="00C47C95">
        <w:rPr>
          <w:sz w:val="14"/>
        </w:rPr>
        <w:t xml:space="preserve">. A </w:t>
      </w:r>
      <w:r w:rsidRPr="00C47C95">
        <w:rPr>
          <w:highlight w:val="cyan"/>
          <w:u w:val="single"/>
        </w:rPr>
        <w:t>demoralized GOP electorate could fail to turn out in support of lawmakers</w:t>
      </w:r>
      <w:r w:rsidRPr="00583D3C">
        <w:rPr>
          <w:u w:val="single"/>
        </w:rPr>
        <w:t xml:space="preserve"> they perceive as having failed to fulfill their promises, </w:t>
      </w:r>
      <w:r w:rsidRPr="00C47C95">
        <w:rPr>
          <w:rStyle w:val="Emphasis"/>
          <w:highlight w:val="cyan"/>
        </w:rPr>
        <w:t>allowing Democrats to sweep back into the House majority</w:t>
      </w:r>
      <w:r w:rsidRPr="00C47C95">
        <w:rPr>
          <w:rStyle w:val="Emphasis"/>
        </w:rPr>
        <w:t xml:space="preserve"> </w:t>
      </w:r>
      <w:r w:rsidRPr="00C47C95">
        <w:rPr>
          <w:rStyle w:val="Emphasis"/>
          <w:highlight w:val="cyan"/>
        </w:rPr>
        <w:t>propelled by</w:t>
      </w:r>
      <w:r w:rsidRPr="00583D3C">
        <w:rPr>
          <w:u w:val="single"/>
        </w:rPr>
        <w:t xml:space="preserve"> their own </w:t>
      </w:r>
      <w:r w:rsidRPr="00C47C95">
        <w:rPr>
          <w:rStyle w:val="Emphasis"/>
          <w:highlight w:val="cyan"/>
        </w:rPr>
        <w:t>energized base</w:t>
      </w:r>
      <w:r w:rsidRPr="00C47C95">
        <w:rPr>
          <w:sz w:val="14"/>
        </w:rPr>
        <w:t xml:space="preserve">. </w:t>
      </w:r>
      <w:r w:rsidRPr="00583D3C">
        <w:rPr>
          <w:u w:val="single"/>
        </w:rPr>
        <w:t>Rep</w:t>
      </w:r>
      <w:r w:rsidRPr="00C47C95">
        <w:rPr>
          <w:sz w:val="14"/>
        </w:rPr>
        <w:t xml:space="preserve">. Mark </w:t>
      </w:r>
      <w:r w:rsidRPr="00583D3C">
        <w:rPr>
          <w:u w:val="single"/>
        </w:rPr>
        <w:t xml:space="preserve">Meadows </w:t>
      </w:r>
      <w:r w:rsidRPr="00C47C95">
        <w:rPr>
          <w:sz w:val="14"/>
        </w:rPr>
        <w:t xml:space="preserve">(R-N.C.), chairman of the conservative House Freedom Caucus, </w:t>
      </w:r>
      <w:r w:rsidRPr="00583D3C">
        <w:rPr>
          <w:u w:val="single"/>
        </w:rPr>
        <w:t xml:space="preserve">said </w:t>
      </w:r>
      <w:r w:rsidRPr="00C47C95">
        <w:rPr>
          <w:highlight w:val="cyan"/>
          <w:u w:val="single"/>
        </w:rPr>
        <w:t xml:space="preserve">if Republicans cannot deliver </w:t>
      </w:r>
      <w:r w:rsidRPr="00C47C95">
        <w:rPr>
          <w:u w:val="single"/>
        </w:rPr>
        <w:t>on their promises</w:t>
      </w:r>
      <w:r w:rsidRPr="00583D3C">
        <w:rPr>
          <w:u w:val="single"/>
        </w:rPr>
        <w:t xml:space="preserve"> in the coming weeks, </w:t>
      </w:r>
      <w:r w:rsidRPr="00C47C95">
        <w:rPr>
          <w:highlight w:val="cyan"/>
          <w:u w:val="single"/>
        </w:rPr>
        <w:t xml:space="preserve">voters “are going to start saying, </w:t>
      </w:r>
      <w:r w:rsidRPr="00C47C95">
        <w:rPr>
          <w:rStyle w:val="Emphasis"/>
          <w:highlight w:val="cyan"/>
        </w:rPr>
        <w:t>‘What difference does it make who’s in power</w:t>
      </w:r>
      <w:r w:rsidRPr="00C47C95">
        <w:rPr>
          <w:rStyle w:val="Emphasis"/>
        </w:rPr>
        <w:t>?’</w:t>
      </w:r>
      <w:r w:rsidRPr="00583D3C">
        <w:rPr>
          <w:u w:val="single"/>
        </w:rPr>
        <w:t xml:space="preserve"> ”</w:t>
      </w:r>
      <w:r>
        <w:rPr>
          <w:u w:val="single"/>
        </w:rPr>
        <w:t xml:space="preserve"> </w:t>
      </w:r>
      <w:r w:rsidRPr="00C47C95">
        <w:rPr>
          <w:sz w:val="14"/>
        </w:rPr>
        <w:t xml:space="preserve">Play Video 1:30 Republican senators can't escape health-care protests, even outside D.C. The debate over the Senate’s embattled health-care bill followed Republican senators home over the fourth of July recess. (Video: Meg Kelly, Jenny Starrs/Photo: Ilana Panich-Linsman for/The Washington Post) “There is a </w:t>
      </w:r>
      <w:r w:rsidRPr="00C47C95">
        <w:rPr>
          <w:highlight w:val="cyan"/>
          <w:u w:val="single"/>
        </w:rPr>
        <w:t>real anxiety among the people that I serve</w:t>
      </w:r>
      <w:r w:rsidRPr="00583D3C">
        <w:rPr>
          <w:u w:val="single"/>
        </w:rPr>
        <w:t xml:space="preserve"> on </w:t>
      </w:r>
      <w:r w:rsidRPr="00C47C95">
        <w:rPr>
          <w:highlight w:val="cyan"/>
          <w:u w:val="single"/>
        </w:rPr>
        <w:t>why we’re not putting more things on the president’s desk</w:t>
      </w:r>
      <w:r w:rsidRPr="00C47C95">
        <w:rPr>
          <w:sz w:val="14"/>
        </w:rPr>
        <w:t>,” he said. “</w:t>
      </w:r>
      <w:r w:rsidRPr="00C47C95">
        <w:rPr>
          <w:highlight w:val="cyan"/>
          <w:u w:val="single"/>
        </w:rPr>
        <w:t>They’re tired of excuses</w:t>
      </w:r>
      <w:r w:rsidRPr="00C47C95">
        <w:rPr>
          <w:sz w:val="14"/>
        </w:rPr>
        <w:t xml:space="preserve">.” All told, Republicans are in </w:t>
      </w:r>
      <w:r w:rsidRPr="00C47C95">
        <w:rPr>
          <w:highlight w:val="cyan"/>
          <w:u w:val="single"/>
        </w:rPr>
        <w:t>danger of squandering their grasp on the White House</w:t>
      </w:r>
      <w:r w:rsidRPr="00C47C95">
        <w:rPr>
          <w:sz w:val="14"/>
        </w:rPr>
        <w:t xml:space="preserve">, the Senate and the House after a decade of divided government and years of stoking a conservative base to expect major policy wins. Unable so far to secure progress on his top priorities, Trump is also bumping up against history: </w:t>
      </w:r>
      <w:r w:rsidRPr="00C47C95">
        <w:rPr>
          <w:highlight w:val="cyan"/>
          <w:u w:val="single"/>
        </w:rPr>
        <w:t>Every president</w:t>
      </w:r>
      <w:r w:rsidRPr="00C47C95">
        <w:rPr>
          <w:u w:val="single"/>
        </w:rPr>
        <w:t xml:space="preserve"> of the modern era </w:t>
      </w:r>
      <w:r w:rsidRPr="00C47C95">
        <w:rPr>
          <w:highlight w:val="cyan"/>
          <w:u w:val="single"/>
        </w:rPr>
        <w:t xml:space="preserve">has been able to claim </w:t>
      </w:r>
      <w:r w:rsidRPr="00C47C95">
        <w:rPr>
          <w:rStyle w:val="Emphasis"/>
          <w:highlight w:val="cyan"/>
        </w:rPr>
        <w:t>at least one signature legislative achievement</w:t>
      </w:r>
      <w:r w:rsidRPr="00C47C95">
        <w:rPr>
          <w:highlight w:val="cyan"/>
          <w:u w:val="single"/>
        </w:rPr>
        <w:t xml:space="preserve"> before the first August recess</w:t>
      </w:r>
      <w:r w:rsidRPr="00C47C95">
        <w:rPr>
          <w:u w:val="single"/>
        </w:rPr>
        <w:t>.</w:t>
      </w:r>
      <w:r>
        <w:rPr>
          <w:u w:val="single"/>
        </w:rPr>
        <w:t xml:space="preserve"> </w:t>
      </w:r>
      <w:r w:rsidRPr="00C47C95">
        <w:rPr>
          <w:sz w:val="14"/>
        </w:rPr>
        <w:t xml:space="preserve">Sen. Roy Blunt (R-Mo.), a member of the Senate GOP leadership, said he </w:t>
      </w:r>
      <w:r w:rsidRPr="00C47C95">
        <w:rPr>
          <w:u w:val="single"/>
        </w:rPr>
        <w:t>worried that his party is not seizing the early months when a new president is historically best positioned to enact the boldest parts of his agenda.</w:t>
      </w:r>
      <w:r>
        <w:rPr>
          <w:u w:val="single"/>
        </w:rPr>
        <w:t xml:space="preserve"> </w:t>
      </w:r>
      <w:r w:rsidRPr="00C47C95">
        <w:rPr>
          <w:sz w:val="14"/>
        </w:rPr>
        <w:t xml:space="preserve">“I think there’d be no reason for voters to look at this yet and think, ‘Oh my gosh, a lot of the most valuable time of an administration is already gone.’ But if you’ve watched this for years, when an administration really makes great successes, it’s usually in that first year — and, more importantly, in that first seven months of that first year,” he said. The immediate obstacle has been the health-care legislation, which Republicans have campaigned on relentlessly since the </w:t>
      </w:r>
      <w:r w:rsidRPr="00C47C95">
        <w:rPr>
          <w:u w:val="single"/>
        </w:rPr>
        <w:t>Affordable Care Act</w:t>
      </w:r>
      <w:r w:rsidRPr="00C47C95">
        <w:rPr>
          <w:sz w:val="14"/>
        </w:rPr>
        <w:t xml:space="preserve"> passed in 2010 </w:t>
      </w:r>
      <w:r w:rsidRPr="00C47C95">
        <w:rPr>
          <w:u w:val="single"/>
        </w:rPr>
        <w:t>but is now mired in widespread unpopularity and GOP infighting.</w:t>
      </w:r>
    </w:p>
    <w:p w14:paraId="49114F45" w14:textId="77777777" w:rsidR="007565AF" w:rsidRPr="007565AF" w:rsidRDefault="007565AF" w:rsidP="007565AF"/>
    <w:p w14:paraId="381AF61D" w14:textId="77777777" w:rsidR="007565AF" w:rsidRDefault="007565AF" w:rsidP="00285BF7">
      <w:pPr>
        <w:pStyle w:val="Heading1"/>
      </w:pPr>
      <w:r>
        <w:lastRenderedPageBreak/>
        <w:t>Aff</w:t>
      </w:r>
    </w:p>
    <w:p w14:paraId="2BDD01FA" w14:textId="4C0FEDE9" w:rsidR="00633E68" w:rsidRDefault="00633E68" w:rsidP="00633E68">
      <w:pPr>
        <w:pStyle w:val="Heading2"/>
      </w:pPr>
      <w:r>
        <w:lastRenderedPageBreak/>
        <w:t>UQ – Dems Down</w:t>
      </w:r>
    </w:p>
    <w:p w14:paraId="08431D87" w14:textId="355C5494" w:rsidR="005137BA" w:rsidRDefault="005137BA" w:rsidP="005137BA">
      <w:pPr>
        <w:pStyle w:val="Heading3"/>
      </w:pPr>
      <w:r>
        <w:lastRenderedPageBreak/>
        <w:t>General UQ</w:t>
      </w:r>
    </w:p>
    <w:p w14:paraId="4A6E0226" w14:textId="7DC4F6F5" w:rsidR="00633E68" w:rsidRDefault="00633E68" w:rsidP="00633E68">
      <w:pPr>
        <w:pStyle w:val="Heading4"/>
      </w:pPr>
      <w:r>
        <w:t xml:space="preserve">Democrats’ strategy is “resist Trump” which doesn’t appeal to swing voters </w:t>
      </w:r>
    </w:p>
    <w:p w14:paraId="79554411" w14:textId="5D62EC15" w:rsidR="00633E68" w:rsidRPr="00C87E3C" w:rsidRDefault="00633E68" w:rsidP="00633E68">
      <w:pPr>
        <w:rPr>
          <w:rStyle w:val="Style13ptBold"/>
        </w:rPr>
      </w:pPr>
      <w:r w:rsidRPr="00C87E3C">
        <w:rPr>
          <w:rStyle w:val="Style13ptBold"/>
        </w:rPr>
        <w:t>Leopold 17</w:t>
      </w:r>
      <w:r>
        <w:rPr>
          <w:rStyle w:val="Style13ptBold"/>
        </w:rPr>
        <w:t xml:space="preserve"> </w:t>
      </w:r>
      <w:r w:rsidRPr="00C87E3C">
        <w:rPr>
          <w:rStyle w:val="Style13ptBold"/>
          <w:b w:val="0"/>
        </w:rPr>
        <w:t>(Les, Executive Director @ The Labor Institute, “</w:t>
      </w:r>
      <w:r>
        <w:rPr>
          <w:rStyle w:val="Style13ptBold"/>
          <w:b w:val="0"/>
        </w:rPr>
        <w:t>Resisting Trump Is Not Enough”,</w:t>
      </w:r>
      <w:r w:rsidRPr="00C87E3C">
        <w:rPr>
          <w:rStyle w:val="Style13ptBold"/>
          <w:b w:val="0"/>
        </w:rPr>
        <w:t xml:space="preserve"> Huffington Post, http://www.huffingtonpost.com/entry/resisting-trump-is-not-enough_us_586a9828e4b014e7c72ee2fe)//JS</w:t>
      </w:r>
    </w:p>
    <w:p w14:paraId="57213F54" w14:textId="77777777" w:rsidR="00633E68" w:rsidRDefault="00633E68" w:rsidP="00633E68">
      <w:pPr>
        <w:rPr>
          <w:rStyle w:val="Emphasis"/>
        </w:rPr>
      </w:pPr>
      <w:r w:rsidRPr="00B501CB">
        <w:rPr>
          <w:sz w:val="16"/>
        </w:rPr>
        <w:t xml:space="preserve">Many progressives are in a major defensive crouch. </w:t>
      </w:r>
      <w:r w:rsidRPr="00B501CB">
        <w:rPr>
          <w:rStyle w:val="StyleUnderline"/>
        </w:rPr>
        <w:t xml:space="preserve">We’re all about resisting everything Trump does, no matter what. We should stop his appointments, decry his PR efforts on jobs, chide him for his love affair with Putin and atomic weapons, defend the social programs he threatens to destroy, ridicule him for his climate change denials, advocate for groups he threatens to deport or discriminate against and, most importantly, impeach him as soon as possible for his disregard for the constitution. (See here.) </w:t>
      </w:r>
      <w:r w:rsidRPr="00504C68">
        <w:rPr>
          <w:rStyle w:val="StyleUnderline"/>
        </w:rPr>
        <w:t xml:space="preserve">While resistance is critically important, </w:t>
      </w:r>
      <w:r w:rsidRPr="00B501CB">
        <w:rPr>
          <w:rStyle w:val="StyleUnderline"/>
          <w:highlight w:val="cyan"/>
        </w:rPr>
        <w:t>we will fail unless resistance is</w:t>
      </w:r>
      <w:r w:rsidRPr="00B501CB">
        <w:rPr>
          <w:rStyle w:val="StyleUnderline"/>
        </w:rPr>
        <w:t xml:space="preserve"> contained </w:t>
      </w:r>
      <w:r w:rsidRPr="00B501CB">
        <w:rPr>
          <w:rStyle w:val="StyleUnderline"/>
          <w:highlight w:val="cyan"/>
        </w:rPr>
        <w:t>within a long term strategy</w:t>
      </w:r>
      <w:r w:rsidRPr="00B501CB">
        <w:rPr>
          <w:rStyle w:val="StyleUnderline"/>
        </w:rPr>
        <w:t xml:space="preserve"> to reverse runaway inequality and upend neoliberalism </w:t>
      </w:r>
      <w:r w:rsidRPr="00B501CB">
        <w:rPr>
          <w:sz w:val="16"/>
        </w:rPr>
        <w:t>(defined as systematic tax breaks for the rich, cuts in social programs, anti-union legislation, financial deregulation and corporate-managed trade).</w:t>
      </w:r>
      <w:r w:rsidRPr="00B501CB">
        <w:rPr>
          <w:rStyle w:val="StyleUnderline"/>
        </w:rPr>
        <w:t xml:space="preserve"> </w:t>
      </w:r>
      <w:r w:rsidRPr="00B501CB">
        <w:rPr>
          <w:rStyle w:val="StyleUnderline"/>
          <w:highlight w:val="cyan"/>
        </w:rPr>
        <w:t>If we don’t build an alternative movement, our defensive struggles could enhance Trump’s popularity</w:t>
      </w:r>
      <w:r w:rsidRPr="00B501CB">
        <w:rPr>
          <w:rStyle w:val="StyleUnderline"/>
        </w:rPr>
        <w:t xml:space="preserve"> rather than to diminish it. Here are </w:t>
      </w:r>
      <w:r w:rsidRPr="00B501CB">
        <w:rPr>
          <w:rStyle w:val="StyleUnderline"/>
          <w:highlight w:val="cyan"/>
        </w:rPr>
        <w:t>risks of a “resistance only” response</w:t>
      </w:r>
      <w:r w:rsidRPr="00B501CB">
        <w:rPr>
          <w:rStyle w:val="StyleUnderline"/>
        </w:rPr>
        <w:t>.</w:t>
      </w:r>
      <w:r w:rsidRPr="00B501CB">
        <w:rPr>
          <w:sz w:val="16"/>
        </w:rPr>
        <w:t xml:space="preserve"> 1. It makes our politics Trump-centric or even Trump-dependent</w:t>
      </w:r>
      <w:r w:rsidRPr="00B501CB">
        <w:rPr>
          <w:rStyle w:val="StyleUnderline"/>
        </w:rPr>
        <w:t xml:space="preserve">. Trump thrives on being the center of attention. </w:t>
      </w:r>
      <w:r w:rsidRPr="00B501CB">
        <w:rPr>
          <w:rStyle w:val="StyleUnderline"/>
          <w:highlight w:val="cyan"/>
        </w:rPr>
        <w:t>Attacks feed his ego</w:t>
      </w:r>
      <w:r w:rsidRPr="00B501CB">
        <w:rPr>
          <w:rStyle w:val="StyleUnderline"/>
        </w:rPr>
        <w:t xml:space="preserve">, propel him into action </w:t>
      </w:r>
      <w:r w:rsidRPr="00B501CB">
        <w:rPr>
          <w:rStyle w:val="StyleUnderline"/>
          <w:highlight w:val="cyan"/>
        </w:rPr>
        <w:t>and energize his base</w:t>
      </w:r>
      <w:r w:rsidRPr="00B501CB">
        <w:rPr>
          <w:rStyle w:val="StyleUnderline"/>
        </w:rPr>
        <w:t xml:space="preserve">. The more he is attacked personally, the more he can command center stage in every discussion, on every news show and in every forum. A resist-only strategy, without a broader movement-building effort, allows Trump to set the terms of debate ― he is for X, then we are against X... he is against Y, then we must be for Y. </w:t>
      </w:r>
      <w:r w:rsidRPr="00B501CB">
        <w:rPr>
          <w:sz w:val="16"/>
        </w:rPr>
        <w:t>Of course, resistance is badly needed. But it also must be part of, and lead to, the promotion of a pro-active positive agenda along the lines field-tested by the Sanders campaign. The key items include a financial transaction tax on Wall Street, free higher education, single-payer health care, massive infrastructure spending, a halt to the off-shoring of jobs, criminal justice reform, taking money out of politics, and reducing global warming. That’s our agenda, not Trump’s. The fact that few if any of these issues are being discussed today shows the weakness of a Trump-centric approach. 2. Trump resistance can slide into defending the status quo. The 2016 election featured a major revolt against runaway inequality and all the elite corruption that goes with it. Sanders from the left and Trump from the right attacked the neoliberal order with considerable success. Hillary Clinton was viewed, perhaps by a majority, as an elite representative of the old order in league with her Wall Street friends and donors. A full court Trump defense can back us into defending the established order. The Affordable Care Act is such an example. Already progressive groups are rallying to defend it against the Trump/Republican attack. But defending the Affordable Care Act is also a defense of the private insurance and pharmaceutical industries. Our job is to fight in behalf of Medicare for All rather than defending a program that enriches the private health care establishment. But, if Obamacare is eliminated won’t millions of low and moderate income families lose their coverage? Isn’t it foolish in the era of Trump to press for single-payer? Long term movement building requires that we make the case for what we really believe in. As Trump reopens the health care debate, we need to clearly define and promote the progressive position, rather than accept the polls of a debate that claims the only real choices are Obamacare or something worse. We should be joining forces with Labor for Single Payer and others who continue to press for a rational single-payer system that eliminates the power of the insurance and pharmaceutical industries</w:t>
      </w:r>
      <w:r w:rsidRPr="00B501CB">
        <w:rPr>
          <w:rStyle w:val="Emphasis"/>
        </w:rPr>
        <w:t xml:space="preserve">. 3. </w:t>
      </w:r>
      <w:r w:rsidRPr="000176E4">
        <w:rPr>
          <w:rStyle w:val="Emphasis"/>
          <w:highlight w:val="cyan"/>
        </w:rPr>
        <w:t>Resisting Trump by itself will not win back swing states</w:t>
      </w:r>
      <w:r w:rsidRPr="00B501CB">
        <w:rPr>
          <w:sz w:val="16"/>
        </w:rPr>
        <w:t xml:space="preserve">. It </w:t>
      </w:r>
      <w:r w:rsidRPr="00B501CB">
        <w:rPr>
          <w:rStyle w:val="StyleUnderline"/>
        </w:rPr>
        <w:t>appears that the defense-only mode assumes that because Hillary won the popular vote</w:t>
      </w:r>
      <w:r w:rsidRPr="001B5FA5">
        <w:rPr>
          <w:rStyle w:val="StyleUnderline"/>
          <w:highlight w:val="cyan"/>
        </w:rPr>
        <w:t>, it’s not important to win over marginal Trump supporters who are seeking an alternative</w:t>
      </w:r>
      <w:r w:rsidRPr="00B501CB">
        <w:rPr>
          <w:rStyle w:val="StyleUnderline"/>
        </w:rPr>
        <w:t xml:space="preserve"> to the status quo. We have a national majority so there’s nothing lost by writing off Trump voters</w:t>
      </w:r>
      <w:r w:rsidRPr="00B501CB">
        <w:rPr>
          <w:sz w:val="16"/>
        </w:rPr>
        <w:t xml:space="preserve">. But this is a very risky assumption. </w:t>
      </w:r>
      <w:r w:rsidRPr="00B501CB">
        <w:rPr>
          <w:rStyle w:val="StyleUnderline"/>
        </w:rPr>
        <w:t>K</w:t>
      </w:r>
      <w:r w:rsidRPr="001B5FA5">
        <w:rPr>
          <w:rStyle w:val="StyleUnderline"/>
          <w:highlight w:val="cyan"/>
        </w:rPr>
        <w:t xml:space="preserve">ey swing states </w:t>
      </w:r>
      <w:r w:rsidRPr="001B5FA5">
        <w:rPr>
          <w:rStyle w:val="StyleUnderline"/>
        </w:rPr>
        <w:t xml:space="preserve">may </w:t>
      </w:r>
      <w:r w:rsidRPr="001B5FA5">
        <w:rPr>
          <w:rStyle w:val="StyleUnderline"/>
          <w:highlight w:val="cyan"/>
        </w:rPr>
        <w:t>remain in Trump’s column if all we do is resist</w:t>
      </w:r>
      <w:r w:rsidRPr="00B501CB">
        <w:rPr>
          <w:rStyle w:val="StyleUnderline"/>
        </w:rPr>
        <w:t xml:space="preserve">. A marginal voter could view progressive </w:t>
      </w:r>
      <w:r w:rsidRPr="007C2862">
        <w:rPr>
          <w:rStyle w:val="StyleUnderline"/>
          <w:highlight w:val="cyan"/>
        </w:rPr>
        <w:t>resist actions as simply disruptive if we don’t put forth a positive agenda</w:t>
      </w:r>
      <w:r w:rsidRPr="00B501CB">
        <w:rPr>
          <w:rStyle w:val="StyleUnderline"/>
        </w:rPr>
        <w:t xml:space="preserve"> that frames our resistance and expands the debate. Impeachment efforts also have a way of back-firing.</w:t>
      </w:r>
      <w:r w:rsidRPr="00B501CB">
        <w:rPr>
          <w:sz w:val="16"/>
        </w:rPr>
        <w:t xml:space="preserve"> It’s important to recall that the impeachment of Bill Clinton made him more popular not less so</w:t>
      </w:r>
      <w:r w:rsidRPr="00B501CB">
        <w:rPr>
          <w:rStyle w:val="StyleUnderline"/>
        </w:rPr>
        <w:t xml:space="preserve">. And Hillary’s barrage of anti-Trump ads had very </w:t>
      </w:r>
      <w:r w:rsidRPr="00B501CB">
        <w:rPr>
          <w:rStyle w:val="StyleUnderline"/>
        </w:rPr>
        <w:lastRenderedPageBreak/>
        <w:t>little impact on marginal Trump voters. The future goes to whichever camp develops the most compelling vision for America.</w:t>
      </w:r>
      <w:r w:rsidRPr="00B501CB">
        <w:rPr>
          <w:rStyle w:val="Emphasis"/>
        </w:rPr>
        <w:t xml:space="preserve"> </w:t>
      </w:r>
      <w:r w:rsidRPr="007C2862">
        <w:rPr>
          <w:rStyle w:val="Emphasis"/>
          <w:highlight w:val="cyan"/>
        </w:rPr>
        <w:t>A negation of Trump is not a vision.</w:t>
      </w:r>
    </w:p>
    <w:p w14:paraId="1E816DEE" w14:textId="77777777" w:rsidR="00633E68" w:rsidRPr="00AE1535" w:rsidRDefault="00633E68" w:rsidP="00633E68">
      <w:pPr>
        <w:pStyle w:val="Heading4"/>
        <w:rPr>
          <w:rStyle w:val="StyleUnderline"/>
          <w:sz w:val="26"/>
          <w:u w:val="none"/>
        </w:rPr>
      </w:pPr>
      <w:r w:rsidRPr="00AE1535">
        <w:rPr>
          <w:rStyle w:val="StyleUnderline"/>
          <w:sz w:val="26"/>
          <w:u w:val="none"/>
        </w:rPr>
        <w:t xml:space="preserve">Democrats do not forward a plan that voters can </w:t>
      </w:r>
      <w:r>
        <w:rPr>
          <w:rStyle w:val="StyleUnderline"/>
          <w:sz w:val="26"/>
          <w:u w:val="none"/>
        </w:rPr>
        <w:t>visualize</w:t>
      </w:r>
    </w:p>
    <w:p w14:paraId="6662F97B" w14:textId="22575CE6" w:rsidR="00633E68" w:rsidRPr="0049227B" w:rsidRDefault="00633E68" w:rsidP="00633E68">
      <w:pPr>
        <w:rPr>
          <w:rStyle w:val="Style13ptBold"/>
        </w:rPr>
      </w:pPr>
      <w:r w:rsidRPr="0049227B">
        <w:rPr>
          <w:rStyle w:val="Style13ptBold"/>
        </w:rPr>
        <w:t>Laval</w:t>
      </w:r>
      <w:r>
        <w:rPr>
          <w:rStyle w:val="Style13ptBold"/>
        </w:rPr>
        <w:t>le 6-</w:t>
      </w:r>
      <w:r w:rsidRPr="0049227B">
        <w:rPr>
          <w:rStyle w:val="Style13ptBold"/>
        </w:rPr>
        <w:t>8</w:t>
      </w:r>
      <w:r>
        <w:rPr>
          <w:rStyle w:val="Style13ptBold"/>
        </w:rPr>
        <w:t xml:space="preserve"> </w:t>
      </w:r>
      <w:r w:rsidRPr="0049227B">
        <w:rPr>
          <w:rStyle w:val="Style13ptBold"/>
          <w:b w:val="0"/>
        </w:rPr>
        <w:t>(Russell, OPINION CONTRIBUTOR, “Democrats — a party in search of an agenda”, The Hill, http://thehill.com/blogs/pundits-blog/national-party-news/336982-the-democrats-a-party-in-search-of-an-agenda)//JS</w:t>
      </w:r>
    </w:p>
    <w:p w14:paraId="7E09E275" w14:textId="77777777" w:rsidR="00633E68" w:rsidRPr="00AE1535" w:rsidRDefault="00633E68" w:rsidP="00633E68">
      <w:pPr>
        <w:rPr>
          <w:rStyle w:val="StyleUnderline"/>
        </w:rPr>
      </w:pPr>
      <w:r w:rsidRPr="00AE1535">
        <w:rPr>
          <w:rStyle w:val="StyleUnderline"/>
          <w:sz w:val="16"/>
          <w:u w:val="none"/>
        </w:rPr>
        <w:t xml:space="preserve">Now, sadly, </w:t>
      </w:r>
      <w:r w:rsidRPr="00AE1535">
        <w:rPr>
          <w:rStyle w:val="StyleUnderline"/>
        </w:rPr>
        <w:t>as</w:t>
      </w:r>
      <w:r w:rsidRPr="0049227B">
        <w:rPr>
          <w:rStyle w:val="StyleUnderline"/>
        </w:rPr>
        <w:t xml:space="preserve"> we watch </w:t>
      </w:r>
      <w:r w:rsidRPr="00AE1535">
        <w:rPr>
          <w:rStyle w:val="StyleUnderline"/>
          <w:highlight w:val="cyan"/>
        </w:rPr>
        <w:t xml:space="preserve">liberals and progressives </w:t>
      </w:r>
      <w:r w:rsidRPr="00AE1535">
        <w:rPr>
          <w:rStyle w:val="StyleUnderline"/>
        </w:rPr>
        <w:t>stumbling their way back</w:t>
      </w:r>
      <w:r w:rsidRPr="0049227B">
        <w:rPr>
          <w:rStyle w:val="StyleUnderline"/>
        </w:rPr>
        <w:t xml:space="preserve"> to Oz, their </w:t>
      </w:r>
      <w:r w:rsidRPr="00AE1535">
        <w:rPr>
          <w:rStyle w:val="StyleUnderline"/>
          <w:highlight w:val="cyan"/>
        </w:rPr>
        <w:t>only solidarity is a</w:t>
      </w:r>
      <w:r w:rsidRPr="0049227B">
        <w:rPr>
          <w:rStyle w:val="StyleUnderline"/>
        </w:rPr>
        <w:t xml:space="preserve"> truffle pig </w:t>
      </w:r>
      <w:r w:rsidRPr="00AE1535">
        <w:rPr>
          <w:rStyle w:val="StyleUnderline"/>
          <w:highlight w:val="cyan"/>
        </w:rPr>
        <w:t>obsession with destroying all things Trump</w:t>
      </w:r>
      <w:r w:rsidRPr="0049227B">
        <w:rPr>
          <w:rStyle w:val="StyleUnderline"/>
        </w:rPr>
        <w:t xml:space="preserve">, condemning him in the most insulting language, </w:t>
      </w:r>
      <w:r w:rsidRPr="00AE1535">
        <w:rPr>
          <w:rStyle w:val="StyleUnderline"/>
          <w:highlight w:val="cyan"/>
        </w:rPr>
        <w:t>and espousing a hard Left ideology</w:t>
      </w:r>
      <w:r w:rsidRPr="0049227B">
        <w:rPr>
          <w:rStyle w:val="StyleUnderline"/>
        </w:rPr>
        <w:t xml:space="preserve"> straight out of central casting for Waiting for Lefty</w:t>
      </w:r>
      <w:r w:rsidRPr="00AE1535">
        <w:rPr>
          <w:rStyle w:val="StyleUnderline"/>
          <w:sz w:val="16"/>
          <w:u w:val="none"/>
        </w:rPr>
        <w:t xml:space="preserve">. Of course, the grand avatar of this “creeping socialism” remains septuagenarian Bernie Sanders — with </w:t>
      </w:r>
      <w:r w:rsidRPr="0049227B">
        <w:rPr>
          <w:rStyle w:val="StyleUnderline"/>
        </w:rPr>
        <w:t>strident support from comrades Elizabeth Warren, Tom Perez, and Keith Ellison. Ironically, Sanders has never identified as a democrat and has tried to soften his full-throated socialism by calling himself a “Democratic Socialist</w:t>
      </w:r>
      <w:r w:rsidRPr="00AE1535">
        <w:rPr>
          <w:rStyle w:val="StyleUnderline"/>
          <w:sz w:val="16"/>
          <w:u w:val="none"/>
        </w:rPr>
        <w:t xml:space="preserve">” — insinuating that his brand of socialism is a modern doctrine, a </w:t>
      </w:r>
      <w:r w:rsidRPr="0049227B">
        <w:rPr>
          <w:rStyle w:val="StyleUnderline"/>
        </w:rPr>
        <w:t xml:space="preserve">“fair capitalism,” a kind of “minimalist socialism” — something light and airy like cotton candy and achieved through proper re-education and democratic processes. No doubt </w:t>
      </w:r>
      <w:r w:rsidRPr="00AE1535">
        <w:rPr>
          <w:rStyle w:val="StyleUnderline"/>
        </w:rPr>
        <w:t>this approach has accounted for his continuing appeal among young voters</w:t>
      </w:r>
      <w:r w:rsidRPr="00AE1535">
        <w:rPr>
          <w:rStyle w:val="StyleUnderline"/>
          <w:sz w:val="16"/>
          <w:u w:val="none"/>
        </w:rPr>
        <w:t xml:space="preserve"> (and aging hippies), whose idealism and thin grasp of history allows them to remain blithely unaware of the Mount Everest of dead bodies amassed by socialist philosophies — affording old Leftists like Sanders and like-minded intellectuals to tip-toe gingerly around the corpses. For now, he and </w:t>
      </w:r>
      <w:r w:rsidRPr="0049227B">
        <w:rPr>
          <w:rStyle w:val="StyleUnderline"/>
        </w:rPr>
        <w:t xml:space="preserve">the New </w:t>
      </w:r>
      <w:r w:rsidRPr="00AE1535">
        <w:rPr>
          <w:rStyle w:val="StyleUnderline"/>
          <w:highlight w:val="cyan"/>
        </w:rPr>
        <w:t>Democrats seem content</w:t>
      </w:r>
      <w:r w:rsidRPr="0049227B">
        <w:rPr>
          <w:rStyle w:val="StyleUnderline"/>
        </w:rPr>
        <w:t xml:space="preserve"> simply </w:t>
      </w:r>
      <w:r w:rsidRPr="00AE1535">
        <w:rPr>
          <w:rStyle w:val="StyleUnderline"/>
          <w:highlight w:val="cyan"/>
        </w:rPr>
        <w:t xml:space="preserve">to regurgitate the call for a “political revolution” </w:t>
      </w:r>
      <w:r w:rsidRPr="00AE1535">
        <w:rPr>
          <w:rStyle w:val="StyleUnderline"/>
        </w:rPr>
        <w:t>— presumably</w:t>
      </w:r>
      <w:r w:rsidRPr="0049227B">
        <w:rPr>
          <w:rStyle w:val="StyleUnderline"/>
        </w:rPr>
        <w:t xml:space="preserve"> dreaming of centralized governing committees made up of the poor, the downtrodden, the disenfranchised, the working class, the unions Joes</w:t>
      </w:r>
      <w:r w:rsidRPr="00AE1535">
        <w:rPr>
          <w:rStyle w:val="StyleUnderline"/>
          <w:sz w:val="16"/>
          <w:u w:val="none"/>
        </w:rPr>
        <w:t xml:space="preserve"> . . . all singing Pete Seeger and Woody Guthrie anthems, rejoicing that the village will soon get a new tractor. But hearing their demands, it is apparent that not only do Democrats want a political revolution but a social revolution as well — first, replacing many of those serving in the existing government and then reorganizing the cultural, economic, and industrial frameworks of America, in effect, altering the entire structure and lifeblood of our society</w:t>
      </w:r>
      <w:r w:rsidRPr="0049227B">
        <w:rPr>
          <w:rStyle w:val="StyleUnderline"/>
        </w:rPr>
        <w:t xml:space="preserve">. Given such lofty aspirations, the obvious question is How? Through what agenda? Exploring the DNC website for answers, one discovers the current Democratic mindset is long on collectivist ideals and rhetoric but woefully short on pragmatic solutions. </w:t>
      </w:r>
      <w:r w:rsidRPr="00AE1535">
        <w:rPr>
          <w:rStyle w:val="StyleUnderline"/>
          <w:sz w:val="16"/>
          <w:u w:val="none"/>
        </w:rPr>
        <w:t xml:space="preserve">Filled with lists of bulleted topics and their high-minded explanations, one is hard-pressed to find an argument — some kind of compelling rationale for converting America into a European-style welfare state and altering the very nature of what makes Americans uniquely who we are. </w:t>
      </w:r>
      <w:r w:rsidRPr="0049227B">
        <w:rPr>
          <w:rStyle w:val="StyleUnderline"/>
        </w:rPr>
        <w:t>And predictably, never missing an opportunity to disparage, the site is larded throughout with petty insults and thinly veiled aspersions about Republicans and the current administration, who from the DNC’s perspective, are a malignancy that needs to be excised by any means necessary</w:t>
      </w:r>
      <w:r w:rsidRPr="00AE1535">
        <w:rPr>
          <w:rStyle w:val="StyleUnderline"/>
          <w:sz w:val="16"/>
          <w:highlight w:val="cyan"/>
          <w:u w:val="none"/>
        </w:rPr>
        <w:t xml:space="preserve">. </w:t>
      </w:r>
      <w:r w:rsidRPr="00AE1535">
        <w:rPr>
          <w:rStyle w:val="Emphasis"/>
          <w:highlight w:val="cyan"/>
        </w:rPr>
        <w:t>In lieu of an agenda</w:t>
      </w:r>
      <w:r w:rsidRPr="00AE1535">
        <w:rPr>
          <w:rStyle w:val="StyleUnderline"/>
          <w:sz w:val="16"/>
          <w:highlight w:val="cyan"/>
          <w:u w:val="none"/>
        </w:rPr>
        <w:t xml:space="preserve">, </w:t>
      </w:r>
      <w:r w:rsidRPr="00AE1535">
        <w:rPr>
          <w:rStyle w:val="StyleUnderline"/>
          <w:highlight w:val="cyan"/>
        </w:rPr>
        <w:t>the</w:t>
      </w:r>
      <w:r w:rsidRPr="0049227B">
        <w:rPr>
          <w:rStyle w:val="StyleUnderline"/>
        </w:rPr>
        <w:t xml:space="preserve"> overarching </w:t>
      </w:r>
      <w:r w:rsidRPr="00AE1535">
        <w:rPr>
          <w:rStyle w:val="StyleUnderline"/>
          <w:highlight w:val="cyan"/>
        </w:rPr>
        <w:t>Democratic mantra remains the same</w:t>
      </w:r>
      <w:r w:rsidRPr="0049227B">
        <w:rPr>
          <w:rStyle w:val="StyleUnderline"/>
        </w:rPr>
        <w:t xml:space="preserve"> as it has been since Karl Marx — </w:t>
      </w:r>
      <w:r w:rsidRPr="00AE1535">
        <w:rPr>
          <w:rStyle w:val="StyleUnderline"/>
          <w:highlight w:val="cyan"/>
        </w:rPr>
        <w:t>economic inequality</w:t>
      </w:r>
      <w:r w:rsidRPr="0049227B">
        <w:rPr>
          <w:rStyle w:val="StyleUnderline"/>
        </w:rPr>
        <w:t xml:space="preserve"> — whose solution also endures: denouncing the rich</w:t>
      </w:r>
      <w:r w:rsidRPr="00AE1535">
        <w:rPr>
          <w:rStyle w:val="StyleUnderline"/>
          <w:sz w:val="16"/>
          <w:u w:val="none"/>
        </w:rPr>
        <w:t xml:space="preserve">. Democrats have long made it an art form of guilt-tripping America’s producers and achievers for their successes—insisting that what they have earned is not really theirs but stolen from society. Sound familiar? Who can forget Barack Obama’s famous collectivist assertion on the 2012 campaign trail: “If you’ve been successful, you didn’t get there on your own. . . . If you’ve got a business — you didn’t build that. Somebody else made that happen.” </w:t>
      </w:r>
      <w:r w:rsidRPr="00AE1535">
        <w:rPr>
          <w:rStyle w:val="StyleUnderline"/>
        </w:rPr>
        <w:t xml:space="preserve">To Obama and the Democrats, </w:t>
      </w:r>
      <w:r w:rsidRPr="00AE1535">
        <w:rPr>
          <w:rStyle w:val="StyleUnderline"/>
          <w:highlight w:val="cyan"/>
        </w:rPr>
        <w:t>credit for one’s achievement really belongs to the State</w:t>
      </w:r>
      <w:r w:rsidRPr="00AE1535">
        <w:rPr>
          <w:rStyle w:val="StyleUnderline"/>
        </w:rPr>
        <w:t xml:space="preserve"> — subtly implying that individuals have little chance of accomplishing anything on their own without the help or “cooperation” of government</w:t>
      </w:r>
      <w:r w:rsidRPr="00AE1535">
        <w:rPr>
          <w:rStyle w:val="StyleUnderline"/>
          <w:sz w:val="16"/>
          <w:u w:val="none"/>
        </w:rPr>
        <w:t xml:space="preserve">. Since the days of Joe the Plumber and Obama’s call for wealth redistribution, the Democratic Party has insisted America’s top 1 percent of earners pay more than their 40 percent of the federal tax bill, and that the top 10 percent pay more than the 70 percent they ante-up annually. It’s not enough. They must pay their “fair share.” But Democratic numbers never seem to add up. For example, “free public college tuition,” just one in the cornucopia of Bernie Sanders’ entitlements, would be paid for by a financial transaction tax (FTT), a 0.1 percent tax on all Wall Street financial transactions. The thought being, let the fat cats pay for burgeoning college costs. However, </w:t>
      </w:r>
      <w:r w:rsidRPr="00AE1535">
        <w:rPr>
          <w:rStyle w:val="StyleUnderline"/>
        </w:rPr>
        <w:t xml:space="preserve">as pointed out by the </w:t>
      </w:r>
      <w:r w:rsidRPr="00AE1535">
        <w:rPr>
          <w:rStyle w:val="StyleUnderline"/>
        </w:rPr>
        <w:lastRenderedPageBreak/>
        <w:t>Adam Smith Institute, the proposed FTT tax would have an effect of reducing the number of financial trades — thus generating less revenue rather than more — and any initial short-term gains would be offset by a larger hit to the general economy down the road</w:t>
      </w:r>
      <w:r w:rsidRPr="00AE1535">
        <w:rPr>
          <w:rStyle w:val="StyleUnderline"/>
          <w:sz w:val="16"/>
          <w:u w:val="none"/>
        </w:rPr>
        <w:t xml:space="preserve">. Echoed by the Tax Foundation, an independent tax policy think tank, “it (FTT) is a poor tax base that results in ‘pyramiding’ by taxing the same economic activity multiple times.” In fact, when the FTT was introduced in Sweden in the 1980s, not only did it prove to be an inadequate revenue raiser, but also caused decreases in the capital gains tax — resulting in a decline in overall tax revenues. In the end, the Democratic Party’s moral-sounding “agenda” to fight economic inequality reveals itself nothing more than collectivist hocus-pocus to retract the rights of producers in favor of those who feel it is their “right” to make claims on the production of others. As William Boetcker, an influential American religious leader, once counseled, “You cannot strengthen the weak by weakening the strong; you cannot help the poor by destroying the rich.” </w:t>
      </w:r>
      <w:r w:rsidRPr="00AE1535">
        <w:rPr>
          <w:rStyle w:val="StyleUnderline"/>
        </w:rPr>
        <w:t xml:space="preserve">For Democrats: </w:t>
      </w:r>
      <w:r w:rsidRPr="00AE1535">
        <w:rPr>
          <w:rStyle w:val="StyleUnderline"/>
          <w:highlight w:val="cyan"/>
        </w:rPr>
        <w:t>hating President Trump</w:t>
      </w:r>
      <w:r w:rsidRPr="00AE1535">
        <w:rPr>
          <w:rStyle w:val="StyleUnderline"/>
        </w:rPr>
        <w:t xml:space="preserve">, boycotting his inauguration, calling for his impeachment, and resisting him spitefully at every turn </w:t>
      </w:r>
      <w:r w:rsidRPr="00AE1535">
        <w:rPr>
          <w:rStyle w:val="StyleUnderline"/>
          <w:highlight w:val="cyan"/>
        </w:rPr>
        <w:t>does not an agenda make — nor is it a blueprint</w:t>
      </w:r>
      <w:r w:rsidRPr="00AE1535">
        <w:rPr>
          <w:rStyle w:val="StyleUnderline"/>
        </w:rPr>
        <w:t xml:space="preserve"> for a political party</w:t>
      </w:r>
      <w:r w:rsidRPr="00AE1535">
        <w:rPr>
          <w:rStyle w:val="StyleUnderline"/>
          <w:highlight w:val="cyan"/>
        </w:rPr>
        <w:t xml:space="preserve"> that American voters can place their trust in.</w:t>
      </w:r>
    </w:p>
    <w:p w14:paraId="30F84DD9" w14:textId="77777777" w:rsidR="00633E68" w:rsidRDefault="00633E68" w:rsidP="00633E68">
      <w:pPr>
        <w:pStyle w:val="Heading4"/>
      </w:pPr>
      <w:r>
        <w:t>It’s too early – but all signs point to continued Republican dominance</w:t>
      </w:r>
    </w:p>
    <w:p w14:paraId="40CF5978" w14:textId="59C5692A" w:rsidR="00633E68" w:rsidRPr="00C55477" w:rsidRDefault="00633E68" w:rsidP="00633E68">
      <w:pPr>
        <w:rPr>
          <w:rStyle w:val="Style13ptBold"/>
          <w:b w:val="0"/>
        </w:rPr>
      </w:pPr>
      <w:r w:rsidRPr="00C55477">
        <w:rPr>
          <w:rStyle w:val="Style13ptBold"/>
        </w:rPr>
        <w:t>Prokop 5-9</w:t>
      </w:r>
      <w:r>
        <w:rPr>
          <w:rStyle w:val="Style13ptBold"/>
        </w:rPr>
        <w:t xml:space="preserve"> </w:t>
      </w:r>
      <w:r w:rsidRPr="00C55477">
        <w:rPr>
          <w:rStyle w:val="Style13ptBold"/>
          <w:b w:val="0"/>
        </w:rPr>
        <w:t>(Andrew, Political reporter at Vox, “It's way too early to speculate about the 2018 midterms — so let's get started”, Vox, https://www.vox.com/policy-and-politics/2017/5/9/15550314/midterm-elections-2018-democrats-chances-house)//JS</w:t>
      </w:r>
    </w:p>
    <w:p w14:paraId="6DA8300D" w14:textId="77777777" w:rsidR="00633E68" w:rsidRDefault="00633E68" w:rsidP="00633E68">
      <w:pPr>
        <w:rPr>
          <w:rStyle w:val="StyleUnderline"/>
        </w:rPr>
      </w:pPr>
      <w:r w:rsidRPr="00C55477">
        <w:rPr>
          <w:rStyle w:val="StyleUnderline"/>
        </w:rPr>
        <w:t xml:space="preserve">Yet there are </w:t>
      </w:r>
      <w:r w:rsidRPr="00C55477">
        <w:rPr>
          <w:rStyle w:val="StyleUnderline"/>
          <w:highlight w:val="cyan"/>
        </w:rPr>
        <w:t>some serious challenges for Democrats</w:t>
      </w:r>
      <w:r w:rsidRPr="00C55477">
        <w:rPr>
          <w:sz w:val="16"/>
        </w:rPr>
        <w:t xml:space="preserve"> But all is not roses for the Democratic Party. </w:t>
      </w:r>
      <w:r w:rsidRPr="00C55477">
        <w:rPr>
          <w:rStyle w:val="StyleUnderline"/>
        </w:rPr>
        <w:t xml:space="preserve">They face three very real challenges in their effort to retake Congress next year, and </w:t>
      </w:r>
      <w:r w:rsidRPr="00C55477">
        <w:rPr>
          <w:rStyle w:val="StyleUnderline"/>
          <w:highlight w:val="cyan"/>
        </w:rPr>
        <w:t>it’s unclear whether anti-Trump energy will be sufficient</w:t>
      </w:r>
      <w:r w:rsidRPr="00C55477">
        <w:rPr>
          <w:rStyle w:val="StyleUnderline"/>
        </w:rPr>
        <w:t xml:space="preserve"> to overcome them. 1) The Senate looks out of reach: There’s an obvious reason Democrats are focusing so much on the House of Representatives this year — </w:t>
      </w:r>
      <w:r w:rsidRPr="00C55477">
        <w:rPr>
          <w:rStyle w:val="StyleUnderline"/>
          <w:highlight w:val="cyan"/>
        </w:rPr>
        <w:t>the Senate map is horrifically bad for the party</w:t>
      </w:r>
      <w:r w:rsidRPr="00C55477">
        <w:rPr>
          <w:rStyle w:val="StyleUnderline"/>
        </w:rPr>
        <w:t>. R</w:t>
      </w:r>
      <w:r w:rsidRPr="00C55477">
        <w:rPr>
          <w:sz w:val="16"/>
        </w:rPr>
        <w:t>epublicans hold 52 seats in the Senate, and in theory</w:t>
      </w:r>
      <w:r w:rsidRPr="00C55477">
        <w:rPr>
          <w:rStyle w:val="StyleUnderline"/>
        </w:rPr>
        <w:t xml:space="preserve">, Democrats only need a net gain of three seats to take back the chamber. Their problem, though, is that the group of </w:t>
      </w:r>
      <w:r w:rsidRPr="00C55477">
        <w:rPr>
          <w:rStyle w:val="StyleUnderline"/>
          <w:highlight w:val="cyan"/>
        </w:rPr>
        <w:t>Senate seats up in 2018 is overwhelmingly their own members</w:t>
      </w:r>
      <w:r w:rsidRPr="00C55477">
        <w:rPr>
          <w:rStyle w:val="StyleUnderline"/>
        </w:rPr>
        <w:t xml:space="preserve">. The party </w:t>
      </w:r>
      <w:r w:rsidRPr="00C55477">
        <w:rPr>
          <w:rStyle w:val="StyleUnderline"/>
          <w:highlight w:val="cyan"/>
        </w:rPr>
        <w:t xml:space="preserve">will be defending </w:t>
      </w:r>
      <w:r w:rsidRPr="00C55477">
        <w:rPr>
          <w:rStyle w:val="StyleUnderline"/>
        </w:rPr>
        <w:t xml:space="preserve">a massive </w:t>
      </w:r>
      <w:r w:rsidRPr="00C55477">
        <w:rPr>
          <w:rStyle w:val="StyleUnderline"/>
          <w:highlight w:val="cyan"/>
        </w:rPr>
        <w:t xml:space="preserve">25 seats, compared with </w:t>
      </w:r>
      <w:r w:rsidRPr="00504C68">
        <w:rPr>
          <w:rStyle w:val="StyleUnderline"/>
        </w:rPr>
        <w:t xml:space="preserve">just </w:t>
      </w:r>
      <w:r w:rsidRPr="00C55477">
        <w:rPr>
          <w:rStyle w:val="StyleUnderline"/>
          <w:highlight w:val="cyan"/>
        </w:rPr>
        <w:t xml:space="preserve">eight </w:t>
      </w:r>
      <w:r w:rsidRPr="00504C68">
        <w:rPr>
          <w:rStyle w:val="StyleUnderline"/>
          <w:highlight w:val="cyan"/>
        </w:rPr>
        <w:t>for Republicans</w:t>
      </w:r>
      <w:r w:rsidRPr="00C55477">
        <w:rPr>
          <w:sz w:val="16"/>
        </w:rPr>
        <w:t xml:space="preserve">. Even more frighteningly for Democrats, 10 of their seats at risk are in states Trump won, and five of those are in states Trump won by 18 points or more. In comparison, </w:t>
      </w:r>
      <w:r w:rsidRPr="00C55477">
        <w:rPr>
          <w:rStyle w:val="StyleUnderline"/>
        </w:rPr>
        <w:t>only one Republican senator in a state Clinton won</w:t>
      </w:r>
      <w:r w:rsidRPr="00C55477">
        <w:rPr>
          <w:sz w:val="16"/>
        </w:rPr>
        <w:t xml:space="preserve"> (Dean Heller in Nevada) is </w:t>
      </w:r>
      <w:r w:rsidRPr="00C55477">
        <w:rPr>
          <w:rStyle w:val="StyleUnderline"/>
        </w:rPr>
        <w:t xml:space="preserve">on the ballot. Overall, Democrats would need an extraordinary amount of good political fortune to retake the Senate. If they </w:t>
      </w:r>
      <w:r w:rsidRPr="00504C68">
        <w:rPr>
          <w:rStyle w:val="StyleUnderline"/>
          <w:highlight w:val="cyan"/>
        </w:rPr>
        <w:t>manage to hold all their seats</w:t>
      </w:r>
      <w:r w:rsidRPr="00C55477">
        <w:rPr>
          <w:rStyle w:val="StyleUnderline"/>
        </w:rPr>
        <w:t xml:space="preserve">, </w:t>
      </w:r>
      <w:r w:rsidRPr="00504C68">
        <w:rPr>
          <w:rStyle w:val="StyleUnderline"/>
          <w:highlight w:val="cyan"/>
        </w:rPr>
        <w:t>including</w:t>
      </w:r>
      <w:r w:rsidRPr="00C55477">
        <w:rPr>
          <w:rStyle w:val="StyleUnderline"/>
        </w:rPr>
        <w:t xml:space="preserve"> all </w:t>
      </w:r>
      <w:r w:rsidRPr="00504C68">
        <w:rPr>
          <w:rStyle w:val="StyleUnderline"/>
          <w:highlight w:val="cyan"/>
        </w:rPr>
        <w:t>those in</w:t>
      </w:r>
      <w:r w:rsidRPr="00C55477">
        <w:rPr>
          <w:rStyle w:val="StyleUnderline"/>
        </w:rPr>
        <w:t xml:space="preserve"> those </w:t>
      </w:r>
      <w:r w:rsidRPr="00504C68">
        <w:rPr>
          <w:rStyle w:val="StyleUnderline"/>
          <w:highlight w:val="cyan"/>
        </w:rPr>
        <w:t>very Trump states</w:t>
      </w:r>
      <w:r w:rsidRPr="00C55477">
        <w:rPr>
          <w:rStyle w:val="StyleUnderline"/>
        </w:rPr>
        <w:t>, and pick off Heller, Jeff Flake in Arizona, and Ted Cruz in Texas, they can retake the Senate — but that’s a big if.</w:t>
      </w:r>
      <w:r w:rsidRPr="00C55477">
        <w:rPr>
          <w:sz w:val="16"/>
        </w:rPr>
        <w:t xml:space="preserve"> </w:t>
      </w:r>
      <w:r w:rsidRPr="00C55477">
        <w:rPr>
          <w:rStyle w:val="Emphasis"/>
        </w:rPr>
        <w:t xml:space="preserve">Considering how dismal the map is, </w:t>
      </w:r>
      <w:r w:rsidRPr="00504C68">
        <w:rPr>
          <w:rStyle w:val="Emphasis"/>
          <w:highlight w:val="cyan"/>
        </w:rPr>
        <w:t>the party would</w:t>
      </w:r>
      <w:r w:rsidRPr="00C55477">
        <w:rPr>
          <w:rStyle w:val="Emphasis"/>
        </w:rPr>
        <w:t xml:space="preserve"> likely </w:t>
      </w:r>
      <w:r w:rsidRPr="00504C68">
        <w:rPr>
          <w:rStyle w:val="Emphasis"/>
          <w:highlight w:val="cyan"/>
        </w:rPr>
        <w:t>be thrilled to</w:t>
      </w:r>
      <w:r w:rsidRPr="00C55477">
        <w:rPr>
          <w:rStyle w:val="Emphasis"/>
        </w:rPr>
        <w:t xml:space="preserve"> even </w:t>
      </w:r>
      <w:r w:rsidRPr="00504C68">
        <w:rPr>
          <w:rStyle w:val="Emphasis"/>
          <w:highlight w:val="cyan"/>
        </w:rPr>
        <w:t>maintain their current number of</w:t>
      </w:r>
      <w:r w:rsidRPr="00C55477">
        <w:rPr>
          <w:rStyle w:val="Emphasis"/>
        </w:rPr>
        <w:t xml:space="preserve"> 48 </w:t>
      </w:r>
      <w:r w:rsidRPr="00504C68">
        <w:rPr>
          <w:rStyle w:val="Emphasis"/>
          <w:highlight w:val="cyan"/>
        </w:rPr>
        <w:t>seats</w:t>
      </w:r>
      <w:r w:rsidRPr="00504C68">
        <w:rPr>
          <w:sz w:val="16"/>
          <w:highlight w:val="cyan"/>
        </w:rPr>
        <w:t>.</w:t>
      </w:r>
      <w:r w:rsidRPr="00C55477">
        <w:rPr>
          <w:sz w:val="16"/>
        </w:rPr>
        <w:t xml:space="preserve"> (Democrats will have a better shot at the Senate in 2020, when mostly Republican seats will be on the ballot.) </w:t>
      </w:r>
      <w:r w:rsidRPr="00C55477">
        <w:rPr>
          <w:rStyle w:val="StyleUnderline"/>
        </w:rPr>
        <w:t>2) The House map is also tough for Democrats</w:t>
      </w:r>
      <w:r w:rsidRPr="00C55477">
        <w:rPr>
          <w:sz w:val="16"/>
        </w:rPr>
        <w:t xml:space="preserve">: In the House, </w:t>
      </w:r>
      <w:r w:rsidRPr="00C55477">
        <w:rPr>
          <w:rStyle w:val="StyleUnderline"/>
        </w:rPr>
        <w:t xml:space="preserve">all 435 seats will be up, as they are every two years. If there are no changes of party control in the special elections that have yet to be decided, Democrats’ magic number is 24 seats — that’s the net gain they need to retake control of the House. Still, Democrats have a pretty big problem here with the map as well. Partly </w:t>
      </w:r>
      <w:r w:rsidRPr="00504C68">
        <w:rPr>
          <w:rStyle w:val="StyleUnderline"/>
          <w:highlight w:val="cyan"/>
        </w:rPr>
        <w:t>due to gerrymandering</w:t>
      </w:r>
      <w:r w:rsidRPr="00C55477">
        <w:rPr>
          <w:rStyle w:val="StyleUnderline"/>
        </w:rPr>
        <w:t xml:space="preserve"> — the GOP’s 2010 midterm landslide </w:t>
      </w:r>
      <w:r w:rsidRPr="00504C68">
        <w:rPr>
          <w:rStyle w:val="StyleUnderline"/>
          <w:highlight w:val="cyan"/>
        </w:rPr>
        <w:t>let the party draw the lines for House districts</w:t>
      </w:r>
      <w:r w:rsidRPr="00C55477">
        <w:rPr>
          <w:rStyle w:val="StyleUnderline"/>
        </w:rPr>
        <w:t xml:space="preserve"> in many states</w:t>
      </w:r>
      <w:r w:rsidRPr="00C55477">
        <w:rPr>
          <w:sz w:val="16"/>
        </w:rPr>
        <w:t xml:space="preserve"> — and partly just due to where voters of different demographics have chosen to live, </w:t>
      </w:r>
      <w:r w:rsidRPr="00C55477">
        <w:rPr>
          <w:rStyle w:val="StyleUnderline"/>
        </w:rPr>
        <w:t xml:space="preserve">the House map is </w:t>
      </w:r>
      <w:r w:rsidRPr="00504C68">
        <w:rPr>
          <w:rStyle w:val="StyleUnderline"/>
        </w:rPr>
        <w:t xml:space="preserve">overall </w:t>
      </w:r>
      <w:r w:rsidRPr="00504C68">
        <w:rPr>
          <w:rStyle w:val="StyleUnderline"/>
          <w:highlight w:val="cyan"/>
        </w:rPr>
        <w:t>tilted in favor of Republicans</w:t>
      </w:r>
      <w:r w:rsidRPr="00C55477">
        <w:rPr>
          <w:rStyle w:val="StyleUnderline"/>
        </w:rPr>
        <w:t>.</w:t>
      </w:r>
      <w:r w:rsidRPr="00C55477">
        <w:rPr>
          <w:sz w:val="16"/>
        </w:rPr>
        <w:t xml:space="preserve"> Hillary Clinton won the national popular vote by 2.1 percentage points. However, she lost the median House district by 3.4 percentage points. Overall, 230 House districts voted for Trump, and just 205 for Clinton. There are 23 House Republicans representing districts Clinton won, which provide solid pickup opportunities. However, there are also 12 Democrats representing districts Trump won who would have to play defense. So yes — to retake the House, Democrats wouldn’t have to just slightly improve on Hillary Clinton’s performance. They’d likely have to have their own supporters come out in force, Republican </w:t>
      </w:r>
      <w:r w:rsidRPr="00C55477">
        <w:rPr>
          <w:sz w:val="16"/>
        </w:rPr>
        <w:lastRenderedPageBreak/>
        <w:t>turnout be depressed, and a significant number of voters newly converted to the Democratic cause. 3</w:t>
      </w:r>
      <w:r w:rsidRPr="00C55477">
        <w:rPr>
          <w:rStyle w:val="StyleUnderline"/>
        </w:rPr>
        <w:t xml:space="preserve">) </w:t>
      </w:r>
      <w:r w:rsidRPr="00504C68">
        <w:rPr>
          <w:rStyle w:val="StyleUnderline"/>
          <w:highlight w:val="cyan"/>
        </w:rPr>
        <w:t>Republican</w:t>
      </w:r>
      <w:r w:rsidRPr="00C55477">
        <w:rPr>
          <w:rStyle w:val="StyleUnderline"/>
        </w:rPr>
        <w:t xml:space="preserve">-leaning </w:t>
      </w:r>
      <w:r w:rsidRPr="00504C68">
        <w:rPr>
          <w:rStyle w:val="StyleUnderline"/>
          <w:highlight w:val="cyan"/>
        </w:rPr>
        <w:t>demographic groups</w:t>
      </w:r>
      <w:r w:rsidRPr="00C55477">
        <w:rPr>
          <w:rStyle w:val="StyleUnderline"/>
        </w:rPr>
        <w:t xml:space="preserve"> have been </w:t>
      </w:r>
      <w:r w:rsidRPr="00504C68">
        <w:rPr>
          <w:rStyle w:val="StyleUnderline"/>
          <w:highlight w:val="cyan"/>
        </w:rPr>
        <w:t>more likely to turn out in midterms</w:t>
      </w:r>
      <w:r w:rsidRPr="00C55477">
        <w:rPr>
          <w:rStyle w:val="StyleUnderline"/>
        </w:rPr>
        <w:t xml:space="preserve">: Finally, a key challenge for Democrats in the midterms could be demographics. </w:t>
      </w:r>
      <w:r w:rsidRPr="00504C68">
        <w:rPr>
          <w:rStyle w:val="StyleUnderline"/>
          <w:highlight w:val="cyan"/>
        </w:rPr>
        <w:t>The Democratic coalition</w:t>
      </w:r>
      <w:r w:rsidRPr="00C55477">
        <w:rPr>
          <w:rStyle w:val="StyleUnderline"/>
        </w:rPr>
        <w:t xml:space="preserve"> has been increasingly </w:t>
      </w:r>
      <w:r w:rsidRPr="00504C68">
        <w:rPr>
          <w:rStyle w:val="StyleUnderline"/>
          <w:highlight w:val="cyan"/>
        </w:rPr>
        <w:t>reliant on younger and nonwhite voters</w:t>
      </w:r>
      <w:r w:rsidRPr="00C55477">
        <w:rPr>
          <w:rStyle w:val="StyleUnderline"/>
        </w:rPr>
        <w:t xml:space="preserve">, and historically, those groups </w:t>
      </w:r>
      <w:r w:rsidRPr="00504C68">
        <w:rPr>
          <w:rStyle w:val="StyleUnderline"/>
          <w:highlight w:val="cyan"/>
        </w:rPr>
        <w:t>have been less likely to turn out</w:t>
      </w:r>
      <w:r w:rsidRPr="00C55477">
        <w:rPr>
          <w:rStyle w:val="StyleUnderline"/>
        </w:rPr>
        <w:t xml:space="preserve"> in the midterms than the older and white voters who make up the core of the Republican coalition. This is particularly stark when it comes to age. “Voters under the age of 30 were 19 percent of all voters in 2012, but just 12 percent of all voters in 2010</w:t>
      </w:r>
      <w:r w:rsidRPr="00C55477">
        <w:rPr>
          <w:sz w:val="16"/>
        </w:rPr>
        <w:t>,” David Wasserman wrote in 2013. “</w:t>
      </w:r>
      <w:r w:rsidRPr="00C55477">
        <w:rPr>
          <w:rStyle w:val="StyleUnderline"/>
        </w:rPr>
        <w:t xml:space="preserve">Likewise, voters 65 and up were 17 percent of all voters in 2012, but 21 percent of all voters in 2012.” An analysis by the Upshot’s Nate Cohn prior to the 2014 midterms calculated that the </w:t>
      </w:r>
      <w:r w:rsidRPr="00504C68">
        <w:rPr>
          <w:rStyle w:val="StyleUnderline"/>
          <w:highlight w:val="cyan"/>
        </w:rPr>
        <w:t>age and racial differential turnout could cost Democrats</w:t>
      </w:r>
      <w:r w:rsidRPr="00C55477">
        <w:rPr>
          <w:rStyle w:val="StyleUnderline"/>
        </w:rPr>
        <w:t xml:space="preserve"> a net </w:t>
      </w:r>
      <w:r w:rsidRPr="00504C68">
        <w:rPr>
          <w:rStyle w:val="StyleUnderline"/>
          <w:highlight w:val="cyan"/>
        </w:rPr>
        <w:t>3 point’ worth of support</w:t>
      </w:r>
      <w:r w:rsidRPr="00C55477">
        <w:rPr>
          <w:rStyle w:val="StyleUnderline"/>
        </w:rPr>
        <w:t xml:space="preserve"> compared with a presidential race</w:t>
      </w:r>
      <w:r w:rsidRPr="00C55477">
        <w:rPr>
          <w:sz w:val="16"/>
        </w:rPr>
        <w:t xml:space="preserve">. Perhaps the vulnerability of an incumbent president’s party, Trump’s low approval ratings, and the energy of the opposition will be enough to overcome all this — and indeed, Cohn sees some signs that Democrats’ turnout chances could be improving. </w:t>
      </w:r>
      <w:r w:rsidRPr="00C55477">
        <w:rPr>
          <w:rStyle w:val="StyleUnderline"/>
        </w:rPr>
        <w:t xml:space="preserve">But we don’t yet know for sure whether that’s the case, and </w:t>
      </w:r>
      <w:r w:rsidRPr="00504C68">
        <w:rPr>
          <w:rStyle w:val="StyleUnderline"/>
          <w:highlight w:val="cyan"/>
        </w:rPr>
        <w:t>we won’t know for many more months.</w:t>
      </w:r>
    </w:p>
    <w:p w14:paraId="68484C4B" w14:textId="77777777" w:rsidR="00633E68" w:rsidRDefault="00633E68" w:rsidP="00633E68">
      <w:pPr>
        <w:pStyle w:val="Heading4"/>
      </w:pPr>
      <w:r>
        <w:t>Democrats can’t appeal to suburban voters</w:t>
      </w:r>
    </w:p>
    <w:p w14:paraId="38A3D6E7" w14:textId="77777777" w:rsidR="00633E68" w:rsidRPr="00E84878" w:rsidRDefault="00633E68" w:rsidP="00633E68">
      <w:pPr>
        <w:rPr>
          <w:rStyle w:val="Style13ptBold"/>
          <w:b w:val="0"/>
        </w:rPr>
      </w:pPr>
      <w:r>
        <w:rPr>
          <w:rStyle w:val="Style13ptBold"/>
        </w:rPr>
        <w:t>Dovere 4/4</w:t>
      </w:r>
      <w:r>
        <w:rPr>
          <w:rStyle w:val="Style13ptBold"/>
          <w:b w:val="0"/>
        </w:rPr>
        <w:t xml:space="preserve"> </w:t>
      </w:r>
      <w:r w:rsidRPr="00E84878">
        <w:rPr>
          <w:rStyle w:val="Style13ptBold"/>
          <w:b w:val="0"/>
          <w:sz w:val="20"/>
        </w:rPr>
        <w:t>(Edward-Isaac, staff @ Politico, “Democrats recruit veterans early for 2018 battle”, http://www.politico.com/story/2017/04/veterans-house-democrats-recruiting-236845)</w:t>
      </w:r>
    </w:p>
    <w:p w14:paraId="007826DA" w14:textId="77777777" w:rsidR="00633E68" w:rsidRDefault="00633E68" w:rsidP="00633E68">
      <w:pPr>
        <w:rPr>
          <w:rStyle w:val="StyleUnderline"/>
        </w:rPr>
      </w:pPr>
      <w:r w:rsidRPr="00DB14B1">
        <w:rPr>
          <w:sz w:val="16"/>
        </w:rPr>
        <w:t xml:space="preserve">NRCC press secretary Jesse Hunt argued that </w:t>
      </w:r>
      <w:r w:rsidRPr="00DB14B1">
        <w:rPr>
          <w:rStyle w:val="StyleUnderline"/>
          <w:highlight w:val="cyan"/>
        </w:rPr>
        <w:t>Democrats are going to have trouble meshing</w:t>
      </w:r>
      <w:r w:rsidRPr="00DB14B1">
        <w:rPr>
          <w:rStyle w:val="StyleUnderline"/>
        </w:rPr>
        <w:t xml:space="preserve"> any </w:t>
      </w:r>
      <w:r w:rsidRPr="00DB14B1">
        <w:rPr>
          <w:rStyle w:val="StyleUnderline"/>
          <w:highlight w:val="cyan"/>
        </w:rPr>
        <w:t>realignments that m</w:t>
      </w:r>
      <w:r w:rsidRPr="00DB14B1">
        <w:rPr>
          <w:rStyle w:val="StyleUnderline"/>
        </w:rPr>
        <w:t xml:space="preserve">ay </w:t>
      </w:r>
      <w:r w:rsidRPr="00DB14B1">
        <w:rPr>
          <w:rStyle w:val="StyleUnderline"/>
          <w:highlight w:val="cyan"/>
        </w:rPr>
        <w:t>have happened with what’s going on in their base</w:t>
      </w:r>
      <w:r w:rsidRPr="00DB14B1">
        <w:rPr>
          <w:rStyle w:val="StyleUnderline"/>
        </w:rPr>
        <w:t>. “The activist-base Democratic Party is demanding all-out obstruction in Washington, D.C.,</w:t>
      </w:r>
      <w:r w:rsidRPr="00DB14B1">
        <w:rPr>
          <w:sz w:val="16"/>
        </w:rPr>
        <w:t xml:space="preserve"> to the entire Republican agenda, </w:t>
      </w:r>
      <w:r w:rsidRPr="00DB14B1">
        <w:rPr>
          <w:rStyle w:val="StyleUnderline"/>
        </w:rPr>
        <w:t xml:space="preserve">and it’s going to </w:t>
      </w:r>
      <w:r w:rsidRPr="00DB14B1">
        <w:rPr>
          <w:rStyle w:val="StyleUnderline"/>
          <w:highlight w:val="cyan"/>
        </w:rPr>
        <w:t>make it difficult for Democratic to make the necessary course correction</w:t>
      </w:r>
      <w:r w:rsidRPr="00DB14B1">
        <w:rPr>
          <w:rStyle w:val="StyleUnderline"/>
        </w:rPr>
        <w:t xml:space="preserve"> in these competitive Congressional districts,”</w:t>
      </w:r>
      <w:r w:rsidRPr="00DB14B1">
        <w:rPr>
          <w:sz w:val="16"/>
        </w:rPr>
        <w:t xml:space="preserve"> Hunt said. “</w:t>
      </w:r>
      <w:r w:rsidRPr="00DB14B1">
        <w:rPr>
          <w:rStyle w:val="StyleUnderline"/>
        </w:rPr>
        <w:t xml:space="preserve">As a result of that, you’re going to </w:t>
      </w:r>
      <w:r w:rsidRPr="00DB14B1">
        <w:rPr>
          <w:rStyle w:val="StyleUnderline"/>
          <w:highlight w:val="cyan"/>
        </w:rPr>
        <w:t>see the Democratic base demand far left progressive candidates that don’t fit the suburban districts they need.”</w:t>
      </w:r>
    </w:p>
    <w:p w14:paraId="1C771EE3" w14:textId="77777777" w:rsidR="00633E68" w:rsidRDefault="00633E68" w:rsidP="00633E68">
      <w:pPr>
        <w:pStyle w:val="Heading4"/>
      </w:pPr>
      <w:r>
        <w:t xml:space="preserve">Democratic infighting assures a loss – independently splits the left vote </w:t>
      </w:r>
    </w:p>
    <w:p w14:paraId="20E8ABF5" w14:textId="77777777" w:rsidR="00633E68" w:rsidRPr="00FC36DC" w:rsidRDefault="00633E68" w:rsidP="00633E68">
      <w:pPr>
        <w:rPr>
          <w:rStyle w:val="Style13ptBold"/>
          <w:b w:val="0"/>
        </w:rPr>
      </w:pPr>
      <w:r>
        <w:rPr>
          <w:rStyle w:val="Style13ptBold"/>
        </w:rPr>
        <w:t>Seitz-Wald 3/20</w:t>
      </w:r>
      <w:r>
        <w:rPr>
          <w:rStyle w:val="Style13ptBold"/>
          <w:b w:val="0"/>
        </w:rPr>
        <w:t xml:space="preserve"> </w:t>
      </w:r>
      <w:r w:rsidRPr="00FC36DC">
        <w:rPr>
          <w:rStyle w:val="Style13ptBold"/>
          <w:b w:val="0"/>
          <w:sz w:val="18"/>
        </w:rPr>
        <w:t>(Alex, staff @ NBC News, “Democrats Beware: Sanders ‘Movement’ Turns to Midterms”, http://www.nbcnews.com/storyline/democrats-vs-trump/democrats-beware-sanders-movement-turns-midterms-n735301)</w:t>
      </w:r>
    </w:p>
    <w:p w14:paraId="19198B8B" w14:textId="77777777" w:rsidR="00633E68" w:rsidRPr="00E42BEF" w:rsidRDefault="00633E68" w:rsidP="00633E68">
      <w:pPr>
        <w:rPr>
          <w:rStyle w:val="StyleUnderline"/>
        </w:rPr>
      </w:pPr>
      <w:r w:rsidRPr="00DB14B1">
        <w:rPr>
          <w:rStyle w:val="StyleUnderline"/>
        </w:rPr>
        <w:t>With Democrats facing tough prospects in the midterm elections, will they also have to worry about primary challenges from their left flank</w:t>
      </w:r>
      <w:r w:rsidRPr="00DB14B1">
        <w:rPr>
          <w:sz w:val="24"/>
        </w:rPr>
        <w:t>? During his presidential campaign,</w:t>
      </w:r>
      <w:r w:rsidRPr="00DB14B1">
        <w:rPr>
          <w:rStyle w:val="StyleUnderline"/>
        </w:rPr>
        <w:t xml:space="preserve"> Sen. Bernie </w:t>
      </w:r>
      <w:r w:rsidRPr="00E42BEF">
        <w:rPr>
          <w:rStyle w:val="StyleUnderline"/>
          <w:highlight w:val="cyan"/>
        </w:rPr>
        <w:t xml:space="preserve">Sanders never </w:t>
      </w:r>
      <w:r w:rsidRPr="00E42BEF">
        <w:rPr>
          <w:rStyle w:val="StyleUnderline"/>
        </w:rPr>
        <w:t xml:space="preserve">quite </w:t>
      </w:r>
      <w:r w:rsidRPr="00E42BEF">
        <w:rPr>
          <w:rStyle w:val="StyleUnderline"/>
          <w:highlight w:val="cyan"/>
        </w:rPr>
        <w:t>decided whether his "political revolution" could coexist with the Democratic Party</w:t>
      </w:r>
      <w:r w:rsidRPr="00E42BEF">
        <w:rPr>
          <w:rStyle w:val="StyleUnderline"/>
        </w:rPr>
        <w:t xml:space="preserve"> or needed to overthrow it. Now, Sanders is one of the most popular political figures in the country and the activists he galvanized have</w:t>
      </w:r>
      <w:r w:rsidRPr="00DB14B1">
        <w:rPr>
          <w:rStyle w:val="StyleUnderline"/>
        </w:rPr>
        <w:t xml:space="preserve"> gone on to start new groups, join old ones, or run electoral campaigns</w:t>
      </w:r>
      <w:r w:rsidRPr="00DB14B1">
        <w:rPr>
          <w:sz w:val="24"/>
        </w:rPr>
        <w:t xml:space="preserve">. The path of Sanders' former staffers reflects the split in his movement, and the some are already galvanizing for the 2018 elections — and setting their sights on their own. Rep. Keith Ellison, one of Sanders' most prominent allies, preached unity during his bid for the chairmanship of the Democratic National Committee and is now the party's deputy chairman. </w:t>
      </w:r>
      <w:r w:rsidRPr="00E42BEF">
        <w:rPr>
          <w:rStyle w:val="StyleUnderline"/>
        </w:rPr>
        <w:t xml:space="preserve">But </w:t>
      </w:r>
      <w:r w:rsidRPr="00E42BEF">
        <w:rPr>
          <w:rStyle w:val="StyleUnderline"/>
          <w:highlight w:val="cyan"/>
        </w:rPr>
        <w:t>the more radical strain</w:t>
      </w:r>
      <w:r w:rsidRPr="00E42BEF">
        <w:rPr>
          <w:rStyle w:val="StyleUnderline"/>
        </w:rPr>
        <w:t xml:space="preserve">, which led hundreds of Sanders delegates to walk out of the Democratic National Convention in protest last summer, </w:t>
      </w:r>
      <w:r w:rsidRPr="00E42BEF">
        <w:rPr>
          <w:rStyle w:val="StyleUnderline"/>
          <w:highlight w:val="cyan"/>
        </w:rPr>
        <w:t>is still present on the left and emboldened by the loss of Hillary Clinton</w:t>
      </w:r>
      <w:r w:rsidRPr="00E42BEF">
        <w:rPr>
          <w:rStyle w:val="StyleUnderline"/>
        </w:rPr>
        <w:t xml:space="preserve"> and their belief that "Bernie would have won."</w:t>
      </w:r>
      <w:r w:rsidRPr="00DB14B1">
        <w:rPr>
          <w:sz w:val="24"/>
        </w:rPr>
        <w:t xml:space="preserve"> Play Sanders: </w:t>
      </w:r>
      <w:r w:rsidRPr="00E42BEF">
        <w:rPr>
          <w:rStyle w:val="StyleUnderline"/>
        </w:rPr>
        <w:t>'Counterproductive' for Dems to Be Using Obstructionism</w:t>
      </w:r>
      <w:r w:rsidRPr="00DB14B1">
        <w:rPr>
          <w:sz w:val="24"/>
        </w:rPr>
        <w:t xml:space="preserve"> Sanders: 'Counterproductive' for Dems to Be Using Obstructionism 8:54 </w:t>
      </w:r>
      <w:r w:rsidRPr="00E42BEF">
        <w:rPr>
          <w:rStyle w:val="StyleUnderline"/>
        </w:rPr>
        <w:lastRenderedPageBreak/>
        <w:t>Some are betting that the disaffected left is as or more interested in remaking the Democratic Party as it is in fighting President Donald Trump. While they've yet to prove they are capable of being any kind of a force to be reckoned with, a handful of groups that grew out of the Sanders movement have already begun issuing primary threats against Democratic incumbents</w:t>
      </w:r>
      <w:r w:rsidRPr="00DB14B1">
        <w:rPr>
          <w:sz w:val="24"/>
        </w:rPr>
        <w:t xml:space="preserve">. One called #WeWillReplaceYou has warned specific members of congress it may challenge them. But it promises to use discretion in targeting only those Democrats it feels have strayed from the party. Another new group staffed by ex-Sanders aides, Justice Democrats, has less clear plans. </w:t>
      </w:r>
      <w:r w:rsidRPr="00E42BEF">
        <w:rPr>
          <w:rStyle w:val="StyleUnderline"/>
        </w:rPr>
        <w:t xml:space="preserve">While their audacious talk isn't backed up at the moment, </w:t>
      </w:r>
      <w:r w:rsidRPr="00E42BEF">
        <w:rPr>
          <w:rStyle w:val="StyleUnderline"/>
          <w:highlight w:val="cyan"/>
        </w:rPr>
        <w:t>they have an innovative model</w:t>
      </w:r>
      <w:r w:rsidRPr="00E42BEF">
        <w:rPr>
          <w:rStyle w:val="StyleUnderline"/>
        </w:rPr>
        <w:t xml:space="preserve"> that could be used </w:t>
      </w:r>
      <w:r w:rsidRPr="00E42BEF">
        <w:rPr>
          <w:rStyle w:val="StyleUnderline"/>
          <w:highlight w:val="cyan"/>
        </w:rPr>
        <w:t>to run a large slate of candidates</w:t>
      </w:r>
      <w:r w:rsidRPr="00E42BEF">
        <w:rPr>
          <w:rStyle w:val="StyleUnderline"/>
        </w:rPr>
        <w:t xml:space="preserve"> on the cheap </w:t>
      </w:r>
      <w:r w:rsidRPr="00E42BEF">
        <w:rPr>
          <w:rStyle w:val="StyleUnderline"/>
          <w:highlight w:val="cyan"/>
        </w:rPr>
        <w:t>against</w:t>
      </w:r>
      <w:r w:rsidRPr="00E42BEF">
        <w:rPr>
          <w:rStyle w:val="StyleUnderline"/>
        </w:rPr>
        <w:t xml:space="preserve"> possibly </w:t>
      </w:r>
      <w:r w:rsidRPr="00E42BEF">
        <w:rPr>
          <w:rStyle w:val="StyleUnderline"/>
          <w:highlight w:val="cyan"/>
        </w:rPr>
        <w:t>dozens of incumbents</w:t>
      </w:r>
      <w:r w:rsidRPr="00E42BEF">
        <w:rPr>
          <w:rStyle w:val="StyleUnderline"/>
        </w:rPr>
        <w:t>. This week, Justice Democrats merged operations with another anti-incumbent group founded by former Sanders aides</w:t>
      </w:r>
      <w:r w:rsidRPr="00DB14B1">
        <w:rPr>
          <w:sz w:val="24"/>
        </w:rPr>
        <w:t>, Brand New Congress, which started last year. "</w:t>
      </w:r>
      <w:r w:rsidRPr="00E42BEF">
        <w:rPr>
          <w:rStyle w:val="StyleUnderline"/>
        </w:rPr>
        <w:t xml:space="preserve">The point is we've watched this party over the last decade lose over 1,000 seats, lose a national election to least popular nominee in history, Donald Trump, and now we've seen poll after poll showing the Democratic Party less popular since election day," Brand New Congress' Corbin Trent said in an interview. "What we think is </w:t>
      </w:r>
      <w:r w:rsidRPr="00980DFB">
        <w:rPr>
          <w:rStyle w:val="StyleUnderline"/>
          <w:highlight w:val="cyan"/>
        </w:rPr>
        <w:t>the American people are ready for a new direction</w:t>
      </w:r>
      <w:r w:rsidRPr="00E42BEF">
        <w:rPr>
          <w:rStyle w:val="StyleUnderline"/>
        </w:rPr>
        <w:t>."</w:t>
      </w:r>
      <w:r w:rsidRPr="00DB14B1">
        <w:rPr>
          <w:sz w:val="24"/>
        </w:rPr>
        <w:t xml:space="preserve"> It's a step farther than previous liberal efforts, which have fielded challenges to establishment favorite Democrats in open races but generally not against elected party members. </w:t>
      </w:r>
      <w:r w:rsidRPr="00E42BEF">
        <w:rPr>
          <w:rStyle w:val="StyleUnderline"/>
        </w:rPr>
        <w:t>If they are able to follow through, the result would likely be a mass of underfunded token candidates, not necessarily serious challengers. But that may still be enough to make their point that members of Congress should not run unopposed in primaries</w:t>
      </w:r>
      <w:r w:rsidRPr="00DB14B1">
        <w:rPr>
          <w:sz w:val="24"/>
        </w:rPr>
        <w:t xml:space="preserve">. Justice Democrats' unusual approach lets anyone nominate potential candidates online. They say they've received 8,300 nominations so far and raised $1 million with virtually no marketing. And they claim a large group of volunteers with experience on campaigns who will help coordinate a central political infrastructure to support their entire slate. Democratic officials say they're not too worried about primary challenges in next year's midterm elections </w:t>
      </w:r>
      <w:r w:rsidRPr="00E42BEF">
        <w:rPr>
          <w:rStyle w:val="StyleUnderline"/>
        </w:rPr>
        <w:t xml:space="preserve">— the Democratic Congressional Campaign Committee declined to comment — but the Tea Party showed in 2009 and 2010 that </w:t>
      </w:r>
      <w:r w:rsidRPr="00980DFB">
        <w:rPr>
          <w:rStyle w:val="StyleUnderline"/>
          <w:highlight w:val="cyan"/>
        </w:rPr>
        <w:t>grassroots opposition movements can</w:t>
      </w:r>
      <w:r w:rsidRPr="00E42BEF">
        <w:rPr>
          <w:rStyle w:val="StyleUnderline"/>
        </w:rPr>
        <w:t xml:space="preserve"> </w:t>
      </w:r>
      <w:r w:rsidRPr="00980DFB">
        <w:rPr>
          <w:rStyle w:val="StyleUnderline"/>
          <w:highlight w:val="cyan"/>
        </w:rPr>
        <w:t>sometimes turn on their own party</w:t>
      </w:r>
      <w:r w:rsidRPr="00E42BEF">
        <w:rPr>
          <w:rStyle w:val="StyleUnderline"/>
        </w:rPr>
        <w:t>.</w:t>
      </w:r>
      <w:r w:rsidRPr="00DB14B1">
        <w:rPr>
          <w:sz w:val="24"/>
        </w:rPr>
        <w:t xml:space="preserve"> The democratic caucuses in both house and senate are likely more liberal than they have ever been, after moderates were culled in the 2010 and 2014 midterm election waves. The so-called Blue Dogs have been largely wiped out and even the red state senators who are Democrats' top priorities in 2018, are historically fairly progressive for their states. </w:t>
      </w:r>
      <w:r w:rsidRPr="00E42BEF">
        <w:rPr>
          <w:rStyle w:val="StyleUnderline"/>
        </w:rPr>
        <w:t xml:space="preserve">But for Justice Democrats' founder, liberal media personality Cenk Uygur, </w:t>
      </w:r>
      <w:r w:rsidRPr="00980DFB">
        <w:rPr>
          <w:rStyle w:val="StyleUnderline"/>
          <w:highlight w:val="cyan"/>
        </w:rPr>
        <w:t>what</w:t>
      </w:r>
      <w:r w:rsidRPr="00E42BEF">
        <w:rPr>
          <w:rStyle w:val="StyleUnderline"/>
        </w:rPr>
        <w:t xml:space="preserve"> seems to </w:t>
      </w:r>
      <w:r w:rsidRPr="00980DFB">
        <w:rPr>
          <w:rStyle w:val="StyleUnderline"/>
          <w:highlight w:val="cyan"/>
        </w:rPr>
        <w:t>matter most is inflicting damage on the Democratic Party.</w:t>
      </w:r>
    </w:p>
    <w:p w14:paraId="0D54C321" w14:textId="62D726FC" w:rsidR="00447E00" w:rsidRDefault="00447E00" w:rsidP="005137BA">
      <w:pPr>
        <w:pStyle w:val="Heading3"/>
      </w:pPr>
      <w:r>
        <w:lastRenderedPageBreak/>
        <w:t>Trump Popularity Down</w:t>
      </w:r>
    </w:p>
    <w:p w14:paraId="4EB8A4C1" w14:textId="77777777" w:rsidR="00447E00" w:rsidRPr="00DB7AAC" w:rsidRDefault="00447E00" w:rsidP="00447E00">
      <w:pPr>
        <w:pStyle w:val="Heading4"/>
      </w:pPr>
      <w:r>
        <w:t>Trump is losing support despite wins</w:t>
      </w:r>
    </w:p>
    <w:p w14:paraId="1C9553F6" w14:textId="77777777" w:rsidR="00447E00" w:rsidRPr="00DB7AAC" w:rsidRDefault="00447E00" w:rsidP="00447E00">
      <w:r w:rsidRPr="00DB7AAC">
        <w:rPr>
          <w:rStyle w:val="Style13ptBold"/>
        </w:rPr>
        <w:t>Sossaman 7/5</w:t>
      </w:r>
      <w:r>
        <w:t xml:space="preserve"> (Stephen Sossaman, 7-5-2017, "No obligation to support Trump policies," Napa Valley Register, </w:t>
      </w:r>
      <w:hyperlink r:id="rId9" w:history="1">
        <w:r w:rsidRPr="00585877">
          <w:rPr>
            <w:rStyle w:val="Hyperlink"/>
          </w:rPr>
          <w:t>http://napavalleyregister.com/opinion/letters/no-obligation-to-support-trump-policies/article_f39acfaa-21ac-5e18-8e2e-4463b54d7d2b.html</w:t>
        </w:r>
      </w:hyperlink>
      <w:r>
        <w:t>) JD</w:t>
      </w:r>
    </w:p>
    <w:p w14:paraId="27C2C1A9" w14:textId="77777777" w:rsidR="00447E00" w:rsidRPr="00DB7AAC" w:rsidRDefault="00447E00" w:rsidP="00447E00">
      <w:pPr>
        <w:rPr>
          <w:u w:val="single"/>
        </w:rPr>
      </w:pPr>
      <w:r w:rsidRPr="00DB7AAC">
        <w:rPr>
          <w:sz w:val="16"/>
        </w:rPr>
        <w:t xml:space="preserve">Robert Wilkinson persists in asking that all Americans “try offering support for President Trump and his agenda and policies” ("Proving my point," July 2). He bases his call on an obvious factual blunder, his erroneous insistence </w:t>
      </w:r>
      <w:r w:rsidRPr="00DB7AAC">
        <w:rPr>
          <w:u w:val="single"/>
        </w:rPr>
        <w:t>that “the American voter stated quite emphatically - we support the Trump agenda and policies he spelled out quite clearly during the 2016 campaign</w:t>
      </w:r>
      <w:r w:rsidRPr="00DB7AAC">
        <w:rPr>
          <w:sz w:val="16"/>
        </w:rPr>
        <w:t xml:space="preserve">.” Only in an Orwellian Trump-Wilkinson doublespeak world of alternative facts could </w:t>
      </w:r>
      <w:r w:rsidRPr="00DB7AAC">
        <w:rPr>
          <w:u w:val="single"/>
        </w:rPr>
        <w:t>winning 46 percent of the popular vote be considered a national endorsement of every single one of the winner’s positions</w:t>
      </w:r>
      <w:r w:rsidRPr="00DB7AAC">
        <w:rPr>
          <w:sz w:val="16"/>
        </w:rPr>
        <w:t xml:space="preserve">. Fifty-four percent of voters selected someone other than Trump, yet Robert Wilkinson asks us to believe that this somehow proves majority national support for Trump. </w:t>
      </w:r>
      <w:r w:rsidRPr="00DB7AAC">
        <w:rPr>
          <w:u w:val="single"/>
        </w:rPr>
        <w:t>Support for Trump has declined since the election</w:t>
      </w:r>
      <w:r w:rsidRPr="00DB7AAC">
        <w:rPr>
          <w:sz w:val="16"/>
        </w:rPr>
        <w:t xml:space="preserve">. </w:t>
      </w:r>
      <w:r w:rsidRPr="00DB7AAC">
        <w:rPr>
          <w:b/>
          <w:u w:val="single"/>
        </w:rPr>
        <w:t>As of July 3, Trump’s approval rating was just 39.5 percent</w:t>
      </w:r>
      <w:r w:rsidRPr="00DB7AAC">
        <w:rPr>
          <w:sz w:val="16"/>
        </w:rPr>
        <w:t xml:space="preserve">, according to weighed polls reported by FiveThirtyEight.com. </w:t>
      </w:r>
      <w:r w:rsidRPr="00DB7AAC">
        <w:rPr>
          <w:u w:val="single"/>
        </w:rPr>
        <w:t>Rasmussen Reports, whose polls are historically the most friendly to the GOP, says that 56 percent of Americans disapprove of the president.</w:t>
      </w:r>
      <w:r>
        <w:rPr>
          <w:u w:val="single"/>
        </w:rPr>
        <w:t xml:space="preserve"> </w:t>
      </w:r>
      <w:r w:rsidRPr="00DB7AAC">
        <w:rPr>
          <w:sz w:val="16"/>
        </w:rPr>
        <w:t xml:space="preserve">And there is a second fatal flaw in Robert Wilkinson’s claim. </w:t>
      </w:r>
      <w:r w:rsidRPr="00DB7AAC">
        <w:rPr>
          <w:u w:val="single"/>
        </w:rPr>
        <w:t>Surely not even the boldest Trump loyalist would claim that every Trump voter endorsed 100 percent of his proposed policies.</w:t>
      </w:r>
      <w:r w:rsidRPr="00DB7AAC">
        <w:rPr>
          <w:sz w:val="16"/>
        </w:rPr>
        <w:t xml:space="preserve"> One voter might have vigorously applauded Trump’s promise to ban Muslims, but vigorously opposed his position on climate change, or vice versa. </w:t>
      </w:r>
      <w:r w:rsidRPr="00DB7AAC">
        <w:rPr>
          <w:u w:val="single"/>
        </w:rPr>
        <w:t>Not even Donald Trump himself supported all of his own positions, judging from his flip flops and contradictions</w:t>
      </w:r>
      <w:r w:rsidRPr="00DB7AAC">
        <w:rPr>
          <w:sz w:val="16"/>
        </w:rPr>
        <w:t xml:space="preserve">, and his post-election walk-backs. But wait, </w:t>
      </w:r>
      <w:r w:rsidRPr="00DB7AAC">
        <w:rPr>
          <w:u w:val="single"/>
        </w:rPr>
        <w:t>even after reducing the 46 percent as a measure of endorsement, there’s more</w:t>
      </w:r>
      <w:r w:rsidRPr="00DB7AAC">
        <w:rPr>
          <w:sz w:val="16"/>
        </w:rPr>
        <w:t xml:space="preserve">. Does Robert Wilkinson want us to believe that no one voted for Trump simply to reject Hillary Clinton or the Democratic Party? More than a few voters did, of course, just as some Clinton voters were not endorsing her, just rejecting Trump or his party. </w:t>
      </w:r>
      <w:r w:rsidRPr="00DB7AAC">
        <w:rPr>
          <w:b/>
          <w:u w:val="single"/>
        </w:rPr>
        <w:t>Even enthusiastic Trump voters cannot be expected to continue their support when President Trump works against one our another of the promises made by Candidate Trump.</w:t>
      </w:r>
      <w:r>
        <w:rPr>
          <w:b/>
          <w:u w:val="single"/>
        </w:rPr>
        <w:t xml:space="preserve"> </w:t>
      </w:r>
      <w:r w:rsidRPr="00DB7AAC">
        <w:rPr>
          <w:sz w:val="16"/>
        </w:rPr>
        <w:t xml:space="preserve">Wilkinson’s rebuttal ignores my evidence for saying that. For example, Candidate Trump promised a big wall paid for by Mexico, but President Trump wants a partial fence paid for by American taxpayers. Candidate Trump promised health care coverage for everyone, better than they have now, and cheaper. But voters who end up with no coverage or unaffordable coverage under Trumpcare cannot reasonably be asked to continue their support. </w:t>
      </w:r>
      <w:r w:rsidRPr="00DB7AAC">
        <w:rPr>
          <w:u w:val="single"/>
        </w:rPr>
        <w:t>A vote is not a loyalty oath, and Trump broke the contract with his voters first.</w:t>
      </w:r>
    </w:p>
    <w:p w14:paraId="3C5010FE" w14:textId="3EDF0878" w:rsidR="005137BA" w:rsidRDefault="005137BA" w:rsidP="005137BA">
      <w:pPr>
        <w:pStyle w:val="Heading3"/>
      </w:pPr>
      <w:r>
        <w:lastRenderedPageBreak/>
        <w:t xml:space="preserve">Too early </w:t>
      </w:r>
    </w:p>
    <w:p w14:paraId="66A8C62D" w14:textId="77777777" w:rsidR="005137BA" w:rsidRDefault="005137BA" w:rsidP="005137BA">
      <w:pPr>
        <w:pStyle w:val="Heading4"/>
      </w:pPr>
      <w:r>
        <w:t>It’s too early for predictions and Democrats are divided</w:t>
      </w:r>
    </w:p>
    <w:p w14:paraId="73C78762" w14:textId="77777777" w:rsidR="005137BA" w:rsidRPr="008C106C" w:rsidRDefault="005137BA" w:rsidP="005137BA">
      <w:pPr>
        <w:rPr>
          <w:rStyle w:val="Style13ptBold"/>
        </w:rPr>
      </w:pPr>
      <w:r>
        <w:rPr>
          <w:rStyle w:val="Style13ptBold"/>
        </w:rPr>
        <w:t xml:space="preserve">Foran 5-24 </w:t>
      </w:r>
      <w:r w:rsidRPr="008C106C">
        <w:rPr>
          <w:rStyle w:val="Style13ptBold"/>
          <w:b w:val="0"/>
          <w:sz w:val="22"/>
        </w:rPr>
        <w:t>(Clare, an associate editor at The Atlantic, “Do a Pair of State House Wins Portend a Democratic Wave?”, The Atantic, https://www.theatlantic.com/politics/archive/2017/05/democrats-win-new-york-new-hampshire-flip-seats-trump/527970/)//JS</w:t>
      </w:r>
    </w:p>
    <w:p w14:paraId="48A1AF0A" w14:textId="77777777" w:rsidR="005137BA" w:rsidRDefault="005137BA" w:rsidP="005137BA">
      <w:pPr>
        <w:rPr>
          <w:rStyle w:val="StyleUnderline"/>
        </w:rPr>
      </w:pPr>
      <w:r w:rsidRPr="008C106C">
        <w:rPr>
          <w:sz w:val="16"/>
        </w:rPr>
        <w:t xml:space="preserve">A </w:t>
      </w:r>
      <w:r w:rsidRPr="008C106C">
        <w:rPr>
          <w:rStyle w:val="StyleUnderline"/>
        </w:rPr>
        <w:t xml:space="preserve">pair of down-ballot victories are generating enthusiasm, but </w:t>
      </w:r>
      <w:r w:rsidRPr="00811561">
        <w:rPr>
          <w:rStyle w:val="Emphasis"/>
          <w:highlight w:val="cyan"/>
        </w:rPr>
        <w:t>it’s far too early to predict what will happen in the 2018 midterms</w:t>
      </w:r>
      <w:r w:rsidRPr="008C106C">
        <w:rPr>
          <w:rStyle w:val="StyleUnderline"/>
        </w:rPr>
        <w:t>.</w:t>
      </w:r>
      <w:r w:rsidRPr="008C106C">
        <w:rPr>
          <w:sz w:val="16"/>
        </w:rPr>
        <w:t xml:space="preserve"> Democrats are looking to wins in state and local elections for signs of a comeback, as the party tries to prove it can channel voter enthusiasm under the Trump presidency into votes and expand its reach after losing the White House. </w:t>
      </w:r>
      <w:r w:rsidRPr="008C106C">
        <w:rPr>
          <w:rStyle w:val="StyleUnderline"/>
        </w:rPr>
        <w:t xml:space="preserve">Democratic </w:t>
      </w:r>
      <w:r w:rsidRPr="00811561">
        <w:rPr>
          <w:rStyle w:val="StyleUnderline"/>
          <w:highlight w:val="cyan"/>
        </w:rPr>
        <w:t>candidates</w:t>
      </w:r>
      <w:r w:rsidRPr="008C106C">
        <w:rPr>
          <w:rStyle w:val="StyleUnderline"/>
        </w:rPr>
        <w:t xml:space="preserve"> in New Hampshire and New York </w:t>
      </w:r>
      <w:r w:rsidRPr="00811561">
        <w:rPr>
          <w:rStyle w:val="StyleUnderline"/>
          <w:highlight w:val="cyan"/>
        </w:rPr>
        <w:t>pulled off upsets this week, flipping state legislative seats in districts Donald Trump won</w:t>
      </w:r>
      <w:r w:rsidRPr="008C106C">
        <w:rPr>
          <w:rStyle w:val="StyleUnderline"/>
        </w:rPr>
        <w:t>.</w:t>
      </w:r>
      <w:r w:rsidRPr="008C106C">
        <w:rPr>
          <w:sz w:val="16"/>
        </w:rPr>
        <w:t xml:space="preserve"> On Tuesday, Democrat Edith DesMarais won a New Hampshire House of Representatives seat while Christine Pellegrino, another Democratic candidate, won a New York state assembly seat. Both races took place in districts previously under Republican control that Trump won in November. </w:t>
      </w:r>
      <w:r w:rsidRPr="008C106C">
        <w:rPr>
          <w:rStyle w:val="StyleUnderline"/>
        </w:rPr>
        <w:t xml:space="preserve">The Democratic bench severely eroded at the state level during former President Obama’s time in office, leaving the party with fewer potential candidates for federal office to choose from with a track record in government. To rebuild, </w:t>
      </w:r>
      <w:r w:rsidRPr="00811561">
        <w:rPr>
          <w:rStyle w:val="StyleUnderline"/>
          <w:highlight w:val="cyan"/>
        </w:rPr>
        <w:t>the party will need to win back</w:t>
      </w:r>
      <w:r w:rsidRPr="008C106C">
        <w:rPr>
          <w:rStyle w:val="StyleUnderline"/>
        </w:rPr>
        <w:t xml:space="preserve"> state legislative </w:t>
      </w:r>
      <w:r w:rsidRPr="00811561">
        <w:rPr>
          <w:rStyle w:val="StyleUnderline"/>
          <w:highlight w:val="cyan"/>
        </w:rPr>
        <w:t>seats held by Republicans. Regaining control</w:t>
      </w:r>
      <w:r w:rsidRPr="008C106C">
        <w:rPr>
          <w:rStyle w:val="StyleUnderline"/>
        </w:rPr>
        <w:t xml:space="preserve"> of state legislatures as well as governorships </w:t>
      </w:r>
      <w:r w:rsidRPr="00811561">
        <w:rPr>
          <w:rStyle w:val="StyleUnderline"/>
          <w:highlight w:val="cyan"/>
        </w:rPr>
        <w:t>will</w:t>
      </w:r>
      <w:r w:rsidRPr="008C106C">
        <w:rPr>
          <w:rStyle w:val="StyleUnderline"/>
        </w:rPr>
        <w:t xml:space="preserve"> also </w:t>
      </w:r>
      <w:r w:rsidRPr="00811561">
        <w:rPr>
          <w:rStyle w:val="StyleUnderline"/>
          <w:highlight w:val="cyan"/>
        </w:rPr>
        <w:t>be crucial</w:t>
      </w:r>
      <w:r w:rsidRPr="008C106C">
        <w:rPr>
          <w:rStyle w:val="StyleUnderline"/>
        </w:rPr>
        <w:t xml:space="preserve"> for Democrats </w:t>
      </w:r>
      <w:r w:rsidRPr="00811561">
        <w:rPr>
          <w:rStyle w:val="StyleUnderline"/>
          <w:highlight w:val="cyan"/>
        </w:rPr>
        <w:t>to exert any kind of</w:t>
      </w:r>
      <w:r w:rsidRPr="008C106C">
        <w:rPr>
          <w:rStyle w:val="StyleUnderline"/>
        </w:rPr>
        <w:t xml:space="preserve"> meaningful </w:t>
      </w:r>
      <w:r w:rsidRPr="00811561">
        <w:rPr>
          <w:rStyle w:val="StyleUnderline"/>
          <w:highlight w:val="cyan"/>
        </w:rPr>
        <w:t>influence on</w:t>
      </w:r>
      <w:r w:rsidRPr="008C106C">
        <w:rPr>
          <w:rStyle w:val="StyleUnderline"/>
        </w:rPr>
        <w:t xml:space="preserve"> the redrawing of </w:t>
      </w:r>
      <w:r w:rsidRPr="00811561">
        <w:rPr>
          <w:rStyle w:val="StyleUnderline"/>
          <w:highlight w:val="cyan"/>
        </w:rPr>
        <w:t>congressional district lines</w:t>
      </w:r>
      <w:r w:rsidRPr="008C106C">
        <w:rPr>
          <w:rStyle w:val="StyleUnderline"/>
        </w:rPr>
        <w:t xml:space="preserve"> after the 2020 Census</w:t>
      </w:r>
      <w:r w:rsidRPr="008C106C">
        <w:rPr>
          <w:sz w:val="16"/>
        </w:rPr>
        <w:t xml:space="preserve">. The party that does not control </w:t>
      </w:r>
      <w:r w:rsidRPr="008C106C">
        <w:rPr>
          <w:rStyle w:val="StyleUnderline"/>
        </w:rPr>
        <w:t>the presidency historically wins seats in midterm elections. The outcome of two state races, however, isn’t enough to demonstrate that a Democratic wave is on the horizon for 2018</w:t>
      </w:r>
      <w:r w:rsidRPr="008C106C">
        <w:rPr>
          <w:sz w:val="16"/>
        </w:rPr>
        <w:t xml:space="preserve">. Indeed, outright </w:t>
      </w:r>
      <w:r w:rsidRPr="00811561">
        <w:rPr>
          <w:rStyle w:val="StyleUnderline"/>
          <w:highlight w:val="cyan"/>
        </w:rPr>
        <w:t>victory has</w:t>
      </w:r>
      <w:r w:rsidRPr="008C106C">
        <w:rPr>
          <w:rStyle w:val="StyleUnderline"/>
        </w:rPr>
        <w:t xml:space="preserve"> so far </w:t>
      </w:r>
      <w:r w:rsidRPr="00811561">
        <w:rPr>
          <w:rStyle w:val="StyleUnderline"/>
          <w:highlight w:val="cyan"/>
        </w:rPr>
        <w:t>eluded Democrats in high-profile congressional special elections</w:t>
      </w:r>
      <w:r w:rsidRPr="008C106C">
        <w:rPr>
          <w:rStyle w:val="StyleUnderline"/>
        </w:rPr>
        <w:t xml:space="preserve"> in Kansas and Georgia since Trump took office</w:t>
      </w:r>
      <w:r w:rsidRPr="008C106C">
        <w:rPr>
          <w:sz w:val="16"/>
        </w:rPr>
        <w:t xml:space="preserve">, though </w:t>
      </w:r>
      <w:r w:rsidRPr="008C106C">
        <w:rPr>
          <w:rStyle w:val="StyleUnderline"/>
        </w:rPr>
        <w:t>Democrats have improved on Hillary Clinton’s performance in races taking place in conservative strongholds</w:t>
      </w:r>
      <w:r w:rsidRPr="008C106C">
        <w:rPr>
          <w:sz w:val="16"/>
        </w:rPr>
        <w:t xml:space="preserve">. There’s time left for Democrats to change that: A special election taking place in Montana on Thursday will offer another chance for a Democratic pickup, and the Georgia race has advanced to a run-off that will take place in June. </w:t>
      </w:r>
      <w:r w:rsidRPr="008C106C">
        <w:rPr>
          <w:rStyle w:val="StyleUnderline"/>
        </w:rPr>
        <w:t>For now, however, the lack of Democratic victories in the congressional special elections that have received the most national attention may motivate progressives and liberals to look elsewhere for signs of a comeback.</w:t>
      </w:r>
    </w:p>
    <w:p w14:paraId="42667801" w14:textId="77777777" w:rsidR="00285BF7" w:rsidRDefault="00285BF7" w:rsidP="00285BF7">
      <w:pPr>
        <w:pStyle w:val="Heading2"/>
      </w:pPr>
      <w:r>
        <w:lastRenderedPageBreak/>
        <w:t>Turns</w:t>
      </w:r>
    </w:p>
    <w:p w14:paraId="70168757" w14:textId="77777777" w:rsidR="00285BF7" w:rsidRDefault="00285BF7" w:rsidP="00285BF7">
      <w:pPr>
        <w:pStyle w:val="Heading3"/>
      </w:pPr>
      <w:r>
        <w:lastRenderedPageBreak/>
        <w:t>Bipartisan Good</w:t>
      </w:r>
    </w:p>
    <w:p w14:paraId="2B5311AA" w14:textId="77777777" w:rsidR="00285BF7" w:rsidRDefault="00285BF7" w:rsidP="00285BF7">
      <w:pPr>
        <w:pStyle w:val="Heading4"/>
      </w:pPr>
      <w:r>
        <w:t xml:space="preserve">Bipartisan policies are perceived as increased democratic influence – that swings midterms </w:t>
      </w:r>
    </w:p>
    <w:p w14:paraId="2CD96061" w14:textId="210304FF" w:rsidR="00285BF7" w:rsidRPr="008F4DEB" w:rsidRDefault="00285BF7" w:rsidP="00285BF7">
      <w:pPr>
        <w:rPr>
          <w:rStyle w:val="Style13ptBold"/>
        </w:rPr>
      </w:pPr>
      <w:r w:rsidRPr="008F4DEB">
        <w:rPr>
          <w:rStyle w:val="Style13ptBold"/>
        </w:rPr>
        <w:t>Harwood 5-25</w:t>
      </w:r>
      <w:r>
        <w:rPr>
          <w:rStyle w:val="Style13ptBold"/>
        </w:rPr>
        <w:t xml:space="preserve"> </w:t>
      </w:r>
      <w:r w:rsidRPr="008F4DEB">
        <w:rPr>
          <w:rStyle w:val="Style13ptBold"/>
          <w:b w:val="0"/>
        </w:rPr>
        <w:t>(John, CNBC Editor at Large, “Democrats feel their influence rising as Trump and GOP-led Congress struggle”, CNBC, http://www.cnbc.com/2017/05/25/democrats-feel-their-influence-rising-as-trump-and-gop-led-congress-struggle.html)//JS</w:t>
      </w:r>
    </w:p>
    <w:p w14:paraId="2A5336DE" w14:textId="77777777" w:rsidR="00285BF7" w:rsidRDefault="00285BF7" w:rsidP="00285BF7">
      <w:pPr>
        <w:rPr>
          <w:rStyle w:val="StyleUnderline"/>
        </w:rPr>
      </w:pPr>
      <w:r w:rsidRPr="00364788">
        <w:rPr>
          <w:sz w:val="16"/>
        </w:rPr>
        <w:t xml:space="preserve">Beyond the blur of daily events, an unexpected shift is slowly coming into focus: </w:t>
      </w:r>
      <w:r w:rsidRPr="008F4DEB">
        <w:rPr>
          <w:rStyle w:val="StyleUnderline"/>
        </w:rPr>
        <w:t>the struggles of all-</w:t>
      </w:r>
      <w:r w:rsidRPr="00364788">
        <w:rPr>
          <w:rStyle w:val="StyleUnderline"/>
          <w:highlight w:val="cyan"/>
        </w:rPr>
        <w:t>Republican</w:t>
      </w:r>
      <w:r w:rsidRPr="008F4DEB">
        <w:rPr>
          <w:rStyle w:val="StyleUnderline"/>
        </w:rPr>
        <w:t xml:space="preserve"> governance have </w:t>
      </w:r>
      <w:r w:rsidRPr="00364788">
        <w:rPr>
          <w:rStyle w:val="StyleUnderline"/>
          <w:highlight w:val="cyan"/>
        </w:rPr>
        <w:t>handed Democrats growing leverage over</w:t>
      </w:r>
      <w:r w:rsidRPr="008F4DEB">
        <w:rPr>
          <w:rStyle w:val="StyleUnderline"/>
        </w:rPr>
        <w:t xml:space="preserve"> how </w:t>
      </w:r>
      <w:r w:rsidRPr="00364788">
        <w:rPr>
          <w:rStyle w:val="StyleUnderline"/>
          <w:highlight w:val="cyan"/>
        </w:rPr>
        <w:t xml:space="preserve">policy </w:t>
      </w:r>
      <w:r w:rsidRPr="00364788">
        <w:rPr>
          <w:rStyle w:val="StyleUnderline"/>
        </w:rPr>
        <w:t xml:space="preserve">gets shaped. Eroding Republican strength has long since dashed initial hopes for enacting a new health-care plan to replace Obamacare by Easter and a new tax system by August. But </w:t>
      </w:r>
      <w:r w:rsidRPr="00364788">
        <w:rPr>
          <w:rStyle w:val="StyleUnderline"/>
          <w:highlight w:val="cyan"/>
        </w:rPr>
        <w:t>four months into</w:t>
      </w:r>
      <w:r w:rsidRPr="00364788">
        <w:rPr>
          <w:rStyle w:val="StyleUnderline"/>
        </w:rPr>
        <w:t xml:space="preserve"> Donald </w:t>
      </w:r>
      <w:r w:rsidRPr="00364788">
        <w:rPr>
          <w:rStyle w:val="StyleUnderline"/>
          <w:highlight w:val="cyan"/>
        </w:rPr>
        <w:t>Trump's presidency, his party faces growing skepticism</w:t>
      </w:r>
      <w:r w:rsidRPr="008F4DEB">
        <w:rPr>
          <w:rStyle w:val="StyleUnderline"/>
        </w:rPr>
        <w:t xml:space="preserve"> that it can resolve major issues, which </w:t>
      </w:r>
      <w:r w:rsidRPr="00364788">
        <w:rPr>
          <w:rStyle w:val="StyleUnderline"/>
          <w:highlight w:val="cyan"/>
        </w:rPr>
        <w:t>in turn</w:t>
      </w:r>
      <w:r w:rsidRPr="008F4DEB">
        <w:rPr>
          <w:rStyle w:val="StyleUnderline"/>
        </w:rPr>
        <w:t xml:space="preserve"> would </w:t>
      </w:r>
      <w:r w:rsidRPr="00364788">
        <w:rPr>
          <w:rStyle w:val="StyleUnderline"/>
          <w:highlight w:val="cyan"/>
        </w:rPr>
        <w:t>force concessions to Democrats in return for votes</w:t>
      </w:r>
      <w:r w:rsidRPr="00364788">
        <w:rPr>
          <w:sz w:val="16"/>
        </w:rPr>
        <w:t xml:space="preserve">. Consider the breadth of GOP problems: President Trump and his associates face FBI and congressional investigations into their interactions with Russia. </w:t>
      </w:r>
      <w:r w:rsidRPr="008F4DEB">
        <w:rPr>
          <w:rStyle w:val="StyleUnderline"/>
        </w:rPr>
        <w:t>Trump is hiring outside counsel, and aides are preparing a White House "war room" to cope with the storm. Major Republican reforms on issues such as taxes or health care require strong, focused leadership from a Republican president. The Congressional Budget Office estimates that the House-passed health bill would leave 23 million fewer people with coverage, and destabilize insurance markets in areas serving 1 in 6 Americans. J</w:t>
      </w:r>
      <w:r w:rsidRPr="00364788">
        <w:rPr>
          <w:sz w:val="16"/>
        </w:rPr>
        <w:t xml:space="preserve">ust 20 percent of the public supports it, a new Quinnipiac University national poll shows. Senate Republicans are meeting privately to craft a more politically viable approach, but haven't produced one yet. </w:t>
      </w:r>
      <w:r w:rsidRPr="008F4DEB">
        <w:rPr>
          <w:rStyle w:val="StyleUnderline"/>
        </w:rPr>
        <w:t>The White House has opposed a critical piece of the House GOP tax plan, but neither the White House nor the Senate has produced a plan of its own yet. On Thursday, Trump Cabinet officials Steve Mnuchin and Mick Mulvaney gave contradictory accounts of the administration's intentions</w:t>
      </w:r>
      <w:r w:rsidRPr="00364788">
        <w:rPr>
          <w:sz w:val="16"/>
        </w:rPr>
        <w:t xml:space="preserve">. Moreover, </w:t>
      </w:r>
      <w:r w:rsidRPr="008F4DEB">
        <w:rPr>
          <w:rStyle w:val="StyleUnderline"/>
        </w:rPr>
        <w:t>congressional rules prohibit Republican majorities from enacting tax reform under the expedited procedures until they complete action on health reform using those same procedures</w:t>
      </w:r>
      <w:r w:rsidRPr="00364788">
        <w:rPr>
          <w:sz w:val="16"/>
        </w:rPr>
        <w:t xml:space="preserve"> — and pass a new budget. Trump's budget proposal, </w:t>
      </w:r>
      <w:r w:rsidRPr="00364788">
        <w:rPr>
          <w:rStyle w:val="StyleUnderline"/>
        </w:rPr>
        <w:t xml:space="preserve">which contains </w:t>
      </w:r>
      <w:r w:rsidRPr="00364788">
        <w:rPr>
          <w:rStyle w:val="StyleUnderline"/>
          <w:highlight w:val="cyan"/>
        </w:rPr>
        <w:t>priority shifts</w:t>
      </w:r>
      <w:r w:rsidRPr="00364788">
        <w:rPr>
          <w:rStyle w:val="StyleUnderline"/>
        </w:rPr>
        <w:t xml:space="preserve"> that </w:t>
      </w:r>
      <w:r w:rsidRPr="00364788">
        <w:rPr>
          <w:rStyle w:val="StyleUnderline"/>
          <w:highlight w:val="cyan"/>
        </w:rPr>
        <w:t>would require Democratic backing</w:t>
      </w:r>
      <w:r w:rsidRPr="00364788">
        <w:rPr>
          <w:rStyle w:val="StyleUnderline"/>
        </w:rPr>
        <w:t xml:space="preserve"> in any event, has been declared dead on arrival by fellow Republicans. Internal splits over the extent and targeting of spending cuts threaten their ability to reach consensus not only on the budget, but also on an increase in the federal debt ceiling that the Treasury says it needs within a few months in order to avoid default</w:t>
      </w:r>
      <w:r w:rsidRPr="00364788">
        <w:rPr>
          <w:sz w:val="16"/>
        </w:rPr>
        <w:t xml:space="preserve">. The House Freedom Caucus announced Wednesday it will not support an increase until its austerity demands are met, </w:t>
      </w:r>
      <w:r w:rsidRPr="00364788">
        <w:rPr>
          <w:rStyle w:val="StyleUnderline"/>
        </w:rPr>
        <w:t xml:space="preserve">bolstering the likelihood that the White House and GOP </w:t>
      </w:r>
      <w:r w:rsidRPr="00364788">
        <w:rPr>
          <w:rStyle w:val="StyleUnderline"/>
          <w:highlight w:val="cyan"/>
        </w:rPr>
        <w:t>leaders will be forced to obtain Democratic support. These</w:t>
      </w:r>
      <w:r w:rsidRPr="00364788">
        <w:rPr>
          <w:sz w:val="16"/>
        </w:rPr>
        <w:t xml:space="preserve"> and other </w:t>
      </w:r>
      <w:r w:rsidRPr="00364788">
        <w:rPr>
          <w:rStyle w:val="Emphasis"/>
          <w:highlight w:val="cyan"/>
        </w:rPr>
        <w:t>setbacks have diminished Trump's</w:t>
      </w:r>
      <w:r w:rsidRPr="00364788">
        <w:rPr>
          <w:rStyle w:val="Emphasis"/>
        </w:rPr>
        <w:t xml:space="preserve"> already-low </w:t>
      </w:r>
      <w:r w:rsidRPr="00364788">
        <w:rPr>
          <w:rStyle w:val="Emphasis"/>
          <w:highlight w:val="cyan"/>
        </w:rPr>
        <w:t>political standing and rattled Republican confidence about holding</w:t>
      </w:r>
      <w:r w:rsidRPr="00364788">
        <w:rPr>
          <w:rStyle w:val="Emphasis"/>
        </w:rPr>
        <w:t xml:space="preserve"> their House </w:t>
      </w:r>
      <w:r w:rsidRPr="00364788">
        <w:rPr>
          <w:rStyle w:val="Emphasis"/>
          <w:highlight w:val="cyan"/>
        </w:rPr>
        <w:t>majority in 2018 midterm elections</w:t>
      </w:r>
      <w:r w:rsidRPr="00364788">
        <w:rPr>
          <w:sz w:val="16"/>
        </w:rPr>
        <w:t xml:space="preserve">. His approval rating in the Quinnipiac poll was 37 percent; </w:t>
      </w:r>
      <w:r w:rsidRPr="00364788">
        <w:rPr>
          <w:rStyle w:val="StyleUnderline"/>
        </w:rPr>
        <w:t>only 28 percent strongly approve of the president, while 49 percent strongly disapprove, foreshadowing a 2018 gap in Republican and Democratic voter enthusiasm</w:t>
      </w:r>
      <w:r w:rsidRPr="00364788">
        <w:rPr>
          <w:sz w:val="16"/>
        </w:rPr>
        <w:t xml:space="preserve">. For the same reason, the Democratic candidate in Georgia's special House election next month has a chance to win what the Republican candidate's pollster calls "a close race that shouldn't be." </w:t>
      </w:r>
      <w:r w:rsidRPr="00364788">
        <w:rPr>
          <w:rStyle w:val="StyleUnderline"/>
        </w:rPr>
        <w:t xml:space="preserve">Those stumbles </w:t>
      </w:r>
      <w:r w:rsidRPr="00364788">
        <w:rPr>
          <w:rStyle w:val="StyleUnderline"/>
          <w:highlight w:val="cyan"/>
        </w:rPr>
        <w:t>give</w:t>
      </w:r>
      <w:r w:rsidRPr="00364788">
        <w:rPr>
          <w:rStyle w:val="StyleUnderline"/>
        </w:rPr>
        <w:t xml:space="preserve"> House </w:t>
      </w:r>
      <w:r w:rsidRPr="00364788">
        <w:rPr>
          <w:rStyle w:val="StyleUnderline"/>
          <w:highlight w:val="cyan"/>
        </w:rPr>
        <w:t>Democratic</w:t>
      </w:r>
      <w:r w:rsidRPr="00364788">
        <w:rPr>
          <w:rStyle w:val="StyleUnderline"/>
        </w:rPr>
        <w:t xml:space="preserve"> Leader Nancy Pelosi and her Senate counterpart Charles Schumer </w:t>
      </w:r>
      <w:r w:rsidRPr="00364788">
        <w:rPr>
          <w:rStyle w:val="StyleUnderline"/>
          <w:highlight w:val="cyan"/>
        </w:rPr>
        <w:t>greater ability to influence policy</w:t>
      </w:r>
      <w:r w:rsidRPr="00364788">
        <w:rPr>
          <w:rStyle w:val="StyleUnderline"/>
        </w:rPr>
        <w:t xml:space="preserve"> in Washington that anyone expected as Trump took office. The principal question is where </w:t>
      </w:r>
      <w:r w:rsidRPr="00364788">
        <w:rPr>
          <w:rStyle w:val="StyleUnderline"/>
          <w:highlight w:val="cyan"/>
        </w:rPr>
        <w:t>they can bring that influence to bear.</w:t>
      </w:r>
    </w:p>
    <w:p w14:paraId="556C9D04" w14:textId="77777777" w:rsidR="00285BF7" w:rsidRPr="004975AB" w:rsidRDefault="00285BF7" w:rsidP="00285BF7">
      <w:pPr>
        <w:pStyle w:val="Heading4"/>
        <w:rPr>
          <w:rStyle w:val="StyleUnderline"/>
          <w:sz w:val="26"/>
          <w:u w:val="none"/>
        </w:rPr>
      </w:pPr>
      <w:r w:rsidRPr="004975AB">
        <w:rPr>
          <w:rStyle w:val="StyleUnderline"/>
          <w:sz w:val="26"/>
          <w:u w:val="none"/>
        </w:rPr>
        <w:lastRenderedPageBreak/>
        <w:t xml:space="preserve">Swing voters blame Trump for unpoular policies </w:t>
      </w:r>
    </w:p>
    <w:p w14:paraId="42D08F66" w14:textId="77777777" w:rsidR="00285BF7" w:rsidRPr="0091328C" w:rsidRDefault="00285BF7" w:rsidP="00285BF7">
      <w:pPr>
        <w:rPr>
          <w:rStyle w:val="StyleUnderline"/>
          <w:b/>
          <w:sz w:val="26"/>
          <w:u w:val="none"/>
        </w:rPr>
      </w:pPr>
      <w:r w:rsidRPr="0091328C">
        <w:rPr>
          <w:rStyle w:val="Style13ptBold"/>
        </w:rPr>
        <w:t>Mukunda 2-23</w:t>
      </w:r>
      <w:r w:rsidRPr="0091328C">
        <w:rPr>
          <w:rStyle w:val="Style13ptBold"/>
          <w:b w:val="0"/>
        </w:rPr>
        <w:t xml:space="preserve">(Gautam, assistant professor in the Organizational Behavior Unit at Harvard Business School, “If Democrats Want to Challenge Trump, They Need a New Strategy”, Harvard Business Review, </w:t>
      </w:r>
      <w:r>
        <w:rPr>
          <w:rStyle w:val="Style13ptBold"/>
          <w:b w:val="0"/>
        </w:rPr>
        <w:t>h</w:t>
      </w:r>
      <w:r w:rsidRPr="0091328C">
        <w:rPr>
          <w:rStyle w:val="Style13ptBold"/>
          <w:b w:val="0"/>
        </w:rPr>
        <w:t>ttps://hbr.org/2017/02/if-democrats-want-to-challenge-trump-they-need-a-new-strategy)//JS</w:t>
      </w:r>
    </w:p>
    <w:p w14:paraId="561A19F0" w14:textId="77777777" w:rsidR="00285BF7" w:rsidRPr="0091328C" w:rsidRDefault="00285BF7" w:rsidP="00285BF7">
      <w:pPr>
        <w:rPr>
          <w:rStyle w:val="StyleUnderline"/>
        </w:rPr>
      </w:pPr>
      <w:r w:rsidRPr="0091328C">
        <w:rPr>
          <w:sz w:val="16"/>
        </w:rPr>
        <w:t xml:space="preserve">Using the Right Approach Democrats can sort major Republican policy initiatives that will come up in the next two years in two ways: by their origin (are they specific to Trump or traditionally conservative policies) and by their popularity. </w:t>
      </w:r>
      <w:r w:rsidRPr="0091328C">
        <w:rPr>
          <w:rStyle w:val="StyleUnderline"/>
        </w:rPr>
        <w:t xml:space="preserve">This means there are </w:t>
      </w:r>
      <w:r w:rsidRPr="004975AB">
        <w:rPr>
          <w:rStyle w:val="StyleUnderline"/>
          <w:highlight w:val="cyan"/>
        </w:rPr>
        <w:t xml:space="preserve">four </w:t>
      </w:r>
      <w:r w:rsidRPr="004975AB">
        <w:rPr>
          <w:rStyle w:val="StyleUnderline"/>
        </w:rPr>
        <w:t xml:space="preserve">potential </w:t>
      </w:r>
      <w:r w:rsidRPr="004975AB">
        <w:rPr>
          <w:rStyle w:val="StyleUnderline"/>
          <w:highlight w:val="cyan"/>
        </w:rPr>
        <w:t>types of policies:</w:t>
      </w:r>
      <w:r w:rsidRPr="0091328C">
        <w:rPr>
          <w:rStyle w:val="StyleUnderline"/>
        </w:rPr>
        <w:t xml:space="preserve"> Trump-specific popular policies Republican elite–supported popular policies Trump-specific unpopular policies Republican elite–supported unpopular policies To succeed, the opposition needs to treat each of these four types differently, </w:t>
      </w:r>
      <w:r w:rsidRPr="004975AB">
        <w:rPr>
          <w:rStyle w:val="StyleUnderline"/>
          <w:highlight w:val="cyan"/>
        </w:rPr>
        <w:t>with an eye to how they will affect</w:t>
      </w:r>
      <w:r w:rsidRPr="0091328C">
        <w:rPr>
          <w:rStyle w:val="StyleUnderline"/>
        </w:rPr>
        <w:t xml:space="preserve"> Trump’s popularity by </w:t>
      </w:r>
      <w:r w:rsidRPr="004975AB">
        <w:rPr>
          <w:rStyle w:val="StyleUnderline"/>
          <w:highlight w:val="cyan"/>
        </w:rPr>
        <w:t>the 2018 and 2020 elections</w:t>
      </w:r>
      <w:r w:rsidRPr="004975AB">
        <w:rPr>
          <w:sz w:val="16"/>
          <w:highlight w:val="cyan"/>
        </w:rPr>
        <w:t>.</w:t>
      </w:r>
      <w:r w:rsidRPr="0091328C">
        <w:rPr>
          <w:sz w:val="16"/>
        </w:rPr>
        <w:t xml:space="preserve"> Democrats and other opponents don’t have to win on every issue — just those that might make Trump more popular with marginal voters. </w:t>
      </w:r>
      <w:r w:rsidRPr="0091328C">
        <w:rPr>
          <w:rStyle w:val="StyleUnderline"/>
        </w:rPr>
        <w:t>Note how different this is from the two basic choices that have dominated discussions about how Trump’s opponents could best challenge him: Should the opposition treat Trump as the incarnation of the Republican Party or as an aberration? Should it cooperate on some issues in order to gain influence on policy and credit for bipartisanship? Categorizing issues this way, though, shows that those are the wrong questions</w:t>
      </w:r>
      <w:r w:rsidRPr="0091328C">
        <w:rPr>
          <w:sz w:val="16"/>
        </w:rPr>
        <w:t xml:space="preserve">. Instead, </w:t>
      </w:r>
      <w:r w:rsidRPr="0091328C">
        <w:rPr>
          <w:rStyle w:val="StyleUnderline"/>
        </w:rPr>
        <w:t xml:space="preserve">the opposition to Trump could capture the benefits of both sides of both choices because </w:t>
      </w:r>
      <w:r w:rsidRPr="004975AB">
        <w:rPr>
          <w:rStyle w:val="StyleUnderline"/>
          <w:highlight w:val="cyan"/>
        </w:rPr>
        <w:t>Trump’s policies</w:t>
      </w:r>
      <w:r w:rsidRPr="0091328C">
        <w:rPr>
          <w:rStyle w:val="StyleUnderline"/>
        </w:rPr>
        <w:t xml:space="preserve">, to the extent that he has articulated them thus far, </w:t>
      </w:r>
      <w:r w:rsidRPr="004975AB">
        <w:rPr>
          <w:rStyle w:val="StyleUnderline"/>
          <w:highlight w:val="cyan"/>
        </w:rPr>
        <w:t>are popular</w:t>
      </w:r>
      <w:r w:rsidRPr="0091328C">
        <w:rPr>
          <w:rStyle w:val="StyleUnderline"/>
        </w:rPr>
        <w:t xml:space="preserve"> (at least with his voters) </w:t>
      </w:r>
      <w:r w:rsidRPr="004975AB">
        <w:rPr>
          <w:rStyle w:val="StyleUnderline"/>
          <w:highlight w:val="cyan"/>
        </w:rPr>
        <w:t>but hard to implement</w:t>
      </w:r>
      <w:r w:rsidRPr="0091328C">
        <w:rPr>
          <w:rStyle w:val="StyleUnderline"/>
        </w:rPr>
        <w:t>, while the conservative establishment’s policies are implementable but often unpopular</w:t>
      </w:r>
      <w:r w:rsidRPr="0091328C">
        <w:rPr>
          <w:sz w:val="16"/>
        </w:rPr>
        <w:t xml:space="preserve">. </w:t>
      </w:r>
      <w:r w:rsidRPr="004975AB">
        <w:rPr>
          <w:rStyle w:val="Emphasis"/>
          <w:highlight w:val="cyan"/>
        </w:rPr>
        <w:t>Trump-Specific Popular Policies</w:t>
      </w:r>
      <w:r w:rsidRPr="0091328C">
        <w:rPr>
          <w:sz w:val="16"/>
        </w:rPr>
        <w:t xml:space="preserve"> A perfect example of this is an infrastructure bill. </w:t>
      </w:r>
      <w:r w:rsidRPr="004975AB">
        <w:rPr>
          <w:rStyle w:val="StyleUnderline"/>
          <w:highlight w:val="cyan"/>
        </w:rPr>
        <w:t>Democrats have</w:t>
      </w:r>
      <w:r w:rsidRPr="0091328C">
        <w:rPr>
          <w:rStyle w:val="StyleUnderline"/>
        </w:rPr>
        <w:t xml:space="preserve"> been </w:t>
      </w:r>
      <w:r w:rsidRPr="004975AB">
        <w:rPr>
          <w:rStyle w:val="StyleUnderline"/>
          <w:highlight w:val="cyan"/>
        </w:rPr>
        <w:t>trying to pass an infrastructure bill</w:t>
      </w:r>
      <w:r w:rsidRPr="0091328C">
        <w:rPr>
          <w:rStyle w:val="StyleUnderline"/>
        </w:rPr>
        <w:t xml:space="preserve"> since early in the Obama administration. If Trump proposes one, should they cooperate with him to pass it — both because they actually support the policy and because they would get credit with voters for bipartisanship? If marginal Trump supporters are the Democrats’ target, what will they think of this? </w:t>
      </w:r>
      <w:r w:rsidRPr="004975AB">
        <w:rPr>
          <w:rStyle w:val="StyleUnderline"/>
          <w:highlight w:val="cyan"/>
        </w:rPr>
        <w:t>Marginal voters pay little or no attention to politics</w:t>
      </w:r>
      <w:r w:rsidRPr="0091328C">
        <w:rPr>
          <w:rStyle w:val="StyleUnderline"/>
        </w:rPr>
        <w:t xml:space="preserve">, so they won’t give Democrats credit for being bipartisan. They probably won’t even know about it. Only 36% of Americans can correctly identify which party controls the House and Senate. Among registered voters, that number only increased to 41%. </w:t>
      </w:r>
      <w:r w:rsidRPr="004975AB">
        <w:rPr>
          <w:rStyle w:val="StyleUnderline"/>
          <w:highlight w:val="cyan"/>
        </w:rPr>
        <w:t xml:space="preserve">Marginal voters do, however, </w:t>
      </w:r>
      <w:r w:rsidRPr="004975AB">
        <w:rPr>
          <w:rStyle w:val="Emphasis"/>
          <w:highlight w:val="cyan"/>
        </w:rPr>
        <w:t>give credit to the president for all political outcomes</w:t>
      </w:r>
      <w:r w:rsidRPr="0091328C">
        <w:rPr>
          <w:rStyle w:val="StyleUnderline"/>
        </w:rPr>
        <w:t>.</w:t>
      </w:r>
      <w:r w:rsidRPr="0091328C">
        <w:rPr>
          <w:sz w:val="16"/>
        </w:rPr>
        <w:t xml:space="preserve"> </w:t>
      </w:r>
      <w:r w:rsidRPr="0091328C">
        <w:rPr>
          <w:rStyle w:val="StyleUnderline"/>
        </w:rPr>
        <w:t>So if they see construction being done in their neighborhoods, or heavily broadcast on Trump-friendly media, they will give the credit to the president, regardless of whether the opposition cooperated</w:t>
      </w:r>
      <w:r w:rsidRPr="0091328C">
        <w:rPr>
          <w:sz w:val="16"/>
        </w:rPr>
        <w:t xml:space="preserve">. On the flip side, </w:t>
      </w:r>
      <w:r w:rsidRPr="0091328C">
        <w:rPr>
          <w:rStyle w:val="StyleUnderline"/>
        </w:rPr>
        <w:t xml:space="preserve">if Democrats successfully block an infrastructure bill, marginal </w:t>
      </w:r>
      <w:r w:rsidRPr="004975AB">
        <w:rPr>
          <w:rStyle w:val="StyleUnderline"/>
          <w:highlight w:val="cyan"/>
        </w:rPr>
        <w:t>Trump voters</w:t>
      </w:r>
      <w:r w:rsidRPr="0091328C">
        <w:rPr>
          <w:rStyle w:val="StyleUnderline"/>
        </w:rPr>
        <w:t xml:space="preserve"> are not likely to blame Democrats for that opposition — they </w:t>
      </w:r>
      <w:r w:rsidRPr="004975AB">
        <w:rPr>
          <w:rStyle w:val="StyleUnderline"/>
          <w:highlight w:val="cyan"/>
        </w:rPr>
        <w:t>will just blame the president</w:t>
      </w:r>
      <w:r w:rsidRPr="0091328C">
        <w:rPr>
          <w:rStyle w:val="StyleUnderline"/>
        </w:rPr>
        <w:t xml:space="preserve"> for failing to get things done.</w:t>
      </w:r>
      <w:r w:rsidRPr="0091328C">
        <w:rPr>
          <w:sz w:val="16"/>
        </w:rPr>
        <w:t xml:space="preserve"> This central insight was what drove Mitch McConnell’s (in my opinion, the finest Senate tactician since Henry Clay) strategy of uniform opposition, which helped lead to today’s unprecedented Republican dominance of all levels of government</w:t>
      </w:r>
      <w:r w:rsidRPr="0091328C">
        <w:rPr>
          <w:rStyle w:val="StyleUnderline"/>
        </w:rPr>
        <w:t xml:space="preserve">. If Democrats want to erode Trump’s base of support, popular policies that are unique to Trump are the ones they ought to oppose most strenuously. Weak as they are, though, </w:t>
      </w:r>
      <w:r w:rsidRPr="004975AB">
        <w:rPr>
          <w:rStyle w:val="StyleUnderline"/>
          <w:highlight w:val="cyan"/>
        </w:rPr>
        <w:t>Democrats</w:t>
      </w:r>
      <w:r w:rsidRPr="0091328C">
        <w:rPr>
          <w:rStyle w:val="StyleUnderline"/>
        </w:rPr>
        <w:t xml:space="preserve"> would </w:t>
      </w:r>
      <w:r w:rsidRPr="004975AB">
        <w:rPr>
          <w:rStyle w:val="StyleUnderline"/>
          <w:highlight w:val="cyan"/>
        </w:rPr>
        <w:t>have to ally with Republicans to defeat these policies</w:t>
      </w:r>
      <w:r w:rsidRPr="0091328C">
        <w:rPr>
          <w:rStyle w:val="StyleUnderline"/>
        </w:rPr>
        <w:t xml:space="preserve">. The Republican margin in both houses of Congress is small enough that </w:t>
      </w:r>
      <w:r w:rsidRPr="004975AB">
        <w:rPr>
          <w:rStyle w:val="StyleUnderline"/>
          <w:highlight w:val="cyan"/>
        </w:rPr>
        <w:t>Democrats don’t have to flip many Republicans to succeed</w:t>
      </w:r>
      <w:r w:rsidRPr="0091328C">
        <w:rPr>
          <w:rStyle w:val="StyleUnderline"/>
        </w:rPr>
        <w:t>. Successful opposition to any of Trump’s policies would, as long as Democrats stay unified, require joining with only one of many factions within a deeply fractured GOP</w:t>
      </w:r>
      <w:r w:rsidRPr="0091328C">
        <w:rPr>
          <w:sz w:val="16"/>
        </w:rPr>
        <w:t xml:space="preserve"> (such as, in the case of an infrastructure bill, deficit hawks), and each new policy initiative opens up opportunities to ally with different factions. </w:t>
      </w:r>
      <w:r w:rsidRPr="004975AB">
        <w:rPr>
          <w:rStyle w:val="StyleUnderline"/>
          <w:highlight w:val="cyan"/>
        </w:rPr>
        <w:t>Trump</w:t>
      </w:r>
      <w:r w:rsidRPr="0091328C">
        <w:rPr>
          <w:rStyle w:val="StyleUnderline"/>
        </w:rPr>
        <w:t xml:space="preserve">’s own approach in the campaign means that he </w:t>
      </w:r>
      <w:r w:rsidRPr="004975AB">
        <w:rPr>
          <w:rStyle w:val="StyleUnderline"/>
          <w:highlight w:val="cyan"/>
        </w:rPr>
        <w:t>will have little or no ability to</w:t>
      </w:r>
      <w:r w:rsidRPr="0091328C">
        <w:rPr>
          <w:rStyle w:val="StyleUnderline"/>
        </w:rPr>
        <w:t xml:space="preserve"> use party </w:t>
      </w:r>
      <w:r w:rsidRPr="0091328C">
        <w:rPr>
          <w:rStyle w:val="StyleUnderline"/>
        </w:rPr>
        <w:lastRenderedPageBreak/>
        <w:t xml:space="preserve">discipline to try to </w:t>
      </w:r>
      <w:r w:rsidRPr="004975AB">
        <w:rPr>
          <w:rStyle w:val="StyleUnderline"/>
          <w:highlight w:val="cyan"/>
        </w:rPr>
        <w:t>maintain the cohesion of the Republican caucus</w:t>
      </w:r>
      <w:r w:rsidRPr="0091328C">
        <w:rPr>
          <w:rStyle w:val="StyleUnderline"/>
        </w:rPr>
        <w:t xml:space="preserve">. He will have to rely on </w:t>
      </w:r>
      <w:r w:rsidRPr="004975AB">
        <w:rPr>
          <w:rStyle w:val="StyleUnderline"/>
          <w:highlight w:val="cyan"/>
        </w:rPr>
        <w:t>Republicans’ fear of being defeated</w:t>
      </w:r>
      <w:r w:rsidRPr="0091328C">
        <w:rPr>
          <w:rStyle w:val="StyleUnderline"/>
        </w:rPr>
        <w:t xml:space="preserve"> in a primary by a candidate he supports, a fear that </w:t>
      </w:r>
      <w:r w:rsidRPr="004975AB">
        <w:rPr>
          <w:rStyle w:val="StyleUnderline"/>
          <w:highlight w:val="cyan"/>
        </w:rPr>
        <w:t>will ebb along with his popularity.</w:t>
      </w:r>
    </w:p>
    <w:p w14:paraId="4261FCE1" w14:textId="77777777" w:rsidR="00285BF7" w:rsidRDefault="00285BF7" w:rsidP="00285BF7">
      <w:pPr>
        <w:pStyle w:val="Heading3"/>
      </w:pPr>
      <w:r>
        <w:lastRenderedPageBreak/>
        <w:t>Combative Trump Good</w:t>
      </w:r>
    </w:p>
    <w:p w14:paraId="3689C193" w14:textId="77777777" w:rsidR="0095049F" w:rsidRDefault="0095049F" w:rsidP="0095049F">
      <w:pPr>
        <w:pStyle w:val="Heading4"/>
      </w:pPr>
      <w:r>
        <w:t>Trumps base rallies when he is threatened-lack of impeachment proceedings proves</w:t>
      </w:r>
    </w:p>
    <w:p w14:paraId="5DD3FA7E" w14:textId="77777777" w:rsidR="0095049F" w:rsidRPr="00784689" w:rsidRDefault="0095049F" w:rsidP="0095049F">
      <w:pPr>
        <w:rPr>
          <w:rStyle w:val="Style13ptBold"/>
          <w:b w:val="0"/>
          <w:sz w:val="18"/>
          <w:szCs w:val="18"/>
        </w:rPr>
      </w:pPr>
      <w:r>
        <w:rPr>
          <w:rStyle w:val="Style13ptBold"/>
        </w:rPr>
        <w:t xml:space="preserve">Frecking 6/13 </w:t>
      </w:r>
      <w:r>
        <w:rPr>
          <w:rStyle w:val="Style13ptBold"/>
          <w:sz w:val="18"/>
          <w:szCs w:val="18"/>
        </w:rPr>
        <w:t>(Kevin, reporter for the Associated Press, “Democrats try to distance themselves from call for Trump’s impeachment,” http://www.pbs.org/newshour/rundown/democrats-try-distance-call-trumps-impeachment/)SDL</w:t>
      </w:r>
    </w:p>
    <w:p w14:paraId="283DA8AA" w14:textId="77777777" w:rsidR="0095049F" w:rsidRDefault="0095049F" w:rsidP="0095049F">
      <w:pPr>
        <w:rPr>
          <w:u w:val="single"/>
        </w:rPr>
      </w:pPr>
      <w:r>
        <w:t xml:space="preserve">WASHINGTON — </w:t>
      </w:r>
      <w:r w:rsidRPr="00CB7C82">
        <w:rPr>
          <w:u w:val="single"/>
        </w:rPr>
        <w:t xml:space="preserve">House </w:t>
      </w:r>
      <w:r w:rsidRPr="00411837">
        <w:rPr>
          <w:highlight w:val="cyan"/>
          <w:u w:val="single"/>
        </w:rPr>
        <w:t>Democrats distanced themselves</w:t>
      </w:r>
      <w:r w:rsidRPr="00CB7C82">
        <w:rPr>
          <w:u w:val="single"/>
        </w:rPr>
        <w:t xml:space="preserve"> on Tuesday </w:t>
      </w:r>
      <w:r w:rsidRPr="00411837">
        <w:rPr>
          <w:highlight w:val="cyan"/>
          <w:u w:val="single"/>
        </w:rPr>
        <w:t>from a longshot bid to impeach</w:t>
      </w:r>
      <w:r w:rsidRPr="00CB7C82">
        <w:rPr>
          <w:u w:val="single"/>
        </w:rPr>
        <w:t xml:space="preserve"> President Donald </w:t>
      </w:r>
      <w:r w:rsidRPr="00411837">
        <w:rPr>
          <w:highlight w:val="cyan"/>
          <w:u w:val="single"/>
        </w:rPr>
        <w:t>Trump,</w:t>
      </w:r>
      <w:r w:rsidRPr="00CB7C82">
        <w:rPr>
          <w:u w:val="single"/>
        </w:rPr>
        <w:t xml:space="preserve"> arguing that multiple investigations should to play out before considering such drastic, politically fraught action</w:t>
      </w:r>
      <w:r>
        <w:t xml:space="preserve">. California Rep. Brad Sherman has told colleagues that </w:t>
      </w:r>
      <w:r w:rsidRPr="00CB7C82">
        <w:rPr>
          <w:u w:val="single"/>
        </w:rPr>
        <w:t>he may try to force a vote in the full House if the Judiciary Committee declines to consider a proposed article of impeachment that he’s still finalizing</w:t>
      </w:r>
      <w:r>
        <w:t xml:space="preserve">. Sherman’s proposal, circulated to colleagues along with a letter, </w:t>
      </w:r>
      <w:r w:rsidRPr="00784689">
        <w:rPr>
          <w:u w:val="single"/>
        </w:rPr>
        <w:t>states that the president sought to hinder and stop federal investigations by “threatening and then terminating James Comey,” the ousted FBI director</w:t>
      </w:r>
      <w:r>
        <w:t xml:space="preserve">. “The evidence we have is sufficient to move forward now. And the national interest requires that we do so,” Sherman said in his letter. Sherman said he’s getting suggestions from colleagues now on how to improve his proposal. </w:t>
      </w:r>
      <w:r w:rsidRPr="00784689">
        <w:rPr>
          <w:u w:val="single"/>
        </w:rPr>
        <w:t xml:space="preserve">He said about a dozen lawmakers have told him they’re supportive of his effort. But </w:t>
      </w:r>
      <w:r w:rsidRPr="006718F5">
        <w:rPr>
          <w:highlight w:val="cyan"/>
          <w:u w:val="single"/>
        </w:rPr>
        <w:t>numerous Democrats emerged from a close-door caucus meeting Tuesday opposed, including some of Trump’s harshest critics</w:t>
      </w:r>
      <w:r>
        <w:t xml:space="preserve">. Illinois Rep. Jan Schakowsky said </w:t>
      </w:r>
      <w:r w:rsidRPr="00784689">
        <w:rPr>
          <w:b/>
          <w:u w:val="single"/>
        </w:rPr>
        <w:t xml:space="preserve">more time is needed so that people can decide whether there have been impeachable offenses. </w:t>
      </w:r>
      <w:r w:rsidRPr="00411837">
        <w:rPr>
          <w:b/>
          <w:highlight w:val="cyan"/>
          <w:u w:val="single"/>
        </w:rPr>
        <w:t>Democratic leaders recognize that any talk of impeachment energizes the Republican base, and that could undercut Democrats hoping for significant gains in next year’s midterm elections.</w:t>
      </w:r>
      <w:r>
        <w:t xml:space="preserve"> “My concern is this: </w:t>
      </w:r>
      <w:r w:rsidRPr="00784689">
        <w:rPr>
          <w:u w:val="single"/>
        </w:rPr>
        <w:t xml:space="preserve">If we don’t allow the discovery of and unwinding of all this so that people come to their own conclusions that there have been impeachable offenses, </w:t>
      </w:r>
      <w:r w:rsidRPr="006718F5">
        <w:rPr>
          <w:highlight w:val="cyan"/>
          <w:u w:val="single"/>
        </w:rPr>
        <w:t>Republicans will just accuse Democrats of trying to rig the system: ‘Couldn’t win the election outright, so they want to manipulate the process,'</w:t>
      </w:r>
      <w:r>
        <w:t xml:space="preserve">” Schakowsky said. “That won’t be helpful for our country. It certainly won’t be helpful for the Democratic Party.” Democratic leaders recognize that any talk of impeachment energizes the Republican base, and that could undercut Democrats hoping for significant gains in next year’s midterm elections. “It’s a little early. We all know that,” said Rep. John Conyers, the ranking Democrat on the Judiciary Committee. “We believe strongly that </w:t>
      </w:r>
      <w:r w:rsidRPr="00784689">
        <w:rPr>
          <w:u w:val="single"/>
        </w:rPr>
        <w:t>a discussion about impeachment is not timely until the facts are fully garnered,”</w:t>
      </w:r>
      <w:r>
        <w:t xml:space="preserve"> said Minority Whip Steny Hoyer, D-Md. Sherman’s efforts come after Comey appeared before a Senate panel last week to answer questions about his May 9 firing and other matters. Comey said it was his judgment that he was fired because of the Russia investigation, but he also refused to say whether he thinks Trump broke the law. Sherman said Comey’s testimony was a turning point for him. Obstruction was an article of impeachment against President Richard Nixon before he resigned and was one of the counts on which the House impeached President Bill Clinton, who was later acquitted by the Senate. </w:t>
      </w:r>
      <w:r w:rsidRPr="00784689">
        <w:rPr>
          <w:u w:val="single"/>
        </w:rPr>
        <w:t>Sherman said he’s under no illusion that his article of impeachment would pass, but “we want to move the ball forward one step.”</w:t>
      </w:r>
    </w:p>
    <w:p w14:paraId="704C4F35" w14:textId="77777777" w:rsidR="0095049F" w:rsidRPr="00687A63" w:rsidRDefault="0095049F" w:rsidP="0095049F">
      <w:pPr>
        <w:pStyle w:val="Heading4"/>
        <w:rPr>
          <w:rStyle w:val="Style13ptBold"/>
          <w:b/>
        </w:rPr>
      </w:pPr>
      <w:r>
        <w:rPr>
          <w:rStyle w:val="Style13ptBold"/>
          <w:b/>
        </w:rPr>
        <w:lastRenderedPageBreak/>
        <w:t>Embattlement results in more appreciation by Trumps base</w:t>
      </w:r>
    </w:p>
    <w:p w14:paraId="3A87AA27" w14:textId="77777777" w:rsidR="0095049F" w:rsidRPr="00687A63" w:rsidRDefault="0095049F" w:rsidP="0095049F">
      <w:r>
        <w:rPr>
          <w:rStyle w:val="Style13ptBold"/>
        </w:rPr>
        <w:t xml:space="preserve">Gabbatt 17 </w:t>
      </w:r>
      <w:r w:rsidRPr="00687A63">
        <w:t xml:space="preserve">(Adam, writer/presenter for the Guardian, based in New York, “'He's under attack': pro-Trump rallies battle chill and opposing protesters,” The Guardian, 3/4, </w:t>
      </w:r>
      <w:hyperlink r:id="rId10" w:history="1">
        <w:r w:rsidRPr="00687A63">
          <w:t>https://www.theguardian.com/us-news/2017/mar/04/pro-donald-trump-rallies-new-york</w:t>
        </w:r>
      </w:hyperlink>
      <w:r w:rsidRPr="00687A63">
        <w:t>) ip</w:t>
      </w:r>
    </w:p>
    <w:p w14:paraId="0197646D" w14:textId="77777777" w:rsidR="0095049F" w:rsidRDefault="0095049F" w:rsidP="0095049F">
      <w:pPr>
        <w:rPr>
          <w:rStyle w:val="StyleUnderline"/>
        </w:rPr>
      </w:pPr>
      <w:r w:rsidRPr="00687A63">
        <w:rPr>
          <w:sz w:val="16"/>
        </w:rPr>
        <w:t xml:space="preserve">Around 100 Donald </w:t>
      </w:r>
      <w:r w:rsidRPr="00687A63">
        <w:rPr>
          <w:rStyle w:val="StyleUnderline"/>
        </w:rPr>
        <w:t>Trump supporters gathered outside Trump Tower</w:t>
      </w:r>
      <w:r w:rsidRPr="00687A63">
        <w:rPr>
          <w:sz w:val="16"/>
        </w:rPr>
        <w:t xml:space="preserve"> on Saturday afternoon</w:t>
      </w:r>
      <w:r w:rsidRPr="00687A63">
        <w:rPr>
          <w:rStyle w:val="StyleUnderline"/>
        </w:rPr>
        <w:t xml:space="preserve">, as </w:t>
      </w:r>
      <w:r w:rsidRPr="00687A63">
        <w:rPr>
          <w:rStyle w:val="Emphasis"/>
        </w:rPr>
        <w:t>part of a nationwide effort to show appreciation for the embattled president</w:t>
      </w:r>
      <w:r w:rsidRPr="00687A63">
        <w:rPr>
          <w:rStyle w:val="StyleUnderline"/>
        </w:rPr>
        <w:t>.</w:t>
      </w:r>
      <w:r>
        <w:rPr>
          <w:rStyle w:val="StyleUnderline"/>
        </w:rPr>
        <w:t xml:space="preserve"> </w:t>
      </w:r>
      <w:r w:rsidRPr="00687A63">
        <w:rPr>
          <w:sz w:val="16"/>
        </w:rPr>
        <w:t xml:space="preserve">In something of a blow for the expression of support, the pro-Trump rally was hampered by a dwindling turnout and a counter-protest. “I thought there’d be a little bit more people,” said Lance Lovejoy, from Maspeth in Queens. “But it’s a little bit cold out. And it wasn’t well put out either. I only found out about it yesterday.” Lovejoy, who voted for Trump, was wearing a rubber mask of the president’s face. “I bought it in Ruby’s costumes,” he said through the mask’s small mouth-hole. A 48-year-old electrician, he said he had decided to wear the Trump mask because “I wanted to show my love and support for him”. </w:t>
      </w:r>
      <w:r w:rsidRPr="00687A63">
        <w:rPr>
          <w:rStyle w:val="StyleUnderline"/>
        </w:rPr>
        <w:t>Pro-Trump rallies were set to take place in 60 cities over the weekend</w:t>
      </w:r>
      <w:r w:rsidRPr="00687A63">
        <w:rPr>
          <w:sz w:val="16"/>
        </w:rPr>
        <w:t xml:space="preserve">, organized by Main Street Patriots, a Tea Party group, and Gays for Trump, </w:t>
      </w:r>
      <w:r w:rsidRPr="00687A63">
        <w:rPr>
          <w:rStyle w:val="StyleUnderline"/>
        </w:rPr>
        <w:t>which formed during Trump’s presidential campaign.</w:t>
      </w:r>
      <w:r>
        <w:rPr>
          <w:rStyle w:val="StyleUnderline"/>
        </w:rPr>
        <w:t xml:space="preserve"> </w:t>
      </w:r>
      <w:r w:rsidRPr="00687A63">
        <w:rPr>
          <w:sz w:val="16"/>
        </w:rPr>
        <w:t xml:space="preserve">Debbie Dooley, from Main Street Patriots, said the group’s Spirit of America rallies were likely to attract hundreds of people. She organized a pro-Trump rally in Atlanta on Saturday and hoped “a few hundred” people would attend. </w:t>
      </w:r>
      <w:r w:rsidRPr="00687A63">
        <w:rPr>
          <w:rStyle w:val="Emphasis"/>
        </w:rPr>
        <w:t>“We just want people to know President Trump has support,”</w:t>
      </w:r>
      <w:r w:rsidRPr="00687A63">
        <w:rPr>
          <w:sz w:val="16"/>
        </w:rPr>
        <w:t xml:space="preserve"> Dooley said. “</w:t>
      </w:r>
      <w:r w:rsidRPr="00687A63">
        <w:rPr>
          <w:rStyle w:val="Emphasis"/>
        </w:rPr>
        <w:t>He’s under attack and when somebody’s under attack it’s nice to know that people out there have their back.”</w:t>
      </w:r>
      <w:r w:rsidRPr="00687A63">
        <w:rPr>
          <w:sz w:val="16"/>
        </w:rPr>
        <w:t xml:space="preserve"> </w:t>
      </w:r>
      <w:r w:rsidRPr="00687A63">
        <w:rPr>
          <w:rStyle w:val="StyleUnderline"/>
        </w:rPr>
        <w:t>Trump supporters began arriving at Trump Tower</w:t>
      </w:r>
      <w:r w:rsidRPr="00687A63">
        <w:rPr>
          <w:sz w:val="16"/>
        </w:rPr>
        <w:t xml:space="preserve"> at around 11.30am. Some wore “Make America Great Again” hats, </w:t>
      </w:r>
      <w:r w:rsidRPr="00687A63">
        <w:rPr>
          <w:rStyle w:val="StyleUnderline"/>
        </w:rPr>
        <w:t>despite</w:t>
      </w:r>
      <w:r w:rsidRPr="00687A63">
        <w:rPr>
          <w:sz w:val="16"/>
        </w:rPr>
        <w:t xml:space="preserve"> the scant protection the baseball caps offered from </w:t>
      </w:r>
      <w:r w:rsidRPr="00687A63">
        <w:rPr>
          <w:rStyle w:val="StyleUnderline"/>
        </w:rPr>
        <w:t>the</w:t>
      </w:r>
      <w:r w:rsidRPr="00687A63">
        <w:rPr>
          <w:sz w:val="16"/>
        </w:rPr>
        <w:t xml:space="preserve"> 26F </w:t>
      </w:r>
      <w:r w:rsidRPr="00687A63">
        <w:rPr>
          <w:rStyle w:val="StyleUnderline"/>
        </w:rPr>
        <w:t>(-3C) temperature.</w:t>
      </w:r>
      <w:r w:rsidRPr="00687A63">
        <w:rPr>
          <w:sz w:val="16"/>
        </w:rPr>
        <w:t xml:space="preserve"> Others waved Trump flags and </w:t>
      </w:r>
      <w:r w:rsidRPr="00687A63">
        <w:rPr>
          <w:rStyle w:val="StyleUnderline"/>
        </w:rPr>
        <w:t>one man had a blue sign which said</w:t>
      </w:r>
      <w:r w:rsidRPr="00687A63">
        <w:rPr>
          <w:sz w:val="16"/>
        </w:rPr>
        <w:t xml:space="preserve"> simply: </w:t>
      </w:r>
      <w:r w:rsidRPr="00687A63">
        <w:rPr>
          <w:rStyle w:val="Emphasis"/>
        </w:rPr>
        <w:t>“Stop bashing Trump.”</w:t>
      </w:r>
      <w:r w:rsidRPr="00687A63">
        <w:rPr>
          <w:sz w:val="16"/>
        </w:rPr>
        <w:t xml:space="preserve"> A less succinct sign read: “Yes! You are our president! Not 4. But 8 years! </w:t>
      </w:r>
      <w:r w:rsidRPr="00687A63">
        <w:rPr>
          <w:rStyle w:val="Emphasis"/>
        </w:rPr>
        <w:t>We are all behind you!”</w:t>
      </w:r>
      <w:r>
        <w:rPr>
          <w:rStyle w:val="Emphasis"/>
        </w:rPr>
        <w:t xml:space="preserve"> </w:t>
      </w:r>
      <w:r w:rsidRPr="00687A63">
        <w:rPr>
          <w:sz w:val="16"/>
        </w:rPr>
        <w:t xml:space="preserve">Michelle Mitchell, from Farmingville, Long Island, had used canvas to construct five letters spelling out “Trump”. Her friend Teresa Fisher was holding the T and R – “T for Teresa and Trump,” she said – while Mitchell, 49, had the U and M in her bag. Someone had walked off with the P. </w:t>
      </w:r>
      <w:r w:rsidRPr="00687A63">
        <w:rPr>
          <w:rStyle w:val="StyleUnderline"/>
        </w:rPr>
        <w:t>“I think a lot of people are afraid to come out</w:t>
      </w:r>
      <w:r w:rsidRPr="00687A63">
        <w:rPr>
          <w:sz w:val="16"/>
        </w:rPr>
        <w:t xml:space="preserve">,” Mitchell said. </w:t>
      </w:r>
      <w:r w:rsidRPr="00687A63">
        <w:rPr>
          <w:rStyle w:val="StyleUnderline"/>
        </w:rPr>
        <w:t>“They’ve seen people on the opposing side harass supporters.”</w:t>
      </w:r>
    </w:p>
    <w:p w14:paraId="27F45D4D" w14:textId="77777777" w:rsidR="0095049F" w:rsidRDefault="0095049F" w:rsidP="0095049F">
      <w:pPr>
        <w:pStyle w:val="Heading4"/>
        <w:rPr>
          <w:rStyle w:val="Style13ptBold"/>
          <w:b/>
        </w:rPr>
      </w:pPr>
      <w:r>
        <w:rPr>
          <w:rStyle w:val="Style13ptBold"/>
          <w:b/>
        </w:rPr>
        <w:t>Trump responds to democratic attacks by hiring Super PACs which defend his image</w:t>
      </w:r>
    </w:p>
    <w:p w14:paraId="64AC132F" w14:textId="77777777" w:rsidR="0095049F" w:rsidRPr="004A0197" w:rsidRDefault="0095049F" w:rsidP="0095049F">
      <w:r>
        <w:rPr>
          <w:rStyle w:val="Style13ptBold"/>
        </w:rPr>
        <w:t xml:space="preserve">Reuters 6/29 </w:t>
      </w:r>
      <w:r w:rsidRPr="004A0197">
        <w:t xml:space="preserve">(International news agency headquartered in London, England, “On the Attack: Pro-Trump Groups Rush to Defend an Embattled President,” Featured on The New York Times, </w:t>
      </w:r>
      <w:hyperlink r:id="rId11" w:history="1">
        <w:r w:rsidRPr="008D0224">
          <w:rPr>
            <w:rStyle w:val="Hyperlink"/>
          </w:rPr>
          <w:t>https://www.nytimes.com/reuters/2017/06/29/us/politics/29reuters-usa-trump-super-pacs.html</w:t>
        </w:r>
      </w:hyperlink>
      <w:r w:rsidRPr="004A0197">
        <w:t>)</w:t>
      </w:r>
      <w:r>
        <w:t xml:space="preserve"> ip</w:t>
      </w:r>
    </w:p>
    <w:p w14:paraId="3868F0F7" w14:textId="77777777" w:rsidR="0095049F" w:rsidRDefault="0095049F" w:rsidP="0095049F">
      <w:pPr>
        <w:rPr>
          <w:sz w:val="16"/>
        </w:rPr>
      </w:pPr>
      <w:r w:rsidRPr="004A0197">
        <w:rPr>
          <w:sz w:val="16"/>
        </w:rPr>
        <w:t xml:space="preserve">WASHINGTON — Flush with cash, political groups outside the White House are aggressively coming to President Donald Trump's aid as he battles low public approval numbers, questions about his election campaign's ties to Russia and a stalled legislative agenda. Through television attack ads and online campaigns normally seen only during the tumult of an election, the </w:t>
      </w:r>
      <w:r w:rsidRPr="00687A63">
        <w:rPr>
          <w:rStyle w:val="Emphasis"/>
        </w:rPr>
        <w:t>groups are helping Trump to strike back against his perceived enemies and boost his agenda, adding to the firepower of his Twitter account</w:t>
      </w:r>
      <w:r w:rsidRPr="004A0197">
        <w:rPr>
          <w:sz w:val="16"/>
        </w:rPr>
        <w:t xml:space="preserve"> </w:t>
      </w:r>
      <w:r w:rsidRPr="00687A63">
        <w:rPr>
          <w:rStyle w:val="StyleUnderline"/>
        </w:rPr>
        <w:t>and the bully pulpit of the White House.</w:t>
      </w:r>
      <w:r>
        <w:rPr>
          <w:rStyle w:val="StyleUnderline"/>
        </w:rPr>
        <w:t xml:space="preserve"> </w:t>
      </w:r>
      <w:r w:rsidRPr="004A0197">
        <w:rPr>
          <w:sz w:val="16"/>
        </w:rPr>
        <w:t xml:space="preserve">On Tuesday, </w:t>
      </w:r>
      <w:r w:rsidRPr="00687A63">
        <w:rPr>
          <w:rStyle w:val="StyleUnderline"/>
        </w:rPr>
        <w:t>one of the groups, America First Policies</w:t>
      </w:r>
      <w:r w:rsidRPr="004A0197">
        <w:rPr>
          <w:sz w:val="16"/>
        </w:rPr>
        <w:t xml:space="preserve">, </w:t>
      </w:r>
      <w:r w:rsidRPr="00687A63">
        <w:rPr>
          <w:rStyle w:val="StyleUnderline"/>
        </w:rPr>
        <w:t>launched an attack ad against a senator from Trump's own Republican Party who had balked at a Senate plan to overhaul healthcare</w:t>
      </w:r>
      <w:r w:rsidRPr="004A0197">
        <w:rPr>
          <w:sz w:val="16"/>
        </w:rPr>
        <w:t xml:space="preserve"> that would leave millions more Americans uninsured. The attack angered Senate leader Mitch McConnell, who is struggling to rustle up the votes for the plan. </w:t>
      </w:r>
      <w:r w:rsidRPr="004A0197">
        <w:rPr>
          <w:rStyle w:val="StyleUnderline"/>
        </w:rPr>
        <w:t>It is the first time in a non-election year that</w:t>
      </w:r>
      <w:r w:rsidRPr="004A0197">
        <w:rPr>
          <w:sz w:val="16"/>
        </w:rPr>
        <w:t xml:space="preserve"> </w:t>
      </w:r>
      <w:r w:rsidRPr="004A0197">
        <w:rPr>
          <w:rStyle w:val="StyleUnderline"/>
        </w:rPr>
        <w:t>a U.S. president has had Super PACs</w:t>
      </w:r>
      <w:r w:rsidRPr="004A0197">
        <w:rPr>
          <w:sz w:val="16"/>
        </w:rPr>
        <w:t xml:space="preserve"> - groups that can raise unlimited amounts of money and typically operate during elections - or political non-profits, which do not have to disclose their donors or where they spend their money, working to defend him personally rather than focusing on promoting his policies. In 2013, supporters of President Barack Obama formed a non-profit called Organizing for Action (OFA), which focused on a handful of policy issues but did not make personal attacks or use television ads. The pro-Trump groups are prohibited from coordinating with the White House, which declined to comment for this story. The New York Times reported that McConnell had complained to White House chief of staff Reince Priebus about America First Policies' ad. The group later pulled the ad. </w:t>
      </w:r>
      <w:r w:rsidRPr="004A0197">
        <w:rPr>
          <w:rStyle w:val="StyleUnderline"/>
        </w:rPr>
        <w:t xml:space="preserve">America First Policies </w:t>
      </w:r>
      <w:r w:rsidRPr="004A0197">
        <w:rPr>
          <w:rStyle w:val="StyleUnderline"/>
        </w:rPr>
        <w:lastRenderedPageBreak/>
        <w:t>and the other pro-Trump groups were set up to promote Trump and his legislative agenda</w:t>
      </w:r>
      <w:r w:rsidRPr="004A0197">
        <w:rPr>
          <w:sz w:val="16"/>
        </w:rPr>
        <w:t xml:space="preserve"> - healthcare reform, building a wall along the Mexican border, and pushing for lower taxation and deregulation. They have no allegiance to the Republican Party, which can pose a problem for Republican leaders as Tuesday's attack ad showed. </w:t>
      </w:r>
      <w:r w:rsidRPr="004A0197">
        <w:rPr>
          <w:rStyle w:val="StyleUnderline"/>
        </w:rPr>
        <w:t>With Trump's approval ratings sagging and his agenda now overshadowed by a federal investigation</w:t>
      </w:r>
      <w:r w:rsidRPr="004A0197">
        <w:rPr>
          <w:sz w:val="16"/>
        </w:rPr>
        <w:t xml:space="preserve"> into his 2016 campaign's ties to Russia, </w:t>
      </w:r>
      <w:r w:rsidRPr="004A0197">
        <w:rPr>
          <w:rStyle w:val="Emphasis"/>
        </w:rPr>
        <w:t>the groups are pouring resources into protecting Trump’s image, demonizing his opponents and amplifying his message</w:t>
      </w:r>
      <w:r w:rsidRPr="004A0197">
        <w:rPr>
          <w:sz w:val="16"/>
        </w:rPr>
        <w:t xml:space="preserve"> </w:t>
      </w:r>
      <w:r w:rsidRPr="004A0197">
        <w:rPr>
          <w:rStyle w:val="StyleUnderline"/>
        </w:rPr>
        <w:t>that he is the victim of a witch-hunt.</w:t>
      </w:r>
      <w:r>
        <w:rPr>
          <w:rStyle w:val="StyleUnderline"/>
        </w:rPr>
        <w:t xml:space="preserve"> </w:t>
      </w:r>
      <w:r w:rsidRPr="004A0197">
        <w:rPr>
          <w:sz w:val="16"/>
        </w:rPr>
        <w:t>"</w:t>
      </w:r>
      <w:r w:rsidRPr="004A0197">
        <w:rPr>
          <w:rStyle w:val="StyleUnderline"/>
        </w:rPr>
        <w:t>The establishment is shaken, angry, losing control</w:t>
      </w:r>
      <w:r w:rsidRPr="004A0197">
        <w:rPr>
          <w:sz w:val="16"/>
        </w:rPr>
        <w:t>," begins another new ad by America First Policies, which says on its website that it is a non-profit organization "supporting key policy initiatives." Images of the U.S. Capitol, Democratic Senate Minority Leader Chuck Schumer and liberal MSNBC host Rachel Maddow flash in the background. "</w:t>
      </w:r>
      <w:r w:rsidRPr="004A0197">
        <w:rPr>
          <w:rStyle w:val="StyleUnderline"/>
        </w:rPr>
        <w:t>Desperately waging an all-out war to protect their interest,</w:t>
      </w:r>
      <w:r w:rsidRPr="004A0197">
        <w:rPr>
          <w:sz w:val="16"/>
        </w:rPr>
        <w:t xml:space="preserve">" the narrator continues. "They lie, they leak, they leech onto power." America First Policies is comprised of more traditionally conservative Republicans and was founded after the election by a close ally of Vice President Mike Pence, Nick Ayers. Ayers was appointed Pence's new chief of staff on Thursday and will step down as board chairman of America First Policies. The group said in a statement </w:t>
      </w:r>
      <w:r w:rsidRPr="004A0197">
        <w:rPr>
          <w:rStyle w:val="Emphasis"/>
        </w:rPr>
        <w:t>their mission was to promote Trump's agenda</w:t>
      </w:r>
      <w:r w:rsidRPr="004A0197">
        <w:rPr>
          <w:sz w:val="16"/>
        </w:rPr>
        <w:t xml:space="preserve"> and that they were not afraid to push House Republicans </w:t>
      </w:r>
      <w:r w:rsidRPr="004A0197">
        <w:rPr>
          <w:rStyle w:val="StyleUnderline"/>
        </w:rPr>
        <w:t>through grassroots and advertising</w:t>
      </w:r>
      <w:r w:rsidRPr="004A0197">
        <w:rPr>
          <w:sz w:val="16"/>
        </w:rPr>
        <w:t xml:space="preserve"> to support the healthcare overhaul. </w:t>
      </w:r>
      <w:r w:rsidRPr="004A0197">
        <w:rPr>
          <w:rStyle w:val="Emphasis"/>
        </w:rPr>
        <w:t>The groups' shift from policy promotion to attack mode, does not surprise</w:t>
      </w:r>
      <w:r w:rsidRPr="004A0197">
        <w:rPr>
          <w:sz w:val="16"/>
        </w:rPr>
        <w:t xml:space="preserve"> Marjorie Hershey, a political science professor at Indiana University. "A lot of research tells us that </w:t>
      </w:r>
      <w:r w:rsidRPr="004A0197">
        <w:rPr>
          <w:rStyle w:val="StyleUnderline"/>
        </w:rPr>
        <w:t>negative ads tend to be more attention-getting than positive ads</w:t>
      </w:r>
      <w:r w:rsidRPr="004A0197">
        <w:rPr>
          <w:sz w:val="16"/>
        </w:rPr>
        <w:t xml:space="preserve">, and because Super PACs themselves aren't on the ballot, they can afford to risk the unsavory reputation that negative advertisers often get,” Hershey said. Strategists and political scientists say it is hard to know if the groups are actually moving public opinion. But </w:t>
      </w:r>
      <w:r w:rsidRPr="004A0197">
        <w:rPr>
          <w:rStyle w:val="StyleUnderline"/>
        </w:rPr>
        <w:t>the groups point to their fundraising as evidence of their success</w:t>
      </w:r>
      <w:r w:rsidRPr="004A0197">
        <w:rPr>
          <w:sz w:val="16"/>
        </w:rPr>
        <w:t xml:space="preserve"> – much of it raised not from millionaires, but in small donations from voters. "JUST ANOTHER DC INSIDER" "Great America Alliance" - which was set up as a sister organization to the "Great America" Super PAC and is co-chaired by Trump supporters Rudy Giuliani and Newt Gingrich - has spent $400,000 on an ad attacking former FBI Director James Comey, the group's director, Eric Beach, told Reuters. The video tried to discredit Comey, who was fired by Trump over his handling of the Russia probe, the week he testified before the Senate Intelligence Committee. "Just another DC insider in it for himself," the ad concludes. The group launched a new ad this week featuring conservative media star Tomi Lahren attacking Robert Mueller, the special counsel now leading the Russia investigation. Mueller is investigating whether Trump may have attempted to obstruct justice by pressuring Comey to drop his inquiry. On its website the group says its mission is "to advocate for a stronger economy, a more secure nation, and a society with less government intrusion and more freedom for American citizens." Asked to reconcile its stated mission with the attack ads, Beach, said, “</w:t>
      </w:r>
      <w:r w:rsidRPr="004A0197">
        <w:rPr>
          <w:rStyle w:val="Emphasis"/>
        </w:rPr>
        <w:t xml:space="preserve">Our goal is to really get on the ground and fight back. </w:t>
      </w:r>
      <w:r w:rsidRPr="004A0197">
        <w:rPr>
          <w:rStyle w:val="StyleUnderline"/>
        </w:rPr>
        <w:t>Our supporters want to get out there and fight ...</w:t>
      </w:r>
      <w:r w:rsidRPr="004A0197">
        <w:rPr>
          <w:sz w:val="16"/>
        </w:rPr>
        <w:t xml:space="preserve"> </w:t>
      </w:r>
      <w:r w:rsidRPr="004A0197">
        <w:rPr>
          <w:rStyle w:val="Emphasis"/>
        </w:rPr>
        <w:t>the mischaracterization of not just Donald Trump’s rhetoric but also his policies.</w:t>
      </w:r>
      <w:r w:rsidRPr="004A0197">
        <w:rPr>
          <w:sz w:val="16"/>
        </w:rPr>
        <w:t xml:space="preserve">” Alison Dagnes, a political science professor at Shippensburg University who specializes in Super PACS, said the well-resourced groups play a key role in spreading Trump's message that what his supporters are reading or seeing in the media is false. “They’re saying we see what’s happening now and you shouldn’t believe it." </w:t>
      </w:r>
      <w:r w:rsidRPr="004A0197">
        <w:rPr>
          <w:rStyle w:val="StyleUnderline"/>
        </w:rPr>
        <w:t>The Committee to Defend the President, another Super PAC, launched an ad calling on supporters to “defend” Trump</w:t>
      </w:r>
      <w:r w:rsidRPr="004A0197">
        <w:rPr>
          <w:sz w:val="16"/>
        </w:rPr>
        <w:t xml:space="preserve">. The group’s leader, Ted Harvey, said </w:t>
      </w:r>
      <w:r w:rsidRPr="004A0197">
        <w:rPr>
          <w:rStyle w:val="Emphasis"/>
        </w:rPr>
        <w:t xml:space="preserve">unfair attacks on Trump had forced his group to shift their focus to defending the president </w:t>
      </w:r>
      <w:r w:rsidRPr="004A0197">
        <w:rPr>
          <w:sz w:val="16"/>
        </w:rPr>
        <w:t xml:space="preserve">instead of promoting his policies. “Certainly, </w:t>
      </w:r>
      <w:r w:rsidRPr="004A0197">
        <w:rPr>
          <w:rStyle w:val="StyleUnderline"/>
        </w:rPr>
        <w:t>I would rather be talking about policies than talking about made-up lies that the Democrats and the mainstream media cabal</w:t>
      </w:r>
      <w:r w:rsidRPr="004A0197">
        <w:rPr>
          <w:sz w:val="16"/>
        </w:rPr>
        <w:t xml:space="preserve"> have put together to discredit the administration from moving forward on its agenda,” said Harvey.</w:t>
      </w:r>
    </w:p>
    <w:p w14:paraId="2CF111B1" w14:textId="77777777" w:rsidR="0095049F" w:rsidRDefault="0095049F" w:rsidP="0095049F">
      <w:pPr>
        <w:pStyle w:val="Heading4"/>
      </w:pPr>
      <w:r>
        <w:t>Trump supporters are hardened under attacks from democrats</w:t>
      </w:r>
    </w:p>
    <w:p w14:paraId="37408499" w14:textId="77777777" w:rsidR="0095049F" w:rsidRPr="006C276D" w:rsidRDefault="0095049F" w:rsidP="0095049F">
      <w:r>
        <w:rPr>
          <w:rStyle w:val="Style13ptBold"/>
        </w:rPr>
        <w:t xml:space="preserve">McLaughin 5/28 </w:t>
      </w:r>
      <w:r w:rsidRPr="006C276D">
        <w:t xml:space="preserve">(Seth, reporter at the Washington Times, “No buyer’s remorse: Trump backers stand strong, fault Congress for shortcomings,” The Washington Times, </w:t>
      </w:r>
      <w:hyperlink r:id="rId12" w:history="1">
        <w:r w:rsidRPr="008D0224">
          <w:rPr>
            <w:rStyle w:val="Hyperlink"/>
          </w:rPr>
          <w:t>http://www.washingtontimes.com/news/2017/may/28/donald-trump-voters-show-little-regret/</w:t>
        </w:r>
      </w:hyperlink>
      <w:r w:rsidRPr="006C276D">
        <w:t>)</w:t>
      </w:r>
      <w:r>
        <w:t xml:space="preserve"> ip</w:t>
      </w:r>
    </w:p>
    <w:p w14:paraId="412BBE7E" w14:textId="77777777" w:rsidR="0095049F" w:rsidRPr="006C276D" w:rsidRDefault="0095049F" w:rsidP="0095049F">
      <w:pPr>
        <w:rPr>
          <w:sz w:val="16"/>
        </w:rPr>
      </w:pPr>
      <w:r w:rsidRPr="0047743D">
        <w:rPr>
          <w:rStyle w:val="Emphasis"/>
        </w:rPr>
        <w:t>Despite an onslaught of ridicule from the national media</w:t>
      </w:r>
      <w:r w:rsidRPr="006C276D">
        <w:rPr>
          <w:sz w:val="16"/>
        </w:rPr>
        <w:t xml:space="preserve">, chiding from their neighbors and repeated public relations flare-ups from the White House, President </w:t>
      </w:r>
      <w:r w:rsidRPr="0047743D">
        <w:rPr>
          <w:rStyle w:val="Emphasis"/>
        </w:rPr>
        <w:t>Trump’s voters remain remarkably loyal to him,</w:t>
      </w:r>
      <w:r w:rsidRPr="006C276D">
        <w:rPr>
          <w:sz w:val="16"/>
        </w:rPr>
        <w:t xml:space="preserve"> pollsters and </w:t>
      </w:r>
      <w:r w:rsidRPr="0047743D">
        <w:rPr>
          <w:rStyle w:val="Emphasis"/>
        </w:rPr>
        <w:t>analysts say</w:t>
      </w:r>
      <w:r w:rsidRPr="006C276D">
        <w:rPr>
          <w:sz w:val="16"/>
        </w:rPr>
        <w:t xml:space="preserve">. </w:t>
      </w:r>
      <w:r w:rsidRPr="0047743D">
        <w:rPr>
          <w:rStyle w:val="StyleUnderline"/>
        </w:rPr>
        <w:t>These voters reject notions that they should regret their vote</w:t>
      </w:r>
      <w:r w:rsidRPr="006C276D">
        <w:rPr>
          <w:sz w:val="16"/>
        </w:rPr>
        <w:t xml:space="preserve">, saying that </w:t>
      </w:r>
      <w:r w:rsidRPr="0047743D">
        <w:rPr>
          <w:rStyle w:val="Emphasis"/>
        </w:rPr>
        <w:t>their frustration is not with Mr. Trump but with the resistance mounted by Democrats</w:t>
      </w:r>
      <w:r w:rsidRPr="006C276D">
        <w:rPr>
          <w:sz w:val="16"/>
        </w:rPr>
        <w:t xml:space="preserve"> determined to </w:t>
      </w:r>
      <w:r w:rsidRPr="006C276D">
        <w:rPr>
          <w:sz w:val="16"/>
        </w:rPr>
        <w:lastRenderedPageBreak/>
        <w:t>stymie Mr. Trump at every turn. But they also blame much of the stalled Trump agenda on congressional Republicans — party leaders, hard-line conservatives and moderates whose squabbling caused major problems in the Obamacare repeal effort. Kevin Madden, a Republican Party strategist, said Trump voters are invested. “</w:t>
      </w:r>
      <w:r w:rsidRPr="0047743D">
        <w:rPr>
          <w:rStyle w:val="StyleUnderline"/>
        </w:rPr>
        <w:t>They still want to see their support validated and still believe it can pay off,”</w:t>
      </w:r>
      <w:r w:rsidRPr="006C276D">
        <w:rPr>
          <w:sz w:val="16"/>
        </w:rPr>
        <w:t xml:space="preserve"> Mr. Madden said. “</w:t>
      </w:r>
      <w:r w:rsidRPr="0047743D">
        <w:rPr>
          <w:rStyle w:val="Emphasis"/>
        </w:rPr>
        <w:t>They have less trust in the people and the institutions that are trying to convince them they made the wrong choice,</w:t>
      </w:r>
      <w:r w:rsidRPr="006C276D">
        <w:rPr>
          <w:sz w:val="16"/>
        </w:rPr>
        <w:t xml:space="preserve"> </w:t>
      </w:r>
      <w:r w:rsidRPr="0047743D">
        <w:rPr>
          <w:rStyle w:val="Emphasis"/>
        </w:rPr>
        <w:t>like the media and political elites, than they do the president himself.”</w:t>
      </w:r>
      <w:r w:rsidRPr="006C276D">
        <w:rPr>
          <w:sz w:val="16"/>
        </w:rPr>
        <w:t xml:space="preserve"> Polls — including a series released around the 100-day mark of his presidency — have consistently found the tales of Trump voters abandoning ship are few and far between. Instead, </w:t>
      </w:r>
      <w:r w:rsidRPr="006C276D">
        <w:rPr>
          <w:rStyle w:val="StyleUnderline"/>
        </w:rPr>
        <w:t>most of Mr. Trump’s supporters see him as a powerful leader and celebrate his crusade against political correctness and his combative approach to the news media.</w:t>
      </w:r>
      <w:r>
        <w:rPr>
          <w:rStyle w:val="StyleUnderline"/>
        </w:rPr>
        <w:t xml:space="preserve"> </w:t>
      </w:r>
      <w:r w:rsidRPr="006C276D">
        <w:rPr>
          <w:sz w:val="16"/>
        </w:rPr>
        <w:t>They have forgiven him for backing off some of the promises he made on the campaign trail by chalking it up to the fact that he is still getting acclimated to the job and has never been a politician. Their primary concern is that he tweets too much. A Fox News survey showed 97 percent of Trump backers remained satisfied with their vote, while 2 percent wished they voted differently. A Washington Post/ABC News poll found that 96 percent of Trump voters said that supporting Mr. Trump was the right thing to do and 2 percent said they regret their decision. A University of Virginia Center for Politics and Public Opinion Strategies poll showed 93 percent of Mr. Trump’s backers approved of the job he was doing, compared with 52 percent for House Speaker Paul D. Ryan and 28 percent for Senate Majority Leader Mitch McConnell — the Republican leaders responsible for pushing the Trump agenda through Congress. “</w:t>
      </w:r>
      <w:r w:rsidRPr="006C276D">
        <w:rPr>
          <w:rStyle w:val="Emphasis"/>
        </w:rPr>
        <w:t>They are</w:t>
      </w:r>
      <w:r w:rsidRPr="006C276D">
        <w:rPr>
          <w:sz w:val="16"/>
        </w:rPr>
        <w:t xml:space="preserve"> more </w:t>
      </w:r>
      <w:r w:rsidRPr="006C276D">
        <w:rPr>
          <w:rStyle w:val="Emphasis"/>
        </w:rPr>
        <w:t>loyal</w:t>
      </w:r>
      <w:r w:rsidRPr="006C276D">
        <w:rPr>
          <w:sz w:val="16"/>
        </w:rPr>
        <w:t xml:space="preserve"> [to Mr. Trump] than they are to the GOP, </w:t>
      </w:r>
      <w:r w:rsidRPr="006C276D">
        <w:rPr>
          <w:rStyle w:val="Emphasis"/>
        </w:rPr>
        <w:t>but they are</w:t>
      </w:r>
      <w:r w:rsidRPr="006C276D">
        <w:rPr>
          <w:sz w:val="16"/>
        </w:rPr>
        <w:t xml:space="preserve"> still </w:t>
      </w:r>
      <w:r w:rsidRPr="006C276D">
        <w:rPr>
          <w:rStyle w:val="Emphasis"/>
        </w:rPr>
        <w:t>anti-Democrat</w:t>
      </w:r>
      <w:r w:rsidRPr="006C276D">
        <w:rPr>
          <w:sz w:val="16"/>
        </w:rPr>
        <w:t xml:space="preserve"> and much more inclined to support the GOP,” said Glen Bolger, of Public Opinion Strategies. “</w:t>
      </w:r>
      <w:r w:rsidRPr="006C276D">
        <w:rPr>
          <w:rStyle w:val="StyleUnderline"/>
        </w:rPr>
        <w:t>There are not a whole lot of Trump voters who say, ‘I am ready to defect</w:t>
      </w:r>
      <w:r w:rsidRPr="006C276D">
        <w:rPr>
          <w:sz w:val="16"/>
        </w:rPr>
        <w:t xml:space="preserve">.’ That is not to say that a year from now things might be different.” Cable news networks are making a cottage industry of finding Trump voters who may have fallen off the bandwagon. They have run a torrent of stories seeking out Trump voters who could end up suffering under the work-in-progress health care bill or from his proposed budget cuts. CNNMoney last week ran a story about one Trump voter who lives on Social Security disability checks. Mr. Trump’s budget calls for encouraging those on disability to try to get back to work. CNNMoney said it reached out to a dozen Trump voters “who either rely on government aid to live or who work closely with the poor. Most were surprised” by the network’s claims about the Trump budget. </w:t>
      </w:r>
      <w:r w:rsidRPr="006C276D">
        <w:rPr>
          <w:rStyle w:val="Emphasis"/>
        </w:rPr>
        <w:t>That kind of relentless negative focus is met with derision by Trump loyalists who loathe the press.</w:t>
      </w:r>
      <w:r>
        <w:rPr>
          <w:rStyle w:val="Emphasis"/>
        </w:rPr>
        <w:t xml:space="preserve"> </w:t>
      </w:r>
      <w:r w:rsidRPr="006C276D">
        <w:rPr>
          <w:sz w:val="16"/>
        </w:rPr>
        <w:t xml:space="preserve">The UVa. survey found 88 percent of respondents “said that media criticism of Trump reinforces that the president is on the right track, and the same percentage agreed with Trump’s assertion that the press is ‘the enemy of the American people.’” The Washington Post/ABC News poll showed that 8 in 10 Trump supporters believed news organizations regularly publish false stories. Overall, Mr. Trump’s approval rating is underwater, according to polls, as the White House struggles with accusations that campaign operatives had ties to Russian officials. The recent firing of FBI Director James B. Comey also ignited calls by Democratic activists, and even a few members of Congress, for Mr. Trump’s impeachment. Democrats hope that the anti-Trump wave, coupled with Trump defections, could help them make serious gains in congressional elections next year. So far, however, </w:t>
      </w:r>
      <w:r w:rsidRPr="006C276D">
        <w:rPr>
          <w:rStyle w:val="Emphasis"/>
        </w:rPr>
        <w:t>anti-Trump sentiment has failed them at the polls</w:t>
      </w:r>
      <w:r w:rsidRPr="006C276D">
        <w:rPr>
          <w:sz w:val="16"/>
        </w:rPr>
        <w:t xml:space="preserve">. Republicans have won two special congressional elections to maintain Republican-held districts. Still the Republican candidates in each race won by considerably less than the double-digit margins of victory Mr. Trump himself rolled up in those districts. </w:t>
      </w:r>
      <w:r w:rsidRPr="006C276D">
        <w:rPr>
          <w:rStyle w:val="Emphasis"/>
        </w:rPr>
        <w:t>“I haven’t seen any evidence that his core support has faded,</w:t>
      </w:r>
      <w:r w:rsidRPr="006C276D">
        <w:rPr>
          <w:sz w:val="16"/>
        </w:rPr>
        <w:t>” said Patrick Murray, director of the Monmouth University Polling Institute. “</w:t>
      </w:r>
      <w:r w:rsidRPr="006C276D">
        <w:rPr>
          <w:rStyle w:val="Emphasis"/>
        </w:rPr>
        <w:t>What may be more important is whether the opposition is hardening. In other words, are folks who have been saying that Trump is not really doing a great job shifting to the view that he is actually being harmful?”</w:t>
      </w:r>
    </w:p>
    <w:p w14:paraId="5FA27C05" w14:textId="77777777" w:rsidR="00285BF7" w:rsidRDefault="00285BF7" w:rsidP="00285BF7">
      <w:pPr>
        <w:pStyle w:val="Heading4"/>
      </w:pPr>
      <w:r>
        <w:t xml:space="preserve">Increase Trump influence only swings more votes to the right </w:t>
      </w:r>
    </w:p>
    <w:p w14:paraId="777CBF94" w14:textId="6564E925" w:rsidR="00285BF7" w:rsidRPr="003F63E5" w:rsidRDefault="00285BF7" w:rsidP="00285BF7">
      <w:pPr>
        <w:rPr>
          <w:b/>
          <w:sz w:val="26"/>
        </w:rPr>
      </w:pPr>
      <w:r w:rsidRPr="003F63E5">
        <w:rPr>
          <w:rStyle w:val="Style13ptBold"/>
        </w:rPr>
        <w:t>Brow</w:t>
      </w:r>
      <w:r w:rsidR="00633E68">
        <w:rPr>
          <w:rStyle w:val="Style13ptBold"/>
        </w:rPr>
        <w:t>nstein &amp;</w:t>
      </w:r>
      <w:r w:rsidRPr="003F63E5">
        <w:rPr>
          <w:rStyle w:val="Style13ptBold"/>
        </w:rPr>
        <w:t xml:space="preserve"> Askarinam 2-1</w:t>
      </w:r>
      <w:r w:rsidRPr="003F63E5">
        <w:rPr>
          <w:rStyle w:val="Style13ptBold"/>
          <w:b w:val="0"/>
        </w:rPr>
        <w:t>(Ronald and Leah, Atlantic Media's editorial director for strategic partnerships - former assistant editor at The Atlantic, “How Trump Could Rearrange the U.S. House”, The Atlantic, https://www.theatlantic.com/politics/archive/2017/02/trump-house-seats/515223/)//JS</w:t>
      </w:r>
    </w:p>
    <w:p w14:paraId="07CE82F6" w14:textId="77777777" w:rsidR="00285BF7" w:rsidRPr="003F63E5" w:rsidRDefault="00285BF7" w:rsidP="00285BF7">
      <w:r>
        <w:t>As the share of voters who split their tickets has steadily declined since the 1970s, ea</w:t>
      </w:r>
      <w:r w:rsidRPr="003F63E5">
        <w:rPr>
          <w:rStyle w:val="StyleUnderline"/>
        </w:rPr>
        <w:t xml:space="preserve">ch party’s roster of seats in the House increasingly reflects its voting coalition in presidential elections. As a new Atlantic analysis has shown, </w:t>
      </w:r>
      <w:r w:rsidRPr="006664CA">
        <w:rPr>
          <w:rStyle w:val="StyleUnderline"/>
          <w:highlight w:val="cyan"/>
        </w:rPr>
        <w:t>the Republican</w:t>
      </w:r>
      <w:r w:rsidRPr="003F63E5">
        <w:rPr>
          <w:rStyle w:val="StyleUnderline"/>
        </w:rPr>
        <w:t xml:space="preserve"> House </w:t>
      </w:r>
      <w:r w:rsidRPr="006664CA">
        <w:rPr>
          <w:rStyle w:val="StyleUnderline"/>
          <w:highlight w:val="cyan"/>
        </w:rPr>
        <w:t>majority</w:t>
      </w:r>
      <w:r w:rsidRPr="003F63E5">
        <w:rPr>
          <w:rStyle w:val="StyleUnderline"/>
        </w:rPr>
        <w:t xml:space="preserve"> now </w:t>
      </w:r>
      <w:r w:rsidRPr="006664CA">
        <w:rPr>
          <w:rStyle w:val="StyleUnderline"/>
          <w:highlight w:val="cyan"/>
        </w:rPr>
        <w:t>relies</w:t>
      </w:r>
      <w:r w:rsidRPr="003F63E5">
        <w:rPr>
          <w:rStyle w:val="StyleUnderline"/>
        </w:rPr>
        <w:t xml:space="preserve"> predominantly </w:t>
      </w:r>
      <w:r w:rsidRPr="006664CA">
        <w:rPr>
          <w:rStyle w:val="StyleUnderline"/>
          <w:highlight w:val="cyan"/>
        </w:rPr>
        <w:t>on districts where whites exceed</w:t>
      </w:r>
      <w:r w:rsidRPr="003F63E5">
        <w:rPr>
          <w:rStyle w:val="StyleUnderline"/>
        </w:rPr>
        <w:t xml:space="preserve"> their share of </w:t>
      </w:r>
      <w:r w:rsidRPr="006664CA">
        <w:rPr>
          <w:rStyle w:val="StyleUnderline"/>
          <w:highlight w:val="cyan"/>
        </w:rPr>
        <w:t>the national population</w:t>
      </w:r>
      <w:r w:rsidRPr="003F63E5">
        <w:rPr>
          <w:rStyle w:val="StyleUnderline"/>
        </w:rPr>
        <w:t xml:space="preserve">, that are located mostly </w:t>
      </w:r>
      <w:r w:rsidRPr="003F63E5">
        <w:rPr>
          <w:rStyle w:val="StyleUnderline"/>
        </w:rPr>
        <w:lastRenderedPageBreak/>
        <w:t>outside of urban centers, and that contain fewer white college graduates than the national average</w:t>
      </w:r>
      <w:r>
        <w:t xml:space="preserve">. Democrats, in turn, rely on an upstairs-downstairs coalition of districts where minorities, college-educated whites, or both exceed their share of the population—the vast majority of them in metropolitan areas. </w:t>
      </w:r>
      <w:r w:rsidRPr="006664CA">
        <w:rPr>
          <w:rStyle w:val="StyleUnderline"/>
          <w:highlight w:val="cyan"/>
        </w:rPr>
        <w:t>The</w:t>
      </w:r>
      <w:r w:rsidRPr="003F63E5">
        <w:rPr>
          <w:rStyle w:val="StyleUnderline"/>
        </w:rPr>
        <w:t xml:space="preserve"> sharply </w:t>
      </w:r>
      <w:r w:rsidRPr="006664CA">
        <w:rPr>
          <w:rStyle w:val="StyleUnderline"/>
          <w:highlight w:val="cyan"/>
        </w:rPr>
        <w:t>polarized nature of Trump’s appeal</w:t>
      </w:r>
      <w:r w:rsidRPr="003F63E5">
        <w:rPr>
          <w:rStyle w:val="StyleUnderline"/>
        </w:rPr>
        <w:t xml:space="preserve">—which </w:t>
      </w:r>
      <w:r w:rsidRPr="006664CA">
        <w:rPr>
          <w:rStyle w:val="StyleUnderline"/>
          <w:highlight w:val="cyan"/>
        </w:rPr>
        <w:t>has generated magnetic attraction for blue-collar</w:t>
      </w:r>
      <w:r w:rsidRPr="003F63E5">
        <w:rPr>
          <w:rStyle w:val="StyleUnderline"/>
        </w:rPr>
        <w:t xml:space="preserve"> and non-urban </w:t>
      </w:r>
      <w:r w:rsidRPr="006664CA">
        <w:rPr>
          <w:rStyle w:val="StyleUnderline"/>
          <w:highlight w:val="cyan"/>
        </w:rPr>
        <w:t>whites</w:t>
      </w:r>
      <w:r w:rsidRPr="003F63E5">
        <w:rPr>
          <w:rStyle w:val="StyleUnderline"/>
        </w:rPr>
        <w:t>, broad opposition among minorities, and unusually high resistance among white-collar whites—</w:t>
      </w:r>
      <w:r w:rsidRPr="006664CA">
        <w:rPr>
          <w:rStyle w:val="StyleUnderline"/>
          <w:highlight w:val="cyan"/>
        </w:rPr>
        <w:t>has the potential to deepen this sorting process</w:t>
      </w:r>
      <w:r w:rsidRPr="003F63E5">
        <w:rPr>
          <w:rStyle w:val="StyleUnderline"/>
        </w:rPr>
        <w:t>, analysts in both parties agree.</w:t>
      </w:r>
      <w:r>
        <w:t xml:space="preserve"> The vividly contrasting voting patterns of 2016, with Trump posting big gains over Romney in heavily blue-collar House districts and Clinton improving over Obama in a broad swathe of white-collar districts, may have offered a fast-forward preview of how the House may evolve in coming years. “</w:t>
      </w:r>
      <w:r w:rsidRPr="003F63E5">
        <w:rPr>
          <w:rStyle w:val="StyleUnderline"/>
        </w:rPr>
        <w:t xml:space="preserve">It was like looking decades in the future, and this is what it looks like,” said GOP strategist Liam Donovan, referring to the 2016 results. “If you just push down the gas and let it rip [on the class resorting], this is what it is going to look like.” All initial evidence suggests </w:t>
      </w:r>
      <w:r w:rsidRPr="006664CA">
        <w:rPr>
          <w:rStyle w:val="StyleUnderline"/>
          <w:highlight w:val="cyan"/>
        </w:rPr>
        <w:t>Trump’s presidency—with</w:t>
      </w:r>
      <w:r w:rsidRPr="003F63E5">
        <w:rPr>
          <w:rStyle w:val="StyleUnderline"/>
        </w:rPr>
        <w:t xml:space="preserve"> its deeply </w:t>
      </w:r>
      <w:r w:rsidRPr="006664CA">
        <w:rPr>
          <w:rStyle w:val="StyleUnderline"/>
          <w:highlight w:val="cyan"/>
        </w:rPr>
        <w:t>polarizing approaches</w:t>
      </w:r>
      <w:r w:rsidRPr="003F63E5">
        <w:rPr>
          <w:rStyle w:val="StyleUnderline"/>
        </w:rPr>
        <w:t xml:space="preserve"> to immigration, trade, health care, climate, and foreign policy—</w:t>
      </w:r>
      <w:r w:rsidRPr="006664CA">
        <w:rPr>
          <w:rStyle w:val="StyleUnderline"/>
          <w:highlight w:val="cyan"/>
        </w:rPr>
        <w:t>will widen, rather than narrow, the fissures</w:t>
      </w:r>
      <w:r w:rsidRPr="003F63E5">
        <w:rPr>
          <w:rStyle w:val="StyleUnderline"/>
        </w:rPr>
        <w:t xml:space="preserve"> that emerged </w:t>
      </w:r>
      <w:r w:rsidRPr="006664CA">
        <w:rPr>
          <w:rStyle w:val="StyleUnderline"/>
          <w:highlight w:val="cyan"/>
        </w:rPr>
        <w:t>around</w:t>
      </w:r>
      <w:r w:rsidRPr="003F63E5">
        <w:rPr>
          <w:rStyle w:val="StyleUnderline"/>
        </w:rPr>
        <w:t xml:space="preserve"> in </w:t>
      </w:r>
      <w:r w:rsidRPr="006664CA">
        <w:rPr>
          <w:rStyle w:val="StyleUnderline"/>
          <w:highlight w:val="cyan"/>
        </w:rPr>
        <w:t>his election</w:t>
      </w:r>
      <w:r w:rsidRPr="003F63E5">
        <w:rPr>
          <w:rStyle w:val="StyleUnderline"/>
        </w:rPr>
        <w:t>.</w:t>
      </w:r>
      <w:r>
        <w:t xml:space="preserve"> That means for 2018 and beyond, each party’s electoral target list may grow increasingly focused on the members caught, in effect, behind enemy lines: t</w:t>
      </w:r>
      <w:r w:rsidRPr="003F63E5">
        <w:rPr>
          <w:rStyle w:val="StyleUnderline"/>
        </w:rPr>
        <w:t>he last few Democrats representing heavily blue-collar districts and the larger number of Republicans in mostly white-collar suburban seats. The House members most immediately at risk in this segmenting process are the roughly three dozen of them representing districts that voted for the other party’s presidential ticket last year</w:t>
      </w:r>
      <w:r>
        <w:t xml:space="preserve">. That’s still well below the level of ticket-splitting seen as recently as two decades ago: 109 districts in 1996 and 86 in 2000 supported House members from one party and presidential candidates from the other. But it represents a slight uptick from the 26 split districts in the 2012 presidential race. </w:t>
      </w:r>
      <w:r w:rsidRPr="003F63E5">
        <w:t>For both parties, the districts most likely to split their tickets are those on the wrong side of the widening class and cultural divide. Based on early counts from both the Daily Kos website and the Democratic Congressional Campaign Committee, Trump carried districts won by 12 Democratic House members. In nine of those 12 districts, the share of whites with a college degree lags below the national average</w:t>
      </w:r>
      <w:r w:rsidRPr="006664CA">
        <w:rPr>
          <w:highlight w:val="cyan"/>
        </w:rPr>
        <w:t xml:space="preserve">. </w:t>
      </w:r>
      <w:r w:rsidRPr="006664CA">
        <w:rPr>
          <w:rStyle w:val="StyleUnderline"/>
          <w:highlight w:val="cyan"/>
        </w:rPr>
        <w:t>Seven of the 12 are</w:t>
      </w:r>
      <w:r w:rsidRPr="003F63E5">
        <w:rPr>
          <w:rStyle w:val="StyleUnderline"/>
        </w:rPr>
        <w:t xml:space="preserve"> what we </w:t>
      </w:r>
      <w:r w:rsidRPr="006664CA">
        <w:rPr>
          <w:rStyle w:val="StyleUnderline"/>
        </w:rPr>
        <w:t xml:space="preserve">have </w:t>
      </w:r>
      <w:r w:rsidRPr="006664CA">
        <w:rPr>
          <w:rStyle w:val="StyleUnderline"/>
          <w:highlight w:val="cyan"/>
        </w:rPr>
        <w:t>called “lo-lo” districts</w:t>
      </w:r>
      <w:r w:rsidRPr="006664CA">
        <w:rPr>
          <w:rStyle w:val="StyleUnderline"/>
        </w:rPr>
        <w:t xml:space="preserve">, where </w:t>
      </w:r>
      <w:r w:rsidRPr="006664CA">
        <w:rPr>
          <w:rStyle w:val="StyleUnderline"/>
          <w:highlight w:val="cyan"/>
        </w:rPr>
        <w:t>the total white population</w:t>
      </w:r>
      <w:r w:rsidRPr="006664CA">
        <w:rPr>
          <w:rStyle w:val="StyleUnderline"/>
        </w:rPr>
        <w:t xml:space="preserve"> and the share of whites with a college degree </w:t>
      </w:r>
      <w:r w:rsidRPr="006664CA">
        <w:rPr>
          <w:rStyle w:val="StyleUnderline"/>
          <w:highlight w:val="cyan"/>
        </w:rPr>
        <w:t>both trail the national average. Those</w:t>
      </w:r>
      <w:r w:rsidRPr="006664CA">
        <w:rPr>
          <w:rStyle w:val="StyleUnderline"/>
        </w:rPr>
        <w:t xml:space="preserve"> heavily </w:t>
      </w:r>
      <w:r w:rsidRPr="006664CA">
        <w:rPr>
          <w:rStyle w:val="StyleUnderline"/>
          <w:highlight w:val="cyan"/>
        </w:rPr>
        <w:t>blue-collar</w:t>
      </w:r>
      <w:r w:rsidRPr="006664CA">
        <w:rPr>
          <w:rStyle w:val="StyleUnderline"/>
        </w:rPr>
        <w:t xml:space="preserve"> lo-lo </w:t>
      </w:r>
      <w:r w:rsidRPr="006664CA">
        <w:rPr>
          <w:rStyle w:val="StyleUnderline"/>
          <w:highlight w:val="cyan"/>
        </w:rPr>
        <w:t>districts have become the cornerstone of the GOP congressional majority</w:t>
      </w:r>
      <w:r w:rsidRPr="003F63E5">
        <w:rPr>
          <w:rStyle w:val="StyleUnderline"/>
        </w:rPr>
        <w:t xml:space="preserve">: Republicans now hold 152 of the 176 districts that meet that description. </w:t>
      </w:r>
      <w:r>
        <w:t xml:space="preserve">The Democrats in the lo-lo districts that Trump carried include Cheri Bustos in Illinois; Dave Loebsack in Iowa; Ron Kind in Wisconsin; Cartwright in Pennsylvania; and three Minnesota incumbents: Tim Walz, Collin Peterson, and Rick Nolan. </w:t>
      </w:r>
      <w:r w:rsidRPr="003F63E5">
        <w:rPr>
          <w:rStyle w:val="StyleUnderline"/>
        </w:rPr>
        <w:t xml:space="preserve">In all these districts </w:t>
      </w:r>
      <w:r w:rsidRPr="006664CA">
        <w:rPr>
          <w:rStyle w:val="StyleUnderline"/>
          <w:highlight w:val="cyan"/>
        </w:rPr>
        <w:t>Trump’s margin against Clinton was</w:t>
      </w:r>
      <w:r w:rsidRPr="003F63E5">
        <w:rPr>
          <w:rStyle w:val="StyleUnderline"/>
        </w:rPr>
        <w:t xml:space="preserve"> at least </w:t>
      </w:r>
      <w:r w:rsidRPr="006664CA">
        <w:rPr>
          <w:rStyle w:val="StyleUnderline"/>
          <w:highlight w:val="cyan"/>
        </w:rPr>
        <w:t>15 percentage</w:t>
      </w:r>
      <w:r w:rsidRPr="006664CA">
        <w:rPr>
          <w:rStyle w:val="StyleUnderline"/>
        </w:rPr>
        <w:t xml:space="preserve"> points </w:t>
      </w:r>
      <w:r w:rsidRPr="006664CA">
        <w:rPr>
          <w:rStyle w:val="StyleUnderline"/>
          <w:highlight w:val="cyan"/>
        </w:rPr>
        <w:t>better than Romney’s against Obama</w:t>
      </w:r>
      <w:r w:rsidRPr="003F63E5">
        <w:rPr>
          <w:rStyle w:val="StyleUnderline"/>
        </w:rPr>
        <w:t>. Though only the Minnesota contingent faced close races in 2016—Kind didn’t even draw an opponent—the strength of Trump’s appeal to working-class whites has moved all of them onto, at the very least, the GOP’s initial target list for 2018 and beyond. “The dam broke this time, and there is more to come,</w:t>
      </w:r>
      <w:r>
        <w:t>” said Tom Davis, formerly a Republican representative from Virginia and chair of the National Republican Congressional Committee. “You look at northern Minnesota and that dam has broken.” Bracing for potentially tougher challenges in 2018 and beyond, many of the House Democrats in Trump districts are adopting a common playbook. The two pillars are emphasizing constituent services and focusing as much as possible on bread-and-butter economic issues. “</w:t>
      </w:r>
      <w:r w:rsidRPr="006664CA">
        <w:rPr>
          <w:rStyle w:val="StyleUnderline"/>
        </w:rPr>
        <w:t xml:space="preserve">The main point is that the economy outweighs everything else, so these </w:t>
      </w:r>
      <w:r w:rsidRPr="006664CA">
        <w:rPr>
          <w:rStyle w:val="StyleUnderline"/>
        </w:rPr>
        <w:lastRenderedPageBreak/>
        <w:t xml:space="preserve">registered </w:t>
      </w:r>
      <w:r w:rsidRPr="006664CA">
        <w:rPr>
          <w:rStyle w:val="StyleUnderline"/>
          <w:highlight w:val="cyan"/>
        </w:rPr>
        <w:t>Democrats came out and voted for Donald Trump because they’re hurting</w:t>
      </w:r>
      <w:r>
        <w:t>,” Cartwright said in a recent interview. “Here’s the lesson I take from that: These are my people. They’re hurting. Forget about Donald Trump or Hillary Clinton. My people are hurting. That means I have to redouble my efforts to take care of them. To make sure we do everything we can think of to promote manufacturing jobs in this area, to protect and preserve Social Security and Medicare, and to stimulate the economy so that it works for people around here.”</w:t>
      </w:r>
    </w:p>
    <w:p w14:paraId="16DEEB05" w14:textId="21A86333" w:rsidR="00633E68" w:rsidRDefault="00633E68" w:rsidP="00633E68">
      <w:pPr>
        <w:pStyle w:val="Heading3"/>
      </w:pPr>
      <w:r>
        <w:lastRenderedPageBreak/>
        <w:t>Dem Attacks Backfire</w:t>
      </w:r>
    </w:p>
    <w:p w14:paraId="2C9D6508" w14:textId="77777777" w:rsidR="00633E68" w:rsidRPr="00811561" w:rsidRDefault="00633E68" w:rsidP="00633E68">
      <w:pPr>
        <w:pStyle w:val="Heading4"/>
        <w:rPr>
          <w:rStyle w:val="Emphasis"/>
          <w:b/>
          <w:sz w:val="26"/>
          <w:u w:val="none"/>
        </w:rPr>
      </w:pPr>
      <w:r w:rsidRPr="00811561">
        <w:rPr>
          <w:rStyle w:val="Emphasis"/>
          <w:b/>
          <w:sz w:val="26"/>
          <w:u w:val="none"/>
        </w:rPr>
        <w:t>An Anti-Trump stance is insufficient to win battleground states</w:t>
      </w:r>
    </w:p>
    <w:p w14:paraId="2D39B774" w14:textId="77777777" w:rsidR="00633E68" w:rsidRPr="00C87E3C" w:rsidRDefault="00633E68" w:rsidP="00633E68">
      <w:pPr>
        <w:rPr>
          <w:rStyle w:val="Emphasis"/>
          <w:iCs w:val="0"/>
          <w:sz w:val="26"/>
          <w:u w:val="none"/>
        </w:rPr>
      </w:pPr>
      <w:r w:rsidRPr="00C87E3C">
        <w:rPr>
          <w:rStyle w:val="Style13ptBold"/>
        </w:rPr>
        <w:t>Stein 2-15</w:t>
      </w:r>
      <w:r>
        <w:rPr>
          <w:rStyle w:val="Style13ptBold"/>
        </w:rPr>
        <w:t xml:space="preserve"> </w:t>
      </w:r>
      <w:r w:rsidRPr="00C87E3C">
        <w:rPr>
          <w:rStyle w:val="Style13ptBold"/>
          <w:b w:val="0"/>
        </w:rPr>
        <w:t>(Rob, former senior strategist for the Democratic National Committee, “Just resisting Trump won’t do enough for Democrats”, The Washington Post, https://www.washingtonpost.com/opinions/just-resisting-trump-wont-do-enough-for-democrats/2017/02/15/35a3a27a-f22f-11e6-8d72-263470bf0401_story.html?utm_term=.212405f3cd2f)//JS</w:t>
      </w:r>
    </w:p>
    <w:p w14:paraId="1A3FA4ED" w14:textId="77777777" w:rsidR="00633E68" w:rsidRDefault="00633E68" w:rsidP="00633E68">
      <w:pPr>
        <w:rPr>
          <w:rStyle w:val="StyleUnderline"/>
        </w:rPr>
      </w:pPr>
      <w:r w:rsidRPr="00811561">
        <w:rPr>
          <w:rStyle w:val="StyleUnderline"/>
          <w:highlight w:val="cyan"/>
        </w:rPr>
        <w:t>Resistance</w:t>
      </w:r>
      <w:r w:rsidRPr="00C87E3C">
        <w:rPr>
          <w:rStyle w:val="StyleUnderline"/>
        </w:rPr>
        <w:t xml:space="preserve"> is the appropriate and necessary impulse of Democrats at this strange and raucous inception of the Trump administration. It </w:t>
      </w:r>
      <w:r w:rsidRPr="00811561">
        <w:rPr>
          <w:rStyle w:val="StyleUnderline"/>
          <w:highlight w:val="cyan"/>
        </w:rPr>
        <w:t xml:space="preserve">is </w:t>
      </w:r>
      <w:r w:rsidRPr="00811561">
        <w:rPr>
          <w:rStyle w:val="StyleUnderline"/>
        </w:rPr>
        <w:t xml:space="preserve">also </w:t>
      </w:r>
      <w:r w:rsidRPr="00811561">
        <w:rPr>
          <w:rStyle w:val="StyleUnderline"/>
          <w:highlight w:val="cyan"/>
        </w:rPr>
        <w:t>woefully insufficient to address the</w:t>
      </w:r>
      <w:r w:rsidRPr="00811561">
        <w:rPr>
          <w:rStyle w:val="StyleUnderline"/>
        </w:rPr>
        <w:t xml:space="preserve"> monumental </w:t>
      </w:r>
      <w:r w:rsidRPr="00811561">
        <w:rPr>
          <w:rStyle w:val="StyleUnderline"/>
          <w:highlight w:val="cyan"/>
        </w:rPr>
        <w:t>existential threats Democrats confront.</w:t>
      </w:r>
      <w:r w:rsidRPr="00811561">
        <w:rPr>
          <w:rStyle w:val="StyleUnderline"/>
        </w:rPr>
        <w:t xml:space="preserve"> Resistance alone </w:t>
      </w:r>
      <w:r w:rsidRPr="00811561">
        <w:rPr>
          <w:rStyle w:val="StyleUnderline"/>
          <w:highlight w:val="cyan"/>
        </w:rPr>
        <w:t xml:space="preserve">will not defeat the Republicans’ stranglehold on political power in 30 states, </w:t>
      </w:r>
      <w:r w:rsidRPr="00811561">
        <w:rPr>
          <w:rStyle w:val="StyleUnderline"/>
        </w:rPr>
        <w:t xml:space="preserve">will not affect </w:t>
      </w:r>
      <w:r w:rsidRPr="00811561">
        <w:rPr>
          <w:rStyle w:val="StyleUnderline"/>
          <w:highlight w:val="cyan"/>
        </w:rPr>
        <w:t xml:space="preserve">redistricting in 2020, </w:t>
      </w:r>
      <w:r w:rsidRPr="00811561">
        <w:rPr>
          <w:rStyle w:val="StyleUnderline"/>
        </w:rPr>
        <w:t>will not defeat</w:t>
      </w:r>
      <w:r w:rsidRPr="00C87E3C">
        <w:rPr>
          <w:rStyle w:val="StyleUnderline"/>
        </w:rPr>
        <w:t xml:space="preserve"> Republican </w:t>
      </w:r>
      <w:r w:rsidRPr="00811561">
        <w:rPr>
          <w:rStyle w:val="StyleUnderline"/>
          <w:highlight w:val="cyan"/>
        </w:rPr>
        <w:t>congressional majorities and</w:t>
      </w:r>
      <w:r w:rsidRPr="00C87E3C">
        <w:rPr>
          <w:rStyle w:val="StyleUnderline"/>
        </w:rPr>
        <w:t xml:space="preserve"> will not </w:t>
      </w:r>
      <w:r w:rsidRPr="00811561">
        <w:rPr>
          <w:rStyle w:val="StyleUnderline"/>
          <w:highlight w:val="cyan"/>
        </w:rPr>
        <w:t>advance an affirmative progressive agenda</w:t>
      </w:r>
      <w:r w:rsidRPr="00C87E3C">
        <w:rPr>
          <w:rStyle w:val="StyleUnderline"/>
        </w:rPr>
        <w:t xml:space="preserve">. </w:t>
      </w:r>
      <w:r w:rsidRPr="00811561">
        <w:rPr>
          <w:sz w:val="16"/>
        </w:rPr>
        <w:t xml:space="preserve">That is because President </w:t>
      </w:r>
      <w:r w:rsidRPr="00C87E3C">
        <w:rPr>
          <w:rStyle w:val="StyleUnderline"/>
        </w:rPr>
        <w:t xml:space="preserve">Trump is not the cause of Democratic travails. Rather, he is the unfortunate </w:t>
      </w:r>
      <w:r w:rsidRPr="00811561">
        <w:rPr>
          <w:rStyle w:val="StyleUnderline"/>
          <w:highlight w:val="cyan"/>
        </w:rPr>
        <w:t>consequence of Democrats’ failure to build the</w:t>
      </w:r>
      <w:r w:rsidRPr="00C87E3C">
        <w:rPr>
          <w:rStyle w:val="StyleUnderline"/>
        </w:rPr>
        <w:t xml:space="preserve"> modern </w:t>
      </w:r>
      <w:r w:rsidRPr="00811561">
        <w:rPr>
          <w:rStyle w:val="StyleUnderline"/>
          <w:highlight w:val="cyan"/>
        </w:rPr>
        <w:t>political machinery</w:t>
      </w:r>
      <w:r w:rsidRPr="00C87E3C">
        <w:rPr>
          <w:rStyle w:val="StyleUnderline"/>
        </w:rPr>
        <w:t xml:space="preserve"> necessary to compete effectively with Republicans in key battleground states. Until that happens, </w:t>
      </w:r>
      <w:r w:rsidRPr="00811561">
        <w:rPr>
          <w:rStyle w:val="Emphasis"/>
          <w:highlight w:val="cyan"/>
        </w:rPr>
        <w:t>Republican dominance will continue</w:t>
      </w:r>
      <w:r w:rsidRPr="00811561">
        <w:rPr>
          <w:sz w:val="16"/>
        </w:rPr>
        <w:t xml:space="preserve">. As Republicans have understood and acted on for years, it simply is not possible in these times to consistently win elections and advance policy without well-managed and well-financed state-based efforts, particularly in states with diverse populations distributed throughout rural, urban and suburban communities. </w:t>
      </w:r>
      <w:r w:rsidRPr="00C87E3C">
        <w:rPr>
          <w:rStyle w:val="StyleUnderline"/>
        </w:rPr>
        <w:t>Sophisticated state-based electoral operations mobilize the resources and intelligently align the functions of state political parties, independent expenditure organizations and movement groups. They recruit electable candidates for local, state and federal offices.</w:t>
      </w:r>
      <w:r w:rsidRPr="00811561">
        <w:rPr>
          <w:sz w:val="16"/>
        </w:rPr>
        <w:t xml:space="preserve"> They invest in creative new ways to reach specific voter groups, build integrated communications hubs and conduct effective opposition research, community organizing and voter mobilization. </w:t>
      </w:r>
      <w:r w:rsidRPr="00811561">
        <w:rPr>
          <w:rStyle w:val="StyleUnderline"/>
          <w:highlight w:val="cyan"/>
        </w:rPr>
        <w:t>Republicans</w:t>
      </w:r>
      <w:r w:rsidRPr="00C87E3C">
        <w:rPr>
          <w:rStyle w:val="StyleUnderline"/>
        </w:rPr>
        <w:t xml:space="preserve"> and their allies — most notably the network of wealthy donors organized by the Koch brothers — </w:t>
      </w:r>
      <w:r w:rsidRPr="00811561">
        <w:rPr>
          <w:rStyle w:val="StyleUnderline"/>
          <w:highlight w:val="cyan"/>
        </w:rPr>
        <w:t>have created formidable political operations</w:t>
      </w:r>
      <w:r w:rsidRPr="00C87E3C">
        <w:rPr>
          <w:rStyle w:val="StyleUnderline"/>
        </w:rPr>
        <w:t xml:space="preserve"> that execute these functions </w:t>
      </w:r>
      <w:r w:rsidRPr="00811561">
        <w:rPr>
          <w:rStyle w:val="StyleUnderline"/>
          <w:highlight w:val="cyan"/>
        </w:rPr>
        <w:t>with great skill and precision</w:t>
      </w:r>
      <w:r w:rsidRPr="00C87E3C">
        <w:rPr>
          <w:rStyle w:val="StyleUnderline"/>
        </w:rPr>
        <w:t xml:space="preserve"> in more than 30 states. Democrats have permanent, well-managed and well-financed electoral capacity in less than a handful of states. </w:t>
      </w:r>
      <w:r w:rsidRPr="00811561">
        <w:rPr>
          <w:sz w:val="16"/>
        </w:rPr>
        <w:t xml:space="preserve">This dire political imbalance contributed to the Trump victory last year. He did not need his own “ground game” in 2016. He rode to power on the voter mobilization coattails of the Republican right’s multistate political juggernaut, which maximized Republican voter turnout in every key battleground state. Even more ominous, this </w:t>
      </w:r>
      <w:r w:rsidRPr="00811561">
        <w:rPr>
          <w:rStyle w:val="StyleUnderline"/>
        </w:rPr>
        <w:t xml:space="preserve">state machinery further </w:t>
      </w:r>
      <w:r w:rsidRPr="00811561">
        <w:rPr>
          <w:rStyle w:val="StyleUnderline"/>
          <w:highlight w:val="cyan"/>
        </w:rPr>
        <w:t>solidified</w:t>
      </w:r>
      <w:r w:rsidRPr="00811561">
        <w:rPr>
          <w:rStyle w:val="StyleUnderline"/>
        </w:rPr>
        <w:t xml:space="preserve"> remarkable Republican </w:t>
      </w:r>
      <w:r w:rsidRPr="00811561">
        <w:rPr>
          <w:rStyle w:val="StyleUnderline"/>
          <w:highlight w:val="cyan"/>
        </w:rPr>
        <w:t>dominance in</w:t>
      </w:r>
      <w:r w:rsidRPr="00811561">
        <w:rPr>
          <w:rStyle w:val="StyleUnderline"/>
        </w:rPr>
        <w:t xml:space="preserve"> such </w:t>
      </w:r>
      <w:r w:rsidRPr="00811561">
        <w:rPr>
          <w:rStyle w:val="StyleUnderline"/>
          <w:highlight w:val="cyan"/>
        </w:rPr>
        <w:t xml:space="preserve">key states </w:t>
      </w:r>
      <w:r w:rsidRPr="00811561">
        <w:rPr>
          <w:rStyle w:val="StyleUnderline"/>
        </w:rPr>
        <w:t xml:space="preserve">as Ohio, Michigan, Pennsylvania, Indiana, Wisconsin, Georgia and Iowa. </w:t>
      </w:r>
      <w:r w:rsidRPr="00811561">
        <w:rPr>
          <w:rStyle w:val="StyleUnderline"/>
          <w:highlight w:val="cyan"/>
        </w:rPr>
        <w:t>Republicans</w:t>
      </w:r>
      <w:r w:rsidRPr="00811561">
        <w:rPr>
          <w:rStyle w:val="StyleUnderline"/>
        </w:rPr>
        <w:t xml:space="preserve"> now </w:t>
      </w:r>
      <w:r w:rsidRPr="00811561">
        <w:rPr>
          <w:rStyle w:val="StyleUnderline"/>
          <w:highlight w:val="cyan"/>
        </w:rPr>
        <w:t>have majorities in all state legislative chambers</w:t>
      </w:r>
      <w:r w:rsidRPr="00811561">
        <w:rPr>
          <w:rStyle w:val="StyleUnderline"/>
        </w:rPr>
        <w:t xml:space="preserve"> in more than 30 states and have elected 80 percent of the governors</w:t>
      </w:r>
      <w:r w:rsidRPr="00811561">
        <w:rPr>
          <w:sz w:val="16"/>
        </w:rPr>
        <w:t xml:space="preserve">, 77 percent of senators and 73 percent of House members from 30 states. This machinery was not built in one election cycle or for one candidate. It is not owned and operated by the Republican Party but exists outside that institution. It existed before Trump ascended to power and is getting stronger each year. So while progressive resistance and confrontation are necessary in the days, months and even years ahead, they are not sufficient to build power, compete effectively and win consistently within battleground states. </w:t>
      </w:r>
      <w:r w:rsidRPr="00811561">
        <w:rPr>
          <w:rStyle w:val="StyleUnderline"/>
        </w:rPr>
        <w:t>Beginning immediately, Democrats and our progressive allies must focus on constructing, in as many places as possible, effective state-based capacities dedicated to winning elections. The exciting political reality of 2017 is that Democrats know precisely how to build such high-performing, state-based political alliances and capabilities. We know, because we are doing it in states such as Colorado, Minnesota, New Mexico and, more recently, North Carolina</w:t>
      </w:r>
      <w:r w:rsidRPr="00811561">
        <w:rPr>
          <w:sz w:val="16"/>
        </w:rPr>
        <w:t xml:space="preserve">. Each of these would be bright-red Republican states today but for the work of talented Democratic political operatives and donors who have combined forces and committed to building long-term political infrastructure in their states. These are state leaders who are not controlled by national political organizations, are not dependent primarily on national donors and are not wowed by national pollsters, consultants and “experts” who parachute in. They know their states. They trust their neighbors. They talk to voters from every demographic group and every region of the state. They know they cannot win consistently and retain political power in the state without including a </w:t>
      </w:r>
      <w:r w:rsidRPr="00811561">
        <w:rPr>
          <w:sz w:val="16"/>
        </w:rPr>
        <w:lastRenderedPageBreak/>
        <w:t xml:space="preserve">range of political views and allegiances in their strategic calculations. They know how to fight and how to compromise. They form alliances among Democratic activists, strategists and donors. They efficiently pool their resources and share their information. They are committed to the planning and operating disciplines necessary to win elections. What these pioneering state leaders have built can provide invaluable road maps for Democrats in every state. </w:t>
      </w:r>
      <w:r w:rsidRPr="00811561">
        <w:rPr>
          <w:rStyle w:val="StyleUnderline"/>
        </w:rPr>
        <w:t>Now, Democrats must apply these lessons throughout the country. Otherwise, our protests, however insistent and heartfelt, will be in vain.</w:t>
      </w:r>
    </w:p>
    <w:p w14:paraId="454F4B01" w14:textId="77777777" w:rsidR="00633E68" w:rsidRDefault="00633E68" w:rsidP="00633E68">
      <w:pPr>
        <w:pStyle w:val="Heading4"/>
      </w:pPr>
      <w:r>
        <w:t xml:space="preserve">The democratic party is falling: no leadership nor platform </w:t>
      </w:r>
    </w:p>
    <w:p w14:paraId="0DFD36AA" w14:textId="77777777" w:rsidR="00633E68" w:rsidRPr="004B3C07" w:rsidRDefault="00633E68" w:rsidP="00633E68">
      <w:pPr>
        <w:rPr>
          <w:rStyle w:val="Style13ptBold"/>
        </w:rPr>
      </w:pPr>
      <w:r w:rsidRPr="004B3C07">
        <w:rPr>
          <w:rStyle w:val="Style13ptBold"/>
        </w:rPr>
        <w:t>Ferrechio 17</w:t>
      </w:r>
      <w:r>
        <w:rPr>
          <w:rStyle w:val="Style13ptBold"/>
        </w:rPr>
        <w:t xml:space="preserve"> </w:t>
      </w:r>
      <w:r w:rsidRPr="004B3C07">
        <w:rPr>
          <w:rStyle w:val="Style13ptBold"/>
        </w:rPr>
        <w:t>(</w:t>
      </w:r>
      <w:r w:rsidRPr="004B3C07">
        <w:rPr>
          <w:rStyle w:val="Style13ptBold"/>
          <w:b w:val="0"/>
        </w:rPr>
        <w:t>Susan, chief congressional correspondent for the Washington Examiner, “Democrats question Pelosi's leadership, agenda after special election rout”, The Washington Examiner, http://www.washingtonexaminer.com/democrats-question-pelosis-leadership-agenda-after-special-election-rout/article/2626694)//JS</w:t>
      </w:r>
    </w:p>
    <w:p w14:paraId="4626CE4E" w14:textId="77777777" w:rsidR="00633E68" w:rsidRPr="004B3C07" w:rsidRDefault="00633E68" w:rsidP="00633E68">
      <w:pPr>
        <w:rPr>
          <w:sz w:val="16"/>
        </w:rPr>
      </w:pPr>
      <w:r w:rsidRPr="004B3C07">
        <w:rPr>
          <w:rStyle w:val="StyleUnderline"/>
        </w:rPr>
        <w:t xml:space="preserve">House </w:t>
      </w:r>
      <w:r w:rsidRPr="004B3C07">
        <w:rPr>
          <w:rStyle w:val="StyleUnderline"/>
          <w:highlight w:val="cyan"/>
        </w:rPr>
        <w:t>Democrats are calling for changes within their own caucus</w:t>
      </w:r>
      <w:r w:rsidRPr="004B3C07">
        <w:rPr>
          <w:rStyle w:val="StyleUnderline"/>
        </w:rPr>
        <w:t xml:space="preserve"> after losing a series of special elections they once hoped would repudiate Donald Trump and the GOP. The soul-searching includes questions about whether it is </w:t>
      </w:r>
      <w:r w:rsidRPr="004B3C07">
        <w:rPr>
          <w:rStyle w:val="StyleUnderline"/>
          <w:highlight w:val="cyan"/>
        </w:rPr>
        <w:t>time to reconsider</w:t>
      </w:r>
      <w:r w:rsidRPr="004B3C07">
        <w:rPr>
          <w:rStyle w:val="StyleUnderline"/>
        </w:rPr>
        <w:t xml:space="preserve"> Minority Leader </w:t>
      </w:r>
      <w:r w:rsidRPr="004B3C07">
        <w:rPr>
          <w:rStyle w:val="StyleUnderline"/>
          <w:highlight w:val="cyan"/>
        </w:rPr>
        <w:t>Nancy Pelosi</w:t>
      </w:r>
      <w:r w:rsidRPr="004B3C07">
        <w:rPr>
          <w:rStyle w:val="StyleUnderline"/>
        </w:rPr>
        <w:t xml:space="preserve">, </w:t>
      </w:r>
      <w:r w:rsidRPr="004B3C07">
        <w:rPr>
          <w:sz w:val="16"/>
        </w:rPr>
        <w:t xml:space="preserve">D-Calif., </w:t>
      </w:r>
      <w:r w:rsidRPr="004B3C07">
        <w:rPr>
          <w:rStyle w:val="StyleUnderline"/>
        </w:rPr>
        <w:t>who has served as head of the Democratic caucus since 2003</w:t>
      </w:r>
      <w:r w:rsidRPr="004B3C07">
        <w:rPr>
          <w:sz w:val="16"/>
        </w:rPr>
        <w:t>, including four years as Speaker, along with Rep. Steny Hoyer, D-Md., who has served as her deputy in the roles of Majority Leader and Minority Whip. "</w:t>
      </w:r>
      <w:r w:rsidRPr="004B3C07">
        <w:rPr>
          <w:rStyle w:val="StyleUnderline"/>
        </w:rPr>
        <w:t>It seems like the Republicans have been successful in pointing out that voting Democratic... especially in the House, perpetuates the current leadership</w:t>
      </w:r>
      <w:r w:rsidRPr="004B3C07">
        <w:rPr>
          <w:sz w:val="16"/>
        </w:rPr>
        <w:t xml:space="preserve">," Rep. Stephen Lynch, D-Mass., told the Washington Examiner. </w:t>
      </w:r>
      <w:r w:rsidRPr="004B3C07">
        <w:rPr>
          <w:rStyle w:val="StyleUnderline"/>
        </w:rPr>
        <w:t xml:space="preserve">"They have been using Leader Pelosi just as we have been using Donald Trump." Pelosi survived a challenge to her leadership after the 2016 election when Rep. Tim Ryan, of Ohio, ran against her for the top post. Pelosi won, but Ryan picked up 63 of the 197 voting Democrats, nearly a third of the caucus. </w:t>
      </w:r>
      <w:r w:rsidRPr="004B3C07">
        <w:rPr>
          <w:sz w:val="16"/>
        </w:rPr>
        <w:t xml:space="preserve">Last night's loss in Georgia's 6th District after the most expensive race in history has renewed calls for Pelosi's ouster. Rep. </w:t>
      </w:r>
      <w:r w:rsidRPr="004B3C07">
        <w:rPr>
          <w:rStyle w:val="StyleUnderline"/>
        </w:rPr>
        <w:t xml:space="preserve">Kathleen </w:t>
      </w:r>
      <w:r w:rsidRPr="004B3C07">
        <w:rPr>
          <w:rStyle w:val="StyleUnderline"/>
          <w:highlight w:val="cyan"/>
        </w:rPr>
        <w:t>Rice,</w:t>
      </w:r>
      <w:r w:rsidRPr="004B3C07">
        <w:rPr>
          <w:rStyle w:val="StyleUnderline"/>
        </w:rPr>
        <w:t xml:space="preserve"> a Democrat who represents New York's Nassau County, </w:t>
      </w:r>
      <w:r w:rsidRPr="004B3C07">
        <w:rPr>
          <w:rStyle w:val="StyleUnderline"/>
          <w:highlight w:val="cyan"/>
        </w:rPr>
        <w:t xml:space="preserve">called for a major shakeup </w:t>
      </w:r>
      <w:r w:rsidRPr="004B3C07">
        <w:rPr>
          <w:rStyle w:val="StyleUnderline"/>
        </w:rPr>
        <w:t>late Wednesday. "</w:t>
      </w:r>
      <w:r w:rsidRPr="004B3C07">
        <w:rPr>
          <w:rStyle w:val="StyleUnderline"/>
          <w:highlight w:val="cyan"/>
        </w:rPr>
        <w:t>We need leadership change</w:t>
      </w:r>
      <w:r w:rsidRPr="004B3C07">
        <w:rPr>
          <w:rStyle w:val="StyleUnderline"/>
        </w:rPr>
        <w:t>," Rice, who backed Ryan last year, told CNN. "</w:t>
      </w:r>
      <w:r w:rsidRPr="004B3C07">
        <w:rPr>
          <w:rStyle w:val="StyleUnderline"/>
          <w:highlight w:val="cyan"/>
        </w:rPr>
        <w:t>It's time for Nancy Pelosi to go, and the entire leadership team</w:t>
      </w:r>
      <w:r w:rsidRPr="004B3C07">
        <w:rPr>
          <w:rStyle w:val="StyleUnderline"/>
        </w:rPr>
        <w:t xml:space="preserve">." While some Democrats are questioning whether it is time to remove their entrenched leadership team, others say Pelosi is not the problem. </w:t>
      </w:r>
      <w:r w:rsidRPr="004B3C07">
        <w:rPr>
          <w:rStyle w:val="StyleUnderline"/>
          <w:highlight w:val="cyan"/>
        </w:rPr>
        <w:t>They point to</w:t>
      </w:r>
      <w:r w:rsidRPr="004B3C07">
        <w:rPr>
          <w:rStyle w:val="StyleUnderline"/>
        </w:rPr>
        <w:t xml:space="preserve"> the rank and file Democrats for </w:t>
      </w:r>
      <w:r w:rsidRPr="004B3C07">
        <w:rPr>
          <w:rStyle w:val="StyleUnderline"/>
          <w:highlight w:val="cyan"/>
        </w:rPr>
        <w:t>not demanding a</w:t>
      </w:r>
      <w:r w:rsidRPr="004B3C07">
        <w:rPr>
          <w:rStyle w:val="StyleUnderline"/>
        </w:rPr>
        <w:t xml:space="preserve"> positive and </w:t>
      </w:r>
      <w:r w:rsidRPr="004B3C07">
        <w:rPr>
          <w:rStyle w:val="StyleUnderline"/>
          <w:highlight w:val="cyan"/>
        </w:rPr>
        <w:t>specific agenda to sell to the voters</w:t>
      </w:r>
      <w:r w:rsidRPr="004B3C07">
        <w:rPr>
          <w:rStyle w:val="StyleUnderline"/>
        </w:rPr>
        <w:t xml:space="preserve">. Since Trump's November victory, </w:t>
      </w:r>
      <w:r w:rsidRPr="004B3C07">
        <w:rPr>
          <w:rStyle w:val="StyleUnderline"/>
          <w:highlight w:val="cyan"/>
        </w:rPr>
        <w:t>Democrats,</w:t>
      </w:r>
      <w:r w:rsidRPr="004B3C07">
        <w:rPr>
          <w:rStyle w:val="StyleUnderline"/>
        </w:rPr>
        <w:t xml:space="preserve"> who are in the minority in both the House and Senate, </w:t>
      </w:r>
      <w:r w:rsidRPr="004B3C07">
        <w:rPr>
          <w:rStyle w:val="StyleUnderline"/>
          <w:highlight w:val="cyan"/>
        </w:rPr>
        <w:t>have pushed a "resistance" theme</w:t>
      </w:r>
      <w:r w:rsidRPr="004B3C07">
        <w:rPr>
          <w:rStyle w:val="StyleUnderline"/>
        </w:rPr>
        <w:t xml:space="preserve"> with voters and have promised to oppose Republican legislation including tax reform and the repeal and replacement of Obamacare. "I think the problem is we </w:t>
      </w:r>
      <w:r w:rsidRPr="004B3C07">
        <w:rPr>
          <w:rStyle w:val="StyleUnderline"/>
          <w:highlight w:val="cyan"/>
        </w:rPr>
        <w:t>have not come up with an agenda</w:t>
      </w:r>
      <w:r w:rsidRPr="004B3C07">
        <w:rPr>
          <w:rStyle w:val="StyleUnderline"/>
        </w:rPr>
        <w:t xml:space="preserve"> and then we need a strategy to communicate it</w:t>
      </w:r>
      <w:r w:rsidRPr="004B3C07">
        <w:rPr>
          <w:sz w:val="16"/>
        </w:rPr>
        <w:t>," Rep. Bill Pascrell, D-N.J., said. "</w:t>
      </w:r>
      <w:r w:rsidRPr="004B3C07">
        <w:rPr>
          <w:rStyle w:val="Emphasis"/>
          <w:highlight w:val="cyan"/>
        </w:rPr>
        <w:t>We can't just be against something</w:t>
      </w:r>
      <w:r w:rsidRPr="004B3C07">
        <w:rPr>
          <w:sz w:val="16"/>
          <w:highlight w:val="cyan"/>
        </w:rPr>
        <w:t>."</w:t>
      </w:r>
      <w:r w:rsidRPr="004B3C07">
        <w:rPr>
          <w:sz w:val="16"/>
        </w:rPr>
        <w:t xml:space="preserve"> Pascrell said he stood up in closed-door meeting with Democrats this week and </w:t>
      </w:r>
      <w:r w:rsidRPr="004B3C07">
        <w:rPr>
          <w:rStyle w:val="StyleUnderline"/>
        </w:rPr>
        <w:t>called for "an agenda… and a strategy to communicate it."</w:t>
      </w:r>
      <w:r w:rsidRPr="004B3C07">
        <w:rPr>
          <w:sz w:val="16"/>
        </w:rPr>
        <w:t xml:space="preserve"> Pascrell has served more than two decades in Congress and supports Pelosi as leader, but he has not withheld his criticism of the party's current "resistance" strategy.</w:t>
      </w:r>
    </w:p>
    <w:p w14:paraId="3A82F077" w14:textId="1E92AA0E" w:rsidR="003C5358" w:rsidRDefault="003C5358" w:rsidP="003C5358">
      <w:pPr>
        <w:pStyle w:val="Heading2"/>
      </w:pPr>
      <w:r>
        <w:lastRenderedPageBreak/>
        <w:t>No Link</w:t>
      </w:r>
    </w:p>
    <w:p w14:paraId="349BDC0B" w14:textId="77777777" w:rsidR="00F665F8" w:rsidRDefault="00F665F8" w:rsidP="00F665F8">
      <w:pPr>
        <w:pStyle w:val="Heading3"/>
        <w:rPr>
          <w:rStyle w:val="StyleUnderline"/>
          <w:sz w:val="36"/>
        </w:rPr>
      </w:pPr>
      <w:r>
        <w:rPr>
          <w:rStyle w:val="StyleUnderline"/>
          <w:sz w:val="36"/>
        </w:rPr>
        <w:lastRenderedPageBreak/>
        <w:t>Issues Fade</w:t>
      </w:r>
    </w:p>
    <w:p w14:paraId="5A5562D8" w14:textId="77777777" w:rsidR="00F665F8" w:rsidRDefault="00F665F8" w:rsidP="00F665F8">
      <w:pPr>
        <w:pStyle w:val="Heading4"/>
      </w:pPr>
      <w:r>
        <w:t>Voters have short memories</w:t>
      </w:r>
    </w:p>
    <w:p w14:paraId="18BDD1F0" w14:textId="77777777" w:rsidR="00F665F8" w:rsidRPr="00753C0A" w:rsidRDefault="00F665F8" w:rsidP="00F665F8">
      <w:pPr>
        <w:rPr>
          <w:rStyle w:val="Style13ptBold"/>
          <w:b w:val="0"/>
        </w:rPr>
      </w:pPr>
      <w:r>
        <w:rPr>
          <w:rStyle w:val="Style13ptBold"/>
        </w:rPr>
        <w:t xml:space="preserve">Silver 12 </w:t>
      </w:r>
      <w:r w:rsidRPr="003C5358">
        <w:rPr>
          <w:rStyle w:val="Style13ptBold"/>
          <w:b w:val="0"/>
          <w:sz w:val="20"/>
        </w:rPr>
        <w:t>(Nate, owner @ 538.com, “In Looking Back Four Years, Voters Have Short Memories”, https://fivethirtyeight.com/features/in-looking-back-four-years-voters-have-short-memories/)</w:t>
      </w:r>
    </w:p>
    <w:p w14:paraId="452B9305" w14:textId="77777777" w:rsidR="00F665F8" w:rsidRDefault="00F665F8" w:rsidP="00F665F8">
      <w:pPr>
        <w:rPr>
          <w:rStyle w:val="Emphasis"/>
        </w:rPr>
      </w:pPr>
      <w:r w:rsidRPr="00985226">
        <w:t xml:space="preserve">But Mr. </w:t>
      </w:r>
      <w:r w:rsidRPr="00985226">
        <w:rPr>
          <w:rStyle w:val="StyleUnderline"/>
        </w:rPr>
        <w:t xml:space="preserve">Obama’s </w:t>
      </w:r>
      <w:r w:rsidRPr="00FE3197">
        <w:rPr>
          <w:rStyle w:val="StyleUnderline"/>
          <w:highlight w:val="cyan"/>
        </w:rPr>
        <w:t>fate could hinge on the last three months</w:t>
      </w:r>
      <w:r w:rsidRPr="00985226">
        <w:rPr>
          <w:rStyle w:val="StyleUnderline"/>
        </w:rPr>
        <w:t xml:space="preserve"> of jobs </w:t>
      </w:r>
      <w:r w:rsidRPr="00FE3197">
        <w:rPr>
          <w:rStyle w:val="StyleUnderline"/>
          <w:highlight w:val="cyan"/>
        </w:rPr>
        <w:t>numbers</w:t>
      </w:r>
      <w:r w:rsidRPr="00985226">
        <w:t xml:space="preserve"> — including the report on Friday, </w:t>
      </w:r>
      <w:r w:rsidRPr="00985226">
        <w:rPr>
          <w:rStyle w:val="StyleUnderline"/>
        </w:rPr>
        <w:t>which will come the morning after his speech to the Democratic convention in Charlotte, N.C. Talk about accidents of timing: Mr. Obama’s words in Charlotte</w:t>
      </w:r>
      <w:r w:rsidRPr="00985226">
        <w:t xml:space="preserve"> </w:t>
      </w:r>
      <w:r w:rsidRPr="00985226">
        <w:rPr>
          <w:rStyle w:val="StyleUnderline"/>
        </w:rPr>
        <w:t>are suddenly going to seem a lot more inspired if the next morning we find out that 200,000 jobs had been added</w:t>
      </w:r>
      <w:r w:rsidRPr="00985226">
        <w:t xml:space="preserve"> in September. If the employment report is a dud instead, </w:t>
      </w:r>
      <w:r w:rsidRPr="00985226">
        <w:rPr>
          <w:rStyle w:val="StyleUnderline"/>
        </w:rPr>
        <w:t xml:space="preserve">his speech will seem much emptier, both to pundits and to voters. But </w:t>
      </w:r>
      <w:r w:rsidRPr="00FE3197">
        <w:rPr>
          <w:rStyle w:val="StyleUnderline"/>
          <w:highlight w:val="cyan"/>
        </w:rPr>
        <w:t>it will be the recent news that they are thinking about — not what happened four years ago</w:t>
      </w:r>
      <w:r w:rsidRPr="00985226">
        <w:rPr>
          <w:rStyle w:val="StyleUnderline"/>
        </w:rPr>
        <w:t xml:space="preserve">. The question that </w:t>
      </w:r>
      <w:r w:rsidRPr="00FE3197">
        <w:rPr>
          <w:rStyle w:val="StyleUnderline"/>
          <w:highlight w:val="cyan"/>
        </w:rPr>
        <w:t>voters have been more inclined to ask</w:t>
      </w:r>
      <w:r w:rsidRPr="00985226">
        <w:rPr>
          <w:rStyle w:val="StyleUnderline"/>
        </w:rPr>
        <w:t xml:space="preserve"> in past elections is this one: </w:t>
      </w:r>
      <w:r w:rsidRPr="00FE3197">
        <w:rPr>
          <w:rStyle w:val="Emphasis"/>
          <w:highlight w:val="cyan"/>
        </w:rPr>
        <w:t>what have you done for me lately?</w:t>
      </w:r>
      <w:r w:rsidRPr="00985226">
        <w:rPr>
          <w:rStyle w:val="Emphasis"/>
        </w:rPr>
        <w:t xml:space="preserve"> </w:t>
      </w:r>
    </w:p>
    <w:p w14:paraId="33B3EE73" w14:textId="77777777" w:rsidR="00F665F8" w:rsidRDefault="00F665F8" w:rsidP="00F665F8">
      <w:pPr>
        <w:pStyle w:val="Heading4"/>
      </w:pPr>
      <w:r>
        <w:t>2016 proves</w:t>
      </w:r>
    </w:p>
    <w:p w14:paraId="18CF7E22" w14:textId="77777777" w:rsidR="00F665F8" w:rsidRPr="004F6B03" w:rsidRDefault="00F665F8" w:rsidP="00F665F8">
      <w:r>
        <w:rPr>
          <w:rStyle w:val="Style13ptBold"/>
        </w:rPr>
        <w:t xml:space="preserve">Silver 17 </w:t>
      </w:r>
      <w:r w:rsidRPr="004F6B03">
        <w:t>(Nate, pollster and director of 538.com, interviewed by Christina Pazzanese at the Harvard Gazette, 3/30 “The puzzle in politics and polling”, http://news.harvard.edu/gazette/story/2017/03/nate-silver-says-conventional-wisdom-not-data-killed-2016-election-forecasts/)</w:t>
      </w:r>
    </w:p>
    <w:p w14:paraId="6B269559" w14:textId="77777777" w:rsidR="00F665F8" w:rsidRPr="0088045A" w:rsidRDefault="00F665F8" w:rsidP="00F665F8">
      <w:pPr>
        <w:rPr>
          <w:sz w:val="16"/>
        </w:rPr>
      </w:pPr>
      <w:r w:rsidRPr="0088045A">
        <w:rPr>
          <w:sz w:val="16"/>
        </w:rPr>
        <w:t xml:space="preserve">SILVER: Yes. This race was not especially volatile. It was about as volatile as presidential elections have been on average since 1972. The problem is that people assumed that 2012 was the new normal. </w:t>
      </w:r>
      <w:r w:rsidRPr="004F6B03">
        <w:rPr>
          <w:rStyle w:val="Emphasis"/>
          <w:highlight w:val="cyan"/>
        </w:rPr>
        <w:t>People have short memories</w:t>
      </w:r>
      <w:r w:rsidRPr="0088045A">
        <w:rPr>
          <w:rStyle w:val="Emphasis"/>
        </w:rPr>
        <w:t>,</w:t>
      </w:r>
      <w:r w:rsidRPr="0088045A">
        <w:rPr>
          <w:sz w:val="16"/>
        </w:rPr>
        <w:t xml:space="preserve"> and they don’t remember 1992, when Ross Perot got into and out of the race, and it would swing by 10 points at a time. </w:t>
      </w:r>
      <w:r w:rsidRPr="004F6B03">
        <w:rPr>
          <w:rStyle w:val="StyleUnderline"/>
          <w:highlight w:val="cyan"/>
        </w:rPr>
        <w:t>They don’t</w:t>
      </w:r>
      <w:r w:rsidRPr="0088045A">
        <w:rPr>
          <w:rStyle w:val="StyleUnderline"/>
        </w:rPr>
        <w:t xml:space="preserve"> </w:t>
      </w:r>
      <w:r w:rsidRPr="004F6B03">
        <w:rPr>
          <w:rStyle w:val="StyleUnderline"/>
          <w:highlight w:val="cyan"/>
        </w:rPr>
        <w:t>remember 2000, when there were a lot of surges back and forth</w:t>
      </w:r>
      <w:r w:rsidRPr="0088045A">
        <w:rPr>
          <w:rStyle w:val="StyleUnderline"/>
        </w:rPr>
        <w:t xml:space="preserve"> between Al Gore and George Bush</w:t>
      </w:r>
      <w:r w:rsidRPr="0088045A">
        <w:rPr>
          <w:sz w:val="16"/>
        </w:rPr>
        <w:t xml:space="preserve">, </w:t>
      </w:r>
      <w:r w:rsidRPr="004F6B03">
        <w:rPr>
          <w:rStyle w:val="Emphasis"/>
          <w:highlight w:val="cyan"/>
        </w:rPr>
        <w:t>including one right at the end that wasn’t captured by polls.</w:t>
      </w:r>
      <w:r w:rsidRPr="0088045A">
        <w:rPr>
          <w:sz w:val="16"/>
        </w:rPr>
        <w:t xml:space="preserve"> (In fact, Gore was not supposed to have won the popular vote that year, which he did.) So I think </w:t>
      </w:r>
      <w:r w:rsidRPr="0088045A">
        <w:rPr>
          <w:rStyle w:val="StyleUnderline"/>
        </w:rPr>
        <w:t>the problem is that people are just referencing 2012, which was a very unusually stable race</w:t>
      </w:r>
      <w:r w:rsidRPr="0088045A">
        <w:rPr>
          <w:sz w:val="16"/>
        </w:rPr>
        <w:t xml:space="preserve">, and, to a lesser extent, 2008 and 2004. So the fact that Clinton would go from a 60 percent chance to a 70 percent chance to an 80 percent chance, and back and forth within that range, those aren’t huge swings. But I think people were conditioned to have false ideas about how stable a presidential race is. </w:t>
      </w:r>
      <w:r w:rsidRPr="004F6B03">
        <w:rPr>
          <w:rStyle w:val="Emphasis"/>
          <w:highlight w:val="cyan"/>
        </w:rPr>
        <w:t>You should expect people to change their opinions as major, major news events unfold</w:t>
      </w:r>
      <w:r w:rsidRPr="004F6B03">
        <w:rPr>
          <w:sz w:val="16"/>
          <w:highlight w:val="cyan"/>
        </w:rPr>
        <w:t>.</w:t>
      </w:r>
      <w:r w:rsidRPr="0088045A">
        <w:rPr>
          <w:sz w:val="16"/>
        </w:rPr>
        <w:t xml:space="preserve"> </w:t>
      </w:r>
      <w:r w:rsidRPr="0088045A">
        <w:rPr>
          <w:rStyle w:val="StyleUnderline"/>
        </w:rPr>
        <w:t>Every week of the campaign was filled with dramatic events.</w:t>
      </w:r>
      <w:r w:rsidRPr="0088045A">
        <w:rPr>
          <w:sz w:val="16"/>
        </w:rPr>
        <w:t xml:space="preserve"> It’s not like any of the big polling shifts were coming out of nowhere. </w:t>
      </w:r>
      <w:r w:rsidRPr="004F6B03">
        <w:rPr>
          <w:rStyle w:val="Emphasis"/>
          <w:highlight w:val="cyan"/>
        </w:rPr>
        <w:t>They were all triggered by big news events … that affected voters’ decisions</w:t>
      </w:r>
      <w:r w:rsidRPr="0088045A">
        <w:rPr>
          <w:rStyle w:val="Emphasis"/>
        </w:rPr>
        <w:t>,</w:t>
      </w:r>
      <w:r w:rsidRPr="0088045A">
        <w:rPr>
          <w:sz w:val="16"/>
        </w:rPr>
        <w:t xml:space="preserve"> including the last 10 days with FBI Director James Comey’s letter. People reacted to that in ways you might expect them to. It wasn’t like there were a lot of stories that people expected to be good for Clinton and they were good for Trump, or vice versa. You could see a lot of this coming. To have Clinton go from a 7-point lead to a 3-point lead over Trump only requires 1 in every 50 Americans to change their minds. In some ways, it’s amazing that the polls aren’t more volatile than that.</w:t>
      </w:r>
    </w:p>
    <w:p w14:paraId="423C5D9C" w14:textId="77777777" w:rsidR="00F665F8" w:rsidRDefault="00F665F8" w:rsidP="00F665F8">
      <w:pPr>
        <w:pStyle w:val="Heading4"/>
      </w:pPr>
      <w:r>
        <w:t>Recent actions are key to elections</w:t>
      </w:r>
    </w:p>
    <w:p w14:paraId="20E00144" w14:textId="77777777" w:rsidR="00F665F8" w:rsidRPr="00D01EE3" w:rsidRDefault="00F665F8" w:rsidP="00F665F8">
      <w:pPr>
        <w:rPr>
          <w:rStyle w:val="Style13ptBold"/>
          <w:b w:val="0"/>
        </w:rPr>
      </w:pPr>
      <w:r>
        <w:rPr>
          <w:rStyle w:val="Style13ptBold"/>
        </w:rPr>
        <w:t xml:space="preserve">Vanderbilt Magazine 12 </w:t>
      </w:r>
      <w:r w:rsidRPr="003C5358">
        <w:rPr>
          <w:rStyle w:val="Style13ptBold"/>
          <w:b w:val="0"/>
          <w:sz w:val="18"/>
        </w:rPr>
        <w:t xml:space="preserve">(3/22, discussing Larry Bartels, the May Werthan Shayne Professor of Public Policy and Social Science and professor of political science, “Pocketbook Politics and </w:t>
      </w:r>
      <w:r w:rsidRPr="003C5358">
        <w:rPr>
          <w:rStyle w:val="Style13ptBold"/>
          <w:b w:val="0"/>
          <w:sz w:val="18"/>
          <w:highlight w:val="cyan"/>
        </w:rPr>
        <w:t>Short Mem</w:t>
      </w:r>
      <w:r w:rsidRPr="003C5358">
        <w:rPr>
          <w:rStyle w:val="Style13ptBold"/>
          <w:b w:val="0"/>
          <w:sz w:val="18"/>
        </w:rPr>
        <w:t>ories”, https://news.vanderbilt.edu/vanderbiltmagazine/pocketbook-politics-and-short-memories/)</w:t>
      </w:r>
    </w:p>
    <w:p w14:paraId="4C9D4E24" w14:textId="77777777" w:rsidR="00F665F8" w:rsidRPr="00FE3197" w:rsidRDefault="00F665F8" w:rsidP="00F665F8">
      <w:pPr>
        <w:rPr>
          <w:rStyle w:val="StyleUnderline"/>
        </w:rPr>
      </w:pPr>
      <w:r w:rsidRPr="00FE3197">
        <w:t xml:space="preserve">According to Bartels, who has researched voter trends for more than three decades, </w:t>
      </w:r>
      <w:r w:rsidRPr="00FE3197">
        <w:rPr>
          <w:rStyle w:val="StyleUnderline"/>
        </w:rPr>
        <w:t>election-</w:t>
      </w:r>
      <w:r w:rsidRPr="00FE3197">
        <w:rPr>
          <w:rStyle w:val="StyleUnderline"/>
          <w:highlight w:val="cyan"/>
        </w:rPr>
        <w:t>year income growth is more important than campaign-specific factors</w:t>
      </w:r>
      <w:r w:rsidRPr="00FE3197">
        <w:rPr>
          <w:rStyle w:val="StyleUnderline"/>
        </w:rPr>
        <w:t xml:space="preserve"> like who the opposition party nominates. It is also more important than economic performance over the incumbent’s entire term</w:t>
      </w:r>
      <w:r w:rsidRPr="00FE3197">
        <w:t>. Thus</w:t>
      </w:r>
      <w:r w:rsidRPr="00FE3197">
        <w:rPr>
          <w:rStyle w:val="StyleUnderline"/>
        </w:rPr>
        <w:t xml:space="preserve">, even though the economy has been faltering for much of Obama’s presidency, he </w:t>
      </w:r>
      <w:r w:rsidRPr="00FE3197">
        <w:rPr>
          <w:rStyle w:val="StyleUnderline"/>
          <w:highlight w:val="cyan"/>
        </w:rPr>
        <w:t>could be propelled to victory</w:t>
      </w:r>
      <w:r w:rsidRPr="00FE3197">
        <w:rPr>
          <w:rStyle w:val="StyleUnderline"/>
        </w:rPr>
        <w:t xml:space="preserve"> by an upturn in real incomes </w:t>
      </w:r>
      <w:r w:rsidRPr="00FE3197">
        <w:rPr>
          <w:rStyle w:val="StyleUnderline"/>
          <w:highlight w:val="cyan"/>
        </w:rPr>
        <w:t xml:space="preserve">in the months leading </w:t>
      </w:r>
      <w:r w:rsidRPr="00FE3197">
        <w:rPr>
          <w:rStyle w:val="StyleUnderline"/>
          <w:highlight w:val="cyan"/>
        </w:rPr>
        <w:lastRenderedPageBreak/>
        <w:t>up to the election. “Voters tend to have very short memories</w:t>
      </w:r>
      <w:r w:rsidRPr="00FE3197">
        <w:rPr>
          <w:rStyle w:val="StyleUnderline"/>
        </w:rPr>
        <w:t>,”</w:t>
      </w:r>
      <w:r w:rsidRPr="00FE3197">
        <w:t xml:space="preserve"> says Bartels, who co-directs the Vanderbilt Center for the Study of Democratic Institutions. So if things are looking better this year, “</w:t>
      </w:r>
      <w:r w:rsidRPr="00FE3197">
        <w:rPr>
          <w:rStyle w:val="StyleUnderline"/>
          <w:highlight w:val="cyan"/>
        </w:rPr>
        <w:t>that’s going to be a huge plus</w:t>
      </w:r>
      <w:r w:rsidRPr="00FE3197">
        <w:rPr>
          <w:rStyle w:val="StyleUnderline"/>
        </w:rPr>
        <w:t xml:space="preserve"> for Obama despite the fact that people have felt a lot of pain up until this point.”</w:t>
      </w:r>
    </w:p>
    <w:p w14:paraId="49CB9D02" w14:textId="77777777" w:rsidR="00F665F8" w:rsidRDefault="00F665F8" w:rsidP="00F665F8">
      <w:pPr>
        <w:pStyle w:val="Heading4"/>
      </w:pPr>
      <w:r>
        <w:t xml:space="preserve">Only recent policies matter to midterms </w:t>
      </w:r>
    </w:p>
    <w:p w14:paraId="23533F14" w14:textId="77777777" w:rsidR="00F665F8" w:rsidRPr="00286AB9" w:rsidRDefault="00F665F8" w:rsidP="00F665F8">
      <w:pPr>
        <w:rPr>
          <w:rStyle w:val="Style13ptBold"/>
          <w:b w:val="0"/>
        </w:rPr>
      </w:pPr>
      <w:r>
        <w:rPr>
          <w:rStyle w:val="Style13ptBold"/>
        </w:rPr>
        <w:t xml:space="preserve">Oler 14 </w:t>
      </w:r>
      <w:r w:rsidRPr="00286AB9">
        <w:rPr>
          <w:rStyle w:val="Style13ptBold"/>
          <w:sz w:val="16"/>
        </w:rPr>
        <w:t>(John, 11/16, letter to editor, Des Moines Register, “Election shows voters have short memories”, http://www.desmoinesregister.com/story/opinion/readers/2014/11/17/election-shows-voters-short-memories/19154897/)</w:t>
      </w:r>
    </w:p>
    <w:p w14:paraId="4BA7A494" w14:textId="77777777" w:rsidR="00F665F8" w:rsidRPr="00D63976" w:rsidRDefault="00F665F8" w:rsidP="00F665F8">
      <w:pPr>
        <w:rPr>
          <w:sz w:val="16"/>
        </w:rPr>
      </w:pPr>
      <w:r w:rsidRPr="00D63976">
        <w:rPr>
          <w:rStyle w:val="StyleUnderline"/>
          <w:highlight w:val="cyan"/>
        </w:rPr>
        <w:t>This recent election proved</w:t>
      </w:r>
      <w:r w:rsidRPr="00D63976">
        <w:rPr>
          <w:rStyle w:val="StyleUnderline"/>
        </w:rPr>
        <w:t xml:space="preserve"> with certainty </w:t>
      </w:r>
      <w:r w:rsidRPr="00D63976">
        <w:rPr>
          <w:rStyle w:val="StyleUnderline"/>
          <w:highlight w:val="cyan"/>
        </w:rPr>
        <w:t>that the electorate's memory is very short</w:t>
      </w:r>
      <w:r w:rsidRPr="00D63976">
        <w:rPr>
          <w:sz w:val="16"/>
          <w:highlight w:val="cyan"/>
        </w:rPr>
        <w:t xml:space="preserve">. </w:t>
      </w:r>
      <w:r w:rsidRPr="00D63976">
        <w:rPr>
          <w:rStyle w:val="StyleUnderline"/>
          <w:highlight w:val="cyan"/>
        </w:rPr>
        <w:t xml:space="preserve">The Republican Party has not </w:t>
      </w:r>
      <w:r w:rsidRPr="00D63976">
        <w:rPr>
          <w:rStyle w:val="StyleUnderline"/>
        </w:rPr>
        <w:t>really</w:t>
      </w:r>
      <w:r w:rsidRPr="00D63976">
        <w:rPr>
          <w:rStyle w:val="StyleUnderline"/>
          <w:highlight w:val="cyan"/>
        </w:rPr>
        <w:t xml:space="preserve"> changed its talking points since</w:t>
      </w:r>
      <w:r w:rsidRPr="00D63976">
        <w:rPr>
          <w:rStyle w:val="StyleUnderline"/>
        </w:rPr>
        <w:t xml:space="preserve"> its most recent reign ended after </w:t>
      </w:r>
      <w:r w:rsidRPr="00D63976">
        <w:rPr>
          <w:rStyle w:val="StyleUnderline"/>
          <w:highlight w:val="cyan"/>
        </w:rPr>
        <w:t>2008.</w:t>
      </w:r>
      <w:r w:rsidRPr="00D63976">
        <w:rPr>
          <w:rStyle w:val="StyleUnderline"/>
        </w:rPr>
        <w:t xml:space="preserve"> It ended because the policies of President Bush and the Republican-controlled Congress (through 2006) had led us to the brink of disaster. Then from the precipice of economic chaos and never-ending war they blamed President Carter and President Clinton. After President </w:t>
      </w:r>
      <w:r w:rsidRPr="00D63976">
        <w:rPr>
          <w:rStyle w:val="StyleUnderline"/>
          <w:highlight w:val="cyan"/>
        </w:rPr>
        <w:t>Obama and a Democratic Congress took office, then Republicans blamed them.</w:t>
      </w:r>
      <w:r w:rsidRPr="00D63976">
        <w:rPr>
          <w:rStyle w:val="StyleUnderline"/>
        </w:rPr>
        <w:t xml:space="preserve"> Their mindset is self righteousness, so how could they possibly have failed?</w:t>
      </w:r>
      <w:r w:rsidRPr="00D63976">
        <w:rPr>
          <w:sz w:val="16"/>
        </w:rPr>
        <w:t xml:space="preserve"> President Bush has all but disappeared from politics. The reason is the disaster that was his administration. </w:t>
      </w:r>
      <w:r w:rsidRPr="00D63976">
        <w:rPr>
          <w:rStyle w:val="StyleUnderline"/>
        </w:rPr>
        <w:t xml:space="preserve">Now we are on the road to putting those same folks back in charge. None of their policies have changed. They advocate </w:t>
      </w:r>
      <w:r w:rsidRPr="00D63976">
        <w:rPr>
          <w:rStyle w:val="StyleUnderline"/>
          <w:highlight w:val="cyan"/>
        </w:rPr>
        <w:t>cutting the size of government, deregulating business and industry, lowering taxes for corporations</w:t>
      </w:r>
      <w:r w:rsidRPr="00D63976">
        <w:rPr>
          <w:rStyle w:val="StyleUnderline"/>
        </w:rPr>
        <w:t xml:space="preserve"> and the wealthy, </w:t>
      </w:r>
      <w:r w:rsidRPr="00D63976">
        <w:rPr>
          <w:sz w:val="16"/>
        </w:rPr>
        <w:t>and legislating morality. It did not work from 2000 to 2008, and it is unlikely to work now.</w:t>
      </w:r>
    </w:p>
    <w:p w14:paraId="79619216" w14:textId="77777777" w:rsidR="00F665F8" w:rsidRDefault="00F665F8" w:rsidP="00F665F8">
      <w:pPr>
        <w:pStyle w:val="Heading4"/>
      </w:pPr>
      <w:r>
        <w:t xml:space="preserve">Voters have short-term memory --- psychology </w:t>
      </w:r>
    </w:p>
    <w:p w14:paraId="2F2E4B68" w14:textId="77777777" w:rsidR="00F665F8" w:rsidRPr="00540F06" w:rsidRDefault="00F665F8" w:rsidP="00F665F8">
      <w:r>
        <w:rPr>
          <w:rStyle w:val="Style13ptBold"/>
        </w:rPr>
        <w:t xml:space="preserve">Lau &amp; </w:t>
      </w:r>
      <w:r w:rsidRPr="0064138E">
        <w:rPr>
          <w:rStyle w:val="Style13ptBold"/>
        </w:rPr>
        <w:t>Redlaws</w:t>
      </w:r>
      <w:r>
        <w:rPr>
          <w:rStyle w:val="Style13ptBold"/>
        </w:rPr>
        <w:t xml:space="preserve">k 6 </w:t>
      </w:r>
      <w:r w:rsidRPr="00540F06">
        <w:t>(Richard, Professor of Political Science at Rutgers University, David, James R. Soles Prof. of Political Science &amp; Chair at Rutgers University, “How Voters Decide: Information Processing in Election Campaigns,” Cambridge University Press, pg. 24)</w:t>
      </w:r>
    </w:p>
    <w:p w14:paraId="1E0FA089" w14:textId="77777777" w:rsidR="00F665F8" w:rsidRPr="006D19F4" w:rsidRDefault="00F665F8" w:rsidP="00F665F8">
      <w:pPr>
        <w:rPr>
          <w:sz w:val="16"/>
        </w:rPr>
      </w:pPr>
      <w:r w:rsidRPr="006D19F4">
        <w:rPr>
          <w:sz w:val="16"/>
        </w:rPr>
        <w:t xml:space="preserve">Now, </w:t>
      </w:r>
      <w:r w:rsidRPr="009710DB">
        <w:rPr>
          <w:rStyle w:val="StyleUnderline"/>
        </w:rPr>
        <w:t>what does this have to do with voting?</w:t>
      </w:r>
      <w:r w:rsidRPr="006D19F4">
        <w:rPr>
          <w:sz w:val="16"/>
        </w:rPr>
        <w:t xml:space="preserve"> </w:t>
      </w:r>
      <w:r w:rsidRPr="0064138E">
        <w:rPr>
          <w:rStyle w:val="Emphasis"/>
        </w:rPr>
        <w:t>Paying attention and perceiving information to the point that short-term memory is activated</w:t>
      </w:r>
      <w:r w:rsidRPr="009710DB">
        <w:rPr>
          <w:rStyle w:val="StyleUnderline"/>
        </w:rPr>
        <w:t>, and then attending to it enough to build long-term-memory links,</w:t>
      </w:r>
      <w:r w:rsidRPr="006D19F4">
        <w:rPr>
          <w:sz w:val="16"/>
        </w:rPr>
        <w:t xml:space="preserve"> and finally recalling it from memory when it is needed</w:t>
      </w:r>
      <w:r w:rsidRPr="009710DB">
        <w:rPr>
          <w:rStyle w:val="StyleUnderline"/>
        </w:rPr>
        <w:t>, is time consuming, requires substantial processing effort, and is at best an imperfect procedure</w:t>
      </w:r>
      <w:r w:rsidRPr="006D19F4">
        <w:rPr>
          <w:sz w:val="16"/>
        </w:rPr>
        <w:t xml:space="preserve">. </w:t>
      </w:r>
      <w:r w:rsidRPr="004F6B03">
        <w:rPr>
          <w:rStyle w:val="Emphasis"/>
          <w:highlight w:val="cyan"/>
        </w:rPr>
        <w:t>The limitations of human cognition suggest that, to the extent deciding how to vote</w:t>
      </w:r>
      <w:r w:rsidRPr="009710DB">
        <w:rPr>
          <w:rStyle w:val="Emphasis"/>
        </w:rPr>
        <w:t xml:space="preserve"> includes a memory-based process, </w:t>
      </w:r>
      <w:r w:rsidRPr="004F6B03">
        <w:rPr>
          <w:rStyle w:val="Emphasis"/>
          <w:highlight w:val="cyan"/>
        </w:rPr>
        <w:t>it cannot be based on</w:t>
      </w:r>
      <w:r w:rsidRPr="009710DB">
        <w:rPr>
          <w:rStyle w:val="Emphasis"/>
        </w:rPr>
        <w:t xml:space="preserve"> very </w:t>
      </w:r>
      <w:r w:rsidRPr="004F6B03">
        <w:rPr>
          <w:rStyle w:val="Emphasis"/>
          <w:highlight w:val="cyan"/>
        </w:rPr>
        <w:t>many memories</w:t>
      </w:r>
      <w:r w:rsidRPr="006D19F4">
        <w:rPr>
          <w:sz w:val="16"/>
        </w:rPr>
        <w:t xml:space="preserve">. Add to this the fact that </w:t>
      </w:r>
      <w:r w:rsidRPr="004F6B03">
        <w:rPr>
          <w:rStyle w:val="Emphasis"/>
          <w:highlight w:val="cyan"/>
        </w:rPr>
        <w:t>politics is not very important to most people even during a</w:t>
      </w:r>
      <w:r w:rsidRPr="009710DB">
        <w:rPr>
          <w:rStyle w:val="Emphasis"/>
        </w:rPr>
        <w:t xml:space="preserve"> presidential </w:t>
      </w:r>
      <w:r w:rsidRPr="004F6B03">
        <w:rPr>
          <w:rStyle w:val="Emphasis"/>
          <w:highlight w:val="cyan"/>
        </w:rPr>
        <w:t>election</w:t>
      </w:r>
      <w:r w:rsidRPr="006D19F4">
        <w:rPr>
          <w:sz w:val="16"/>
        </w:rPr>
        <w:t xml:space="preserve"> - </w:t>
      </w:r>
      <w:r w:rsidRPr="009710DB">
        <w:rPr>
          <w:rStyle w:val="StyleUnderline"/>
        </w:rPr>
        <w:t>and it becomes even less likely that will routinely make the cognitive effort necessary to support the voters processes assumed by many prior models of the vote.</w:t>
      </w:r>
      <w:r w:rsidRPr="006D19F4">
        <w:rPr>
          <w:sz w:val="16"/>
        </w:rPr>
        <w:t xml:space="preserve"> Thus, while economists and some political scientists have developed models of human behave that require a significant investment of cognitive energy - classic Model I decision making - </w:t>
      </w:r>
      <w:r w:rsidRPr="004F6B03">
        <w:rPr>
          <w:rStyle w:val="Emphasis"/>
          <w:highlight w:val="cyan"/>
        </w:rPr>
        <w:t>psychologists have become convinced that people act more as cognitive misers</w:t>
      </w:r>
      <w:r w:rsidRPr="0064138E">
        <w:rPr>
          <w:rStyle w:val="StyleUnderline"/>
        </w:rPr>
        <w:t xml:space="preserve"> </w:t>
      </w:r>
      <w:r w:rsidRPr="006D19F4">
        <w:rPr>
          <w:sz w:val="16"/>
        </w:rPr>
        <w:t xml:space="preserve">(Taylor, 1981; Fiske and Taylor, 1991 ) - </w:t>
      </w:r>
      <w:r w:rsidRPr="0064138E">
        <w:rPr>
          <w:rStyle w:val="StyleUnderline"/>
        </w:rPr>
        <w:t>or, perhaps more accurately, as "boundedly rational information processors</w:t>
      </w:r>
      <w:r w:rsidRPr="006D19F4">
        <w:rPr>
          <w:sz w:val="16"/>
        </w:rPr>
        <w:t xml:space="preserve">. (Simon, 1956). </w:t>
      </w:r>
      <w:r w:rsidRPr="004F6B03">
        <w:rPr>
          <w:rStyle w:val="StyleUnderline"/>
          <w:highlight w:val="cyan"/>
        </w:rPr>
        <w:t>Even voters motivated to pay close attention to politics will find it impossible to learn everything about everyone</w:t>
      </w:r>
      <w:r w:rsidRPr="004F6B03">
        <w:rPr>
          <w:sz w:val="16"/>
          <w:highlight w:val="cyan"/>
        </w:rPr>
        <w:t>.</w:t>
      </w:r>
      <w:r w:rsidRPr="006D19F4">
        <w:rPr>
          <w:sz w:val="16"/>
        </w:rPr>
        <w:t xml:space="preserve"> </w:t>
      </w:r>
      <w:r w:rsidRPr="0064138E">
        <w:rPr>
          <w:rStyle w:val="StyleUnderline"/>
        </w:rPr>
        <w:t>Highly motivated voters might well work harder to overcome their cognitive limits</w:t>
      </w:r>
      <w:r w:rsidRPr="006D19F4">
        <w:rPr>
          <w:sz w:val="16"/>
        </w:rPr>
        <w:t xml:space="preserve">, </w:t>
      </w:r>
      <w:r w:rsidRPr="0064138E">
        <w:rPr>
          <w:rStyle w:val="StyleUnderline"/>
        </w:rPr>
        <w:t>though perhaps only if they are motivated toward accuracy rather than toward confirming preexisting beliefs</w:t>
      </w:r>
      <w:r w:rsidRPr="006D19F4">
        <w:rPr>
          <w:sz w:val="16"/>
        </w:rPr>
        <w:t xml:space="preserve"> (see Kunda, 1987, 1990). The potential irony here is that those most motivated to pay attention to politics are those most likely to be strongly partisan and therefore perhaps most likely to engage in motivated reasoning (Lodge and Taber, 2000), where confirming preexisting biases seems to be a priority. This is certainly a major presumption of Model 2. In the end, although we do not doubt that motivation plays a role in the processing of information, </w:t>
      </w:r>
      <w:r w:rsidRPr="0064138E">
        <w:rPr>
          <w:rStyle w:val="StyleUnderline"/>
        </w:rPr>
        <w:t>the architecture of human cognition creates very real limits no matter how</w:t>
      </w:r>
      <w:r>
        <w:rPr>
          <w:rStyle w:val="StyleUnderline"/>
        </w:rPr>
        <w:t xml:space="preserve"> motivated a decision maker may</w:t>
      </w:r>
      <w:r w:rsidRPr="0064138E">
        <w:rPr>
          <w:rStyle w:val="StyleUnderline"/>
        </w:rPr>
        <w:t>be .</w:t>
      </w:r>
    </w:p>
    <w:p w14:paraId="588E73BF" w14:textId="77777777" w:rsidR="00F665F8" w:rsidRPr="006D19F4" w:rsidRDefault="00F665F8" w:rsidP="00F665F8">
      <w:pPr>
        <w:pStyle w:val="Heading4"/>
        <w:rPr>
          <w:rStyle w:val="Style13ptBold"/>
          <w:b/>
        </w:rPr>
      </w:pPr>
      <w:r>
        <w:rPr>
          <w:rStyle w:val="Style13ptBold"/>
          <w:b/>
        </w:rPr>
        <w:lastRenderedPageBreak/>
        <w:t>Local elections prove voters only care about most recent controversies</w:t>
      </w:r>
    </w:p>
    <w:p w14:paraId="6BFB4744" w14:textId="77777777" w:rsidR="00F665F8" w:rsidRPr="006D19F4" w:rsidRDefault="00F665F8" w:rsidP="00F665F8">
      <w:r>
        <w:rPr>
          <w:rStyle w:val="Style13ptBold"/>
        </w:rPr>
        <w:t xml:space="preserve">Rojas 17 </w:t>
      </w:r>
      <w:r w:rsidRPr="006D19F4">
        <w:t xml:space="preserve">(Leslie, KPCC's Immigration and Emerging Communities Reporter, “LA City Council candidate on the ropes as offensive posts cost him endorsements,” KPCC, 4/27, </w:t>
      </w:r>
      <w:hyperlink r:id="rId13" w:history="1">
        <w:r w:rsidRPr="008D0224">
          <w:rPr>
            <w:rStyle w:val="Hyperlink"/>
          </w:rPr>
          <w:t>https://www.scpr.org/news/2017/04/27/71260/la-council-candidate-on-the-ropes-as-offensive-pos/</w:t>
        </w:r>
      </w:hyperlink>
      <w:r>
        <w:t>) ip</w:t>
      </w:r>
    </w:p>
    <w:p w14:paraId="21E9F696" w14:textId="77777777" w:rsidR="00F665F8" w:rsidRDefault="00F665F8" w:rsidP="00F665F8">
      <w:pPr>
        <w:rPr>
          <w:sz w:val="16"/>
        </w:rPr>
      </w:pPr>
      <w:r w:rsidRPr="00540F06">
        <w:rPr>
          <w:rStyle w:val="StyleUnderline"/>
        </w:rPr>
        <w:t>Bray-Ali, who made a name for himself as a bicycle activist, has already lost major endorsements</w:t>
      </w:r>
      <w:r w:rsidRPr="006D19F4">
        <w:rPr>
          <w:sz w:val="16"/>
        </w:rPr>
        <w:t xml:space="preserve">, including a coveted one from the Los Angeles Times. Nonetheless, Bray-Ali says he’s staying in the runoff against incumbent Gil Cedillo. “There’s no way forward for me but forward in this election,” he said. </w:t>
      </w:r>
      <w:r w:rsidRPr="004F6B03">
        <w:rPr>
          <w:rStyle w:val="Emphasis"/>
        </w:rPr>
        <w:t>Dora</w:t>
      </w:r>
      <w:r w:rsidRPr="006D19F4">
        <w:rPr>
          <w:sz w:val="16"/>
        </w:rPr>
        <w:t xml:space="preserve"> Kingsley </w:t>
      </w:r>
      <w:r w:rsidRPr="004F6B03">
        <w:rPr>
          <w:rStyle w:val="Emphasis"/>
          <w:highlight w:val="cyan"/>
        </w:rPr>
        <w:t>Vertenten</w:t>
      </w:r>
      <w:r w:rsidRPr="006D19F4">
        <w:rPr>
          <w:sz w:val="16"/>
        </w:rPr>
        <w:t xml:space="preserve">, </w:t>
      </w:r>
      <w:r w:rsidRPr="006D19F4">
        <w:rPr>
          <w:rStyle w:val="StyleUnderline"/>
        </w:rPr>
        <w:t>University of Southern California public policy professor,</w:t>
      </w:r>
      <w:r w:rsidRPr="006D19F4">
        <w:rPr>
          <w:sz w:val="16"/>
        </w:rPr>
        <w:t xml:space="preserve"> </w:t>
      </w:r>
      <w:r w:rsidRPr="004F6B03">
        <w:rPr>
          <w:rStyle w:val="Emphasis"/>
          <w:highlight w:val="cyan"/>
        </w:rPr>
        <w:t>said thanks to the social media cycle, voters have short memories these days</w:t>
      </w:r>
      <w:r w:rsidRPr="006D19F4">
        <w:rPr>
          <w:sz w:val="16"/>
        </w:rPr>
        <w:t>. Bray-Ali could well survive, she said, even with the election less than three weeks away. “</w:t>
      </w:r>
      <w:r w:rsidRPr="004F6B03">
        <w:rPr>
          <w:rStyle w:val="StyleUnderline"/>
          <w:highlight w:val="cyan"/>
        </w:rPr>
        <w:t>Americans</w:t>
      </w:r>
      <w:r w:rsidRPr="006D19F4">
        <w:rPr>
          <w:rStyle w:val="StyleUnderline"/>
        </w:rPr>
        <w:t xml:space="preserve"> and particularly voters in California </w:t>
      </w:r>
      <w:r w:rsidRPr="004F6B03">
        <w:rPr>
          <w:rStyle w:val="StyleUnderline"/>
          <w:highlight w:val="cyan"/>
        </w:rPr>
        <w:t>are very sympathetic individuals to a person</w:t>
      </w:r>
      <w:r w:rsidRPr="004F6B03">
        <w:rPr>
          <w:sz w:val="16"/>
          <w:highlight w:val="cyan"/>
        </w:rPr>
        <w:t>,</w:t>
      </w:r>
      <w:r w:rsidRPr="006D19F4">
        <w:rPr>
          <w:sz w:val="16"/>
        </w:rPr>
        <w:t xml:space="preserve"> who believe in the redemption of a candidate...</w:t>
      </w:r>
      <w:r w:rsidRPr="006D19F4">
        <w:rPr>
          <w:rStyle w:val="StyleUnderline"/>
        </w:rPr>
        <w:t>it really depends starting now what this candidate chooses to do about it,</w:t>
      </w:r>
      <w:r w:rsidRPr="006D19F4">
        <w:rPr>
          <w:sz w:val="16"/>
        </w:rPr>
        <w:t xml:space="preserve">” she said. </w:t>
      </w:r>
      <w:r w:rsidRPr="006D19F4">
        <w:rPr>
          <w:rStyle w:val="StyleUnderline"/>
        </w:rPr>
        <w:t xml:space="preserve">Ultimately, </w:t>
      </w:r>
      <w:r w:rsidRPr="004F6B03">
        <w:rPr>
          <w:rStyle w:val="Emphasis"/>
          <w:highlight w:val="cyan"/>
        </w:rPr>
        <w:t>it’ll be up to voters to decide whether his apologies are enough to overcome the</w:t>
      </w:r>
      <w:r w:rsidRPr="006D19F4">
        <w:rPr>
          <w:rStyle w:val="Emphasis"/>
        </w:rPr>
        <w:t xml:space="preserve"> latest </w:t>
      </w:r>
      <w:r w:rsidRPr="004F6B03">
        <w:rPr>
          <w:rStyle w:val="Emphasis"/>
          <w:highlight w:val="cyan"/>
        </w:rPr>
        <w:t>controversy</w:t>
      </w:r>
      <w:r w:rsidRPr="006D19F4">
        <w:rPr>
          <w:rStyle w:val="Emphasis"/>
        </w:rPr>
        <w:t xml:space="preserve"> in the contentious race.</w:t>
      </w:r>
      <w:r>
        <w:rPr>
          <w:rStyle w:val="StyleUnderline"/>
        </w:rPr>
        <w:t xml:space="preserve"> </w:t>
      </w:r>
      <w:r w:rsidRPr="006D19F4">
        <w:rPr>
          <w:sz w:val="16"/>
        </w:rPr>
        <w:t>Earlier this month, Bray-Ali fended off a racially tinged outburst at a community forum, where one member of the audience shouted that he should "go back to India." The candidate is U.S-born; his father is from India. City Council member Gil Cedillo sent an emailed statement to KPCC Thursday saying his opponent's comments "are disgraceful and have no place in the public square." The runoff election is May 16.</w:t>
      </w:r>
    </w:p>
    <w:p w14:paraId="27A5AE23" w14:textId="77777777" w:rsidR="00F665F8" w:rsidRDefault="00F665F8" w:rsidP="00F665F8">
      <w:pPr>
        <w:pStyle w:val="Heading4"/>
        <w:rPr>
          <w:rStyle w:val="Style13ptBold"/>
          <w:b/>
        </w:rPr>
      </w:pPr>
      <w:r>
        <w:rPr>
          <w:rStyle w:val="Style13ptBold"/>
          <w:b/>
        </w:rPr>
        <w:t>Voters have short memories</w:t>
      </w:r>
    </w:p>
    <w:p w14:paraId="1A163FCC" w14:textId="77777777" w:rsidR="00F665F8" w:rsidRPr="005D0B7B" w:rsidRDefault="00F665F8" w:rsidP="00F665F8">
      <w:r>
        <w:rPr>
          <w:rStyle w:val="Style13ptBold"/>
        </w:rPr>
        <w:t xml:space="preserve">Hossain 17 </w:t>
      </w:r>
      <w:r w:rsidRPr="005D0B7B">
        <w:t xml:space="preserve">(Moazzem, reporter for Dhaka Tribune, “Voting in Action,” Dhaka Tribune, 7/5, </w:t>
      </w:r>
      <w:hyperlink r:id="rId14" w:history="1">
        <w:r w:rsidRPr="005D0B7B">
          <w:t>http://www.dhakatribune.com/opinion/op-ed/2017/07/05/voting-in-action/</w:t>
        </w:r>
      </w:hyperlink>
      <w:r w:rsidRPr="005D0B7B">
        <w:t>) ip</w:t>
      </w:r>
    </w:p>
    <w:p w14:paraId="629A28BC" w14:textId="77777777" w:rsidR="00F665F8" w:rsidRDefault="00F665F8" w:rsidP="00F665F8">
      <w:pPr>
        <w:rPr>
          <w:rStyle w:val="StyleUnderline"/>
        </w:rPr>
      </w:pPr>
      <w:r w:rsidRPr="004F6B03">
        <w:rPr>
          <w:rStyle w:val="Emphasis"/>
          <w:highlight w:val="cyan"/>
        </w:rPr>
        <w:t>Voters in democratic nations</w:t>
      </w:r>
      <w:r w:rsidRPr="00CA3C18">
        <w:rPr>
          <w:sz w:val="16"/>
        </w:rPr>
        <w:t xml:space="preserve">, mature or otherwise, </w:t>
      </w:r>
      <w:r w:rsidRPr="004F6B03">
        <w:rPr>
          <w:rStyle w:val="Emphasis"/>
          <w:highlight w:val="cyan"/>
        </w:rPr>
        <w:t>normally have short memories</w:t>
      </w:r>
      <w:r w:rsidRPr="00CA3C18">
        <w:rPr>
          <w:sz w:val="16"/>
        </w:rPr>
        <w:t xml:space="preserve">. </w:t>
      </w:r>
      <w:r w:rsidRPr="00CA3C18">
        <w:rPr>
          <w:rStyle w:val="StyleUnderline"/>
        </w:rPr>
        <w:t>The most important factors for them are satisfaction levels and confidence in the electoral process,</w:t>
      </w:r>
      <w:r w:rsidRPr="00CA3C18">
        <w:rPr>
          <w:sz w:val="16"/>
        </w:rPr>
        <w:t xml:space="preserve"> and future expectations of the electorate. In other words, election year sweeteners by the incumbent are very important factors. We have not yet seen any such sweetener from the AL-led government. Contrarily, the recent budget gives a controversial signal to the voters surrounding VAT and excise on bank deposits prior to the election year. This is unprecedented. In contrast, BNP has made known to voters that they have a grand plan for the nation, which was circulated in their Vision 2030 manifesto. The Vision 2030 by now has been reviewed and counter-reviewed by many commentators, and some are of the view that this document is not all that different from the incumbent’s Vision 2021. </w:t>
      </w:r>
      <w:r w:rsidRPr="00CA3C18">
        <w:rPr>
          <w:rStyle w:val="StyleUnderline"/>
        </w:rPr>
        <w:t>Borrowing each others’ policies, apparently for creating confusion, is a common practice of all democratic nations</w:t>
      </w:r>
      <w:r w:rsidRPr="00CA3C18">
        <w:rPr>
          <w:sz w:val="16"/>
        </w:rPr>
        <w:t xml:space="preserve">. For example, </w:t>
      </w:r>
      <w:r w:rsidRPr="004F6B03">
        <w:rPr>
          <w:rStyle w:val="StyleUnderline"/>
          <w:highlight w:val="cyan"/>
        </w:rPr>
        <w:t>in a mature democracy</w:t>
      </w:r>
      <w:r w:rsidRPr="00CA3C18">
        <w:rPr>
          <w:rStyle w:val="StyleUnderline"/>
        </w:rPr>
        <w:t xml:space="preserve"> like Australia, </w:t>
      </w:r>
      <w:r w:rsidRPr="004F6B03">
        <w:rPr>
          <w:rStyle w:val="StyleUnderline"/>
          <w:highlight w:val="cyan"/>
        </w:rPr>
        <w:t>it has been witnessed recently that the incumbent accommodated</w:t>
      </w:r>
      <w:r w:rsidRPr="00CA3C18">
        <w:rPr>
          <w:sz w:val="16"/>
        </w:rPr>
        <w:t xml:space="preserve"> (borrowed?) </w:t>
      </w:r>
      <w:r w:rsidRPr="00CA3C18">
        <w:rPr>
          <w:rStyle w:val="StyleUnderline"/>
        </w:rPr>
        <w:t xml:space="preserve">the opposition’s policies and sometimes, </w:t>
      </w:r>
      <w:r w:rsidRPr="004F6B03">
        <w:rPr>
          <w:rStyle w:val="StyleUnderline"/>
          <w:highlight w:val="cyan"/>
        </w:rPr>
        <w:t>it is very difficult to make distinctions between them in areas like education, migration, and energy sectors</w:t>
      </w:r>
      <w:r w:rsidRPr="00CA3C18">
        <w:rPr>
          <w:rStyle w:val="StyleUnderline"/>
        </w:rPr>
        <w:t>.</w:t>
      </w:r>
    </w:p>
    <w:p w14:paraId="4F1993E8" w14:textId="77777777" w:rsidR="00F665F8" w:rsidRPr="0088045A" w:rsidRDefault="00F665F8" w:rsidP="00F665F8">
      <w:pPr>
        <w:pStyle w:val="Heading4"/>
        <w:rPr>
          <w:rStyle w:val="Style13ptBold"/>
          <w:b/>
        </w:rPr>
      </w:pPr>
      <w:r>
        <w:rPr>
          <w:rStyle w:val="Style13ptBold"/>
          <w:b/>
        </w:rPr>
        <w:t>Politicians leverage announcements right before elections to gain votes</w:t>
      </w:r>
    </w:p>
    <w:p w14:paraId="234BFC6E" w14:textId="77777777" w:rsidR="00F665F8" w:rsidRPr="0088045A" w:rsidRDefault="00F665F8" w:rsidP="00F665F8">
      <w:r>
        <w:rPr>
          <w:rStyle w:val="Style13ptBold"/>
        </w:rPr>
        <w:t xml:space="preserve">Simpson 17 </w:t>
      </w:r>
      <w:r w:rsidRPr="0088045A">
        <w:t xml:space="preserve">(Beau, columnist for Cloverdale Reporter, “SIMPSON: Hey politicians, stop the masquerade – your project is actually old news,” Cloverdale Reporter, 3/15, </w:t>
      </w:r>
      <w:hyperlink r:id="rId15" w:history="1">
        <w:r w:rsidRPr="0088045A">
          <w:t>http://www.cloverdalereporter.com/opinion/simpson-hey-politicians-stop-the-masquerade-your-project-is-actually-old-news/</w:t>
        </w:r>
      </w:hyperlink>
      <w:r w:rsidRPr="0088045A">
        <w:t>) ip</w:t>
      </w:r>
    </w:p>
    <w:p w14:paraId="351FD6F0" w14:textId="77777777" w:rsidR="00F665F8" w:rsidRPr="00BF3600" w:rsidRDefault="00F665F8" w:rsidP="00F665F8">
      <w:pPr>
        <w:rPr>
          <w:sz w:val="16"/>
        </w:rPr>
      </w:pPr>
      <w:r w:rsidRPr="00BF3600">
        <w:rPr>
          <w:sz w:val="16"/>
        </w:rPr>
        <w:t xml:space="preserve">If you’re new to Surrey, </w:t>
      </w:r>
      <w:r w:rsidRPr="00BF3600">
        <w:rPr>
          <w:rStyle w:val="StyleUnderline"/>
        </w:rPr>
        <w:t>it’s understandable if you believed Friday’s big “announcement”</w:t>
      </w:r>
      <w:r w:rsidRPr="00BF3600">
        <w:rPr>
          <w:sz w:val="16"/>
        </w:rPr>
        <w:t xml:space="preserve"> about the expansion of Surrey Central SkyTrain station </w:t>
      </w:r>
      <w:r w:rsidRPr="00BF3600">
        <w:rPr>
          <w:rStyle w:val="StyleUnderline"/>
        </w:rPr>
        <w:t>was news</w:t>
      </w:r>
      <w:r w:rsidRPr="00BF3600">
        <w:rPr>
          <w:sz w:val="16"/>
        </w:rPr>
        <w:t xml:space="preserve">. Heck, even </w:t>
      </w:r>
      <w:r w:rsidRPr="00BF3600">
        <w:rPr>
          <w:rStyle w:val="StyleUnderline"/>
        </w:rPr>
        <w:t>most of the media reported it as such</w:t>
      </w:r>
      <w:r w:rsidRPr="00BF3600">
        <w:rPr>
          <w:sz w:val="16"/>
        </w:rPr>
        <w:t xml:space="preserve">. </w:t>
      </w:r>
      <w:r w:rsidRPr="00BF3600">
        <w:rPr>
          <w:rStyle w:val="StyleUnderline"/>
        </w:rPr>
        <w:t>But despite the fact our politicians sold it as a big “announcement” – and despite the fact we all just lapped it up, it’s really just old news being regurgitated for political gain</w:t>
      </w:r>
      <w:r w:rsidRPr="00BF3600">
        <w:rPr>
          <w:sz w:val="16"/>
        </w:rPr>
        <w:t xml:space="preserve">. It’s no secret that this happens. </w:t>
      </w:r>
      <w:r w:rsidRPr="004F6B03">
        <w:rPr>
          <w:rStyle w:val="Emphasis"/>
          <w:highlight w:val="cyan"/>
        </w:rPr>
        <w:t>Politicians love getting the biggest bang for their buck when it comes to making announcements,</w:t>
      </w:r>
      <w:r w:rsidRPr="00BF3600">
        <w:rPr>
          <w:rStyle w:val="Emphasis"/>
        </w:rPr>
        <w:t xml:space="preserve"> especially </w:t>
      </w:r>
      <w:r w:rsidRPr="004F6B03">
        <w:rPr>
          <w:rStyle w:val="Emphasis"/>
          <w:highlight w:val="cyan"/>
        </w:rPr>
        <w:t>in election years</w:t>
      </w:r>
      <w:r w:rsidRPr="00BF3600">
        <w:rPr>
          <w:sz w:val="16"/>
        </w:rPr>
        <w:t xml:space="preserve">. (Don’t even get me started on Surrey’s courthouse expansion – the </w:t>
      </w:r>
      <w:r w:rsidRPr="00BF3600">
        <w:rPr>
          <w:sz w:val="16"/>
        </w:rPr>
        <w:lastRenderedPageBreak/>
        <w:t xml:space="preserve">newsroom counted at least four press releases announcing that project, going back to 2013.) </w:t>
      </w:r>
      <w:r w:rsidRPr="004F6B03">
        <w:rPr>
          <w:rStyle w:val="Emphasis"/>
          <w:highlight w:val="cyan"/>
        </w:rPr>
        <w:t>It’s common practise to take advantage of voters’ short memories and masquerade</w:t>
      </w:r>
      <w:r w:rsidRPr="00BF3600">
        <w:rPr>
          <w:rStyle w:val="Emphasis"/>
        </w:rPr>
        <w:t xml:space="preserve"> “project </w:t>
      </w:r>
      <w:r w:rsidRPr="004F6B03">
        <w:rPr>
          <w:rStyle w:val="Emphasis"/>
          <w:highlight w:val="cyan"/>
        </w:rPr>
        <w:t>announcements” as something new and exciting</w:t>
      </w:r>
      <w:r w:rsidRPr="004F6B03">
        <w:rPr>
          <w:sz w:val="16"/>
          <w:highlight w:val="cyan"/>
        </w:rPr>
        <w:t>,</w:t>
      </w:r>
      <w:r w:rsidRPr="00BF3600">
        <w:rPr>
          <w:sz w:val="16"/>
        </w:rPr>
        <w:t xml:space="preserve"> </w:t>
      </w:r>
      <w:r w:rsidRPr="00BF3600">
        <w:rPr>
          <w:rStyle w:val="StyleUnderline"/>
        </w:rPr>
        <w:t>when, in fact, the cat has been out of the bag for quite some time.</w:t>
      </w:r>
      <w:r>
        <w:rPr>
          <w:rStyle w:val="StyleUnderline"/>
        </w:rPr>
        <w:t xml:space="preserve"> </w:t>
      </w:r>
      <w:r w:rsidRPr="00BF3600">
        <w:rPr>
          <w:sz w:val="16"/>
        </w:rPr>
        <w:t xml:space="preserve">Surrey Central SkyTrain station’s facelift is a good example. It’s old news. In fact, we first told you about it on our website on Dec. 15, 2015 – more than a year ago. Although the budget had not yet been finalized back then, plenty of details were offered. “A new two-storey station house is part of the plan, which totals nearly 10,000 square feet, and is set to include exposed wood, metal panelling and accent colours in a bright green to “infuse warmth” into the station,” we reported, also taking note of the timeline. “TransLink hopes to begin construction next May.” Remember that. Then, five months later, in June 2016, we wrote about the expansion project yet again. Artists were being sought to paint a mural that was to “improve the experience” of Surrey Central Station while it was supposed to be under construction last fall. “A giant mural should make Surrey Central SkyTrain station a lot nicer to look at during renovation work scheduled to start this fall,” our story reported. Notice the construction date changed yet again? That brings us to Friday, and </w:t>
      </w:r>
      <w:r w:rsidRPr="004F6B03">
        <w:rPr>
          <w:rStyle w:val="Emphasis"/>
          <w:highlight w:val="cyan"/>
        </w:rPr>
        <w:t>all the smiling politicians looking to squeeze every last ounce of political gain out of this project</w:t>
      </w:r>
      <w:r w:rsidRPr="00BF3600">
        <w:rPr>
          <w:sz w:val="16"/>
        </w:rPr>
        <w:t xml:space="preserve"> (see photo above).</w:t>
      </w:r>
    </w:p>
    <w:p w14:paraId="218579E6" w14:textId="77777777" w:rsidR="00F665F8" w:rsidRPr="00BF3600" w:rsidRDefault="00F665F8" w:rsidP="00F665F8">
      <w:pPr>
        <w:pStyle w:val="Heading4"/>
        <w:rPr>
          <w:rStyle w:val="Style13ptBold"/>
          <w:b/>
        </w:rPr>
      </w:pPr>
      <w:r>
        <w:rPr>
          <w:rStyle w:val="Style13ptBold"/>
          <w:b/>
        </w:rPr>
        <w:t>Electoral shifts don’t last</w:t>
      </w:r>
    </w:p>
    <w:p w14:paraId="18A235B0" w14:textId="77777777" w:rsidR="00F665F8" w:rsidRPr="00BF3600" w:rsidRDefault="00F665F8" w:rsidP="00F665F8">
      <w:r>
        <w:rPr>
          <w:rStyle w:val="Style13ptBold"/>
        </w:rPr>
        <w:t xml:space="preserve">Bernstein 17 </w:t>
      </w:r>
      <w:r w:rsidRPr="00BF3600">
        <w:t>(Jonathan, Bloomberg View Columnist, taught political science at the University of Texas at San Antonio and DePauw University, “How Democrats Could Leverage Trump's Sinking Presidency,” 5/22, https://www.bloomberg.com/view/articles/2017-05-22/how-democrats-could-leverage-trump-s-sinking-presidency)</w:t>
      </w:r>
    </w:p>
    <w:p w14:paraId="21F25F34" w14:textId="77777777" w:rsidR="00F665F8" w:rsidRDefault="00F665F8" w:rsidP="00F665F8">
      <w:pPr>
        <w:rPr>
          <w:sz w:val="16"/>
        </w:rPr>
      </w:pPr>
      <w:r w:rsidRPr="004F6B03">
        <w:rPr>
          <w:rStyle w:val="Emphasis"/>
          <w:highlight w:val="cyan"/>
        </w:rPr>
        <w:t>Voters have extremely short memories</w:t>
      </w:r>
      <w:r w:rsidRPr="00BF3600">
        <w:rPr>
          <w:sz w:val="16"/>
        </w:rPr>
        <w:t xml:space="preserve">. But the effects of an electoral disaster caused by their temporary shifts can be enormously long-lived in terms of policy, judges and energizing the opposition. Legislation First of all, the status-quo bias of the U.S. political system means that it's very difficult to pass anything major, but that once something does pass, it's hard to dislodge it. We may yet see a major Republican health care bill pass during this Congress, but even if that does happen, much of the Affordable Care Act will survive. And that bill only passed because of George W. Bush's massive unpopularity after the Iraq War and the recession that began in late 2007, leading to Democratic landslides in 2006 and 2008. Similarly, Jimmy Carter's inept presidency yielded the 1980 Republican landslide and Ronald Reagan's big tax cuts and budget changes in 1981, much of which survived for a long time. </w:t>
      </w:r>
      <w:r w:rsidRPr="004F6B03">
        <w:rPr>
          <w:rStyle w:val="Emphasis"/>
          <w:highlight w:val="cyan"/>
        </w:rPr>
        <w:t>The electoral reaction doesn't last</w:t>
      </w:r>
      <w:r w:rsidRPr="00BF3600">
        <w:rPr>
          <w:sz w:val="16"/>
        </w:rPr>
        <w:t xml:space="preserve"> -- </w:t>
      </w:r>
      <w:r w:rsidRPr="005D0B7B">
        <w:rPr>
          <w:rStyle w:val="StyleUnderline"/>
        </w:rPr>
        <w:t xml:space="preserve">Republicans stormed back in 2010, just as Democrats had done back in 1982. </w:t>
      </w:r>
      <w:r w:rsidRPr="00BF3600">
        <w:rPr>
          <w:sz w:val="16"/>
        </w:rPr>
        <w:t xml:space="preserve">But the policy changes that couldn't have happened otherwise persist. Judges What else lives on long after a landslide? Judges. The effects of Lyndon Johnson's electorally disastrous Vietnam War lived until Supreme Court Chief Justice William Rehnquist, a Nixon appointee, died in 2005. Jimmy Carter's failure to win a second term will live on as long as Justice Anthony Kennedy stays on the high court. And the effects of Bush's Iraq folly and the Bush-era recession will last as long as Justices Sonia Sotomayor and Elena Kagan remain on the bench. Not to mention the dozens and dozens of lower-court judges that also matter quite a lot. Granted, not all shifts of partisan control of the White House are caused by incumbent ineptness (or even just incumbent bad luck). </w:t>
      </w:r>
      <w:r w:rsidRPr="00BF3600">
        <w:rPr>
          <w:rStyle w:val="StyleUnderline"/>
        </w:rPr>
        <w:t xml:space="preserve">But when a party does give up the presidency unnecessarily, the effects are huge even though </w:t>
      </w:r>
      <w:r w:rsidRPr="004F6B03">
        <w:rPr>
          <w:rStyle w:val="StyleUnderline"/>
          <w:highlight w:val="cyan"/>
        </w:rPr>
        <w:t>the electoral punishment doesn't last long</w:t>
      </w:r>
      <w:r w:rsidRPr="00BF3600">
        <w:rPr>
          <w:rStyle w:val="StyleUnderline"/>
        </w:rPr>
        <w:t>.</w:t>
      </w:r>
      <w:r w:rsidRPr="00BF3600">
        <w:rPr>
          <w:sz w:val="16"/>
        </w:rPr>
        <w:t xml:space="preserve"> Creating Opponents And there's a third long-lived effect. We think of the Affordable Care Act as Barack Obama's accomplishment, but it's at least equally the achievement of a group of members of Congress. Five of them -- Henry Waxman, George Miller, Max Baucus, Chris Dodd and Tom Harkin -- were Watergate babies. That is, they were first elected to Congress in the 1974 Democratic landslide brought on by Richard Nixon's scandal. It's impossible to know exactly how important the skills that these legislators had developed over the decades were to getting "Obamacare" over the finish line. Obviously if they had never been elected, some other Democrats would have been the chairs of House Energy and Commerce, Senate Finance, and the other relevant committees. But I think most congressional observers would agree that their level of skill and expertise was unusually high, and it's quite possible that they did make the difference on that bill (and several others over the course of their careers). And while some Watergate babies might have had congressional careers regardless of that scandal, it's quite possible that some of them would not. So, yes, </w:t>
      </w:r>
      <w:r w:rsidRPr="00BF3600">
        <w:rPr>
          <w:rStyle w:val="StyleUnderline"/>
        </w:rPr>
        <w:t>if anyone tells you that Donald Trump will permanently destroy the Republican Party you can safely ignore it</w:t>
      </w:r>
      <w:r w:rsidRPr="00BF3600">
        <w:rPr>
          <w:sz w:val="16"/>
        </w:rPr>
        <w:t xml:space="preserve"> -- </w:t>
      </w:r>
      <w:r w:rsidRPr="004F6B03">
        <w:rPr>
          <w:rStyle w:val="Emphasis"/>
          <w:highlight w:val="cyan"/>
        </w:rPr>
        <w:t>even if Trump winds up as unpopular as Carter, Nixon and Bush, it's very unlikely to do lasting electoral damage</w:t>
      </w:r>
      <w:r w:rsidRPr="00BF3600">
        <w:rPr>
          <w:sz w:val="16"/>
        </w:rPr>
        <w:t xml:space="preserve">. But if Trump does produce a Democratic landslide or two, the effects may last a long, long time. </w:t>
      </w:r>
    </w:p>
    <w:p w14:paraId="411C3DCF" w14:textId="5489D0DC" w:rsidR="00285BF7" w:rsidRDefault="003C5358" w:rsidP="003C5358">
      <w:pPr>
        <w:pStyle w:val="Heading3"/>
      </w:pPr>
      <w:r>
        <w:lastRenderedPageBreak/>
        <w:t>Local Issues Key</w:t>
      </w:r>
    </w:p>
    <w:p w14:paraId="737C03C4" w14:textId="77777777" w:rsidR="00285BF7" w:rsidRPr="00890520" w:rsidRDefault="00285BF7" w:rsidP="00285BF7">
      <w:pPr>
        <w:pStyle w:val="Heading4"/>
        <w:rPr>
          <w:rStyle w:val="Style13ptBold"/>
          <w:b/>
        </w:rPr>
      </w:pPr>
      <w:r>
        <w:rPr>
          <w:rStyle w:val="Style13ptBold"/>
          <w:b/>
        </w:rPr>
        <w:t xml:space="preserve">Elections are </w:t>
      </w:r>
      <w:r w:rsidRPr="00890520">
        <w:rPr>
          <w:rStyle w:val="Style13ptBold"/>
          <w:b/>
        </w:rPr>
        <w:t xml:space="preserve">strategically localized </w:t>
      </w:r>
    </w:p>
    <w:p w14:paraId="77A960AC" w14:textId="7B92ADD7" w:rsidR="00285BF7" w:rsidRPr="00890520" w:rsidRDefault="00285BF7" w:rsidP="00285BF7">
      <w:pPr>
        <w:rPr>
          <w:rStyle w:val="Style13ptBold"/>
          <w:b w:val="0"/>
        </w:rPr>
      </w:pPr>
      <w:r w:rsidRPr="00890520">
        <w:rPr>
          <w:rStyle w:val="Style13ptBold"/>
        </w:rPr>
        <w:t>Parker 14</w:t>
      </w:r>
      <w:r w:rsidR="003C5358">
        <w:rPr>
          <w:rStyle w:val="Style13ptBold"/>
        </w:rPr>
        <w:t xml:space="preserve"> </w:t>
      </w:r>
      <w:r w:rsidRPr="00890520">
        <w:rPr>
          <w:rStyle w:val="Style13ptBold"/>
          <w:b w:val="0"/>
        </w:rPr>
        <w:t>(Ashely, White House reporter for the Washington Post, “Democrats, to Counter G.O.P., Turn Their Focus to Local Issues for Midterms”, The New York Times, https://www.nytimes.com/2014/05/29/us/politics/senate-democrats-turn-focus-to-local-issues-for-midterms.htmlhttps://www.nytimes.com/2014/05/29/us/politics/senate-democrats-turn-focus-to-local-issues-for-midterms.html)//JS</w:t>
      </w:r>
    </w:p>
    <w:p w14:paraId="37EEAB09" w14:textId="77777777" w:rsidR="00285BF7" w:rsidRDefault="00285BF7" w:rsidP="00285BF7">
      <w:pPr>
        <w:rPr>
          <w:sz w:val="16"/>
        </w:rPr>
      </w:pPr>
      <w:r w:rsidRPr="00890520">
        <w:rPr>
          <w:sz w:val="16"/>
        </w:rPr>
        <w:t xml:space="preserve">WASHINGTON — In Senator Jeanne Shaheen’s first television ad of her re-election campaign, a Vietnam War veteran talks about how </w:t>
      </w:r>
      <w:r w:rsidRPr="00890520">
        <w:rPr>
          <w:rStyle w:val="StyleUnderline"/>
          <w:sz w:val="28"/>
          <w:highlight w:val="cyan"/>
        </w:rPr>
        <w:t>Ms. Shaheen</w:t>
      </w:r>
      <w:r w:rsidRPr="00890520">
        <w:rPr>
          <w:rStyle w:val="StyleUnderline"/>
          <w:sz w:val="28"/>
        </w:rPr>
        <w:t>, a Democrat, “cut through the red tape” to help open a veterans clinic in Keene, N.H. “Jeanne Shaheen,” the veteran concludes, in a thick New England accent, “</w:t>
      </w:r>
      <w:r w:rsidRPr="00890520">
        <w:rPr>
          <w:rStyle w:val="StyleUnderline"/>
          <w:sz w:val="28"/>
          <w:highlight w:val="cyan"/>
        </w:rPr>
        <w:t>gets the job done for New Hampshire</w:t>
      </w:r>
      <w:r w:rsidRPr="00890520">
        <w:rPr>
          <w:sz w:val="16"/>
        </w:rPr>
        <w:t xml:space="preserve">.” A commercial for another Democratic senator, Mary L. Landrieu of Louisiana, features a Republican shipbuilder from Lockport, La., talking about how the state cannot afford to lose Ms. Landrieu. “She’s chairman of the Energy Committee, the most powerful position a person can have for Louisiana,” the builder says. And Senator Mark Pryor, Democrat of Arkansas — where 57 percent of those who voted in the 2010 Senate race were white evangelical or born-again Christians — ran an ad that opened with him holding the Bible as he said, “I’m not ashamed to say that I believe in God, and I believe in his word.” </w:t>
      </w:r>
      <w:r w:rsidRPr="00890520">
        <w:rPr>
          <w:rStyle w:val="StyleUnderline"/>
          <w:highlight w:val="cyan"/>
        </w:rPr>
        <w:t>If Republicans are trying to nationalize the</w:t>
      </w:r>
      <w:r w:rsidRPr="00890520">
        <w:rPr>
          <w:rStyle w:val="StyleUnderline"/>
        </w:rPr>
        <w:t xml:space="preserve"> 2014 </w:t>
      </w:r>
      <w:r w:rsidRPr="00890520">
        <w:rPr>
          <w:rStyle w:val="StyleUnderline"/>
          <w:highlight w:val="cyan"/>
        </w:rPr>
        <w:t>midterms</w:t>
      </w:r>
      <w:r w:rsidRPr="00890520">
        <w:rPr>
          <w:rStyle w:val="StyleUnderline"/>
        </w:rPr>
        <w:t xml:space="preserve">, tying Democrats to President Obama and his signature health care law, Democrats </w:t>
      </w:r>
      <w:r w:rsidRPr="00890520">
        <w:rPr>
          <w:rStyle w:val="StyleUnderline"/>
          <w:highlight w:val="cyan"/>
        </w:rPr>
        <w:t>considered vulnerable are countering by going local, doubling down on state-specific issues that are</w:t>
      </w:r>
      <w:r w:rsidRPr="00890520">
        <w:rPr>
          <w:rStyle w:val="StyleUnderline"/>
        </w:rPr>
        <w:t xml:space="preserve"> more typically </w:t>
      </w:r>
      <w:r w:rsidRPr="00890520">
        <w:rPr>
          <w:rStyle w:val="StyleUnderline"/>
          <w:highlight w:val="cyan"/>
        </w:rPr>
        <w:t xml:space="preserve">the province of </w:t>
      </w:r>
      <w:r w:rsidRPr="00DA6879">
        <w:rPr>
          <w:rStyle w:val="StyleUnderline"/>
          <w:highlight w:val="cyan"/>
        </w:rPr>
        <w:t>Republicans. Facing a hostile national climate</w:t>
      </w:r>
      <w:r w:rsidRPr="00890520">
        <w:rPr>
          <w:rStyle w:val="StyleUnderline"/>
        </w:rPr>
        <w:t xml:space="preserve"> — with Mr. Obama’s approval rating stalled below 50 percent and that of Congress barely in double digits — </w:t>
      </w:r>
      <w:r w:rsidRPr="00DA6879">
        <w:rPr>
          <w:rStyle w:val="StyleUnderline"/>
          <w:highlight w:val="cyan"/>
        </w:rPr>
        <w:t>Democrats say they believe their path to victory hinges on a series of individual contests rather than a referendum on the president</w:t>
      </w:r>
      <w:r w:rsidRPr="00890520">
        <w:rPr>
          <w:rStyle w:val="StyleUnderline"/>
        </w:rPr>
        <w:t xml:space="preserve"> and his policies</w:t>
      </w:r>
      <w:r w:rsidRPr="00890520">
        <w:rPr>
          <w:sz w:val="16"/>
        </w:rPr>
        <w:t xml:space="preserve">. “The only people that can vote for me are people in Louisiana,” Ms. Landrieu said, “and I never forget that and try to come up here and work on the issues they care about.” </w:t>
      </w:r>
      <w:r w:rsidRPr="00890520">
        <w:rPr>
          <w:rStyle w:val="StyleUnderline"/>
        </w:rPr>
        <w:t>In a phenomenon sometimes referred to as the “six-year itch,” the party that holds the White House historically loses seats during the midterm elections of a president’s second term. For Democrats</w:t>
      </w:r>
      <w:r w:rsidRPr="00890520">
        <w:rPr>
          <w:sz w:val="16"/>
        </w:rPr>
        <w:t xml:space="preserve"> to perform well in 2014, said Mark Mellman, a Democratic pollster, </w:t>
      </w:r>
      <w:r w:rsidRPr="00890520">
        <w:rPr>
          <w:rStyle w:val="StyleUnderline"/>
        </w:rPr>
        <w:t xml:space="preserve">they </w:t>
      </w:r>
      <w:r w:rsidRPr="00890520">
        <w:rPr>
          <w:rStyle w:val="StyleUnderline"/>
          <w:highlight w:val="cyan"/>
        </w:rPr>
        <w:t>will</w:t>
      </w:r>
      <w:r w:rsidRPr="00890520">
        <w:rPr>
          <w:rStyle w:val="StyleUnderline"/>
        </w:rPr>
        <w:t xml:space="preserve"> need to </w:t>
      </w:r>
      <w:r w:rsidRPr="00890520">
        <w:rPr>
          <w:rStyle w:val="StyleUnderline"/>
          <w:highlight w:val="cyan"/>
        </w:rPr>
        <w:t>make the election about their particular candidates, rather than the overall political environment</w:t>
      </w:r>
      <w:r w:rsidRPr="00890520">
        <w:rPr>
          <w:sz w:val="16"/>
        </w:rPr>
        <w:t>. (The playbook is similar to the one Democrats ran in 2010, when control of the Senate was also in play.) “In red states, if this election is a referendum on the Democrats, we don’t do well,” Mr. Mellman said. “</w:t>
      </w:r>
      <w:r w:rsidRPr="00890520">
        <w:rPr>
          <w:rStyle w:val="StyleUnderline"/>
        </w:rPr>
        <w:t>The people in these red states have already made the party choice, and it’s not with us. But if our candidates can make it a personal choice about them and their opponents, then we can win that</w:t>
      </w:r>
      <w:r w:rsidRPr="00890520">
        <w:rPr>
          <w:sz w:val="16"/>
        </w:rPr>
        <w:t xml:space="preserve">.” In 2006, Democrats tried to nationalize the election, focusing on the unpopular Iraq War under President George W. Bush. (“2006 was Iraq, Iraq, Iraq and nothing but Iraq,” said Jennifer Duffy, senior editor at the nonpartisan Cook Political Report.) And in 2008, Democrats again seized on national issues, trying to ride Senator Barack Obama’s wave of hope and change while simultaneously highlighting what they saw as the failures of Mr. Bush’s presidency. </w:t>
      </w:r>
      <w:r w:rsidRPr="00890520">
        <w:rPr>
          <w:rStyle w:val="StyleUnderline"/>
        </w:rPr>
        <w:t xml:space="preserve">But now, </w:t>
      </w:r>
      <w:r w:rsidRPr="00DA6879">
        <w:rPr>
          <w:rStyle w:val="StyleUnderline"/>
          <w:highlight w:val="cyan"/>
        </w:rPr>
        <w:t>Democrats are going loca</w:t>
      </w:r>
      <w:r w:rsidRPr="00890520">
        <w:rPr>
          <w:rStyle w:val="StyleUnderline"/>
        </w:rPr>
        <w:t>l. In Arkansas, for instance, Mr. Pryor has taken the Democrats’ push for a federal minimum wage of $10.10 by 2015 and applied it to his state. While he does not support an increase in the federal minimum wage to $10.10, he has supported an Arkansas ballot initiative that would increase the state’s minimum wage to $8.50 by 2017</w:t>
      </w:r>
      <w:r w:rsidRPr="00890520">
        <w:rPr>
          <w:sz w:val="16"/>
        </w:rPr>
        <w:t>.</w:t>
      </w:r>
    </w:p>
    <w:p w14:paraId="5A24382F" w14:textId="77777777" w:rsidR="00285BF7" w:rsidRDefault="00285BF7" w:rsidP="00285BF7">
      <w:pPr>
        <w:pStyle w:val="Heading4"/>
      </w:pPr>
      <w:r>
        <w:lastRenderedPageBreak/>
        <w:t>Democrats will focus on local issues</w:t>
      </w:r>
    </w:p>
    <w:p w14:paraId="3A8C3A97" w14:textId="77777777" w:rsidR="00285BF7" w:rsidRPr="00DA6879" w:rsidRDefault="00285BF7" w:rsidP="00285BF7">
      <w:pPr>
        <w:rPr>
          <w:rStyle w:val="Style13ptBold"/>
        </w:rPr>
      </w:pPr>
      <w:r w:rsidRPr="00DA6879">
        <w:rPr>
          <w:rStyle w:val="Style13ptBold"/>
        </w:rPr>
        <w:t>Silver 6-21(Nate, founder and editor in chief of FiveThirtyEight, “Where Can Democrats Win?”, FivethirtyEight, https://fivethirtyeight.com/features/where-can-democrats-win-georgia-6-ossoff-handel/)//JS</w:t>
      </w:r>
    </w:p>
    <w:p w14:paraId="30B092B1" w14:textId="77777777" w:rsidR="00285BF7" w:rsidRPr="001978FB" w:rsidRDefault="00285BF7" w:rsidP="00285BF7">
      <w:r w:rsidRPr="00A94EA0">
        <w:rPr>
          <w:rStyle w:val="StyleUnderline"/>
        </w:rPr>
        <w:t xml:space="preserve">One lesson for </w:t>
      </w:r>
      <w:r w:rsidRPr="00A94EA0">
        <w:rPr>
          <w:rStyle w:val="StyleUnderline"/>
          <w:highlight w:val="cyan"/>
        </w:rPr>
        <w:t>Democrats would</w:t>
      </w:r>
      <w:r w:rsidRPr="00A94EA0">
        <w:rPr>
          <w:rStyle w:val="StyleUnderline"/>
        </w:rPr>
        <w:t xml:space="preserve"> therefore seem to be to </w:t>
      </w:r>
      <w:r w:rsidRPr="00A94EA0">
        <w:rPr>
          <w:rStyle w:val="StyleUnderline"/>
          <w:highlight w:val="cyan"/>
        </w:rPr>
        <w:t>look at</w:t>
      </w:r>
      <w:r w:rsidRPr="00A94EA0">
        <w:rPr>
          <w:rStyle w:val="StyleUnderline"/>
        </w:rPr>
        <w:t xml:space="preserve"> a mix of </w:t>
      </w:r>
      <w:r w:rsidRPr="00A94EA0">
        <w:rPr>
          <w:rStyle w:val="StyleUnderline"/>
          <w:highlight w:val="cyan"/>
        </w:rPr>
        <w:t>indicators for the</w:t>
      </w:r>
      <w:r w:rsidRPr="00A94EA0">
        <w:rPr>
          <w:rStyle w:val="StyleUnderline"/>
        </w:rPr>
        <w:t xml:space="preserve"> competitiveness and </w:t>
      </w:r>
      <w:r w:rsidRPr="00A94EA0">
        <w:rPr>
          <w:rStyle w:val="StyleUnderline"/>
          <w:highlight w:val="cyan"/>
        </w:rPr>
        <w:t>partisanship of a district, rather than focusing on the 2016</w:t>
      </w:r>
      <w:r w:rsidRPr="00A94EA0">
        <w:rPr>
          <w:rStyle w:val="StyleUnderline"/>
        </w:rPr>
        <w:t xml:space="preserve"> presidential </w:t>
      </w:r>
      <w:r w:rsidRPr="00A94EA0">
        <w:rPr>
          <w:rStyle w:val="StyleUnderline"/>
          <w:highlight w:val="cyan"/>
        </w:rPr>
        <w:t>result</w:t>
      </w:r>
      <w:r w:rsidRPr="00A94EA0">
        <w:rPr>
          <w:rStyle w:val="StyleUnderline"/>
        </w:rPr>
        <w:t xml:space="preserve"> alone. </w:t>
      </w:r>
      <w:r w:rsidRPr="001978FB">
        <w:t xml:space="preserve">Trump’s popularity will be a key factor, but so could the long term partisan lean of the district and how it has voted for Congress in the past. </w:t>
      </w:r>
      <w:r w:rsidRPr="00A94EA0">
        <w:rPr>
          <w:rStyle w:val="StyleUnderline"/>
          <w:highlight w:val="cyan"/>
        </w:rPr>
        <w:t>Local issues</w:t>
      </w:r>
      <w:r w:rsidRPr="00A94EA0">
        <w:rPr>
          <w:rStyle w:val="StyleUnderline"/>
        </w:rPr>
        <w:t xml:space="preserve">, particularly how the new health care bill might affect the district, </w:t>
      </w:r>
      <w:r w:rsidRPr="00A94EA0">
        <w:rPr>
          <w:rStyle w:val="StyleUnderline"/>
          <w:highlight w:val="cyan"/>
        </w:rPr>
        <w:t>could also play a role</w:t>
      </w:r>
      <w:r w:rsidRPr="00A94EA0">
        <w:rPr>
          <w:rStyle w:val="StyleUnderline"/>
        </w:rPr>
        <w:t xml:space="preserve">. </w:t>
      </w:r>
      <w:r w:rsidRPr="00A94EA0">
        <w:rPr>
          <w:rStyle w:val="StyleUnderline"/>
          <w:highlight w:val="cyan"/>
        </w:rPr>
        <w:t>Each of the</w:t>
      </w:r>
      <w:r w:rsidRPr="00A94EA0">
        <w:rPr>
          <w:rStyle w:val="StyleUnderline"/>
        </w:rPr>
        <w:t xml:space="preserve"> special </w:t>
      </w:r>
      <w:r w:rsidRPr="00A94EA0">
        <w:rPr>
          <w:rStyle w:val="StyleUnderline"/>
          <w:highlight w:val="cyan"/>
        </w:rPr>
        <w:t>elections</w:t>
      </w:r>
      <w:r w:rsidRPr="00A94EA0">
        <w:rPr>
          <w:rStyle w:val="StyleUnderline"/>
        </w:rPr>
        <w:t xml:space="preserve"> so far </w:t>
      </w:r>
      <w:r w:rsidRPr="00A94EA0">
        <w:rPr>
          <w:rStyle w:val="StyleUnderline"/>
          <w:highlight w:val="cyan"/>
        </w:rPr>
        <w:t>have also come with their quirks</w:t>
      </w:r>
      <w:r w:rsidRPr="00A94EA0">
        <w:rPr>
          <w:rStyle w:val="StyleUnderline"/>
        </w:rPr>
        <w:t>: For instance, Georgia 6 had a very high turnout and tens of millions of dollars invested by each party, whereas South Carolina 5 had a much lower turnout and very little investment.</w:t>
      </w:r>
      <w:r w:rsidRPr="001978FB">
        <w:t xml:space="preserve"> But for that very reason — because individual </w:t>
      </w:r>
      <w:r w:rsidRPr="008F4DEB">
        <w:rPr>
          <w:rStyle w:val="StyleUnderline"/>
          <w:highlight w:val="cyan"/>
        </w:rPr>
        <w:t>races can be determined by</w:t>
      </w:r>
      <w:r w:rsidRPr="00A94EA0">
        <w:rPr>
          <w:rStyle w:val="StyleUnderline"/>
        </w:rPr>
        <w:t xml:space="preserve"> flukish and </w:t>
      </w:r>
      <w:r w:rsidRPr="008F4DEB">
        <w:rPr>
          <w:rStyle w:val="StyleUnderline"/>
          <w:highlight w:val="cyan"/>
        </w:rPr>
        <w:t>unpredictable circumstances — Democrats would be wise to avoid the mistake</w:t>
      </w:r>
      <w:r w:rsidRPr="00A94EA0">
        <w:rPr>
          <w:rStyle w:val="StyleUnderline"/>
        </w:rPr>
        <w:t xml:space="preserve"> they made </w:t>
      </w:r>
      <w:r w:rsidRPr="008F4DEB">
        <w:rPr>
          <w:rStyle w:val="StyleUnderline"/>
          <w:highlight w:val="cyan"/>
        </w:rPr>
        <w:t>in 2016</w:t>
      </w:r>
      <w:r w:rsidRPr="00A94EA0">
        <w:rPr>
          <w:rStyle w:val="StyleUnderline"/>
        </w:rPr>
        <w:t xml:space="preserve">, when </w:t>
      </w:r>
      <w:r w:rsidRPr="008F4DEB">
        <w:rPr>
          <w:rStyle w:val="StyleUnderline"/>
          <w:highlight w:val="cyan"/>
        </w:rPr>
        <w:t>Clinton campaigned</w:t>
      </w:r>
      <w:r w:rsidRPr="00A94EA0">
        <w:rPr>
          <w:rStyle w:val="StyleUnderline"/>
        </w:rPr>
        <w:t xml:space="preserve"> in </w:t>
      </w:r>
      <w:r w:rsidRPr="008F4DEB">
        <w:rPr>
          <w:rStyle w:val="StyleUnderline"/>
          <w:highlight w:val="cyan"/>
        </w:rPr>
        <w:t>too narrow</w:t>
      </w:r>
      <w:r w:rsidRPr="00A94EA0">
        <w:rPr>
          <w:rStyle w:val="StyleUnderline"/>
        </w:rPr>
        <w:t xml:space="preserve"> a range of states and didn’t properly consider the uncertainty in the outcome</w:t>
      </w:r>
      <w:r w:rsidRPr="001978FB">
        <w:t>. Well-educated Sun Belt districts such as Georgia 6 could be the Democrats’ path back to a majority. But so could places such as South Carolina 5 that had once been more Democratic, or districts in Ohio or Pennsylvania or upstate New York. It’s much too early to know.</w:t>
      </w:r>
    </w:p>
    <w:p w14:paraId="7C649A0F" w14:textId="77777777" w:rsidR="00F665F8" w:rsidRDefault="00F665F8" w:rsidP="00F665F8">
      <w:pPr>
        <w:pStyle w:val="Heading3"/>
      </w:pPr>
      <w:r>
        <w:lastRenderedPageBreak/>
        <w:t>Too early</w:t>
      </w:r>
    </w:p>
    <w:p w14:paraId="3A772703" w14:textId="77777777" w:rsidR="00F665F8" w:rsidRPr="00E11FC7" w:rsidRDefault="00F665F8" w:rsidP="00F665F8">
      <w:pPr>
        <w:pStyle w:val="Heading4"/>
      </w:pPr>
      <w:r>
        <w:t>Its too early to determine the midterms --- there’s a lot on the legislative agenda</w:t>
      </w:r>
    </w:p>
    <w:p w14:paraId="082077C8" w14:textId="77777777" w:rsidR="00F665F8" w:rsidRPr="00E11FC7" w:rsidRDefault="00F665F8" w:rsidP="00F665F8">
      <w:r>
        <w:rPr>
          <w:rStyle w:val="Style13ptBold"/>
        </w:rPr>
        <w:t xml:space="preserve">Beavers 17 </w:t>
      </w:r>
      <w:r w:rsidRPr="00E11FC7">
        <w:t xml:space="preserve">(Olivia, reporter at The Hill, “GOP senator: Too early to worry about the 2018 midterm elections,” The Hill, 4/23, </w:t>
      </w:r>
      <w:hyperlink r:id="rId16" w:history="1">
        <w:r w:rsidRPr="008D0224">
          <w:rPr>
            <w:rStyle w:val="Hyperlink"/>
          </w:rPr>
          <w:t>http://thehill.com/homenews/news/330114-gop-sen-too-early-to-worry-about-the-2018-midterm-elections</w:t>
        </w:r>
      </w:hyperlink>
      <w:r w:rsidRPr="00E11FC7">
        <w:t>)</w:t>
      </w:r>
      <w:r>
        <w:t xml:space="preserve"> ip</w:t>
      </w:r>
    </w:p>
    <w:p w14:paraId="609FF764" w14:textId="77777777" w:rsidR="00F665F8" w:rsidRPr="00E11FC7" w:rsidRDefault="00F665F8" w:rsidP="00F665F8">
      <w:pPr>
        <w:rPr>
          <w:sz w:val="16"/>
        </w:rPr>
      </w:pPr>
      <w:r w:rsidRPr="00E11FC7">
        <w:rPr>
          <w:rStyle w:val="StyleUnderline"/>
        </w:rPr>
        <w:t>Sen</w:t>
      </w:r>
      <w:r w:rsidRPr="00E11FC7">
        <w:rPr>
          <w:sz w:val="16"/>
        </w:rPr>
        <w:t xml:space="preserve">. James </w:t>
      </w:r>
      <w:r w:rsidRPr="00E11FC7">
        <w:rPr>
          <w:rStyle w:val="StyleUnderline"/>
        </w:rPr>
        <w:t>Lankford</w:t>
      </w:r>
      <w:r w:rsidRPr="00E11FC7">
        <w:rPr>
          <w:sz w:val="16"/>
        </w:rPr>
        <w:t xml:space="preserve"> (R-Okla.) </w:t>
      </w:r>
      <w:r w:rsidRPr="00E11FC7">
        <w:rPr>
          <w:rStyle w:val="StyleUnderline"/>
        </w:rPr>
        <w:t xml:space="preserve">said Sunday that </w:t>
      </w:r>
      <w:r w:rsidRPr="00E11FC7">
        <w:rPr>
          <w:rStyle w:val="Emphasis"/>
        </w:rPr>
        <w:t>it is too early to worry about the 2018 midterm elections, adding that there is time for Republicans to pass major legislation in the next couple of months and show they are "getting things done."</w:t>
      </w:r>
      <w:r>
        <w:rPr>
          <w:rStyle w:val="Emphasis"/>
        </w:rPr>
        <w:t xml:space="preserve"> </w:t>
      </w:r>
      <w:r w:rsidRPr="00E11FC7">
        <w:rPr>
          <w:sz w:val="16"/>
        </w:rPr>
        <w:t>“</w:t>
      </w:r>
      <w:r w:rsidRPr="00E11FC7">
        <w:rPr>
          <w:rStyle w:val="Emphasis"/>
        </w:rPr>
        <w:t>I think it is very early to worry about the 2018 prospects.</w:t>
      </w:r>
      <w:r w:rsidRPr="00E11FC7">
        <w:rPr>
          <w:sz w:val="16"/>
        </w:rPr>
        <w:t xml:space="preserve"> </w:t>
      </w:r>
      <w:r w:rsidRPr="00E11FC7">
        <w:rPr>
          <w:rStyle w:val="StyleUnderline"/>
        </w:rPr>
        <w:t>We have a long way to go</w:t>
      </w:r>
      <w:r w:rsidRPr="00E11FC7">
        <w:rPr>
          <w:sz w:val="16"/>
        </w:rPr>
        <w:t xml:space="preserve">,” Lankford told host Chris Wallace on “Fox News Sunday.” Earlier this month, Democratic candidates proved to be competitive contenders in the Kansas and Georgia special House elections, faring well in largely red districts. Lankford said he believes </w:t>
      </w:r>
      <w:r w:rsidRPr="00E11FC7">
        <w:rPr>
          <w:rStyle w:val="StyleUnderline"/>
        </w:rPr>
        <w:t>Congress will pass major legislation such as healthcare, tax reform and budget appropriations in the next couple of months</w:t>
      </w:r>
      <w:r w:rsidRPr="00E11FC7">
        <w:rPr>
          <w:sz w:val="16"/>
        </w:rPr>
        <w:t xml:space="preserve"> that will help Republicans' 2018 midterm efforts. “You start to get a lot of these things done, </w:t>
      </w:r>
      <w:r w:rsidRPr="00E11FC7">
        <w:rPr>
          <w:rStyle w:val="StyleUnderline"/>
        </w:rPr>
        <w:t>I think the American people can say its messy, its noisy, the language was not always artful in the process … but we are actually getting things done, we are making progress,”</w:t>
      </w:r>
      <w:r w:rsidRPr="00E11FC7">
        <w:rPr>
          <w:sz w:val="16"/>
        </w:rPr>
        <w:t xml:space="preserve"> Lankford said. The GOP senator said both the American people and the international community became irritated with the Obama administration for “sitting still” and not getting anything done. “</w:t>
      </w:r>
      <w:r w:rsidRPr="00E11FC7">
        <w:rPr>
          <w:rStyle w:val="StyleUnderline"/>
        </w:rPr>
        <w:t>I think if we can prove we can get things done, the American people will say, ‘Great, at least we are getting things done and we are moving,’</w:t>
      </w:r>
      <w:r w:rsidRPr="00E11FC7">
        <w:rPr>
          <w:sz w:val="16"/>
        </w:rPr>
        <w:t xml:space="preserve">” he added. </w:t>
      </w:r>
    </w:p>
    <w:p w14:paraId="6A3B258E" w14:textId="77777777" w:rsidR="00F665F8" w:rsidRDefault="00F665F8" w:rsidP="00F665F8">
      <w:pPr>
        <w:pStyle w:val="Heading3"/>
      </w:pPr>
      <w:r>
        <w:lastRenderedPageBreak/>
        <w:t>A2: Policy Key 2AC</w:t>
      </w:r>
    </w:p>
    <w:p w14:paraId="7A1CA65A" w14:textId="77777777" w:rsidR="00F665F8" w:rsidRDefault="00F665F8" w:rsidP="00F665F8">
      <w:pPr>
        <w:pStyle w:val="Heading4"/>
        <w:numPr>
          <w:ilvl w:val="0"/>
          <w:numId w:val="12"/>
        </w:numPr>
      </w:pPr>
      <w:r>
        <w:t>Policy isn’t key to swaying marginal Trump supporters – They’re key</w:t>
      </w:r>
    </w:p>
    <w:p w14:paraId="3826CEDF" w14:textId="77777777" w:rsidR="00F665F8" w:rsidRPr="002B517E" w:rsidRDefault="00F665F8" w:rsidP="00F665F8">
      <w:pPr>
        <w:rPr>
          <w:rStyle w:val="Style13ptBold"/>
          <w:b w:val="0"/>
        </w:rPr>
      </w:pPr>
      <w:r>
        <w:rPr>
          <w:rStyle w:val="Style13ptBold"/>
        </w:rPr>
        <w:t xml:space="preserve">Mukunda 2/23 </w:t>
      </w:r>
      <w:r w:rsidRPr="002B517E">
        <w:rPr>
          <w:rStyle w:val="Style13ptBold"/>
          <w:sz w:val="14"/>
        </w:rPr>
        <w:t>(Gautam, Assistant Professor in the Organizational Behavior Unit of Harvard Business School, “If Democrats Want to Challenge Trump, They Need a New Strategy”, https://hbr.org/2017/02/if-democrats-want-to-challenge-trump-they-need-a-new-strategy)</w:t>
      </w:r>
    </w:p>
    <w:p w14:paraId="43DB045F" w14:textId="77777777" w:rsidR="00F665F8" w:rsidRPr="002E40D4" w:rsidRDefault="00F665F8" w:rsidP="00F665F8">
      <w:r w:rsidRPr="002E40D4">
        <w:t xml:space="preserve">The loyalty Trump has earned from some of his supporters may be virtually unbreakable, resulting from appeals that Democrats cannot and should not seek to match. But </w:t>
      </w:r>
      <w:r w:rsidRPr="0082257E">
        <w:rPr>
          <w:rStyle w:val="StyleUnderline"/>
          <w:highlight w:val="yellow"/>
        </w:rPr>
        <w:t>to win in the 2018 midterms</w:t>
      </w:r>
      <w:r w:rsidRPr="002E40D4">
        <w:t xml:space="preserve"> and the 2020 presidential election, </w:t>
      </w:r>
      <w:r w:rsidRPr="0082257E">
        <w:rPr>
          <w:rStyle w:val="StyleUnderline"/>
          <w:highlight w:val="yellow"/>
        </w:rPr>
        <w:t>the opposition does not need to convince everyone who voted for Trump</w:t>
      </w:r>
      <w:r w:rsidRPr="002E40D4">
        <w:t xml:space="preserve">. It does not even need to convince most of them. </w:t>
      </w:r>
      <w:r w:rsidRPr="0082257E">
        <w:rPr>
          <w:rStyle w:val="StyleUnderline"/>
          <w:highlight w:val="yellow"/>
        </w:rPr>
        <w:t>Democrats</w:t>
      </w:r>
      <w:r w:rsidRPr="002E40D4">
        <w:t xml:space="preserve"> just </w:t>
      </w:r>
      <w:r w:rsidRPr="0082257E">
        <w:rPr>
          <w:rStyle w:val="StyleUnderline"/>
          <w:highlight w:val="yellow"/>
        </w:rPr>
        <w:t xml:space="preserve">need to peel away Trump’s marginal voters without losing the support of </w:t>
      </w:r>
      <w:r w:rsidRPr="002E40D4">
        <w:t xml:space="preserve">the majority </w:t>
      </w:r>
      <w:r w:rsidRPr="0082257E">
        <w:rPr>
          <w:rStyle w:val="StyleUnderline"/>
          <w:highlight w:val="yellow"/>
        </w:rPr>
        <w:t>of Americans who voted for other candidates</w:t>
      </w:r>
      <w:r w:rsidRPr="002E40D4">
        <w:t xml:space="preserve">. To do so, </w:t>
      </w:r>
      <w:r w:rsidRPr="0082257E">
        <w:rPr>
          <w:rStyle w:val="StyleUnderline"/>
          <w:highlight w:val="yellow"/>
        </w:rPr>
        <w:t xml:space="preserve">they need to understand the </w:t>
      </w:r>
      <w:r w:rsidRPr="002E40D4">
        <w:t>four</w:t>
      </w:r>
      <w:r w:rsidRPr="0082257E">
        <w:rPr>
          <w:rStyle w:val="StyleUnderline"/>
          <w:highlight w:val="yellow"/>
        </w:rPr>
        <w:t xml:space="preserve"> reasons those marginal voters supported Trump</w:t>
      </w:r>
      <w:r w:rsidRPr="002E40D4">
        <w:t xml:space="preserve">: heightened partisanship (which led Trump to receive the support of 89% of registered Republicans); hostility to the Washington establishment; </w:t>
      </w:r>
      <w:r w:rsidRPr="0082257E">
        <w:rPr>
          <w:rStyle w:val="StyleUnderline"/>
          <w:highlight w:val="yellow"/>
        </w:rPr>
        <w:t>Trump’s rhetorical abandonment of the normal tropes of Republican politics;</w:t>
      </w:r>
      <w:r w:rsidRPr="002E40D4">
        <w:t xml:space="preserve"> and </w:t>
      </w:r>
      <w:r w:rsidRPr="0082257E">
        <w:rPr>
          <w:rStyle w:val="StyleUnderline"/>
          <w:highlight w:val="yellow"/>
        </w:rPr>
        <w:t>his image as a successful businessman</w:t>
      </w:r>
      <w:r w:rsidRPr="002E40D4">
        <w:t xml:space="preserve">. The first two of these are probably nonstarters for Democrats, but </w:t>
      </w:r>
      <w:r w:rsidRPr="0082257E">
        <w:rPr>
          <w:rStyle w:val="StyleUnderline"/>
          <w:highlight w:val="yellow"/>
        </w:rPr>
        <w:t>the third and fourth represent vulnerabilities they could exploit</w:t>
      </w:r>
      <w:r w:rsidRPr="002E40D4">
        <w:t xml:space="preserve">. Trump took advantage of the fact that standard elements of the Republican catechism, particularly support for tax cuts on the wealthy and lower spending on almost everything except defense, had little popular appeal, even among Republican voters. Republican majorities in Congress remain at least rhetorically committed to that agenda, however, and Trump’s cabinet nominees, who for the most part are traditionally conservative Republicans, are likely to want to move it forward, despite its lack of appeal to his voters. Trump’s image as a businessman who can “get things done” and who was not captive to normal politics helped him get elected, but is fundamentally at odds with both that agenda and the chaos of his initial weeks in office. This creates an enormous opportunity for those opposed to Trump: Every time he proposes a conventional Republican policy, win or lose, Trump will be pushing ideas that his supporters mostly oppose and that seem like exactly the sort of generic Republican they rejected by electing him. Whatever type of policy he pushes, if he is seen to fail, the opposition will get a double triumph, on the issue and by showing that his aura of competence is a false one. </w:t>
      </w:r>
      <w:r w:rsidRPr="0082257E">
        <w:rPr>
          <w:rStyle w:val="StyleUnderline"/>
          <w:highlight w:val="yellow"/>
        </w:rPr>
        <w:t>The less Trump seems to be someone who can get things done</w:t>
      </w:r>
      <w:r w:rsidRPr="002E40D4">
        <w:t xml:space="preserve">, </w:t>
      </w:r>
      <w:r w:rsidRPr="0082257E">
        <w:rPr>
          <w:rStyle w:val="StyleUnderline"/>
          <w:highlight w:val="yellow"/>
        </w:rPr>
        <w:t>the less his marginal voters will believe in him</w:t>
      </w:r>
      <w:r w:rsidRPr="002E40D4">
        <w:t xml:space="preserve">. The less they believe in him, the weaker he gets. The weaker he gets, the more likely his next defeat becomes, weakening him still further and creating a vicious cycle that might lead to his political collapse. (A similar cycle, beginning with American struggles in Iraq and intensified by the effects of Hurricane Katrina and the financial crisis, is what caused George W. Bush to limp out of office, in 2008, with members of his own party keeping their distance from him.) But for this to happen, the opposition needs to understand three things: The opposition should focus on winning over the marginal Trump voter — not the fervent ones who appear at Trump rallies, but the ones who might be persuaded to switch their votes, or even to stay home on Election Day. </w:t>
      </w:r>
      <w:r w:rsidRPr="0082257E">
        <w:rPr>
          <w:rStyle w:val="StyleUnderline"/>
          <w:highlight w:val="yellow"/>
        </w:rPr>
        <w:t>Marginal voters are generally characterized by exceptionally low levels of knowledge about politics and pay little or no attention to policy debates and the tactics used by the two parties</w:t>
      </w:r>
      <w:r w:rsidRPr="002E40D4">
        <w:t xml:space="preserve">. This low level of knowledge about politics means that the president is often the only government official many voters can identify (in 2011 only 43% of voters could name the Speaker of the House; during the election only 40% of voters could name either candidate for vice president, with marginal voters </w:t>
      </w:r>
      <w:r w:rsidRPr="002E40D4">
        <w:lastRenderedPageBreak/>
        <w:t>disproportionately represented among those who could not). So voters tend to attribute all outcomes, positive or negative, to the president, regardless of what actually happened.</w:t>
      </w:r>
    </w:p>
    <w:p w14:paraId="444395AA" w14:textId="77777777" w:rsidR="00F665F8" w:rsidRDefault="00F665F8" w:rsidP="00F665F8">
      <w:pPr>
        <w:pStyle w:val="Heading4"/>
        <w:numPr>
          <w:ilvl w:val="0"/>
          <w:numId w:val="12"/>
        </w:numPr>
      </w:pPr>
      <w:r>
        <w:t>Infrastructure proves political disinterest makes the plan irrelevant</w:t>
      </w:r>
    </w:p>
    <w:p w14:paraId="6FD17CD6" w14:textId="77777777" w:rsidR="00F665F8" w:rsidRPr="002B517E" w:rsidRDefault="00F665F8" w:rsidP="00F665F8">
      <w:pPr>
        <w:rPr>
          <w:rStyle w:val="Style13ptBold"/>
          <w:b w:val="0"/>
        </w:rPr>
      </w:pPr>
      <w:r>
        <w:rPr>
          <w:rStyle w:val="Style13ptBold"/>
        </w:rPr>
        <w:t xml:space="preserve">Mukunda 2/23 </w:t>
      </w:r>
      <w:r w:rsidRPr="002B517E">
        <w:rPr>
          <w:rStyle w:val="Style13ptBold"/>
          <w:sz w:val="14"/>
        </w:rPr>
        <w:t>(Gautam, Assistant Professor in the Organizational Behavior Unit of Harvard Business School, “If Democrats Want to Challenge Trump, They Need a New Strategy”, https://hbr.org/2017/02/if-democrats-want-to-challenge-trump-they-need-a-new-strategy)</w:t>
      </w:r>
    </w:p>
    <w:p w14:paraId="52AF1507" w14:textId="77777777" w:rsidR="00F665F8" w:rsidRPr="002E40D4" w:rsidRDefault="00F665F8" w:rsidP="00F665F8">
      <w:r w:rsidRPr="002E40D4">
        <w:t xml:space="preserve">A perfect example of this is an </w:t>
      </w:r>
      <w:r w:rsidRPr="0082257E">
        <w:rPr>
          <w:rStyle w:val="StyleUnderline"/>
          <w:highlight w:val="yellow"/>
        </w:rPr>
        <w:t>infrastructure bill</w:t>
      </w:r>
      <w:r w:rsidRPr="002E40D4">
        <w:t xml:space="preserve">. Democrats have been trying to pass an infrastructure bill since early in the Obama administration. </w:t>
      </w:r>
      <w:r w:rsidRPr="0082257E">
        <w:rPr>
          <w:rStyle w:val="StyleUnderline"/>
          <w:highlight w:val="yellow"/>
        </w:rPr>
        <w:t xml:space="preserve">If Trump proposes one, should they cooperate with him to pass it </w:t>
      </w:r>
      <w:r w:rsidRPr="002E40D4">
        <w:t xml:space="preserve">— both because they actually support the policy and because they would get credit with voters for bipartisanship? If marginal Trump supporters are the Democrats’ target, what will they think of this? </w:t>
      </w:r>
      <w:r w:rsidRPr="0082257E">
        <w:rPr>
          <w:rStyle w:val="StyleUnderline"/>
          <w:highlight w:val="yellow"/>
        </w:rPr>
        <w:t>Marginal voters pay little or no attention to politics</w:t>
      </w:r>
      <w:r w:rsidRPr="002E40D4">
        <w:t xml:space="preserve">, so </w:t>
      </w:r>
      <w:r w:rsidRPr="0082257E">
        <w:rPr>
          <w:rStyle w:val="StyleUnderline"/>
          <w:highlight w:val="yellow"/>
        </w:rPr>
        <w:t>they won’t give Democrats credit for being bipartisan</w:t>
      </w:r>
      <w:r w:rsidRPr="002E40D4">
        <w:t xml:space="preserve">. They probably won’t even know about it. Only 36% of Americans can correctly identify which party controls the House and Senate. Among registered voters, that number only increased to 41%. </w:t>
      </w:r>
      <w:r w:rsidRPr="0082257E">
        <w:rPr>
          <w:rStyle w:val="StyleUnderline"/>
          <w:highlight w:val="yellow"/>
        </w:rPr>
        <w:t>Marginal voters do</w:t>
      </w:r>
      <w:r w:rsidRPr="002E40D4">
        <w:t xml:space="preserve">, however, </w:t>
      </w:r>
      <w:r w:rsidRPr="0082257E">
        <w:rPr>
          <w:rStyle w:val="StyleUnderline"/>
          <w:highlight w:val="yellow"/>
        </w:rPr>
        <w:t>give credit to the president for all political outcomes</w:t>
      </w:r>
      <w:r w:rsidRPr="002E40D4">
        <w:t xml:space="preserve">. So </w:t>
      </w:r>
      <w:r w:rsidRPr="0082257E">
        <w:rPr>
          <w:rStyle w:val="StyleUnderline"/>
          <w:highlight w:val="yellow"/>
        </w:rPr>
        <w:t xml:space="preserve">if they see construction being done </w:t>
      </w:r>
      <w:r w:rsidRPr="002E40D4">
        <w:t xml:space="preserve">in their neighborhoods, or heavily broadcast on Trump-friendly media, </w:t>
      </w:r>
      <w:r w:rsidRPr="0082257E">
        <w:rPr>
          <w:rStyle w:val="StyleUnderline"/>
          <w:highlight w:val="yellow"/>
        </w:rPr>
        <w:t>they will give the credit to the president</w:t>
      </w:r>
      <w:r w:rsidRPr="002E40D4">
        <w:t>, regardless of whether the opposition cooperated.</w:t>
      </w:r>
    </w:p>
    <w:p w14:paraId="21C68DFA" w14:textId="77777777" w:rsidR="00F665F8" w:rsidRDefault="00F665F8" w:rsidP="00F665F8">
      <w:pPr>
        <w:pStyle w:val="Heading4"/>
        <w:numPr>
          <w:ilvl w:val="0"/>
          <w:numId w:val="12"/>
        </w:numPr>
      </w:pPr>
      <w:r>
        <w:t>Candidates wont focus on policies</w:t>
      </w:r>
    </w:p>
    <w:p w14:paraId="594180E4" w14:textId="77777777" w:rsidR="00F665F8" w:rsidRPr="00EA2A58" w:rsidRDefault="00F665F8" w:rsidP="00F665F8">
      <w:pPr>
        <w:rPr>
          <w:rStyle w:val="Style13ptBold"/>
          <w:b w:val="0"/>
        </w:rPr>
      </w:pPr>
      <w:r>
        <w:rPr>
          <w:rStyle w:val="Style13ptBold"/>
        </w:rPr>
        <w:t xml:space="preserve">Fahmy 10/12 </w:t>
      </w:r>
      <w:r w:rsidRPr="00EA2A58">
        <w:rPr>
          <w:rStyle w:val="Style13ptBold"/>
          <w:sz w:val="18"/>
        </w:rPr>
        <w:t>(Nabil, former foreign minister of Egypt and former Egyptian ambassador to the US and Japan, is Professor at the American University in Cairo, “The US Election and the World”, https://www.project-syndicate.org/commentary/trump-and-clinton-foreign-policy-by-nabil-fahmy-2016-10)</w:t>
      </w:r>
    </w:p>
    <w:p w14:paraId="40FA9933" w14:textId="77777777" w:rsidR="00F665F8" w:rsidRPr="00E82011" w:rsidRDefault="00F665F8" w:rsidP="00F665F8">
      <w:pPr>
        <w:rPr>
          <w:rStyle w:val="StyleUnderline"/>
        </w:rPr>
      </w:pPr>
      <w:r w:rsidRPr="00E82011">
        <w:t xml:space="preserve">The Trump and Sanders phenomena suggest that </w:t>
      </w:r>
      <w:r w:rsidRPr="0082257E">
        <w:rPr>
          <w:rStyle w:val="StyleUnderline"/>
          <w:highlight w:val="yellow"/>
        </w:rPr>
        <w:t>American voters are uncomfortable with traditional political choices.</w:t>
      </w:r>
      <w:r>
        <w:t xml:space="preserve"> </w:t>
      </w:r>
      <w:r w:rsidRPr="00E82011">
        <w:t xml:space="preserve">According to recent polls, Trump and Clinton are running within 5% of each other, and both have historically high unfavorable ratings. Regardless of who wins, Americans will most likely elect their next president not because they like their choice, but because they dislike the alternative. So far, </w:t>
      </w:r>
      <w:r w:rsidRPr="0082257E">
        <w:rPr>
          <w:rStyle w:val="StyleUnderline"/>
          <w:highlight w:val="yellow"/>
        </w:rPr>
        <w:t>the two candidates seem to be focusing less on policy alternatives and more on their opponent’s character flaws</w:t>
      </w:r>
      <w:r>
        <w:t xml:space="preserve">: the </w:t>
      </w:r>
      <w:r w:rsidRPr="0082257E">
        <w:rPr>
          <w:rStyle w:val="StyleUnderline"/>
          <w:highlight w:val="yellow"/>
        </w:rPr>
        <w:t>Clinton</w:t>
      </w:r>
      <w:r w:rsidRPr="00E82011">
        <w:rPr>
          <w:rStyle w:val="StyleUnderline"/>
        </w:rPr>
        <w:t xml:space="preserve"> </w:t>
      </w:r>
      <w:r>
        <w:t xml:space="preserve">campaign </w:t>
      </w:r>
      <w:r w:rsidRPr="0082257E">
        <w:rPr>
          <w:rStyle w:val="StyleUnderline"/>
          <w:highlight w:val="yellow"/>
        </w:rPr>
        <w:t>describes Trump as lacking</w:t>
      </w:r>
      <w:r>
        <w:t xml:space="preserve"> the appropriate </w:t>
      </w:r>
      <w:r w:rsidRPr="0082257E">
        <w:rPr>
          <w:rStyle w:val="StyleUnderline"/>
          <w:highlight w:val="yellow"/>
        </w:rPr>
        <w:t>temperament, knowledge, and experience</w:t>
      </w:r>
      <w:r w:rsidRPr="00E82011">
        <w:rPr>
          <w:rStyle w:val="StyleUnderline"/>
        </w:rPr>
        <w:t xml:space="preserve"> </w:t>
      </w:r>
      <w:r>
        <w:t xml:space="preserve">to be president, and the </w:t>
      </w:r>
      <w:r w:rsidRPr="0082257E">
        <w:rPr>
          <w:rStyle w:val="StyleUnderline"/>
          <w:highlight w:val="yellow"/>
        </w:rPr>
        <w:t>Trump</w:t>
      </w:r>
      <w:r>
        <w:t xml:space="preserve"> campaign </w:t>
      </w:r>
      <w:r w:rsidRPr="0082257E">
        <w:rPr>
          <w:rStyle w:val="StyleUnderline"/>
          <w:highlight w:val="yellow"/>
        </w:rPr>
        <w:t>portrays Clinton as a corrupt</w:t>
      </w:r>
      <w:r w:rsidRPr="00E82011">
        <w:rPr>
          <w:rStyle w:val="StyleUnderline"/>
        </w:rPr>
        <w:t xml:space="preserve"> </w:t>
      </w:r>
      <w:r>
        <w:t xml:space="preserve">political </w:t>
      </w:r>
      <w:r w:rsidRPr="0082257E">
        <w:rPr>
          <w:rStyle w:val="StyleUnderline"/>
          <w:highlight w:val="yellow"/>
        </w:rPr>
        <w:t>opportunist.</w:t>
      </w:r>
    </w:p>
    <w:p w14:paraId="68D4025B" w14:textId="77777777" w:rsidR="00F665F8" w:rsidRDefault="00F665F8" w:rsidP="00F665F8">
      <w:pPr>
        <w:pStyle w:val="Heading4"/>
        <w:numPr>
          <w:ilvl w:val="0"/>
          <w:numId w:val="12"/>
        </w:numPr>
      </w:pPr>
      <w:r>
        <w:t>Policies don’t matter – Won’t get coverage; character is key</w:t>
      </w:r>
    </w:p>
    <w:p w14:paraId="286B4C2E" w14:textId="77777777" w:rsidR="00F665F8" w:rsidRPr="001407FF" w:rsidRDefault="00F665F8" w:rsidP="00F665F8">
      <w:pPr>
        <w:rPr>
          <w:rStyle w:val="Style13ptBold"/>
          <w:b w:val="0"/>
        </w:rPr>
      </w:pPr>
      <w:r>
        <w:rPr>
          <w:rStyle w:val="Style13ptBold"/>
        </w:rPr>
        <w:t xml:space="preserve">Dimaggio 10/10 </w:t>
      </w:r>
      <w:r w:rsidRPr="001407FF">
        <w:rPr>
          <w:rStyle w:val="Style13ptBold"/>
          <w:sz w:val="18"/>
        </w:rPr>
        <w:t>(Anthony, Asst Pf Poli Sci @ LeHigh U., “Bigotry for Profit and “Fun:” Traversing the Wasteland of U.S. Election News”, http://www.counterpunch.org/2016/10/10/87468/)</w:t>
      </w:r>
    </w:p>
    <w:p w14:paraId="37564280" w14:textId="77777777" w:rsidR="00F665F8" w:rsidRPr="001407FF" w:rsidRDefault="00F665F8" w:rsidP="00F665F8">
      <w:r>
        <w:t xml:space="preserve">Ultimately, </w:t>
      </w:r>
      <w:r w:rsidRPr="0082257E">
        <w:rPr>
          <w:rStyle w:val="StyleUnderline"/>
          <w:highlight w:val="yellow"/>
        </w:rPr>
        <w:t>it’s not clear whether greater coverage</w:t>
      </w:r>
      <w:r>
        <w:t xml:space="preserve"> </w:t>
      </w:r>
      <w:r w:rsidRPr="00E82011">
        <w:t xml:space="preserve">for the other candidates </w:t>
      </w:r>
      <w:r w:rsidRPr="0082257E">
        <w:rPr>
          <w:rStyle w:val="StyleUnderline"/>
          <w:highlight w:val="yellow"/>
        </w:rPr>
        <w:t>would</w:t>
      </w:r>
      <w:r>
        <w:t xml:space="preserve"> even </w:t>
      </w:r>
      <w:r w:rsidRPr="0082257E">
        <w:rPr>
          <w:rStyle w:val="StyleUnderline"/>
          <w:highlight w:val="yellow"/>
        </w:rPr>
        <w:t>make a difference</w:t>
      </w:r>
      <w:r>
        <w:t xml:space="preserve">, particularly </w:t>
      </w:r>
      <w:r w:rsidRPr="0082257E">
        <w:rPr>
          <w:rStyle w:val="StyleUnderline"/>
          <w:highlight w:val="yellow"/>
        </w:rPr>
        <w:t>in light of the politically-challenged nature of</w:t>
      </w:r>
      <w:r>
        <w:t xml:space="preserve"> modern </w:t>
      </w:r>
      <w:r w:rsidRPr="0082257E">
        <w:rPr>
          <w:rStyle w:val="StyleUnderline"/>
          <w:highlight w:val="yellow"/>
        </w:rPr>
        <w:t>election news. Superficiality</w:t>
      </w:r>
      <w:r>
        <w:t xml:space="preserve"> in reporting </w:t>
      </w:r>
      <w:r w:rsidRPr="0082257E">
        <w:rPr>
          <w:rStyle w:val="StyleUnderline"/>
          <w:highlight w:val="yellow"/>
        </w:rPr>
        <w:t>is a constant</w:t>
      </w:r>
      <w:r>
        <w:t xml:space="preserve"> </w:t>
      </w:r>
      <w:r w:rsidRPr="00E82011">
        <w:t>these days, and this is no surprise to those who study this sort of thing. For example, the Pew Research Center finds that across the last few election cycles</w:t>
      </w:r>
      <w:r>
        <w:t xml:space="preserve">, </w:t>
      </w:r>
      <w:r w:rsidRPr="0082257E">
        <w:rPr>
          <w:rStyle w:val="StyleUnderline"/>
          <w:highlight w:val="yellow"/>
        </w:rPr>
        <w:t>rarely do policy issues appear in election stories</w:t>
      </w:r>
      <w:r>
        <w:t xml:space="preserve">. </w:t>
      </w:r>
      <w:r w:rsidRPr="00E82011">
        <w:t xml:space="preserve">I explored these statistics in a previous piece (Counterpunch, “The Debates as Democratic Façade,” 9/27/2016) so I won’t rehash them here. But looking at this current election cycle, the trends documented by Pew from the 2008 and 2012 election cycles are reappearing. With regard to Washington Post features devoted to Trump and Clinton, </w:t>
      </w:r>
      <w:r w:rsidRPr="0082257E">
        <w:rPr>
          <w:rStyle w:val="StyleUnderline"/>
          <w:highlight w:val="yellow"/>
        </w:rPr>
        <w:t>just 10 percent of Trump features</w:t>
      </w:r>
      <w:r>
        <w:t xml:space="preserve"> </w:t>
      </w:r>
      <w:r w:rsidRPr="00E82011">
        <w:t>(5 of 39 stories)</w:t>
      </w:r>
      <w:r>
        <w:t xml:space="preserve"> </w:t>
      </w:r>
      <w:r w:rsidRPr="0082257E">
        <w:rPr>
          <w:rStyle w:val="StyleUnderline"/>
          <w:highlight w:val="yellow"/>
        </w:rPr>
        <w:t>included any references</w:t>
      </w:r>
      <w:r>
        <w:t xml:space="preserve"> in their titles </w:t>
      </w:r>
      <w:r w:rsidRPr="0082257E">
        <w:rPr>
          <w:rStyle w:val="StyleUnderline"/>
          <w:highlight w:val="yellow"/>
        </w:rPr>
        <w:t>to policy debates or policy proposals</w:t>
      </w:r>
      <w:r>
        <w:t xml:space="preserve">. </w:t>
      </w:r>
      <w:r w:rsidRPr="00E82011">
        <w:t xml:space="preserve">With Clinton, just 13 percent of stories (3 of 24 </w:t>
      </w:r>
      <w:r w:rsidRPr="00E82011">
        <w:lastRenderedPageBreak/>
        <w:t xml:space="preserve">stories) referred to policy. Similarly, with the New York Times, </w:t>
      </w:r>
      <w:r w:rsidRPr="0082257E">
        <w:rPr>
          <w:rStyle w:val="StyleUnderline"/>
          <w:highlight w:val="yellow"/>
        </w:rPr>
        <w:t>only 9 percent of Trump features</w:t>
      </w:r>
      <w:r>
        <w:t xml:space="preserve"> (5 of 58 stories) </w:t>
      </w:r>
      <w:r w:rsidRPr="0082257E">
        <w:rPr>
          <w:rStyle w:val="StyleUnderline"/>
          <w:highlight w:val="yellow"/>
        </w:rPr>
        <w:t>and 8 percent of Clinton features</w:t>
      </w:r>
      <w:r>
        <w:t xml:space="preserve"> (2 of 25 stories) </w:t>
      </w:r>
      <w:r w:rsidRPr="0082257E">
        <w:rPr>
          <w:rStyle w:val="StyleUnderline"/>
          <w:highlight w:val="yellow"/>
        </w:rPr>
        <w:t>made reference to policy</w:t>
      </w:r>
      <w:r>
        <w:t xml:space="preserve">. </w:t>
      </w:r>
      <w:r w:rsidRPr="00E82011">
        <w:t xml:space="preserve">The few policy issues that made the headlines included: immigration, Syrian refugees, voter I.D. laws, health care reform, gay rights, tax policy, and terrorism. </w:t>
      </w:r>
      <w:r w:rsidRPr="0082257E">
        <w:rPr>
          <w:rStyle w:val="StyleUnderline"/>
          <w:highlight w:val="yellow"/>
        </w:rPr>
        <w:t>Since most-all news coverage has</w:t>
      </w:r>
      <w:r>
        <w:t xml:space="preserve"> little to </w:t>
      </w:r>
      <w:r w:rsidRPr="0082257E">
        <w:rPr>
          <w:rStyle w:val="StyleUnderline"/>
          <w:highlight w:val="yellow"/>
        </w:rPr>
        <w:t>nothing to do with policy substance, voters are left to</w:t>
      </w:r>
      <w:r>
        <w:t xml:space="preserve"> decide between candidates based largely on candidate </w:t>
      </w:r>
      <w:r w:rsidRPr="0082257E">
        <w:rPr>
          <w:rStyle w:val="StyleUnderline"/>
          <w:highlight w:val="yellow"/>
        </w:rPr>
        <w:t>personality</w:t>
      </w:r>
      <w:r>
        <w:t xml:space="preserve"> </w:t>
      </w:r>
      <w:r w:rsidRPr="00E82011">
        <w:t xml:space="preserve">traits. This point is implicitly conceded by political commentator Nate Silver, as he argues that Trump will drop in the polls based on reports about his vulgar sexist comments and sexual assaults against women, as revealed in his 2005 interview with “Access Hollywood’s” Billy Bush. Silver writes about the potential effect of these kinds of mediated election events: “when a story has broken through to dominate the news cycle, it usually has moved the polls in the direction that people expected. Trump’s feuds with Judge Gonzalo Curiel and the family of the American soldier Humayun Khan corresponded with periods when he declined in the polls. The first debate has turned into a disaster for Trump in a way that was fairly predictable based on instant-reaction polls. Trump’s convention was a mess, whereas Clinton’s was conventionally effective, and she got a much larger convention bounce. However, Clinton was hurt by her email scandal resurfacing as a major story line in July. And she declined in the polls after her “basket of deplorables” comments and Sept. 11 health scare.” The problem is that </w:t>
      </w:r>
      <w:r w:rsidRPr="0082257E">
        <w:rPr>
          <w:rStyle w:val="StyleUnderline"/>
          <w:highlight w:val="yellow"/>
        </w:rPr>
        <w:t>most all of the fluctuations in candidate support</w:t>
      </w:r>
      <w:r>
        <w:t xml:space="preserve"> that Silver describes </w:t>
      </w:r>
      <w:r w:rsidRPr="0082257E">
        <w:rPr>
          <w:rStyle w:val="StyleUnderline"/>
          <w:highlight w:val="yellow"/>
        </w:rPr>
        <w:t>have nothing to do with policy,</w:t>
      </w:r>
      <w:r>
        <w:t xml:space="preserve"> suggesting that </w:t>
      </w:r>
      <w:r w:rsidRPr="0082257E">
        <w:rPr>
          <w:rStyle w:val="StyleUnderline"/>
          <w:highlight w:val="yellow"/>
        </w:rPr>
        <w:t>voting calculations are based on image, spectacle events, and</w:t>
      </w:r>
      <w:r w:rsidRPr="00E82011">
        <w:rPr>
          <w:rStyle w:val="StyleUnderline"/>
        </w:rPr>
        <w:t xml:space="preserve"> </w:t>
      </w:r>
      <w:r>
        <w:t xml:space="preserve">perceived </w:t>
      </w:r>
      <w:r w:rsidRPr="0082257E">
        <w:rPr>
          <w:rStyle w:val="StyleUnderline"/>
          <w:highlight w:val="yellow"/>
        </w:rPr>
        <w:t>personality</w:t>
      </w:r>
      <w:r>
        <w:t xml:space="preserve"> </w:t>
      </w:r>
      <w:r w:rsidRPr="00E82011">
        <w:t>flaws. Needless to say, that’s a bad thing. It suggests that</w:t>
      </w:r>
      <w:r>
        <w:t xml:space="preserve"> </w:t>
      </w:r>
      <w:r w:rsidRPr="0082257E">
        <w:rPr>
          <w:rStyle w:val="StyleUnderline"/>
          <w:highlight w:val="yellow"/>
        </w:rPr>
        <w:t>the dominance</w:t>
      </w:r>
      <w:r>
        <w:t xml:space="preserve"> </w:t>
      </w:r>
      <w:r w:rsidRPr="00E82011">
        <w:t xml:space="preserve">of the major party candidates in this election is not actually related to the “superior power” of their platforms or thinking, but rather </w:t>
      </w:r>
      <w:r w:rsidRPr="0082257E">
        <w:rPr>
          <w:rStyle w:val="StyleUnderline"/>
          <w:highlight w:val="yellow"/>
        </w:rPr>
        <w:t>springs from pseudo “events”</w:t>
      </w:r>
      <w:r>
        <w:t xml:space="preserve"> </w:t>
      </w:r>
      <w:r w:rsidRPr="00E82011">
        <w:t xml:space="preserve">in the news cycle that are largely or entirely </w:t>
      </w:r>
      <w:r w:rsidRPr="0082257E">
        <w:rPr>
          <w:rStyle w:val="StyleUnderline"/>
          <w:highlight w:val="yellow"/>
        </w:rPr>
        <w:t>divorced from policy matters</w:t>
      </w:r>
      <w:r>
        <w:t>.</w:t>
      </w:r>
    </w:p>
    <w:p w14:paraId="0341EE6A" w14:textId="77777777" w:rsidR="00F665F8" w:rsidRDefault="00F665F8" w:rsidP="00F665F8">
      <w:pPr>
        <w:pStyle w:val="Heading4"/>
        <w:numPr>
          <w:ilvl w:val="0"/>
          <w:numId w:val="12"/>
        </w:numPr>
      </w:pPr>
      <w:r>
        <w:t xml:space="preserve">That’s key to the only voters who will </w:t>
      </w:r>
      <w:r>
        <w:rPr>
          <w:u w:val="single"/>
        </w:rPr>
        <w:t>switch</w:t>
      </w:r>
    </w:p>
    <w:p w14:paraId="1363F7AE" w14:textId="77777777" w:rsidR="00F665F8" w:rsidRPr="00D81692" w:rsidRDefault="00F665F8" w:rsidP="00F665F8">
      <w:pPr>
        <w:rPr>
          <w:rStyle w:val="Style13ptBold"/>
          <w:b w:val="0"/>
        </w:rPr>
      </w:pPr>
      <w:r>
        <w:rPr>
          <w:rStyle w:val="Style13ptBold"/>
        </w:rPr>
        <w:t xml:space="preserve">Lanzano 10/10 </w:t>
      </w:r>
      <w:r w:rsidRPr="00D81692">
        <w:rPr>
          <w:rStyle w:val="Style13ptBold"/>
          <w:sz w:val="18"/>
        </w:rPr>
        <w:t>(Steve, staff ed. @ The Street, “Television Is the Most Effective Means to Reach Key, Undecided Voters”, https://www.thestreet.com/story/13846405/1/television-is-the-most-effective-means-to-reach-key-undecided-voters.html)</w:t>
      </w:r>
    </w:p>
    <w:p w14:paraId="7D219744" w14:textId="77777777" w:rsidR="00F665F8" w:rsidRPr="00F90112" w:rsidRDefault="00F665F8" w:rsidP="00F665F8">
      <w:pPr>
        <w:rPr>
          <w:rStyle w:val="StyleUnderline"/>
        </w:rPr>
      </w:pPr>
      <w:r w:rsidRPr="00F90112">
        <w:t xml:space="preserve">In these close races, </w:t>
      </w:r>
      <w:r w:rsidRPr="0082257E">
        <w:rPr>
          <w:rStyle w:val="StyleUnderline"/>
          <w:highlight w:val="yellow"/>
        </w:rPr>
        <w:t>it's critical that campaigns' messages reach</w:t>
      </w:r>
      <w:r>
        <w:t xml:space="preserve"> </w:t>
      </w:r>
      <w:r w:rsidRPr="00F90112">
        <w:t xml:space="preserve">not only their loyal party base, but </w:t>
      </w:r>
      <w:r w:rsidRPr="0082257E">
        <w:rPr>
          <w:rStyle w:val="StyleUnderline"/>
          <w:highlight w:val="yellow"/>
        </w:rPr>
        <w:t>independent and undecided voters</w:t>
      </w:r>
      <w:r>
        <w:t xml:space="preserve">. </w:t>
      </w:r>
      <w:r w:rsidRPr="00F90112">
        <w:t>According to Pew Research Center, 39% of voters now identify themselves as independent, and a recent VAB study shows that three out of four undecided voters can be swayed as close to one week before a local election</w:t>
      </w:r>
      <w:r>
        <w:t xml:space="preserve">. </w:t>
      </w:r>
      <w:r w:rsidRPr="0082257E">
        <w:rPr>
          <w:rStyle w:val="StyleUnderline"/>
          <w:highlight w:val="yellow"/>
        </w:rPr>
        <w:t>Television is the most effective influencer of voter behavior, especially in these groups</w:t>
      </w:r>
      <w:r>
        <w:t xml:space="preserve"> </w:t>
      </w:r>
      <w:r w:rsidRPr="00F90112">
        <w:t xml:space="preserve">and should be a pillar of these senatorial campaigns. </w:t>
      </w:r>
      <w:r>
        <w:t>"</w:t>
      </w:r>
      <w:r w:rsidRPr="0082257E">
        <w:rPr>
          <w:rStyle w:val="StyleUnderline"/>
          <w:highlight w:val="yellow"/>
        </w:rPr>
        <w:t>We have done experiments to try to measure the impact of broadcast versus mail versus digital,"</w:t>
      </w:r>
      <w:r>
        <w:t xml:space="preserve"> </w:t>
      </w:r>
      <w:r w:rsidRPr="00F90112">
        <w:t>Alixandria Lapp, executive director of the House Majority PAC said. "</w:t>
      </w:r>
      <w:r w:rsidRPr="0082257E">
        <w:rPr>
          <w:rStyle w:val="StyleUnderline"/>
          <w:highlight w:val="yellow"/>
        </w:rPr>
        <w:t>There's just no question, broadcast has the biggest impact."</w:t>
      </w:r>
    </w:p>
    <w:p w14:paraId="0CB5005F" w14:textId="77777777" w:rsidR="00F665F8" w:rsidRDefault="00F665F8" w:rsidP="00F665F8">
      <w:pPr>
        <w:pStyle w:val="Heading3"/>
      </w:pPr>
      <w:r>
        <w:lastRenderedPageBreak/>
        <w:t>A2: Policy Key – Xt’s</w:t>
      </w:r>
    </w:p>
    <w:p w14:paraId="16DBE8F2" w14:textId="77777777" w:rsidR="00F665F8" w:rsidRDefault="00F665F8" w:rsidP="00F665F8">
      <w:pPr>
        <w:pStyle w:val="Heading4"/>
      </w:pPr>
      <w:r>
        <w:t>Scandals drown out policies</w:t>
      </w:r>
    </w:p>
    <w:p w14:paraId="0D845ABE" w14:textId="77777777" w:rsidR="00F665F8" w:rsidRPr="00373A1F" w:rsidRDefault="00F665F8" w:rsidP="00F665F8">
      <w:pPr>
        <w:rPr>
          <w:rStyle w:val="Style13ptBold"/>
          <w:b w:val="0"/>
        </w:rPr>
      </w:pPr>
      <w:r>
        <w:rPr>
          <w:rStyle w:val="Style13ptBold"/>
        </w:rPr>
        <w:t xml:space="preserve">Sharpe 10/12 </w:t>
      </w:r>
      <w:r w:rsidRPr="00373A1F">
        <w:rPr>
          <w:rStyle w:val="Style13ptBold"/>
          <w:sz w:val="20"/>
        </w:rPr>
        <w:t>(Matthew, Associate Professor in Philosophy, Deakin University, “After Trump 2016, will liberals listen? (The passion of Thomas Frank)”, http://theconversation.com/after-trump-2016-will-liberals-listen-the-passion-of-thomas-frank-66911)</w:t>
      </w:r>
    </w:p>
    <w:p w14:paraId="2999E1CC" w14:textId="77777777" w:rsidR="00F665F8" w:rsidRPr="00373A1F" w:rsidRDefault="00F665F8" w:rsidP="00F665F8">
      <w:r>
        <w:t xml:space="preserve">Trump is, in short, the living embodiment of the worst fears of anyone with the least sympathy for the cultural changes that have transformed societies like Australia and the US since the Second World War. Yet </w:t>
      </w:r>
      <w:r w:rsidRPr="0082257E">
        <w:rPr>
          <w:rStyle w:val="StyleUnderline"/>
          <w:highlight w:val="yellow"/>
        </w:rPr>
        <w:t>the</w:t>
      </w:r>
      <w:r>
        <w:t xml:space="preserve"> near-</w:t>
      </w:r>
      <w:r w:rsidRPr="0082257E">
        <w:rPr>
          <w:rStyle w:val="StyleUnderline"/>
          <w:highlight w:val="yellow"/>
        </w:rPr>
        <w:t>wall-to-wall media coverage of Trump</w:t>
      </w:r>
      <w:r>
        <w:t xml:space="preserve"> the man, </w:t>
      </w:r>
      <w:r w:rsidRPr="0082257E">
        <w:rPr>
          <w:rStyle w:val="StyleUnderline"/>
          <w:highlight w:val="yellow"/>
        </w:rPr>
        <w:t>his</w:t>
      </w:r>
      <w:r>
        <w:t xml:space="preserve"> viral </w:t>
      </w:r>
      <w:r w:rsidRPr="0082257E">
        <w:rPr>
          <w:rStyle w:val="StyleUnderline"/>
          <w:highlight w:val="yellow"/>
        </w:rPr>
        <w:t>tweets and</w:t>
      </w:r>
      <w:r>
        <w:t xml:space="preserve"> virulent </w:t>
      </w:r>
      <w:r w:rsidRPr="0082257E">
        <w:rPr>
          <w:rStyle w:val="StyleUnderline"/>
          <w:highlight w:val="yellow"/>
        </w:rPr>
        <w:t>soundbites has</w:t>
      </w:r>
      <w:r>
        <w:t xml:space="preserve"> often </w:t>
      </w:r>
      <w:r w:rsidRPr="0082257E">
        <w:rPr>
          <w:rStyle w:val="StyleUnderline"/>
          <w:highlight w:val="yellow"/>
        </w:rPr>
        <w:t>crowded out analyses of the substantial</w:t>
      </w:r>
      <w:r>
        <w:t xml:space="preserve"> economic and political, domestic and foreign </w:t>
      </w:r>
      <w:r w:rsidRPr="0082257E">
        <w:rPr>
          <w:rStyle w:val="StyleUnderline"/>
          <w:highlight w:val="yellow"/>
        </w:rPr>
        <w:t>policy issues of</w:t>
      </w:r>
      <w:r>
        <w:t xml:space="preserve"> election </w:t>
      </w:r>
      <w:r w:rsidRPr="0082257E">
        <w:rPr>
          <w:rStyle w:val="StyleUnderline"/>
          <w:highlight w:val="yellow"/>
        </w:rPr>
        <w:t>2016</w:t>
      </w:r>
      <w:r>
        <w:t xml:space="preserve">. Thankfully, as I write this, Trumpism looks like a political phenomenon with more like four weeks than four years to run its course. Leading Republicans are again jumping ship. The polls are going under. Yet </w:t>
      </w:r>
      <w:r w:rsidRPr="0082257E">
        <w:rPr>
          <w:rStyle w:val="StyleUnderline"/>
          <w:highlight w:val="yellow"/>
        </w:rPr>
        <w:t>no amount of outrage at Trump’s odium can address the questions the popular success of such a figure raises about the “State of the Union</w:t>
      </w:r>
      <w:r>
        <w:t>” in the second decade of the new millennium.</w:t>
      </w:r>
    </w:p>
    <w:p w14:paraId="0F78207C" w14:textId="77777777" w:rsidR="00F665F8" w:rsidRDefault="00F665F8" w:rsidP="00F665F8">
      <w:pPr>
        <w:pStyle w:val="Heading4"/>
      </w:pPr>
      <w:r>
        <w:t>Character outweighs policy</w:t>
      </w:r>
    </w:p>
    <w:p w14:paraId="0E82F291" w14:textId="77777777" w:rsidR="00F665F8" w:rsidRPr="001112B9" w:rsidRDefault="00F665F8" w:rsidP="00F665F8">
      <w:pPr>
        <w:rPr>
          <w:rStyle w:val="Style13ptBold"/>
          <w:b w:val="0"/>
        </w:rPr>
      </w:pPr>
      <w:r>
        <w:rPr>
          <w:rStyle w:val="Style13ptBold"/>
        </w:rPr>
        <w:t xml:space="preserve">Delamaide 10/11 </w:t>
      </w:r>
      <w:r w:rsidRPr="001112B9">
        <w:rPr>
          <w:rStyle w:val="Style13ptBold"/>
          <w:sz w:val="18"/>
        </w:rPr>
        <w:t>(Darrell, staff @ MarkWatch, “For the third presidential debate, let’s give more attention to issues voters really care about”, http://www.marketwatch.com/story/for-the-third-presidential-debate-lets-give-more-attention-to-issues-voters-really-care-about-2016-10-11)</w:t>
      </w:r>
    </w:p>
    <w:p w14:paraId="50A05D05" w14:textId="77777777" w:rsidR="00F665F8" w:rsidRPr="00123DC2" w:rsidRDefault="00F665F8" w:rsidP="00F665F8">
      <w:pPr>
        <w:rPr>
          <w:rStyle w:val="StyleUnderline"/>
        </w:rPr>
      </w:pPr>
      <w:r>
        <w:t xml:space="preserve">Oh, sure, </w:t>
      </w:r>
      <w:r w:rsidRPr="0082257E">
        <w:rPr>
          <w:rStyle w:val="StyleUnderline"/>
          <w:highlight w:val="yellow"/>
        </w:rPr>
        <w:t>tens of millions tune into the spectacle of</w:t>
      </w:r>
      <w:r>
        <w:t xml:space="preserve"> </w:t>
      </w:r>
      <w:r w:rsidRPr="00123DC2">
        <w:t>seeing the two most disliked candidates in American history exchange</w:t>
      </w:r>
      <w:r>
        <w:t xml:space="preserve"> </w:t>
      </w:r>
      <w:r w:rsidRPr="0082257E">
        <w:rPr>
          <w:rStyle w:val="StyleUnderline"/>
          <w:highlight w:val="yellow"/>
        </w:rPr>
        <w:t>taunts and insults</w:t>
      </w:r>
      <w:r>
        <w:t xml:space="preserve">. </w:t>
      </w:r>
      <w:r w:rsidRPr="00123DC2">
        <w:t xml:space="preserve">The ancient Romans enthusiastically trooped in to see gladiators fight each other to the death, too. And </w:t>
      </w:r>
      <w:r>
        <w:t>i</w:t>
      </w:r>
      <w:r w:rsidRPr="0082257E">
        <w:rPr>
          <w:rStyle w:val="StyleUnderline"/>
          <w:highlight w:val="yellow"/>
        </w:rPr>
        <w:t>n this election in particular, voters may be deciding solely on the basis of character — or “temperament,</w:t>
      </w:r>
      <w:r>
        <w:t xml:space="preserve">” if you will — and </w:t>
      </w:r>
      <w:r w:rsidRPr="0082257E">
        <w:rPr>
          <w:rStyle w:val="StyleUnderline"/>
          <w:highlight w:val="yellow"/>
        </w:rPr>
        <w:t>policy differences may be less important.</w:t>
      </w:r>
    </w:p>
    <w:p w14:paraId="331D796F" w14:textId="77777777" w:rsidR="00F665F8" w:rsidRDefault="00F665F8" w:rsidP="00F665F8">
      <w:pPr>
        <w:pStyle w:val="Heading4"/>
      </w:pPr>
      <w:r>
        <w:t>Policies don’t matter, esp. this year</w:t>
      </w:r>
    </w:p>
    <w:p w14:paraId="0CC87164" w14:textId="77777777" w:rsidR="00F665F8" w:rsidRPr="0072740D" w:rsidRDefault="00F665F8" w:rsidP="00F665F8">
      <w:pPr>
        <w:rPr>
          <w:rStyle w:val="Style13ptBold"/>
          <w:b w:val="0"/>
        </w:rPr>
      </w:pPr>
      <w:r>
        <w:rPr>
          <w:rStyle w:val="Style13ptBold"/>
        </w:rPr>
        <w:t xml:space="preserve">Tomasky 10/13 </w:t>
      </w:r>
      <w:r w:rsidRPr="0072740D">
        <w:rPr>
          <w:rStyle w:val="Style13ptBold"/>
          <w:sz w:val="20"/>
        </w:rPr>
        <w:t>(Michael, staff @ The NY Review of Books, rel</w:t>
      </w:r>
      <w:r>
        <w:rPr>
          <w:rStyle w:val="Style13ptBold"/>
          <w:sz w:val="20"/>
        </w:rPr>
        <w:t>eased 9/14</w:t>
      </w:r>
      <w:r w:rsidRPr="0072740D">
        <w:rPr>
          <w:rStyle w:val="Style13ptBold"/>
          <w:sz w:val="20"/>
        </w:rPr>
        <w:t>, “Can the Unthinkable Happen?”, http://www.nybooks.com/articles/2016/10/13/can-the-unthinkable-happen/)</w:t>
      </w:r>
    </w:p>
    <w:p w14:paraId="00B2C98C" w14:textId="77777777" w:rsidR="00F665F8" w:rsidRPr="003957FF" w:rsidRDefault="00F665F8" w:rsidP="00F665F8">
      <w:r>
        <w:t xml:space="preserve">But </w:t>
      </w:r>
      <w:r w:rsidRPr="0082257E">
        <w:rPr>
          <w:rStyle w:val="StyleUnderline"/>
          <w:highlight w:val="yellow"/>
        </w:rPr>
        <w:t>this campaign has been</w:t>
      </w:r>
      <w:r w:rsidRPr="003957FF">
        <w:rPr>
          <w:rStyle w:val="StyleUnderline"/>
        </w:rPr>
        <w:t xml:space="preserve"> </w:t>
      </w:r>
      <w:r w:rsidRPr="0082257E">
        <w:rPr>
          <w:rStyle w:val="StyleUnderline"/>
          <w:highlight w:val="yellow"/>
        </w:rPr>
        <w:t>oddly impervious to events, and</w:t>
      </w:r>
      <w:r>
        <w:t xml:space="preserve"> certainly to </w:t>
      </w:r>
      <w:r w:rsidRPr="0082257E">
        <w:rPr>
          <w:rStyle w:val="StyleUnderline"/>
          <w:highlight w:val="yellow"/>
        </w:rPr>
        <w:t>discussion of policies</w:t>
      </w:r>
      <w:r>
        <w:t xml:space="preserve"> </w:t>
      </w:r>
      <w:r w:rsidRPr="003957FF">
        <w:t>(one hopes Clinton can change that in the debates—it is worth remembering that her platform is more progressive than any Democrat’s of the last thirty years). No</w:t>
      </w:r>
      <w:r>
        <w:t xml:space="preserve">, </w:t>
      </w:r>
      <w:r w:rsidRPr="0082257E">
        <w:rPr>
          <w:rStyle w:val="StyleUnderline"/>
          <w:highlight w:val="yellow"/>
        </w:rPr>
        <w:t>the election is about Trump</w:t>
      </w:r>
      <w:r>
        <w:t>—</w:t>
      </w:r>
      <w:r w:rsidRPr="003957FF">
        <w:t xml:space="preserve">whether he is menace or entertainment. Most people in the media are surely well aware that he is a menace; but </w:t>
      </w:r>
      <w:r w:rsidRPr="0082257E">
        <w:rPr>
          <w:rStyle w:val="StyleUnderline"/>
          <w:highlight w:val="yellow"/>
        </w:rPr>
        <w:t>the media</w:t>
      </w:r>
      <w:r w:rsidRPr="003957FF">
        <w:rPr>
          <w:rStyle w:val="StyleUnderline"/>
        </w:rPr>
        <w:t xml:space="preserve"> </w:t>
      </w:r>
      <w:r>
        <w:t xml:space="preserve">as a machine </w:t>
      </w:r>
      <w:r w:rsidRPr="0082257E">
        <w:rPr>
          <w:rStyle w:val="StyleUnderline"/>
          <w:highlight w:val="yellow"/>
        </w:rPr>
        <w:t>can’t help but present him</w:t>
      </w:r>
      <w:r>
        <w:t xml:space="preserve"> first </w:t>
      </w:r>
      <w:r w:rsidRPr="0082257E">
        <w:rPr>
          <w:rStyle w:val="StyleUnderline"/>
          <w:highlight w:val="yellow"/>
        </w:rPr>
        <w:t>as entertainment</w:t>
      </w:r>
      <w:r>
        <w:t xml:space="preserve">. </w:t>
      </w:r>
      <w:r w:rsidRPr="0082257E">
        <w:rPr>
          <w:rStyle w:val="StyleUnderline"/>
          <w:highlight w:val="yellow"/>
        </w:rPr>
        <w:t>Maybe fifty years ago it could have been different. But not now</w:t>
      </w:r>
      <w:r>
        <w:t xml:space="preserve">. </w:t>
      </w:r>
      <w:r w:rsidRPr="003957FF">
        <w:t>One can acknowledge Clinton’s flaws and add some. Still</w:t>
      </w:r>
      <w:r>
        <w:t xml:space="preserve">, </w:t>
      </w:r>
      <w:r w:rsidRPr="0082257E">
        <w:rPr>
          <w:rStyle w:val="StyleUnderline"/>
          <w:highlight w:val="yellow"/>
        </w:rPr>
        <w:t>this election is barely even about her</w:t>
      </w:r>
      <w:r>
        <w:t xml:space="preserve">. </w:t>
      </w:r>
      <w:r w:rsidRPr="003957FF">
        <w:t>It’s about whether the people and forces that exist to protect the United States from precisely what is happening now will rise to the occasion and do so</w:t>
      </w:r>
      <w:r>
        <w:t xml:space="preserve">. </w:t>
      </w:r>
      <w:r w:rsidRPr="0082257E">
        <w:rPr>
          <w:rStyle w:val="StyleUnderline"/>
          <w:highlight w:val="yellow"/>
        </w:rPr>
        <w:t>Clinton has to make the case for herself and the case against Trump clear.</w:t>
      </w:r>
      <w:r>
        <w:t xml:space="preserve"> </w:t>
      </w:r>
      <w:r w:rsidRPr="003957FF">
        <w:t>But really, no one’s made the case against him clearer than Trump himself. Pointing that out is not defending Clinton. It defines what is at stake in the election.</w:t>
      </w:r>
    </w:p>
    <w:p w14:paraId="65EAA685" w14:textId="77777777" w:rsidR="00F665F8" w:rsidRPr="002E49E0" w:rsidRDefault="00F665F8" w:rsidP="00F665F8">
      <w:pPr>
        <w:pStyle w:val="Heading4"/>
      </w:pPr>
      <w:r w:rsidRPr="002E49E0">
        <w:t>Policy is irrelevant</w:t>
      </w:r>
    </w:p>
    <w:p w14:paraId="76033207" w14:textId="77777777" w:rsidR="00F665F8" w:rsidRPr="002E49E0" w:rsidRDefault="00F665F8" w:rsidP="00F665F8">
      <w:r w:rsidRPr="00167517">
        <w:rPr>
          <w:rStyle w:val="Style13ptBold"/>
        </w:rPr>
        <w:t>Kesich 9/14</w:t>
      </w:r>
      <w:r>
        <w:t xml:space="preserve"> </w:t>
      </w:r>
      <w:r w:rsidRPr="002E49E0">
        <w:t>(Greg,</w:t>
      </w:r>
      <w:r>
        <w:t xml:space="preserve"> </w:t>
      </w:r>
      <w:r w:rsidRPr="002E49E0">
        <w:t>PPH staff</w:t>
      </w:r>
      <w:r>
        <w:t>,</w:t>
      </w:r>
      <w:r w:rsidRPr="002E49E0">
        <w:t xml:space="preserve"> “Greg Kesich: Voting for president never seemed less issue-oriented,” Portland Press Herald, America’s News</w:t>
      </w:r>
      <w:r>
        <w:t>, lexis</w:t>
      </w:r>
      <w:r w:rsidRPr="002E49E0">
        <w:t>)</w:t>
      </w:r>
    </w:p>
    <w:p w14:paraId="73A3298E" w14:textId="77777777" w:rsidR="00F665F8" w:rsidRPr="006D17CE" w:rsidRDefault="00F665F8" w:rsidP="00F665F8">
      <w:pPr>
        <w:rPr>
          <w:sz w:val="14"/>
        </w:rPr>
      </w:pPr>
      <w:r w:rsidRPr="006D17CE">
        <w:rPr>
          <w:sz w:val="14"/>
        </w:rPr>
        <w:lastRenderedPageBreak/>
        <w:t xml:space="preserve">At this point, who cares? </w:t>
      </w:r>
      <w:r w:rsidRPr="0082257E">
        <w:rPr>
          <w:highlight w:val="yellow"/>
          <w:u w:val="single"/>
        </w:rPr>
        <w:t>It’s not as if there</w:t>
      </w:r>
      <w:r w:rsidRPr="002E49E0">
        <w:rPr>
          <w:u w:val="single"/>
        </w:rPr>
        <w:t xml:space="preserve"> are millions of “</w:t>
      </w:r>
      <w:r w:rsidRPr="0082257E">
        <w:rPr>
          <w:highlight w:val="yellow"/>
          <w:u w:val="single"/>
        </w:rPr>
        <w:t>undecided” voters</w:t>
      </w:r>
      <w:r w:rsidRPr="002E49E0">
        <w:rPr>
          <w:u w:val="single"/>
        </w:rPr>
        <w:t xml:space="preserve"> sitting around kitchen tables </w:t>
      </w:r>
      <w:r w:rsidRPr="0082257E">
        <w:rPr>
          <w:highlight w:val="yellow"/>
          <w:u w:val="single"/>
        </w:rPr>
        <w:t>saying</w:t>
      </w:r>
      <w:r w:rsidRPr="002E49E0">
        <w:rPr>
          <w:u w:val="single"/>
        </w:rPr>
        <w:t xml:space="preserve">, “Well, </w:t>
      </w:r>
      <w:r w:rsidRPr="0082257E">
        <w:rPr>
          <w:highlight w:val="yellow"/>
          <w:u w:val="single"/>
        </w:rPr>
        <w:t>I</w:t>
      </w:r>
      <w:r w:rsidRPr="002E49E0">
        <w:rPr>
          <w:u w:val="single"/>
        </w:rPr>
        <w:t xml:space="preserve"> do </w:t>
      </w:r>
      <w:r w:rsidRPr="0082257E">
        <w:rPr>
          <w:highlight w:val="yellow"/>
          <w:u w:val="single"/>
        </w:rPr>
        <w:t>like the</w:t>
      </w:r>
      <w:r w:rsidRPr="002E49E0">
        <w:rPr>
          <w:u w:val="single"/>
        </w:rPr>
        <w:t xml:space="preserve"> way that </w:t>
      </w:r>
      <w:r w:rsidRPr="0082257E">
        <w:rPr>
          <w:highlight w:val="yellow"/>
          <w:u w:val="single"/>
        </w:rPr>
        <w:t>Trump</w:t>
      </w:r>
      <w:r w:rsidRPr="002E49E0">
        <w:rPr>
          <w:u w:val="single"/>
        </w:rPr>
        <w:t xml:space="preserve"> would quadruple the </w:t>
      </w:r>
      <w:r w:rsidRPr="0082257E">
        <w:rPr>
          <w:highlight w:val="yellow"/>
          <w:u w:val="single"/>
        </w:rPr>
        <w:t>standard deduction, but</w:t>
      </w:r>
      <w:r w:rsidRPr="006D17CE">
        <w:rPr>
          <w:sz w:val="14"/>
        </w:rPr>
        <w:t xml:space="preserve"> on the other hand, </w:t>
      </w:r>
      <w:r w:rsidRPr="0082257E">
        <w:rPr>
          <w:highlight w:val="yellow"/>
          <w:u w:val="single"/>
        </w:rPr>
        <w:t>Clinton makes a good point about</w:t>
      </w:r>
      <w:r w:rsidRPr="002E49E0">
        <w:rPr>
          <w:u w:val="single"/>
        </w:rPr>
        <w:t xml:space="preserve"> gradually easing the </w:t>
      </w:r>
      <w:r w:rsidRPr="0082257E">
        <w:rPr>
          <w:highlight w:val="yellow"/>
          <w:u w:val="single"/>
        </w:rPr>
        <w:t>capital gains</w:t>
      </w:r>
      <w:r w:rsidRPr="002E49E0">
        <w:rPr>
          <w:u w:val="single"/>
        </w:rPr>
        <w:t xml:space="preserve"> rates</w:t>
      </w:r>
      <w:r w:rsidRPr="006D17CE">
        <w:rPr>
          <w:sz w:val="14"/>
        </w:rPr>
        <w:t xml:space="preserve"> on assets held for more than a year. I just can’t make up my mind!” If </w:t>
      </w:r>
      <w:r w:rsidRPr="0082257E">
        <w:rPr>
          <w:highlight w:val="yellow"/>
          <w:u w:val="single"/>
        </w:rPr>
        <w:t>these kinds of conversations</w:t>
      </w:r>
      <w:r w:rsidRPr="006D17CE">
        <w:rPr>
          <w:sz w:val="14"/>
        </w:rPr>
        <w:t xml:space="preserve"> ever happened in America, they </w:t>
      </w:r>
      <w:r w:rsidRPr="0082257E">
        <w:rPr>
          <w:rStyle w:val="Emphasis"/>
          <w:highlight w:val="yellow"/>
        </w:rPr>
        <w:t>aren’t happening</w:t>
      </w:r>
      <w:r w:rsidRPr="00596687">
        <w:rPr>
          <w:rStyle w:val="Emphasis"/>
        </w:rPr>
        <w:t xml:space="preserve"> now</w:t>
      </w:r>
      <w:r w:rsidRPr="002E49E0">
        <w:rPr>
          <w:u w:val="single"/>
        </w:rPr>
        <w:t xml:space="preserve">. </w:t>
      </w:r>
      <w:r w:rsidRPr="0082257E">
        <w:rPr>
          <w:highlight w:val="yellow"/>
          <w:u w:val="single"/>
        </w:rPr>
        <w:t>Instead, we are in the middle of a clash</w:t>
      </w:r>
      <w:r w:rsidRPr="002E49E0">
        <w:rPr>
          <w:u w:val="single"/>
        </w:rPr>
        <w:t xml:space="preserve"> </w:t>
      </w:r>
      <w:r w:rsidRPr="0082257E">
        <w:rPr>
          <w:highlight w:val="yellow"/>
          <w:u w:val="single"/>
        </w:rPr>
        <w:t xml:space="preserve">between cultural forces in which who you are and how you live has more to do with who gets your vote </w:t>
      </w:r>
      <w:r w:rsidRPr="0082257E">
        <w:rPr>
          <w:rStyle w:val="Emphasis"/>
          <w:highlight w:val="yellow"/>
        </w:rPr>
        <w:t>than any policy</w:t>
      </w:r>
      <w:r w:rsidRPr="00596687">
        <w:rPr>
          <w:rStyle w:val="Emphasis"/>
        </w:rPr>
        <w:t xml:space="preserve"> </w:t>
      </w:r>
      <w:r w:rsidRPr="0082257E">
        <w:rPr>
          <w:rStyle w:val="Emphasis"/>
          <w:highlight w:val="yellow"/>
        </w:rPr>
        <w:t>idea</w:t>
      </w:r>
      <w:r w:rsidRPr="006D17CE">
        <w:rPr>
          <w:sz w:val="14"/>
        </w:rPr>
        <w:t xml:space="preserve"> – </w:t>
      </w:r>
      <w:r w:rsidRPr="0082257E">
        <w:rPr>
          <w:highlight w:val="yellow"/>
          <w:u w:val="single"/>
        </w:rPr>
        <w:t xml:space="preserve">making 2016 more like a </w:t>
      </w:r>
      <w:r w:rsidRPr="0082257E">
        <w:rPr>
          <w:rStyle w:val="Emphasis"/>
          <w:highlight w:val="yellow"/>
        </w:rPr>
        <w:t>census than an election</w:t>
      </w:r>
      <w:r w:rsidRPr="006D17CE">
        <w:rPr>
          <w:sz w:val="14"/>
        </w:rPr>
        <w:t xml:space="preserve">. </w:t>
      </w:r>
      <w:r w:rsidRPr="0082257E">
        <w:rPr>
          <w:highlight w:val="yellow"/>
          <w:u w:val="single"/>
        </w:rPr>
        <w:t>Issues seem irrelevant</w:t>
      </w:r>
      <w:r w:rsidRPr="006D17CE">
        <w:rPr>
          <w:sz w:val="14"/>
        </w:rPr>
        <w:t xml:space="preserve"> when </w:t>
      </w:r>
      <w:r w:rsidRPr="0082257E">
        <w:rPr>
          <w:highlight w:val="yellow"/>
          <w:u w:val="single"/>
        </w:rPr>
        <w:t>no one really believes</w:t>
      </w:r>
      <w:r w:rsidRPr="002E49E0">
        <w:rPr>
          <w:u w:val="single"/>
        </w:rPr>
        <w:t xml:space="preserve"> that either Donald </w:t>
      </w:r>
      <w:r w:rsidRPr="0082257E">
        <w:rPr>
          <w:highlight w:val="yellow"/>
          <w:u w:val="single"/>
        </w:rPr>
        <w:t>Trump or</w:t>
      </w:r>
      <w:r w:rsidRPr="002E49E0">
        <w:rPr>
          <w:u w:val="single"/>
        </w:rPr>
        <w:t xml:space="preserve"> Hillary </w:t>
      </w:r>
      <w:r w:rsidRPr="0082257E">
        <w:rPr>
          <w:highlight w:val="yellow"/>
          <w:u w:val="single"/>
        </w:rPr>
        <w:t>Clinton would</w:t>
      </w:r>
      <w:r w:rsidRPr="002E49E0">
        <w:rPr>
          <w:u w:val="single"/>
        </w:rPr>
        <w:t xml:space="preserve"> be able to </w:t>
      </w:r>
      <w:r w:rsidRPr="0082257E">
        <w:rPr>
          <w:highlight w:val="yellow"/>
          <w:u w:val="single"/>
        </w:rPr>
        <w:t>get</w:t>
      </w:r>
      <w:r w:rsidRPr="002E49E0">
        <w:rPr>
          <w:u w:val="single"/>
        </w:rPr>
        <w:t xml:space="preserve"> much of </w:t>
      </w:r>
      <w:r w:rsidRPr="0082257E">
        <w:rPr>
          <w:highlight w:val="yellow"/>
          <w:u w:val="single"/>
        </w:rPr>
        <w:t>their program through</w:t>
      </w:r>
      <w:r w:rsidRPr="002E49E0">
        <w:rPr>
          <w:u w:val="single"/>
        </w:rPr>
        <w:t xml:space="preserve"> a </w:t>
      </w:r>
      <w:r w:rsidRPr="0082257E">
        <w:rPr>
          <w:highlight w:val="yellow"/>
          <w:u w:val="single"/>
        </w:rPr>
        <w:t>Congress</w:t>
      </w:r>
      <w:r w:rsidRPr="002E49E0">
        <w:rPr>
          <w:u w:val="single"/>
        </w:rPr>
        <w:t xml:space="preserve"> that is as divided as the nation</w:t>
      </w:r>
      <w:r w:rsidRPr="006D17CE">
        <w:rPr>
          <w:sz w:val="14"/>
        </w:rPr>
        <w:t xml:space="preserve">. Instead, </w:t>
      </w:r>
      <w:r w:rsidRPr="0082257E">
        <w:rPr>
          <w:highlight w:val="yellow"/>
          <w:u w:val="single"/>
        </w:rPr>
        <w:t>we talk about</w:t>
      </w:r>
      <w:r w:rsidRPr="006D17CE">
        <w:rPr>
          <w:sz w:val="14"/>
        </w:rPr>
        <w:t xml:space="preserve"> what the </w:t>
      </w:r>
      <w:r w:rsidRPr="0082257E">
        <w:rPr>
          <w:highlight w:val="yellow"/>
          <w:u w:val="single"/>
        </w:rPr>
        <w:t>candidates</w:t>
      </w:r>
      <w:r w:rsidRPr="006D17CE">
        <w:rPr>
          <w:sz w:val="14"/>
        </w:rPr>
        <w:t xml:space="preserve"> would like to hide from us, making Trump’s </w:t>
      </w:r>
      <w:r w:rsidRPr="0082257E">
        <w:rPr>
          <w:highlight w:val="yellow"/>
          <w:u w:val="single"/>
        </w:rPr>
        <w:t>tax returns</w:t>
      </w:r>
      <w:r w:rsidRPr="002E49E0">
        <w:rPr>
          <w:u w:val="single"/>
        </w:rPr>
        <w:t xml:space="preserve"> more interesting</w:t>
      </w:r>
      <w:r w:rsidRPr="006D17CE">
        <w:rPr>
          <w:sz w:val="14"/>
        </w:rPr>
        <w:t xml:space="preserve"> </w:t>
      </w:r>
      <w:r w:rsidRPr="0082257E">
        <w:rPr>
          <w:highlight w:val="yellow"/>
          <w:u w:val="single"/>
        </w:rPr>
        <w:t>than</w:t>
      </w:r>
      <w:r w:rsidRPr="006D17CE">
        <w:rPr>
          <w:sz w:val="14"/>
        </w:rPr>
        <w:t xml:space="preserve"> his </w:t>
      </w:r>
      <w:r w:rsidRPr="002E49E0">
        <w:rPr>
          <w:u w:val="single"/>
        </w:rPr>
        <w:t xml:space="preserve">tax </w:t>
      </w:r>
      <w:r w:rsidRPr="0082257E">
        <w:rPr>
          <w:highlight w:val="yellow"/>
          <w:u w:val="single"/>
        </w:rPr>
        <w:t>policy</w:t>
      </w:r>
      <w:r w:rsidRPr="002E49E0">
        <w:rPr>
          <w:u w:val="single"/>
        </w:rPr>
        <w:t xml:space="preserve"> </w:t>
      </w:r>
      <w:r w:rsidRPr="0082257E">
        <w:rPr>
          <w:highlight w:val="yellow"/>
          <w:u w:val="single"/>
        </w:rPr>
        <w:t>and</w:t>
      </w:r>
      <w:r w:rsidRPr="006D17CE">
        <w:rPr>
          <w:sz w:val="14"/>
        </w:rPr>
        <w:t xml:space="preserve"> </w:t>
      </w:r>
      <w:r w:rsidRPr="0082257E">
        <w:rPr>
          <w:highlight w:val="yellow"/>
          <w:u w:val="single"/>
        </w:rPr>
        <w:t>Clinton’s</w:t>
      </w:r>
      <w:r w:rsidRPr="006D17CE">
        <w:rPr>
          <w:sz w:val="14"/>
        </w:rPr>
        <w:t xml:space="preserve"> personal </w:t>
      </w:r>
      <w:r w:rsidRPr="0082257E">
        <w:rPr>
          <w:highlight w:val="yellow"/>
          <w:u w:val="single"/>
        </w:rPr>
        <w:t>health more</w:t>
      </w:r>
      <w:r w:rsidRPr="006D17CE">
        <w:rPr>
          <w:sz w:val="14"/>
        </w:rPr>
        <w:t xml:space="preserve"> important </w:t>
      </w:r>
      <w:r w:rsidRPr="0082257E">
        <w:rPr>
          <w:highlight w:val="yellow"/>
          <w:u w:val="single"/>
        </w:rPr>
        <w:t>than her health care plan</w:t>
      </w:r>
      <w:r w:rsidRPr="006D17CE">
        <w:rPr>
          <w:sz w:val="14"/>
        </w:rPr>
        <w:t>. The surreal presence of a reality TV star in the race makes this one of the strangest elections ever, and it could represent a turning point in American history. But don’t expect this to be a battle of ideas.</w:t>
      </w:r>
    </w:p>
    <w:p w14:paraId="557E25E5" w14:textId="77777777" w:rsidR="00F665F8" w:rsidRDefault="00F665F8" w:rsidP="00F665F8">
      <w:pPr>
        <w:pStyle w:val="Heading4"/>
      </w:pPr>
      <w:r>
        <w:t>Brexit proves policy isn’t key – Emotion &amp; style outweigh</w:t>
      </w:r>
    </w:p>
    <w:p w14:paraId="63809F07" w14:textId="77777777" w:rsidR="00F665F8" w:rsidRPr="00CC7054" w:rsidRDefault="00F665F8" w:rsidP="00F665F8">
      <w:pPr>
        <w:rPr>
          <w:rStyle w:val="Style13ptBold"/>
          <w:b w:val="0"/>
        </w:rPr>
      </w:pPr>
      <w:r>
        <w:rPr>
          <w:rStyle w:val="Style13ptBold"/>
        </w:rPr>
        <w:t xml:space="preserve">Ellyat 9/20 </w:t>
      </w:r>
      <w:r w:rsidRPr="00CC7054">
        <w:rPr>
          <w:rStyle w:val="Style13ptBold"/>
          <w:sz w:val="18"/>
        </w:rPr>
        <w:t>(Holly, staff @ CNBC, “Why Brexit could be a warning for American voters, Trump and Clinton”, http://www.cnbc.com/2016/09/20/why-brexit-could-be-a-warning-for-american-voters-trump-and-clinton.html)</w:t>
      </w:r>
    </w:p>
    <w:p w14:paraId="5861AB67" w14:textId="77777777" w:rsidR="00F665F8" w:rsidRPr="0027374D" w:rsidRDefault="00F665F8" w:rsidP="00F665F8">
      <w:pPr>
        <w:rPr>
          <w:rStyle w:val="StyleUnderline"/>
        </w:rPr>
      </w:pPr>
      <w:r w:rsidRPr="00AD51FF">
        <w:rPr>
          <w:sz w:val="16"/>
        </w:rPr>
        <w:t xml:space="preserve">"What is clear is that </w:t>
      </w:r>
      <w:r w:rsidRPr="0082257E">
        <w:rPr>
          <w:rStyle w:val="StyleUnderline"/>
          <w:highlight w:val="yellow"/>
        </w:rPr>
        <w:t>Trump is continuing to dominate the media</w:t>
      </w:r>
      <w:r w:rsidRPr="0027374D">
        <w:rPr>
          <w:rStyle w:val="StyleUnderline"/>
        </w:rPr>
        <w:t xml:space="preserve"> one way or the other</w:t>
      </w:r>
      <w:r w:rsidRPr="00AD51FF">
        <w:rPr>
          <w:sz w:val="16"/>
        </w:rPr>
        <w:t>," Alavan's Newton noted. "</w:t>
      </w:r>
      <w:r w:rsidRPr="0082257E">
        <w:rPr>
          <w:rStyle w:val="StyleUnderline"/>
          <w:highlight w:val="yellow"/>
        </w:rPr>
        <w:t>There are</w:t>
      </w:r>
      <w:r w:rsidRPr="0027374D">
        <w:rPr>
          <w:rStyle w:val="StyleUnderline"/>
        </w:rPr>
        <w:t xml:space="preserve"> some clear </w:t>
      </w:r>
      <w:r w:rsidRPr="0082257E">
        <w:rPr>
          <w:rStyle w:val="StyleUnderline"/>
          <w:highlight w:val="yellow"/>
        </w:rPr>
        <w:t>parallels with Brexit</w:t>
      </w:r>
      <w:r w:rsidRPr="0027374D">
        <w:rPr>
          <w:rStyle w:val="StyleUnderline"/>
        </w:rPr>
        <w:t>,</w:t>
      </w:r>
      <w:r w:rsidRPr="00AD51FF">
        <w:rPr>
          <w:sz w:val="16"/>
        </w:rPr>
        <w:t xml:space="preserve"> in my view, </w:t>
      </w:r>
      <w:r w:rsidRPr="0082257E">
        <w:rPr>
          <w:rStyle w:val="StyleUnderline"/>
          <w:highlight w:val="yellow"/>
        </w:rPr>
        <w:t>where</w:t>
      </w:r>
      <w:r w:rsidRPr="0027374D">
        <w:rPr>
          <w:rStyle w:val="StyleUnderline"/>
        </w:rPr>
        <w:t xml:space="preserve"> the </w:t>
      </w:r>
      <w:r w:rsidRPr="0082257E">
        <w:rPr>
          <w:rStyle w:val="StyleUnderline"/>
          <w:highlight w:val="yellow"/>
        </w:rPr>
        <w:t>economic arguments</w:t>
      </w:r>
      <w:r w:rsidRPr="0027374D">
        <w:rPr>
          <w:rStyle w:val="StyleUnderline"/>
        </w:rPr>
        <w:t xml:space="preserve"> </w:t>
      </w:r>
      <w:r w:rsidRPr="0082257E">
        <w:rPr>
          <w:rStyle w:val="StyleUnderline"/>
          <w:highlight w:val="yellow"/>
        </w:rPr>
        <w:t>were outweighed by concern among voters over immigration</w:t>
      </w:r>
      <w:r w:rsidRPr="0027374D">
        <w:rPr>
          <w:rStyle w:val="StyleUnderline"/>
        </w:rPr>
        <w:t xml:space="preserve">, </w:t>
      </w:r>
      <w:r w:rsidRPr="0082257E">
        <w:rPr>
          <w:rStyle w:val="StyleUnderline"/>
          <w:highlight w:val="yellow"/>
        </w:rPr>
        <w:t>globalization</w:t>
      </w:r>
      <w:r w:rsidRPr="0027374D">
        <w:rPr>
          <w:rStyle w:val="StyleUnderline"/>
        </w:rPr>
        <w:t xml:space="preserve"> etc coupled with a general fed-uppedness with the 'political elite.</w:t>
      </w:r>
      <w:r w:rsidRPr="00AD51FF">
        <w:rPr>
          <w:sz w:val="16"/>
        </w:rPr>
        <w:t xml:space="preserve">'" Newton noted that Clinton might "have the edge" in terms of policy while </w:t>
      </w:r>
      <w:r w:rsidRPr="0027374D">
        <w:rPr>
          <w:rStyle w:val="StyleUnderline"/>
        </w:rPr>
        <w:t>Trump has often been accused of being thin on policy details and vague on strategy, but as the Brexit vote shows</w:t>
      </w:r>
      <w:r w:rsidRPr="00AD51FF">
        <w:rPr>
          <w:sz w:val="16"/>
        </w:rPr>
        <w:t xml:space="preserve"> — with its leading campaigners slowly disavowing their Brexit pledges and promises over the last few months — </w:t>
      </w:r>
      <w:r w:rsidRPr="0082257E">
        <w:rPr>
          <w:rStyle w:val="StyleUnderline"/>
          <w:highlight w:val="yellow"/>
        </w:rPr>
        <w:t>the details often don't matter once the winner is announced.</w:t>
      </w:r>
    </w:p>
    <w:p w14:paraId="35F982C8" w14:textId="77777777" w:rsidR="00F665F8" w:rsidRPr="005E0650" w:rsidRDefault="00F665F8" w:rsidP="00F665F8">
      <w:pPr>
        <w:pStyle w:val="Heading4"/>
        <w:rPr>
          <w:rFonts w:asciiTheme="minorHAnsi" w:hAnsiTheme="minorHAnsi" w:cstheme="minorHAnsi"/>
        </w:rPr>
      </w:pPr>
      <w:r w:rsidRPr="005E0650">
        <w:rPr>
          <w:rFonts w:asciiTheme="minorHAnsi" w:hAnsiTheme="minorHAnsi" w:cstheme="minorHAnsi"/>
        </w:rPr>
        <w:t>Policies are irrelevant – temperamental differences decide the election</w:t>
      </w:r>
    </w:p>
    <w:p w14:paraId="401B0FDE" w14:textId="77777777" w:rsidR="00F665F8" w:rsidRPr="0017332B" w:rsidRDefault="00F665F8" w:rsidP="00F665F8">
      <w:pPr>
        <w:rPr>
          <w:rStyle w:val="Style13ptBold"/>
          <w:rFonts w:asciiTheme="minorHAnsi" w:hAnsiTheme="minorHAnsi" w:cstheme="minorHAnsi"/>
          <w:b w:val="0"/>
          <w:bCs w:val="0"/>
          <w:sz w:val="14"/>
        </w:rPr>
      </w:pPr>
      <w:r w:rsidRPr="005E0650">
        <w:rPr>
          <w:rStyle w:val="Style13ptBold"/>
          <w:rFonts w:asciiTheme="minorHAnsi" w:hAnsiTheme="minorHAnsi" w:cstheme="minorHAnsi"/>
        </w:rPr>
        <w:t>Seitz-Wald 8/3</w:t>
      </w:r>
      <w:r w:rsidRPr="005E0650">
        <w:rPr>
          <w:rFonts w:asciiTheme="minorHAnsi" w:hAnsiTheme="minorHAnsi" w:cstheme="minorHAnsi"/>
        </w:rPr>
        <w:t xml:space="preserve"> </w:t>
      </w:r>
      <w:r w:rsidRPr="0017332B">
        <w:rPr>
          <w:rFonts w:asciiTheme="minorHAnsi" w:hAnsiTheme="minorHAnsi" w:cstheme="minorHAnsi"/>
          <w:sz w:val="18"/>
        </w:rPr>
        <w:t>– Alex Seitz-Wald, NBC News (“Why Clinton Is Talking About Trump's Temperament, Not His Tax Plans,” http://www.nbcnews.com/politics/2016-election/why-clinton-talking-about-trump-s-temperament-not-his-tax-n621986)</w:t>
      </w:r>
    </w:p>
    <w:p w14:paraId="693C8FFD" w14:textId="77777777" w:rsidR="00F665F8" w:rsidRPr="00AD51FF" w:rsidRDefault="00F665F8" w:rsidP="00F665F8">
      <w:pPr>
        <w:rPr>
          <w:rFonts w:asciiTheme="minorHAnsi" w:hAnsiTheme="minorHAnsi" w:cstheme="minorHAnsi"/>
          <w:sz w:val="16"/>
        </w:rPr>
      </w:pPr>
      <w:r w:rsidRPr="0082257E">
        <w:rPr>
          <w:rStyle w:val="StyleUnderline"/>
          <w:rFonts w:asciiTheme="minorHAnsi" w:hAnsiTheme="minorHAnsi" w:cstheme="minorHAnsi"/>
          <w:highlight w:val="yellow"/>
        </w:rPr>
        <w:t>Zeroing in on Trump's temperament</w:t>
      </w:r>
      <w:r w:rsidRPr="00AD51FF">
        <w:rPr>
          <w:rFonts w:asciiTheme="minorHAnsi" w:hAnsiTheme="minorHAnsi" w:cstheme="minorHAnsi"/>
          <w:sz w:val="16"/>
        </w:rPr>
        <w:t xml:space="preserve">, as Clinton has done, </w:t>
      </w:r>
      <w:r w:rsidRPr="008F4D67">
        <w:rPr>
          <w:rStyle w:val="StyleUnderline"/>
          <w:rFonts w:asciiTheme="minorHAnsi" w:hAnsiTheme="minorHAnsi" w:cstheme="minorHAnsi"/>
        </w:rPr>
        <w:t xml:space="preserve">not only </w:t>
      </w:r>
      <w:r w:rsidRPr="0082257E">
        <w:rPr>
          <w:rStyle w:val="StyleUnderline"/>
          <w:rFonts w:asciiTheme="minorHAnsi" w:hAnsiTheme="minorHAnsi" w:cstheme="minorHAnsi"/>
          <w:highlight w:val="yellow"/>
        </w:rPr>
        <w:t>polls well</w:t>
      </w:r>
      <w:r w:rsidRPr="008F4D67">
        <w:rPr>
          <w:rStyle w:val="StyleUnderline"/>
          <w:rFonts w:asciiTheme="minorHAnsi" w:hAnsiTheme="minorHAnsi" w:cstheme="minorHAnsi"/>
        </w:rPr>
        <w:t xml:space="preserve"> but </w:t>
      </w:r>
      <w:r w:rsidRPr="0082257E">
        <w:rPr>
          <w:rStyle w:val="StyleUnderline"/>
          <w:rFonts w:asciiTheme="minorHAnsi" w:hAnsiTheme="minorHAnsi" w:cstheme="minorHAnsi"/>
          <w:highlight w:val="yellow"/>
        </w:rPr>
        <w:t>makes it easier for Democrats to play in the ideological center</w:t>
      </w:r>
      <w:r w:rsidRPr="0082257E">
        <w:rPr>
          <w:rFonts w:asciiTheme="minorHAnsi" w:hAnsiTheme="minorHAnsi" w:cstheme="minorHAnsi"/>
          <w:sz w:val="16"/>
          <w:highlight w:val="yellow"/>
        </w:rPr>
        <w:t xml:space="preserve"> </w:t>
      </w:r>
      <w:r w:rsidRPr="0082257E">
        <w:rPr>
          <w:rStyle w:val="Emphasis"/>
          <w:rFonts w:asciiTheme="minorHAnsi" w:hAnsiTheme="minorHAnsi" w:cstheme="minorHAnsi"/>
          <w:highlight w:val="yellow"/>
        </w:rPr>
        <w:t>without compromising on policy</w:t>
      </w:r>
      <w:r w:rsidRPr="00AD51FF">
        <w:rPr>
          <w:rFonts w:asciiTheme="minorHAnsi" w:hAnsiTheme="minorHAnsi" w:cstheme="minorHAnsi"/>
          <w:sz w:val="16"/>
        </w:rPr>
        <w:t>. Guy Cecil, the top strategist for the pro-Clinton super PAC Priorities USA, said that "at its core, this election is about character and temperament." "</w:t>
      </w:r>
      <w:r w:rsidRPr="005E0650">
        <w:rPr>
          <w:rStyle w:val="StyleUnderline"/>
          <w:rFonts w:asciiTheme="minorHAnsi" w:hAnsiTheme="minorHAnsi" w:cstheme="minorHAnsi"/>
        </w:rPr>
        <w:t>Yes, tax policy is important. Infrastructure is important</w:t>
      </w:r>
      <w:r w:rsidRPr="00AD51FF">
        <w:rPr>
          <w:rFonts w:asciiTheme="minorHAnsi" w:hAnsiTheme="minorHAnsi" w:cstheme="minorHAnsi"/>
          <w:sz w:val="16"/>
        </w:rPr>
        <w:t>," Cecil said. "</w:t>
      </w:r>
      <w:r w:rsidRPr="005E0650">
        <w:rPr>
          <w:rStyle w:val="StyleUnderline"/>
          <w:rFonts w:asciiTheme="minorHAnsi" w:hAnsiTheme="minorHAnsi" w:cstheme="minorHAnsi"/>
        </w:rPr>
        <w:t xml:space="preserve">But </w:t>
      </w:r>
      <w:r w:rsidRPr="008F4D67">
        <w:rPr>
          <w:rStyle w:val="StyleUnderline"/>
          <w:rFonts w:asciiTheme="minorHAnsi" w:hAnsiTheme="minorHAnsi" w:cstheme="minorHAnsi"/>
        </w:rPr>
        <w:t>this election is about whether we want</w:t>
      </w:r>
      <w:r w:rsidRPr="00AD51FF">
        <w:rPr>
          <w:rFonts w:asciiTheme="minorHAnsi" w:hAnsiTheme="minorHAnsi" w:cstheme="minorHAnsi"/>
          <w:sz w:val="16"/>
        </w:rPr>
        <w:t xml:space="preserve"> an aspirational, forward-looking candidate who seeks to bring people together or </w:t>
      </w:r>
      <w:r w:rsidRPr="008F4D67">
        <w:rPr>
          <w:rStyle w:val="StyleUnderline"/>
          <w:rFonts w:asciiTheme="minorHAnsi" w:hAnsiTheme="minorHAnsi" w:cstheme="minorHAnsi"/>
        </w:rPr>
        <w:t>a divisive</w:t>
      </w:r>
      <w:r w:rsidRPr="005E0650">
        <w:rPr>
          <w:rStyle w:val="StyleUnderline"/>
          <w:rFonts w:asciiTheme="minorHAnsi" w:hAnsiTheme="minorHAnsi" w:cstheme="minorHAnsi"/>
        </w:rPr>
        <w:t xml:space="preserve">, mean-spirited, </w:t>
      </w:r>
      <w:r w:rsidRPr="008F4D67">
        <w:rPr>
          <w:rStyle w:val="StyleUnderline"/>
          <w:rFonts w:asciiTheme="minorHAnsi" w:hAnsiTheme="minorHAnsi" w:cstheme="minorHAnsi"/>
        </w:rPr>
        <w:t>out-of-control candidate</w:t>
      </w:r>
      <w:r w:rsidRPr="00AD51FF">
        <w:rPr>
          <w:rFonts w:asciiTheme="minorHAnsi" w:hAnsiTheme="minorHAnsi" w:cstheme="minorHAnsi"/>
          <w:sz w:val="16"/>
        </w:rPr>
        <w:t xml:space="preserve"> trying to return us to a past that never existed." </w:t>
      </w:r>
      <w:r w:rsidRPr="008F4D67">
        <w:rPr>
          <w:rStyle w:val="StyleUnderline"/>
          <w:rFonts w:asciiTheme="minorHAnsi" w:hAnsiTheme="minorHAnsi" w:cstheme="minorHAnsi"/>
        </w:rPr>
        <w:t xml:space="preserve">That's a </w:t>
      </w:r>
      <w:r w:rsidRPr="008F4D67">
        <w:rPr>
          <w:rStyle w:val="Emphasis"/>
          <w:rFonts w:asciiTheme="minorHAnsi" w:hAnsiTheme="minorHAnsi" w:cstheme="minorHAnsi"/>
        </w:rPr>
        <w:t>departure from the traditional notion</w:t>
      </w:r>
      <w:r w:rsidRPr="00AD51FF">
        <w:rPr>
          <w:rFonts w:asciiTheme="minorHAnsi" w:hAnsiTheme="minorHAnsi" w:cstheme="minorHAnsi"/>
          <w:sz w:val="16"/>
        </w:rPr>
        <w:t xml:space="preserve"> </w:t>
      </w:r>
      <w:r w:rsidRPr="008F4D67">
        <w:rPr>
          <w:rStyle w:val="StyleUnderline"/>
          <w:rFonts w:asciiTheme="minorHAnsi" w:hAnsiTheme="minorHAnsi" w:cstheme="minorHAnsi"/>
        </w:rPr>
        <w:t>that candidates should convince voters their plans</w:t>
      </w:r>
      <w:r w:rsidRPr="00AD51FF">
        <w:rPr>
          <w:rFonts w:asciiTheme="minorHAnsi" w:hAnsiTheme="minorHAnsi" w:cstheme="minorHAnsi"/>
          <w:sz w:val="16"/>
        </w:rPr>
        <w:t xml:space="preserve"> -- and ideology -- </w:t>
      </w:r>
      <w:r w:rsidRPr="008F4D67">
        <w:rPr>
          <w:rStyle w:val="StyleUnderline"/>
          <w:rFonts w:asciiTheme="minorHAnsi" w:hAnsiTheme="minorHAnsi" w:cstheme="minorHAnsi"/>
        </w:rPr>
        <w:t>are superior</w:t>
      </w:r>
      <w:r w:rsidRPr="00AD51FF">
        <w:rPr>
          <w:rFonts w:asciiTheme="minorHAnsi" w:hAnsiTheme="minorHAnsi" w:cstheme="minorHAnsi"/>
          <w:sz w:val="16"/>
        </w:rPr>
        <w:t xml:space="preserve">. But </w:t>
      </w:r>
      <w:r w:rsidRPr="0082257E">
        <w:rPr>
          <w:rStyle w:val="Emphasis"/>
          <w:rFonts w:asciiTheme="minorHAnsi" w:hAnsiTheme="minorHAnsi" w:cstheme="minorHAnsi"/>
          <w:highlight w:val="yellow"/>
        </w:rPr>
        <w:t>Trump not a traditional candidate</w:t>
      </w:r>
      <w:r w:rsidRPr="00AD51FF">
        <w:rPr>
          <w:rFonts w:asciiTheme="minorHAnsi" w:hAnsiTheme="minorHAnsi" w:cstheme="minorHAnsi"/>
          <w:sz w:val="16"/>
        </w:rPr>
        <w:t xml:space="preserve">, </w:t>
      </w:r>
      <w:r w:rsidRPr="005E0650">
        <w:rPr>
          <w:rStyle w:val="StyleUnderline"/>
          <w:rFonts w:asciiTheme="minorHAnsi" w:hAnsiTheme="minorHAnsi" w:cstheme="minorHAnsi"/>
        </w:rPr>
        <w:t>and Democrats are recalibrating to seize an opportunity</w:t>
      </w:r>
      <w:r w:rsidRPr="00AD51FF">
        <w:rPr>
          <w:rFonts w:asciiTheme="minorHAnsi" w:hAnsiTheme="minorHAnsi" w:cstheme="minorHAnsi"/>
          <w:sz w:val="16"/>
        </w:rPr>
        <w:t xml:space="preserve"> they would not have if another candidate had won the Republican primary. "The truth is, at the end of the day, </w:t>
      </w:r>
      <w:r w:rsidRPr="0082257E">
        <w:rPr>
          <w:rStyle w:val="Emphasis"/>
          <w:rFonts w:asciiTheme="minorHAnsi" w:hAnsiTheme="minorHAnsi" w:cstheme="minorHAnsi"/>
          <w:highlight w:val="yellow"/>
        </w:rPr>
        <w:t>people don't vote for platforms, they vote for people</w:t>
      </w:r>
      <w:r w:rsidRPr="0082257E">
        <w:rPr>
          <w:rFonts w:asciiTheme="minorHAnsi" w:hAnsiTheme="minorHAnsi" w:cstheme="minorHAnsi"/>
          <w:sz w:val="16"/>
          <w:highlight w:val="yellow"/>
        </w:rPr>
        <w:t>,</w:t>
      </w:r>
      <w:r w:rsidRPr="00AD51FF">
        <w:rPr>
          <w:rFonts w:asciiTheme="minorHAnsi" w:hAnsiTheme="minorHAnsi" w:cstheme="minorHAnsi"/>
          <w:sz w:val="16"/>
        </w:rPr>
        <w:t xml:space="preserve">" said Democratic pollster Mark Mellman. "So </w:t>
      </w:r>
      <w:r w:rsidRPr="0082257E">
        <w:rPr>
          <w:rStyle w:val="StyleUnderline"/>
          <w:rFonts w:asciiTheme="minorHAnsi" w:hAnsiTheme="minorHAnsi" w:cstheme="minorHAnsi"/>
          <w:highlight w:val="yellow"/>
        </w:rPr>
        <w:t>when you have a chance to make a crucial contrast on character</w:t>
      </w:r>
      <w:r w:rsidRPr="00AD51FF">
        <w:rPr>
          <w:rFonts w:asciiTheme="minorHAnsi" w:hAnsiTheme="minorHAnsi" w:cstheme="minorHAnsi"/>
          <w:sz w:val="16"/>
        </w:rPr>
        <w:t xml:space="preserve">, </w:t>
      </w:r>
      <w:r w:rsidRPr="0082257E">
        <w:rPr>
          <w:rStyle w:val="StyleUnderline"/>
          <w:rFonts w:asciiTheme="minorHAnsi" w:hAnsiTheme="minorHAnsi" w:cstheme="minorHAnsi"/>
          <w:highlight w:val="yellow"/>
        </w:rPr>
        <w:t>it's</w:t>
      </w:r>
      <w:r w:rsidRPr="005E0650">
        <w:rPr>
          <w:rStyle w:val="StyleUnderline"/>
          <w:rFonts w:asciiTheme="minorHAnsi" w:hAnsiTheme="minorHAnsi" w:cstheme="minorHAnsi"/>
        </w:rPr>
        <w:t xml:space="preserve"> frankly much </w:t>
      </w:r>
      <w:r w:rsidRPr="0082257E">
        <w:rPr>
          <w:rStyle w:val="StyleUnderline"/>
          <w:rFonts w:asciiTheme="minorHAnsi" w:hAnsiTheme="minorHAnsi" w:cstheme="minorHAnsi"/>
          <w:highlight w:val="yellow"/>
        </w:rPr>
        <w:t>more powerful than when you make a contrast on policy</w:t>
      </w:r>
      <w:r w:rsidRPr="0082257E">
        <w:rPr>
          <w:rFonts w:asciiTheme="minorHAnsi" w:hAnsiTheme="minorHAnsi" w:cstheme="minorHAnsi"/>
          <w:sz w:val="16"/>
          <w:highlight w:val="yellow"/>
        </w:rPr>
        <w:t>.</w:t>
      </w:r>
      <w:r w:rsidRPr="00AD51FF">
        <w:rPr>
          <w:rFonts w:asciiTheme="minorHAnsi" w:hAnsiTheme="minorHAnsi" w:cstheme="minorHAnsi"/>
          <w:sz w:val="16"/>
        </w:rPr>
        <w:t>"</w:t>
      </w:r>
    </w:p>
    <w:p w14:paraId="536CBCAB" w14:textId="77777777" w:rsidR="00F665F8" w:rsidRDefault="00F665F8" w:rsidP="00F665F8">
      <w:pPr>
        <w:pStyle w:val="Heading4"/>
      </w:pPr>
      <w:r>
        <w:t>No media attention to policy issues – They won’t can traction</w:t>
      </w:r>
    </w:p>
    <w:p w14:paraId="0D8ECB35" w14:textId="77777777" w:rsidR="00F665F8" w:rsidRPr="007254D6" w:rsidRDefault="00F665F8" w:rsidP="00F665F8">
      <w:r>
        <w:rPr>
          <w:rStyle w:val="Style13ptBold"/>
        </w:rPr>
        <w:t xml:space="preserve">Gabler 10/10 </w:t>
      </w:r>
      <w:r w:rsidRPr="007254D6">
        <w:rPr>
          <w:sz w:val="14"/>
        </w:rPr>
        <w:t>(Neal, political commentator @ Bill Moyers.com, “And in This Corner…”, http://billmoyers.com/story/and-in-this-corner/)</w:t>
      </w:r>
    </w:p>
    <w:p w14:paraId="3A1676FD" w14:textId="77777777" w:rsidR="00F665F8" w:rsidRPr="00AD51FF" w:rsidRDefault="00F665F8" w:rsidP="00F665F8">
      <w:pPr>
        <w:rPr>
          <w:sz w:val="16"/>
        </w:rPr>
      </w:pPr>
      <w:r w:rsidRPr="00AD51FF">
        <w:rPr>
          <w:sz w:val="16"/>
        </w:rPr>
        <w:t xml:space="preserve">In the abundance of post-mortems I watched last night, I heard a lot of criticisms of Trump’s demeanor, of Hillary’s rigidity and of their flailing more than landing crisp punches. You know what I didn’t hear – not once, not from anyone? I didn’t hear that </w:t>
      </w:r>
      <w:r w:rsidRPr="0082257E">
        <w:rPr>
          <w:rStyle w:val="StyleUnderline"/>
          <w:highlight w:val="yellow"/>
        </w:rPr>
        <w:t xml:space="preserve">the </w:t>
      </w:r>
      <w:r w:rsidRPr="0082257E">
        <w:rPr>
          <w:rStyle w:val="StyleUnderline"/>
          <w:highlight w:val="yellow"/>
        </w:rPr>
        <w:lastRenderedPageBreak/>
        <w:t>focus of the debate wasn’t on policy</w:t>
      </w:r>
      <w:r w:rsidRPr="00AD51FF">
        <w:rPr>
          <w:sz w:val="16"/>
        </w:rPr>
        <w:t xml:space="preserve"> – that </w:t>
      </w:r>
      <w:r w:rsidRPr="0082257E">
        <w:rPr>
          <w:rStyle w:val="StyleUnderline"/>
          <w:highlight w:val="yellow"/>
        </w:rPr>
        <w:t>there was no nuanced</w:t>
      </w:r>
      <w:r w:rsidRPr="00AD51FF">
        <w:rPr>
          <w:sz w:val="16"/>
        </w:rPr>
        <w:t xml:space="preserve"> and serious </w:t>
      </w:r>
      <w:r w:rsidRPr="0082257E">
        <w:rPr>
          <w:rStyle w:val="StyleUnderline"/>
          <w:highlight w:val="yellow"/>
        </w:rPr>
        <w:t>discussion of</w:t>
      </w:r>
      <w:r w:rsidRPr="00AD51FF">
        <w:rPr>
          <w:sz w:val="16"/>
        </w:rPr>
        <w:t xml:space="preserve"> a host of </w:t>
      </w:r>
      <w:r w:rsidRPr="0082257E">
        <w:rPr>
          <w:rStyle w:val="StyleUnderline"/>
          <w:highlight w:val="yellow"/>
        </w:rPr>
        <w:t>issues. It was a brawl</w:t>
      </w:r>
      <w:r w:rsidRPr="00AD51FF">
        <w:rPr>
          <w:sz w:val="16"/>
        </w:rPr>
        <w:t xml:space="preserve">. You can blame the bully Donald Trump, who wouldn’t know an issue if it slapped him in the face. You could even blame Hillary Clinton, though why one would do so is incomprehensible. She and moderator Martha Raddatz, along with one or two audience participants, seemed to be the only folks who understood that one of these two candidates actually will be making life or death decisions for all of us. But really, </w:t>
      </w:r>
      <w:r w:rsidRPr="0082257E">
        <w:rPr>
          <w:rStyle w:val="StyleUnderline"/>
          <w:highlight w:val="yellow"/>
        </w:rPr>
        <w:t>the blame falls</w:t>
      </w:r>
      <w:r w:rsidRPr="00AD51FF">
        <w:rPr>
          <w:sz w:val="16"/>
        </w:rPr>
        <w:t xml:space="preserve"> squarely </w:t>
      </w:r>
      <w:r w:rsidRPr="0082257E">
        <w:rPr>
          <w:rStyle w:val="StyleUnderline"/>
          <w:highlight w:val="yellow"/>
        </w:rPr>
        <w:t>on the media</w:t>
      </w:r>
      <w:r w:rsidRPr="00AD51FF">
        <w:rPr>
          <w:sz w:val="16"/>
        </w:rPr>
        <w:t xml:space="preserve"> for not holding the debaters to the highest possible standard of discourse. Despite decades of criticism, </w:t>
      </w:r>
      <w:r w:rsidRPr="0082257E">
        <w:rPr>
          <w:rStyle w:val="StyleUnderline"/>
          <w:highlight w:val="yellow"/>
        </w:rPr>
        <w:t>the media can’t keep themselves from delivering theater reviews rather than demanding policy discussions</w:t>
      </w:r>
      <w:r w:rsidRPr="00AD51FF">
        <w:rPr>
          <w:sz w:val="16"/>
        </w:rPr>
        <w:t xml:space="preserve">. I suppose none of them can shake the idea that political commentators aren’t in the politics business any more than Trump is. </w:t>
      </w:r>
      <w:r w:rsidRPr="0082257E">
        <w:rPr>
          <w:rStyle w:val="StyleUnderline"/>
          <w:highlight w:val="yellow"/>
        </w:rPr>
        <w:t>They are in the entertainment business</w:t>
      </w:r>
      <w:r w:rsidRPr="00AD51FF">
        <w:rPr>
          <w:sz w:val="16"/>
        </w:rPr>
        <w:t xml:space="preserve">. Their only questions after a debate are: Did it work the way the candidate wanted it to work? And: Who won? To that end, the immediate verdict almost everywhere was that Donald Trump stopped the bleeding, which is exactly what most of them said about Hillary Clinton after the first debate. (They were talking about hemorrhaging in the candidates’ campaigns; the country is still grievously wounded.) In the wake of the Access Hollywood video, the GOP panjandrums had been scheming for a way to dump Trump or get him to self-immolate. The big news, said the pundits after the debate, was that that anti-Trump effort was effectively dead. “Clinton is Still Standing and Trump Isn’t Going Away,” reported The New York Times. And the usually sensible conservative commentator, Michael Smerconish, declared on CNN: “The night belongs to Trump.” That didn’t stop some pundits, like GOP operative Steve Schmidt on MSNBC, from suggesting that Mike Pence might leave the ticket, an idea that quickly sped across the media when it was announced that Pence had cancelled a fundraising appearance scheduled for Monday. </w:t>
      </w:r>
      <w:r w:rsidRPr="0082257E">
        <w:rPr>
          <w:rStyle w:val="StyleUnderline"/>
          <w:highlight w:val="yellow"/>
        </w:rPr>
        <w:t>The media admitted</w:t>
      </w:r>
      <w:r w:rsidRPr="00AD51FF">
        <w:rPr>
          <w:sz w:val="16"/>
        </w:rPr>
        <w:t xml:space="preserve"> after the debate that </w:t>
      </w:r>
      <w:r w:rsidRPr="0082257E">
        <w:rPr>
          <w:rStyle w:val="StyleUnderline"/>
          <w:highlight w:val="yellow"/>
        </w:rPr>
        <w:t>the bar for Trump was extremely low</w:t>
      </w:r>
      <w:r w:rsidRPr="00AD51FF">
        <w:rPr>
          <w:sz w:val="16"/>
        </w:rPr>
        <w:t xml:space="preserve">, and then the media said — surprise! — that he had jumped it. They uniformly said he was better than in the first debate. “Better” in media-speak, of course, doesn’t mean more informed or substantive or even intelligible. “Better” meant that he stayed on the attack, occasionally putting Clinton on the defensive. Amy Walter of The Cook Political Report, who pontificated </w:t>
      </w:r>
      <w:r w:rsidRPr="0082257E">
        <w:rPr>
          <w:rStyle w:val="StyleUnderline"/>
          <w:highlight w:val="yellow"/>
        </w:rPr>
        <w:t>on PBS, said “he was very prepared” — apparently to pressure Clinton. He certainly wasn’t prepared to discuss his policies</w:t>
      </w:r>
      <w:r w:rsidRPr="00AD51FF">
        <w:rPr>
          <w:sz w:val="16"/>
        </w:rPr>
        <w:t xml:space="preserve">. But even as the autopsies were being performed, the coroners began finding some things they didn’t think particularly helped Trump, and the night got worse for him as it wore on. Former Obama chief strategist David Axelrod, now a talking head on CNN, felt Trump “galvanized his base again,” but “perhaps at the expense of expanding it.” That rapidly became one of the evening’s central talking points. Chuck Todd, NBC’s political director, on MSNBC: “If you take the debate in isolation, he made his base very happy… and he did keep the debate on his terms.” But – again the “but” – “The next two days are going to be very bad for him,” meaning that he said a lot of things on which Democrats could pounce. “It’s a terrible 30-second clip reel.” Amy Walter agreed: “He was talking to the 40 percent who are already with him.” By morning, this had become a consensus, no doubt in large measure because the CNN instapoll indicated that the pundits had been wrong when they crowned Trump. The poll found Clinton the winner by a landslide: 57 percent to 34 percent. Moreover, as CNN political director David Chalian summarized the results, </w:t>
      </w:r>
      <w:r w:rsidRPr="0082257E">
        <w:rPr>
          <w:rStyle w:val="StyleUnderline"/>
          <w:highlight w:val="yellow"/>
        </w:rPr>
        <w:t>Clinton was rated higher on “every issue</w:t>
      </w:r>
      <w:r w:rsidRPr="00AD51FF">
        <w:rPr>
          <w:sz w:val="16"/>
        </w:rPr>
        <w:t xml:space="preserve"> and every attribute.” Ooops! Because it wasn’t even close, </w:t>
      </w:r>
      <w:r w:rsidRPr="0082257E">
        <w:rPr>
          <w:rStyle w:val="StyleUnderline"/>
          <w:highlight w:val="yellow"/>
        </w:rPr>
        <w:t>the media now had to recalibrate</w:t>
      </w:r>
      <w:r w:rsidRPr="00AD51FF">
        <w:rPr>
          <w:sz w:val="16"/>
        </w:rPr>
        <w:t xml:space="preserve">. The Washington Post headlined: “Trump Signals Mud-Slinging Endgame; Clinton Points to GOP Unraveling.” Other analyses in the paper, by Dana Milbank, conservative Jennifer Rubin, reporters Jenna Johnson, David Weigel and Philip Bump all concurred that Trump hadn’t done himself any good. “He was a man at odds with everybody,” wrote Milbank. The Los Angeles Times called Trump’s performance “mediocre” and Cathleen Decker, in her lead analysis, opined: “Trump ended the debate in the same wounded condition in which he’d begun it.” Two points emerged from the media scrum. The first, settled upon as the evening wore on and amplified in the morning-after analyses, was that Trump’s threat to prosecute Clinton and throw her in jail was reprehensible. Even temperate reporters like CNN’s Dana Bash seemed abashed. She called it “stunning.” Others weighed in that this was banana republic talk, dictator talk, the kind of talk that simply was not acceptable in America where even the losers put country above themselves and embrace the results. Here was a presidential candidate saying he would imprison his opponent. The pundits didn’t seem to get this at first. But by the time it dawned on them what this meant, they were incredulous. The real story, however, was still that Access Hollywood tape. </w:t>
      </w:r>
      <w:r w:rsidRPr="0082257E">
        <w:rPr>
          <w:rStyle w:val="StyleUnderline"/>
          <w:highlight w:val="yellow"/>
        </w:rPr>
        <w:t>Trump might have thought he was being shrewd by turning the debate on accusations rather than issues, on the distractions rather than the substance. Instead, he only served to amplify his gigantic misstep</w:t>
      </w:r>
      <w:r w:rsidRPr="00AD51FF">
        <w:rPr>
          <w:sz w:val="16"/>
        </w:rPr>
        <w:t xml:space="preserve">. By the time the media analysts had finished their “Trump was better” and “Trump won” comments, they already were talking about the damage he continued to do to his standing with women voters. CNN analyst Paul Begala was the only one I saw who noted that because the debate was up against NBC Sunday Night Football, the audience was likely to skew heavily toward women. He said that if he had been advising Trump, he would have told him after the debate, “Boss, we have trouble with women, and you just made it worse.” Women who watched the debate thought Clinton had won it, 64 percent to 30 percent. A woman at a CBS debate-watching party in Columbus, Ohio, called Trump “rude” and “condescending.” At the CNN focus group, women also criticized his imperious attitude. More, several pundits discussed Trump’s attempt to intimidate Clinton physically. David Brooks said on PBS he thought the debate might even become known for Trump’s “Mafioso-type stalking,” the way the first Bush-Gore debate was identified by Gore’s alleged sighs and incursions into Bush’s physical space. Sarah Kaufman in The Washington Post discussed how Trump’s body language, which was a macho display against a woman, dominated the debate. If this was indeed ladies’ night, The New York Times’ Michael Barbaro and Amy Chozick concluded </w:t>
      </w:r>
      <w:r w:rsidRPr="00AD51FF">
        <w:rPr>
          <w:sz w:val="16"/>
        </w:rPr>
        <w:lastRenderedPageBreak/>
        <w:t xml:space="preserve">that Trump had to make amends to women, and he didn’t. “The sound of Mr. Trump at his most obscene lingered over Sunday night’s confrontation like an unbudging cloud,” they wrote. Note, again, </w:t>
      </w:r>
      <w:r w:rsidRPr="0082257E">
        <w:rPr>
          <w:rStyle w:val="StyleUnderline"/>
          <w:highlight w:val="yellow"/>
        </w:rPr>
        <w:t>in all the hours and columns of dissection, not a word about policy,</w:t>
      </w:r>
      <w:r w:rsidRPr="00AD51FF">
        <w:rPr>
          <w:sz w:val="16"/>
        </w:rPr>
        <w:t xml:space="preserve"> save for Trump taking exception to his own running mate’s saber-rattling against Russia in Syria, which the media framed not in policy terms but in entertainment terms: Trump versus Pence.</w:t>
      </w:r>
    </w:p>
    <w:p w14:paraId="0ADF8D5F" w14:textId="77777777" w:rsidR="00F665F8" w:rsidRDefault="00F665F8" w:rsidP="00F665F8">
      <w:pPr>
        <w:pStyle w:val="Heading4"/>
      </w:pPr>
      <w:r>
        <w:t xml:space="preserve">No media coverage – They’ll intentionally elevate </w:t>
      </w:r>
      <w:r>
        <w:rPr>
          <w:u w:val="single"/>
        </w:rPr>
        <w:t>style</w:t>
      </w:r>
      <w:r>
        <w:t xml:space="preserve"> over </w:t>
      </w:r>
      <w:r>
        <w:rPr>
          <w:u w:val="single"/>
        </w:rPr>
        <w:t>policy details</w:t>
      </w:r>
    </w:p>
    <w:p w14:paraId="3D3F3799" w14:textId="77777777" w:rsidR="00F665F8" w:rsidRPr="00C6671C" w:rsidRDefault="00F665F8" w:rsidP="00F665F8">
      <w:pPr>
        <w:rPr>
          <w:rStyle w:val="Style13ptBold"/>
          <w:b w:val="0"/>
        </w:rPr>
      </w:pPr>
      <w:r>
        <w:rPr>
          <w:rStyle w:val="Style13ptBold"/>
        </w:rPr>
        <w:t xml:space="preserve">Patterson 9/20 </w:t>
      </w:r>
      <w:r w:rsidRPr="00C6671C">
        <w:rPr>
          <w:rStyle w:val="Style13ptBold"/>
          <w:sz w:val="18"/>
        </w:rPr>
        <w:t>(Richard, contributor @ Huff Post, “Clinton Vs. Trump: Black Swans And Perfect Storms”, http://www.huffingtonpost.com/richard-north-patterson/clinton-versus-trump-blac_b_12007200.html)</w:t>
      </w:r>
    </w:p>
    <w:p w14:paraId="3D44CA5D" w14:textId="77777777" w:rsidR="00F665F8" w:rsidRPr="00AD51FF" w:rsidRDefault="00F665F8" w:rsidP="00F665F8">
      <w:pPr>
        <w:rPr>
          <w:sz w:val="16"/>
        </w:rPr>
      </w:pPr>
      <w:r w:rsidRPr="0027374D">
        <w:rPr>
          <w:rStyle w:val="StyleUnderline"/>
        </w:rPr>
        <w:t>The unanswered question</w:t>
      </w:r>
      <w:r w:rsidRPr="00AD51FF">
        <w:rPr>
          <w:sz w:val="16"/>
        </w:rPr>
        <w:t xml:space="preserve"> arising from this </w:t>
      </w:r>
      <w:r w:rsidRPr="0027374D">
        <w:rPr>
          <w:rStyle w:val="StyleUnderline"/>
        </w:rPr>
        <w:t>incident is whether the media will</w:t>
      </w:r>
      <w:r w:rsidRPr="00AD51FF">
        <w:rPr>
          <w:sz w:val="16"/>
        </w:rPr>
        <w:t xml:space="preserve">, at last, </w:t>
      </w:r>
      <w:r w:rsidRPr="0027374D">
        <w:rPr>
          <w:rStyle w:val="StyleUnderline"/>
        </w:rPr>
        <w:t>cover Trump with the sustained rigor his candidacy deserves</w:t>
      </w:r>
      <w:r w:rsidRPr="00AD51FF">
        <w:rPr>
          <w:sz w:val="16"/>
        </w:rPr>
        <w:t xml:space="preserve">. </w:t>
      </w:r>
      <w:r w:rsidRPr="0082257E">
        <w:rPr>
          <w:rStyle w:val="StyleUnderline"/>
          <w:highlight w:val="yellow"/>
        </w:rPr>
        <w:t>For</w:t>
      </w:r>
      <w:r w:rsidRPr="00AD51FF">
        <w:rPr>
          <w:sz w:val="16"/>
        </w:rPr>
        <w:t xml:space="preserve"> the </w:t>
      </w:r>
      <w:r w:rsidRPr="0082257E">
        <w:rPr>
          <w:rStyle w:val="StyleUnderline"/>
          <w:highlight w:val="yellow"/>
        </w:rPr>
        <w:t>Clinton</w:t>
      </w:r>
      <w:r w:rsidRPr="00AD51FF">
        <w:rPr>
          <w:sz w:val="16"/>
        </w:rPr>
        <w:t xml:space="preserve"> campaign, </w:t>
      </w:r>
      <w:r w:rsidRPr="0027374D">
        <w:rPr>
          <w:rStyle w:val="StyleUnderline"/>
        </w:rPr>
        <w:t xml:space="preserve">this is perhaps </w:t>
      </w:r>
      <w:r w:rsidRPr="0082257E">
        <w:rPr>
          <w:rStyle w:val="StyleUnderline"/>
          <w:highlight w:val="yellow"/>
        </w:rPr>
        <w:t>the biggest worry of all</w:t>
      </w:r>
      <w:r w:rsidRPr="00AD51FF">
        <w:rPr>
          <w:sz w:val="16"/>
        </w:rPr>
        <w:t xml:space="preserve"> — not simply </w:t>
      </w:r>
      <w:r w:rsidRPr="0082257E">
        <w:rPr>
          <w:rStyle w:val="StyleUnderline"/>
          <w:highlight w:val="yellow"/>
        </w:rPr>
        <w:t>that the media</w:t>
      </w:r>
      <w:r w:rsidRPr="00AD51FF">
        <w:rPr>
          <w:sz w:val="16"/>
        </w:rPr>
        <w:t xml:space="preserve"> scrutinizes Clinton much more harshly, but that it </w:t>
      </w:r>
      <w:r w:rsidRPr="0082257E">
        <w:rPr>
          <w:rStyle w:val="StyleUnderline"/>
          <w:highlight w:val="yellow"/>
        </w:rPr>
        <w:t xml:space="preserve">slights substance in favor of superficiality, relieving Trump of </w:t>
      </w:r>
      <w:r w:rsidRPr="002011A8">
        <w:rPr>
          <w:rStyle w:val="StyleUnderline"/>
        </w:rPr>
        <w:t xml:space="preserve">the </w:t>
      </w:r>
      <w:r w:rsidRPr="0082257E">
        <w:rPr>
          <w:rStyle w:val="StyleUnderline"/>
          <w:highlight w:val="yellow"/>
        </w:rPr>
        <w:t xml:space="preserve">in-depth appraisal </w:t>
      </w:r>
      <w:r w:rsidRPr="002011A8">
        <w:rPr>
          <w:rStyle w:val="StyleUnderline"/>
        </w:rPr>
        <w:t>his candidacy</w:t>
      </w:r>
      <w:r w:rsidRPr="0027374D">
        <w:rPr>
          <w:rStyle w:val="StyleUnderline"/>
        </w:rPr>
        <w:t xml:space="preserve"> is due</w:t>
      </w:r>
      <w:r w:rsidRPr="00AD51FF">
        <w:rPr>
          <w:sz w:val="16"/>
        </w:rPr>
        <w:t xml:space="preserve">. Examples abound. We know that </w:t>
      </w:r>
      <w:r w:rsidRPr="0027374D">
        <w:rPr>
          <w:rStyle w:val="StyleUnderline"/>
        </w:rPr>
        <w:t>Trump admires Vladimir Puti</w:t>
      </w:r>
      <w:r w:rsidRPr="00AD51FF">
        <w:rPr>
          <w:sz w:val="16"/>
        </w:rPr>
        <w:t xml:space="preserve">n. </w:t>
      </w:r>
      <w:r w:rsidRPr="0027374D">
        <w:rPr>
          <w:rStyle w:val="StyleUnderline"/>
        </w:rPr>
        <w:t>But what</w:t>
      </w:r>
      <w:r w:rsidRPr="00AD51FF">
        <w:rPr>
          <w:sz w:val="16"/>
        </w:rPr>
        <w:t xml:space="preserve"> more do we know </w:t>
      </w:r>
      <w:r w:rsidRPr="0027374D">
        <w:rPr>
          <w:rStyle w:val="StyleUnderline"/>
        </w:rPr>
        <w:t>about</w:t>
      </w:r>
      <w:r w:rsidRPr="00AD51FF">
        <w:rPr>
          <w:sz w:val="16"/>
        </w:rPr>
        <w:t xml:space="preserve"> this worrisome subject — including, as but one example, </w:t>
      </w:r>
      <w:r w:rsidRPr="0027374D">
        <w:rPr>
          <w:rStyle w:val="StyleUnderline"/>
        </w:rPr>
        <w:t>his financial ties to Russia</w:t>
      </w:r>
      <w:r w:rsidRPr="00AD51FF">
        <w:rPr>
          <w:sz w:val="16"/>
        </w:rPr>
        <w:t xml:space="preserve">? Thanks to the Washington Post, we know that </w:t>
      </w:r>
      <w:r w:rsidRPr="0027374D">
        <w:rPr>
          <w:rStyle w:val="StyleUnderline"/>
        </w:rPr>
        <w:t>the Trump Foundation is a funnel for giving away other people’s money</w:t>
      </w:r>
      <w:r w:rsidRPr="00AD51FF">
        <w:rPr>
          <w:sz w:val="16"/>
        </w:rPr>
        <w:t xml:space="preserve">, including through illegal campaign contributions. </w:t>
      </w:r>
      <w:r w:rsidRPr="0027374D">
        <w:rPr>
          <w:rStyle w:val="StyleUnderline"/>
        </w:rPr>
        <w:t xml:space="preserve">But </w:t>
      </w:r>
      <w:r w:rsidRPr="0082257E">
        <w:rPr>
          <w:rStyle w:val="StyleUnderline"/>
          <w:highlight w:val="yellow"/>
        </w:rPr>
        <w:t>when will the press call out Trump for his unsupported assertions</w:t>
      </w:r>
      <w:r w:rsidRPr="00AD51FF">
        <w:rPr>
          <w:sz w:val="16"/>
        </w:rPr>
        <w:t xml:space="preserve"> — widely reported without criticism — </w:t>
      </w:r>
      <w:r w:rsidRPr="0027374D">
        <w:rPr>
          <w:rStyle w:val="StyleUnderline"/>
        </w:rPr>
        <w:t>that the Clinton Foundation is a criminal enterprise awash in bribery</w:t>
      </w:r>
      <w:r w:rsidRPr="00AD51FF">
        <w:rPr>
          <w:sz w:val="16"/>
        </w:rPr>
        <w:t xml:space="preserve">? And what about “transparency” writ large? We hear that Clinton’s health scare intensified her problems in this area. But what of the obvious truth that </w:t>
      </w:r>
      <w:r w:rsidRPr="0027374D">
        <w:rPr>
          <w:rStyle w:val="StyleUnderline"/>
        </w:rPr>
        <w:t>Trump is, by far, the most comprehensively secretive presidential candidate in modern history, concealing his tax returns, his business dealings, his sources of financing</w:t>
      </w:r>
      <w:r w:rsidRPr="00AD51FF">
        <w:rPr>
          <w:sz w:val="16"/>
        </w:rPr>
        <w:t xml:space="preserve">, and his supposedly massive — and quite possibly fictitious — charitable contributions? It is not simply that </w:t>
      </w:r>
      <w:r w:rsidRPr="0027374D">
        <w:rPr>
          <w:rStyle w:val="StyleUnderline"/>
        </w:rPr>
        <w:t>t</w:t>
      </w:r>
      <w:r w:rsidRPr="0082257E">
        <w:rPr>
          <w:rStyle w:val="StyleUnderline"/>
          <w:highlight w:val="yellow"/>
        </w:rPr>
        <w:t>he media narrative has created a false equivalency</w:t>
      </w:r>
      <w:r w:rsidRPr="0082257E">
        <w:rPr>
          <w:sz w:val="16"/>
          <w:highlight w:val="yellow"/>
        </w:rPr>
        <w:t xml:space="preserve">. </w:t>
      </w:r>
      <w:r w:rsidRPr="0082257E">
        <w:rPr>
          <w:rStyle w:val="StyleUnderline"/>
          <w:highlight w:val="yellow"/>
        </w:rPr>
        <w:t>It has given Clinton’s areas of opacity,</w:t>
      </w:r>
      <w:r w:rsidRPr="00AD51FF">
        <w:rPr>
          <w:sz w:val="16"/>
        </w:rPr>
        <w:t xml:space="preserve"> though far less than Trump’s, </w:t>
      </w:r>
      <w:r w:rsidRPr="0082257E">
        <w:rPr>
          <w:rStyle w:val="StyleUnderline"/>
          <w:highlight w:val="yellow"/>
        </w:rPr>
        <w:t>a disproportionate share of coverage</w:t>
      </w:r>
      <w:r w:rsidRPr="00AD51FF">
        <w:rPr>
          <w:sz w:val="16"/>
        </w:rPr>
        <w:t xml:space="preserve">. But another problem for the Clinton campaign is </w:t>
      </w:r>
      <w:r w:rsidRPr="0082257E">
        <w:rPr>
          <w:rStyle w:val="StyleUnderline"/>
          <w:highlight w:val="yellow"/>
        </w:rPr>
        <w:t>the media’s tendency to elevate transparency over substance</w:t>
      </w:r>
      <w:r w:rsidRPr="00AD51FF">
        <w:rPr>
          <w:sz w:val="16"/>
        </w:rPr>
        <w:t xml:space="preserve">. It is not hyperbolic to suggest that, </w:t>
      </w:r>
      <w:r w:rsidRPr="0027374D">
        <w:rPr>
          <w:rStyle w:val="StyleUnderline"/>
        </w:rPr>
        <w:t>on matters of policy, Trump is a crank candidate</w:t>
      </w:r>
      <w:r w:rsidRPr="00AD51FF">
        <w:rPr>
          <w:sz w:val="16"/>
        </w:rPr>
        <w:t xml:space="preserve"> — Lyndon LaRouche with money. </w:t>
      </w:r>
      <w:r w:rsidRPr="0027374D">
        <w:rPr>
          <w:rStyle w:val="StyleUnderline"/>
        </w:rPr>
        <w:t>Never has a major party nominee been so inexperienced, uninformed, behaviorally erratic, intellectually dishonest, and pervasively untruthful</w:t>
      </w:r>
      <w:r w:rsidRPr="00AD51FF">
        <w:rPr>
          <w:sz w:val="16"/>
        </w:rPr>
        <w:t xml:space="preserve">. His ideas about the economy, foreign policy, and national defense are routinely inconsistent, contradictory, incoherent and tinged with nonsense from the fringes of political thought. His statements on taxation are, in the main, self-cancelling gibberish. On the day of his birther announcement, Trump backed away from a promised $1 trillion tax-cut for small businesses, before his campaign assured one interest group that Trump was still behind it, then promised another that Trump was not. In the last year, he has praised and denounced Janet Yellen and the Fed so many times that but one thing is clear — he has no grasp whatsoever of monetary policy. </w:t>
      </w:r>
      <w:r w:rsidRPr="0039628B">
        <w:rPr>
          <w:rStyle w:val="StyleUnderline"/>
        </w:rPr>
        <w:t>As for critical matters of science, he is an utter crackpot, whether the subject be global warming or vaccination. And what of counter-terrorism? Trump’s renewed denunciations of Muslims, intemperate attacks on Hillary Clinton and promises to be tough may resonate with voters</w:t>
      </w:r>
      <w:r w:rsidRPr="00AD51FF">
        <w:rPr>
          <w:sz w:val="16"/>
        </w:rPr>
        <w:t xml:space="preserve">, especially in the wake of the bombings in New York and New Jersey and the stabbings in Minnesota — the kind of unpredictable occurrences which worry the Clinton campaign. But </w:t>
      </w:r>
      <w:r w:rsidRPr="002011A8">
        <w:rPr>
          <w:rStyle w:val="StyleUnderline"/>
        </w:rPr>
        <w:t>it is not sufficient for the media to speculate about the electoral impact of such events. The real question is what Trump’s “toughness” actually means in terms of policy and effectiveness,</w:t>
      </w:r>
      <w:r w:rsidRPr="00AD51FF">
        <w:rPr>
          <w:sz w:val="16"/>
        </w:rPr>
        <w:t xml:space="preserve"> and how this compares to Clinton’s proposals to combat terrorism at home and abroad. The fact that, unlike LaRouche, </w:t>
      </w:r>
      <w:r w:rsidRPr="0082257E">
        <w:rPr>
          <w:rStyle w:val="StyleUnderline"/>
          <w:highlight w:val="yellow"/>
        </w:rPr>
        <w:t>Trump is a major party candidate whose entertainment value provides the media with millions of eyeballs means that</w:t>
      </w:r>
      <w:r w:rsidRPr="00AD51FF">
        <w:rPr>
          <w:sz w:val="16"/>
        </w:rPr>
        <w:t xml:space="preserve"> — unlike LaRouche — </w:t>
      </w:r>
      <w:r w:rsidRPr="0082257E">
        <w:rPr>
          <w:rStyle w:val="StyleUnderline"/>
          <w:highlight w:val="yellow"/>
        </w:rPr>
        <w:t>he</w:t>
      </w:r>
      <w:r w:rsidRPr="002011A8">
        <w:rPr>
          <w:rStyle w:val="StyleUnderline"/>
        </w:rPr>
        <w:t xml:space="preserve"> </w:t>
      </w:r>
      <w:r w:rsidRPr="0082257E">
        <w:rPr>
          <w:rStyle w:val="StyleUnderline"/>
          <w:highlight w:val="yellow"/>
        </w:rPr>
        <w:t>could</w:t>
      </w:r>
      <w:r w:rsidRPr="002011A8">
        <w:rPr>
          <w:rStyle w:val="StyleUnderline"/>
        </w:rPr>
        <w:t xml:space="preserve"> actually </w:t>
      </w:r>
      <w:r w:rsidRPr="0082257E">
        <w:rPr>
          <w:rStyle w:val="StyleUnderline"/>
          <w:highlight w:val="yellow"/>
        </w:rPr>
        <w:t>become president</w:t>
      </w:r>
      <w:r w:rsidRPr="002011A8">
        <w:rPr>
          <w:rStyle w:val="StyleUnderline"/>
        </w:rPr>
        <w:t xml:space="preserve">. </w:t>
      </w:r>
      <w:r w:rsidRPr="00AD51FF">
        <w:rPr>
          <w:sz w:val="16"/>
        </w:rPr>
        <w:t xml:space="preserve">Thus what he proposes to do as president is of the gravest consequence, and should be to those who cover him. And if Trump is the proverbial naked emperor on </w:t>
      </w:r>
      <w:r w:rsidRPr="0082257E">
        <w:rPr>
          <w:rStyle w:val="StyleUnderline"/>
          <w:highlight w:val="yellow"/>
        </w:rPr>
        <w:t>matters of policy</w:t>
      </w:r>
      <w:r w:rsidRPr="00AD51FF">
        <w:rPr>
          <w:sz w:val="16"/>
        </w:rPr>
        <w:t xml:space="preserve">, that </w:t>
      </w:r>
      <w:r w:rsidRPr="0082257E">
        <w:rPr>
          <w:rStyle w:val="StyleUnderline"/>
          <w:highlight w:val="yellow"/>
        </w:rPr>
        <w:t>must be rigorously explored. But there hasn’t been</w:t>
      </w:r>
      <w:r w:rsidRPr="00AD51FF">
        <w:rPr>
          <w:sz w:val="16"/>
        </w:rPr>
        <w:t xml:space="preserve"> nearly </w:t>
      </w:r>
      <w:r w:rsidRPr="0082257E">
        <w:rPr>
          <w:rStyle w:val="StyleUnderline"/>
          <w:highlight w:val="yellow"/>
        </w:rPr>
        <w:t>enough of this — and</w:t>
      </w:r>
      <w:r w:rsidRPr="00AD51FF">
        <w:rPr>
          <w:sz w:val="16"/>
        </w:rPr>
        <w:t xml:space="preserve"> likely </w:t>
      </w:r>
      <w:r w:rsidRPr="0082257E">
        <w:rPr>
          <w:rStyle w:val="StyleUnderline"/>
          <w:highlight w:val="yellow"/>
        </w:rPr>
        <w:t>won’t be.</w:t>
      </w:r>
      <w:r w:rsidRPr="00AD51FF">
        <w:rPr>
          <w:sz w:val="16"/>
        </w:rPr>
        <w:t xml:space="preserve"> </w:t>
      </w:r>
      <w:r w:rsidRPr="0082257E">
        <w:rPr>
          <w:rStyle w:val="StyleUnderline"/>
          <w:highlight w:val="yellow"/>
        </w:rPr>
        <w:t>Why?</w:t>
      </w:r>
      <w:r w:rsidRPr="00AD51FF">
        <w:rPr>
          <w:sz w:val="16"/>
        </w:rPr>
        <w:t xml:space="preserve"> There are lots of reasons, some rooted in </w:t>
      </w:r>
      <w:r w:rsidRPr="0082257E">
        <w:rPr>
          <w:rStyle w:val="StyleUnderline"/>
          <w:highlight w:val="yellow"/>
        </w:rPr>
        <w:t>institutional self-interest</w:t>
      </w:r>
      <w:r w:rsidRPr="00AD51FF">
        <w:rPr>
          <w:sz w:val="16"/>
        </w:rPr>
        <w:t xml:space="preserve">. But one of the most pious — and bogus — excuses comes from the public editor of the New York Times, Liz Spayd. </w:t>
      </w:r>
      <w:r w:rsidRPr="002011A8">
        <w:rPr>
          <w:rStyle w:val="StyleUnderline"/>
        </w:rPr>
        <w:t>The media’s reluctance to critically examine Trump’s policy positions</w:t>
      </w:r>
      <w:r w:rsidRPr="00AD51FF">
        <w:rPr>
          <w:sz w:val="16"/>
        </w:rPr>
        <w:t xml:space="preserve">, she suggests, </w:t>
      </w:r>
      <w:r w:rsidRPr="002011A8">
        <w:rPr>
          <w:rStyle w:val="StyleUnderline"/>
        </w:rPr>
        <w:t>stems from the standards of objective journalism</w:t>
      </w:r>
      <w:r w:rsidRPr="00AD51FF">
        <w:rPr>
          <w:sz w:val="16"/>
        </w:rPr>
        <w:t xml:space="preserve">. </w:t>
      </w:r>
      <w:r w:rsidRPr="002011A8">
        <w:rPr>
          <w:rStyle w:val="StyleUnderline"/>
        </w:rPr>
        <w:t xml:space="preserve">Those who </w:t>
      </w:r>
      <w:r w:rsidRPr="002011A8">
        <w:rPr>
          <w:rStyle w:val="StyleUnderline"/>
        </w:rPr>
        <w:lastRenderedPageBreak/>
        <w:t>claim that the media is mired in “false</w:t>
      </w:r>
      <w:r w:rsidRPr="00D7215A">
        <w:rPr>
          <w:rStyle w:val="StyleUnderline"/>
        </w:rPr>
        <w:t xml:space="preserve"> equivalency” between Trump and Clinton are calling for “a partisan explanation passed off as factual judgment</w:t>
      </w:r>
      <w:r w:rsidRPr="00AD51FF">
        <w:rPr>
          <w:sz w:val="16"/>
        </w:rPr>
        <w:t>.” Thus the media should not be concerned that coverage of Clinton’s emails is excessive, lest they go down the “slippery slope” of covering the emails too little. To say the least, this is problematic. To edify Ms. Spayd about where her own slippery slope is taking us, by way of grotesque exaggeration, I offer this fictitious German news story from 1933: “While Herr Hitler’s statements about population control seem ill-considered, the appearance of the possibility of the potential for a conflict of interest on behalf of Mayor Schulz is equally troubling.”</w:t>
      </w:r>
    </w:p>
    <w:p w14:paraId="13142D33" w14:textId="77777777" w:rsidR="00F665F8" w:rsidRPr="00794603" w:rsidRDefault="00F665F8" w:rsidP="00F665F8">
      <w:pPr>
        <w:pStyle w:val="Heading4"/>
      </w:pPr>
      <w:r w:rsidRPr="00794603">
        <w:t>Gaffes don’t matter, especially on policy matters – voters who care about technical policy matters are too ideological to vote switch</w:t>
      </w:r>
    </w:p>
    <w:p w14:paraId="0816C816" w14:textId="77777777" w:rsidR="00F665F8" w:rsidRPr="0017332B" w:rsidRDefault="00F665F8" w:rsidP="00F665F8">
      <w:pPr>
        <w:rPr>
          <w:sz w:val="18"/>
        </w:rPr>
      </w:pPr>
      <w:r w:rsidRPr="00794603">
        <w:rPr>
          <w:rStyle w:val="Style13ptBold"/>
        </w:rPr>
        <w:t>Nyhan 9/13</w:t>
      </w:r>
      <w:r w:rsidRPr="00794603">
        <w:t xml:space="preserve"> </w:t>
      </w:r>
      <w:r w:rsidRPr="0017332B">
        <w:rPr>
          <w:sz w:val="18"/>
        </w:rPr>
        <w:t xml:space="preserve">– professor of government @ Dartmouth College Brendan, "Candidate Gaffes Are Overrated; Health Concerns Could Influence Voters More” [http://www.nytimes.com/2016/09/14/upshot/candidate-gaffes-are-overrated-health-concerns-could-influence-voters-more.html] </w:t>
      </w:r>
    </w:p>
    <w:p w14:paraId="6D069D33" w14:textId="0F15BC7E" w:rsidR="00F665F8" w:rsidRDefault="00F665F8" w:rsidP="00F665F8">
      <w:pPr>
        <w:rPr>
          <w:sz w:val="16"/>
        </w:rPr>
      </w:pPr>
      <w:r w:rsidRPr="00AD51FF">
        <w:rPr>
          <w:sz w:val="16"/>
        </w:rPr>
        <w:t xml:space="preserve">Hillary </w:t>
      </w:r>
      <w:r w:rsidRPr="00794603">
        <w:rPr>
          <w:rStyle w:val="StyleUnderline"/>
        </w:rPr>
        <w:t>Clinton undoubtedly had a tough weekend, but how much will it affect the election?</w:t>
      </w:r>
      <w:r w:rsidRPr="00AD51FF">
        <w:rPr>
          <w:rStyle w:val="StyleUnderline"/>
          <w:sz w:val="12"/>
          <w:u w:val="none"/>
        </w:rPr>
        <w:t>¶</w:t>
      </w:r>
      <w:r w:rsidRPr="00AD51FF">
        <w:rPr>
          <w:sz w:val="16"/>
        </w:rPr>
        <w:t xml:space="preserve"> On Friday night, Mrs. Clinton said half of Donald J. Trump’s supporters belonged in “the basket of deplorables” — “racist, sexist, homophobic, xenophobic, Islamophobic.” Survey data suggests that a substantial fraction of Mr. Trump’s supporters do hold deeply negative views of several demographic groups, but after heavy criticism she said, “I regret saying ‘half’ — that was wrong.”</w:t>
      </w:r>
      <w:r w:rsidRPr="00AD51FF">
        <w:rPr>
          <w:sz w:val="12"/>
        </w:rPr>
        <w:t>¶</w:t>
      </w:r>
      <w:r w:rsidRPr="00AD51FF">
        <w:rPr>
          <w:sz w:val="16"/>
        </w:rPr>
        <w:t xml:space="preserve"> Then on Sunday, Mrs. Clinton staggered in public. Following hours of uncertainty, her campaign disclosed that she had previously been diagnosed with pneumonia, prompting renewed questions about her health and her secretive tendencies.</w:t>
      </w:r>
      <w:r w:rsidRPr="00AD51FF">
        <w:rPr>
          <w:sz w:val="12"/>
        </w:rPr>
        <w:t>¶</w:t>
      </w:r>
      <w:r w:rsidRPr="00AD51FF">
        <w:rPr>
          <w:sz w:val="16"/>
        </w:rPr>
        <w:t xml:space="preserve"> Both episodes are receiving extensive news media coverage, but past experience shows that what many consider to be gaffes typically have very limited effects on the actual vote. Candidate health issues, however, could be more unpredictable.</w:t>
      </w:r>
      <w:r w:rsidRPr="00AD51FF">
        <w:rPr>
          <w:sz w:val="12"/>
        </w:rPr>
        <w:t>¶</w:t>
      </w:r>
      <w:r w:rsidRPr="00AD51FF">
        <w:rPr>
          <w:sz w:val="16"/>
        </w:rPr>
        <w:t xml:space="preserve"> First, </w:t>
      </w:r>
      <w:r w:rsidRPr="00794603">
        <w:rPr>
          <w:rStyle w:val="Emphasis"/>
        </w:rPr>
        <w:t xml:space="preserve">the evidence is clear that </w:t>
      </w:r>
      <w:r w:rsidRPr="0082257E">
        <w:rPr>
          <w:rStyle w:val="Emphasis"/>
          <w:highlight w:val="yellow"/>
        </w:rPr>
        <w:t>campaign gaffes rarely matter</w:t>
      </w:r>
      <w:r w:rsidRPr="00AD51FF">
        <w:rPr>
          <w:sz w:val="16"/>
        </w:rPr>
        <w:t xml:space="preserve">. </w:t>
      </w:r>
      <w:r w:rsidRPr="0082257E">
        <w:rPr>
          <w:rStyle w:val="StyleUnderline"/>
          <w:highlight w:val="yellow"/>
        </w:rPr>
        <w:t>Most</w:t>
      </w:r>
      <w:r w:rsidRPr="00794603">
        <w:rPr>
          <w:rStyle w:val="StyleUnderline"/>
        </w:rPr>
        <w:t xml:space="preserve"> people have </w:t>
      </w:r>
      <w:r w:rsidRPr="0082257E">
        <w:rPr>
          <w:rStyle w:val="StyleUnderline"/>
          <w:highlight w:val="yellow"/>
        </w:rPr>
        <w:t>made up their</w:t>
      </w:r>
      <w:r w:rsidRPr="00794603">
        <w:rPr>
          <w:rStyle w:val="StyleUnderline"/>
        </w:rPr>
        <w:t xml:space="preserve"> </w:t>
      </w:r>
      <w:r w:rsidRPr="0082257E">
        <w:rPr>
          <w:rStyle w:val="StyleUnderline"/>
          <w:highlight w:val="yellow"/>
        </w:rPr>
        <w:t>minds</w:t>
      </w:r>
      <w:r w:rsidRPr="00794603">
        <w:rPr>
          <w:rStyle w:val="StyleUnderline"/>
        </w:rPr>
        <w:t xml:space="preserve"> by this point in the race;</w:t>
      </w:r>
      <w:r w:rsidRPr="00AD51FF">
        <w:rPr>
          <w:sz w:val="16"/>
        </w:rPr>
        <w:t xml:space="preserve"> polls after the party conventions tend to be relatively stable. </w:t>
      </w:r>
      <w:r w:rsidRPr="00794603">
        <w:rPr>
          <w:rStyle w:val="StyleUnderline"/>
        </w:rPr>
        <w:t xml:space="preserve">Moreover, the </w:t>
      </w:r>
      <w:r w:rsidRPr="0082257E">
        <w:rPr>
          <w:rStyle w:val="StyleUnderline"/>
          <w:highlight w:val="yellow"/>
        </w:rPr>
        <w:t>people</w:t>
      </w:r>
      <w:r w:rsidRPr="00794603">
        <w:rPr>
          <w:rStyle w:val="StyleUnderline"/>
        </w:rPr>
        <w:t xml:space="preserve"> </w:t>
      </w:r>
      <w:r w:rsidRPr="0082257E">
        <w:rPr>
          <w:rStyle w:val="StyleUnderline"/>
          <w:highlight w:val="yellow"/>
        </w:rPr>
        <w:t>who</w:t>
      </w:r>
      <w:r w:rsidRPr="00794603">
        <w:rPr>
          <w:rStyle w:val="StyleUnderline"/>
        </w:rPr>
        <w:t xml:space="preserve"> do </w:t>
      </w:r>
      <w:r w:rsidRPr="0082257E">
        <w:rPr>
          <w:rStyle w:val="StyleUnderline"/>
          <w:highlight w:val="yellow"/>
        </w:rPr>
        <w:t>pay</w:t>
      </w:r>
      <w:r w:rsidRPr="00794603">
        <w:rPr>
          <w:rStyle w:val="StyleUnderline"/>
        </w:rPr>
        <w:t xml:space="preserve"> close enough </w:t>
      </w:r>
      <w:r w:rsidRPr="0082257E">
        <w:rPr>
          <w:rStyle w:val="StyleUnderline"/>
          <w:highlight w:val="yellow"/>
        </w:rPr>
        <w:t>attention to politics</w:t>
      </w:r>
      <w:r w:rsidRPr="00794603">
        <w:rPr>
          <w:rStyle w:val="StyleUnderline"/>
        </w:rPr>
        <w:t xml:space="preserve"> to </w:t>
      </w:r>
      <w:r w:rsidRPr="0082257E">
        <w:rPr>
          <w:rStyle w:val="StyleUnderline"/>
          <w:highlight w:val="yellow"/>
        </w:rPr>
        <w:t>learn</w:t>
      </w:r>
      <w:r w:rsidRPr="00794603">
        <w:rPr>
          <w:rStyle w:val="StyleUnderline"/>
        </w:rPr>
        <w:t xml:space="preserve"> about this sort of </w:t>
      </w:r>
      <w:r w:rsidRPr="0082257E">
        <w:rPr>
          <w:rStyle w:val="StyleUnderline"/>
          <w:highlight w:val="yellow"/>
        </w:rPr>
        <w:t>controversy are</w:t>
      </w:r>
      <w:r w:rsidRPr="00794603">
        <w:rPr>
          <w:rStyle w:val="StyleUnderline"/>
        </w:rPr>
        <w:t xml:space="preserve"> disproportionately </w:t>
      </w:r>
      <w:r w:rsidRPr="0082257E">
        <w:rPr>
          <w:rStyle w:val="StyleUnderline"/>
          <w:highlight w:val="yellow"/>
        </w:rPr>
        <w:t>polarized</w:t>
      </w:r>
      <w:r w:rsidRPr="00794603">
        <w:rPr>
          <w:rStyle w:val="StyleUnderline"/>
        </w:rPr>
        <w:t xml:space="preserve"> and thus unlikely to change their minds in response.</w:t>
      </w:r>
      <w:r w:rsidRPr="00AD51FF">
        <w:rPr>
          <w:sz w:val="16"/>
        </w:rPr>
        <w:t xml:space="preserve"> (Consider the analogy to sports: Do fans change their minds about which team they support based on the latest ESPN headline?)</w:t>
      </w:r>
      <w:r w:rsidRPr="00AD51FF">
        <w:rPr>
          <w:sz w:val="12"/>
        </w:rPr>
        <w:t>¶</w:t>
      </w:r>
      <w:r w:rsidRPr="00AD51FF">
        <w:rPr>
          <w:sz w:val="16"/>
        </w:rPr>
        <w:t xml:space="preserve"> To take two recent examples, </w:t>
      </w:r>
      <w:r w:rsidRPr="00794603">
        <w:rPr>
          <w:rStyle w:val="StyleUnderline"/>
        </w:rPr>
        <w:t>there is little indication that</w:t>
      </w:r>
      <w:r w:rsidRPr="00AD51FF">
        <w:rPr>
          <w:sz w:val="16"/>
        </w:rPr>
        <w:t xml:space="preserve"> President </w:t>
      </w:r>
      <w:r w:rsidRPr="00794603">
        <w:rPr>
          <w:rStyle w:val="StyleUnderline"/>
        </w:rPr>
        <w:t>Obama’s statement in 2008 that people in small towns were “bitter” about economic decline</w:t>
      </w:r>
      <w:r w:rsidRPr="00AD51FF">
        <w:rPr>
          <w:sz w:val="16"/>
        </w:rPr>
        <w:t xml:space="preserve"> and “cling to guns or religion” </w:t>
      </w:r>
      <w:r w:rsidRPr="00794603">
        <w:rPr>
          <w:rStyle w:val="StyleUnderline"/>
        </w:rPr>
        <w:t>or that</w:t>
      </w:r>
      <w:r w:rsidRPr="00AD51FF">
        <w:rPr>
          <w:sz w:val="16"/>
        </w:rPr>
        <w:t xml:space="preserve"> Mitt </w:t>
      </w:r>
      <w:r w:rsidRPr="00794603">
        <w:rPr>
          <w:rStyle w:val="StyleUnderline"/>
        </w:rPr>
        <w:t>Romney’s 2012 claim that 47 percent of Americans are “dependent upon government” harmed either candidate significantly.</w:t>
      </w:r>
      <w:r w:rsidRPr="00AD51FF">
        <w:rPr>
          <w:rStyle w:val="StyleUnderline"/>
          <w:sz w:val="12"/>
          <w:u w:val="none"/>
        </w:rPr>
        <w:t>¶</w:t>
      </w:r>
      <w:r w:rsidRPr="00794603">
        <w:rPr>
          <w:rStyle w:val="StyleUnderline"/>
          <w:sz w:val="12"/>
        </w:rPr>
        <w:t xml:space="preserve"> </w:t>
      </w:r>
      <w:r w:rsidRPr="00AD51FF">
        <w:rPr>
          <w:sz w:val="16"/>
        </w:rPr>
        <w:t xml:space="preserve">Mr. </w:t>
      </w:r>
      <w:r w:rsidRPr="0082257E">
        <w:rPr>
          <w:rStyle w:val="StyleUnderline"/>
          <w:highlight w:val="yellow"/>
        </w:rPr>
        <w:t>Trump’s</w:t>
      </w:r>
      <w:r w:rsidRPr="00794603">
        <w:rPr>
          <w:rStyle w:val="StyleUnderline"/>
        </w:rPr>
        <w:t xml:space="preserve"> campaign has only </w:t>
      </w:r>
      <w:r w:rsidRPr="0082257E">
        <w:rPr>
          <w:rStyle w:val="StyleUnderline"/>
          <w:highlight w:val="yellow"/>
        </w:rPr>
        <w:t>provided</w:t>
      </w:r>
      <w:r w:rsidRPr="00794603">
        <w:rPr>
          <w:rStyle w:val="StyleUnderline"/>
        </w:rPr>
        <w:t xml:space="preserve"> more </w:t>
      </w:r>
      <w:r w:rsidRPr="0082257E">
        <w:rPr>
          <w:rStyle w:val="StyleUnderline"/>
          <w:highlight w:val="yellow"/>
        </w:rPr>
        <w:t>evidence that controversial statements have limited effects</w:t>
      </w:r>
      <w:r w:rsidRPr="00AD51FF">
        <w:rPr>
          <w:sz w:val="16"/>
        </w:rPr>
        <w:t>. Even though he has repeatedly crossed the perceived boundaries of what a national politician can say, he’s still consolidating the Republican base and pulling relatively close to Mrs. Clinton in the polls.</w:t>
      </w:r>
      <w:r w:rsidRPr="00AD51FF">
        <w:rPr>
          <w:sz w:val="12"/>
        </w:rPr>
        <w:t>¶</w:t>
      </w:r>
      <w:r w:rsidRPr="00AD51FF">
        <w:rPr>
          <w:sz w:val="16"/>
        </w:rPr>
        <w:t xml:space="preserve"> In contrast, less is known about how candidate health concerns affect presidential voting, especially in the case of candidates like Mrs. Clinton, 68, and Mr. Trump, 70, who would be unusually old when taking office. Though rumors have circulated about the health of past candidates, there are few precedents for a candidate to have a serious health episode during the general election campaign. (Both candidates and presidents have concealed illnesses in the past.)</w:t>
      </w:r>
      <w:r w:rsidRPr="00AD51FF">
        <w:rPr>
          <w:sz w:val="12"/>
        </w:rPr>
        <w:t>¶</w:t>
      </w:r>
      <w:r w:rsidRPr="00AD51FF">
        <w:rPr>
          <w:sz w:val="16"/>
        </w:rPr>
        <w:t xml:space="preserve"> </w:t>
      </w:r>
      <w:r w:rsidRPr="00794603">
        <w:rPr>
          <w:rStyle w:val="StyleUnderline"/>
        </w:rPr>
        <w:t>The most likely outcome</w:t>
      </w:r>
      <w:r w:rsidRPr="00AD51FF">
        <w:rPr>
          <w:b/>
          <w:sz w:val="16"/>
        </w:rPr>
        <w:t>,</w:t>
      </w:r>
      <w:r w:rsidRPr="00AD51FF">
        <w:rPr>
          <w:sz w:val="16"/>
        </w:rPr>
        <w:t xml:space="preserve"> of course, </w:t>
      </w:r>
      <w:r w:rsidRPr="00794603">
        <w:rPr>
          <w:rStyle w:val="StyleUnderline"/>
        </w:rPr>
        <w:t xml:space="preserve">is that </w:t>
      </w:r>
      <w:r w:rsidRPr="0082257E">
        <w:rPr>
          <w:rStyle w:val="StyleUnderline"/>
          <w:highlight w:val="yellow"/>
        </w:rPr>
        <w:t>Democrats</w:t>
      </w:r>
      <w:r w:rsidRPr="00794603">
        <w:rPr>
          <w:rStyle w:val="StyleUnderline"/>
        </w:rPr>
        <w:t xml:space="preserve"> and others who are inclined to vote for</w:t>
      </w:r>
      <w:r w:rsidRPr="00AD51FF">
        <w:rPr>
          <w:b/>
          <w:sz w:val="16"/>
        </w:rPr>
        <w:t xml:space="preserve"> Mrs. </w:t>
      </w:r>
      <w:r w:rsidRPr="00794603">
        <w:rPr>
          <w:rStyle w:val="StyleUnderline"/>
        </w:rPr>
        <w:t xml:space="preserve">Clinton </w:t>
      </w:r>
      <w:r w:rsidRPr="0082257E">
        <w:rPr>
          <w:rStyle w:val="StyleUnderline"/>
          <w:highlight w:val="yellow"/>
        </w:rPr>
        <w:t>will stick with her</w:t>
      </w:r>
      <w:r w:rsidRPr="0082257E">
        <w:rPr>
          <w:sz w:val="16"/>
          <w:highlight w:val="yellow"/>
        </w:rPr>
        <w:t>.</w:t>
      </w:r>
      <w:r w:rsidRPr="00AD51FF">
        <w:rPr>
          <w:sz w:val="16"/>
        </w:rPr>
        <w:t xml:space="preserve"> Survey data and scholarly research show that concerns about the age of older candidates, like Bob Dole and John McCain, were disproportionately concentrated among people from the opposing party and those who intended to vote for the other candidate.</w:t>
      </w:r>
      <w:r w:rsidRPr="00AD51FF">
        <w:rPr>
          <w:sz w:val="12"/>
        </w:rPr>
        <w:t>¶</w:t>
      </w:r>
      <w:r w:rsidRPr="00AD51FF">
        <w:rPr>
          <w:sz w:val="16"/>
        </w:rPr>
        <w:t xml:space="preserve"> . </w:t>
      </w:r>
    </w:p>
    <w:p w14:paraId="4DFD20C0" w14:textId="77777777" w:rsidR="00F665F8" w:rsidRDefault="00F665F8" w:rsidP="00F665F8">
      <w:pPr>
        <w:pStyle w:val="Heading2"/>
      </w:pPr>
      <w:r>
        <w:lastRenderedPageBreak/>
        <w:t>No Internal</w:t>
      </w:r>
    </w:p>
    <w:p w14:paraId="02DE33C1" w14:textId="77777777" w:rsidR="00F665F8" w:rsidRDefault="00F665F8" w:rsidP="00F665F8">
      <w:pPr>
        <w:pStyle w:val="Heading3"/>
      </w:pPr>
      <w:r>
        <w:lastRenderedPageBreak/>
        <w:t>Trump Not Key</w:t>
      </w:r>
    </w:p>
    <w:p w14:paraId="217429F7" w14:textId="77777777" w:rsidR="00F665F8" w:rsidRPr="003C4510" w:rsidRDefault="00F665F8" w:rsidP="00F665F8">
      <w:pPr>
        <w:pStyle w:val="Heading4"/>
      </w:pPr>
      <w:r>
        <w:t>Trump popularity isn’t key; it’s a necessary, but not sufficient, condition</w:t>
      </w:r>
    </w:p>
    <w:p w14:paraId="007A9AB7" w14:textId="77777777" w:rsidR="00F665F8" w:rsidRPr="003C4510" w:rsidRDefault="00F665F8" w:rsidP="00F665F8">
      <w:pPr>
        <w:rPr>
          <w:rStyle w:val="Style13ptBold"/>
          <w:b w:val="0"/>
        </w:rPr>
      </w:pPr>
      <w:r>
        <w:rPr>
          <w:rStyle w:val="Style13ptBold"/>
        </w:rPr>
        <w:t>Rosza 4/3</w:t>
      </w:r>
      <w:r w:rsidRPr="003C4510">
        <w:rPr>
          <w:rStyle w:val="Style13ptBold"/>
          <w:sz w:val="16"/>
        </w:rPr>
        <w:t xml:space="preserve"> (Matthew, staff @ Salon, “Trump’s in trouble: Republicans may face a massive wave during the 2018 midterms”, http://www.salon.com/2017/04/03/trumps-in-trouble-republicans-may-face-a-massive-wave-during-the-2018-midterms/)</w:t>
      </w:r>
    </w:p>
    <w:p w14:paraId="7A8E0883" w14:textId="77777777" w:rsidR="00F665F8" w:rsidRPr="00AD51FF" w:rsidRDefault="00F665F8" w:rsidP="00F665F8">
      <w:pPr>
        <w:rPr>
          <w:sz w:val="16"/>
        </w:rPr>
      </w:pPr>
      <w:r w:rsidRPr="00AD51FF">
        <w:rPr>
          <w:sz w:val="16"/>
        </w:rPr>
        <w:t xml:space="preserve">As Harry Enten of FiveThirtyEight explained in February, however, </w:t>
      </w:r>
      <w:r w:rsidRPr="0082257E">
        <w:rPr>
          <w:rStyle w:val="StyleUnderline"/>
          <w:highlight w:val="yellow"/>
        </w:rPr>
        <w:t>Trump’s low approval ratings do not</w:t>
      </w:r>
      <w:r w:rsidRPr="0082257E">
        <w:rPr>
          <w:sz w:val="16"/>
          <w:highlight w:val="yellow"/>
        </w:rPr>
        <w:t xml:space="preserve"> </w:t>
      </w:r>
      <w:r w:rsidRPr="00AD51FF">
        <w:rPr>
          <w:sz w:val="16"/>
        </w:rPr>
        <w:t xml:space="preserve">necessarily </w:t>
      </w:r>
      <w:r w:rsidRPr="0082257E">
        <w:rPr>
          <w:rStyle w:val="StyleUnderline"/>
          <w:highlight w:val="yellow"/>
        </w:rPr>
        <w:t>doom Republican legislators’ chances</w:t>
      </w:r>
      <w:r w:rsidRPr="00AD51FF">
        <w:rPr>
          <w:sz w:val="16"/>
        </w:rPr>
        <w:t xml:space="preserve">: </w:t>
      </w:r>
      <w:r w:rsidRPr="0082257E">
        <w:rPr>
          <w:rStyle w:val="StyleUnderline"/>
          <w:highlight w:val="yellow"/>
        </w:rPr>
        <w:t>Democrats will still have to nominate strong candidates</w:t>
      </w:r>
      <w:r w:rsidRPr="00AD51FF">
        <w:rPr>
          <w:sz w:val="16"/>
        </w:rPr>
        <w:t xml:space="preserve"> in key House races, </w:t>
      </w:r>
      <w:r w:rsidRPr="0082257E">
        <w:rPr>
          <w:rStyle w:val="StyleUnderline"/>
          <w:highlight w:val="yellow"/>
        </w:rPr>
        <w:t>they will still be at a disadvantage due to gerrymandering</w:t>
      </w:r>
      <w:r w:rsidRPr="00AD51FF">
        <w:rPr>
          <w:sz w:val="16"/>
        </w:rPr>
        <w:t>, and there’s often a wide gulf between the public perception of a president and how that affects local congressional races. As Enten wrote, “</w:t>
      </w:r>
      <w:r w:rsidRPr="0082257E">
        <w:rPr>
          <w:rStyle w:val="StyleUnderline"/>
          <w:highlight w:val="yellow"/>
        </w:rPr>
        <w:t>Trump’s low approval rating is good news</w:t>
      </w:r>
      <w:r w:rsidRPr="00AD51FF">
        <w:rPr>
          <w:sz w:val="16"/>
        </w:rPr>
        <w:t xml:space="preserve"> for </w:t>
      </w:r>
      <w:r w:rsidRPr="0082257E">
        <w:rPr>
          <w:rStyle w:val="StyleUnderline"/>
          <w:highlight w:val="yellow"/>
        </w:rPr>
        <w:t>Dem</w:t>
      </w:r>
      <w:r w:rsidRPr="00AD51FF">
        <w:rPr>
          <w:sz w:val="16"/>
        </w:rPr>
        <w:t>ocrat</w:t>
      </w:r>
      <w:r w:rsidRPr="0082257E">
        <w:rPr>
          <w:rStyle w:val="StyleUnderline"/>
          <w:highlight w:val="yellow"/>
        </w:rPr>
        <w:t>s</w:t>
      </w:r>
      <w:r w:rsidRPr="00AD51FF">
        <w:rPr>
          <w:sz w:val="16"/>
        </w:rPr>
        <w:t xml:space="preserve">. But they’ll </w:t>
      </w:r>
      <w:r w:rsidRPr="0082257E">
        <w:rPr>
          <w:rStyle w:val="StyleUnderline"/>
          <w:highlight w:val="yellow"/>
        </w:rPr>
        <w:t>have to work to</w:t>
      </w:r>
      <w:r w:rsidRPr="0082257E">
        <w:rPr>
          <w:sz w:val="16"/>
          <w:highlight w:val="yellow"/>
        </w:rPr>
        <w:t xml:space="preserve"> </w:t>
      </w:r>
      <w:r w:rsidRPr="0082257E">
        <w:rPr>
          <w:rStyle w:val="StyleUnderline"/>
          <w:highlight w:val="yellow"/>
        </w:rPr>
        <w:t>capitalize on the national environment</w:t>
      </w:r>
      <w:r w:rsidRPr="00AD51FF">
        <w:rPr>
          <w:sz w:val="16"/>
        </w:rPr>
        <w:t xml:space="preserve">, </w:t>
      </w:r>
      <w:r w:rsidRPr="0082257E">
        <w:rPr>
          <w:rStyle w:val="StyleUnderline"/>
          <w:highlight w:val="yellow"/>
        </w:rPr>
        <w:t>or they might fall victim to the same structural forces that hurt</w:t>
      </w:r>
      <w:r w:rsidRPr="00AD51FF">
        <w:rPr>
          <w:sz w:val="16"/>
        </w:rPr>
        <w:t xml:space="preserve"> [Hillary] </w:t>
      </w:r>
      <w:r w:rsidRPr="0082257E">
        <w:rPr>
          <w:rStyle w:val="StyleUnderline"/>
          <w:highlight w:val="yellow"/>
        </w:rPr>
        <w:t>Clinton</w:t>
      </w:r>
      <w:r w:rsidRPr="0082257E">
        <w:rPr>
          <w:sz w:val="16"/>
          <w:highlight w:val="yellow"/>
        </w:rPr>
        <w:t xml:space="preserve"> </w:t>
      </w:r>
      <w:r w:rsidRPr="00AD51FF">
        <w:rPr>
          <w:sz w:val="16"/>
        </w:rPr>
        <w:t>and fail to take advantage of Trump’s unpopularity.”</w:t>
      </w:r>
      <w:bookmarkStart w:id="0" w:name="_GoBack"/>
      <w:bookmarkEnd w:id="0"/>
    </w:p>
    <w:sectPr w:rsidR="00F665F8" w:rsidRPr="00AD51F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4E"/>
    <w:family w:val="auto"/>
    <w:pitch w:val="variable"/>
    <w:sig w:usb0="E00002FF" w:usb1="6AC7FDFB" w:usb2="00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7D65052"/>
    <w:multiLevelType w:val="hybridMultilevel"/>
    <w:tmpl w:val="60B20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231464992"/>
    <w:docVar w:name="VerbatimMac" w:val="True"/>
    <w:docVar w:name="VerbatimVersion" w:val="5.0"/>
  </w:docVars>
  <w:rsids>
    <w:rsidRoot w:val="008302DE"/>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41BDC"/>
    <w:rsid w:val="00156F26"/>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85BF7"/>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576AF"/>
    <w:rsid w:val="003624A6"/>
    <w:rsid w:val="00364ADF"/>
    <w:rsid w:val="00365C8D"/>
    <w:rsid w:val="003670D9"/>
    <w:rsid w:val="00370B41"/>
    <w:rsid w:val="00371B27"/>
    <w:rsid w:val="003726C3"/>
    <w:rsid w:val="00375D2E"/>
    <w:rsid w:val="00380ABC"/>
    <w:rsid w:val="00383071"/>
    <w:rsid w:val="00383B19"/>
    <w:rsid w:val="00384CBC"/>
    <w:rsid w:val="003933F9"/>
    <w:rsid w:val="00395864"/>
    <w:rsid w:val="00396557"/>
    <w:rsid w:val="00397316"/>
    <w:rsid w:val="003A248F"/>
    <w:rsid w:val="003A4D9C"/>
    <w:rsid w:val="003B1668"/>
    <w:rsid w:val="003C535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47E0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F6B03"/>
    <w:rsid w:val="005028E5"/>
    <w:rsid w:val="00503735"/>
    <w:rsid w:val="005137BA"/>
    <w:rsid w:val="00516A88"/>
    <w:rsid w:val="00522065"/>
    <w:rsid w:val="005224F2"/>
    <w:rsid w:val="00533F1C"/>
    <w:rsid w:val="00536D8B"/>
    <w:rsid w:val="005379C3"/>
    <w:rsid w:val="00540F06"/>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0B7B"/>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26B51"/>
    <w:rsid w:val="00633E68"/>
    <w:rsid w:val="006379E9"/>
    <w:rsid w:val="0064138E"/>
    <w:rsid w:val="006438CB"/>
    <w:rsid w:val="006529B9"/>
    <w:rsid w:val="00654695"/>
    <w:rsid w:val="0065500A"/>
    <w:rsid w:val="00655217"/>
    <w:rsid w:val="0065727C"/>
    <w:rsid w:val="00674A78"/>
    <w:rsid w:val="00696A16"/>
    <w:rsid w:val="006A4840"/>
    <w:rsid w:val="006A52A0"/>
    <w:rsid w:val="006A7E1D"/>
    <w:rsid w:val="006C3A56"/>
    <w:rsid w:val="006D13F4"/>
    <w:rsid w:val="006D19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65AF"/>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02DE"/>
    <w:rsid w:val="00834842"/>
    <w:rsid w:val="00840E7B"/>
    <w:rsid w:val="008536AF"/>
    <w:rsid w:val="00853D40"/>
    <w:rsid w:val="008564FC"/>
    <w:rsid w:val="00864E76"/>
    <w:rsid w:val="00872581"/>
    <w:rsid w:val="0087459D"/>
    <w:rsid w:val="0087680F"/>
    <w:rsid w:val="00876D81"/>
    <w:rsid w:val="0088045A"/>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49F"/>
    <w:rsid w:val="009509D5"/>
    <w:rsid w:val="009538F5"/>
    <w:rsid w:val="00957187"/>
    <w:rsid w:val="00960255"/>
    <w:rsid w:val="009603E1"/>
    <w:rsid w:val="00961C9D"/>
    <w:rsid w:val="00963065"/>
    <w:rsid w:val="009710DB"/>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0FC8"/>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4C49"/>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3600"/>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3C18"/>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1FC7"/>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E7A45"/>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65F8"/>
    <w:rsid w:val="00F73954"/>
    <w:rsid w:val="00F86F1C"/>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98D4C3"/>
  <w14:defaultImageDpi w14:val="300"/>
  <w15:docId w15:val="{CDDD8DCF-30E0-4FAF-8EA2-D91CD4361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F665F8"/>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F665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665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665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Normal Tag,heading 2,Ch,Card,No Spacing1,tags,No Spacing11111,No Spacing111111,Medium Grid 21,Very Small Text,Debate Text, Ch,No Spacing211,No Spacing12,No Spacing2111,No Spacing21,small space,No Spacing4,Ta,body,TAG,t"/>
    <w:basedOn w:val="Normal"/>
    <w:next w:val="Normal"/>
    <w:link w:val="Heading4Char"/>
    <w:uiPriority w:val="3"/>
    <w:unhideWhenUsed/>
    <w:qFormat/>
    <w:rsid w:val="00F665F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665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65F8"/>
  </w:style>
  <w:style w:type="character" w:customStyle="1" w:styleId="Heading1Char">
    <w:name w:val="Heading 1 Char"/>
    <w:aliases w:val="Pocket Char"/>
    <w:basedOn w:val="DefaultParagraphFont"/>
    <w:link w:val="Heading1"/>
    <w:rsid w:val="00F665F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665F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665F8"/>
    <w:rPr>
      <w:rFonts w:ascii="Calibri" w:eastAsiaTheme="majorEastAsia" w:hAnsi="Calibri" w:cstheme="majorBidi"/>
      <w:b/>
      <w:sz w:val="32"/>
      <w:u w:val="single"/>
    </w:rPr>
  </w:style>
  <w:style w:type="character" w:customStyle="1" w:styleId="Heading4Char">
    <w:name w:val="Heading 4 Char"/>
    <w:aliases w:val="Tag Char,Big card Char,small text Char,Normal Tag Char,heading 2 Char,Ch Char,Card Char,No Spacing1 Char,tags Char,No Spacing11111 Char,No Spacing111111 Char,Medium Grid 21 Char,Very Small Text Char,Debate Text Char, Ch Char,Ta Char"/>
    <w:basedOn w:val="DefaultParagraphFont"/>
    <w:link w:val="Heading4"/>
    <w:uiPriority w:val="3"/>
    <w:rsid w:val="00F665F8"/>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F665F8"/>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ards + Font: 12 pt Char,Bold Cite Char,Citation Char Char Char,ci,c,B,9.5 p,9.5 "/>
    <w:basedOn w:val="DefaultParagraphFont"/>
    <w:uiPriority w:val="6"/>
    <w:qFormat/>
    <w:rsid w:val="00F665F8"/>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Emphasis1"/>
    <w:uiPriority w:val="7"/>
    <w:qFormat/>
    <w:rsid w:val="00F665F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665F8"/>
    <w:rPr>
      <w:color w:val="auto"/>
      <w:u w:val="none"/>
    </w:rPr>
  </w:style>
  <w:style w:type="character" w:styleId="Hyperlink">
    <w:name w:val="Hyperlink"/>
    <w:aliases w:val="heading 1 (block title),Card Text,Important,Read,Internet Link,Analytic Text,Internet link,Char Char1,Heading 3 Char2,Heading 3 Char1 Char1,No Underline Char1,Text 7 Char1,Tags v 2 Char1,Char Char Char Char Char Char Char Char1,Card Char1"/>
    <w:basedOn w:val="DefaultParagraphFont"/>
    <w:uiPriority w:val="99"/>
    <w:unhideWhenUsed/>
    <w:rsid w:val="00F665F8"/>
    <w:rPr>
      <w:color w:val="auto"/>
      <w:u w:val="none"/>
    </w:rPr>
  </w:style>
  <w:style w:type="paragraph" w:styleId="DocumentMap">
    <w:name w:val="Document Map"/>
    <w:basedOn w:val="Normal"/>
    <w:link w:val="DocumentMapChar"/>
    <w:uiPriority w:val="99"/>
    <w:semiHidden/>
    <w:unhideWhenUsed/>
    <w:rsid w:val="008302D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302DE"/>
    <w:rPr>
      <w:rFonts w:ascii="Lucida Grande" w:hAnsi="Lucida Grande" w:cs="Lucida Grande"/>
    </w:rPr>
  </w:style>
  <w:style w:type="paragraph" w:customStyle="1" w:styleId="Emphasis1">
    <w:name w:val="Emphasis1"/>
    <w:basedOn w:val="Normal"/>
    <w:link w:val="Emphasis"/>
    <w:uiPriority w:val="7"/>
    <w:qFormat/>
    <w:rsid w:val="00F665F8"/>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61726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cpr.org/news/2017/04/27/71260/la-council-candidate-on-the-ropes-as-offensive-po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washingtontimes.com/news/2017/may/28/donald-trump-voters-show-little-regret/"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thehill.com/homenews/news/330114-gop-sen-too-early-to-worry-about-the-2018-midterm-election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nytimes.com/reuters/2017/06/29/us/politics/29reuters-usa-trump-super-pacs.html" TargetMode="External"/><Relationship Id="rId5" Type="http://schemas.openxmlformats.org/officeDocument/2006/relationships/numbering" Target="numbering.xml"/><Relationship Id="rId15" Type="http://schemas.openxmlformats.org/officeDocument/2006/relationships/hyperlink" Target="http://www.cloverdalereporter.com/opinion/simpson-hey-politicians-stop-the-masquerade-your-project-is-actually-old-news/" TargetMode="External"/><Relationship Id="rId10" Type="http://schemas.openxmlformats.org/officeDocument/2006/relationships/hyperlink" Target="https://www.theguardian.com/us-news/2017/mar/04/pro-donald-trump-rallies-new-york" TargetMode="External"/><Relationship Id="rId4" Type="http://schemas.openxmlformats.org/officeDocument/2006/relationships/customXml" Target="../customXml/item4.xml"/><Relationship Id="rId9" Type="http://schemas.openxmlformats.org/officeDocument/2006/relationships/hyperlink" Target="http://napavalleyregister.com/opinion/letters/no-obligation-to-support-trump-policies/article_f39acfaa-21ac-5e18-8e2e-4463b54d7d2b.html" TargetMode="External"/><Relationship Id="rId14" Type="http://schemas.openxmlformats.org/officeDocument/2006/relationships/hyperlink" Target="http://www.dhakatribune.com/opinion/op-ed/2017/07/05/voting-in-ac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214AD12F-454F-43A5-A048-3E737665F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83</TotalTime>
  <Pages>41</Pages>
  <Words>19214</Words>
  <Characters>109522</Characters>
  <Application>Microsoft Office Word</Application>
  <DocSecurity>0</DocSecurity>
  <Lines>912</Lines>
  <Paragraphs>256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128480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Isaiah Poritz</dc:creator>
  <cp:keywords>5.2</cp:keywords>
  <dc:description/>
  <cp:lastModifiedBy>Jason</cp:lastModifiedBy>
  <cp:revision>12</cp:revision>
  <dcterms:created xsi:type="dcterms:W3CDTF">2017-07-11T03:29:00Z</dcterms:created>
  <dcterms:modified xsi:type="dcterms:W3CDTF">2017-07-12T01:30:00Z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