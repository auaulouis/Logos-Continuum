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B554DE" w14:textId="1F57AC83" w:rsidR="00A95652" w:rsidRDefault="00FE1ABF" w:rsidP="00147D12">
      <w:pPr>
        <w:pStyle w:val="Heading1"/>
      </w:pPr>
      <w:r>
        <w:t xml:space="preserve">Militarization of </w:t>
      </w:r>
      <w:r w:rsidR="00147D12">
        <w:t xml:space="preserve">Schools </w:t>
      </w:r>
      <w:r w:rsidR="00B559CB">
        <w:t>–</w:t>
      </w:r>
      <w:r w:rsidR="00147D12">
        <w:t xml:space="preserve"> AFF</w:t>
      </w:r>
    </w:p>
    <w:p w14:paraId="0181DF02" w14:textId="0C48ADC1" w:rsidR="00E576A0" w:rsidRDefault="00E576A0" w:rsidP="00E576A0">
      <w:pPr>
        <w:pStyle w:val="Heading1"/>
      </w:pPr>
      <w:r>
        <w:t>1ACs</w:t>
      </w:r>
    </w:p>
    <w:p w14:paraId="5B3E88EC" w14:textId="61D66F25" w:rsidR="00E576A0" w:rsidRDefault="00E576A0" w:rsidP="00E576A0">
      <w:pPr>
        <w:pStyle w:val="Heading2"/>
      </w:pPr>
      <w:r>
        <w:t>Militarism (Regulation) 1AC</w:t>
      </w:r>
    </w:p>
    <w:p w14:paraId="6ED692C9" w14:textId="53F0C2EF" w:rsidR="00E576A0" w:rsidRDefault="00E576A0" w:rsidP="00E576A0">
      <w:pPr>
        <w:pStyle w:val="Heading3"/>
      </w:pPr>
      <w:r>
        <w:t xml:space="preserve">1ac </w:t>
      </w:r>
      <w:r w:rsidR="00653B33">
        <w:t>–</w:t>
      </w:r>
      <w:r>
        <w:t xml:space="preserve"> militarism</w:t>
      </w:r>
    </w:p>
    <w:p w14:paraId="567325F0" w14:textId="00690D04" w:rsidR="00653B33" w:rsidRPr="00653B33" w:rsidRDefault="00653B33" w:rsidP="00653B33">
      <w:pPr>
        <w:pStyle w:val="Heading4"/>
      </w:pPr>
      <w:r>
        <w:t>Military is targeting K-12 schools for recruiting into the armed forces</w:t>
      </w:r>
    </w:p>
    <w:p w14:paraId="2975C85D" w14:textId="77777777" w:rsidR="00653B33" w:rsidRPr="00AE26D4" w:rsidRDefault="00653B33" w:rsidP="00653B33">
      <w:pPr>
        <w:rPr>
          <w:rStyle w:val="Style13ptBold"/>
        </w:rPr>
      </w:pPr>
      <w:r w:rsidRPr="004E47E1">
        <w:rPr>
          <w:rStyle w:val="Style13ptBold"/>
        </w:rPr>
        <w:t>Mariscal</w:t>
      </w:r>
      <w:r w:rsidRPr="00AE26D4">
        <w:rPr>
          <w:rStyle w:val="Style13ptBold"/>
        </w:rPr>
        <w:t xml:space="preserve">, </w:t>
      </w:r>
      <w:r w:rsidRPr="000F4F00">
        <w:rPr>
          <w:rStyle w:val="Style13ptBold"/>
        </w:rPr>
        <w:t>a Vietnam veteran and a member of Project YANO</w:t>
      </w:r>
      <w:r w:rsidRPr="00AE26D4">
        <w:rPr>
          <w:rStyle w:val="Style13ptBold"/>
        </w:rPr>
        <w:t xml:space="preserve">, </w:t>
      </w:r>
      <w:r>
        <w:rPr>
          <w:rStyle w:val="Style13ptBold"/>
        </w:rPr>
        <w:t>2015</w:t>
      </w:r>
      <w:r w:rsidRPr="00AE26D4">
        <w:rPr>
          <w:rStyle w:val="Style13ptBold"/>
        </w:rPr>
        <w:t xml:space="preserve"> </w:t>
      </w:r>
    </w:p>
    <w:p w14:paraId="26946C88" w14:textId="77777777" w:rsidR="00653B33" w:rsidRPr="0053717E" w:rsidRDefault="00653B33" w:rsidP="00653B33">
      <w:pPr>
        <w:rPr>
          <w:color w:val="000000"/>
        </w:rPr>
      </w:pPr>
      <w:r>
        <w:rPr>
          <w:color w:val="000000"/>
        </w:rPr>
        <w:t xml:space="preserve">[Jorge, </w:t>
      </w:r>
      <w:r w:rsidRPr="00CD18E9">
        <w:rPr>
          <w:color w:val="000000"/>
        </w:rPr>
        <w:t>NNOMY Reader: Voices from the U.S. Counter-recruitment Movement</w:t>
      </w:r>
      <w:r>
        <w:rPr>
          <w:color w:val="000000"/>
        </w:rPr>
        <w:t xml:space="preserve">, </w:t>
      </w:r>
      <w:r w:rsidRPr="000F4F00">
        <w:rPr>
          <w:color w:val="000000"/>
        </w:rPr>
        <w:t>Youth Activists Demand Military-Free Schools</w:t>
      </w:r>
      <w:r w:rsidRPr="001F2FF8">
        <w:rPr>
          <w:color w:val="000000"/>
        </w:rPr>
        <w:t>,</w:t>
      </w:r>
      <w:r w:rsidRPr="001F2FF8">
        <w:rPr>
          <w:b/>
          <w:color w:val="000000"/>
        </w:rPr>
        <w:t xml:space="preserve"> </w:t>
      </w:r>
      <w:r>
        <w:rPr>
          <w:color w:val="000000"/>
        </w:rPr>
        <w:t>page 8</w:t>
      </w:r>
      <w:r w:rsidRPr="001F2FF8">
        <w:rPr>
          <w:color w:val="000000"/>
        </w:rPr>
        <w:t>,</w:t>
      </w:r>
      <w:r>
        <w:rPr>
          <w:color w:val="000000"/>
        </w:rPr>
        <w:t xml:space="preserve"> </w:t>
      </w:r>
      <w:r w:rsidRPr="009B5A3F">
        <w:t>https://nnomy.org/index.php/materials-training-26367/557-nnomy-reader-2015/file</w:t>
      </w:r>
      <w:r>
        <w:rPr>
          <w:color w:val="000000"/>
        </w:rPr>
        <w:t>, Accessed July 1 2017, BM @ GDI</w:t>
      </w:r>
      <w:r w:rsidRPr="001F2FF8">
        <w:rPr>
          <w:color w:val="000000"/>
        </w:rPr>
        <w:t>]</w:t>
      </w:r>
    </w:p>
    <w:p w14:paraId="27146198" w14:textId="77777777" w:rsidR="00653B33" w:rsidRDefault="00653B33" w:rsidP="00653B33">
      <w:pPr>
        <w:rPr>
          <w:rStyle w:val="StyleUnderline"/>
        </w:rPr>
      </w:pPr>
      <w:r w:rsidRPr="00790DEB">
        <w:rPr>
          <w:color w:val="000000"/>
          <w:sz w:val="16"/>
        </w:rPr>
        <w:t xml:space="preserve">The larger context is alarming. </w:t>
      </w:r>
      <w:r w:rsidRPr="0053717E">
        <w:rPr>
          <w:color w:val="000000"/>
          <w:u w:val="single"/>
        </w:rPr>
        <w:t>The decades long defunding of public education, the resultant decline of K-12 systems across the country, and the growth of the charter school movement has produced a situation in which the Pentagon is free to wade into the wreckage with an offer many parents cannot refuse.</w:t>
      </w:r>
      <w:r w:rsidRPr="00790DEB">
        <w:rPr>
          <w:color w:val="000000"/>
          <w:sz w:val="16"/>
        </w:rPr>
        <w:t xml:space="preserve"> </w:t>
      </w:r>
      <w:r w:rsidRPr="00790DEB">
        <w:rPr>
          <w:rStyle w:val="StyleUnderline"/>
        </w:rPr>
        <w:t>In a classic shock doctrine maneuver</w:t>
      </w:r>
      <w:r w:rsidRPr="0053717E">
        <w:rPr>
          <w:color w:val="000000"/>
          <w:u w:val="single"/>
        </w:rPr>
        <w:t>, the military exerts increasing influence in public schools offering desperate parents programs that will teach their sons and daughters discipline and “leadership skills.</w:t>
      </w:r>
      <w:r w:rsidRPr="00790DEB">
        <w:rPr>
          <w:color w:val="000000"/>
          <w:sz w:val="16"/>
        </w:rPr>
        <w:t>” As Gina Perez explained at the NNOMY meeting, working class youth with limited options, many of whom are active in their community churches, believe they can “make a difference” by joining JROTC.</w:t>
      </w:r>
      <w:r w:rsidRPr="00790DEB">
        <w:rPr>
          <w:color w:val="000000"/>
          <w:sz w:val="12"/>
        </w:rPr>
        <w:t>¶</w:t>
      </w:r>
      <w:r w:rsidRPr="00790DEB">
        <w:rPr>
          <w:color w:val="000000"/>
          <w:sz w:val="16"/>
        </w:rPr>
        <w:t xml:space="preserve"> Despite the Pentagon’s denials, </w:t>
      </w:r>
      <w:r w:rsidRPr="0053717E">
        <w:rPr>
          <w:color w:val="000000"/>
          <w:u w:val="single"/>
        </w:rPr>
        <w:t>there is no question that militarized school programs operate as covert recruiting programs</w:t>
      </w:r>
      <w:r w:rsidRPr="00790DEB">
        <w:rPr>
          <w:color w:val="000000"/>
          <w:sz w:val="16"/>
        </w:rPr>
        <w:t xml:space="preserve">. Recent studies show that </w:t>
      </w:r>
      <w:r w:rsidRPr="0053717E">
        <w:rPr>
          <w:color w:val="000000"/>
          <w:u w:val="single"/>
        </w:rPr>
        <w:t>about 40% of all JROTC cadets end up enlisting in the military.</w:t>
      </w:r>
      <w:r w:rsidRPr="00790DEB">
        <w:rPr>
          <w:color w:val="000000"/>
          <w:sz w:val="16"/>
        </w:rPr>
        <w:t xml:space="preserve"> </w:t>
      </w:r>
      <w:r w:rsidRPr="0053717E">
        <w:rPr>
          <w:color w:val="000000"/>
          <w:u w:val="single"/>
        </w:rPr>
        <w:t>Activists working in Georgia recently obtained school district documents that refer to the goal of creating “African American and Hispanic children soldiers</w:t>
      </w:r>
      <w:r w:rsidRPr="00790DEB">
        <w:rPr>
          <w:color w:val="000000"/>
          <w:sz w:val="16"/>
        </w:rPr>
        <w:t xml:space="preserve">.” What </w:t>
      </w:r>
      <w:r w:rsidRPr="00790DEB">
        <w:rPr>
          <w:rStyle w:val="StyleUnderline"/>
        </w:rPr>
        <w:t>the Pentagon hopes to produce</w:t>
      </w:r>
      <w:r w:rsidRPr="00790DEB">
        <w:rPr>
          <w:color w:val="000000"/>
          <w:sz w:val="16"/>
        </w:rPr>
        <w:t xml:space="preserve">, however, is not cannon fodder as an earlier Vietnam War-era analysis might suggest but rather </w:t>
      </w:r>
      <w:r w:rsidRPr="00790DEB">
        <w:rPr>
          <w:rStyle w:val="StyleUnderline"/>
        </w:rPr>
        <w:t>an educated workforce able to complete the complex tasks of a well- oiled, increasingly high tech, military.</w:t>
      </w:r>
      <w:r w:rsidRPr="00790DEB">
        <w:rPr>
          <w:rStyle w:val="StyleUnderline"/>
          <w:sz w:val="12"/>
          <w:u w:val="none"/>
        </w:rPr>
        <w:t>¶</w:t>
      </w:r>
      <w:r w:rsidRPr="00790DEB">
        <w:rPr>
          <w:rStyle w:val="StyleUnderline"/>
          <w:sz w:val="12"/>
        </w:rPr>
        <w:t xml:space="preserve"> </w:t>
      </w:r>
      <w:r w:rsidRPr="0053717E">
        <w:rPr>
          <w:color w:val="000000"/>
          <w:u w:val="single"/>
        </w:rPr>
        <w:t>Given the difficulty recruiters have had finding enough high school graduates to fill their quotas, especially in those Latino communities that will provide the largest group of military-age youth for the foreseeable future, it makes sense that the military would attempt to create its own pipeline</w:t>
      </w:r>
      <w:r w:rsidRPr="00790DEB">
        <w:rPr>
          <w:color w:val="000000"/>
          <w:sz w:val="16"/>
        </w:rPr>
        <w:t xml:space="preserve">. </w:t>
      </w:r>
      <w:r w:rsidRPr="0053717E">
        <w:rPr>
          <w:color w:val="000000"/>
          <w:u w:val="single"/>
        </w:rPr>
        <w:t>If the public schools cannot turn out enough qualified potential recruits, the Pentagon will do it.</w:t>
      </w:r>
      <w:r w:rsidRPr="00790DEB">
        <w:rPr>
          <w:color w:val="000000"/>
          <w:sz w:val="16"/>
        </w:rPr>
        <w:t xml:space="preserve"> </w:t>
      </w:r>
      <w:r w:rsidRPr="009B5A3F">
        <w:rPr>
          <w:rStyle w:val="StyleUnderline"/>
        </w:rPr>
        <w:t>Neoliberalism in the United States may not mean generals in the Oval Office. But it may mean children in military uniforms marching in formation at a school near you.</w:t>
      </w:r>
    </w:p>
    <w:p w14:paraId="7FAEBFED" w14:textId="77777777" w:rsidR="00653B33" w:rsidRPr="00653B33" w:rsidRDefault="00653B33" w:rsidP="00653B33"/>
    <w:p w14:paraId="38CA167E" w14:textId="7B42DE6A" w:rsidR="00E576A0" w:rsidRPr="002B4C29" w:rsidRDefault="00653B33" w:rsidP="00E576A0">
      <w:pPr>
        <w:pStyle w:val="Heading4"/>
      </w:pPr>
      <w:r>
        <w:t>T</w:t>
      </w:r>
      <w:r w:rsidR="00E576A0">
        <w:t xml:space="preserve">here is a lack of </w:t>
      </w:r>
      <w:r w:rsidR="00E576A0" w:rsidRPr="001E7072">
        <w:rPr>
          <w:u w:val="single"/>
        </w:rPr>
        <w:t>transparency</w:t>
      </w:r>
      <w:r w:rsidR="00E576A0">
        <w:t xml:space="preserve"> in the status quo – the military recruiting apparatus targets low-income youths and manipulates them – specifically regulating </w:t>
      </w:r>
      <w:r w:rsidR="00E576A0" w:rsidRPr="001E7072">
        <w:rPr>
          <w:u w:val="single"/>
        </w:rPr>
        <w:t xml:space="preserve">schools </w:t>
      </w:r>
      <w:r w:rsidR="00E576A0">
        <w:rPr>
          <w:u w:val="single"/>
        </w:rPr>
        <w:t>is</w:t>
      </w:r>
      <w:r w:rsidR="00E576A0" w:rsidRPr="001E7072">
        <w:rPr>
          <w:u w:val="single"/>
        </w:rPr>
        <w:t xml:space="preserve"> key</w:t>
      </w:r>
      <w:r w:rsidR="00E576A0">
        <w:t xml:space="preserve"> – they’re the </w:t>
      </w:r>
      <w:r w:rsidR="00E576A0" w:rsidRPr="003F0647">
        <w:rPr>
          <w:u w:val="single"/>
        </w:rPr>
        <w:t>top recruitment pool</w:t>
      </w:r>
      <w:r w:rsidR="00E576A0">
        <w:t xml:space="preserve"> for the military</w:t>
      </w:r>
    </w:p>
    <w:p w14:paraId="3BCDA1C9" w14:textId="77777777" w:rsidR="00E576A0" w:rsidRPr="002B4C29" w:rsidRDefault="00E576A0" w:rsidP="00E576A0">
      <w:r w:rsidRPr="002B4C29">
        <w:rPr>
          <w:rStyle w:val="Style13ptBold"/>
        </w:rPr>
        <w:t>Kershner</w:t>
      </w:r>
      <w:r>
        <w:rPr>
          <w:rStyle w:val="Style13ptBold"/>
        </w:rPr>
        <w:t>, Education Week researcher</w:t>
      </w:r>
      <w:r w:rsidRPr="002B4C29">
        <w:rPr>
          <w:rStyle w:val="Style13ptBold"/>
        </w:rPr>
        <w:t xml:space="preserve"> and Harding</w:t>
      </w:r>
      <w:r>
        <w:rPr>
          <w:rStyle w:val="Style13ptBold"/>
        </w:rPr>
        <w:t>, Associate Professor of Marco-Foundation Practice</w:t>
      </w:r>
      <w:r w:rsidRPr="002B4C29">
        <w:rPr>
          <w:rStyle w:val="Style13ptBold"/>
        </w:rPr>
        <w:t xml:space="preserve"> 15</w:t>
      </w:r>
      <w:r>
        <w:t xml:space="preserve"> (Seth &amp; Scott, October 27, 2015, "Do Military Recruiters Belong in Schools?," Date Accessed: 6/28/17, </w:t>
      </w:r>
      <w:hyperlink r:id="rId6" w:history="1">
        <w:r w:rsidRPr="002B33EA">
          <w:rPr>
            <w:rStyle w:val="Hyperlink"/>
          </w:rPr>
          <w:t>http://www.edweek.org/ew/articles/2015/10/28/do-military-recruiters-belong-in-schools.html</w:t>
        </w:r>
      </w:hyperlink>
      <w:r>
        <w:t>) lr</w:t>
      </w:r>
    </w:p>
    <w:p w14:paraId="5AC476D5" w14:textId="77777777" w:rsidR="00E576A0" w:rsidRDefault="00E576A0" w:rsidP="00E576A0">
      <w:r w:rsidRPr="00FD326F">
        <w:rPr>
          <w:rStyle w:val="StyleUnderline"/>
        </w:rPr>
        <w:t>The U</w:t>
      </w:r>
      <w:r w:rsidRPr="00FD326F">
        <w:t xml:space="preserve">nited </w:t>
      </w:r>
      <w:r w:rsidRPr="00FD326F">
        <w:rPr>
          <w:rStyle w:val="StyleUnderline"/>
        </w:rPr>
        <w:t>S</w:t>
      </w:r>
      <w:r w:rsidRPr="00FD326F">
        <w:t xml:space="preserve">tates </w:t>
      </w:r>
      <w:r w:rsidRPr="00FD326F">
        <w:rPr>
          <w:rStyle w:val="StyleUnderline"/>
        </w:rPr>
        <w:t>stands alone among Western nations in allowing military recruiters to work inside its educational system</w:t>
      </w:r>
      <w:r w:rsidRPr="00FD326F">
        <w:t xml:space="preserve">. Section 9528 of the 2001 </w:t>
      </w:r>
      <w:r w:rsidRPr="00FD326F">
        <w:rPr>
          <w:rStyle w:val="StyleUnderline"/>
        </w:rPr>
        <w:t>N</w:t>
      </w:r>
      <w:r w:rsidRPr="00FD326F">
        <w:t xml:space="preserve">o </w:t>
      </w:r>
      <w:r w:rsidRPr="00FD326F">
        <w:rPr>
          <w:rStyle w:val="StyleUnderline"/>
        </w:rPr>
        <w:t>C</w:t>
      </w:r>
      <w:r w:rsidRPr="00FD326F">
        <w:t xml:space="preserve">hild </w:t>
      </w:r>
      <w:r w:rsidRPr="00FD326F">
        <w:rPr>
          <w:rStyle w:val="StyleUnderline"/>
        </w:rPr>
        <w:t>L</w:t>
      </w:r>
      <w:r w:rsidRPr="00FD326F">
        <w:t xml:space="preserve">eft </w:t>
      </w:r>
      <w:r w:rsidRPr="00FD326F">
        <w:rPr>
          <w:rStyle w:val="StyleUnderline"/>
        </w:rPr>
        <w:t>B</w:t>
      </w:r>
      <w:r w:rsidRPr="00FD326F">
        <w:t xml:space="preserve">ehind Act </w:t>
      </w:r>
      <w:r w:rsidRPr="00FD326F">
        <w:rPr>
          <w:rStyle w:val="StyleUnderline"/>
        </w:rPr>
        <w:t>requires that public high schools give the military as much access to campuses and student contact information as is given to any other recruiter</w:t>
      </w:r>
      <w:r w:rsidRPr="00FD326F">
        <w:t xml:space="preserve">. However, University of Kansas anthropologist Brian Lagotte finds that </w:t>
      </w:r>
      <w:r w:rsidRPr="00FD326F">
        <w:rPr>
          <w:rStyle w:val="Emphasis"/>
        </w:rPr>
        <w:t>school officials do not fully understand this policy and often provide military recruiters unrestricted access to their campuses</w:t>
      </w:r>
      <w:r w:rsidRPr="00FD326F">
        <w:rPr>
          <w:rStyle w:val="StyleUnderline"/>
        </w:rPr>
        <w:t>. Many schools allow military recruiters to coach sports, serve as substitute teachers, chaperone school dances, and engage in other activities.</w:t>
      </w:r>
      <w:r w:rsidRPr="00FD326F">
        <w:t xml:space="preserve"> In some cases, </w:t>
      </w:r>
      <w:r w:rsidRPr="00FD326F">
        <w:rPr>
          <w:rStyle w:val="StyleUnderline"/>
        </w:rPr>
        <w:t>recruiters are such a regular presence in high schools that students and staff regard them as school employees</w:t>
      </w:r>
      <w:r w:rsidRPr="00FD326F">
        <w:t xml:space="preserve">. </w:t>
      </w:r>
    </w:p>
    <w:p w14:paraId="3E0FA8EA" w14:textId="77777777" w:rsidR="00E576A0" w:rsidRDefault="00E576A0" w:rsidP="00E576A0">
      <w:pPr>
        <w:rPr>
          <w:rStyle w:val="StyleUnderline"/>
        </w:rPr>
      </w:pPr>
      <w:r w:rsidRPr="00FD326F">
        <w:rPr>
          <w:rStyle w:val="StyleUnderline"/>
        </w:rPr>
        <w:t>The military does not advertise what it is doing in public schools</w:t>
      </w:r>
      <w:r w:rsidRPr="00FD326F">
        <w:t xml:space="preserve">. But for the past four years, we have been researching those who make it their business to closely monitor the actions of military personnel in schools: parents, students, military veterans, and citizens affiliated with the grassroots "counter recruitment" movement. Many of them told us that state education commissioners, district superintendents, school principals, and other policymakers react with surprise at their efforts to rid schools of the undue influence of military personnel. In fact, </w:t>
      </w:r>
      <w:r w:rsidRPr="00FD326F">
        <w:rPr>
          <w:rStyle w:val="Emphasis"/>
        </w:rPr>
        <w:t>most public officials are unaware of the extent of the military's presence in education settings</w:t>
      </w:r>
      <w:r w:rsidRPr="00FD326F">
        <w:rPr>
          <w:rStyle w:val="StyleUnderline"/>
        </w:rPr>
        <w:t xml:space="preserve"> and the ways in which the Pentagon can access private data about high school students</w:t>
      </w:r>
      <w:r w:rsidRPr="00FD326F">
        <w:t xml:space="preserve">. Until now, </w:t>
      </w:r>
      <w:r w:rsidRPr="00FD326F">
        <w:rPr>
          <w:rStyle w:val="Emphasis"/>
        </w:rPr>
        <w:t>there has been a lack of hard data</w:t>
      </w:r>
      <w:r w:rsidRPr="00FD326F">
        <w:rPr>
          <w:rStyle w:val="StyleUnderline"/>
        </w:rPr>
        <w:t xml:space="preserve"> describing the extent of military involvement in schools. </w:t>
      </w:r>
    </w:p>
    <w:p w14:paraId="79CFE32F" w14:textId="77777777" w:rsidR="00E576A0" w:rsidRDefault="00E576A0" w:rsidP="00E576A0">
      <w:r w:rsidRPr="00FD326F">
        <w:t xml:space="preserve">Last year, in response to a Freedom of Information Act request, the U.S. Army provided us with documents about recruiter activities in Connecticut high schools during the 2011-12 academic year. </w:t>
      </w:r>
    </w:p>
    <w:p w14:paraId="374B7B89" w14:textId="77777777" w:rsidR="00E576A0" w:rsidRDefault="00E576A0" w:rsidP="00E576A0">
      <w:r w:rsidRPr="00FD326F">
        <w:t xml:space="preserve">The data offer only a snapshot of what recruiters for one service branch—the Army—were doing in one state. </w:t>
      </w:r>
      <w:r w:rsidRPr="00FD326F">
        <w:rPr>
          <w:rStyle w:val="StyleUnderline"/>
        </w:rPr>
        <w:t>Certain trends emerge that should be of concern</w:t>
      </w:r>
      <w:r w:rsidRPr="00FD326F">
        <w:t xml:space="preserve"> to educators and parents everywhere, however. </w:t>
      </w:r>
    </w:p>
    <w:p w14:paraId="65CEFB2D" w14:textId="77777777" w:rsidR="00E576A0" w:rsidRDefault="00E576A0" w:rsidP="00E576A0">
      <w:r w:rsidRPr="00FD326F">
        <w:t xml:space="preserve">At a number of Connecticut high schools, Army recruiters are present—in one form or another—on a weekly basis. This kind of </w:t>
      </w:r>
      <w:r w:rsidRPr="00FD326F">
        <w:rPr>
          <w:rStyle w:val="Emphasis"/>
        </w:rPr>
        <w:t>blanket coverage could only be possible with the Army's enormous recruiting budget</w:t>
      </w:r>
      <w:r w:rsidRPr="00FD326F">
        <w:rPr>
          <w:rStyle w:val="StyleUnderline"/>
        </w:rPr>
        <w:t>: $338 million in fiscal year 2013.</w:t>
      </w:r>
      <w:r w:rsidRPr="00FD326F">
        <w:t xml:space="preserve"> In contrast, most college recruiters do not have these kinds of resources to be in schools with the same regularity. </w:t>
      </w:r>
    </w:p>
    <w:p w14:paraId="5086E755" w14:textId="77777777" w:rsidR="00E576A0" w:rsidRDefault="00E576A0" w:rsidP="00E576A0">
      <w:pPr>
        <w:rPr>
          <w:rStyle w:val="StyleUnderline"/>
        </w:rPr>
      </w:pPr>
      <w:r w:rsidRPr="00FD326F">
        <w:t xml:space="preserve">The data also suggest that </w:t>
      </w:r>
      <w:r w:rsidRPr="00FD326F">
        <w:rPr>
          <w:rStyle w:val="Emphasis"/>
        </w:rPr>
        <w:t>schools with a high proportion of low-income students serve as a magnet for the military</w:t>
      </w:r>
      <w:r w:rsidRPr="00FD326F">
        <w:t xml:space="preserve">. Take the example of two similarly sized high schools in two Hartford suburbs: Avon and Bloomfield. Army recruiters visited Avon High, where only 5 percent of students qualify for free or reduced-price lunch, four times during the 2011-12 school year. Yet at Bloomfield High, where nearly half the students qualify for such assistance, recruiters made more than 10 times as many visits. Other examples of </w:t>
      </w:r>
      <w:r w:rsidRPr="00FD326F">
        <w:rPr>
          <w:rStyle w:val="StyleUnderline"/>
        </w:rPr>
        <w:t xml:space="preserve">school-based recruiting efforts challenge widely held beliefs about equality of opportunity. </w:t>
      </w:r>
      <w:r w:rsidRPr="00FD326F">
        <w:rPr>
          <w:rStyle w:val="Emphasis"/>
        </w:rPr>
        <w:t>If we are serious about promoting higher education to all students, why do some youths see far more khaki and camouflage than college brochures?</w:t>
      </w:r>
      <w:r w:rsidRPr="00FD326F">
        <w:rPr>
          <w:rStyle w:val="StyleUnderline"/>
        </w:rPr>
        <w:t xml:space="preserve"> </w:t>
      </w:r>
    </w:p>
    <w:p w14:paraId="626576A0" w14:textId="77777777" w:rsidR="00E576A0" w:rsidRDefault="00E576A0" w:rsidP="00E576A0">
      <w:r w:rsidRPr="00FD326F">
        <w:t xml:space="preserve">There's another reason to be alarmed about the largely unregulated presence of military recruiters in education settings. Research shows that </w:t>
      </w:r>
      <w:r w:rsidRPr="00FD326F">
        <w:rPr>
          <w:rStyle w:val="StyleUnderline"/>
        </w:rPr>
        <w:t>teenagers are at a stage in their development when they are impulsive, apt to engage in risky behavior, and uniquely susceptible to persuasion</w:t>
      </w:r>
      <w:r w:rsidRPr="00FD326F">
        <w:t xml:space="preserve">. Hence, </w:t>
      </w:r>
      <w:r w:rsidRPr="00FD326F">
        <w:rPr>
          <w:rStyle w:val="StyleUnderline"/>
        </w:rPr>
        <w:t>a number of participants in our study framed their opposition to school military recruiting as a form of child advocacy</w:t>
      </w:r>
      <w:r w:rsidRPr="00FD326F">
        <w:t xml:space="preserve">. The leading association of public-health scholars has also endorsed this narrative. </w:t>
      </w:r>
    </w:p>
    <w:p w14:paraId="6984D4A7" w14:textId="77777777" w:rsidR="00E576A0" w:rsidRDefault="00E576A0" w:rsidP="00E576A0">
      <w:pPr>
        <w:rPr>
          <w:rStyle w:val="StyleUnderline"/>
        </w:rPr>
      </w:pPr>
      <w:r w:rsidRPr="00FD326F">
        <w:t xml:space="preserve">In 2012, </w:t>
      </w:r>
      <w:r w:rsidRPr="00FD326F">
        <w:rPr>
          <w:rStyle w:val="StyleUnderline"/>
        </w:rPr>
        <w:t>citing</w:t>
      </w:r>
      <w:r w:rsidRPr="00FD326F">
        <w:t xml:space="preserve"> the latest </w:t>
      </w:r>
      <w:r w:rsidRPr="00FD326F">
        <w:rPr>
          <w:rStyle w:val="StyleUnderline"/>
        </w:rPr>
        <w:t>neuroscience</w:t>
      </w:r>
      <w:r w:rsidRPr="00FD326F">
        <w:t xml:space="preserve"> research and underlining how the health risks of military service disproportionately impact the youngest recruits, </w:t>
      </w:r>
      <w:r w:rsidRPr="00FD326F">
        <w:rPr>
          <w:rStyle w:val="StyleUnderline"/>
        </w:rPr>
        <w:t xml:space="preserve">the American Public Health Association passed a resolution urging schools to more closely regulate military-recruiter access. </w:t>
      </w:r>
      <w:r w:rsidRPr="00FD326F">
        <w:t xml:space="preserve">While it is unlikely that he was familiar with the scholarly literature, several years ago a New Haven 5th grader summed up this view in an interview with Junior Scholastic magazine: </w:t>
      </w:r>
      <w:r w:rsidRPr="00FD326F">
        <w:rPr>
          <w:rStyle w:val="Emphasis"/>
        </w:rPr>
        <w:t>"If people are not allowed to drink alcohol until the age of 21," he said, "they should not be able to make a decision that could cost them their lives until at least that age.</w:t>
      </w:r>
      <w:r w:rsidRPr="00FD326F">
        <w:rPr>
          <w:rStyle w:val="StyleUnderline"/>
        </w:rPr>
        <w:t xml:space="preserve">" The military holds a different view. </w:t>
      </w:r>
    </w:p>
    <w:p w14:paraId="27DF0687" w14:textId="77777777" w:rsidR="00E576A0" w:rsidRPr="00FD326F" w:rsidRDefault="00E576A0" w:rsidP="00E576A0">
      <w:pPr>
        <w:rPr>
          <w:rStyle w:val="StyleUnderline"/>
        </w:rPr>
      </w:pPr>
      <w:r w:rsidRPr="00FD326F">
        <w:t xml:space="preserve">For the military, access to high schools is all-important because, in the words of its own officer corps, </w:t>
      </w:r>
      <w:r w:rsidRPr="00FD326F">
        <w:rPr>
          <w:rStyle w:val="Emphasis"/>
        </w:rPr>
        <w:t>youths represent their "target market"</w:t>
      </w:r>
      <w:r w:rsidRPr="00FD326F">
        <w:rPr>
          <w:rStyle w:val="StyleUnderline"/>
        </w:rPr>
        <w:t xml:space="preserve"> and high schools "the primary source of Army applicants." School access is essential to military recruiters precisely because that's where young people can be found five days a week</w:t>
      </w:r>
      <w:r w:rsidRPr="00FD326F">
        <w:t>. In fact, the Army's recruiter handbook notes that among key community institutions—churches, civic organizations, businesses—</w:t>
      </w:r>
      <w:r w:rsidRPr="00FD326F">
        <w:rPr>
          <w:rStyle w:val="Emphasis"/>
        </w:rPr>
        <w:t>schools have the most significant "impact on recruiting</w:t>
      </w:r>
      <w:r w:rsidRPr="00FD326F">
        <w:rPr>
          <w:rStyle w:val="StyleUnderline"/>
        </w:rPr>
        <w:t>."</w:t>
      </w:r>
    </w:p>
    <w:p w14:paraId="320A2630" w14:textId="308C0C54" w:rsidR="00E576A0" w:rsidRDefault="00E576A0" w:rsidP="00E576A0"/>
    <w:p w14:paraId="07C1D08E" w14:textId="4DD6BAC8" w:rsidR="00653B33" w:rsidRDefault="00653B33" w:rsidP="00653B33">
      <w:pPr>
        <w:pStyle w:val="Heading4"/>
      </w:pPr>
      <w:r>
        <w:t>This securitization and militarization of schools shapes public life in the interest of national security appartus</w:t>
      </w:r>
    </w:p>
    <w:p w14:paraId="346C8468" w14:textId="77777777" w:rsidR="00653B33" w:rsidRPr="00653B33" w:rsidRDefault="00653B33" w:rsidP="00653B33">
      <w:pPr>
        <w:rPr>
          <w:rStyle w:val="Style13ptBold"/>
        </w:rPr>
      </w:pPr>
      <w:r w:rsidRPr="00653B33">
        <w:rPr>
          <w:rStyle w:val="Style13ptBold"/>
        </w:rPr>
        <w:t>Nguyen, University of Illinois-Chicago, Social Foundations of Education, Assistant Professor, 15</w:t>
      </w:r>
    </w:p>
    <w:p w14:paraId="422047F9" w14:textId="77777777" w:rsidR="00653B33" w:rsidRDefault="00653B33" w:rsidP="00653B33">
      <w:r>
        <w:t xml:space="preserve">[Nicole, February 12, 2015, Critical Studies in Education, “From school militarization to school securitization: national security finds its place in schools,” </w:t>
      </w:r>
      <w:hyperlink r:id="rId7" w:history="1">
        <w:r w:rsidRPr="00AC376C">
          <w:rPr>
            <w:rStyle w:val="Hyperlink"/>
          </w:rPr>
          <w:t>http://www.tandfonline.com/doi/full/10.1080/17508487.2015.1117983</w:t>
        </w:r>
      </w:hyperlink>
      <w:r>
        <w:rPr>
          <w:rStyle w:val="Hyperlink"/>
        </w:rPr>
        <w:t>)</w:t>
      </w:r>
    </w:p>
    <w:p w14:paraId="6B75EC27" w14:textId="77777777" w:rsidR="00653B33" w:rsidRDefault="00653B33" w:rsidP="00653B33">
      <w:pPr>
        <w:rPr>
          <w:rStyle w:val="StyleUnderline"/>
        </w:rPr>
      </w:pPr>
      <w:r w:rsidRPr="004E4B81">
        <w:rPr>
          <w:rStyle w:val="StyleUnderline"/>
        </w:rPr>
        <w:t>Critical education scholars have carefully analyzed the</w:t>
      </w:r>
      <w:r w:rsidRPr="004E4B81">
        <w:rPr>
          <w:sz w:val="16"/>
        </w:rPr>
        <w:t xml:space="preserve"> rise of military charter schools, installation of military equipment in urban schools, adoption of military-style forms of punishment, and school-to-military pipeline. These studies frame the </w:t>
      </w:r>
      <w:r w:rsidRPr="004E4B81">
        <w:rPr>
          <w:rStyle w:val="StyleUnderline"/>
        </w:rPr>
        <w:t>accelerated role of the military in US public schools primarily as school militarization</w:t>
      </w:r>
      <w:r w:rsidRPr="004E4B81">
        <w:rPr>
          <w:sz w:val="16"/>
        </w:rPr>
        <w:t xml:space="preserve">, an important conceptual frame to analyze the remaking of US public education for the production violence. These literatures help make sense of Milton’s pivot toward the global war on terror, </w:t>
      </w:r>
      <w:r w:rsidRPr="004E4B81">
        <w:rPr>
          <w:rStyle w:val="StyleUnderline"/>
        </w:rPr>
        <w:t>although they do not fully account for the school’s reorganization in the name of national security.</w:t>
      </w:r>
      <w:r w:rsidRPr="004E4B81">
        <w:rPr>
          <w:rStyle w:val="StyleUnderline"/>
          <w:sz w:val="12"/>
          <w:u w:val="none"/>
        </w:rPr>
        <w:t>¶</w:t>
      </w:r>
      <w:r w:rsidRPr="004E4B81">
        <w:rPr>
          <w:rStyle w:val="StyleUnderline"/>
          <w:sz w:val="12"/>
        </w:rPr>
        <w:t xml:space="preserve"> </w:t>
      </w:r>
      <w:r w:rsidRPr="004E4B81">
        <w:rPr>
          <w:sz w:val="16"/>
        </w:rPr>
        <w:t>Kenneth Saltman (2011), for example, contends that ‘militarized education’ can be</w:t>
      </w:r>
      <w:r w:rsidRPr="004E4B81">
        <w:rPr>
          <w:sz w:val="12"/>
        </w:rPr>
        <w:t>¶</w:t>
      </w:r>
      <w:r w:rsidRPr="004E4B81">
        <w:rPr>
          <w:sz w:val="16"/>
        </w:rPr>
        <w:t xml:space="preserve"> understood in two ways: ‘education as enforcement’ and ‘military education’ (p. 1). ‘Education as enforcement’ refers to the social process that ‘foster[s] a social focus on</w:t>
      </w:r>
      <w:r w:rsidRPr="004E4B81">
        <w:rPr>
          <w:sz w:val="12"/>
        </w:rPr>
        <w:t>¶</w:t>
      </w:r>
      <w:r w:rsidRPr="004E4B81">
        <w:rPr>
          <w:sz w:val="16"/>
        </w:rPr>
        <w:t xml:space="preserve"> discipline’ such that schools ‘increasingly resemble the military and prisons’ (Saltman, 2011, p. 2). Borrowing from the harsh penal codes and military technologies deployed in city streets, education as enforcement denotes the aggressive disciplinary regimes used to maintain order in, and banish young people from, schools for minor infractions of school rules (see also, Casella, 2003, 2006; Fuentes, 2011; Graham, 2010; Kiltz, 2011; Means,</w:t>
      </w:r>
      <w:r w:rsidRPr="004E4B81">
        <w:rPr>
          <w:sz w:val="12"/>
        </w:rPr>
        <w:t>¶</w:t>
      </w:r>
      <w:r w:rsidRPr="004E4B81">
        <w:rPr>
          <w:sz w:val="16"/>
        </w:rPr>
        <w:t xml:space="preserve"> 2013; Monahan &amp; Torres, 2010; Morrell &amp; Noguera, 2011; Noguera, 2003; Nolan, 2011;</w:t>
      </w:r>
      <w:r w:rsidRPr="004E4B81">
        <w:rPr>
          <w:sz w:val="12"/>
        </w:rPr>
        <w:t>¶</w:t>
      </w:r>
      <w:r w:rsidRPr="004E4B81">
        <w:rPr>
          <w:sz w:val="16"/>
        </w:rPr>
        <w:t xml:space="preserve"> Reyes, 2006; Taylor, 2012).</w:t>
      </w:r>
      <w:r w:rsidRPr="004E4B81">
        <w:rPr>
          <w:sz w:val="12"/>
        </w:rPr>
        <w:t>¶</w:t>
      </w:r>
      <w:r w:rsidRPr="004E4B81">
        <w:rPr>
          <w:sz w:val="16"/>
        </w:rPr>
        <w:t xml:space="preserve"> Kathleen Nolan’s (2011) unique 2004 ethnographic research study inside a Bronx public school, for example, examined what one student called ‘living proof’ of ‘what it</w:t>
      </w:r>
      <w:r w:rsidRPr="004E4B81">
        <w:rPr>
          <w:sz w:val="12"/>
        </w:rPr>
        <w:t>¶</w:t>
      </w:r>
      <w:r w:rsidRPr="004E4B81">
        <w:rPr>
          <w:sz w:val="16"/>
        </w:rPr>
        <w:t xml:space="preserve"> means to grow up in a poor urban community and attend a “bad” school with punitive disciplinary practices’ (p.11). The school relied on ruthless sanctions for minor infractions, which ‘concretized the culture of control’ anchored in a ‘wide range of criminal-justice oriented disciplinary practices and their supporting discourses’ (Nolan, 2011, p. 163). The</w:t>
      </w:r>
      <w:r w:rsidRPr="004E4B81">
        <w:rPr>
          <w:sz w:val="12"/>
        </w:rPr>
        <w:t>¶</w:t>
      </w:r>
      <w:r w:rsidRPr="004E4B81">
        <w:rPr>
          <w:sz w:val="16"/>
        </w:rPr>
        <w:t xml:space="preserve"> school often issued students deemed ‘irate’, ‘subordinate’, ‘disrespectful’, ‘uncooperative’, or ‘uncontrolled’ a court summons (Nolan, 2011, p. 64). The school also frequently arrested for these ambiguous infractions. These aggressive zero-tolerance policies pushed students out of school and into the juvenile justice system. These punitive processes cultivate a</w:t>
      </w:r>
      <w:r w:rsidRPr="004E4B81">
        <w:rPr>
          <w:sz w:val="12"/>
        </w:rPr>
        <w:t>¶</w:t>
      </w:r>
      <w:r w:rsidRPr="004E4B81">
        <w:rPr>
          <w:sz w:val="16"/>
        </w:rPr>
        <w:t xml:space="preserve"> culture of control, which intensifies the school-to-prison pipeline and prepares youth for a ‘social order defined by a perpetual state of war’ (Robbins, 2008, p. 89).</w:t>
      </w:r>
      <w:r w:rsidRPr="004E4B81">
        <w:rPr>
          <w:sz w:val="12"/>
        </w:rPr>
        <w:t>¶</w:t>
      </w:r>
      <w:r w:rsidRPr="004E4B81">
        <w:rPr>
          <w:sz w:val="16"/>
        </w:rPr>
        <w:t xml:space="preserve"> </w:t>
      </w:r>
      <w:r w:rsidRPr="004E4B81">
        <w:rPr>
          <w:rStyle w:val="StyleUnderline"/>
        </w:rPr>
        <w:t>Military education</w:t>
      </w:r>
      <w:r w:rsidRPr="004E4B81">
        <w:rPr>
          <w:sz w:val="16"/>
        </w:rPr>
        <w:t>, on the other hand, ‘</w:t>
      </w:r>
      <w:r w:rsidRPr="004E4B81">
        <w:rPr>
          <w:rStyle w:val="StyleUnderline"/>
        </w:rPr>
        <w:t>refers to explicit efforts to expand and legitimate</w:t>
      </w:r>
      <w:r>
        <w:rPr>
          <w:rStyle w:val="StyleUnderline"/>
        </w:rPr>
        <w:t xml:space="preserve"> </w:t>
      </w:r>
      <w:r w:rsidRPr="004E4B81">
        <w:rPr>
          <w:rStyle w:val="StyleUnderline"/>
        </w:rPr>
        <w:t xml:space="preserve">military training in public schooling’ </w:t>
      </w:r>
      <w:r w:rsidRPr="004E4B81">
        <w:rPr>
          <w:sz w:val="16"/>
        </w:rPr>
        <w:t xml:space="preserve">(Saltman, 2011, p. 1). </w:t>
      </w:r>
      <w:r w:rsidRPr="004E4B81">
        <w:rPr>
          <w:rStyle w:val="StyleUnderline"/>
        </w:rPr>
        <w:t>These</w:t>
      </w:r>
      <w:r w:rsidRPr="004E4B81">
        <w:rPr>
          <w:sz w:val="16"/>
        </w:rPr>
        <w:t xml:space="preserve"> efforts include Junior</w:t>
      </w:r>
      <w:r w:rsidRPr="004E4B81">
        <w:rPr>
          <w:sz w:val="12"/>
        </w:rPr>
        <w:t>¶</w:t>
      </w:r>
      <w:r w:rsidRPr="004E4B81">
        <w:rPr>
          <w:sz w:val="16"/>
        </w:rPr>
        <w:t xml:space="preserve"> Reserve Officer Training Corps (</w:t>
      </w:r>
      <w:r w:rsidRPr="004E4B81">
        <w:rPr>
          <w:rStyle w:val="StyleUnderline"/>
        </w:rPr>
        <w:t>JROTC</w:t>
      </w:r>
      <w:r w:rsidRPr="004E4B81">
        <w:rPr>
          <w:sz w:val="16"/>
        </w:rPr>
        <w:t xml:space="preserve">) programs, the </w:t>
      </w:r>
      <w:r w:rsidRPr="004E4B81">
        <w:rPr>
          <w:rStyle w:val="StyleUnderline"/>
        </w:rPr>
        <w:t xml:space="preserve">conversion of public schools into </w:t>
      </w:r>
      <w:r w:rsidRPr="004E4B81">
        <w:rPr>
          <w:sz w:val="16"/>
        </w:rPr>
        <w:t>privatized</w:t>
      </w:r>
      <w:r w:rsidRPr="004E4B81">
        <w:rPr>
          <w:rStyle w:val="StyleUnderline"/>
        </w:rPr>
        <w:t xml:space="preserve"> military charter schools</w:t>
      </w:r>
      <w:r w:rsidRPr="004E4B81">
        <w:rPr>
          <w:sz w:val="16"/>
        </w:rPr>
        <w:t xml:space="preserve">, the </w:t>
      </w:r>
      <w:r w:rsidRPr="004E4B81">
        <w:rPr>
          <w:rStyle w:val="StyleUnderline"/>
        </w:rPr>
        <w:t>incorporation of military values and practices into</w:t>
      </w:r>
      <w:r>
        <w:rPr>
          <w:rStyle w:val="StyleUnderline"/>
        </w:rPr>
        <w:t xml:space="preserve"> </w:t>
      </w:r>
      <w:r w:rsidRPr="004E4B81">
        <w:rPr>
          <w:rStyle w:val="StyleUnderline"/>
        </w:rPr>
        <w:t>school curriculum</w:t>
      </w:r>
      <w:r w:rsidRPr="004E4B81">
        <w:rPr>
          <w:sz w:val="16"/>
        </w:rPr>
        <w:t xml:space="preserve">, </w:t>
      </w:r>
      <w:r w:rsidRPr="004E4B81">
        <w:rPr>
          <w:rStyle w:val="StyleUnderline"/>
        </w:rPr>
        <w:t>and the amplified presence of military leaders in school space</w:t>
      </w:r>
      <w:r w:rsidRPr="004E4B81">
        <w:rPr>
          <w:sz w:val="16"/>
        </w:rPr>
        <w:t xml:space="preserve">. </w:t>
      </w:r>
      <w:r w:rsidRPr="004E4B81">
        <w:rPr>
          <w:rStyle w:val="StyleUnderline"/>
        </w:rPr>
        <w:t>Within these institutional arrangements, the military shapes daily life in US public schools, especially those serving poor and working class youth of color in rural and urban communities</w:t>
      </w:r>
      <w:r w:rsidRPr="004E4B81">
        <w:rPr>
          <w:sz w:val="16"/>
        </w:rPr>
        <w:t xml:space="preserve"> (Aguirre &amp; Johnson, 2005; Berlowitz &amp; Long, 2011; Johnson, 2014; Meiners &amp;</w:t>
      </w:r>
      <w:r w:rsidRPr="004E4B81">
        <w:rPr>
          <w:sz w:val="12"/>
        </w:rPr>
        <w:t>¶</w:t>
      </w:r>
      <w:r w:rsidRPr="004E4B81">
        <w:rPr>
          <w:sz w:val="16"/>
        </w:rPr>
        <w:t xml:space="preserve"> Quinn, 2011; Perez, 2015; Tannock, 2005; Wall, 2010).</w:t>
      </w:r>
      <w:r w:rsidRPr="004E4B81">
        <w:rPr>
          <w:sz w:val="12"/>
        </w:rPr>
        <w:t>¶</w:t>
      </w:r>
      <w:r w:rsidRPr="004E4B81">
        <w:rPr>
          <w:sz w:val="16"/>
        </w:rPr>
        <w:t xml:space="preserve"> Lesley Bartlett and Catherine Lutz (1998), for example, documented the genealogy of the JROTC, a US Armed Forces-sponsored high school program created through the 1916 National Defense Act. The JROTC normalizes a military culture within schools, prepares young people for war, and assimilates nondominant youth according to</w:t>
      </w:r>
      <w:r w:rsidRPr="004E4B81">
        <w:rPr>
          <w:sz w:val="12"/>
        </w:rPr>
        <w:t>¶</w:t>
      </w:r>
      <w:r w:rsidRPr="004E4B81">
        <w:rPr>
          <w:sz w:val="16"/>
        </w:rPr>
        <w:t xml:space="preserve"> hegemonic norms, knowledges, and practices. As a part of its ‘character education’ curriculum, for example, the JROTC mandates that students wear military uniforms</w:t>
      </w:r>
      <w:r w:rsidRPr="004E4B81">
        <w:rPr>
          <w:sz w:val="12"/>
        </w:rPr>
        <w:t>¶</w:t>
      </w:r>
      <w:r w:rsidRPr="004E4B81">
        <w:rPr>
          <w:sz w:val="16"/>
        </w:rPr>
        <w:t xml:space="preserve"> while in school. The military uniform, after all, ‘Americanize[s] the immigrant’ and ‘subordinate[s] racial identification to an identification with the nation through what is presented as the most patriotic of institutions, the military’ (Bartlett &amp; Lutz, 1998, p.</w:t>
      </w:r>
      <w:r w:rsidRPr="004E4B81">
        <w:rPr>
          <w:sz w:val="12"/>
        </w:rPr>
        <w:t>¶</w:t>
      </w:r>
      <w:r w:rsidRPr="004E4B81">
        <w:rPr>
          <w:sz w:val="16"/>
        </w:rPr>
        <w:t xml:space="preserve"> 125). Since World War I, military training programs like the JROTC have worked to ‘heat up the melting pot’, ‘discipline social difference’, and ‘broaden the army candidate pool’ (Bartlett &amp; Lutz, 1998, p. 123).</w:t>
      </w:r>
      <w:r w:rsidRPr="004E4B81">
        <w:rPr>
          <w:sz w:val="12"/>
        </w:rPr>
        <w:t>¶</w:t>
      </w:r>
      <w:r w:rsidRPr="004E4B81">
        <w:rPr>
          <w:sz w:val="16"/>
        </w:rPr>
        <w:t xml:space="preserve"> Brooke Johnson’s (2009, 2014) recent ethnography of a military charter school also revealed the military’s everyday presence in a rural California school serving a predominately youth of color student body. Working to infuse the military into everyday life, the military charter school adopted the Rough Rider as its mascot. The Rough Rider mascot</w:t>
      </w:r>
      <w:r w:rsidRPr="004E4B81">
        <w:rPr>
          <w:sz w:val="12"/>
        </w:rPr>
        <w:t>¶</w:t>
      </w:r>
      <w:r w:rsidRPr="004E4B81">
        <w:rPr>
          <w:sz w:val="16"/>
        </w:rPr>
        <w:t xml:space="preserve"> harkens back to President Theodore Roosevelt’s Rough Riders who composed the 1st US Volunteer Calvary, a regiment deployed to Cuba in 1898. The school also distributed</w:t>
      </w:r>
      <w:r w:rsidRPr="004E4B81">
        <w:rPr>
          <w:sz w:val="12"/>
        </w:rPr>
        <w:t>¶</w:t>
      </w:r>
      <w:r w:rsidRPr="004E4B81">
        <w:rPr>
          <w:sz w:val="16"/>
        </w:rPr>
        <w:t xml:space="preserve"> Rough Rider Rations on overnight field trips, a ‘homemade spinoff of the army’s MRE</w:t>
      </w:r>
      <w:r w:rsidRPr="004E4B81">
        <w:rPr>
          <w:sz w:val="12"/>
        </w:rPr>
        <w:t>¶</w:t>
      </w:r>
      <w:r w:rsidRPr="004E4B81">
        <w:rPr>
          <w:sz w:val="16"/>
        </w:rPr>
        <w:t xml:space="preserve"> (Meals Ready to Eat)’, to its ‘cadets’ (Aguirre &amp; Johnson, 2005, p. 156). As military</w:t>
      </w:r>
      <w:r w:rsidRPr="004E4B81">
        <w:rPr>
          <w:sz w:val="12"/>
        </w:rPr>
        <w:t>¶</w:t>
      </w:r>
      <w:r w:rsidRPr="004E4B81">
        <w:rPr>
          <w:sz w:val="16"/>
        </w:rPr>
        <w:t xml:space="preserve"> symbols incorporated into students’ daily experiences, the Rough Rider mascot and</w:t>
      </w:r>
      <w:r w:rsidRPr="004E4B81">
        <w:rPr>
          <w:sz w:val="12"/>
        </w:rPr>
        <w:t>¶</w:t>
      </w:r>
      <w:r w:rsidRPr="004E4B81">
        <w:rPr>
          <w:sz w:val="16"/>
        </w:rPr>
        <w:t xml:space="preserve"> Rough Rider Rations normalized the military presence in the school, made participation in a military culture fun, and taught students military vocabularies.</w:t>
      </w:r>
      <w:r w:rsidRPr="004E4B81">
        <w:rPr>
          <w:sz w:val="12"/>
        </w:rPr>
        <w:t>¶</w:t>
      </w:r>
      <w:r w:rsidRPr="004E4B81">
        <w:rPr>
          <w:sz w:val="16"/>
        </w:rPr>
        <w:t xml:space="preserve"> To regulate student bodies to military norms, the school also required that cadets wear uniforms inspired by military aesthetics: the Rough Rider uniform ‘consist[ed] of dark blue slacks, a light-blue dress shirt with the school mascot on the upper-left shoulder, a</w:t>
      </w:r>
      <w:r w:rsidRPr="004E4B81">
        <w:rPr>
          <w:sz w:val="12"/>
        </w:rPr>
        <w:t>¶</w:t>
      </w:r>
      <w:r w:rsidRPr="004E4B81">
        <w:rPr>
          <w:sz w:val="16"/>
        </w:rPr>
        <w:t xml:space="preserve"> military-style belt with a square golden buckle that must be polished, and shined black</w:t>
      </w:r>
      <w:r w:rsidRPr="004E4B81">
        <w:rPr>
          <w:sz w:val="12"/>
        </w:rPr>
        <w:t>¶</w:t>
      </w:r>
      <w:r w:rsidRPr="004E4B81">
        <w:rPr>
          <w:sz w:val="16"/>
        </w:rPr>
        <w:t xml:space="preserve"> shoes’ (Aguirre &amp; Johnson, 2005, p. 156). Borrowing from the techniques of the JROTC program, the Rough Rider uniform eliminated social difference while infusing a military culture into the school. Uniformed students also participated in military exercises like morning formation. After morning formation, cadets chanted the school motto: Stay Alert! Stay Alive! (Aguirre &amp; Johnson, 2005, p. 157). One student interpreted the motto as a battlefield reminder: ‘It’s like the battlefield . . . if you don’t stay alert you are going to die’ (Aguirre</w:t>
      </w:r>
      <w:r w:rsidRPr="004E4B81">
        <w:rPr>
          <w:sz w:val="12"/>
        </w:rPr>
        <w:t>¶</w:t>
      </w:r>
      <w:r w:rsidRPr="004E4B81">
        <w:rPr>
          <w:sz w:val="16"/>
        </w:rPr>
        <w:t xml:space="preserve"> &amp; Johnson, 2005, p. 157). Within a deeply militarized context, students connected the</w:t>
      </w:r>
      <w:r w:rsidRPr="004E4B81">
        <w:rPr>
          <w:sz w:val="12"/>
        </w:rPr>
        <w:t>¶</w:t>
      </w:r>
      <w:r w:rsidRPr="004E4B81">
        <w:rPr>
          <w:sz w:val="16"/>
        </w:rPr>
        <w:t xml:space="preserve"> daily recitation of their school motto to the battlefield. The school’s motto, mascot, and</w:t>
      </w:r>
      <w:r w:rsidRPr="004E4B81">
        <w:rPr>
          <w:sz w:val="12"/>
        </w:rPr>
        <w:t>¶</w:t>
      </w:r>
      <w:r w:rsidRPr="004E4B81">
        <w:rPr>
          <w:sz w:val="16"/>
        </w:rPr>
        <w:t xml:space="preserve"> morning formation cultivated a military culture at the school.</w:t>
      </w:r>
      <w:r w:rsidRPr="004E4B81">
        <w:rPr>
          <w:sz w:val="12"/>
        </w:rPr>
        <w:t>¶</w:t>
      </w:r>
      <w:r w:rsidRPr="004E4B81">
        <w:rPr>
          <w:sz w:val="16"/>
        </w:rPr>
        <w:t xml:space="preserve"> The military also maintains an everyday presence in US public schools, especially in working class rural communities and urban neighborhoods of color (Cuomo, 1996). Tyler Wall (2010) argues that </w:t>
      </w:r>
      <w:r w:rsidRPr="004E4B81">
        <w:rPr>
          <w:rStyle w:val="StyleUnderline"/>
        </w:rPr>
        <w:t>the continued presence of the military recruiters in school space ‘produce[s] normalizing practices of social control of home-front populations while actively contributing to injuring and control of battlefront populations</w:t>
      </w:r>
      <w:r w:rsidRPr="004E4B81">
        <w:rPr>
          <w:sz w:val="16"/>
        </w:rPr>
        <w:t>’ (Wall, 2010, p.</w:t>
      </w:r>
      <w:r w:rsidRPr="004E4B81">
        <w:rPr>
          <w:sz w:val="12"/>
        </w:rPr>
        <w:t>¶</w:t>
      </w:r>
      <w:r w:rsidRPr="004E4B81">
        <w:rPr>
          <w:sz w:val="16"/>
        </w:rPr>
        <w:t xml:space="preserve"> 116). </w:t>
      </w:r>
      <w:r w:rsidRPr="004E4B81">
        <w:rPr>
          <w:rStyle w:val="StyleUnderline"/>
        </w:rPr>
        <w:t>Militarizing schools</w:t>
      </w:r>
      <w:r w:rsidRPr="004E4B81">
        <w:rPr>
          <w:sz w:val="16"/>
        </w:rPr>
        <w:t xml:space="preserve">, in other words, </w:t>
      </w:r>
      <w:r w:rsidRPr="004E4B81">
        <w:rPr>
          <w:rStyle w:val="StyleUnderline"/>
        </w:rPr>
        <w:t>reshapes daily life in the United States and advances military operations in distant theaters of war.</w:t>
      </w:r>
      <w:r w:rsidRPr="004E4B81">
        <w:rPr>
          <w:rStyle w:val="StyleUnderline"/>
          <w:sz w:val="12"/>
          <w:u w:val="none"/>
        </w:rPr>
        <w:t>¶</w:t>
      </w:r>
      <w:r w:rsidRPr="004E4B81">
        <w:rPr>
          <w:rStyle w:val="StyleUnderline"/>
          <w:sz w:val="12"/>
        </w:rPr>
        <w:t xml:space="preserve"> </w:t>
      </w:r>
      <w:r w:rsidRPr="004E4B81">
        <w:rPr>
          <w:sz w:val="16"/>
        </w:rPr>
        <w:t xml:space="preserve">While these studies provide important theoretical and empirical insight into the multiple permutations of militarized education, Milton’s Homeland Security program indicated that other actors and apparatuses beyond the military and police contributed to the school’s remaking. </w:t>
      </w:r>
      <w:r w:rsidRPr="004E4B81">
        <w:rPr>
          <w:rStyle w:val="StyleUnderline"/>
        </w:rPr>
        <w:t xml:space="preserve">Recognizing the role of national security experts, knowledges, and practices </w:t>
      </w:r>
      <w:r w:rsidRPr="004E4B81">
        <w:rPr>
          <w:sz w:val="16"/>
        </w:rPr>
        <w:t xml:space="preserve">at Milton, I contend that </w:t>
      </w:r>
      <w:r w:rsidRPr="004E4B81">
        <w:rPr>
          <w:rStyle w:val="StyleUnderline"/>
        </w:rPr>
        <w:t>we must reimagine school militarization as school securitization</w:t>
      </w:r>
      <w:r w:rsidRPr="004E4B81">
        <w:rPr>
          <w:sz w:val="16"/>
        </w:rPr>
        <w:t xml:space="preserve">. Although </w:t>
      </w:r>
      <w:r w:rsidRPr="004E4B81">
        <w:rPr>
          <w:rStyle w:val="StyleUnderline"/>
        </w:rPr>
        <w:t>securitization ‘certainly bears a significant relationship to militarization’, it also ‘allows for a broader range of actors and arenas’ beyond the formal military institution</w:t>
      </w:r>
      <w:r w:rsidRPr="004E4B81">
        <w:rPr>
          <w:sz w:val="16"/>
        </w:rPr>
        <w:t xml:space="preserve"> (Bernazzoli &amp; Flint, 2009, p. 450). </w:t>
      </w:r>
      <w:r w:rsidRPr="004E4B81">
        <w:rPr>
          <w:rStyle w:val="StyleUnderline"/>
        </w:rPr>
        <w:t>Securitization</w:t>
      </w:r>
      <w:r w:rsidRPr="004E4B81">
        <w:rPr>
          <w:sz w:val="16"/>
        </w:rPr>
        <w:t xml:space="preserve"> decenters the primacy of the military inherent to the term militarization and </w:t>
      </w:r>
      <w:r w:rsidRPr="004E4B81">
        <w:rPr>
          <w:rStyle w:val="StyleUnderline"/>
        </w:rPr>
        <w:t>recognizes the multiple agents, sites, and scales working for the ‘securing of society by guarding both material and discursive borders’</w:t>
      </w:r>
      <w:r w:rsidRPr="004E4B81">
        <w:rPr>
          <w:sz w:val="16"/>
        </w:rPr>
        <w:t xml:space="preserve"> (Bernazzoli &amp; Flint, 2009, p. 450). Read in this way, securitization</w:t>
      </w:r>
      <w:r w:rsidRPr="004E4B81">
        <w:rPr>
          <w:sz w:val="12"/>
        </w:rPr>
        <w:t>¶</w:t>
      </w:r>
      <w:r w:rsidRPr="004E4B81">
        <w:rPr>
          <w:sz w:val="16"/>
        </w:rPr>
        <w:t xml:space="preserve"> ‘implicates a vast range of institutions as agents’ assembled for the production of</w:t>
      </w:r>
      <w:r w:rsidRPr="004E4B81">
        <w:rPr>
          <w:sz w:val="12"/>
        </w:rPr>
        <w:t>¶</w:t>
      </w:r>
      <w:r w:rsidRPr="004E4B81">
        <w:rPr>
          <w:sz w:val="16"/>
        </w:rPr>
        <w:t xml:space="preserve"> violence, including the military, police, churches, federal agencies, corporations, and</w:t>
      </w:r>
      <w:r w:rsidRPr="004E4B81">
        <w:rPr>
          <w:sz w:val="12"/>
        </w:rPr>
        <w:t>¶</w:t>
      </w:r>
      <w:r w:rsidRPr="004E4B81">
        <w:rPr>
          <w:sz w:val="16"/>
        </w:rPr>
        <w:t xml:space="preserve"> public schools (Bernazzoli &amp; Flint, 2009, p. 450). </w:t>
      </w:r>
      <w:r w:rsidRPr="004E4B81">
        <w:rPr>
          <w:rStyle w:val="StyleUnderline"/>
        </w:rPr>
        <w:t xml:space="preserve">The global war on terror, after all, is not only waged by the US military on the formal battlefield, but also by </w:t>
      </w:r>
      <w:r w:rsidRPr="004E4B81">
        <w:rPr>
          <w:sz w:val="16"/>
        </w:rPr>
        <w:t>Booz Allen Hamilton</w:t>
      </w:r>
      <w:r w:rsidRPr="004E4B81">
        <w:rPr>
          <w:rStyle w:val="StyleUnderline"/>
        </w:rPr>
        <w:t xml:space="preserve"> systems analysts like </w:t>
      </w:r>
      <w:r w:rsidRPr="004E4B81">
        <w:rPr>
          <w:sz w:val="16"/>
        </w:rPr>
        <w:t>Edward</w:t>
      </w:r>
      <w:r w:rsidRPr="004E4B81">
        <w:rPr>
          <w:rStyle w:val="StyleUnderline"/>
        </w:rPr>
        <w:t xml:space="preserve"> Snowden, NSA cybersecurity technicians, and TSA agents who shape everyday mobilities. Securitization accounts for these multiple actors and the vast arenas in which they carry out their work.</w:t>
      </w:r>
      <w:r w:rsidRPr="004E4B81">
        <w:rPr>
          <w:rStyle w:val="StyleUnderline"/>
          <w:sz w:val="12"/>
          <w:u w:val="none"/>
        </w:rPr>
        <w:t>¶</w:t>
      </w:r>
      <w:r w:rsidRPr="004E4B81">
        <w:rPr>
          <w:rStyle w:val="StyleUnderline"/>
          <w:sz w:val="12"/>
        </w:rPr>
        <w:t xml:space="preserve"> </w:t>
      </w:r>
      <w:r w:rsidRPr="004E4B81">
        <w:rPr>
          <w:sz w:val="16"/>
        </w:rPr>
        <w:t>Alex Means’s (2013) ethnography of Carter High School (CHS), for example, examined the intersections of neoliberal privatization and militarized policing in an urban school serving poor and working class youth of color. Means (2013) argued that ‘security’ operated as both a form of governance used to control student bodies and a material reality anchored in the symbolic and systemic violence students confronted daily in disinvested and policed institutions. Through his fieldwork, Means (2013) documented how Chicago Public Schools integrated CHS’s camera network into the Homeland</w:t>
      </w:r>
      <w:r w:rsidRPr="004E4B81">
        <w:rPr>
          <w:sz w:val="12"/>
        </w:rPr>
        <w:t>¶</w:t>
      </w:r>
      <w:r w:rsidRPr="004E4B81">
        <w:rPr>
          <w:sz w:val="16"/>
        </w:rPr>
        <w:t xml:space="preserve"> Security Grid, a practice that ‘blurs the material and symbolic lines between militaristic, post-9/11 antiterrorism discourses and school governance’ (Means, 2013, p. 96). ‘The grid’, Means (2013) concluded, ‘is used to neutralize external enemies and monitor internal populations who might pose a threat to public order and national security’ (p. 96). Harnessing national security technologies, these practices cultivated a ruthless culture of security at CHS, a culture defined by suspicion, militarized disciplinary practices, and criminalization. As such, </w:t>
      </w:r>
      <w:r w:rsidRPr="004E4B81">
        <w:rPr>
          <w:rStyle w:val="StyleUnderline"/>
        </w:rPr>
        <w:t>Means (2014) urges education researchers to pivot away from a national security perspective and ‘reframe educational policy within the terms of human security’ as a way to reclaim the democratic purposes of education</w:t>
      </w:r>
      <w:r w:rsidRPr="004E4B81">
        <w:rPr>
          <w:sz w:val="16"/>
        </w:rPr>
        <w:t xml:space="preserve"> (p. 2).</w:t>
      </w:r>
      <w:r w:rsidRPr="004E4B81">
        <w:rPr>
          <w:sz w:val="12"/>
        </w:rPr>
        <w:t>¶</w:t>
      </w:r>
      <w:r w:rsidRPr="004E4B81">
        <w:rPr>
          <w:sz w:val="16"/>
        </w:rPr>
        <w:t xml:space="preserve"> Tracing the role of national security in young people’s daily lives, Todd Miller (2014) investigated the US Customs and Border Protection (CBP) youth program, Border Patrol Explorers. Aged 14–21, the Explorers ‘learn about borders, citizenship, CBP history, and even a little bit of immigration law’ through hands-on simulations (Miller, 2014, p. 65). In addition, the Explorers respond to ‘intruders’, ‘undocumented</w:t>
      </w:r>
      <w:r w:rsidRPr="004E4B81">
        <w:rPr>
          <w:sz w:val="12"/>
        </w:rPr>
        <w:t>¶</w:t>
      </w:r>
      <w:r w:rsidRPr="004E4B81">
        <w:rPr>
          <w:sz w:val="16"/>
        </w:rPr>
        <w:t xml:space="preserve"> aliens’, and other ‘bodies’ who might illicitly cross the border (Miller, 2014, p. 66). At an interstate checkpoint in New Mexico used to verify the citizenship status of travelers, the Explorers ‘play[ed] with some of the equipment’ like ‘dogs and surveillance equipment’ deployed by CBP (Miller, 2014, p. 66). In doing so, the Explorers learned to criminalize, detain, and expel ‘intruders’, including their own undocumented family members in the name of national security (see also Gonzalez, 2010). Although militarizing the United States–Mexico border is an important part of US geopolitical</w:t>
      </w:r>
      <w:r w:rsidRPr="004E4B81">
        <w:rPr>
          <w:sz w:val="12"/>
        </w:rPr>
        <w:t>¶</w:t>
      </w:r>
      <w:r w:rsidRPr="004E4B81">
        <w:rPr>
          <w:sz w:val="16"/>
        </w:rPr>
        <w:t xml:space="preserve"> strategy, other actors like CBP agents also direct violent policies at undocumented immigrants in the borderlands and throughout the United States (Miller, 2014; Nevins, 2002; Sparke, 2006). </w:t>
      </w:r>
      <w:r w:rsidRPr="004E4B81">
        <w:rPr>
          <w:rStyle w:val="StyleUnderline"/>
        </w:rPr>
        <w:t xml:space="preserve">As an analytical framework, securitization ‘links’ </w:t>
      </w:r>
      <w:r w:rsidRPr="004E4B81">
        <w:rPr>
          <w:sz w:val="16"/>
        </w:rPr>
        <w:t>these</w:t>
      </w:r>
      <w:r w:rsidRPr="004E4B81">
        <w:rPr>
          <w:rStyle w:val="StyleUnderline"/>
        </w:rPr>
        <w:t xml:space="preserve"> ‘global, regional, national, and local actions’ beyond the formal military to analyze the multiscalar ‘origins, mechanisms, and outcomes of securitization’ across geographic contexts</w:t>
      </w:r>
      <w:r w:rsidRPr="004E4B81">
        <w:rPr>
          <w:sz w:val="16"/>
        </w:rPr>
        <w:t xml:space="preserve"> (Bernazzoli &amp; Flint, 2009, p. 450). The case of Milton provides insight into one such ‘arena’ </w:t>
      </w:r>
      <w:r w:rsidRPr="004E4B81">
        <w:rPr>
          <w:rStyle w:val="StyleUnderline"/>
        </w:rPr>
        <w:t>that ‘embeds security-oriented beliefs’ for the securing of society through distant theaters of war and domestic national security operations through partnerships with the military, federal agencies, defense contractors, weapons suppliers, and private security companies</w:t>
      </w:r>
      <w:r w:rsidRPr="004E4B81">
        <w:rPr>
          <w:sz w:val="16"/>
        </w:rPr>
        <w:t xml:space="preserve"> (Bernazzoli &amp; Flint, 2009, p. 450).</w:t>
      </w:r>
      <w:r w:rsidRPr="004E4B81">
        <w:rPr>
          <w:sz w:val="12"/>
        </w:rPr>
        <w:t>¶</w:t>
      </w:r>
      <w:r w:rsidRPr="004E4B81">
        <w:rPr>
          <w:sz w:val="16"/>
        </w:rPr>
        <w:t xml:space="preserve"> Although this analysis recognizes how the marketization of public schools, citizenship, and the military contributes to securitization, it departs from Kenneth Saltman’s (2003) formulation of the ‘securitized student’. For Saltman, neoliberal restructuring subjects the ‘securitized student’ to the ‘dismantling of the security of state provisions for kids’, ruthless ‘disciplinary security’ like zero-tolerance policies, commodification, and intensified military training. Here, Saltman (2003) centers neoliberal processes and outcomes while my formulation of ‘</w:t>
      </w:r>
      <w:r w:rsidRPr="004E4B81">
        <w:rPr>
          <w:rStyle w:val="StyleUnderline"/>
        </w:rPr>
        <w:t>school securitization’ acknowledges the multiple overlapping social processes used to secure society through the production of violence</w:t>
      </w:r>
      <w:r w:rsidRPr="004E4B81">
        <w:rPr>
          <w:sz w:val="16"/>
        </w:rPr>
        <w:t xml:space="preserve">. </w:t>
      </w:r>
      <w:r w:rsidRPr="004E4B81">
        <w:rPr>
          <w:rStyle w:val="StyleUnderline"/>
        </w:rPr>
        <w:t>This</w:t>
      </w:r>
      <w:r w:rsidRPr="004E4B81">
        <w:rPr>
          <w:sz w:val="16"/>
        </w:rPr>
        <w:t xml:space="preserve"> analysis, in other words, </w:t>
      </w:r>
      <w:r w:rsidRPr="004E4B81">
        <w:rPr>
          <w:rStyle w:val="StyleUnderline"/>
        </w:rPr>
        <w:t>recognizes and extends</w:t>
      </w:r>
      <w:r w:rsidRPr="004E4B81">
        <w:rPr>
          <w:sz w:val="16"/>
        </w:rPr>
        <w:t xml:space="preserve"> the contributions of Saltman’s (2003) </w:t>
      </w:r>
      <w:r w:rsidRPr="004E4B81">
        <w:rPr>
          <w:rStyle w:val="StyleUnderline"/>
        </w:rPr>
        <w:t>conceptualization of the securitized student and other studies on militarized education. Broadening militarized education to securitized education accounts for the multifarious ways schools assemble for the production of violence beyond, though inclusive of, institutional arrangements with the formal military apparatus.</w:t>
      </w:r>
    </w:p>
    <w:p w14:paraId="0EEF29BA" w14:textId="77777777" w:rsidR="00653B33" w:rsidRPr="008A18F7" w:rsidRDefault="00653B33" w:rsidP="00653B33">
      <w:pPr>
        <w:pStyle w:val="Heading4"/>
        <w:rPr>
          <w:rStyle w:val="Style13ptBold"/>
          <w:b/>
        </w:rPr>
      </w:pPr>
      <w:r>
        <w:rPr>
          <w:rStyle w:val="Style13ptBold"/>
          <w:b/>
        </w:rPr>
        <w:t xml:space="preserve">The militarization of schools molds students into consumers and strips them of all social responsibility – the impact is the carnival of cruelty – where the unjustifiable is normalized – </w:t>
      </w:r>
      <w:r w:rsidRPr="007B040D">
        <w:rPr>
          <w:rStyle w:val="Style13ptBold"/>
          <w:b/>
        </w:rPr>
        <w:t>cannibalizing democratic values and merging crime and terror</w:t>
      </w:r>
    </w:p>
    <w:p w14:paraId="082087C9" w14:textId="77777777" w:rsidR="00653B33" w:rsidRDefault="00653B33" w:rsidP="00653B33">
      <w:pPr>
        <w:rPr>
          <w:rStyle w:val="Style13ptBold"/>
        </w:rPr>
      </w:pPr>
      <w:r>
        <w:rPr>
          <w:rStyle w:val="Style13ptBold"/>
        </w:rPr>
        <w:t>Giroux</w:t>
      </w:r>
      <w:r w:rsidRPr="00B9771C">
        <w:rPr>
          <w:rStyle w:val="Style13ptBold"/>
        </w:rPr>
        <w:t xml:space="preserve">, </w:t>
      </w:r>
      <w:r>
        <w:rPr>
          <w:rStyle w:val="Style13ptBold"/>
        </w:rPr>
        <w:t xml:space="preserve">Director of the McMaster Centre for Research in the Public Interest, </w:t>
      </w:r>
      <w:r w:rsidRPr="00B9771C">
        <w:rPr>
          <w:rStyle w:val="Style13ptBold"/>
        </w:rPr>
        <w:t xml:space="preserve">15 </w:t>
      </w:r>
    </w:p>
    <w:p w14:paraId="6305DADF" w14:textId="77777777" w:rsidR="00653B33" w:rsidRDefault="00653B33" w:rsidP="00653B33">
      <w:pPr>
        <w:rPr>
          <w:color w:val="000000"/>
        </w:rPr>
      </w:pPr>
      <w:r>
        <w:rPr>
          <w:color w:val="000000"/>
        </w:rPr>
        <w:t xml:space="preserve">[Henry, </w:t>
      </w:r>
      <w:r w:rsidRPr="00CD18E9">
        <w:rPr>
          <w:color w:val="000000"/>
        </w:rPr>
        <w:t>NNOMY Reader: Voices from the U.S. Counter-recruitment Movement</w:t>
      </w:r>
      <w:r>
        <w:rPr>
          <w:color w:val="000000"/>
        </w:rPr>
        <w:t>, V</w:t>
      </w:r>
      <w:r w:rsidRPr="00454327">
        <w:rPr>
          <w:color w:val="000000"/>
        </w:rPr>
        <w:t>iolence, USA: The Warfare State and the Brutalizing of Everyday Life</w:t>
      </w:r>
      <w:r w:rsidRPr="001F2FF8">
        <w:rPr>
          <w:color w:val="000000"/>
        </w:rPr>
        <w:t>,</w:t>
      </w:r>
      <w:r w:rsidRPr="001F2FF8">
        <w:rPr>
          <w:b/>
          <w:color w:val="000000"/>
        </w:rPr>
        <w:t xml:space="preserve"> </w:t>
      </w:r>
      <w:r>
        <w:rPr>
          <w:color w:val="000000"/>
        </w:rPr>
        <w:t>page 56-59</w:t>
      </w:r>
      <w:r w:rsidRPr="001F2FF8">
        <w:rPr>
          <w:color w:val="000000"/>
        </w:rPr>
        <w:t>,</w:t>
      </w:r>
      <w:r>
        <w:rPr>
          <w:color w:val="000000"/>
        </w:rPr>
        <w:t xml:space="preserve"> </w:t>
      </w:r>
      <w:hyperlink r:id="rId8" w:history="1">
        <w:r w:rsidRPr="002B00B0">
          <w:rPr>
            <w:rStyle w:val="Hyperlink"/>
          </w:rPr>
          <w:t>https://nnomy.org/index.php/materials-training-26367/557-nnomy-reader-2015/file</w:t>
        </w:r>
      </w:hyperlink>
      <w:r>
        <w:rPr>
          <w:color w:val="000000"/>
        </w:rPr>
        <w:t>, Accessed July 1 2017, BM @ GDI</w:t>
      </w:r>
      <w:r w:rsidRPr="001F2FF8">
        <w:rPr>
          <w:color w:val="000000"/>
        </w:rPr>
        <w:t>]</w:t>
      </w:r>
    </w:p>
    <w:p w14:paraId="72AA8755" w14:textId="77777777" w:rsidR="00653B33" w:rsidRPr="00D50620" w:rsidRDefault="00653B33" w:rsidP="00653B33">
      <w:pPr>
        <w:rPr>
          <w:color w:val="000000"/>
        </w:rPr>
      </w:pPr>
      <w:r w:rsidRPr="00480B40">
        <w:rPr>
          <w:color w:val="000000"/>
          <w:u w:val="single"/>
        </w:rPr>
        <w:t>This pedagogy of brutalizing hardness and dehumanization is also produced and circulated in schools</w:t>
      </w:r>
      <w:r w:rsidRPr="00D50620">
        <w:rPr>
          <w:color w:val="000000"/>
        </w:rPr>
        <w:t xml:space="preserve">, boot camps, prisons, and a host of other sites that now trade in violence and punishment for commercial purposes, or </w:t>
      </w:r>
      <w:r w:rsidRPr="00480B40">
        <w:rPr>
          <w:color w:val="000000"/>
          <w:u w:val="single"/>
        </w:rPr>
        <w:t>for the purpose of containing populations that are viewed as synonymous with public disorder</w:t>
      </w:r>
      <w:r w:rsidRPr="00D50620">
        <w:rPr>
          <w:color w:val="000000"/>
        </w:rPr>
        <w:t xml:space="preserve">. The mall, juvenile detention facilities, many public housing projects, privately owned apartment buildings and gated communities all embody a model of failed sociality and have come to resemble proto-military spaces in which the culture of violence and punishment becomes the primary order of politics, fodder for entertainment and an organizing principle for society. Even </w:t>
      </w:r>
      <w:r w:rsidRPr="00480B40">
        <w:rPr>
          <w:color w:val="000000"/>
          <w:u w:val="single"/>
        </w:rPr>
        <w:t>public school reform is now justified in the dehumanizing language of national security, which increasingly legitimates the transformation of schools into adjuncts of the surveillance and police state.</w:t>
      </w:r>
      <w:r w:rsidRPr="00D50620">
        <w:rPr>
          <w:color w:val="000000"/>
        </w:rPr>
        <w:t xml:space="preserve"> (9)</w:t>
      </w:r>
    </w:p>
    <w:p w14:paraId="1316BE6B" w14:textId="77777777" w:rsidR="00653B33" w:rsidRPr="00D50620" w:rsidRDefault="00653B33" w:rsidP="00653B33">
      <w:pPr>
        <w:rPr>
          <w:color w:val="000000"/>
        </w:rPr>
      </w:pPr>
      <w:r w:rsidRPr="00480B40">
        <w:rPr>
          <w:color w:val="000000"/>
          <w:u w:val="single"/>
        </w:rPr>
        <w:t>The privatization and militarization of schools mutually inform each other as students are increasingly subjected to disciplinary apparatuses which limit their capacity for critical thinking, mold them into consumers, test them into submission, strip them of any sense of social responsibility and convince large numbers of poor minority students that they are better off under the jurisdiction of the criminal justice system than by being valued members of thy public schools. All of these spaces and institutions, from malls to schools, are coming to resemble war zones.</w:t>
      </w:r>
      <w:r w:rsidRPr="00D50620">
        <w:rPr>
          <w:color w:val="000000"/>
        </w:rPr>
        <w:t xml:space="preserve"> </w:t>
      </w:r>
      <w:r w:rsidRPr="00480B40">
        <w:rPr>
          <w:color w:val="000000"/>
          <w:u w:val="single"/>
        </w:rPr>
        <w:t>They produce and circulate forms of symbolic and real violence that dissolve the democratic bonds of social reciprocity just as they appeal incessantly to the market-driven egocentric interests of the autonomous individual, a fear of the other and a stripped-down version of security that narrowly focuses on personal safety rather than collective security nets and social welfare</w:t>
      </w:r>
      <w:r w:rsidRPr="00D50620">
        <w:rPr>
          <w:color w:val="000000"/>
        </w:rPr>
        <w:t>.</w:t>
      </w:r>
    </w:p>
    <w:p w14:paraId="6A93D022" w14:textId="77777777" w:rsidR="00653B33" w:rsidRPr="00D50620" w:rsidRDefault="00653B33" w:rsidP="00653B33">
      <w:pPr>
        <w:rPr>
          <w:color w:val="000000"/>
        </w:rPr>
      </w:pPr>
      <w:r w:rsidRPr="00D50620">
        <w:rPr>
          <w:color w:val="000000"/>
        </w:rPr>
        <w:t>Under such a war-like regime of privatization, militarism and punishing violence, it is not surprising that the Hollywood film "The Hunger Games" has become a box office hit. The film and its success are symptomatic of a society in which violence has become the new lingua franca. It portrays a society in which the privileged classes alleviate their boredom through satiating their lust for violent entertainment and, in this case, a brutalizing violence waged against children. While a generous reading might portray the film as a critique of class-based consumption and violence given its portrayal of a dystopian future society so willing to sacrifice its children, I think, in the end, the film more accurately should be read as depicting the terminal point of what I have called elsewhere the suicidal society (a suicide pact literally ends the narrative). (10)</w:t>
      </w:r>
    </w:p>
    <w:p w14:paraId="43A48A35" w14:textId="77777777" w:rsidR="00653B33" w:rsidRPr="00454327" w:rsidRDefault="00653B33" w:rsidP="00653B33">
      <w:pPr>
        <w:rPr>
          <w:color w:val="000000"/>
        </w:rPr>
      </w:pPr>
      <w:r w:rsidRPr="00D50620">
        <w:rPr>
          <w:color w:val="000000"/>
        </w:rPr>
        <w:t>Given Hollywood's rush for ratings, the film gratuitously feeds enthralled audiences with voyeuristic images of children being killed for sport. In a very disturbing opening scene, the audience observes children killing each other within a visual framing that is as gratuitous as it is</w:t>
      </w:r>
      <w:r>
        <w:rPr>
          <w:color w:val="000000"/>
        </w:rPr>
        <w:t xml:space="preserve"> </w:t>
      </w:r>
      <w:r w:rsidRPr="00454327">
        <w:rPr>
          <w:color w:val="000000"/>
        </w:rPr>
        <w:t xml:space="preserve">alarming. That such a film can be made for the purpose of attaining high ratings and big profits, while becoming overwhelming popular among young people and adults alike, says something profoundly disturbing about the cultural force of violence and the moral emptiness at work in American society. Of course, the meaning and relevance of "The Hunger Games" rest not simply with its production of violent imagery against children, but with the ways these images and the historical and contemporary meanings they carry are aligned and realigned with broader discourses, values and social relations. </w:t>
      </w:r>
      <w:r w:rsidRPr="00A12CEF">
        <w:rPr>
          <w:color w:val="000000"/>
          <w:u w:val="single"/>
        </w:rPr>
        <w:t>Within this network of alignments, risk and danger combine with myth and fantasy to stoke the seductions of sadomasochistic violence, echoing the fundamental values of the fascist state in which aesthetics dissolves into pathology and a carnival of cruelty.</w:t>
      </w:r>
    </w:p>
    <w:p w14:paraId="1A56F5A3" w14:textId="77777777" w:rsidR="00653B33" w:rsidRPr="00454327" w:rsidRDefault="00653B33" w:rsidP="00653B33">
      <w:pPr>
        <w:rPr>
          <w:color w:val="000000"/>
        </w:rPr>
      </w:pPr>
      <w:r w:rsidRPr="007B1C1F">
        <w:rPr>
          <w:color w:val="000000"/>
          <w:u w:val="single"/>
        </w:rPr>
        <w:t>Within the contemporary neoliberal theater of cruelty, war has expanded its poisonous reach and moves effortlessly within and across America's national boundaries</w:t>
      </w:r>
      <w:r w:rsidRPr="00454327">
        <w:rPr>
          <w:color w:val="000000"/>
        </w:rPr>
        <w:t xml:space="preserve">. As Chris Hedges has pointed out brilliantly and passionately, </w:t>
      </w:r>
      <w:r w:rsidRPr="007B1C1F">
        <w:rPr>
          <w:color w:val="000000"/>
          <w:u w:val="single"/>
        </w:rPr>
        <w:t>war "allows us to make sense of mayhem and death" as something not to be condemned, but to be celebrated as a matter of national honor, virtue and heroism. (11) War takes as its aim the killing of others and legitimates violence through an amorally bankrupt mindset in which just and unjust notions of violence collapse into each other</w:t>
      </w:r>
      <w:r w:rsidRPr="00454327">
        <w:rPr>
          <w:color w:val="000000"/>
        </w:rPr>
        <w:t xml:space="preserve">. Consequently, </w:t>
      </w:r>
      <w:r w:rsidRPr="007B1C1F">
        <w:rPr>
          <w:color w:val="000000"/>
          <w:u w:val="single"/>
        </w:rPr>
        <w:t>it has become increasingly difficult to determine justifiable violence and humanitarian intervention from unjustifiable violence involving torture, massacres and atrocities, which now operate in the liminal space and moral vacuum of legal illegalities.</w:t>
      </w:r>
      <w:r w:rsidRPr="00454327">
        <w:rPr>
          <w:color w:val="000000"/>
        </w:rPr>
        <w:t xml:space="preserve"> Even </w:t>
      </w:r>
      <w:r w:rsidRPr="007B1C1F">
        <w:rPr>
          <w:color w:val="000000"/>
          <w:u w:val="single"/>
        </w:rPr>
        <w:t>when such acts are recognized as war crimes, they are often dismissed as simply an inevitable consequence of war itself</w:t>
      </w:r>
      <w:r w:rsidRPr="00454327">
        <w:rPr>
          <w:color w:val="000000"/>
        </w:rPr>
        <w:t>. This view was recently echoed by Leon Panetta who, responding to the alleged killing of civilians by US Army Staff Sgt. Robert Bales, observed, "</w:t>
      </w:r>
      <w:r w:rsidRPr="007B1C1F">
        <w:rPr>
          <w:color w:val="000000"/>
          <w:u w:val="single"/>
        </w:rPr>
        <w:t>War is hell. These kinds of events and incidents are going to take place, they've taken place in any war, they're terrible events and this is not the first of those events and probably will not be the last."(12) He then made clear the central contradiction that haunts the use of machineries of war in stating, "But we cannot allow these events to undermine our strategy."(</w:t>
      </w:r>
      <w:r w:rsidRPr="00454327">
        <w:rPr>
          <w:color w:val="000000"/>
        </w:rPr>
        <w:t xml:space="preserve">13) Panetta's qualification is a testament to barbarism because it means </w:t>
      </w:r>
      <w:r w:rsidRPr="007B1C1F">
        <w:rPr>
          <w:color w:val="000000"/>
          <w:u w:val="single"/>
        </w:rPr>
        <w:t>being committed to a war machine that trades in indiscriminate violence, death and torture, while ignoring the pull of conscience or ethical considerations.</w:t>
      </w:r>
      <w:r w:rsidRPr="00454327">
        <w:rPr>
          <w:color w:val="000000"/>
        </w:rPr>
        <w:t xml:space="preserve"> Hedges is right when he argues that defending such violence in the name of war is a rationale for "usually nothing more than gross human cruelty, brutality and stupidity."(14)</w:t>
      </w:r>
    </w:p>
    <w:p w14:paraId="151A34A6" w14:textId="77777777" w:rsidR="00653B33" w:rsidRPr="00454327" w:rsidRDefault="00653B33" w:rsidP="00653B33">
      <w:pPr>
        <w:rPr>
          <w:color w:val="000000"/>
        </w:rPr>
      </w:pPr>
      <w:r w:rsidRPr="00A12CEF">
        <w:rPr>
          <w:color w:val="000000"/>
          <w:u w:val="single"/>
        </w:rPr>
        <w:t>War and the organized production of violence has also become a form of governance increasingly visible in the ongoing militarization of police departments throughout the United States.</w:t>
      </w:r>
      <w:r w:rsidRPr="00454327">
        <w:rPr>
          <w:color w:val="000000"/>
        </w:rPr>
        <w:t xml:space="preserve"> According to the Homeland Security Research Corp, "The homeland security market for state and local agencies is projected to reach $19.2 billion by 2014, up from $15.8 billion in fiscal 2009."(15) </w:t>
      </w:r>
      <w:r w:rsidRPr="00A12CEF">
        <w:rPr>
          <w:color w:val="000000"/>
          <w:u w:val="single"/>
        </w:rPr>
        <w:t>The structure of violence is also evident in the rise of the punishing and surveillance state, (16) with its legions of electronic spies and ballooning prison population - now more than 2.3 million</w:t>
      </w:r>
      <w:r w:rsidRPr="00454327">
        <w:rPr>
          <w:color w:val="000000"/>
        </w:rPr>
        <w:t xml:space="preserve">. </w:t>
      </w:r>
      <w:r w:rsidRPr="00A12CEF">
        <w:rPr>
          <w:color w:val="000000"/>
          <w:u w:val="single"/>
        </w:rPr>
        <w:t>Evidence of state-sponsored warring violence can also be found in the domestic war against "terrorists" (code for young protesters)</w:t>
      </w:r>
      <w:r w:rsidRPr="00454327">
        <w:rPr>
          <w:color w:val="000000"/>
        </w:rPr>
        <w:t xml:space="preserve">, which provides new opportunities for major defense contractors and corporations to become "more a part of our domestic lives."(17) </w:t>
      </w:r>
      <w:r w:rsidRPr="00A12CEF">
        <w:rPr>
          <w:color w:val="000000"/>
          <w:u w:val="single"/>
        </w:rPr>
        <w:t>Young people, particularly poor minorities of color, have already become the targets of what David Theo Goldberg calls "extraordinary power in the name of securitization ... [they are viewed as] unruly populations ... [who] are to be subjected to necropolitical discipline through the threat of imprisonment or death, physical or social."</w:t>
      </w:r>
      <w:r w:rsidRPr="00454327">
        <w:rPr>
          <w:color w:val="000000"/>
        </w:rPr>
        <w:t>(18) The rhetoric of war is now used by politicians not only to appeal to a</w:t>
      </w:r>
      <w:r>
        <w:rPr>
          <w:color w:val="000000"/>
        </w:rPr>
        <w:t xml:space="preserve"> </w:t>
      </w:r>
      <w:r w:rsidRPr="00454327">
        <w:rPr>
          <w:color w:val="000000"/>
        </w:rPr>
        <w:t>solitary warrior mentality in which responsibility is individualized, but also to attack women's reproductive rights, limit the voting rights of minorities and justify the most ruthless cutting of social protections and benefits for public servants and the poor, unemployed and sick.</w:t>
      </w:r>
    </w:p>
    <w:p w14:paraId="29629441" w14:textId="77777777" w:rsidR="00653B33" w:rsidRPr="00454327" w:rsidRDefault="00653B33" w:rsidP="00653B33">
      <w:pPr>
        <w:rPr>
          <w:color w:val="000000"/>
        </w:rPr>
      </w:pPr>
      <w:r w:rsidRPr="006D1023">
        <w:rPr>
          <w:b/>
          <w:color w:val="000000"/>
          <w:u w:val="single"/>
        </w:rPr>
        <w:t>This politics and pedagogy of death begins in the celebration of war and ends in the unleashing of violence on all those considered disposable on the domestic front</w:t>
      </w:r>
      <w:r w:rsidRPr="006D1023">
        <w:rPr>
          <w:b/>
          <w:color w:val="000000"/>
        </w:rPr>
        <w:t xml:space="preserve">. </w:t>
      </w:r>
      <w:r w:rsidRPr="006D1023">
        <w:rPr>
          <w:b/>
          <w:color w:val="000000"/>
          <w:u w:val="single"/>
        </w:rPr>
        <w:t>A survival-of-the-fittest ethic and the utter annihilation of the other have now become normalized, saturating everything from state policy to institutional practices to the mainstream media</w:t>
      </w:r>
      <w:r w:rsidRPr="007B1C1F">
        <w:rPr>
          <w:color w:val="000000"/>
          <w:u w:val="single"/>
        </w:rPr>
        <w:t>. How else to explain the growing taste for violence in, for example, the world of professional sports, extending from professional hockey to extreme martial arts events</w:t>
      </w:r>
      <w:r w:rsidRPr="00454327">
        <w:rPr>
          <w:color w:val="000000"/>
        </w:rPr>
        <w:t xml:space="preserve">? </w:t>
      </w:r>
      <w:r w:rsidRPr="007B1C1F">
        <w:rPr>
          <w:color w:val="000000"/>
          <w:u w:val="single"/>
        </w:rPr>
        <w:t>The debased nature of violence and punishment seeping into the American cultural landscape becomes clear in the recent revelation that the New Orleans Saints professional football team was "running a 'bounty program' which rewarded players for inflicting injuries on opposing players."(19) In what amounts to a regime of terror pandering to the thrill of the crowd and a take-no-prisoners approach to winning, a coach offered players a cash bonus for "laying hits that resulted in other athletes being carted off the field or landing on the injured player list."</w:t>
      </w:r>
      <w:r w:rsidRPr="00454327">
        <w:rPr>
          <w:color w:val="000000"/>
        </w:rPr>
        <w:t>(20)</w:t>
      </w:r>
    </w:p>
    <w:p w14:paraId="45DE542F" w14:textId="77777777" w:rsidR="00653B33" w:rsidRPr="00454327" w:rsidRDefault="00653B33" w:rsidP="00653B33">
      <w:pPr>
        <w:rPr>
          <w:color w:val="000000"/>
        </w:rPr>
      </w:pPr>
      <w:r w:rsidRPr="007B1C1F">
        <w:rPr>
          <w:color w:val="000000"/>
          <w:u w:val="single"/>
        </w:rPr>
        <w:t>The bodies of those considered competitors, let alone enemies, are now targeted as the war-as- politics paradigm turns America into a warfare state. And even as violence flows out beyond the boundaries of state-sponsored militarism and the containment of the sporting arena, citizens are increasingly enlisted to maximize their own participation and pleasure in violent acts as part of their everyday existence - even when fellow citizens become the casualties.</w:t>
      </w:r>
      <w:r w:rsidRPr="00454327">
        <w:rPr>
          <w:color w:val="000000"/>
        </w:rPr>
        <w:t xml:space="preserve"> Maximizing the pleasure of violence with its echo of fascist ideology far exceeds the boundaries of state- sponsored militarism and violence. Violence can no longer be defined as an exclusively state function since the market in its various economic and cultural manifestations now enacts its own violence on numerous populations no longer considered of value. Perhaps nothing signals the growing market-based savagery of the contemporary moment more than the privatized and corporate fueled gun culture of America.</w:t>
      </w:r>
    </w:p>
    <w:p w14:paraId="7D506F5B" w14:textId="77777777" w:rsidR="00653B33" w:rsidRPr="00454327" w:rsidRDefault="00653B33" w:rsidP="00653B33">
      <w:pPr>
        <w:rPr>
          <w:color w:val="000000"/>
        </w:rPr>
      </w:pPr>
      <w:r w:rsidRPr="00D21D74">
        <w:rPr>
          <w:color w:val="000000"/>
          <w:u w:val="single"/>
        </w:rPr>
        <w:t>Gun culture now rules American values, if not also many of US domestic policies</w:t>
      </w:r>
      <w:r w:rsidRPr="00454327">
        <w:rPr>
          <w:color w:val="000000"/>
        </w:rPr>
        <w:t xml:space="preserve">. The National Rifle Association is the emerging symbol of what America has come to represent, perfectly captured in T-shirts worn by its followers that brazenly display the messages "I hate welfare" and "If any would not work neither should he eat."(21) </w:t>
      </w:r>
      <w:r w:rsidRPr="00D21D74">
        <w:rPr>
          <w:color w:val="000000"/>
          <w:u w:val="single"/>
        </w:rPr>
        <w:t>The relationship Americans have to guns may be complicated, but the social costs are less nuanced and certainly more deadly</w:t>
      </w:r>
      <w:r w:rsidRPr="00454327">
        <w:rPr>
          <w:color w:val="000000"/>
        </w:rPr>
        <w:t>. In a country with "90 guns for every 100 people," it comes as no surprise, as Gary Younge points out, that "</w:t>
      </w:r>
      <w:r w:rsidRPr="00D21D74">
        <w:rPr>
          <w:color w:val="000000"/>
          <w:u w:val="single"/>
        </w:rPr>
        <w:t>more than 85 people a day are killed with guns and more than twice that number are injured with them</w:t>
      </w:r>
      <w:r w:rsidRPr="00454327">
        <w:rPr>
          <w:color w:val="000000"/>
        </w:rPr>
        <w:t xml:space="preserve">."(22) </w:t>
      </w:r>
      <w:r w:rsidRPr="00D21D74">
        <w:rPr>
          <w:color w:val="000000"/>
          <w:u w:val="single"/>
        </w:rPr>
        <w:t>The merchants of death trade in a formative and material culture of violence that causes massive suffering and despair while detaching themselves from any sense of moral responsibility. Social costs are rarely considered, in spite of the endless trail of murders committed by the use of such weapons and largely inflicted on poor minorities.</w:t>
      </w:r>
      <w:r w:rsidRPr="00454327">
        <w:rPr>
          <w:color w:val="000000"/>
        </w:rPr>
        <w:t xml:space="preserve"> </w:t>
      </w:r>
      <w:r w:rsidRPr="00D21D74">
        <w:rPr>
          <w:b/>
          <w:color w:val="000000"/>
          <w:u w:val="single"/>
        </w:rPr>
        <w:t>Violence has become not only more deadly, but flexible, seeping into a range of institutions, cannibalizing democratic values and merging crime and terror.</w:t>
      </w:r>
      <w:r w:rsidRPr="00454327">
        <w:rPr>
          <w:color w:val="000000"/>
        </w:rPr>
        <w:t xml:space="preserve"> As Jean and John Comaroff point out, under such circumstances </w:t>
      </w:r>
      <w:r w:rsidRPr="00D21D74">
        <w:rPr>
          <w:color w:val="000000"/>
          <w:u w:val="single"/>
        </w:rPr>
        <w:t>a social order emerges that "appears ever more impossible to apprehend, violence appears ever more endemic, excessive and transgressive and police come, in the public imagination, to embody a nervous state under pressure."(23) Public disorder becomes both a spectacle and an obsession and is reflected in advertising and other everyday venues - advertising can even "transform nightmare into desire.... [Yet] violence is never just a matter of the circulation of images. Its exercise, legitimate or otherwise, tends to have decidedly tangible objectives. And effects</w:t>
      </w:r>
      <w:r w:rsidRPr="00454327">
        <w:rPr>
          <w:color w:val="000000"/>
        </w:rPr>
        <w:t>."(24)</w:t>
      </w:r>
    </w:p>
    <w:p w14:paraId="4A67BB4E" w14:textId="77777777" w:rsidR="00E576A0" w:rsidRPr="00F62F79" w:rsidRDefault="00E576A0" w:rsidP="00E576A0">
      <w:pPr>
        <w:pStyle w:val="Heading4"/>
      </w:pPr>
      <w:r>
        <w:t>The spectacle violence is fed through a framework of fear – permits untold forms of oppression to proliferate</w:t>
      </w:r>
    </w:p>
    <w:p w14:paraId="08897E33" w14:textId="77777777" w:rsidR="00E576A0" w:rsidRDefault="00E576A0" w:rsidP="00E576A0">
      <w:pPr>
        <w:rPr>
          <w:rStyle w:val="Style13ptBold"/>
        </w:rPr>
      </w:pPr>
      <w:r>
        <w:rPr>
          <w:rStyle w:val="Style13ptBold"/>
        </w:rPr>
        <w:t>Giroux</w:t>
      </w:r>
      <w:r w:rsidRPr="00B9771C">
        <w:rPr>
          <w:rStyle w:val="Style13ptBold"/>
        </w:rPr>
        <w:t xml:space="preserve">, </w:t>
      </w:r>
      <w:r>
        <w:rPr>
          <w:rStyle w:val="Style13ptBold"/>
        </w:rPr>
        <w:t xml:space="preserve">Director of the McMaster Centre for Research in the Public Interest, </w:t>
      </w:r>
      <w:r w:rsidRPr="00B9771C">
        <w:rPr>
          <w:rStyle w:val="Style13ptBold"/>
        </w:rPr>
        <w:t xml:space="preserve">2015 </w:t>
      </w:r>
    </w:p>
    <w:p w14:paraId="1DBB1C5B" w14:textId="77777777" w:rsidR="00E576A0" w:rsidRPr="00F62F79" w:rsidRDefault="00E576A0" w:rsidP="00E576A0">
      <w:pPr>
        <w:rPr>
          <w:color w:val="000000"/>
        </w:rPr>
      </w:pPr>
      <w:r>
        <w:rPr>
          <w:color w:val="000000"/>
        </w:rPr>
        <w:t xml:space="preserve">[Henry, </w:t>
      </w:r>
      <w:r w:rsidRPr="00CD18E9">
        <w:rPr>
          <w:color w:val="000000"/>
        </w:rPr>
        <w:t>NNOMY Reader: Voices from the U.S. Counter-recruitment Movement</w:t>
      </w:r>
      <w:r>
        <w:rPr>
          <w:color w:val="000000"/>
        </w:rPr>
        <w:t>, V</w:t>
      </w:r>
      <w:r w:rsidRPr="00454327">
        <w:rPr>
          <w:color w:val="000000"/>
        </w:rPr>
        <w:t>iolence, USA: The Warfare State and the Brutalizing of Everyday Life</w:t>
      </w:r>
      <w:r w:rsidRPr="001F2FF8">
        <w:rPr>
          <w:color w:val="000000"/>
        </w:rPr>
        <w:t>,</w:t>
      </w:r>
      <w:r w:rsidRPr="001F2FF8">
        <w:rPr>
          <w:b/>
          <w:color w:val="000000"/>
        </w:rPr>
        <w:t xml:space="preserve"> </w:t>
      </w:r>
      <w:r>
        <w:rPr>
          <w:color w:val="000000"/>
        </w:rPr>
        <w:t>page 59-60</w:t>
      </w:r>
      <w:r w:rsidRPr="001F2FF8">
        <w:rPr>
          <w:color w:val="000000"/>
        </w:rPr>
        <w:t>,</w:t>
      </w:r>
      <w:r>
        <w:rPr>
          <w:color w:val="000000"/>
        </w:rPr>
        <w:t xml:space="preserve"> </w:t>
      </w:r>
      <w:hyperlink r:id="rId9" w:history="1">
        <w:r w:rsidRPr="002B00B0">
          <w:rPr>
            <w:rStyle w:val="Hyperlink"/>
          </w:rPr>
          <w:t>https://nnomy.org/index.php/materials-training-26367/557-nnomy-reader-2015/file</w:t>
        </w:r>
      </w:hyperlink>
      <w:r>
        <w:rPr>
          <w:color w:val="000000"/>
        </w:rPr>
        <w:t>, Accessed July 1 2017, BM @ GDI</w:t>
      </w:r>
      <w:r w:rsidRPr="001F2FF8">
        <w:rPr>
          <w:color w:val="000000"/>
        </w:rPr>
        <w:t>]</w:t>
      </w:r>
    </w:p>
    <w:p w14:paraId="2E3BA0E2" w14:textId="77777777" w:rsidR="00E576A0" w:rsidRPr="00454327" w:rsidRDefault="00E576A0" w:rsidP="00E576A0">
      <w:pPr>
        <w:rPr>
          <w:color w:val="000000"/>
        </w:rPr>
      </w:pPr>
      <w:r w:rsidRPr="00454327">
        <w:rPr>
          <w:color w:val="000000"/>
        </w:rPr>
        <w:t xml:space="preserve">In American society, </w:t>
      </w:r>
      <w:r w:rsidRPr="00D21D74">
        <w:rPr>
          <w:color w:val="000000"/>
          <w:u w:val="single"/>
        </w:rPr>
        <w:t>the seductive power of the spectacle of violence is fed through a framework of fear, blame and humiliation that circulates widely in popular culture. The consequence is a culture marked by increasing levels of inequality, suffering and disposability. There is not only a "surplus of rage," but also a collapse of civility in which untold forms of violence, humiliation and degradation proliferate. Hyper-masculinity and the spectacle of a militarized culture now dominate American society</w:t>
      </w:r>
      <w:r w:rsidRPr="00454327">
        <w:rPr>
          <w:color w:val="000000"/>
        </w:rPr>
        <w:t xml:space="preserve"> - one in which civility collapses into rudeness, shouting and unchecked anger. </w:t>
      </w:r>
      <w:r w:rsidRPr="00B10647">
        <w:rPr>
          <w:rStyle w:val="StyleUnderline"/>
        </w:rPr>
        <w:t>What is unique at this historical conjuncture in the United States is that such public expression of hatred, violence and rage "no longer requires concealment but is comfortable in its forthrightness."(</w:t>
      </w:r>
      <w:r w:rsidRPr="00454327">
        <w:rPr>
          <w:color w:val="000000"/>
        </w:rPr>
        <w:t xml:space="preserve">30) </w:t>
      </w:r>
      <w:r w:rsidRPr="00B10647">
        <w:rPr>
          <w:rStyle w:val="StyleUnderline"/>
        </w:rPr>
        <w:t>How else to explain the support by the majority of Americans for state sanctioned torture, the public indifference to th</w:t>
      </w:r>
      <w:r w:rsidRPr="00D21D74">
        <w:rPr>
          <w:color w:val="000000"/>
          <w:u w:val="single"/>
        </w:rPr>
        <w:t>e mass incarceration of poor people of color, or the public silence in the face of police violence in public schools against children, even those in elementary schools</w:t>
      </w:r>
      <w:r w:rsidRPr="00454327">
        <w:rPr>
          <w:color w:val="000000"/>
        </w:rPr>
        <w:t xml:space="preserve">? </w:t>
      </w:r>
      <w:r w:rsidRPr="00D21D74">
        <w:rPr>
          <w:color w:val="000000"/>
          <w:u w:val="single"/>
        </w:rPr>
        <w:t>As war becomes the organizing principle of society, the ensuing effects of an intensifying culture of violence on a democratic civic culture are often deadly and invite anti- democratic tendencies that pave the way for authoritarianism</w:t>
      </w:r>
      <w:r w:rsidRPr="00454327">
        <w:rPr>
          <w:color w:val="000000"/>
        </w:rPr>
        <w:t>.</w:t>
      </w:r>
    </w:p>
    <w:p w14:paraId="4097BF11" w14:textId="77777777" w:rsidR="00E576A0" w:rsidRPr="00454327" w:rsidRDefault="00E576A0" w:rsidP="00E576A0">
      <w:pPr>
        <w:rPr>
          <w:color w:val="000000"/>
        </w:rPr>
      </w:pPr>
      <w:r w:rsidRPr="00454327">
        <w:rPr>
          <w:color w:val="000000"/>
        </w:rPr>
        <w:t>In addition, as the state is hijacked by the financial-military-industrial complex, the "</w:t>
      </w:r>
      <w:r w:rsidRPr="00D21D74">
        <w:rPr>
          <w:color w:val="000000"/>
          <w:u w:val="single"/>
        </w:rPr>
        <w:t>most crucial decisions regarding national policy are not made by representatives, but by the financial and military elites</w:t>
      </w:r>
      <w:r w:rsidRPr="00454327">
        <w:rPr>
          <w:color w:val="000000"/>
        </w:rPr>
        <w:t>."(31) S</w:t>
      </w:r>
      <w:r w:rsidRPr="00D21D74">
        <w:rPr>
          <w:color w:val="000000"/>
          <w:u w:val="single"/>
        </w:rPr>
        <w:t>uch massive inequality and the suffering and political corruption it produces point to the need for critical analysis in which the separation of power and politics can be understood.</w:t>
      </w:r>
      <w:r w:rsidRPr="00454327">
        <w:rPr>
          <w:color w:val="000000"/>
        </w:rPr>
        <w:t xml:space="preserve"> This means developing terms that clarify how power becomes global even as politics</w:t>
      </w:r>
      <w:r>
        <w:rPr>
          <w:color w:val="000000"/>
        </w:rPr>
        <w:t xml:space="preserve"> </w:t>
      </w:r>
      <w:r w:rsidRPr="00454327">
        <w:rPr>
          <w:color w:val="000000"/>
        </w:rPr>
        <w:t>continues to function largely at the national level, with the effect of reducing the state primarily to custodial, policing and punishing functions - at least for those populations considered disposable.</w:t>
      </w:r>
    </w:p>
    <w:p w14:paraId="1889B529" w14:textId="77777777" w:rsidR="00E576A0" w:rsidRPr="00454327" w:rsidRDefault="00E576A0" w:rsidP="00E576A0">
      <w:pPr>
        <w:rPr>
          <w:color w:val="000000"/>
        </w:rPr>
      </w:pPr>
      <w:r w:rsidRPr="00454327">
        <w:rPr>
          <w:color w:val="000000"/>
        </w:rPr>
        <w:t xml:space="preserve">The state exercises its slavish role in the form of lowering taxes for the rich, deregulating corporations, funding wars for the benefit of the defense industries and devising other welfare services for the ultra-rich. </w:t>
      </w:r>
      <w:r w:rsidRPr="00D21D74">
        <w:rPr>
          <w:color w:val="000000"/>
          <w:u w:val="single"/>
        </w:rPr>
        <w:t>There is no escaping the global politics of finance capital and the global network of violence that it has created. Resistance must be mobilized globally and politics restored to a level where it can make a difference in fulfilling the promises of a global democracy</w:t>
      </w:r>
      <w:r w:rsidRPr="00454327">
        <w:rPr>
          <w:color w:val="000000"/>
        </w:rPr>
        <w:t xml:space="preserve">. But such a challenge can only take place if the political is made more pedagogical and </w:t>
      </w:r>
      <w:r w:rsidRPr="00B86537">
        <w:rPr>
          <w:b/>
          <w:color w:val="000000"/>
          <w:u w:val="single"/>
        </w:rPr>
        <w:t>matters of education take center stage in the struggle for desires</w:t>
      </w:r>
      <w:r w:rsidRPr="00454327">
        <w:rPr>
          <w:color w:val="000000"/>
        </w:rPr>
        <w:t>, subjectivities and social relations that refuse the normalizing of violence as a source of gratification, entertainment, identity and honor.</w:t>
      </w:r>
    </w:p>
    <w:p w14:paraId="75F7B265" w14:textId="77777777" w:rsidR="00E576A0" w:rsidRPr="00454327" w:rsidRDefault="00E576A0" w:rsidP="00E576A0">
      <w:pPr>
        <w:rPr>
          <w:color w:val="000000"/>
        </w:rPr>
      </w:pPr>
      <w:r w:rsidRPr="00D21D74">
        <w:rPr>
          <w:color w:val="000000"/>
          <w:u w:val="single"/>
        </w:rPr>
        <w:t>War in its expanded incarnation works in tandem with a state organized around the production of widespread violence. Such a state is necessarily divorced from public values and the formative cultures that make a democracy possible.</w:t>
      </w:r>
      <w:r w:rsidRPr="00454327">
        <w:rPr>
          <w:color w:val="000000"/>
        </w:rPr>
        <w:t xml:space="preserve"> </w:t>
      </w:r>
      <w:r w:rsidRPr="00D21D74">
        <w:rPr>
          <w:color w:val="000000"/>
          <w:u w:val="single"/>
        </w:rPr>
        <w:t>The result is a weakened civic culture that allows violence and punishment to circulate as part of a culture of commodification, entertainment and distraction.</w:t>
      </w:r>
      <w:r w:rsidRPr="00454327">
        <w:rPr>
          <w:color w:val="000000"/>
        </w:rPr>
        <w:t xml:space="preserve"> In opposing the emergence of the United States as both a warfare and a punishing state</w:t>
      </w:r>
      <w:r w:rsidRPr="00D21D74">
        <w:rPr>
          <w:color w:val="000000"/>
          <w:u w:val="single"/>
        </w:rPr>
        <w:t>, I am not appealing to a form of left moralism meant simply to mobilize outrage and condemnation. These are not unimportant registers, but they do not constitute an adequate form of resistance</w:t>
      </w:r>
      <w:r w:rsidRPr="00454327">
        <w:rPr>
          <w:color w:val="000000"/>
        </w:rPr>
        <w:t>.</w:t>
      </w:r>
    </w:p>
    <w:p w14:paraId="3A83B7FD" w14:textId="6EF4854E" w:rsidR="00E576A0" w:rsidRDefault="00E576A0" w:rsidP="00E576A0">
      <w:pPr>
        <w:rPr>
          <w:color w:val="000000"/>
        </w:rPr>
      </w:pPr>
      <w:r w:rsidRPr="00D21D74">
        <w:rPr>
          <w:color w:val="000000"/>
          <w:u w:val="single"/>
        </w:rPr>
        <w:t>What is needed are modes of analysis that do the hard work of uncovering the effects of the merging of institutions of capital, wealth and power and how this merger has extended the reach of a military-industrial-carceral and academic complex, especially since the 1980s.</w:t>
      </w:r>
      <w:r w:rsidRPr="00454327">
        <w:rPr>
          <w:color w:val="000000"/>
        </w:rPr>
        <w:t xml:space="preserve"> </w:t>
      </w:r>
      <w:r w:rsidRPr="00D21D74">
        <w:rPr>
          <w:color w:val="000000"/>
          <w:u w:val="single"/>
        </w:rPr>
        <w:t>This complex of ideological and institutional elements designed for the production of violence must be addressed by making visible its vast national and global interests and militarized networks</w:t>
      </w:r>
      <w:r w:rsidRPr="00454327">
        <w:rPr>
          <w:color w:val="000000"/>
        </w:rPr>
        <w:t>, as indicated by the fact that the United States has over a 1,000 military bases abroad. Equally important is the need to highlight how this military-industrial-carceral and academic complex uses punishment as a structuring force to shape national policy and everyday life.</w:t>
      </w:r>
    </w:p>
    <w:p w14:paraId="567B5699" w14:textId="641CA7F3" w:rsidR="00421F9E" w:rsidRPr="000E53EA" w:rsidRDefault="00421F9E" w:rsidP="00421F9E">
      <w:pPr>
        <w:pStyle w:val="Heading4"/>
      </w:pPr>
      <w:r>
        <w:t>Militarism’s</w:t>
      </w:r>
      <w:r w:rsidRPr="000E53EA">
        <w:t xml:space="preserve"> realist conception of international relations guarantees extinction--it fails to encompass the reality of the political subject of violence. </w:t>
      </w:r>
    </w:p>
    <w:p w14:paraId="655DFDCF" w14:textId="77777777" w:rsidR="00421F9E" w:rsidRDefault="00421F9E" w:rsidP="00421F9E">
      <w:r>
        <w:rPr>
          <w:rStyle w:val="Heading4Char"/>
        </w:rPr>
        <w:t xml:space="preserve">Campbell, Notre Dame, Political Science, Professor and Dillon, Lancaster University, Department of Politics, Philosophy and Religion, Professor </w:t>
      </w:r>
      <w:r w:rsidRPr="000E53EA">
        <w:rPr>
          <w:rStyle w:val="Heading4Char"/>
        </w:rPr>
        <w:t>93</w:t>
      </w:r>
    </w:p>
    <w:p w14:paraId="54B5FD41" w14:textId="2EC5626F" w:rsidR="00421F9E" w:rsidRPr="000E53EA" w:rsidRDefault="00421F9E" w:rsidP="00421F9E">
      <w:r w:rsidRPr="000E53EA">
        <w:t>(</w:t>
      </w:r>
      <w:r>
        <w:t xml:space="preserve">David and </w:t>
      </w:r>
      <w:r w:rsidRPr="000E53EA">
        <w:t>Michael “The end of philosophy and the end of international relations,” The Political Subject of Violence,  pp. 17-18)</w:t>
      </w:r>
    </w:p>
    <w:p w14:paraId="6E587496" w14:textId="77777777" w:rsidR="00421F9E" w:rsidRPr="000E53EA" w:rsidRDefault="00421F9E" w:rsidP="00421F9E">
      <w:pPr>
        <w:pStyle w:val="card"/>
        <w:ind w:left="0" w:right="0"/>
        <w:rPr>
          <w:rStyle w:val="underline"/>
          <w:rFonts w:ascii="Calibri" w:hAnsi="Calibri"/>
        </w:rPr>
      </w:pPr>
      <w:r w:rsidRPr="000E53EA">
        <w:rPr>
          <w:rFonts w:ascii="Calibri" w:hAnsi="Calibri"/>
          <w:sz w:val="16"/>
        </w:rPr>
        <w:t xml:space="preserve">To broach this task anew, however, we have briefly to re-visit again an aspect of the early formation of the terminus in which we are located. Should the old objection be advanced that a return to the ethical represents a retreat from the hard violent choices entailed in the political, the reply before we proceed should be brief and 'hard-nosed' enough to match any realist. </w:t>
      </w:r>
      <w:r w:rsidRPr="000E53EA">
        <w:rPr>
          <w:rStyle w:val="underline"/>
          <w:rFonts w:ascii="Calibri" w:hAnsi="Calibri"/>
        </w:rPr>
        <w:t>Violence may be the ultima ratio of politics, but it has never been the only ratio; and</w:t>
      </w:r>
      <w:r w:rsidRPr="000E53EA">
        <w:rPr>
          <w:rFonts w:ascii="Calibri" w:hAnsi="Calibri"/>
          <w:u w:val="single"/>
        </w:rPr>
        <w:t xml:space="preserve"> </w:t>
      </w:r>
      <w:r w:rsidRPr="000E53EA">
        <w:rPr>
          <w:rFonts w:ascii="Calibri" w:hAnsi="Calibri"/>
          <w:sz w:val="16"/>
        </w:rPr>
        <w:t xml:space="preserve">in a life that now has to be lived with a proliferating array of devices capable of threatening lethal global consequences it </w:t>
      </w:r>
      <w:r w:rsidRPr="000E53EA">
        <w:rPr>
          <w:rStyle w:val="underline"/>
          <w:rFonts w:ascii="Calibri" w:hAnsi="Calibri"/>
        </w:rPr>
        <w:t>simply cannot be allowed to enjoy the practical, intellectual and moral licence once extended to it in our political discourses.</w:t>
      </w:r>
      <w:r w:rsidRPr="000E53EA">
        <w:rPr>
          <w:rFonts w:ascii="Calibri" w:hAnsi="Calibri"/>
          <w:sz w:val="16"/>
        </w:rPr>
        <w:t xml:space="preserve"> Neither is there anything in the history of the technology of political violence to warrant the claim that the political rationalisation of violence diminishes its sway. </w:t>
      </w:r>
      <w:r w:rsidRPr="000E53EA">
        <w:rPr>
          <w:rStyle w:val="underline"/>
          <w:rFonts w:ascii="Calibri" w:hAnsi="Calibri"/>
        </w:rPr>
        <w:t>Monopolistic control and attempted rational deployment of the legitimate use of force by modern political authorities has helped bring human being to the threshold of planetary survival. The technology of modernity's political settlement realises its end in</w:t>
      </w:r>
      <w:r w:rsidRPr="000E53EA">
        <w:rPr>
          <w:rFonts w:ascii="Calibri" w:hAnsi="Calibri"/>
          <w:u w:val="single"/>
        </w:rPr>
        <w:t xml:space="preserve"> </w:t>
      </w:r>
      <w:r w:rsidRPr="000E53EA">
        <w:rPr>
          <w:rFonts w:ascii="Calibri" w:hAnsi="Calibri"/>
          <w:sz w:val="16"/>
        </w:rPr>
        <w:t xml:space="preserve">the real prospect ultimately not only of </w:t>
      </w:r>
      <w:r w:rsidRPr="000E53EA">
        <w:rPr>
          <w:rStyle w:val="underline"/>
          <w:rFonts w:ascii="Calibri" w:hAnsi="Calibri"/>
        </w:rPr>
        <w:t>genocidal but also of species extinction. Human perdurance cannot afford the cost of the politics of political and ethical forgetting charged by the technologising of the political as violence. Realist and neo-realist answers not only fail intellectually - in</w:t>
      </w:r>
      <w:r w:rsidRPr="000E53EA">
        <w:rPr>
          <w:rFonts w:ascii="Calibri" w:hAnsi="Calibri"/>
          <w:sz w:val="16"/>
        </w:rPr>
        <w:t xml:space="preserve"> a way that would not matter very much if they did not so impoverish our political imagination - </w:t>
      </w:r>
      <w:r w:rsidRPr="000E53EA">
        <w:rPr>
          <w:rStyle w:val="underline"/>
          <w:rFonts w:ascii="Calibri" w:hAnsi="Calibri"/>
        </w:rPr>
        <w:t>they fail most because they are not good enough practically to match our circumstances. It is not a matter of getting knowledge 'to represent reality truly'</w:t>
      </w:r>
      <w:r w:rsidRPr="000E53EA">
        <w:rPr>
          <w:rFonts w:ascii="Calibri" w:hAnsi="Calibri"/>
          <w:u w:val="single"/>
        </w:rPr>
        <w:t xml:space="preserve"> </w:t>
      </w:r>
      <w:r w:rsidRPr="000E53EA">
        <w:rPr>
          <w:rFonts w:ascii="Calibri" w:hAnsi="Calibri"/>
          <w:sz w:val="16"/>
        </w:rPr>
        <w:t xml:space="preserve">(we shall see later how modern reality has become a function of its technologies of representation), </w:t>
      </w:r>
      <w:r w:rsidRPr="000E53EA">
        <w:rPr>
          <w:rStyle w:val="underline"/>
          <w:rFonts w:ascii="Calibri" w:hAnsi="Calibri"/>
        </w:rPr>
        <w:t>but of acquiring 'habits of action for coping with reality';" a reality which always exceeds the realist representation of it, and whose unprecedented finitudes now define the horizon of life in novel ways.</w:t>
      </w:r>
    </w:p>
    <w:p w14:paraId="67491A92" w14:textId="20E3E22B" w:rsidR="00421B74" w:rsidRDefault="00421B74" w:rsidP="00421B74">
      <w:pPr>
        <w:pStyle w:val="Heading3"/>
      </w:pPr>
      <w:r>
        <w:t xml:space="preserve">Plan </w:t>
      </w:r>
    </w:p>
    <w:p w14:paraId="61684DC8" w14:textId="13D12FEF" w:rsidR="00421B74" w:rsidRDefault="00421B74" w:rsidP="00421B74">
      <w:r>
        <w:t xml:space="preserve">Suggested ideas – </w:t>
      </w:r>
    </w:p>
    <w:p w14:paraId="4363070D" w14:textId="77777777" w:rsidR="00421B74" w:rsidRPr="00142BB3" w:rsidRDefault="00421B74" w:rsidP="00421B74">
      <w:pPr>
        <w:pStyle w:val="Heading4"/>
      </w:pPr>
      <w:r>
        <w:t>The United States federal government should repeal Section 9528 of the No Child Left Behind Act.</w:t>
      </w:r>
    </w:p>
    <w:p w14:paraId="5B28B2DF" w14:textId="405D3F50" w:rsidR="00421B74" w:rsidRDefault="00421B74" w:rsidP="00421B74"/>
    <w:p w14:paraId="05539D5A" w14:textId="77777777" w:rsidR="00421B74" w:rsidRPr="00A56873" w:rsidRDefault="00421B74" w:rsidP="00421B74">
      <w:pPr>
        <w:pStyle w:val="Heading4"/>
      </w:pPr>
      <w:r>
        <w:t>Text: The United States federal government should amend the No Child Left Behind Act by not mandating that schools be accessible to United States’ military recruitment efforts.</w:t>
      </w:r>
    </w:p>
    <w:p w14:paraId="5452BE19" w14:textId="77777777" w:rsidR="00421B74" w:rsidRDefault="00421B74" w:rsidP="00421B74"/>
    <w:p w14:paraId="75CADC39" w14:textId="1EDFDF84" w:rsidR="00421B74" w:rsidRDefault="00421B74" w:rsidP="00421B74">
      <w:pPr>
        <w:pStyle w:val="Heading4"/>
      </w:pPr>
      <w:r>
        <w:t>Plan: The United States federal government should prohibit all federal authorization and support for military and security recruiting, training and curriculum.</w:t>
      </w:r>
    </w:p>
    <w:p w14:paraId="748A3973" w14:textId="77777777" w:rsidR="00421B74" w:rsidRDefault="00421B74" w:rsidP="00421B74"/>
    <w:p w14:paraId="25CB2B52" w14:textId="140EA0B0" w:rsidR="00421B74" w:rsidRDefault="00421B74" w:rsidP="00421B74">
      <w:pPr>
        <w:pStyle w:val="Heading4"/>
      </w:pPr>
      <w:r>
        <w:t>Plan: The United States federal government should substantially increase its regulation of elementary and secondary education in the United States by prohibiting all federal support and authorization for military and security recruiting, training and curriculum.</w:t>
      </w:r>
    </w:p>
    <w:p w14:paraId="30AD675A" w14:textId="0762C0DD" w:rsidR="00421B74" w:rsidRDefault="00421B74" w:rsidP="00421B74"/>
    <w:p w14:paraId="7E49ADF2" w14:textId="3CAE3186" w:rsidR="00421B74" w:rsidRDefault="00421B74" w:rsidP="00421B74">
      <w:pPr>
        <w:pStyle w:val="Heading4"/>
      </w:pPr>
      <w:r>
        <w:t xml:space="preserve">Plan: The United States federal government should substantially increase its regulation of elementary and secondary education in the United States by repealing Section 7908 of Title 20 U.S.C., prohibiting federal support for military and security training and curriculum programs and prohibiting military recruiting in schools. </w:t>
      </w:r>
    </w:p>
    <w:p w14:paraId="6BA30FDA" w14:textId="239F16D6" w:rsidR="00421B74" w:rsidRDefault="00421B74" w:rsidP="00421B74">
      <w:pPr>
        <w:pStyle w:val="Heading4"/>
      </w:pPr>
      <w:r>
        <w:t xml:space="preserve">Plan: The United States federal government should substantially increase its regulation of elementary and secondary education in the United States by prohibiting all federal support and authorization for military and security recruiting, training and curriculum, including repealing Section 7908 of Title 20 U.S.C. </w:t>
      </w:r>
    </w:p>
    <w:p w14:paraId="189CE1FE" w14:textId="77777777" w:rsidR="00421B74" w:rsidRPr="00421B74" w:rsidRDefault="00421B74" w:rsidP="00421B74"/>
    <w:p w14:paraId="7A72BEDF" w14:textId="6EB76642" w:rsidR="00E576A0" w:rsidRDefault="00653B33" w:rsidP="00653B33">
      <w:pPr>
        <w:pStyle w:val="Heading3"/>
      </w:pPr>
      <w:r>
        <w:t>Solvency</w:t>
      </w:r>
    </w:p>
    <w:p w14:paraId="45A3AACE" w14:textId="009DF4A6" w:rsidR="00653B33" w:rsidRDefault="00653B33" w:rsidP="00653B33">
      <w:pPr>
        <w:pStyle w:val="Heading4"/>
        <w:rPr>
          <w:rFonts w:asciiTheme="minorHAnsi" w:hAnsiTheme="minorHAnsi" w:cstheme="minorHAnsi"/>
        </w:rPr>
      </w:pPr>
      <w:r w:rsidRPr="00FC0FA3">
        <w:rPr>
          <w:rFonts w:asciiTheme="minorHAnsi" w:hAnsiTheme="minorHAnsi" w:cstheme="minorHAnsi"/>
        </w:rPr>
        <w:t xml:space="preserve">The USFG must take meaningful action to stop </w:t>
      </w:r>
      <w:r>
        <w:rPr>
          <w:rFonts w:asciiTheme="minorHAnsi" w:hAnsiTheme="minorHAnsi" w:cstheme="minorHAnsi"/>
        </w:rPr>
        <w:t>militarization of education</w:t>
      </w:r>
    </w:p>
    <w:p w14:paraId="46BF2F8A" w14:textId="18A84D74" w:rsidR="00653B33" w:rsidRPr="00653B33" w:rsidRDefault="00653B33" w:rsidP="00653B33">
      <w:pPr>
        <w:pStyle w:val="Heading4"/>
      </w:pPr>
      <w:r>
        <w:t xml:space="preserve">Repeal military recruitment provisions of No Child Left Behind - </w:t>
      </w:r>
    </w:p>
    <w:p w14:paraId="32DC719C" w14:textId="77777777" w:rsidR="00653B33" w:rsidRPr="00FC0FA3" w:rsidRDefault="00653B33" w:rsidP="00653B33">
      <w:pPr>
        <w:rPr>
          <w:rFonts w:cstheme="minorHAnsi"/>
        </w:rPr>
      </w:pPr>
      <w:r w:rsidRPr="00FC0FA3">
        <w:rPr>
          <w:rFonts w:cstheme="minorHAnsi"/>
          <w:b/>
        </w:rPr>
        <w:t>ACLU 10</w:t>
      </w:r>
      <w:r w:rsidRPr="00FC0FA3">
        <w:rPr>
          <w:rFonts w:cstheme="minorHAnsi"/>
        </w:rPr>
        <w:t xml:space="preserve"> (“Soldiers of Misfortune” 5, </w:t>
      </w:r>
      <w:hyperlink r:id="rId10" w:history="1">
        <w:r w:rsidRPr="00FC0FA3">
          <w:rPr>
            <w:rStyle w:val="Hyperlink"/>
            <w:rFonts w:cstheme="minorHAnsi"/>
          </w:rPr>
          <w:t>https://www.aclu.org/files/pdfs/humanrights/crc_report_20080513.pdf)</w:t>
        </w:r>
      </w:hyperlink>
      <w:r w:rsidRPr="00FC0FA3">
        <w:rPr>
          <w:rFonts w:cstheme="minorHAnsi"/>
        </w:rPr>
        <w:t xml:space="preserve"> MRS</w:t>
      </w:r>
    </w:p>
    <w:p w14:paraId="4DFF402B" w14:textId="77777777" w:rsidR="00653B33" w:rsidRPr="00FC0FA3" w:rsidRDefault="00653B33" w:rsidP="00653B33">
      <w:pPr>
        <w:spacing w:before="100" w:beforeAutospacing="1" w:after="100" w:afterAutospacing="1" w:line="240" w:lineRule="auto"/>
        <w:rPr>
          <w:rFonts w:cstheme="minorHAnsi"/>
          <w:b/>
          <w:u w:val="single"/>
        </w:rPr>
      </w:pPr>
      <w:r w:rsidRPr="00FC0FA3">
        <w:rPr>
          <w:rFonts w:cstheme="minorHAnsi"/>
        </w:rPr>
        <w:t xml:space="preserve">Accordingly, </w:t>
      </w:r>
      <w:r w:rsidRPr="00FC0FA3">
        <w:rPr>
          <w:rFonts w:cstheme="minorHAnsi"/>
          <w:b/>
          <w:u w:val="single"/>
        </w:rPr>
        <w:t xml:space="preserve">the ACLU calls upon the United States to take the following measures to ensure compliance with the Optional Protocol. </w:t>
      </w:r>
      <w:r w:rsidRPr="00FC0FA3">
        <w:rPr>
          <w:rFonts w:cstheme="minorHAnsi"/>
          <w:i/>
          <w:iCs/>
          <w:sz w:val="24"/>
          <w:u w:val="single"/>
        </w:rPr>
        <w:t xml:space="preserve">No Child Left Behind Act </w:t>
      </w:r>
      <w:r w:rsidRPr="00FC0FA3">
        <w:rPr>
          <w:rFonts w:cstheme="minorHAnsi"/>
          <w:b/>
          <w:u w:val="single"/>
        </w:rPr>
        <w:t>Eliminate the military recruitment provision (</w:t>
      </w:r>
      <w:r w:rsidRPr="00FC0FA3">
        <w:rPr>
          <w:rFonts w:cstheme="minorHAnsi"/>
        </w:rPr>
        <w:t xml:space="preserve">Section 7908 of Title 20 U.S.C.) from the No Child Left Behind Act entirely, in order to disassociate military recruiter access to youth and their personal information from state education funding. </w:t>
      </w:r>
      <w:r w:rsidRPr="00FC0FA3">
        <w:rPr>
          <w:rFonts w:cstheme="minorHAnsi"/>
        </w:rPr>
        <w:t xml:space="preserve">In the alternative, reform the No Child Left Behind Act by building in safeguards that protect children from military recruitment in violation of the Optional Protocol: </w:t>
      </w:r>
      <w:r w:rsidRPr="00FC0FA3">
        <w:rPr>
          <w:rFonts w:cstheme="minorHAnsi"/>
        </w:rPr>
        <w:t xml:space="preserve">o Amend Title 20 U.S.C. Section 7908 to create an effective opt-in procedure, rather than an opt-out procedure that places the onus on individual school districts to inform parents, and on parents and students to submit opt-out forms. o Clarify local education agencies’ responsibility to inform parents </w:t>
      </w:r>
      <w:r w:rsidRPr="00FC0FA3">
        <w:rPr>
          <w:rFonts w:cstheme="minorHAnsi"/>
          <w:i/>
          <w:iCs/>
          <w:sz w:val="24"/>
        </w:rPr>
        <w:t xml:space="preserve">and </w:t>
      </w:r>
      <w:r w:rsidRPr="00FC0FA3">
        <w:rPr>
          <w:rFonts w:cstheme="minorHAnsi"/>
        </w:rPr>
        <w:t xml:space="preserve">students of their right to opt out of the provision of their directory information to military recruiters. o Lessen the “stick” in this provision of the No Child Left Behind Act by removing the threat of loss of federal education money to the state for failure of the school or the school district to provide recruiters access and information. o </w:t>
      </w:r>
      <w:r w:rsidRPr="00FC0FA3">
        <w:rPr>
          <w:rFonts w:cstheme="minorHAnsi"/>
          <w:b/>
          <w:u w:val="single"/>
        </w:rPr>
        <w:t>Explicitly state that military recruiter access refers only to youth age 17 and above.</w:t>
      </w:r>
      <w:r w:rsidRPr="00FC0FA3">
        <w:rPr>
          <w:rFonts w:cstheme="minorHAnsi"/>
        </w:rPr>
        <w:t xml:space="preserve"> </w:t>
      </w:r>
      <w:r w:rsidRPr="00FC0FA3">
        <w:rPr>
          <w:rFonts w:cstheme="minorHAnsi"/>
          <w:i/>
          <w:iCs/>
          <w:sz w:val="24"/>
        </w:rPr>
        <w:t xml:space="preserve">Recruiter Abuse </w:t>
      </w:r>
      <w:r w:rsidRPr="00FC0FA3">
        <w:rPr>
          <w:rFonts w:cstheme="minorHAnsi"/>
          <w:b/>
          <w:u w:val="single"/>
        </w:rPr>
        <w:t xml:space="preserve">Create readily accessible grievance procedures for recruiter abuses. </w:t>
      </w:r>
      <w:r w:rsidRPr="00FC0FA3">
        <w:rPr>
          <w:rFonts w:cstheme="minorHAnsi"/>
          <w:b/>
          <w:u w:val="single"/>
        </w:rPr>
        <w:t xml:space="preserve">Apply meaningful punishments to recruiters who engage in abusive, harassing, or </w:t>
      </w:r>
      <w:r w:rsidRPr="00FC0FA3">
        <w:rPr>
          <w:rFonts w:cstheme="minorHAnsi"/>
          <w:b/>
          <w:u w:val="single"/>
        </w:rPr>
        <w:t xml:space="preserve">deceptive recruitment practices, including recruitment practices that violate the </w:t>
      </w:r>
      <w:r w:rsidRPr="00FC0FA3">
        <w:rPr>
          <w:rFonts w:cstheme="minorHAnsi"/>
          <w:b/>
          <w:u w:val="single"/>
        </w:rPr>
        <w:t>Optional Protocol or Department of Defense recruitment guidelines</w:t>
      </w:r>
      <w:r w:rsidRPr="00FC0FA3">
        <w:rPr>
          <w:rFonts w:cstheme="minorHAnsi"/>
        </w:rPr>
        <w:t xml:space="preserve">. </w:t>
      </w:r>
      <w:r w:rsidRPr="00FC0FA3">
        <w:rPr>
          <w:rFonts w:cstheme="minorHAnsi"/>
        </w:rPr>
        <w:t></w:t>
      </w:r>
      <w:r w:rsidRPr="00FC0FA3">
        <w:rPr>
          <w:rFonts w:cstheme="minorHAnsi"/>
          <w:i/>
          <w:iCs/>
          <w:sz w:val="24"/>
        </w:rPr>
        <w:t xml:space="preserve">JAMRS </w:t>
      </w:r>
      <w:r w:rsidRPr="00FC0FA3">
        <w:rPr>
          <w:rFonts w:cstheme="minorHAnsi"/>
        </w:rPr>
        <w:t xml:space="preserve">End the JAMRS database data mining program. Return the military’s data collection power to levels set forth in the Selective Service program, as detailed in the Selective Service Act. </w:t>
      </w:r>
      <w:r w:rsidRPr="00FC0FA3">
        <w:rPr>
          <w:rFonts w:cstheme="minorHAnsi"/>
        </w:rPr>
        <w:t xml:space="preserve">In the alternative, build in safeguards that protect children from military recruitment in violation of the Optional Protocol: </w:t>
      </w:r>
      <w:r w:rsidRPr="00FC0FA3">
        <w:rPr>
          <w:rFonts w:cstheme="minorHAnsi"/>
        </w:rPr>
        <w:t xml:space="preserve"> Require that the Department of Defense cease collecting information about youth under 17 for recruitment purposes. o Require that the Department of Defense give notice to every youth whose name is entered into JAMRS recruitment databases that their information has been entered, and notify them of their right to opt out and instructions on how to do so. o Create a reporting requirement for the Department of Defense, requiring quarterly reporting to Congress detailing the number of persons entered into the JAMRS database, sources of information, process by which information is obtained, and monies spent on data acquisition. o Require that all recruitment materials and advertisements printed, online, on television, and in other media include prominent information on the opt-out procedure. o </w:t>
      </w:r>
      <w:r w:rsidRPr="00FC0FA3">
        <w:rPr>
          <w:rFonts w:cstheme="minorHAnsi"/>
          <w:b/>
          <w:u w:val="single"/>
        </w:rPr>
        <w:t xml:space="preserve">Create a military “do not call list” that includes an online and telephone opt-out procedure. o Prohibit the Department of Defense from collecting data on potential recruits’ race and ethnicity, and prohibit the use of racially and ethnically- targeted recruitment advertisements. </w:t>
      </w:r>
    </w:p>
    <w:p w14:paraId="544D8AEF" w14:textId="746A2961" w:rsidR="00653B33" w:rsidRPr="004A6AAE" w:rsidRDefault="00653B33" w:rsidP="00653B33">
      <w:pPr>
        <w:pStyle w:val="Heading4"/>
      </w:pPr>
      <w:r>
        <w:t xml:space="preserve">And </w:t>
      </w:r>
      <w:r w:rsidRPr="004A6AAE">
        <w:t>Eliminate JROTC</w:t>
      </w:r>
    </w:p>
    <w:p w14:paraId="3DD7E072" w14:textId="77777777" w:rsidR="00653B33" w:rsidRDefault="00653B33" w:rsidP="00653B33">
      <w:pPr>
        <w:rPr>
          <w:b/>
          <w:sz w:val="28"/>
        </w:rPr>
      </w:pPr>
      <w:bookmarkStart w:id="0" w:name="_Hlk486622209"/>
      <w:r w:rsidRPr="000D46DB">
        <w:rPr>
          <w:b/>
          <w:sz w:val="28"/>
        </w:rPr>
        <w:t>Lutz</w:t>
      </w:r>
      <w:r>
        <w:rPr>
          <w:b/>
          <w:sz w:val="28"/>
        </w:rPr>
        <w:t>, Brown University, Anthropology, Faculty Member, 95</w:t>
      </w:r>
    </w:p>
    <w:p w14:paraId="1DCA454A" w14:textId="77777777" w:rsidR="00653B33" w:rsidRPr="000D46DB" w:rsidRDefault="00653B33" w:rsidP="00653B33">
      <w:r>
        <w:t xml:space="preserve">(Catherine, Making Soliders in the Public Schools: An Analysis of the Army Jrotc Curriculum, </w:t>
      </w:r>
      <w:hyperlink r:id="rId11" w:history="1">
        <w:r w:rsidRPr="009F0AD2">
          <w:rPr>
            <w:rStyle w:val="Hyperlink"/>
          </w:rPr>
          <w:t>http://www.academia.edu/2839794/Making_Soliders_in_the_Public_Schools_An_Analysis_of_the_Army_Jrotc_Curriculum</w:t>
        </w:r>
      </w:hyperlink>
      <w:r>
        <w:t>, 06-28-2017, p3, JY)</w:t>
      </w:r>
    </w:p>
    <w:bookmarkEnd w:id="0"/>
    <w:p w14:paraId="73D0F37C" w14:textId="77777777" w:rsidR="00653B33" w:rsidRDefault="00653B33" w:rsidP="00653B33">
      <w:r w:rsidRPr="00761465">
        <w:rPr>
          <w:u w:val="single"/>
        </w:rPr>
        <w:t xml:space="preserve">There are two ways to analyze the JROTC program. The first </w:t>
      </w:r>
      <w:r>
        <w:t xml:space="preserve">sets aside the question, “Should JROTC be in the public schools?,” and simply </w:t>
      </w:r>
      <w:r w:rsidRPr="00761465">
        <w:rPr>
          <w:u w:val="single"/>
        </w:rPr>
        <w:t>asks whether the program produces the educational results it claims. We argue below that JROTC has not proven that it can or even attempts to deliver on its promises. The second</w:t>
      </w:r>
      <w:r>
        <w:t xml:space="preserve"> kind of analysis </w:t>
      </w:r>
      <w:r w:rsidRPr="00761465">
        <w:rPr>
          <w:u w:val="single"/>
        </w:rPr>
        <w:t>asks the</w:t>
      </w:r>
      <w:r>
        <w:t xml:space="preserve"> more fundamental </w:t>
      </w:r>
      <w:r w:rsidRPr="00761465">
        <w:rPr>
          <w:u w:val="single"/>
        </w:rPr>
        <w:t>question of whether the public schools should be used for the benefit of organizations like the military whose goals are not those accepted as the primary goals of public education in a democracy</w:t>
      </w:r>
      <w:r>
        <w:t>. We do not believe that a reformed version of the program is in the interest of America’s school children.</w:t>
      </w:r>
    </w:p>
    <w:p w14:paraId="3219C074" w14:textId="77777777" w:rsidR="00653B33" w:rsidRDefault="00653B33" w:rsidP="00653B33">
      <w:r>
        <w:t xml:space="preserve">Public schools aim to provide safe, democratic schools that promote respect for others, critical thinking, and basic academic skills. We will argue that </w:t>
      </w:r>
      <w:r w:rsidRPr="00761465">
        <w:rPr>
          <w:u w:val="single"/>
        </w:rPr>
        <w:t>JROTC does not provide safety, but rather introduces guns into the schools; that it promotes authoritarian values instead of democratic ones; and that it uses rote learning methods</w:t>
      </w:r>
      <w:r>
        <w:rPr>
          <w:u w:val="single"/>
        </w:rPr>
        <w:t xml:space="preserve"> </w:t>
      </w:r>
      <w:r w:rsidRPr="00761465">
        <w:rPr>
          <w:u w:val="single"/>
        </w:rPr>
        <w:t>and drill in lieu of critical thinking and problem-solving skills. Rather than devoting more of the school day to academic subjects or basic skills, JROTC consigns most of student time in the pro-gram to learning skills, such as military history, drill, and protocol, that have little relevance except in the military. This is in keeping with its goal — stated in JROTC documents but frequently disavowed by JROTC personnel — of recruiting young people to military careers or to support the military’s interests.</w:t>
      </w:r>
    </w:p>
    <w:p w14:paraId="20F8E4E7" w14:textId="77777777" w:rsidR="00653B33" w:rsidRDefault="00653B33" w:rsidP="00653B33">
      <w:r w:rsidRPr="00761465">
        <w:rPr>
          <w:u w:val="single"/>
        </w:rPr>
        <w:t>The unchallenged acceptance of JROTC in the public schools presumes that</w:t>
      </w:r>
      <w:r>
        <w:t xml:space="preserve"> military institutions are superior in several respects (efficiency and values, for example) to civilian ones; that </w:t>
      </w:r>
      <w:r w:rsidRPr="00761465">
        <w:rPr>
          <w:u w:val="single"/>
        </w:rPr>
        <w:t>military solutions are best suited to respond to contemporary social problems; and that the military’s interests are synonymous with the interests of the American people</w:t>
      </w:r>
      <w:r>
        <w:t xml:space="preserve">. Increasing media attention has been given to the sentiment that the civilian institutions of this democracy — including schools, government, and private organizations — have failed. Together, </w:t>
      </w:r>
      <w:r w:rsidRPr="00761465">
        <w:rPr>
          <w:u w:val="single"/>
        </w:rPr>
        <w:t>these ideas have helped fuel the militarization of those institutions rather than inspiring attempts to revitalize them with new efforts and funds</w:t>
      </w:r>
      <w:r>
        <w:t>.</w:t>
      </w:r>
    </w:p>
    <w:p w14:paraId="077245B1" w14:textId="77777777" w:rsidR="00653B33" w:rsidRDefault="00653B33" w:rsidP="00653B33">
      <w:r>
        <w:t xml:space="preserve">More importantly, the amount of money available for the military remains very high despite the end of the Cold War — higher in1994 ($281 billion) than the Cold War peace-time average ($250 billion in constant dollars).This leaves the military with tremendous financial resources. </w:t>
      </w:r>
      <w:r w:rsidRPr="00761465">
        <w:rPr>
          <w:u w:val="single"/>
        </w:rPr>
        <w:t>We will see that the military is making its way into schools that are underfunded, with low federal funding</w:t>
      </w:r>
      <w:r>
        <w:t xml:space="preserve"> ($25 billion for education at all levels) and eroding local tax bases. </w:t>
      </w:r>
      <w:r w:rsidRPr="00761465">
        <w:rPr>
          <w:u w:val="single"/>
        </w:rPr>
        <w:t>However, the problems that the schools face have deep social causes, such as a changing economy, urban de-industrialization, growing poverty, and racial discrimination</w:t>
      </w:r>
      <w:r>
        <w:t xml:space="preserve"> (Or field and Reardon 1993). </w:t>
      </w:r>
      <w:r w:rsidRPr="00761465">
        <w:rPr>
          <w:u w:val="single"/>
        </w:rPr>
        <w:t>The military not only has no solutions for these problems, but its involvement in the schools also diverts public funds away from educational programs</w:t>
      </w:r>
      <w:r>
        <w:t xml:space="preserve"> run by trained, certified, and accountable teachers and other social programs run by youth-focused personnel.</w:t>
      </w:r>
    </w:p>
    <w:p w14:paraId="45E84DA0" w14:textId="77777777" w:rsidR="00653B33" w:rsidRPr="00A753D1" w:rsidRDefault="00653B33" w:rsidP="00653B33"/>
    <w:p w14:paraId="7BF6C10C" w14:textId="49B7C3E9" w:rsidR="00653B33" w:rsidRDefault="00653B33" w:rsidP="00653B33">
      <w:pPr>
        <w:pStyle w:val="Heading4"/>
      </w:pPr>
      <w:r>
        <w:t>And dismantling Homeland Security programs and challenging corporate control solve securitization best – school and communal resistance connects with broader demands, revitalizes democratic thinking</w:t>
      </w:r>
    </w:p>
    <w:p w14:paraId="4458E5F7" w14:textId="77777777" w:rsidR="00653B33" w:rsidRPr="00653B33" w:rsidRDefault="00653B33" w:rsidP="00653B33">
      <w:pPr>
        <w:rPr>
          <w:rStyle w:val="Style13ptBold"/>
        </w:rPr>
      </w:pPr>
      <w:r w:rsidRPr="00653B33">
        <w:rPr>
          <w:rStyle w:val="Style13ptBold"/>
        </w:rPr>
        <w:t>Nguyen, University of Illinois-Chicago, Social Foundations of Education, Assistant Professor, 16</w:t>
      </w:r>
    </w:p>
    <w:p w14:paraId="217B1145" w14:textId="77777777" w:rsidR="00653B33" w:rsidRPr="00256883" w:rsidRDefault="00653B33" w:rsidP="00653B33">
      <w:r>
        <w:t>[Nicole, 2016, B-OK, “A Curriculum of Fear: Homeland Security in U.S. Public Schools,” http://b-ok.org/book/2758156/151a26, pg. 244, Accessed 6/30/17, GDI-GFerrer-Falto]</w:t>
      </w:r>
    </w:p>
    <w:p w14:paraId="0952440F" w14:textId="77777777" w:rsidR="00653B33" w:rsidRDefault="00653B33" w:rsidP="00653B33">
      <w:pPr>
        <w:rPr>
          <w:rStyle w:val="StyleUnderline"/>
        </w:rPr>
      </w:pPr>
      <w:r w:rsidRPr="00256883">
        <w:rPr>
          <w:rStyle w:val="Emphasis"/>
        </w:rPr>
        <w:t xml:space="preserve">Dismantling Homeland Security programs, undoing the corporatized partnerships with the security industry that enable such programs, and valuing classrooms that engage critical pedagogies for all students, regardless of race, gender, ability, and class, </w:t>
      </w:r>
      <w:r w:rsidRPr="00256883">
        <w:rPr>
          <w:rStyle w:val="StyleUnderline"/>
        </w:rPr>
        <w:t>serve as useful starting points</w:t>
      </w:r>
      <w:r>
        <w:t xml:space="preserve">. </w:t>
      </w:r>
      <w:r w:rsidRPr="00256883">
        <w:rPr>
          <w:rStyle w:val="StyleUnderline"/>
        </w:rPr>
        <w:t>Schools, and</w:t>
      </w:r>
      <w:r>
        <w:t xml:space="preserve"> their </w:t>
      </w:r>
      <w:r w:rsidRPr="00256883">
        <w:rPr>
          <w:rStyle w:val="StyleUnderline"/>
        </w:rPr>
        <w:t>communities, can resist, contest, and remake these securitized educational visions in dramatically new ways</w:t>
      </w:r>
      <w:r>
        <w:t xml:space="preserve">. </w:t>
      </w:r>
      <w:r w:rsidRPr="00256883">
        <w:rPr>
          <w:rStyle w:val="StyleUnderline"/>
        </w:rPr>
        <w:t>These struggles align with broader demands to reclaim public schools and revitalize democratic education.9 As national security–driven neoliberal school reform projects continue to hollow out public education, we must not forget that other forms of belonging, security</w:t>
      </w:r>
      <w:r>
        <w:t xml:space="preserve">, national responsibility, and “rigor and relevance” </w:t>
      </w:r>
      <w:r w:rsidRPr="00256883">
        <w:rPr>
          <w:rStyle w:val="StyleUnderline"/>
        </w:rPr>
        <w:t>are possible</w:t>
      </w:r>
      <w:r>
        <w:t xml:space="preserve">. Holding in tension the good intentions of Milton teachers and the vibrant experiences of their students, </w:t>
      </w:r>
      <w:r w:rsidRPr="00256883">
        <w:rPr>
          <w:rStyle w:val="StyleUnderline"/>
        </w:rPr>
        <w:t>Milton’s Homeland Security program serves as a clarion call for a different kind of public education. Schools can channel student energies and teacher creativity toward less securitized and more democratic ends.</w:t>
      </w:r>
    </w:p>
    <w:p w14:paraId="0CDAEC30" w14:textId="77777777" w:rsidR="00653B33" w:rsidRPr="00653B33" w:rsidRDefault="00653B33" w:rsidP="00653B33"/>
    <w:p w14:paraId="654C02BC" w14:textId="77777777" w:rsidR="00653B33" w:rsidRPr="00912CD8" w:rsidRDefault="00653B33" w:rsidP="00653B33">
      <w:pPr>
        <w:pStyle w:val="Heading4"/>
      </w:pPr>
      <w:r>
        <w:t xml:space="preserve">The 1AC’s challenge to the warfare state is crucial to foster an engaged mode of citizenship that can identify the warfare state and its apparatus of violence – it’s the only way to promote a democratic social order </w:t>
      </w:r>
    </w:p>
    <w:p w14:paraId="3011D3B2" w14:textId="77777777" w:rsidR="00653B33" w:rsidRDefault="00653B33" w:rsidP="00653B33">
      <w:pPr>
        <w:rPr>
          <w:rStyle w:val="Style13ptBold"/>
        </w:rPr>
      </w:pPr>
      <w:r>
        <w:rPr>
          <w:rStyle w:val="Style13ptBold"/>
        </w:rPr>
        <w:t>Giroux</w:t>
      </w:r>
      <w:r w:rsidRPr="00B9771C">
        <w:rPr>
          <w:rStyle w:val="Style13ptBold"/>
        </w:rPr>
        <w:t xml:space="preserve">, </w:t>
      </w:r>
      <w:r>
        <w:rPr>
          <w:rStyle w:val="Style13ptBold"/>
        </w:rPr>
        <w:t xml:space="preserve">Director of the McMaster Centre for Research in the Public Interest, </w:t>
      </w:r>
      <w:r w:rsidRPr="00B9771C">
        <w:rPr>
          <w:rStyle w:val="Style13ptBold"/>
        </w:rPr>
        <w:t xml:space="preserve">2015 </w:t>
      </w:r>
    </w:p>
    <w:p w14:paraId="36F30EA2" w14:textId="77777777" w:rsidR="00653B33" w:rsidRPr="00F62F79" w:rsidRDefault="00653B33" w:rsidP="00653B33">
      <w:pPr>
        <w:rPr>
          <w:color w:val="000000"/>
        </w:rPr>
      </w:pPr>
      <w:r>
        <w:rPr>
          <w:color w:val="000000"/>
        </w:rPr>
        <w:t xml:space="preserve">[Henry, </w:t>
      </w:r>
      <w:r w:rsidRPr="00CD18E9">
        <w:rPr>
          <w:color w:val="000000"/>
        </w:rPr>
        <w:t>NNOMY Reader: Voices from the U.S. Counter-recruitment Movement</w:t>
      </w:r>
      <w:r>
        <w:rPr>
          <w:color w:val="000000"/>
        </w:rPr>
        <w:t>, V</w:t>
      </w:r>
      <w:r w:rsidRPr="00454327">
        <w:rPr>
          <w:color w:val="000000"/>
        </w:rPr>
        <w:t>iolence, USA: The Warfare State and the Brutalizing of Everyday Life</w:t>
      </w:r>
      <w:r w:rsidRPr="001F2FF8">
        <w:rPr>
          <w:color w:val="000000"/>
        </w:rPr>
        <w:t>,</w:t>
      </w:r>
      <w:r w:rsidRPr="001F2FF8">
        <w:rPr>
          <w:b/>
          <w:color w:val="000000"/>
        </w:rPr>
        <w:t xml:space="preserve"> </w:t>
      </w:r>
      <w:r>
        <w:rPr>
          <w:color w:val="000000"/>
        </w:rPr>
        <w:t>page 16-17</w:t>
      </w:r>
      <w:r w:rsidRPr="001F2FF8">
        <w:rPr>
          <w:color w:val="000000"/>
        </w:rPr>
        <w:t>,</w:t>
      </w:r>
      <w:r>
        <w:rPr>
          <w:color w:val="000000"/>
        </w:rPr>
        <w:t xml:space="preserve"> </w:t>
      </w:r>
      <w:hyperlink r:id="rId12" w:history="1">
        <w:r w:rsidRPr="002B00B0">
          <w:rPr>
            <w:rStyle w:val="Hyperlink"/>
          </w:rPr>
          <w:t>https://nnomy.org/index.php/materials-training-26367/557-nnomy-reader-2015/file</w:t>
        </w:r>
      </w:hyperlink>
      <w:r>
        <w:rPr>
          <w:color w:val="000000"/>
        </w:rPr>
        <w:t>, Accessed July 1 2017, BM @ GDI</w:t>
      </w:r>
      <w:r w:rsidRPr="001F2FF8">
        <w:rPr>
          <w:color w:val="000000"/>
        </w:rPr>
        <w:t>]</w:t>
      </w:r>
    </w:p>
    <w:p w14:paraId="258534D2" w14:textId="77777777" w:rsidR="00653B33" w:rsidRPr="00454327" w:rsidRDefault="00653B33" w:rsidP="00653B33">
      <w:pPr>
        <w:rPr>
          <w:color w:val="000000"/>
        </w:rPr>
      </w:pPr>
      <w:r w:rsidRPr="00D21D74">
        <w:rPr>
          <w:color w:val="000000"/>
          <w:u w:val="single"/>
        </w:rPr>
        <w:t>Challenging the warfare state also has an important educational component</w:t>
      </w:r>
      <w:r w:rsidRPr="00454327">
        <w:rPr>
          <w:color w:val="000000"/>
        </w:rPr>
        <w:t xml:space="preserve">. C. Wright Mills was right in arguing that </w:t>
      </w:r>
      <w:r w:rsidRPr="00D21D74">
        <w:rPr>
          <w:color w:val="000000"/>
          <w:u w:val="single"/>
        </w:rPr>
        <w:t>it is impossible to separate the violence of an authoritarian social order from the cultural apparatuses that nourish it.</w:t>
      </w:r>
      <w:r w:rsidRPr="00454327">
        <w:rPr>
          <w:color w:val="000000"/>
        </w:rPr>
        <w:t xml:space="preserve"> As Mills put it, </w:t>
      </w:r>
      <w:r w:rsidRPr="00D21D74">
        <w:rPr>
          <w:color w:val="000000"/>
          <w:u w:val="single"/>
        </w:rPr>
        <w:t>the major cultural apparatuses not only "guide experience, they also expropriate the very chance to have an experience rightly called 'our own.</w:t>
      </w:r>
      <w:r w:rsidRPr="00454327">
        <w:rPr>
          <w:color w:val="000000"/>
        </w:rPr>
        <w:t xml:space="preserve">'"(32) </w:t>
      </w:r>
      <w:r w:rsidRPr="00D21D74">
        <w:rPr>
          <w:color w:val="000000"/>
          <w:u w:val="single"/>
        </w:rPr>
        <w:t>This narrowing of experience shorn of public values locks people into private interests and the hyper-individualized orbits in which they live. Experience itself is now privatized, instrumentalized, commodified and increasingly militarized. Social responsibility gives way to organized infantilization and a flight from responsibility.</w:t>
      </w:r>
    </w:p>
    <w:p w14:paraId="02481936" w14:textId="77777777" w:rsidR="00653B33" w:rsidRPr="00454327" w:rsidRDefault="00653B33" w:rsidP="00653B33">
      <w:pPr>
        <w:rPr>
          <w:color w:val="000000"/>
        </w:rPr>
      </w:pPr>
      <w:r w:rsidRPr="00D21D74">
        <w:rPr>
          <w:color w:val="000000"/>
          <w:u w:val="single"/>
        </w:rPr>
        <w:t>Crucial here is the need to develop new cultural and political vocabularies that can foster an engaged mode of citizenship capable of naming the corporate and academic interests that support the warfare state and its apparatuses of violence, while simultaneously mobilizing social movements in order to challenge and dismantle its vast networks of power.</w:t>
      </w:r>
      <w:r w:rsidRPr="00454327">
        <w:rPr>
          <w:color w:val="000000"/>
        </w:rPr>
        <w:t xml:space="preserve"> One central pedagogical and political task in dismantling the warfare state is, therefore, the challenge of creating the cultural conditions and public spheres that would enable the American public to move from being spectators of war and everyday violence to being informed and engaged citizens.</w:t>
      </w:r>
      <w:r>
        <w:rPr>
          <w:color w:val="000000"/>
        </w:rPr>
        <w:t xml:space="preserve"> </w:t>
      </w:r>
      <w:r w:rsidRPr="00454327">
        <w:rPr>
          <w:color w:val="000000"/>
        </w:rPr>
        <w:t>Unfortunately, major cultural apparatuses such as public and higher education, which have been historically responsible for educating the public, are becoming little more than market-driven and militarized knowledge factories. In this particularly insidious role, educational institutions deprive students of the capacities that would enable them to not only assume public responsibilities, but also actively participate in the process of governing. Without the public spheres for creating a formative culture equipped to challenge the educational, military, market and religious fundamentalisms that dominate American society, it will be virtually impossible to resist the normalization of war as a matter of domestic and foreign policy.</w:t>
      </w:r>
    </w:p>
    <w:p w14:paraId="22FBD395" w14:textId="77777777" w:rsidR="00653B33" w:rsidRPr="00454327" w:rsidRDefault="00653B33" w:rsidP="00653B33">
      <w:pPr>
        <w:rPr>
          <w:color w:val="000000"/>
        </w:rPr>
      </w:pPr>
      <w:r w:rsidRPr="00D21D74">
        <w:rPr>
          <w:color w:val="000000"/>
          <w:u w:val="single"/>
        </w:rPr>
        <w:t>Any viable notion of resistance to the current authoritarian order must also address the issue of what it means pedagogically to imagine a more democratic-oriented notion of knowledge, subjectivity and agency and what might it mean to bring such notions into the public sphere.</w:t>
      </w:r>
      <w:r w:rsidRPr="00454327">
        <w:rPr>
          <w:color w:val="000000"/>
        </w:rPr>
        <w:t xml:space="preserve"> This is more than what Bernard Harcourt calls "a new grammar of political disobedience."(33) </w:t>
      </w:r>
      <w:r w:rsidRPr="00D21D74">
        <w:rPr>
          <w:color w:val="000000"/>
          <w:u w:val="single"/>
        </w:rPr>
        <w:t>It is a reconfiguring of the nature and substance of the political so that matters of pedagogy become central to the very definition of what constitutes the political and the practices that make it meaningful. Critical understanding motivates transformative action and the affective investments it demands can only be brought about by breaking into the hard-wired forms of common sense that give war and state supported violence their legitimacy. War does not have to be a permanent social relation, nor the primary organizing principle of everyday life, society and foreign policy.</w:t>
      </w:r>
    </w:p>
    <w:p w14:paraId="31F0BFFE" w14:textId="77777777" w:rsidR="00653B33" w:rsidRPr="00454327" w:rsidRDefault="00653B33" w:rsidP="00653B33">
      <w:pPr>
        <w:rPr>
          <w:color w:val="000000"/>
        </w:rPr>
      </w:pPr>
      <w:r w:rsidRPr="00454327">
        <w:rPr>
          <w:color w:val="000000"/>
        </w:rPr>
        <w:t>The war of all against all and the social Darwinian imperative to respond positively only to one's own self-interests represent the death of politics, civic responsibility and ethics and the victory of a "failed sociality." The existing neoliberal social order produces individuals who have no commitments, except to profit, disdain social responsibility and loosen all ties to any viable notion of the public good. This regime of punishment and privatization is organized around the structuring forces of violence and militarization, which produce a surplus of fear, insecurity and a weakened culture of civic engagement - one in which there is little room for reasoned debate, critical dialogue and informed intellectual exchange.</w:t>
      </w:r>
    </w:p>
    <w:p w14:paraId="7C023AFA" w14:textId="77777777" w:rsidR="00653B33" w:rsidRPr="00D21D74" w:rsidRDefault="00653B33" w:rsidP="00653B33">
      <w:pPr>
        <w:rPr>
          <w:color w:val="000000"/>
          <w:u w:val="single"/>
        </w:rPr>
      </w:pPr>
      <w:r w:rsidRPr="00D21D74">
        <w:rPr>
          <w:color w:val="000000"/>
          <w:u w:val="single"/>
        </w:rPr>
        <w:t>America understood as a warfare state prompts a new urgency for a collective politics and a social movement capable of negating the current regimes of political and economic power, while imagining a different and more democratic social order.</w:t>
      </w:r>
      <w:r w:rsidRPr="00454327">
        <w:rPr>
          <w:color w:val="000000"/>
        </w:rPr>
        <w:t xml:space="preserve"> </w:t>
      </w:r>
      <w:r w:rsidRPr="00D21D74">
        <w:rPr>
          <w:color w:val="000000"/>
          <w:u w:val="single"/>
        </w:rPr>
        <w:t>Until the ideological and structural foundations of violence that are pushing American society over the abyss are addressed, the current warfare state will be transformed into a full-blown authoritarian state that will shut down any vestige of democratic values, social relations and public spheres</w:t>
      </w:r>
      <w:r w:rsidRPr="00454327">
        <w:rPr>
          <w:color w:val="000000"/>
        </w:rPr>
        <w:t xml:space="preserve">. At the very least, </w:t>
      </w:r>
      <w:r w:rsidRPr="00D21D74">
        <w:rPr>
          <w:color w:val="000000"/>
          <w:u w:val="single"/>
        </w:rPr>
        <w:t>the American public owes it to its children and future generations, if not the future of democracy itself, to make visible and dismantle this machinery of violence while also reclaiming the spirit of a future that works for life rather than the death worlds of the current authoritarianism</w:t>
      </w:r>
      <w:r w:rsidRPr="00454327">
        <w:rPr>
          <w:color w:val="000000"/>
        </w:rPr>
        <w:t xml:space="preserve">, however dressed up they appear in the spectacles of consumerism and celebrity culture. </w:t>
      </w:r>
      <w:r w:rsidRPr="00D21D74">
        <w:rPr>
          <w:color w:val="000000"/>
          <w:u w:val="single"/>
        </w:rPr>
        <w:t>It is time for educators, unions, young people, liberals, religious organizations, and other groups to connect the dots, educate themselves and develop powerful social movements that can restructure the fundamental values and social relations of democracy, while putting into place the institutions and formative cultures that make it possible. Stanley Aronowitz is right in arguing that:</w:t>
      </w:r>
    </w:p>
    <w:p w14:paraId="7C9D8280" w14:textId="77777777" w:rsidR="00653B33" w:rsidRPr="00454327" w:rsidRDefault="00653B33" w:rsidP="00653B33">
      <w:pPr>
        <w:rPr>
          <w:color w:val="000000"/>
        </w:rPr>
      </w:pPr>
      <w:r w:rsidRPr="00454327">
        <w:rPr>
          <w:color w:val="000000"/>
        </w:rPr>
        <w:t>The system survives on the eclipse of the radical imagination, the absence of a viable political opposition with roots in the general population and the conformity of its intellectuals who, to a</w:t>
      </w:r>
      <w:r>
        <w:rPr>
          <w:color w:val="000000"/>
        </w:rPr>
        <w:t xml:space="preserve"> </w:t>
      </w:r>
      <w:r w:rsidRPr="00454327">
        <w:rPr>
          <w:color w:val="000000"/>
        </w:rPr>
        <w:t>large extent, are subjugated by their secure berths in the academy [and while] we can take some solace in 2011, the year of the protester ... it would be premature to predict that decades of retreat, defeat and silence can be reversed overnight without a commitment to what may be termed a "a long march" though the institutions, the workplaces and the streets of the capitalist metropoles.[34]</w:t>
      </w:r>
    </w:p>
    <w:p w14:paraId="41A4681A" w14:textId="77777777" w:rsidR="00653B33" w:rsidRPr="00F202E6" w:rsidRDefault="00653B33" w:rsidP="00653B33">
      <w:pPr>
        <w:rPr>
          <w:b/>
          <w:color w:val="000000"/>
          <w:u w:val="single"/>
        </w:rPr>
      </w:pPr>
      <w:r w:rsidRPr="00F202E6">
        <w:rPr>
          <w:b/>
          <w:color w:val="000000"/>
          <w:u w:val="single"/>
        </w:rPr>
        <w:t>The current protests among young people, workers, the unemployed, students, and others are making clear that this is not - indeed, cannot be - only a short-term project for reform, but must constitute a political and social movement of sustained growth, accompanied by the reclaiming of public spaces, the progressive use of digital technologies, the development of democratic public spheres, new modes of education and the safeguarding of places where democratic expression, new identities and collective hope can be nurtured and mobilized. Without broad political and social movements standing behind and uniting the call on the part of young people for democratic transformations, any attempt at radical change will more than likely be cosmetic.</w:t>
      </w:r>
    </w:p>
    <w:p w14:paraId="5B3A942C" w14:textId="77777777" w:rsidR="00653B33" w:rsidRDefault="00653B33" w:rsidP="00653B33">
      <w:pPr>
        <w:rPr>
          <w:color w:val="000000"/>
          <w:u w:val="single"/>
        </w:rPr>
      </w:pPr>
      <w:r w:rsidRPr="00F55AE9">
        <w:rPr>
          <w:color w:val="000000"/>
          <w:u w:val="single"/>
        </w:rPr>
        <w:t>Any viable challenge to the new authoritarianism and its theater of cruelty and violence must include developing a variety of cultural discourses and sites where new modes of agency can be imagined and enacted, particularly as they work to reconfigure a new collective subject, modes of sociality and "alternative conceptualizations of the self and its relationship to others.</w:t>
      </w:r>
      <w:r w:rsidRPr="00454327">
        <w:rPr>
          <w:color w:val="000000"/>
        </w:rPr>
        <w:t xml:space="preserve">"(35) Clearly, </w:t>
      </w:r>
      <w:r w:rsidRPr="00F55AE9">
        <w:rPr>
          <w:color w:val="000000"/>
          <w:u w:val="single"/>
        </w:rPr>
        <w:t>if the United States is to make a claim on democracy, it must develop a politics that views violence as a moral monstrosity and war as virulent pathology. How such a claim to politics unfolds remains to be seen. In the meantime, resistance proceeds, especially among the young people who now carry the banner of struggle against the encroachment of an authoritarianism that is working hard to snuff out all vestiges of democratic life.</w:t>
      </w:r>
    </w:p>
    <w:p w14:paraId="17A30D90" w14:textId="77777777" w:rsidR="00653B33" w:rsidRPr="00653B33" w:rsidRDefault="00653B33" w:rsidP="00653B33"/>
    <w:p w14:paraId="617B6F10" w14:textId="79E0CBEE" w:rsidR="00E576A0" w:rsidRDefault="00E576A0" w:rsidP="00E576A0">
      <w:pPr>
        <w:pStyle w:val="Heading2"/>
      </w:pPr>
      <w:r>
        <w:t>Counter Recruiting (Funding) 1AC</w:t>
      </w:r>
    </w:p>
    <w:p w14:paraId="07039C11" w14:textId="77777777" w:rsidR="00E576A0" w:rsidRDefault="00E576A0" w:rsidP="00E576A0">
      <w:pPr>
        <w:pStyle w:val="Heading3"/>
      </w:pPr>
      <w:r>
        <w:t>Contention 1: Inherency</w:t>
      </w:r>
    </w:p>
    <w:p w14:paraId="3086EBE1" w14:textId="77777777" w:rsidR="00E576A0" w:rsidRDefault="00E576A0" w:rsidP="00E576A0">
      <w:pPr>
        <w:pStyle w:val="Heading4"/>
      </w:pPr>
      <w:r>
        <w:t>Counter recruiting fails now – counter recruiters use poor techniques and are often not allowed to do anything but flyering – disallows critical dialogue</w:t>
      </w:r>
    </w:p>
    <w:p w14:paraId="4313D6F4" w14:textId="77777777" w:rsidR="00E576A0" w:rsidRPr="00032513" w:rsidRDefault="00E576A0" w:rsidP="00E576A0">
      <w:pPr>
        <w:rPr>
          <w:b/>
          <w:bCs/>
          <w:sz w:val="26"/>
        </w:rPr>
      </w:pPr>
      <w:r w:rsidRPr="00746C41">
        <w:rPr>
          <w:rStyle w:val="Style13ptBold"/>
        </w:rPr>
        <w:t>Abajian and Guzman, Ph.D. Education UCLA and Navy veteran turned counter recruiter, 13</w:t>
      </w:r>
    </w:p>
    <w:p w14:paraId="6B2A1BAA" w14:textId="77777777" w:rsidR="00E576A0" w:rsidRPr="002C3BB7" w:rsidRDefault="00E576A0" w:rsidP="00E576A0">
      <w:r>
        <w:t xml:space="preserve">[SUZIE and MARICELA, 5-1-2013, Journal of Curriculum Theorizing, “Moving Beyond Slogans: Possibilities for a More Connected and Humanizing ‘Counter-recruitment’ Pedagogy in Highly Militarized Urban Schools”, </w:t>
      </w:r>
      <w:hyperlink r:id="rId13" w:history="1">
        <w:r w:rsidRPr="0001187B">
          <w:rPr>
            <w:rStyle w:val="Hyperlink"/>
          </w:rPr>
          <w:t>http://journal.jctonline.org/index.php/jct/article/view/484/pdf</w:t>
        </w:r>
      </w:hyperlink>
      <w:r>
        <w:t>, pg. 194-195, accessed 6-30-17, DTG]</w:t>
      </w:r>
    </w:p>
    <w:p w14:paraId="49743E78" w14:textId="77777777" w:rsidR="00E576A0" w:rsidRDefault="00E576A0" w:rsidP="00E576A0">
      <w:r>
        <w:t xml:space="preserve">Through our counter-recruitment actions, we met dedicated and loving people who truly cared about students and the communities affected by militarism and war. However, we felt that certain </w:t>
      </w:r>
      <w:r w:rsidRPr="002C3BB7">
        <w:rPr>
          <w:rStyle w:val="StyleUnderline"/>
        </w:rPr>
        <w:t>counter-recruitment approaches that were employed were not the most helpful methods</w:t>
      </w:r>
      <w:r>
        <w:t xml:space="preserve"> in veering students away from military careers and building critical consciousness regarding militarism for a number of reasons.</w:t>
      </w:r>
    </w:p>
    <w:p w14:paraId="0B8D6939" w14:textId="77777777" w:rsidR="00E576A0" w:rsidRDefault="00E576A0" w:rsidP="00E576A0">
      <w:r>
        <w:t xml:space="preserve">One of these reasons was that </w:t>
      </w:r>
      <w:r w:rsidRPr="002C3BB7">
        <w:rPr>
          <w:rStyle w:val="StyleUnderline"/>
        </w:rPr>
        <w:t>counter-recruitment activities often employed</w:t>
      </w:r>
      <w:r>
        <w:t xml:space="preserve"> what Freire (1970/1993) calls </w:t>
      </w:r>
      <w:r w:rsidRPr="002C3BB7">
        <w:rPr>
          <w:rStyle w:val="StyleUnderline"/>
        </w:rPr>
        <w:t>the “banking” approach where the educational project becomes “an act of depositing, in which the students are the depositories and the</w:t>
      </w:r>
      <w:r>
        <w:t xml:space="preserve"> teacher [or the </w:t>
      </w:r>
      <w:r w:rsidRPr="002C3BB7">
        <w:rPr>
          <w:rStyle w:val="StyleUnderline"/>
        </w:rPr>
        <w:t>activist</w:t>
      </w:r>
      <w:r>
        <w:t xml:space="preserve"> in this case] </w:t>
      </w:r>
      <w:r w:rsidRPr="002C3BB7">
        <w:rPr>
          <w:rStyle w:val="StyleUnderline"/>
        </w:rPr>
        <w:t>is the depositor” instead of dialoging and building knowledge collectively</w:t>
      </w:r>
      <w:r>
        <w:t xml:space="preserve"> (p.72). I, Maricela, perceived that counter-recruitment activists often acted as depositors of knowledge who would go into schools and tell students: “Don’t join the service for these reasons...” In my experience </w:t>
      </w:r>
      <w:r w:rsidRPr="002C3BB7">
        <w:rPr>
          <w:rStyle w:val="StyleUnderline"/>
        </w:rPr>
        <w:t>flyering in front of school campuses was an example of the “banking” approach to teaching because it was “unidirectional.”</w:t>
      </w:r>
      <w:r>
        <w:t xml:space="preserve"> The teaching and the instructing was carried out by counter-recruiters and received by students. It did not draw upon students’ prior knowledge or lived experiences. Additionally, it did not create a space for students to share their questions and perspectives, engage dialogically and build knowledge collectively with the activists. As such, </w:t>
      </w:r>
      <w:r w:rsidRPr="002C3BB7">
        <w:rPr>
          <w:rStyle w:val="StyleUnderline"/>
        </w:rPr>
        <w:t>it wasn’t the most effective way of reaching students</w:t>
      </w:r>
      <w:r>
        <w:t xml:space="preserve">. In fact counter-recruitment actions employed similar approaches to that of military recruiters. As I, Maricela, stated in our mutual interview: “It was the same techniques and tactics as recruiters but a different ideology” (interview, Maricela, February 28, 2010). Freire (1970/1993) similarly articulated: “[substituting] monologue, slogans and communiqués for dialogue is to attempt to liberate the oppressed with the instruments of domestication” (p. 65). </w:t>
      </w:r>
    </w:p>
    <w:p w14:paraId="4B0A6B33" w14:textId="77777777" w:rsidR="00E576A0" w:rsidRDefault="00E576A0" w:rsidP="00E576A0">
      <w:r>
        <w:t>Although the pamphlets and flyers that we distributed were informative, it was difficult to gage whether they were relevant and useful for the students who received them. In my dissertation research, I, Suzie spoke with parents and students who similarly communicated a lack of effectiveness of the flyering method. For instance, Ms. Hernandez, an active parent volunteer, stated:</w:t>
      </w:r>
    </w:p>
    <w:p w14:paraId="69BF65E8" w14:textId="77777777" w:rsidR="00E576A0" w:rsidRDefault="00E576A0" w:rsidP="00E576A0">
      <w:pPr>
        <w:ind w:left="720"/>
      </w:pPr>
      <w:r>
        <w:t>When the children are released to go home, they [</w:t>
      </w:r>
      <w:r w:rsidRPr="002C3BB7">
        <w:rPr>
          <w:rStyle w:val="StyleUnderline"/>
        </w:rPr>
        <w:t>the counter-recruitment activists] hand out their pamphlets</w:t>
      </w:r>
      <w:r>
        <w:t xml:space="preserve"> and they hand out their information, you know. </w:t>
      </w:r>
      <w:r w:rsidRPr="002C3BB7">
        <w:rPr>
          <w:rStyle w:val="StyleUnderline"/>
        </w:rPr>
        <w:t>But a lot of the kids throw them in the trash. They don’t take the time to look at the information that’s given to them</w:t>
      </w:r>
      <w:r>
        <w:t>. (interview, Ms. Hernandez, June 3, 2010)</w:t>
      </w:r>
    </w:p>
    <w:p w14:paraId="6EB56213" w14:textId="77777777" w:rsidR="00E576A0" w:rsidRDefault="00E576A0" w:rsidP="00E576A0">
      <w:r>
        <w:t>Juana, Ms. Hernandez’s daughter, who was a student within the same school, confirmed this in a separate conversation. Juana understood what the activists were promoting (i.e. problematic aspects of military service). However she did not read any of the materials that were given to her.</w:t>
      </w:r>
    </w:p>
    <w:p w14:paraId="3F806937" w14:textId="77777777" w:rsidR="00E576A0" w:rsidRDefault="00E576A0" w:rsidP="00E576A0">
      <w:r w:rsidRPr="002C3BB7">
        <w:rPr>
          <w:rStyle w:val="StyleUnderline"/>
        </w:rPr>
        <w:t>The flyering method was not a great way of engaging students because it did not draw upon students’ interests and concerns and it did not create a space for critical dialogue</w:t>
      </w:r>
      <w:r>
        <w:t xml:space="preserve">. Also, students’ lack of interest in the counter-recruitment literature could have been attributed to the wordiness of the flyers—as some of the activists had vocalized their own frustrations with this issue. Regardless of its problematic aspects, </w:t>
      </w:r>
      <w:r w:rsidRPr="002C3BB7">
        <w:rPr>
          <w:rStyle w:val="StyleUnderline"/>
        </w:rPr>
        <w:t>flyering was often the only action that activists were allowed to take at certain school campuses</w:t>
      </w:r>
      <w:r>
        <w:t>.</w:t>
      </w:r>
    </w:p>
    <w:p w14:paraId="3C5135A0" w14:textId="77777777" w:rsidR="00E576A0" w:rsidRDefault="00E576A0" w:rsidP="00E576A0">
      <w:pPr>
        <w:pStyle w:val="Heading4"/>
      </w:pPr>
      <w:r>
        <w:t>Counter recruiting fails – There is a disconnect between recruiters and students</w:t>
      </w:r>
    </w:p>
    <w:p w14:paraId="12832261" w14:textId="77777777" w:rsidR="00E576A0" w:rsidRPr="00032513" w:rsidRDefault="00E576A0" w:rsidP="00E576A0">
      <w:pPr>
        <w:rPr>
          <w:b/>
          <w:bCs/>
          <w:sz w:val="26"/>
        </w:rPr>
      </w:pPr>
      <w:r w:rsidRPr="00746C41">
        <w:rPr>
          <w:rStyle w:val="Style13ptBold"/>
        </w:rPr>
        <w:t>Abajian and Guzman, Ph.D. Education UCLA and Navy veteran turned counter recruiter</w:t>
      </w:r>
      <w:r>
        <w:rPr>
          <w:rStyle w:val="Style13ptBold"/>
        </w:rPr>
        <w:t>, 13</w:t>
      </w:r>
    </w:p>
    <w:p w14:paraId="4BCAA241" w14:textId="77777777" w:rsidR="00E576A0" w:rsidRPr="00C4637A" w:rsidRDefault="00E576A0" w:rsidP="00E576A0">
      <w:r>
        <w:t xml:space="preserve">[SUZIE and MARICELA, 5-1-2013, Journal of Curriculum Theorizing, “Moving Beyond Slogans: Possibilities for a More Connected and Humanizing ‘Counter-recruitment’ Pedagogy in Highly Militarized Urban Schools”, </w:t>
      </w:r>
      <w:hyperlink r:id="rId14" w:history="1">
        <w:r w:rsidRPr="0001187B">
          <w:rPr>
            <w:rStyle w:val="Hyperlink"/>
          </w:rPr>
          <w:t>http://journal.jctonline.org/index.php/jct/article/view/484/pdf</w:t>
        </w:r>
      </w:hyperlink>
      <w:r>
        <w:t>, pg. 196, accessed 6-30-17, DTG]</w:t>
      </w:r>
    </w:p>
    <w:p w14:paraId="37BF683D" w14:textId="77777777" w:rsidR="00E576A0" w:rsidRDefault="00E576A0" w:rsidP="00E576A0">
      <w:r>
        <w:t xml:space="preserve">Furthermore I, Suzie, felt that </w:t>
      </w:r>
      <w:r w:rsidRPr="00C4637A">
        <w:rPr>
          <w:rStyle w:val="StyleUnderline"/>
        </w:rPr>
        <w:t>counter-recruiters often came from a different community than that of the students and hence might have lacked a deep understanding and knowledge of the communities</w:t>
      </w:r>
      <w:r>
        <w:t xml:space="preserve"> in which they carried out their counter-recruitment actions. </w:t>
      </w:r>
      <w:r w:rsidRPr="00C4637A">
        <w:rPr>
          <w:rStyle w:val="StyleUnderline"/>
        </w:rPr>
        <w:t>There was often a cultural and socio-economic disconnect</w:t>
      </w:r>
      <w:r>
        <w:t xml:space="preserve"> between counter-recruiters and students. </w:t>
      </w:r>
      <w:r w:rsidRPr="00C4637A">
        <w:rPr>
          <w:rStyle w:val="StyleUnderline"/>
        </w:rPr>
        <w:t>Many of the counter-recruitment activists that we organized with were retired individuals who were predominantly white and came from wealthy and highly educated backgrounds</w:t>
      </w:r>
      <w:r>
        <w:t xml:space="preserve">. The one-directional, “banking approach” often employed in counter-recruitment could not have produced a better understanding of students and the realities that they faced. Also, </w:t>
      </w:r>
      <w:r w:rsidRPr="00C4637A">
        <w:rPr>
          <w:rStyle w:val="StyleUnderline"/>
        </w:rPr>
        <w:t>activists did not have the opportunity to build credibility with students</w:t>
      </w:r>
      <w:r>
        <w:t xml:space="preserve">. We felt </w:t>
      </w:r>
      <w:r w:rsidRPr="00C4637A">
        <w:rPr>
          <w:rStyle w:val="StyleUnderline"/>
        </w:rPr>
        <w:t>the unidirectional process</w:t>
      </w:r>
      <w:r>
        <w:t xml:space="preserve"> of asking or often telling students to not join the military </w:t>
      </w:r>
      <w:r w:rsidRPr="00C4637A">
        <w:rPr>
          <w:rStyle w:val="StyleUnderline"/>
        </w:rPr>
        <w:t>was alienating for students and activists alike</w:t>
      </w:r>
      <w:r>
        <w:t>.</w:t>
      </w:r>
    </w:p>
    <w:p w14:paraId="450EB0B8" w14:textId="77777777" w:rsidR="00E576A0" w:rsidRDefault="00E576A0" w:rsidP="00E576A0">
      <w:r>
        <w:t xml:space="preserve">In our experience, </w:t>
      </w:r>
      <w:r w:rsidRPr="00C4637A">
        <w:rPr>
          <w:rStyle w:val="StyleUnderline"/>
        </w:rPr>
        <w:t>what mattered was</w:t>
      </w:r>
      <w:r>
        <w:t xml:space="preserve"> not only the nature of the activity in which students were involved but also </w:t>
      </w:r>
      <w:r w:rsidRPr="00C4637A">
        <w:rPr>
          <w:rStyle w:val="StyleUnderline"/>
        </w:rPr>
        <w:t>the positioning and the personal experiences of the adults working with them</w:t>
      </w:r>
      <w:r>
        <w:t xml:space="preserve">. For instance I, Suzie, felt that some of the most effective counter-recruitment workshops were the ones where Maricela shared with students her personal experiences within the military. As a veteran and </w:t>
      </w:r>
      <w:r w:rsidRPr="00C4637A">
        <w:rPr>
          <w:rStyle w:val="StyleUnderline"/>
        </w:rPr>
        <w:t>as someone who came from the same (or a similar) community I observed that Maricela had instant credibility</w:t>
      </w:r>
      <w:r>
        <w:t xml:space="preserve"> with the students with whom she shared her story. I noticed that students would often stay after the presentations and have long conversations with her, which was not the case with the other activists. Although there were </w:t>
      </w:r>
      <w:r w:rsidRPr="00C4637A">
        <w:rPr>
          <w:rStyle w:val="StyleUnderline"/>
        </w:rPr>
        <w:t>many well-meaning individuals who spoke of the ills of joining the military</w:t>
      </w:r>
      <w:r>
        <w:t xml:space="preserve">, their words </w:t>
      </w:r>
      <w:r w:rsidRPr="00C4637A">
        <w:rPr>
          <w:rStyle w:val="StyleUnderline"/>
        </w:rPr>
        <w:t>did carry the same weight</w:t>
      </w:r>
      <w:r>
        <w:t xml:space="preserve"> as Maricela’s words.</w:t>
      </w:r>
    </w:p>
    <w:p w14:paraId="5F9E6466" w14:textId="77777777" w:rsidR="00E576A0" w:rsidRPr="00CC5FB9" w:rsidRDefault="00E576A0" w:rsidP="00E576A0"/>
    <w:p w14:paraId="5A7E89ED" w14:textId="497BA0B1" w:rsidR="00E576A0" w:rsidRDefault="00E576A0" w:rsidP="00E576A0">
      <w:pPr>
        <w:pStyle w:val="Heading3"/>
      </w:pPr>
      <w:r>
        <w:t>Contention 2: Militarism</w:t>
      </w:r>
    </w:p>
    <w:p w14:paraId="437E2004" w14:textId="77777777" w:rsidR="00E576A0" w:rsidRDefault="00E576A0" w:rsidP="00E576A0">
      <w:pPr>
        <w:pStyle w:val="Heading4"/>
      </w:pPr>
      <w:r>
        <w:t xml:space="preserve">Recruitment is increasing – US people becoming numb to war </w:t>
      </w:r>
      <w:r w:rsidRPr="008C3522">
        <w:rPr>
          <w:highlight w:val="green"/>
        </w:rPr>
        <w:t>(maybe plan</w:t>
      </w:r>
      <w:r>
        <w:rPr>
          <w:highlight w:val="green"/>
        </w:rPr>
        <w:t>/solvency</w:t>
      </w:r>
      <w:r w:rsidRPr="008C3522">
        <w:rPr>
          <w:highlight w:val="green"/>
        </w:rPr>
        <w:t>)</w:t>
      </w:r>
    </w:p>
    <w:p w14:paraId="589F07E7" w14:textId="77777777" w:rsidR="00E576A0" w:rsidRPr="00053EAE" w:rsidRDefault="00E576A0" w:rsidP="00E576A0">
      <w:r w:rsidRPr="002D4670">
        <w:rPr>
          <w:rStyle w:val="Style13ptBold"/>
        </w:rPr>
        <w:t>Yates</w:t>
      </w:r>
      <w:r>
        <w:rPr>
          <w:rStyle w:val="Style13ptBold"/>
        </w:rPr>
        <w:t>, ex-US Army Public affairs specialist currently Counter Recruiter,</w:t>
      </w:r>
      <w:r w:rsidRPr="00053EAE">
        <w:rPr>
          <w:rStyle w:val="Style13ptBold"/>
        </w:rPr>
        <w:t xml:space="preserve"> </w:t>
      </w:r>
      <w:r w:rsidRPr="002D4670">
        <w:rPr>
          <w:rStyle w:val="Style13ptBold"/>
        </w:rPr>
        <w:t>7-16-2016</w:t>
      </w:r>
    </w:p>
    <w:p w14:paraId="67FF0993" w14:textId="77777777" w:rsidR="00E576A0" w:rsidRDefault="00E576A0" w:rsidP="00E576A0">
      <w:r>
        <w:t>[E</w:t>
      </w:r>
      <w:r w:rsidRPr="00053EAE">
        <w:t>mily, 7-16-2016</w:t>
      </w:r>
      <w:r>
        <w:t xml:space="preserve">, Truthout, "Bringing Truth to the Youth: The Counter-Recruitment Movement, Then and Now", </w:t>
      </w:r>
      <w:hyperlink r:id="rId15" w:history="1">
        <w:r w:rsidRPr="00DD0984">
          <w:rPr>
            <w:rStyle w:val="Hyperlink"/>
          </w:rPr>
          <w:t>http://www.truth-out.org/news/item/36822-bringing-truth-to-the-youth-the-counter-recruitment-movement-then-and-now</w:t>
        </w:r>
      </w:hyperlink>
      <w:r>
        <w:t>, accessed 6-28-17, DTG]</w:t>
      </w:r>
    </w:p>
    <w:p w14:paraId="3E1F3261" w14:textId="77777777" w:rsidR="00E576A0" w:rsidRDefault="00E576A0" w:rsidP="00E576A0">
      <w:r w:rsidRPr="00844A74">
        <w:t xml:space="preserve">"We now have a movement that's distinguished itself as specifically </w:t>
      </w:r>
      <w:r w:rsidRPr="00844A74">
        <w:rPr>
          <w:rStyle w:val="StyleUnderline"/>
        </w:rPr>
        <w:t>counter-recruitment</w:t>
      </w:r>
      <w:r w:rsidRPr="00844A74">
        <w:t xml:space="preserve">, and it has </w:t>
      </w:r>
      <w:r w:rsidRPr="00844A74">
        <w:rPr>
          <w:rStyle w:val="StyleUnderline"/>
        </w:rPr>
        <w:t>ebbed and flowed during active wartime</w:t>
      </w:r>
      <w:r w:rsidRPr="00844A74">
        <w:t>," said Seth Kershner, co-author of the 2015 book Counter-Recruitment and the Campaign to Demilitarize Public Schools. "</w:t>
      </w:r>
      <w:r w:rsidRPr="00844A74">
        <w:rPr>
          <w:rStyle w:val="StyleUnderline"/>
        </w:rPr>
        <w:t>When the war dies down, so does counter-recruitment</w:t>
      </w:r>
      <w:r w:rsidRPr="00844A74">
        <w:t xml:space="preserve">. The big change in the movement now is that everyone doing full-time counter-recruitment is doing it on a volunteer basis. </w:t>
      </w:r>
      <w:r w:rsidRPr="00844A74">
        <w:rPr>
          <w:rStyle w:val="StyleUnderline"/>
        </w:rPr>
        <w:t>Since public interest in war has changed, funding has diminished</w:t>
      </w:r>
      <w:r w:rsidRPr="00844A74">
        <w:t>."</w:t>
      </w:r>
    </w:p>
    <w:p w14:paraId="4DDC953E" w14:textId="77777777" w:rsidR="00E576A0" w:rsidRDefault="00E576A0" w:rsidP="00E576A0">
      <w:r w:rsidRPr="00844A74">
        <w:rPr>
          <w:rStyle w:val="Emphasis"/>
        </w:rPr>
        <w:t xml:space="preserve">The United States has been actively waging two controversial wars </w:t>
      </w:r>
      <w:r w:rsidRPr="00844A74">
        <w:t>for 15 years</w:t>
      </w:r>
      <w:r w:rsidRPr="00844A74">
        <w:rPr>
          <w:rStyle w:val="Emphasis"/>
        </w:rPr>
        <w:t>, but now even progressive support for counter-recruitment is drying up</w:t>
      </w:r>
      <w:r w:rsidRPr="00844A74">
        <w:t>, Kershner said.</w:t>
      </w:r>
    </w:p>
    <w:p w14:paraId="22565BD8" w14:textId="77777777" w:rsidR="00E576A0" w:rsidRDefault="00E576A0" w:rsidP="00E576A0">
      <w:r w:rsidRPr="00844A74">
        <w:t xml:space="preserve">The movement has gone through cycles, Jahnkow said, and </w:t>
      </w:r>
      <w:r w:rsidRPr="00844A74">
        <w:rPr>
          <w:rStyle w:val="StyleUnderline"/>
        </w:rPr>
        <w:t>the current state of "perpetual war-fighting</w:t>
      </w:r>
      <w:r w:rsidRPr="00844A74">
        <w:t xml:space="preserve">," as he and Kershner both call it, </w:t>
      </w:r>
      <w:r w:rsidRPr="00844A74">
        <w:rPr>
          <w:rStyle w:val="StyleUnderline"/>
        </w:rPr>
        <w:t>has made Americans less sensitive to aggressive military recruitment tactics</w:t>
      </w:r>
      <w:r w:rsidRPr="00844A74">
        <w:t xml:space="preserve">. Counter-recruiters have had to use several alternative strategies to communicate with youth, due to the unlimited resources and access to schools that military recruiters enjoy in this climate. As well as visiting high schools and talking with students about the realities of military service, </w:t>
      </w:r>
      <w:r w:rsidRPr="00844A74">
        <w:rPr>
          <w:rStyle w:val="StyleUnderline"/>
        </w:rPr>
        <w:t>counter-recruiters work diligently to promote non-military alternatives for students and to push legislation regulating the presence of recruiters on campuses</w:t>
      </w:r>
      <w:r w:rsidRPr="00844A74">
        <w:t>.</w:t>
      </w:r>
    </w:p>
    <w:p w14:paraId="660E2BA8" w14:textId="77777777" w:rsidR="00E576A0" w:rsidRDefault="00E576A0" w:rsidP="00E576A0">
      <w:r w:rsidRPr="00844A74">
        <w:t>"Pervasive Penetration"</w:t>
      </w:r>
    </w:p>
    <w:p w14:paraId="48ADC318" w14:textId="77777777" w:rsidR="00E576A0" w:rsidRDefault="00E576A0" w:rsidP="00E576A0">
      <w:r w:rsidRPr="00844A74">
        <w:t xml:space="preserve">In the decades since recruitment in schools began, the practice has grown considerably. "This </w:t>
      </w:r>
      <w:r w:rsidRPr="00844A74">
        <w:rPr>
          <w:rStyle w:val="StyleUnderline"/>
        </w:rPr>
        <w:t>'new American militarism' … is a response to the challenge of annually recruiting</w:t>
      </w:r>
      <w:r w:rsidRPr="00844A74">
        <w:t xml:space="preserve"> more than 240,000 new volunteers into the military," Kershner said. "The result has been the pervasive penetration of the nation's schools by military recruiters and a massive propaganda effort to shape public consciousness and culture."</w:t>
      </w:r>
    </w:p>
    <w:p w14:paraId="4D223B3F" w14:textId="77777777" w:rsidR="00E576A0" w:rsidRDefault="00E576A0" w:rsidP="00E576A0">
      <w:r w:rsidRPr="00844A74">
        <w:t xml:space="preserve">This appropriately named "pervasive penetration" takes many forms -- not only does the military have a recruitment budget of over $1.4 billion, but </w:t>
      </w:r>
      <w:r w:rsidRPr="00844A74">
        <w:rPr>
          <w:rStyle w:val="StyleUnderline"/>
        </w:rPr>
        <w:t>federal policies like the 2002 No Child Left Behind Act and its 2015 successor, the Every Child Succeeds Act, actually tie schools' funding to a requirement to turn over students' information to military recruiters unless parents specifically "opt out."</w:t>
      </w:r>
      <w:r w:rsidRPr="00844A74">
        <w:t xml:space="preserve"> There's also the massive Junior Reserve Officer Training Corps (JROTC) program, whose goal is to channel students into the military after graduation.</w:t>
      </w:r>
    </w:p>
    <w:p w14:paraId="3547BD53" w14:textId="77777777" w:rsidR="00E576A0" w:rsidRPr="003D1325" w:rsidRDefault="00E576A0" w:rsidP="00E576A0"/>
    <w:p w14:paraId="1C36E009" w14:textId="77777777" w:rsidR="00E576A0" w:rsidRDefault="00E576A0" w:rsidP="00E576A0">
      <w:pPr>
        <w:pStyle w:val="Heading4"/>
      </w:pPr>
      <w:r>
        <w:t>Counter recruitment has some success in combating militarism, but lacks funding</w:t>
      </w:r>
    </w:p>
    <w:p w14:paraId="003D8CAB" w14:textId="77777777" w:rsidR="00E576A0" w:rsidRPr="00C20A67" w:rsidRDefault="00E576A0" w:rsidP="00E576A0">
      <w:pPr>
        <w:rPr>
          <w:rStyle w:val="Style13ptBold"/>
        </w:rPr>
      </w:pPr>
      <w:r w:rsidRPr="00C20A67">
        <w:rPr>
          <w:rStyle w:val="Style13ptBold"/>
        </w:rPr>
        <w:t>Harding and Kershner, University of Connecticut co-director of PHD and Seth Kershner is a writer and researcher whose work has appeared in outlets such as Rethinking Schools Sojourners and Boulder Weekly, June 2011</w:t>
      </w:r>
    </w:p>
    <w:p w14:paraId="544A35F7" w14:textId="77777777" w:rsidR="00E576A0" w:rsidRPr="00C20A67" w:rsidRDefault="00E576A0" w:rsidP="00E576A0">
      <w:r>
        <w:t xml:space="preserve">[Scott and Seth, University of Connecticut, “’Just say No’: Organizing Against Militarism in Public Schools”, </w:t>
      </w:r>
      <w:hyperlink r:id="rId16" w:history="1">
        <w:r w:rsidRPr="0001187B">
          <w:rPr>
            <w:rStyle w:val="Hyperlink"/>
          </w:rPr>
          <w:t>http://ssw.uconn.edu/wp-content/uploads/sites/258/2010/04/just-say-no.pdf</w:t>
        </w:r>
      </w:hyperlink>
      <w:r>
        <w:t>, accessed 7-1-17, DTG]</w:t>
      </w:r>
    </w:p>
    <w:p w14:paraId="3E052743" w14:textId="77777777" w:rsidR="00E576A0" w:rsidRPr="0030084D" w:rsidRDefault="00E576A0" w:rsidP="00E576A0">
      <w:pPr>
        <w:rPr>
          <w:rStyle w:val="StyleUnderline"/>
        </w:rPr>
      </w:pPr>
      <w:r>
        <w:t xml:space="preserve">At a time of heightened militarism and involvement in long-term wars in Iraq and Afghanistan, </w:t>
      </w:r>
      <w:r w:rsidRPr="0030084D">
        <w:rPr>
          <w:rStyle w:val="StyleUnderline"/>
        </w:rPr>
        <w:t>there are few overt signs of an active and successful “peace movement” in the United States</w:t>
      </w:r>
      <w:r>
        <w:t xml:space="preserve">. Despite significant opposition to the invasion of Iraq and public apprehension over expanding the war in Afghanistan, two successive administrations have maintained a notable consistency in the use of U.S. military force, ostensibly to “protect” American security. </w:t>
      </w:r>
      <w:r w:rsidRPr="0030084D">
        <w:rPr>
          <w:rStyle w:val="StyleUnderline"/>
        </w:rPr>
        <w:t>Presidents Bush and Obama have also sustained record levels of military spending since 2002</w:t>
      </w:r>
      <w:r>
        <w:t xml:space="preserve">, while other forms of the U.S. national security state have grown apace. Fear of additional terrorist attacks in the wake of September 11 have led to an open-ended “War on Terror,” including an expansion of domestic and international intelligence gathering—spying—on U.S. citizens and “foreigners” alike (Murray, 2010). </w:t>
      </w:r>
      <w:r w:rsidRPr="0030084D">
        <w:rPr>
          <w:rStyle w:val="StyleUnderline"/>
        </w:rPr>
        <w:t>Popular culture, most notably film and television, has largely avoided critical scrutiny of this “new American militarism”</w:t>
      </w:r>
      <w:r>
        <w:t xml:space="preserve"> (Bacevich, 2005), </w:t>
      </w:r>
      <w:r w:rsidRPr="0030084D">
        <w:rPr>
          <w:rStyle w:val="StyleUnderline"/>
        </w:rPr>
        <w:t>while public displays of nationalism and support for the military have suppressed political dissent.</w:t>
      </w:r>
    </w:p>
    <w:p w14:paraId="66C01818" w14:textId="77777777" w:rsidR="00E576A0" w:rsidRDefault="00E576A0" w:rsidP="00E576A0">
      <w:r w:rsidRPr="0030084D">
        <w:rPr>
          <w:rStyle w:val="StyleUnderline"/>
        </w:rPr>
        <w:t>In spite of this apparent hegemony of beliefs, a growing movement of community organizers and activists opposed to U.S. foreign policy and the growing militarization of schools are engaged in a battle for the hearts and minds of young Americans. Military counter-recruitment</w:t>
      </w:r>
      <w:r>
        <w:t xml:space="preserve"> (CR), an effort to neutralize recruitment into the armed forces, has emerged as a key method among those disillusioned with the more traditional tactics and approach of the mainstream U.S. peace movement. With an estimated 150 local CR groups operating in different venues and utilizing various organizing tactics (Castro, 2008; Friesen, 2010), </w:t>
      </w:r>
      <w:r w:rsidRPr="0030084D">
        <w:rPr>
          <w:rStyle w:val="StyleUnderline"/>
        </w:rPr>
        <w:t>counter-recruitment is focused on the increasing presence of military recruitment within public education. While CR organizing exists across the United States, it is largely a grassroots effort to resist war and a broader culture of militarism</w:t>
      </w:r>
      <w:r>
        <w:t xml:space="preserve"> by emphasizing clearly defined—and what organizers see as achievable—goals linked to the “symbolic violence” represented by military recruiters in schools and local communities.</w:t>
      </w:r>
    </w:p>
    <w:p w14:paraId="726939FE" w14:textId="77777777" w:rsidR="00E576A0" w:rsidRPr="00E33052" w:rsidRDefault="00E576A0" w:rsidP="00E576A0">
      <w:r>
        <w:t xml:space="preserve">In this article, we analyze three examples of counter-recruitment in the United States. We examine the respective strategies and use of community organizing tactics by organizers, evaluate the similarities and differences in approach among these examples, and assess the efficacy of CR efforts. After noting the growing presence of military recruiters in educational settings, we locate the work of local CR groups within Friesen’s (2010) model of five symbolic struggles between CR activistsand military recruiters. </w:t>
      </w:r>
      <w:r w:rsidRPr="00E83C0F">
        <w:rPr>
          <w:rStyle w:val="StyleUnderline"/>
        </w:rPr>
        <w:t>While CR organizing typically operates with limited resources and staffing, in contrast to the massive advertising and recruiting budget of the U.S. military, the counter-recruitment movement has achieved notable victories in local communities</w:t>
      </w:r>
      <w:r>
        <w:t>. We find that to be successful, CR groups must utilize strategic framing of their activities to broaden public support. In addition, choosing discreet targets of organizing efforts, careful recruitment of allies, and long-term coalition-building appear critical to positive outcomes. We frame our analysis within a broader context of public support for and acquiescence to a culture of militarism in the United States.</w:t>
      </w:r>
    </w:p>
    <w:p w14:paraId="49E2A6FB" w14:textId="77777777" w:rsidR="00E576A0" w:rsidRDefault="00E576A0" w:rsidP="00E576A0">
      <w:pPr>
        <w:pStyle w:val="Heading4"/>
      </w:pPr>
      <w:r w:rsidRPr="004F2923">
        <w:t>The US government is normalizing the militarization of the population</w:t>
      </w:r>
    </w:p>
    <w:p w14:paraId="172CBFA1" w14:textId="77777777" w:rsidR="00E576A0" w:rsidRPr="004F2923" w:rsidRDefault="00E576A0" w:rsidP="00E576A0">
      <w:pPr>
        <w:rPr>
          <w:rStyle w:val="Style13ptBold"/>
        </w:rPr>
      </w:pPr>
      <w:r w:rsidRPr="004F2923">
        <w:rPr>
          <w:rStyle w:val="Style13ptBold"/>
        </w:rPr>
        <w:t>Galen, senior fellow at the Cato Institute and a contributing editor to The National Interest and is the author of nine books and more than 500 articles on policy studies, 2016</w:t>
      </w:r>
    </w:p>
    <w:p w14:paraId="2AC0522A" w14:textId="77777777" w:rsidR="00E576A0" w:rsidRDefault="00E576A0" w:rsidP="00E576A0">
      <w:r>
        <w:t>[Ted</w:t>
      </w:r>
      <w:r w:rsidRPr="004F2923">
        <w:t>, 5-13-2016</w:t>
      </w:r>
      <w:r>
        <w:t xml:space="preserve">, National Interest, "The Creeping Militarization of American Culture", </w:t>
      </w:r>
      <w:hyperlink r:id="rId17" w:history="1">
        <w:r w:rsidRPr="00BD2D27">
          <w:rPr>
            <w:rStyle w:val="Hyperlink"/>
          </w:rPr>
          <w:t>http://nationalinterest.org/blog/the-skeptics/the-creeping-miltiarization-american-culture-16207</w:t>
        </w:r>
      </w:hyperlink>
      <w:r>
        <w:t>, accessed 6-29-17, DTG]</w:t>
      </w:r>
    </w:p>
    <w:p w14:paraId="2F1CE475" w14:textId="77777777" w:rsidR="00E576A0" w:rsidRDefault="00E576A0" w:rsidP="00E576A0">
      <w:r w:rsidRPr="004F2923">
        <w:t xml:space="preserve">In his 1961 farewell address, President Dwight D. </w:t>
      </w:r>
      <w:r w:rsidRPr="004F2923">
        <w:rPr>
          <w:rStyle w:val="StyleUnderline"/>
        </w:rPr>
        <w:t>Eisenhower warned of the growing influence of the “military-industrial complex” on American politics</w:t>
      </w:r>
      <w:r w:rsidRPr="004F2923">
        <w:t xml:space="preserve"> and policy. Interestingly, Eisenhower’s original formulation of the menace was the even more accurate “military-industrial-congressional complex.” (Emphasis added). Seeing how that </w:t>
      </w:r>
      <w:r w:rsidRPr="004F2923">
        <w:rPr>
          <w:rStyle w:val="StyleUnderline"/>
        </w:rPr>
        <w:t>network of special interests has worked its tentacles into so many aspects of American political and economic life</w:t>
      </w:r>
      <w:r w:rsidRPr="004F2923">
        <w:t xml:space="preserve"> in the intervening decades indicates just how prescient was Eisenhower’s warning. </w:t>
      </w:r>
    </w:p>
    <w:p w14:paraId="0275361F" w14:textId="77777777" w:rsidR="00E576A0" w:rsidRDefault="00E576A0" w:rsidP="00E576A0">
      <w:r w:rsidRPr="004F2923">
        <w:t xml:space="preserve">But </w:t>
      </w:r>
      <w:r w:rsidRPr="004F2923">
        <w:rPr>
          <w:rStyle w:val="StyleUnderline"/>
        </w:rPr>
        <w:t>there has been an even more subtle and pervasive militarization of American culture</w:t>
      </w:r>
      <w:r w:rsidRPr="004F2923">
        <w:t xml:space="preserve">. It has been evident since World War II, but it has been accelerating markedly in recent years. Perhaps the most corrosive domestic effect of the global interventionist foreign policy that Washington adopted after World War II has been on national attitudes. </w:t>
      </w:r>
      <w:r w:rsidRPr="004F2923">
        <w:rPr>
          <w:rStyle w:val="StyleUnderline"/>
        </w:rPr>
        <w:t>Americans have come to accept intrusions in the name of “national security”</w:t>
      </w:r>
      <w:r w:rsidRPr="004F2923">
        <w:t xml:space="preserve"> that they would have strongly resisted in previous decades. The various provisions of the Patriot Act and the surveillance regime and its abuses epitomized by the NSA are a case in point. </w:t>
      </w:r>
    </w:p>
    <w:p w14:paraId="65AA0007" w14:textId="77777777" w:rsidR="00E576A0" w:rsidRDefault="00E576A0" w:rsidP="00E576A0">
      <w:r w:rsidRPr="004F2923">
        <w:rPr>
          <w:rStyle w:val="StyleUnderline"/>
        </w:rPr>
        <w:t>The trend toward a more intrusive, militaristic state has become decidedly more pronounced since the September 11 attacks and the government’s response, but there were unmistakable signs even before that terrible day</w:t>
      </w:r>
      <w:r w:rsidRPr="004F2923">
        <w:t xml:space="preserve">. My colleagues at the Cato Institute have done an excellent job documenting the gradual militarization of America’s police forces, beginning in the 1980s, with the proliferation of SWAT teams and the equipping of police units with ever more lethal military hardware. The terrorism threat simply provides the latest, most convenient justification to intensify a trend that was already well underway. Most SWAT raids in fact have nothing to do with terrorism; they are used to serve search or arrest warrants in low-level drug cases. </w:t>
      </w:r>
    </w:p>
    <w:p w14:paraId="45CFF24C" w14:textId="77777777" w:rsidR="00E576A0" w:rsidRDefault="00E576A0" w:rsidP="00E576A0">
      <w:r w:rsidRPr="004F2923">
        <w:t xml:space="preserve">Politicians learned early that </w:t>
      </w:r>
      <w:r w:rsidRPr="004F2923">
        <w:rPr>
          <w:rStyle w:val="StyleUnderline"/>
        </w:rPr>
        <w:t xml:space="preserve">the fastest way to overcome opposition </w:t>
      </w:r>
      <w:r w:rsidRPr="004F2923">
        <w:t>to a pet initiative</w:t>
      </w:r>
      <w:r w:rsidRPr="004F2923">
        <w:rPr>
          <w:rStyle w:val="StyleUnderline"/>
        </w:rPr>
        <w:t xml:space="preserve"> was to portray it as essential to national security</w:t>
      </w:r>
      <w:r w:rsidRPr="004F2923">
        <w:t xml:space="preserve">. Thus, the statute that first involved the federal government in elementary and secondary education in the 1950s was fashioned the National Defense Education Act. Similarly, the legislation establishing the interstate highway system was officially the National Defense Highway Act. In retrospect, President George W. Bush probably missed an opportunity when he did not label his legislation for a Medicare prescription drug benefit the National Defense Elderly Care Act. </w:t>
      </w:r>
    </w:p>
    <w:p w14:paraId="558F31B6" w14:textId="77777777" w:rsidR="00E576A0" w:rsidRDefault="00E576A0" w:rsidP="00E576A0">
      <w:r w:rsidRPr="004F2923">
        <w:t xml:space="preserve">And then </w:t>
      </w:r>
      <w:r w:rsidRPr="004F2923">
        <w:rPr>
          <w:rStyle w:val="StyleUnderline"/>
        </w:rPr>
        <w:t>there is the overall militarization of language. The rise of America’s imperial era coincides with the popular use of the “war” metaphor.</w:t>
      </w:r>
      <w:r w:rsidRPr="004F2923">
        <w:t xml:space="preserve"> In recent decades, </w:t>
      </w:r>
      <w:r w:rsidRPr="004F2923">
        <w:rPr>
          <w:rStyle w:val="StyleUnderline"/>
        </w:rPr>
        <w:t>we’ve had “wars” on everything</w:t>
      </w:r>
      <w:r w:rsidRPr="004F2923">
        <w:t xml:space="preserve"> from cancer to poverty to illiteracy to obesity. And, of course, we still have the ever present war on illegal drugs that Richard Nixon declared more than four decades ago. </w:t>
      </w:r>
      <w:r w:rsidRPr="004F2923">
        <w:rPr>
          <w:rStyle w:val="StyleUnderline"/>
        </w:rPr>
        <w:t>Language matters, and the fondness for such rhetoric is a revealing and disturbing indicator of just how deeply the garrison state mentality has become embedded in American culture</w:t>
      </w:r>
      <w:r w:rsidRPr="004F2923">
        <w:t xml:space="preserve">. </w:t>
      </w:r>
    </w:p>
    <w:p w14:paraId="717306BB" w14:textId="77777777" w:rsidR="00E576A0" w:rsidRDefault="00E576A0" w:rsidP="00E576A0">
      <w:r w:rsidRPr="004F2923">
        <w:t>Yet another sign is the growing tendency to misapply the term “commander-in-chief.” The Constitution makes it clear that the president is commander-in-chief of the armed forces. There were two reasons for that provision. One was to assure undisputed civilian control of the military. The other was to prevent congressional interference with the chain of command.</w:t>
      </w:r>
    </w:p>
    <w:p w14:paraId="64D61830" w14:textId="77777777" w:rsidR="00E576A0" w:rsidRDefault="00E576A0" w:rsidP="00E576A0">
      <w:pPr>
        <w:pStyle w:val="Heading4"/>
      </w:pPr>
      <w:r>
        <w:t>American Militarism leads to endless war, racism, and ultimately destruction – it’s expensive and ruins education</w:t>
      </w:r>
    </w:p>
    <w:p w14:paraId="046AC4C7" w14:textId="77777777" w:rsidR="00E576A0" w:rsidRPr="00E50633" w:rsidRDefault="00E576A0" w:rsidP="00E576A0">
      <w:pPr>
        <w:rPr>
          <w:rStyle w:val="Style13ptBold"/>
        </w:rPr>
      </w:pPr>
      <w:r w:rsidRPr="00E50633">
        <w:rPr>
          <w:rStyle w:val="Style13ptBold"/>
        </w:rPr>
        <w:t>Hladky, American Friends Service Committee KC Program Committee member, 6-25-17</w:t>
      </w:r>
    </w:p>
    <w:p w14:paraId="0F0BC9E2" w14:textId="77777777" w:rsidR="00E576A0" w:rsidRPr="00356877" w:rsidRDefault="00E576A0" w:rsidP="00E576A0">
      <w:r>
        <w:t xml:space="preserve">[Mary, 6-25-17, AFSC, “MILITARISM AND ITS CONSEQUENCES – WHY WE SHOULD CARE”, </w:t>
      </w:r>
      <w:hyperlink r:id="rId18" w:history="1">
        <w:r w:rsidRPr="00AD42E6">
          <w:rPr>
            <w:rStyle w:val="Hyperlink"/>
          </w:rPr>
          <w:t>https://www.afsc.org/document/militarism-and-its-consequences-%E2%80%93-why-we-should-care</w:t>
        </w:r>
      </w:hyperlink>
      <w:r>
        <w:t>, accessed 7-2-17, DTG]</w:t>
      </w:r>
    </w:p>
    <w:p w14:paraId="524C906F" w14:textId="77777777" w:rsidR="00E576A0" w:rsidRDefault="00E576A0" w:rsidP="00E576A0">
      <w:r>
        <w:t xml:space="preserve">50 years ago, </w:t>
      </w:r>
      <w:r w:rsidRPr="00356877">
        <w:rPr>
          <w:rStyle w:val="StyleUnderline"/>
        </w:rPr>
        <w:t>Martin Luther King, laid bare the relationship between U.S. wars abroad and the racism and poverty here at home</w:t>
      </w:r>
      <w:r>
        <w:t xml:space="preserve"> - speaking out against war and its crippling effects on social progress.</w:t>
      </w:r>
    </w:p>
    <w:p w14:paraId="5E4DC80A" w14:textId="77777777" w:rsidR="00E576A0" w:rsidRDefault="00E576A0" w:rsidP="00E576A0">
      <w:r>
        <w:t>He denounced the death and destruction in Vietnam and the waste of billions on an immoral war. The destruction done to the Vietnamese is the same destruction we are doing to the Afghans, Iraqis, Syrians, Yemenis and others today.</w:t>
      </w:r>
    </w:p>
    <w:p w14:paraId="6900200A" w14:textId="77777777" w:rsidR="00E576A0" w:rsidRDefault="00E576A0" w:rsidP="00E576A0">
      <w:r w:rsidRPr="00356877">
        <w:rPr>
          <w:rStyle w:val="StyleUnderline"/>
        </w:rPr>
        <w:t>King connected the inherit racism of killing the Vietnamese people with the killing of black people in America through dehumanization and contempt for “other” people</w:t>
      </w:r>
      <w:r>
        <w:t>.</w:t>
      </w:r>
    </w:p>
    <w:p w14:paraId="44DA1BDD" w14:textId="77777777" w:rsidR="00E576A0" w:rsidRDefault="00E576A0" w:rsidP="00E576A0">
      <w:r>
        <w:t xml:space="preserve">King’s message was not heeded, and </w:t>
      </w:r>
      <w:r w:rsidRPr="00E50633">
        <w:rPr>
          <w:rStyle w:val="StyleUnderline"/>
        </w:rPr>
        <w:t>our problems have multiplied</w:t>
      </w:r>
      <w:r>
        <w:t>.</w:t>
      </w:r>
    </w:p>
    <w:p w14:paraId="7E6BCD44" w14:textId="77777777" w:rsidR="00E576A0" w:rsidRDefault="00E576A0" w:rsidP="00E576A0">
      <w:r w:rsidRPr="00356877">
        <w:rPr>
          <w:rStyle w:val="StyleUnderline"/>
        </w:rPr>
        <w:t>The U.S. has a foreign policy based on violence and domination abroad which directly relates to the violence and problems we are afflicted with at home</w:t>
      </w:r>
      <w:r>
        <w:t>.</w:t>
      </w:r>
    </w:p>
    <w:p w14:paraId="08AE9DB2" w14:textId="77777777" w:rsidR="00E576A0" w:rsidRDefault="00E576A0" w:rsidP="00E576A0">
      <w:r>
        <w:t>The U.S. is the world’s largest arms dealer. Our wars have killed one million people since 2001 while creating a massive refugee crisis.</w:t>
      </w:r>
    </w:p>
    <w:p w14:paraId="2DE47009" w14:textId="77777777" w:rsidR="00E576A0" w:rsidRDefault="00E576A0" w:rsidP="00E576A0">
      <w:r>
        <w:t>At home, we have the world’s largest prison population, the highest murder rate for any industrialized nation, and the most unfair and unjust healthcare system.</w:t>
      </w:r>
    </w:p>
    <w:p w14:paraId="2FAACFDA" w14:textId="77777777" w:rsidR="00E576A0" w:rsidRDefault="00E576A0" w:rsidP="00E576A0">
      <w:r w:rsidRPr="00356877">
        <w:rPr>
          <w:rStyle w:val="StyleUnderline"/>
        </w:rPr>
        <w:t>Congress has voted to spend our taxpayers’ dollars on endless wars at the expense of everything else</w:t>
      </w:r>
      <w:r>
        <w:t>.</w:t>
      </w:r>
    </w:p>
    <w:p w14:paraId="46F4BC15" w14:textId="77777777" w:rsidR="00E576A0" w:rsidRDefault="00E576A0" w:rsidP="00E576A0">
      <w:r>
        <w:t>Total defense spending costs us all about $1 Trillion dollars each year to cover the costs of war, 800 worldwide military bases, nuclear weapons, intelligence agencies, healthcare for our veterans and interest on the war debt.</w:t>
      </w:r>
    </w:p>
    <w:p w14:paraId="35E03BF5" w14:textId="77777777" w:rsidR="00E576A0" w:rsidRPr="00356877" w:rsidRDefault="00E576A0" w:rsidP="00E576A0">
      <w:pPr>
        <w:rPr>
          <w:rStyle w:val="StyleUnderline"/>
        </w:rPr>
      </w:pPr>
      <w:r w:rsidRPr="00356877">
        <w:rPr>
          <w:rStyle w:val="StyleUnderline"/>
        </w:rPr>
        <w:t>The $1 trillion militarism price tag for a single year</w:t>
      </w:r>
      <w:r>
        <w:t xml:space="preserve"> </w:t>
      </w:r>
      <w:r w:rsidRPr="00356877">
        <w:rPr>
          <w:rStyle w:val="StyleUnderline"/>
        </w:rPr>
        <w:t>amounts to</w:t>
      </w:r>
      <w:r>
        <w:t xml:space="preserve"> roughly $2.74 billion a day, or </w:t>
      </w:r>
      <w:r w:rsidRPr="00356877">
        <w:rPr>
          <w:rStyle w:val="StyleUnderline"/>
        </w:rPr>
        <w:t>over $114 million an hour.</w:t>
      </w:r>
    </w:p>
    <w:p w14:paraId="76690708" w14:textId="77777777" w:rsidR="00E576A0" w:rsidRPr="00356877" w:rsidRDefault="00E576A0" w:rsidP="00E576A0">
      <w:pPr>
        <w:rPr>
          <w:rStyle w:val="StyleUnderline"/>
        </w:rPr>
      </w:pPr>
      <w:r w:rsidRPr="00356877">
        <w:rPr>
          <w:rStyle w:val="StyleUnderline"/>
        </w:rPr>
        <w:t>We have a war machine, preparing to modernize our nuclear weapons, at the cost of over $1 Trillion dollars</w:t>
      </w:r>
      <w:r>
        <w:t xml:space="preserve"> over the next 30 years. Our current nuclear arsenal can destroy the world many times over. Instead of de-escalating, we are increasing the nuclear arms race, to what end? </w:t>
      </w:r>
      <w:r w:rsidRPr="00356877">
        <w:rPr>
          <w:rStyle w:val="StyleUnderline"/>
        </w:rPr>
        <w:t>There are no winners in a nuclear war.</w:t>
      </w:r>
    </w:p>
    <w:p w14:paraId="363FC6BA" w14:textId="77777777" w:rsidR="00E576A0" w:rsidRDefault="00E576A0" w:rsidP="00E576A0">
      <w:r>
        <w:t>The new administration is asking for an additional $54 billion for the Pentagon budget balancing this increase by further cutting basic services. These cuts will have devastating effects on the environment, our children’s education, the ability to prevent war through diplomacy by cutting the State Department, with cruel cuts to social services to the poor, sick and elderly.</w:t>
      </w:r>
    </w:p>
    <w:p w14:paraId="47B79B1F" w14:textId="77777777" w:rsidR="00E576A0" w:rsidRDefault="00E576A0" w:rsidP="00E576A0">
      <w:r>
        <w:t>Economist Jeffrey Sachs stated “</w:t>
      </w:r>
      <w:r w:rsidRPr="00E50633">
        <w:rPr>
          <w:rStyle w:val="StyleUnderline"/>
        </w:rPr>
        <w:t>The U.S. is incurring massive public debt and cutting back on urgent public investments at home in order to sustain a dysfunctional, militarized, and costly foreign policy</w:t>
      </w:r>
      <w:r>
        <w:t>.”</w:t>
      </w:r>
    </w:p>
    <w:p w14:paraId="69C6CE06" w14:textId="77777777" w:rsidR="00E576A0" w:rsidRDefault="00E576A0" w:rsidP="00E576A0">
      <w:r>
        <w:t>We have a choice about how this country spends our taxpayer dollars.</w:t>
      </w:r>
    </w:p>
    <w:p w14:paraId="0ADAAD40" w14:textId="77777777" w:rsidR="00E576A0" w:rsidRDefault="00E576A0" w:rsidP="00E576A0">
      <w:r>
        <w:t>We can remain silent allowing billions to be spent on funding endless, futile wars or we can speak out, demanding our tax dollars’ fund healthcare for all Americans, support climate change initiatives, improve our educational system providing free college, rebuild our infrastructure and end extreme poverty in this country.</w:t>
      </w:r>
    </w:p>
    <w:p w14:paraId="02352767" w14:textId="77777777" w:rsidR="00E576A0" w:rsidRDefault="00E576A0" w:rsidP="00E576A0">
      <w:r>
        <w:t xml:space="preserve">We can no longer remain silent. </w:t>
      </w:r>
      <w:r w:rsidRPr="00356877">
        <w:rPr>
          <w:rStyle w:val="StyleUnderline"/>
        </w:rPr>
        <w:t>We must challenge American militarism</w:t>
      </w:r>
      <w:r>
        <w:t>.</w:t>
      </w:r>
    </w:p>
    <w:p w14:paraId="4C3541E8" w14:textId="77777777" w:rsidR="00E576A0" w:rsidRDefault="00E576A0" w:rsidP="00E576A0">
      <w:r w:rsidRPr="00356877">
        <w:rPr>
          <w:rStyle w:val="StyleUnderline"/>
        </w:rPr>
        <w:t>There is no inevitability to the course of history</w:t>
      </w:r>
      <w:r>
        <w:t>, and a mobilized citizenry can redirect it toward a positive future.</w:t>
      </w:r>
    </w:p>
    <w:p w14:paraId="322E308F" w14:textId="77777777" w:rsidR="00E576A0" w:rsidRDefault="00E576A0" w:rsidP="00E576A0">
      <w:r>
        <w:t>Progress towards a global society that is fairer, peaceful and ecologically sustainable is interdependent. Our work and the various issues we address are all interconnected. We are unlikely to get far on any of these objectives alone without progress on all.</w:t>
      </w:r>
    </w:p>
    <w:p w14:paraId="3109AF2C" w14:textId="77777777" w:rsidR="00E576A0" w:rsidRDefault="00E576A0" w:rsidP="00E576A0">
      <w:r w:rsidRPr="00356877">
        <w:rPr>
          <w:rStyle w:val="StyleUnderline"/>
        </w:rPr>
        <w:t>Changing our trajectory is the fight for human</w:t>
      </w:r>
      <w:r>
        <w:t xml:space="preserve"> dignity and </w:t>
      </w:r>
      <w:r w:rsidRPr="00356877">
        <w:rPr>
          <w:rStyle w:val="StyleUnderline"/>
        </w:rPr>
        <w:t>survival.</w:t>
      </w:r>
    </w:p>
    <w:p w14:paraId="5B9200ED" w14:textId="77777777" w:rsidR="00E576A0" w:rsidRDefault="00E576A0" w:rsidP="00E576A0">
      <w:r>
        <w:t>In our relationships, both with each other and the planet, we are now hard up against the choice Dr. Martin</w:t>
      </w:r>
    </w:p>
    <w:p w14:paraId="0B3A6B0D" w14:textId="77777777" w:rsidR="00E576A0" w:rsidRDefault="00E576A0" w:rsidP="00E576A0">
      <w:r>
        <w:t xml:space="preserve">Luther King, Jr. warned about 50 years ago: </w:t>
      </w:r>
      <w:r w:rsidRPr="00356877">
        <w:rPr>
          <w:rStyle w:val="StyleUnderline"/>
        </w:rPr>
        <w:t>nonviolence or nonexistence</w:t>
      </w:r>
      <w:r>
        <w:t xml:space="preserve">. </w:t>
      </w:r>
    </w:p>
    <w:p w14:paraId="5B299B3A" w14:textId="77777777" w:rsidR="00E576A0" w:rsidRPr="00B90143" w:rsidRDefault="00E576A0" w:rsidP="00E576A0"/>
    <w:p w14:paraId="6634E12D" w14:textId="65AECE0C" w:rsidR="00E576A0" w:rsidRDefault="00E576A0" w:rsidP="00E576A0">
      <w:pPr>
        <w:pStyle w:val="Heading3"/>
      </w:pPr>
      <w:r>
        <w:t>Contention 3: Racism</w:t>
      </w:r>
    </w:p>
    <w:p w14:paraId="15AF64C6" w14:textId="77777777" w:rsidR="00E576A0" w:rsidRPr="00434F0E" w:rsidRDefault="00E576A0" w:rsidP="00E576A0">
      <w:pPr>
        <w:pStyle w:val="Heading4"/>
      </w:pPr>
      <w:r w:rsidRPr="00434F0E">
        <w:t xml:space="preserve">Counter recruitment </w:t>
      </w:r>
      <w:r>
        <w:t>can reveal lies in recruiting activities</w:t>
      </w:r>
    </w:p>
    <w:p w14:paraId="04B9C937" w14:textId="77777777" w:rsidR="00E576A0" w:rsidRPr="00B0179E" w:rsidRDefault="00E576A0" w:rsidP="00E576A0">
      <w:pPr>
        <w:rPr>
          <w:rStyle w:val="Style13ptBold"/>
        </w:rPr>
      </w:pPr>
      <w:r w:rsidRPr="00B0179E">
        <w:rPr>
          <w:rStyle w:val="Style13ptBold"/>
        </w:rPr>
        <w:t>Grey, studied philosophy and cultural studies at Chatham College for Women, 2016</w:t>
      </w:r>
    </w:p>
    <w:p w14:paraId="6668E8D1" w14:textId="77777777" w:rsidR="00E576A0" w:rsidRDefault="00E576A0" w:rsidP="00E576A0">
      <w:r>
        <w:t>[</w:t>
      </w:r>
      <w:r w:rsidRPr="00B0179E">
        <w:t xml:space="preserve">Sarah, 2-4-2016, </w:t>
      </w:r>
      <w:r>
        <w:t xml:space="preserve">Truthout, "Why Is My Kindergartner Being Groomed for the Military at School?", Truthout, </w:t>
      </w:r>
      <w:hyperlink r:id="rId19" w:history="1">
        <w:r w:rsidRPr="0001187B">
          <w:rPr>
            <w:rStyle w:val="Hyperlink"/>
          </w:rPr>
          <w:t>http://www.truth-out.org/news/item/34693-why-is-my-kindergartner-being-groomed-for-the-military-at-school</w:t>
        </w:r>
      </w:hyperlink>
      <w:r>
        <w:t>, accessed 6-30-17, DTG]</w:t>
      </w:r>
    </w:p>
    <w:p w14:paraId="61B88FB6" w14:textId="77777777" w:rsidR="00E576A0" w:rsidRDefault="00E576A0" w:rsidP="00E576A0">
      <w:r w:rsidRPr="00434F0E">
        <w:t xml:space="preserve">So </w:t>
      </w:r>
      <w:r w:rsidRPr="00434F0E">
        <w:rPr>
          <w:u w:val="single"/>
        </w:rPr>
        <w:t>what can students, parents and others do to stop military grooming</w:t>
      </w:r>
      <w:r w:rsidRPr="00434F0E">
        <w:t xml:space="preserve">? Dr. Terrence Webster-Doyle, a Vietnam veteran, Veterans for Peace member and founder of the Youth Peace Literacy program, writes free books for children and adults about ending the cycle of violence. He also advocates martial arts training as a way to allow youth to channel their aggression in a safe, controlled environment. </w:t>
      </w:r>
    </w:p>
    <w:p w14:paraId="006E27A4" w14:textId="77777777" w:rsidR="00E576A0" w:rsidRDefault="00E576A0" w:rsidP="00E576A0">
      <w:r w:rsidRPr="00434F0E">
        <w:rPr>
          <w:rStyle w:val="StyleUnderline"/>
        </w:rPr>
        <w:t>The most effective solution, Viges says, is counter-recruitment</w:t>
      </w:r>
      <w:r w:rsidRPr="00434F0E">
        <w:t xml:space="preserve">. Viges mans a Sustainable Options for Youth table in Austin, Texas, high school cafeterias, where he offers stark statistics about sexual assault, PTSD, veteran homelessness and other less attractive aspects of military life and gives out information about a range of alternative job opportunities, from firefighting to AmeriCorps. </w:t>
      </w:r>
      <w:r w:rsidRPr="00434F0E">
        <w:rPr>
          <w:rStyle w:val="StyleUnderline"/>
        </w:rPr>
        <w:t>Project YANO sends veterans to speak to schoolchildren and youth groups about the realities of war, as well as alternatives for jobs and college funding, and educates school administrators about recruiters' tactics</w:t>
      </w:r>
      <w:r w:rsidRPr="00434F0E">
        <w:t xml:space="preserve">. Viges has also been known to slap warning stickers on the boxes of games like "America's Army" at Walmart. </w:t>
      </w:r>
    </w:p>
    <w:p w14:paraId="1CF36EFC" w14:textId="77777777" w:rsidR="00E576A0" w:rsidRDefault="00E576A0" w:rsidP="00E576A0">
      <w:r w:rsidRPr="00434F0E">
        <w:t xml:space="preserve">As parents, we should question what our kids are told about war and the military in school, on TV and even through the toys we give them. </w:t>
      </w:r>
      <w:r w:rsidRPr="00434F0E">
        <w:rPr>
          <w:rStyle w:val="StyleUnderline"/>
        </w:rPr>
        <w:t>We should also present them - and their teachers - with all of the facts, even the ugly ones</w:t>
      </w:r>
      <w:r w:rsidRPr="00434F0E">
        <w:t xml:space="preserve">. They might still choose to sign up as teenagers, but we can at least make sure they make fully informed decisions. Afghanistan veteran and war resister Rory Fanning, author of Worth Fighting For, spent nine months walking on foot across the United States to raise money for the Pat Tillman Foundation, a scholarship fund for veterans and their families named for the former NFL star turned Army Ranger, whose death by friendly fire resulted in a scandal for the Pentagon. Fanning's journey became one of counter-recruitment when he spoke to students in Roby, Texas. "Which branch of the military should I join?" one boy asked - and Fanning surprised himself by responding, "I don't think you should join any of them." </w:t>
      </w:r>
    </w:p>
    <w:p w14:paraId="41F57A10" w14:textId="77777777" w:rsidR="00E576A0" w:rsidRDefault="00E576A0" w:rsidP="00E576A0">
      <w:r w:rsidRPr="00434F0E">
        <w:t xml:space="preserve">That wasn't an option on my daughter's worksheet. </w:t>
      </w:r>
      <w:r w:rsidRPr="00434F0E">
        <w:rPr>
          <w:rStyle w:val="StyleUnderline"/>
        </w:rPr>
        <w:t>Let's make sure children of all age groups know that they have the right to say no to war, to violence and to military recruiters</w:t>
      </w:r>
      <w:r w:rsidRPr="00434F0E">
        <w:t>.</w:t>
      </w:r>
    </w:p>
    <w:p w14:paraId="015885DB" w14:textId="77777777" w:rsidR="00E576A0" w:rsidRDefault="00E576A0" w:rsidP="00E576A0">
      <w:pPr>
        <w:pStyle w:val="Heading4"/>
      </w:pPr>
      <w:r>
        <w:t>ROTC Recruitment targets People of color disproportionately – leads them to death in the military and violates First Amendment rights and NCLB</w:t>
      </w:r>
    </w:p>
    <w:p w14:paraId="3C13C9AC" w14:textId="77777777" w:rsidR="00E576A0" w:rsidRDefault="00E576A0" w:rsidP="00E576A0">
      <w:pPr>
        <w:rPr>
          <w:b/>
        </w:rPr>
      </w:pPr>
      <w:r>
        <w:rPr>
          <w:b/>
        </w:rPr>
        <w:t>Four Arrows</w:t>
      </w:r>
      <w:r>
        <w:t xml:space="preserve">, associate professor at Northern Arizona University and a faculty member of Fielding Graduate Institute, </w:t>
      </w:r>
      <w:r>
        <w:rPr>
          <w:b/>
        </w:rPr>
        <w:t>17</w:t>
      </w:r>
    </w:p>
    <w:p w14:paraId="5E2C9E48" w14:textId="77777777" w:rsidR="00E576A0" w:rsidRPr="005739A7" w:rsidRDefault="00E576A0" w:rsidP="00E576A0">
      <w:r>
        <w:t xml:space="preserve">[Wahinkipe Topa, 2/3/17, Hestories, “The nclb education Clause: a matter of Life or Death for Teens,” </w:t>
      </w:r>
      <w:hyperlink r:id="rId20" w:history="1">
        <w:r w:rsidRPr="00D53BC4">
          <w:rPr>
            <w:rStyle w:val="Hyperlink"/>
          </w:rPr>
          <w:t>http://www.hestories.info/the-nclb-education-clause-a-matter-of-life-or-death-for-teens.html</w:t>
        </w:r>
      </w:hyperlink>
      <w:r>
        <w:t>, Accessed 6/28/17, GDI-GFerrer-Falto]</w:t>
      </w:r>
    </w:p>
    <w:p w14:paraId="70C10A71" w14:textId="77777777" w:rsidR="00E576A0" w:rsidRDefault="00E576A0" w:rsidP="00E576A0">
      <w:pPr>
        <w:rPr>
          <w:rStyle w:val="StyleUnderline"/>
        </w:rPr>
      </w:pPr>
      <w:r w:rsidRPr="00D926F3">
        <w:rPr>
          <w:rStyle w:val="StyleUnderline"/>
          <w:highlight w:val="yellow"/>
        </w:rPr>
        <w:t>The</w:t>
      </w:r>
      <w:r w:rsidRPr="00D926F3">
        <w:rPr>
          <w:rStyle w:val="StyleUnderline"/>
        </w:rPr>
        <w:t xml:space="preserve"> U.S. </w:t>
      </w:r>
      <w:r w:rsidRPr="00D926F3">
        <w:rPr>
          <w:rStyle w:val="StyleUnderline"/>
          <w:highlight w:val="yellow"/>
        </w:rPr>
        <w:t>Military spends 2.5 billion dollars annually, largely targeting high achieving, low-income youth</w:t>
      </w:r>
      <w:r w:rsidRPr="00D926F3">
        <w:rPr>
          <w:rStyle w:val="StyleUnderline"/>
        </w:rPr>
        <w:t>.</w:t>
      </w:r>
      <w:r w:rsidRPr="00FD05F5">
        <w:rPr>
          <w:sz w:val="16"/>
        </w:rPr>
        <w:t xml:space="preserve"> </w:t>
      </w:r>
      <w:r w:rsidRPr="00D926F3">
        <w:rPr>
          <w:rStyle w:val="StyleUnderline"/>
          <w:highlight w:val="yellow"/>
        </w:rPr>
        <w:t>Like Lori Piestwewa</w:t>
      </w:r>
      <w:r w:rsidRPr="00FD05F5">
        <w:rPr>
          <w:sz w:val="16"/>
        </w:rPr>
        <w:t xml:space="preserve">. Lori fit the profile perfectly. She was talented, athletic, intelligent, hard-working, and desperate. </w:t>
      </w:r>
      <w:r w:rsidRPr="00D926F3">
        <w:rPr>
          <w:rStyle w:val="StyleUnderline"/>
          <w:highlight w:val="yellow"/>
        </w:rPr>
        <w:t>Like many Hopi teenagers</w:t>
      </w:r>
      <w:r w:rsidRPr="00FD05F5">
        <w:rPr>
          <w:sz w:val="16"/>
        </w:rPr>
        <w:t xml:space="preserve"> living in Tuba City, Arizona, </w:t>
      </w:r>
      <w:r w:rsidRPr="00D926F3">
        <w:rPr>
          <w:rStyle w:val="StyleUnderline"/>
        </w:rPr>
        <w:t>she was unemployed, living in a trailer with parents, trying to support her own children</w:t>
      </w:r>
      <w:r w:rsidRPr="00FD05F5">
        <w:rPr>
          <w:sz w:val="16"/>
        </w:rPr>
        <w:t xml:space="preserve">. She wanted to be the first in her family to go to college, but not wanting to take advantages of others to make ends meet, and </w:t>
      </w:r>
      <w:r w:rsidRPr="00D926F3">
        <w:rPr>
          <w:rStyle w:val="StyleUnderline"/>
          <w:highlight w:val="yellow"/>
        </w:rPr>
        <w:t>having been indoctrinated by her success as a high-ranking ROTC student in high school, she “signed on the dotted line” when asked to do so</w:t>
      </w:r>
      <w:r w:rsidRPr="00FD05F5">
        <w:rPr>
          <w:sz w:val="16"/>
        </w:rPr>
        <w:t xml:space="preserve">. </w:t>
      </w:r>
      <w:r w:rsidRPr="00D926F3">
        <w:rPr>
          <w:rStyle w:val="StyleUnderline"/>
        </w:rPr>
        <w:t>Although ROTC stands for “Reserve Officer Training Corps,” she</w:t>
      </w:r>
      <w:r w:rsidRPr="00D926F3">
        <w:rPr>
          <w:rStyle w:val="Emphasis"/>
        </w:rPr>
        <w:t>, like most ROTC students, went to the front lines, and she died, as a PFC.</w:t>
      </w:r>
      <w:r>
        <w:rPr>
          <w:rStyle w:val="Emphasis"/>
        </w:rPr>
        <w:t xml:space="preserve"> </w:t>
      </w:r>
      <w:r w:rsidRPr="00FD05F5">
        <w:rPr>
          <w:sz w:val="16"/>
        </w:rPr>
        <w:t xml:space="preserve">Nearly </w:t>
      </w:r>
      <w:r w:rsidRPr="00FD05F5">
        <w:rPr>
          <w:rStyle w:val="StyleUnderline"/>
          <w:highlight w:val="yellow"/>
        </w:rPr>
        <w:t>40 percent of the American deaths in Iraq are people of color</w:t>
      </w:r>
      <w:r w:rsidRPr="00FD05F5">
        <w:rPr>
          <w:sz w:val="16"/>
        </w:rPr>
        <w:t xml:space="preserve">. </w:t>
      </w:r>
      <w:r w:rsidRPr="00FD05F5">
        <w:rPr>
          <w:rStyle w:val="StyleUnderline"/>
          <w:highlight w:val="yellow"/>
        </w:rPr>
        <w:t>The disproportionate number of African Americans, American Indians and Hispanics is directly related to what the military is doing in our poorer public or reservation schools</w:t>
      </w:r>
      <w:r w:rsidRPr="00FD05F5">
        <w:rPr>
          <w:sz w:val="16"/>
        </w:rPr>
        <w:t xml:space="preserve">. </w:t>
      </w:r>
      <w:r w:rsidRPr="00FD05F5">
        <w:rPr>
          <w:rStyle w:val="StyleUnderline"/>
        </w:rPr>
        <w:t xml:space="preserve">In addition to the NCLB recruitment mandate, </w:t>
      </w:r>
      <w:r w:rsidRPr="00FD05F5">
        <w:rPr>
          <w:rStyle w:val="StyleUnderline"/>
          <w:highlight w:val="yellow"/>
        </w:rPr>
        <w:t>ROTC and ASVAB</w:t>
      </w:r>
      <w:r w:rsidRPr="00FD05F5">
        <w:rPr>
          <w:rStyle w:val="StyleUnderline"/>
        </w:rPr>
        <w:t xml:space="preserve"> testing are also used to persuade children that their best chances for a bright future begin with joining the military. </w:t>
      </w:r>
      <w:r w:rsidRPr="00FD05F5">
        <w:rPr>
          <w:sz w:val="16"/>
        </w:rPr>
        <w:t xml:space="preserve">The ASVAB (Armed Services Vocational Aptitude Battery), </w:t>
      </w:r>
      <w:r w:rsidRPr="00FD05F5">
        <w:rPr>
          <w:rStyle w:val="StyleUnderline"/>
        </w:rPr>
        <w:t>an "aptitude" test designed and administered by the US military, is taken by 1.25 million students in over 14,000 schools each year.</w:t>
      </w:r>
      <w:r w:rsidRPr="00FD05F5">
        <w:rPr>
          <w:sz w:val="16"/>
        </w:rPr>
        <w:t xml:space="preserve"> It is billed as a tool to help students with “career choices,” but </w:t>
      </w:r>
      <w:r w:rsidRPr="00FD05F5">
        <w:rPr>
          <w:rStyle w:val="StyleUnderline"/>
          <w:highlight w:val="yellow"/>
        </w:rPr>
        <w:t>is actually a covert recruiting tool designed to lead promising students into dead-end military jobs</w:t>
      </w:r>
      <w:r w:rsidRPr="00FD05F5">
        <w:rPr>
          <w:sz w:val="16"/>
        </w:rPr>
        <w:t xml:space="preserve">. Although ASVAB tests are given to juniors or seniors, </w:t>
      </w:r>
      <w:r w:rsidRPr="00FD05F5">
        <w:rPr>
          <w:rStyle w:val="StyleUnderline"/>
        </w:rPr>
        <w:t>ROTC leadership-type programs begin in many districts in the middle schools, so an indoctrination process has several years to prepare students for the eventual “closing” arguments when they become juniors or seniors.</w:t>
      </w:r>
      <w:r>
        <w:rPr>
          <w:rStyle w:val="StyleUnderline"/>
        </w:rPr>
        <w:t xml:space="preserve"> </w:t>
      </w:r>
      <w:r w:rsidRPr="00FD05F5">
        <w:rPr>
          <w:rStyle w:val="StyleUnderline"/>
        </w:rPr>
        <w:t xml:space="preserve">Besides not sufficiently informing parents about their right to sign a form that would prevent recruiters from calling on students at home, </w:t>
      </w:r>
      <w:r w:rsidRPr="00FD05F5">
        <w:rPr>
          <w:rStyle w:val="StyleUnderline"/>
          <w:highlight w:val="yellow"/>
        </w:rPr>
        <w:t>schools also tend to violate Section 9528’s requirement for giving students equal access to ideas about alternatives to military service</w:t>
      </w:r>
      <w:r w:rsidRPr="00FD05F5">
        <w:rPr>
          <w:rStyle w:val="StyleUnderline"/>
        </w:rPr>
        <w:t>.</w:t>
      </w:r>
      <w:r w:rsidRPr="00FD05F5">
        <w:rPr>
          <w:sz w:val="16"/>
        </w:rPr>
        <w:t xml:space="preserve"> Unfortunately, </w:t>
      </w:r>
      <w:r w:rsidRPr="00FD05F5">
        <w:rPr>
          <w:rStyle w:val="StyleUnderline"/>
          <w:highlight w:val="yellow"/>
        </w:rPr>
        <w:t>most schools allow military recruiters on school grounds most of the day but do little to invite alternative presentations</w:t>
      </w:r>
      <w:r w:rsidRPr="00FD05F5">
        <w:rPr>
          <w:sz w:val="16"/>
        </w:rPr>
        <w:t xml:space="preserve">. In fact, </w:t>
      </w:r>
      <w:r w:rsidRPr="00FD05F5">
        <w:rPr>
          <w:rStyle w:val="Emphasis"/>
          <w:highlight w:val="yellow"/>
        </w:rPr>
        <w:t>this imbalance not only may violate the NCLB provision but also may be against the First Amendment</w:t>
      </w:r>
      <w:r w:rsidRPr="00FD05F5">
        <w:rPr>
          <w:rStyle w:val="StyleUnderline"/>
        </w:rPr>
        <w:t>. In San Diego Committee v. Governing Board of Grossmont Union High School District [790 F.2d 1471 (9th Cir. 1986)] the 9th Circuit Court of Appeals ruled, "The Board cannot allow the presentation of one side of an issue, but prohibit the presentation of the other sid</w:t>
      </w:r>
      <w:r w:rsidRPr="00FD05F5">
        <w:rPr>
          <w:sz w:val="16"/>
        </w:rPr>
        <w:t xml:space="preserve">e.... Here, </w:t>
      </w:r>
      <w:r w:rsidRPr="00FD05F5">
        <w:rPr>
          <w:rStyle w:val="Emphasis"/>
        </w:rPr>
        <w:t>the Board permitted mixed political and commercial speech advocating military service, but attempted to bar the same type of speech opposing such service</w:t>
      </w:r>
      <w:r w:rsidRPr="00FD05F5">
        <w:rPr>
          <w:rStyle w:val="StyleUnderline"/>
        </w:rPr>
        <w:t>. Accordingly, the Board violated the First Amendment.”</w:t>
      </w:r>
    </w:p>
    <w:p w14:paraId="38BA8C89" w14:textId="77777777" w:rsidR="00E576A0" w:rsidRDefault="00E576A0" w:rsidP="00E576A0"/>
    <w:p w14:paraId="67AE246E" w14:textId="77777777" w:rsidR="00E576A0" w:rsidRDefault="00E576A0" w:rsidP="00E576A0">
      <w:pPr>
        <w:pStyle w:val="Heading4"/>
      </w:pPr>
      <w:r>
        <w:t>Recruiters use the curricular material to influence disenfranchised communities</w:t>
      </w:r>
    </w:p>
    <w:p w14:paraId="1EB886CD" w14:textId="77777777" w:rsidR="00E576A0" w:rsidRPr="0079471F" w:rsidRDefault="00E576A0" w:rsidP="00E576A0">
      <w:r>
        <w:rPr>
          <w:rStyle w:val="Style13ptBold"/>
        </w:rPr>
        <w:t>Dibner, Ph.D. and Doctor of Philosophy, 2013</w:t>
      </w:r>
    </w:p>
    <w:p w14:paraId="28181D19" w14:textId="77777777" w:rsidR="00E576A0" w:rsidRPr="007343E4" w:rsidRDefault="00E576A0" w:rsidP="00E576A0">
      <w:r w:rsidRPr="003921CA">
        <w:t xml:space="preserve">[Kenne, 13, </w:t>
      </w:r>
      <w:r>
        <w:t xml:space="preserve">Michigan State University, “SOMETHING ELSE FOR THE REST OF ‘EM? MILITARY RECRUITING, SCHOOL MISSION AND POSTSECONDARY TRANSITIONS IN PUBLIC HIGH SCHOOLS”, </w:t>
      </w:r>
      <w:hyperlink r:id="rId21" w:history="1">
        <w:r w:rsidRPr="0001187B">
          <w:rPr>
            <w:rStyle w:val="Hyperlink"/>
          </w:rPr>
          <w:t>https://d.lib.msu.edu/etd/2018</w:t>
        </w:r>
      </w:hyperlink>
      <w:r>
        <w:t>, pg. 12-13, accessed 7/1/17, DTG]</w:t>
      </w:r>
    </w:p>
    <w:p w14:paraId="40210B85" w14:textId="77777777" w:rsidR="00E576A0" w:rsidRDefault="00E576A0" w:rsidP="00E576A0">
      <w:r>
        <w:t xml:space="preserve">In Bartlett and Lutz’s (1998) analysis of JROTC curricular material, </w:t>
      </w:r>
      <w:r w:rsidRPr="00FC01D3">
        <w:rPr>
          <w:rStyle w:val="StyleUnderline"/>
        </w:rPr>
        <w:t>the researchers find a more subtle kind of rhetorical tactic aimed specifically for influence in traditionally disenfranchised communities</w:t>
      </w:r>
      <w:r>
        <w:t xml:space="preserve">. As demonstrated in the aforementioned summary and analysis, </w:t>
      </w:r>
      <w:r w:rsidRPr="00FC01D3">
        <w:rPr>
          <w:rStyle w:val="StyleUnderline"/>
        </w:rPr>
        <w:t>the researchers point to the ways in which citizen-status is reinforced and validated through military service</w:t>
      </w:r>
      <w:r>
        <w:t xml:space="preserve">. </w:t>
      </w:r>
      <w:r w:rsidRPr="00FC01D3">
        <w:rPr>
          <w:rStyle w:val="StyleUnderline"/>
        </w:rPr>
        <w:t>American Indians are praised for their participation in information exchange in World War II, black soldiers are lauded for their willingness to sacrifice pay and working conditions in order to “prove they could be good soldiers”</w:t>
      </w:r>
      <w:r>
        <w:t xml:space="preserve"> (p.132). Race, and racial difference, is transcended by military service. Bartlett and Lutz argue that the uniform, in effect, erases difference. Given the disproportionate presence of JROTC units in largely poor and minority schools, the insinuation that full citizenship can be achieved by </w:t>
      </w:r>
      <w:r w:rsidRPr="00FC01D3">
        <w:rPr>
          <w:rStyle w:val="StyleUnderline"/>
        </w:rPr>
        <w:t>enlisting is potentially intended to position service as an attractive option that could facilitate a way out of the disenfranchisement of minority and lower-class status</w:t>
      </w:r>
      <w:r>
        <w:t xml:space="preserve"> (Bartlett and Lutz, 1998, p. 126).</w:t>
      </w:r>
    </w:p>
    <w:p w14:paraId="4EC3B313" w14:textId="77777777" w:rsidR="00E576A0" w:rsidRDefault="00E576A0" w:rsidP="00E576A0"/>
    <w:p w14:paraId="44B9BDDD" w14:textId="77777777" w:rsidR="00E576A0" w:rsidRDefault="00E576A0" w:rsidP="00E576A0">
      <w:pPr>
        <w:pStyle w:val="Heading4"/>
      </w:pPr>
      <w:r>
        <w:t>Recruiters confuse students into joining with aggressive tactics and conflicting narratives</w:t>
      </w:r>
    </w:p>
    <w:p w14:paraId="24B59896" w14:textId="77777777" w:rsidR="00E576A0" w:rsidRPr="0079471F" w:rsidRDefault="00E576A0" w:rsidP="00E576A0">
      <w:r>
        <w:rPr>
          <w:rStyle w:val="Style13ptBold"/>
        </w:rPr>
        <w:t>Dibner, Ph.D. and Doctor of Philosophy, 2013</w:t>
      </w:r>
    </w:p>
    <w:p w14:paraId="65AB690A" w14:textId="77777777" w:rsidR="00E576A0" w:rsidRPr="00CC5431" w:rsidRDefault="00E576A0" w:rsidP="00E576A0">
      <w:r w:rsidRPr="003921CA">
        <w:t xml:space="preserve">[Kenne, 13, </w:t>
      </w:r>
      <w:r>
        <w:t xml:space="preserve">Michigan State University, “SOMETHING ELSE FOR THE REST OF ‘EM? MILITARY RECRUITING, SCHOOL MISSION AND POSTSECONDARY TRANSITIONS IN PUBLIC HIGH SCHOOLS”, </w:t>
      </w:r>
      <w:hyperlink r:id="rId22" w:history="1">
        <w:r w:rsidRPr="0001187B">
          <w:rPr>
            <w:rStyle w:val="Hyperlink"/>
          </w:rPr>
          <w:t>https://d.lib.msu.edu/etd/2018</w:t>
        </w:r>
      </w:hyperlink>
      <w:r>
        <w:t>, pg. 18-19, accessed 7/1/17, DTG]</w:t>
      </w:r>
    </w:p>
    <w:p w14:paraId="7BE98776" w14:textId="77777777" w:rsidR="00E576A0" w:rsidRDefault="00E576A0" w:rsidP="00E576A0">
      <w:r>
        <w:t xml:space="preserve">Both Ayers (2006) and Bigelow (2005) – perhaps the two most recognizable antiwar scholars considered for this paper – attempt to dig slightly deeper into the experiences of recruited youths by interviewing students about their interactions with military recruiters. </w:t>
      </w:r>
      <w:r w:rsidRPr="00A21B97">
        <w:t>Both</w:t>
      </w:r>
      <w:r w:rsidRPr="00A21B97">
        <w:rPr>
          <w:rStyle w:val="StyleUnderline"/>
        </w:rPr>
        <w:t xml:space="preserve"> researchers quoted a number of students who felt they had been relentlessly and aggressively pursued by recruiters, occasionally to the point of harassment</w:t>
      </w:r>
      <w:r>
        <w:t>. Bigelow (2005) recounts the story of one high school senior with college plans who had been continually hounded (on her home phone) by recruiters asking her how she intended to pay for college. Another student is quoted as saying, “</w:t>
      </w:r>
      <w:r w:rsidRPr="00A21B97">
        <w:rPr>
          <w:rStyle w:val="StyleUnderline"/>
        </w:rPr>
        <w:t>when I see [military recruiters] talking to high schoolers, they remind me of a pack of lions going in for the kill. They try to get them into a corner or up against a wall.”</w:t>
      </w:r>
      <w:r>
        <w:t xml:space="preserve"> Ayers’ (2006) interviews yielded similar results, with one student saying that his school hosted </w:t>
      </w:r>
      <w:r w:rsidRPr="00A21B97">
        <w:rPr>
          <w:rStyle w:val="StyleUnderline"/>
        </w:rPr>
        <w:t>military recruiters from all branches of the military over six times a year, with a recruiting station located very close to his school building</w:t>
      </w:r>
      <w:r>
        <w:t xml:space="preserve">. Students report that this constant proximity to military officials has the dual effect of making them feel both “used to” military presence and overwhelmed by it. Additionally, both Bigelow (2005) and Ayers (2006) quote a number of students who confess to feeling a great deal of confusion about the military in general. Because </w:t>
      </w:r>
      <w:r w:rsidRPr="00A21B97">
        <w:rPr>
          <w:rStyle w:val="StyleUnderline"/>
        </w:rPr>
        <w:t>students know that military service often accompanies tours of duty in war zones, recruiter claims regarding the myriad positive opportunities accompanying enlistment serve to bewilder students that do not have strong guidance from a trusted adult. These conflicting narratives, combined with often aggressive presence of recruiters on school campuses has the effect of enervating individual resistance to recruitment – enabling military recruiters to more readily meet enlistment quotas</w:t>
      </w:r>
      <w:r>
        <w:t>.</w:t>
      </w:r>
    </w:p>
    <w:p w14:paraId="48FEAA1C" w14:textId="77777777" w:rsidR="00E576A0" w:rsidRPr="00B90143" w:rsidRDefault="00E576A0" w:rsidP="00E576A0"/>
    <w:p w14:paraId="6CD0D1E8" w14:textId="77777777" w:rsidR="00E576A0" w:rsidRPr="00F80825" w:rsidRDefault="00E576A0" w:rsidP="00E576A0">
      <w:pPr>
        <w:pStyle w:val="Heading4"/>
        <w:rPr>
          <w:rStyle w:val="Style13ptBold"/>
          <w:b/>
        </w:rPr>
      </w:pPr>
      <w:r w:rsidRPr="00F80825">
        <w:rPr>
          <w:rStyle w:val="Style13ptBold"/>
          <w:b/>
        </w:rPr>
        <w:t>Racism must be rejected in every instance</w:t>
      </w:r>
      <w:r>
        <w:rPr>
          <w:rStyle w:val="Style13ptBold"/>
          <w:b/>
        </w:rPr>
        <w:t xml:space="preserve"> – without this violence, immorality, and the death of society are inevitable</w:t>
      </w:r>
    </w:p>
    <w:p w14:paraId="2211940A" w14:textId="77777777" w:rsidR="00E576A0" w:rsidRPr="00F80825" w:rsidRDefault="00E576A0" w:rsidP="00E576A0">
      <w:pPr>
        <w:rPr>
          <w:rStyle w:val="Style13ptBold"/>
        </w:rPr>
      </w:pPr>
      <w:r w:rsidRPr="00F80825">
        <w:rPr>
          <w:rStyle w:val="Style13ptBold"/>
        </w:rPr>
        <w:t>Memmi, writer essayist and colonial theorist, 99</w:t>
      </w:r>
    </w:p>
    <w:p w14:paraId="176906B2" w14:textId="77777777" w:rsidR="00E576A0" w:rsidRDefault="00E576A0" w:rsidP="00E576A0">
      <w:r>
        <w:t>[Albert, 12-7-99, University Of Minnesota, “Racism – Translated by Steve Martinot”, pg. 163-165, DTG]</w:t>
      </w:r>
    </w:p>
    <w:p w14:paraId="3332A3F2" w14:textId="77777777" w:rsidR="00E576A0" w:rsidRDefault="00E576A0" w:rsidP="00E576A0">
      <w:r w:rsidRPr="00F80825">
        <w:rPr>
          <w:rStyle w:val="StyleUnderline"/>
        </w:rPr>
        <w:t xml:space="preserve">The struggle against racism </w:t>
      </w:r>
      <w:r w:rsidRPr="00F80825">
        <w:t>will be long</w:t>
      </w:r>
      <w:r>
        <w:t xml:space="preserve">, difficult, without intermission, without remission, probably never achieved, yet for this very reason, </w:t>
      </w:r>
      <w:r w:rsidRPr="00F80825">
        <w:rPr>
          <w:rStyle w:val="StyleUnderline"/>
        </w:rPr>
        <w:t>it is a struggle to be undertaken without surcease and without concessions</w:t>
      </w:r>
      <w:r>
        <w:t xml:space="preserve">. </w:t>
      </w:r>
      <w:r w:rsidRPr="00F80825">
        <w:rPr>
          <w:rStyle w:val="StyleUnderline"/>
        </w:rPr>
        <w:t>One cannot be indulgent toward racism</w:t>
      </w:r>
      <w:r>
        <w:t xml:space="preserve">. One cannot even let the monster in the house, especially not in a mask. </w:t>
      </w:r>
      <w:r w:rsidRPr="00F80825">
        <w:rPr>
          <w:rStyle w:val="StyleUnderline"/>
        </w:rPr>
        <w:t>To give it</w:t>
      </w:r>
      <w:r>
        <w:t xml:space="preserve"> merely </w:t>
      </w:r>
      <w:r w:rsidRPr="00F80825">
        <w:rPr>
          <w:rStyle w:val="StyleUnderline"/>
        </w:rPr>
        <w:t>a foothold means to augment the bestial part in us and in other people which is to diminish what is human</w:t>
      </w:r>
      <w:r>
        <w:t xml:space="preserve">. </w:t>
      </w:r>
      <w:r w:rsidRPr="00F80825">
        <w:rPr>
          <w:rStyle w:val="StyleUnderline"/>
        </w:rPr>
        <w:t>To accept the racist universe to the slightest degree is to endorse fear, injustice, and violence</w:t>
      </w:r>
      <w:r>
        <w:t xml:space="preserve">. It is to accept the persistence of the dark history in which we still largely live. It is to agree that the outsider will always be a possible victim (and which [person] man is not [themself] himself an outsider relative to someone else?). Racism illustrates in sum, the inevitable negativity of the condition of the dominated; that is it illuminates in a certain sense the entire human condition. The anti-racist struggle, difficult though it is, and always in question, is nevertheless one of the prologues to the ultimate passage from animality to humanity. In that sense, </w:t>
      </w:r>
      <w:r w:rsidRPr="00F80825">
        <w:rPr>
          <w:rStyle w:val="StyleUnderline"/>
        </w:rPr>
        <w:t>we cannot fail to rise to the racist challenge</w:t>
      </w:r>
      <w:r>
        <w:t xml:space="preserve">. However, it remains true that one’s moral conduct only emerges from a choice: one has to want it. It is a choice among other choices, and always debatable in its foundations and its consequences. Let us say, broadly speaking, that the choice to conduct oneself morally is the condition for the establishment of a human order for which racism is the very negation. This is almost a redundancy. </w:t>
      </w:r>
      <w:r w:rsidRPr="00F80825">
        <w:rPr>
          <w:rStyle w:val="StyleUnderline"/>
        </w:rPr>
        <w:t>One cannot found a moral order, let alone a legislative order, on racism because racism signifies the exclusion of the other and his or her subjection to violence and domination</w:t>
      </w:r>
      <w:r>
        <w:t xml:space="preserve">. From an ethical point of view, if one can deploy a little religious language, </w:t>
      </w:r>
      <w:r w:rsidRPr="00F80825">
        <w:rPr>
          <w:rStyle w:val="Emphasis"/>
        </w:rPr>
        <w:t>racism is “the truly capital sin.”</w:t>
      </w:r>
      <w:r>
        <w:t xml:space="preserve">fn22 It is not an accident that almost all of humanity’s spiritual traditions counsel respect for the weak, for orphans, widows, or strangers. It is not just a question of theoretical counsel respect for the weak, for orphans, widows or strangers. It is not just a question of theoretical morality and disinterested commandments. Such unanimity in the safeguarding of the other suggests the real utility of such sentiments. All things considered, </w:t>
      </w:r>
      <w:r w:rsidRPr="00F80825">
        <w:rPr>
          <w:rStyle w:val="StyleUnderline"/>
        </w:rPr>
        <w:t>we have an interest in banishing injustice, because injustice engenders violence and death</w:t>
      </w:r>
      <w:r>
        <w:t xml:space="preserve">. Of course, this is debatable. There are those who think that if one is strong enough, the assault on and oppression of others is permissible. But no one is ever sure of remaining the strongest. One day, perhaps, the roles will be reversed. </w:t>
      </w:r>
      <w:r w:rsidRPr="00F80825">
        <w:rPr>
          <w:rStyle w:val="StyleUnderline"/>
        </w:rPr>
        <w:t>All unjust society contains within itself the seeds of its own death</w:t>
      </w:r>
      <w: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 It is an ethical and a practical appeal – indeed, </w:t>
      </w:r>
      <w:r w:rsidRPr="00F80825">
        <w:rPr>
          <w:rStyle w:val="StyleUnderline"/>
        </w:rPr>
        <w:t>it is a contract</w:t>
      </w:r>
      <w:r>
        <w:t xml:space="preserve">, however implicit it might be. In short, </w:t>
      </w:r>
      <w:r w:rsidRPr="00F80825">
        <w:rPr>
          <w:rStyle w:val="StyleUnderline"/>
        </w:rPr>
        <w:t xml:space="preserve">the refusal of racism is the condition for all theoretical and practical morality. </w:t>
      </w:r>
      <w:r w:rsidRPr="00F80825">
        <w:t>Because, in the end</w:t>
      </w:r>
      <w:r w:rsidRPr="00F80825">
        <w:rPr>
          <w:rStyle w:val="StyleUnderline"/>
        </w:rPr>
        <w:t>, the ethical choice commands the political choice</w:t>
      </w:r>
      <w:r>
        <w:t xml:space="preserve">. A just society must be a society accepted by all. </w:t>
      </w:r>
      <w:r w:rsidRPr="00F80825">
        <w:rPr>
          <w:rStyle w:val="StyleUnderline"/>
        </w:rPr>
        <w:t>If this contractual principle is not accepted, then only conflict, violence, and destruction will be our lot. If it is accepted, we can hope someday to live in peace</w:t>
      </w:r>
      <w:r>
        <w:t>. True, it is a wager, but the stakes are irresistible.</w:t>
      </w:r>
    </w:p>
    <w:p w14:paraId="38C8471E" w14:textId="77777777" w:rsidR="00E576A0" w:rsidRPr="00B90143" w:rsidRDefault="00E576A0" w:rsidP="00E576A0"/>
    <w:p w14:paraId="765D1952" w14:textId="5A190103" w:rsidR="00E576A0" w:rsidRDefault="00E576A0" w:rsidP="00E576A0">
      <w:pPr>
        <w:pStyle w:val="Heading3"/>
      </w:pPr>
      <w:r>
        <w:t>Contention 4: Solvency</w:t>
      </w:r>
    </w:p>
    <w:p w14:paraId="6CA14D4E" w14:textId="77777777" w:rsidR="00E576A0" w:rsidRDefault="00E576A0" w:rsidP="00E576A0">
      <w:pPr>
        <w:pStyle w:val="Heading4"/>
      </w:pPr>
      <w:r>
        <w:t>Plan text: The United States Federal Government should fund Digital Counter Recruitment within elementary and secondary schools</w:t>
      </w:r>
    </w:p>
    <w:p w14:paraId="031FA68C" w14:textId="77777777" w:rsidR="00E576A0" w:rsidRPr="00B90143" w:rsidRDefault="00E576A0" w:rsidP="00E576A0"/>
    <w:p w14:paraId="7044EA0D" w14:textId="77777777" w:rsidR="00E576A0" w:rsidRDefault="00E576A0" w:rsidP="00E576A0">
      <w:pPr>
        <w:pStyle w:val="Heading4"/>
      </w:pPr>
      <w:r>
        <w:t>Counter recruiters need to adopt a different approach – digital story telling</w:t>
      </w:r>
    </w:p>
    <w:p w14:paraId="1ED3E079" w14:textId="77777777" w:rsidR="00E576A0" w:rsidRPr="00FD2BA6" w:rsidRDefault="00E576A0" w:rsidP="00E576A0">
      <w:pPr>
        <w:rPr>
          <w:rStyle w:val="Style13ptBold"/>
        </w:rPr>
      </w:pPr>
      <w:r w:rsidRPr="00FD2BA6">
        <w:rPr>
          <w:rStyle w:val="Style13ptBold"/>
        </w:rPr>
        <w:t>Abajian and Guzman, Ph.D. Education UCLA and Navy veteran turned counter recruiter, 13</w:t>
      </w:r>
    </w:p>
    <w:p w14:paraId="41575427" w14:textId="77777777" w:rsidR="00E576A0" w:rsidRDefault="00E576A0" w:rsidP="00E576A0">
      <w:r>
        <w:t>[SUZIE and MARICELA, 5-1-2013, Journal of Curriculum Theorizing, “Moving Beyond Slogans: Possibilities for a More Connected and Humanizing ‘Counter-recruitment’ Pedagogy in Highly Militarized Urban Schools”, http://journal.jctonline.org/index.php/jct/article/view/484/pdf, accessed 6-30-17, pg. 198-201, DTG]</w:t>
      </w:r>
    </w:p>
    <w:p w14:paraId="4E443FF9" w14:textId="77777777" w:rsidR="00E576A0" w:rsidRDefault="00E576A0" w:rsidP="00E576A0">
      <w:r>
        <w:t xml:space="preserve">As we became more involved in </w:t>
      </w:r>
      <w:r w:rsidRPr="00050274">
        <w:rPr>
          <w:rStyle w:val="StyleUnderline"/>
        </w:rPr>
        <w:t>the counter-recruitment movement</w:t>
      </w:r>
      <w:r>
        <w:t xml:space="preserve"> we felt the </w:t>
      </w:r>
      <w:r w:rsidRPr="00050274">
        <w:rPr>
          <w:rStyle w:val="StyleUnderline"/>
        </w:rPr>
        <w:t>need for a different approach that built empathy, connectedness, community, reflection and a critical analysis both on the part of students and activists</w:t>
      </w:r>
      <w:r>
        <w:t xml:space="preserve">. We wanted a different model where </w:t>
      </w:r>
      <w:r w:rsidRPr="00050274">
        <w:rPr>
          <w:rStyle w:val="StyleUnderline"/>
        </w:rPr>
        <w:t>students were treated as active agents in charge of their own lives</w:t>
      </w:r>
      <w:r>
        <w:t xml:space="preserve">. Within this framework, activists were not the sole proprietors of knowledge but they were co-constructors of knowledge with students. As Freire (1970/1993) articulated: “Those who authentically commit themselves to the people must re-examine themselves constantly…To confirm this commitment but to consider oneself the proprietor of revolutionary wisdom—which must then be given to (or imposed on the people)—is to retain the old ways”(pp. 60-61). We wanted </w:t>
      </w:r>
      <w:r w:rsidRPr="00050274">
        <w:rPr>
          <w:rStyle w:val="StyleUnderline"/>
        </w:rPr>
        <w:t>to employ a liberatory and humanizing knowledge making, by engaging students in a reflective process about their own concrete realities</w:t>
      </w:r>
      <w:r>
        <w:t>. This is what Freire defined as a problem posing education which “entails at the outset that the teacher-student contradiction to be resolved” (p. 79). Through a dialogical engagement “[t]he teaher is no longer merely the-one-who-teaches, but one who is himself [/herself] taught in dialogue with the students” (p. 80</w:t>
      </w:r>
      <w:r w:rsidRPr="00050274">
        <w:rPr>
          <w:rStyle w:val="StyleUnderline"/>
        </w:rPr>
        <w:t>). This is the process through which teachers as well as students can gain critical consciousness that in turn could lead them to action and also further reflection</w:t>
      </w:r>
      <w:r>
        <w:t>.</w:t>
      </w:r>
    </w:p>
    <w:p w14:paraId="2B570B33" w14:textId="77777777" w:rsidR="00E576A0" w:rsidRDefault="00E576A0" w:rsidP="00E576A0">
      <w:r>
        <w:t xml:space="preserve">Using this framework for critical reflection and action I, Maricela, wanted to employ a different approach to counter-recruitment. In collaboration with Mr. Vivaldi, a high school teacher, and with the assistance of the AFSC and the Women of Color Resource Center, </w:t>
      </w:r>
      <w:r w:rsidRPr="00050274">
        <w:rPr>
          <w:rStyle w:val="StyleUnderline"/>
        </w:rPr>
        <w:t>I used the techniques of the Center for Digital Storytelling to organize a project within a classroom</w:t>
      </w:r>
      <w:r>
        <w:t xml:space="preserve"> in Greater Los Angeles where students were engaged in producing their own digital stories. According to the Center for Digital Storytelling, </w:t>
      </w:r>
      <w:r w:rsidRPr="00050274">
        <w:rPr>
          <w:rStyle w:val="StyleUnderline"/>
        </w:rPr>
        <w:t>digital stories are “short, first-person video-narratives created by combining recorded voice, still and moving images, and music or other sounds”</w:t>
      </w:r>
      <w:r>
        <w:t xml:space="preserve"> (Center for Digital Storytelling, 2011). This project took place within a continuation school and within a class that was predominantly male students.</w:t>
      </w:r>
    </w:p>
    <w:p w14:paraId="455571E7" w14:textId="77777777" w:rsidR="00E576A0" w:rsidRDefault="00E576A0" w:rsidP="00E576A0">
      <w:r>
        <w:t>I, Maricela, became interested in the digital storytelling project because I had participated in it myself and was inspired by the final product. Also, the making of my own digital story was a healing process for me as this was the first time that I was able to tell my story.</w:t>
      </w:r>
    </w:p>
    <w:p w14:paraId="79FF849B" w14:textId="77777777" w:rsidR="00E576A0" w:rsidRDefault="00E576A0" w:rsidP="00E576A0">
      <w:r>
        <w:t>When I first presented my ideas to Mr. Vivaldi’s class I asked students whether they were interested in taking part in the project. I wanted students to be invested in this endeavor by deciding for themselves whether this was something in which they wanted to invest their time. During the presentation, I shared the following words with the students: “I never thought I had a voice…</w:t>
      </w:r>
      <w:r w:rsidRPr="00050274">
        <w:rPr>
          <w:rStyle w:val="StyleUnderline"/>
        </w:rPr>
        <w:t>this helped me find my own voice</w:t>
      </w:r>
      <w:r>
        <w:t xml:space="preserve">, share what I was feeling and put it in words and pictures” (interview, Maricela, February 28, 2010). After a class discussion, </w:t>
      </w:r>
      <w:r w:rsidRPr="00050274">
        <w:rPr>
          <w:rStyle w:val="StyleUnderline"/>
        </w:rPr>
        <w:t>students collectively voted and decided that they wanted to participate in the project</w:t>
      </w:r>
      <w:r>
        <w:t>.</w:t>
      </w:r>
    </w:p>
    <w:p w14:paraId="5A8F1868" w14:textId="77777777" w:rsidR="00E576A0" w:rsidRDefault="00E576A0" w:rsidP="00E576A0">
      <w:r>
        <w:t xml:space="preserve">From my perspective </w:t>
      </w:r>
      <w:r w:rsidRPr="00050274">
        <w:rPr>
          <w:rStyle w:val="StyleUnderline"/>
        </w:rPr>
        <w:t>the purpose for this project was creating a space where students were able to share their stories with their peers and engage in a reflective process that would lead to critical analysis and action</w:t>
      </w:r>
      <w:r>
        <w:t>. I chose the medium of digital storytelling for a number of reasons. As I stated in our mutual interview:</w:t>
      </w:r>
    </w:p>
    <w:p w14:paraId="3EA82F6A" w14:textId="77777777" w:rsidR="00E576A0" w:rsidRDefault="00E576A0" w:rsidP="00E576A0">
      <w:pPr>
        <w:ind w:left="720"/>
      </w:pPr>
      <w:r>
        <w:t xml:space="preserve">One of the things that I’ve always been attracted to is how people tell stories in different cultures and looking back into my own indigenous roots the whole concept of </w:t>
      </w:r>
      <w:r w:rsidRPr="00050274">
        <w:rPr>
          <w:rStyle w:val="StyleUnderline"/>
        </w:rPr>
        <w:t>storytelling</w:t>
      </w:r>
      <w:r>
        <w:t xml:space="preserve"> is really important because it </w:t>
      </w:r>
      <w:r w:rsidRPr="00050274">
        <w:rPr>
          <w:rStyle w:val="StyleUnderline"/>
        </w:rPr>
        <w:t>brings the community together</w:t>
      </w:r>
      <w:r>
        <w:t>. Digital storytelling was a way for me to hear students’ stories and voices and the ways that they processed the information we provide them. (interview, Maricela, February 28, 2010)</w:t>
      </w:r>
    </w:p>
    <w:p w14:paraId="552FC2FC" w14:textId="77777777" w:rsidR="00E576A0" w:rsidRDefault="00E576A0" w:rsidP="00E576A0">
      <w:r w:rsidRPr="00AE10EB">
        <w:t xml:space="preserve">I was drawn to </w:t>
      </w:r>
      <w:r w:rsidRPr="00050274">
        <w:rPr>
          <w:rStyle w:val="StyleUnderline"/>
        </w:rPr>
        <w:t>storytelling</w:t>
      </w:r>
      <w:r w:rsidRPr="00AE10EB">
        <w:t xml:space="preserve"> because it employed an indigenous form of knowledge-making that</w:t>
      </w:r>
      <w:r>
        <w:t xml:space="preserve"> </w:t>
      </w:r>
      <w:r w:rsidRPr="00050274">
        <w:rPr>
          <w:rStyle w:val="StyleUnderline"/>
        </w:rPr>
        <w:t>fostered connectedness</w:t>
      </w:r>
      <w:r w:rsidRPr="00AE10EB">
        <w:t xml:space="preserve"> and community building.</w:t>
      </w:r>
    </w:p>
    <w:p w14:paraId="24581058" w14:textId="77777777" w:rsidR="00E576A0" w:rsidRDefault="00E576A0" w:rsidP="00E576A0">
      <w:r>
        <w:t xml:space="preserve">According to Solórzano and Yosso (2002) storytelling has had “a rich and continuing tradition in the African American (Bell, 1987, 1992, 1996; Berkeley Art Center, 1982; Lawrence, 1992), Chicana/o (Delgado, 1995, 1996); Latina Feminist Group, 2001; Olivas, 1990; Paredes, 1977), and Native American (Deloria, 1969; Williams, 1997) communities” (p.156). Drawing from these traditions Solórzano and Yosso (2002) conceptualize </w:t>
      </w:r>
      <w:r w:rsidRPr="00050274">
        <w:rPr>
          <w:rStyle w:val="StyleUnderline"/>
        </w:rPr>
        <w:t>counter-storytelling as a pedagogical tool that serves the purposes of not only building community among those who are at the margins and challenging normalized and privileged narratives but also imagining possibilities for a better world</w:t>
      </w:r>
      <w:r>
        <w:t>—beyond the confines of lived realities.</w:t>
      </w:r>
    </w:p>
    <w:p w14:paraId="6177CECB" w14:textId="77777777" w:rsidR="00E576A0" w:rsidRDefault="00E576A0" w:rsidP="00E576A0">
      <w:r>
        <w:t xml:space="preserve">Using this framework, </w:t>
      </w:r>
      <w:r w:rsidRPr="00050274">
        <w:rPr>
          <w:rStyle w:val="StyleUnderline"/>
        </w:rPr>
        <w:t xml:space="preserve">I employed digital storytelling as a pedagogical tool for creating counterstories </w:t>
      </w:r>
      <w:r>
        <w:t xml:space="preserve">within this classroom. </w:t>
      </w:r>
      <w:r w:rsidRPr="00050274">
        <w:rPr>
          <w:rStyle w:val="StyleUnderline"/>
        </w:rPr>
        <w:t>Digital-storytelling was an alternative way to engage students with issues that were relevant to their lives</w:t>
      </w:r>
      <w:r>
        <w:t xml:space="preserve"> –including but not limited to military enlistment. </w:t>
      </w:r>
      <w:r w:rsidRPr="00050274">
        <w:rPr>
          <w:rStyle w:val="StyleUnderline"/>
        </w:rPr>
        <w:t>I wasn’t interested in simply telling students to not join the service but rather using a more engaging and grounded approach that employed a “problem posing” pedagogy</w:t>
      </w:r>
      <w:r>
        <w:t>. I wanted to raise questions that made students think and decide for themselves whether or not they wanted to pursue a military career. My position was that of a facilitator and someone who provided the structure through which students were able to reflect on their own life experiences and choices and come up with their own analysis.</w:t>
      </w:r>
    </w:p>
    <w:p w14:paraId="4C451EE2" w14:textId="77777777" w:rsidR="00E576A0" w:rsidRDefault="00E576A0" w:rsidP="00E576A0">
      <w:r>
        <w:t>I felt very strongly about not imposing my own beliefs and ideas on students. As I stated in our mutual interview:</w:t>
      </w:r>
    </w:p>
    <w:p w14:paraId="12BE957A" w14:textId="77777777" w:rsidR="00E576A0" w:rsidRDefault="00E576A0" w:rsidP="00E576A0">
      <w:pPr>
        <w:ind w:left="720"/>
      </w:pPr>
      <w:r>
        <w:t xml:space="preserve">I don’t think I am empowering them [students]. </w:t>
      </w:r>
      <w:r w:rsidRPr="00050274">
        <w:rPr>
          <w:rStyle w:val="StyleUnderline"/>
        </w:rPr>
        <w:t>I am providing them with the skills and the tools to empower themselves</w:t>
      </w:r>
      <w:r>
        <w:t xml:space="preserve">. I think that that’s something really important for me to emphasize in counter-recruitment. </w:t>
      </w:r>
      <w:r w:rsidRPr="00050274">
        <w:rPr>
          <w:rStyle w:val="StyleUnderline"/>
        </w:rPr>
        <w:t>I think that many people who do counter-recruitment work think that their purpose is to go to classrooms and empower students. I don’t want to do that! I don’t feel that I have control to empower anybody</w:t>
      </w:r>
      <w:r>
        <w:t>. I think that I can provide students the tools to empower themselves. And not all students are going to feel empowered by this process. But I think that it’s important to provide them with these skills so that later on in life they can figure out what they want to do. (interview, Maricela, February 28, 2010)</w:t>
      </w:r>
    </w:p>
    <w:p w14:paraId="347926D6" w14:textId="77777777" w:rsidR="00E576A0" w:rsidRDefault="00E576A0" w:rsidP="00E576A0">
      <w:r w:rsidRPr="006564FB">
        <w:t>The employment of a dialogical approach was not</w:t>
      </w:r>
      <w:r>
        <w:t xml:space="preserve"> a neutral act but a political one—as is all teaching. </w:t>
      </w:r>
      <w:r w:rsidRPr="006564FB">
        <w:rPr>
          <w:rStyle w:val="StyleUnderline"/>
        </w:rPr>
        <w:t xml:space="preserve">Enabling students to find their voices through the construction of their digital stories or digital “counter-stories” </w:t>
      </w:r>
      <w:r>
        <w:t xml:space="preserve">and </w:t>
      </w:r>
      <w:r w:rsidRPr="006564FB">
        <w:rPr>
          <w:rStyle w:val="StyleUnderline"/>
        </w:rPr>
        <w:t>fostering a space for critical dialogue, collaboration and artistic expression was a radically anti-militaristic approach to counter-recruitment</w:t>
      </w:r>
      <w:r>
        <w:t>. I, Maricela, realized this when I stated in our mutual interview that: “documenting one’s story and sharing it within a caring community was an empowering act” (interview, Maricela, February 28, 2010).</w:t>
      </w:r>
    </w:p>
    <w:p w14:paraId="26D3BE74" w14:textId="77777777" w:rsidR="00E576A0" w:rsidRDefault="00E576A0" w:rsidP="00E576A0">
      <w:r w:rsidRPr="00AA0EDE">
        <w:rPr>
          <w:rStyle w:val="StyleUnderline"/>
        </w:rPr>
        <w:t>Digital storytelling was a more humanizing approach than traditional counter-recruitment methods because it brought student voices to the fore and gave them the space to build community and have real and meaningful discussions about their struggles, hopes and aspirations</w:t>
      </w:r>
      <w:r w:rsidRPr="00AA0EDE">
        <w:t>. Although the focus of the project was not counter-recruitment it nevertheless gave students the space to reflect and question military enlistment as well as other issues that they were facing within their communities such as poverty, police brutality, racial profiling, gang injunctions that targeted men of color and other issues.</w:t>
      </w:r>
    </w:p>
    <w:p w14:paraId="6A457E1A" w14:textId="77777777" w:rsidR="00E576A0" w:rsidRPr="00E576A0" w:rsidRDefault="00E576A0" w:rsidP="00E576A0"/>
    <w:p w14:paraId="3085CF25" w14:textId="3DB51475" w:rsidR="00B559CB" w:rsidRDefault="00B559CB" w:rsidP="00B559CB">
      <w:pPr>
        <w:pStyle w:val="Heading1"/>
      </w:pPr>
      <w:r>
        <w:t>Inherency</w:t>
      </w:r>
    </w:p>
    <w:p w14:paraId="7377695B" w14:textId="184BD43D" w:rsidR="001E41D2" w:rsidRPr="00317A3A" w:rsidRDefault="001E41D2" w:rsidP="001E41D2">
      <w:pPr>
        <w:pStyle w:val="Heading3"/>
      </w:pPr>
      <w:r>
        <w:t>No Child Left Behind</w:t>
      </w:r>
      <w:r w:rsidR="00144618">
        <w:t xml:space="preserve"> Mandates</w:t>
      </w:r>
    </w:p>
    <w:p w14:paraId="4711C27E" w14:textId="77777777" w:rsidR="001E41D2" w:rsidRPr="00D101F0" w:rsidRDefault="001E41D2" w:rsidP="001E41D2">
      <w:pPr>
        <w:pStyle w:val="Heading4"/>
      </w:pPr>
      <w:r>
        <w:t>No Child left behind permits military recruiters unprecedented access to high school students</w:t>
      </w:r>
    </w:p>
    <w:p w14:paraId="0F5F2E1F" w14:textId="77777777" w:rsidR="001E41D2" w:rsidRPr="00AE26D4" w:rsidRDefault="001E41D2" w:rsidP="001E41D2">
      <w:pPr>
        <w:rPr>
          <w:rStyle w:val="Style13ptBold"/>
        </w:rPr>
      </w:pPr>
      <w:r>
        <w:rPr>
          <w:rStyle w:val="Style13ptBold"/>
        </w:rPr>
        <w:t>Nava</w:t>
      </w:r>
      <w:r w:rsidRPr="00AE26D4">
        <w:rPr>
          <w:rStyle w:val="Style13ptBold"/>
        </w:rPr>
        <w:t xml:space="preserve">, </w:t>
      </w:r>
      <w:r w:rsidRPr="00A866BF">
        <w:rPr>
          <w:rStyle w:val="Style13ptBold"/>
        </w:rPr>
        <w:t>John Marshall Law School</w:t>
      </w:r>
      <w:r>
        <w:rPr>
          <w:rStyle w:val="Style13ptBold"/>
        </w:rPr>
        <w:t xml:space="preserve"> student</w:t>
      </w:r>
      <w:r w:rsidRPr="00AE26D4">
        <w:rPr>
          <w:rStyle w:val="Style13ptBold"/>
        </w:rPr>
        <w:t xml:space="preserve">, </w:t>
      </w:r>
      <w:r>
        <w:rPr>
          <w:rStyle w:val="Style13ptBold"/>
        </w:rPr>
        <w:t>11</w:t>
      </w:r>
      <w:r w:rsidRPr="00AE26D4">
        <w:rPr>
          <w:rStyle w:val="Style13ptBold"/>
        </w:rPr>
        <w:t xml:space="preserve"> </w:t>
      </w:r>
    </w:p>
    <w:p w14:paraId="517926A4" w14:textId="77777777" w:rsidR="001E41D2" w:rsidRPr="00AE26D4" w:rsidRDefault="001E41D2" w:rsidP="001E41D2">
      <w:pPr>
        <w:rPr>
          <w:color w:val="000000"/>
        </w:rPr>
      </w:pPr>
      <w:r>
        <w:rPr>
          <w:color w:val="000000"/>
        </w:rPr>
        <w:t>[Phillip</w:t>
      </w:r>
      <w:r w:rsidRPr="00AE26D4">
        <w:rPr>
          <w:color w:val="000000"/>
        </w:rPr>
        <w:t xml:space="preserve">, </w:t>
      </w:r>
      <w:r>
        <w:rPr>
          <w:color w:val="000000"/>
        </w:rPr>
        <w:t>Winter 2011</w:t>
      </w:r>
      <w:r w:rsidRPr="00AE26D4">
        <w:rPr>
          <w:color w:val="000000"/>
        </w:rPr>
        <w:t xml:space="preserve">, </w:t>
      </w:r>
      <w:r w:rsidRPr="00885439">
        <w:rPr>
          <w:color w:val="000000"/>
        </w:rPr>
        <w:t>John Marshall Law Review</w:t>
      </w:r>
      <w:r w:rsidRPr="00AE26D4">
        <w:rPr>
          <w:color w:val="000000"/>
        </w:rPr>
        <w:t>, “</w:t>
      </w:r>
      <w:r w:rsidRPr="00885439">
        <w:rPr>
          <w:color w:val="000000"/>
        </w:rPr>
        <w:t>Equal Access Struggle: Counter-Military Recruitment on High School Campuses</w:t>
      </w:r>
      <w:r w:rsidRPr="00AE26D4">
        <w:rPr>
          <w:color w:val="000000"/>
        </w:rPr>
        <w:t xml:space="preserve">,” </w:t>
      </w:r>
      <w:r w:rsidRPr="00885439">
        <w:rPr>
          <w:color w:val="000000"/>
        </w:rPr>
        <w:t>http://repository.jmls.edu/cgi/viewcontent.cgi?article=1053&amp;context=lawreview</w:t>
      </w:r>
      <w:r>
        <w:rPr>
          <w:color w:val="000000"/>
        </w:rPr>
        <w:t>, pg. 463-465, Accessed 30 June 2017, BM @ GDI]</w:t>
      </w:r>
    </w:p>
    <w:p w14:paraId="1EED1DFA" w14:textId="14CA7589" w:rsidR="001E41D2" w:rsidRDefault="001E41D2" w:rsidP="001E41D2">
      <w:r w:rsidRPr="00D101F0">
        <w:t xml:space="preserve">On January 8, 2002, then-President Bush signed into law the educational federal grant program titled the No Child Left Behind Act of 2001 (NCLBA).26 </w:t>
      </w:r>
      <w:r w:rsidRPr="00D101F0">
        <w:rPr>
          <w:u w:val="single"/>
        </w:rPr>
        <w:t xml:space="preserve">Buried deep within the NCLBA was a scarcely debated </w:t>
      </w:r>
      <w:r w:rsidRPr="00D101F0">
        <w:t>27</w:t>
      </w:r>
      <w:r w:rsidRPr="00D101F0">
        <w:rPr>
          <w:u w:val="single"/>
        </w:rPr>
        <w:t xml:space="preserve"> and unrelated provision,</w:t>
      </w:r>
      <w:r w:rsidRPr="00D101F0">
        <w:t>2 8</w:t>
      </w:r>
      <w:r w:rsidRPr="00D101F0">
        <w:rPr>
          <w:u w:val="single"/>
        </w:rPr>
        <w:t xml:space="preserve"> which granted military recruiters unprecedented access to public high schools and student information. 2</w:t>
      </w:r>
      <w:r>
        <w:t>9</w:t>
      </w:r>
      <w:r w:rsidR="00534D19" w:rsidRPr="00534D19">
        <w:rPr>
          <w:sz w:val="12"/>
        </w:rPr>
        <w:t xml:space="preserve">¶ </w:t>
      </w:r>
      <w:r w:rsidRPr="00D101F0">
        <w:rPr>
          <w:u w:val="single"/>
        </w:rPr>
        <w:t>The provision, titled "Armed forces recruiter access to students and student recruiting information",30 established a new condition to receive federal funds, namely that high schools must provide military recruiters access to the personal information of enrolled students</w:t>
      </w:r>
      <w:r>
        <w:t xml:space="preserve">.31 Furthermore, </w:t>
      </w:r>
      <w:r w:rsidRPr="00D101F0">
        <w:rPr>
          <w:u w:val="single"/>
        </w:rPr>
        <w:t>the provision gave parents the ability to "opt out" of releasing this information only if they first submit written notification to a school.32 The NCLBA provision does not provide any requirement, instruction, or mechanism to ensure that parents are aware of this option, and therefore, the provision has been criticized as violating the First Amendment right to anonymity</w:t>
      </w:r>
      <w:r>
        <w:t>.33 Prior to the enactment of the NCLBA, the Family Educational and Privacy Act of 1975 (FERPA) protected high school students' personal information from disclosure to military recruiters and other third parties unless they obtained parental consent.34</w:t>
      </w:r>
      <w:r w:rsidR="00534D19" w:rsidRPr="00534D19">
        <w:rPr>
          <w:sz w:val="12"/>
        </w:rPr>
        <w:t xml:space="preserve">¶ </w:t>
      </w:r>
      <w:r w:rsidRPr="00D101F0">
        <w:rPr>
          <w:u w:val="single"/>
        </w:rPr>
        <w:t>The NCLBA provision further granted military recruiters the equal access to high school students that college recruiters enjoy.35 These dramatic changes in the law became the basis for the current struggle for equal access that counter-recruiters face</w:t>
      </w:r>
      <w:r>
        <w:t>.</w:t>
      </w:r>
    </w:p>
    <w:p w14:paraId="39729C3E" w14:textId="35FEABCF" w:rsidR="003C7982" w:rsidRDefault="003C7982" w:rsidP="003C7982">
      <w:pPr>
        <w:pStyle w:val="Heading3"/>
      </w:pPr>
      <w:r>
        <w:t xml:space="preserve">JROTC </w:t>
      </w:r>
      <w:r w:rsidR="00144618">
        <w:t>Programs SQ</w:t>
      </w:r>
    </w:p>
    <w:p w14:paraId="7CE0CE09" w14:textId="09709EE4" w:rsidR="003C7982" w:rsidRDefault="003C7982" w:rsidP="003C7982">
      <w:pPr>
        <w:pStyle w:val="Heading4"/>
      </w:pPr>
      <w:r>
        <w:t>Hundreds of millions in federal money goes to JROTC instead of families needing welfare – wishes to recruit thousands more students for the military</w:t>
      </w:r>
    </w:p>
    <w:p w14:paraId="574D3577" w14:textId="5E480B79" w:rsidR="003C7982" w:rsidRPr="00534D19" w:rsidRDefault="003C7982" w:rsidP="003C7982">
      <w:pPr>
        <w:rPr>
          <w:rStyle w:val="Style13ptBold"/>
        </w:rPr>
      </w:pPr>
      <w:r w:rsidRPr="00534D19">
        <w:rPr>
          <w:rStyle w:val="Style13ptBold"/>
        </w:rPr>
        <w:t>Saltman, DePaul University, in Social and Cultural Foundations in Education, and Gabbard, School of Educatio</w:t>
      </w:r>
      <w:r>
        <w:rPr>
          <w:rStyle w:val="Style13ptBold"/>
        </w:rPr>
        <w:t xml:space="preserve">n at East Carolina University, </w:t>
      </w:r>
      <w:r w:rsidRPr="00534D19">
        <w:rPr>
          <w:rStyle w:val="Style13ptBold"/>
        </w:rPr>
        <w:t>Department of Curriculum and Inst</w:t>
      </w:r>
      <w:r>
        <w:rPr>
          <w:rStyle w:val="Style13ptBold"/>
        </w:rPr>
        <w:t xml:space="preserve">ruction, assistant professor, </w:t>
      </w:r>
      <w:r w:rsidRPr="00534D19">
        <w:rPr>
          <w:rStyle w:val="Style13ptBold"/>
        </w:rPr>
        <w:t>11</w:t>
      </w:r>
    </w:p>
    <w:p w14:paraId="4808FC5C" w14:textId="77777777" w:rsidR="003C7982" w:rsidRPr="003F3FAC" w:rsidRDefault="003C7982" w:rsidP="003C7982">
      <w:r>
        <w:t>[Kenneth J. and David A., 2011, “Education as Enforcement: The Militarization and Corporatization of Schools,” Edited by: Kenneth J. Saltman and David Gabbard, pg. , GDI-GFerrer-Falto]</w:t>
      </w:r>
    </w:p>
    <w:p w14:paraId="1BC61F01" w14:textId="77777777" w:rsidR="003C7982" w:rsidRDefault="003C7982" w:rsidP="003C7982">
      <w:r w:rsidRPr="003F3FAC">
        <w:rPr>
          <w:rStyle w:val="StyleUnderline"/>
        </w:rPr>
        <w:t>The current approach of our federal government to the growing impoverishment of urban underclass youth is to institute the most draconian welfare reform in the brief history of the welfare system. Families are being deprived of even the most meager welfare benefits and sent forth to compete in a labor market that is infinitely more demanding than that of the industrial economy where even school dropouts could find viable long-term employment</w:t>
      </w:r>
      <w:r>
        <w:t xml:space="preserve">. Now </w:t>
      </w:r>
      <w:r w:rsidRPr="003F3FAC">
        <w:rPr>
          <w:rStyle w:val="StyleUnderline"/>
        </w:rPr>
        <w:t>they are being asked to enter this competition in a climate where the most severe austerity and drives for privatization are dismantling their public schools</w:t>
      </w:r>
      <w:r>
        <w:t>.</w:t>
      </w:r>
    </w:p>
    <w:p w14:paraId="1AA02B14" w14:textId="77777777" w:rsidR="003C7982" w:rsidRPr="003F3FAC" w:rsidRDefault="003C7982" w:rsidP="003C7982">
      <w:pPr>
        <w:rPr>
          <w:rStyle w:val="StyleUnderline"/>
        </w:rPr>
      </w:pPr>
      <w:r>
        <w:t xml:space="preserve">In response to the impoverishment of these families </w:t>
      </w:r>
      <w:r w:rsidRPr="003F3FAC">
        <w:rPr>
          <w:rStyle w:val="StyleUnderline"/>
        </w:rPr>
        <w:t>the Pentagon lavishes money on its campaign to proliferate JROTC</w:t>
      </w:r>
      <w:r>
        <w:t xml:space="preserve">. According to the Washington Post, in the past decade, </w:t>
      </w:r>
      <w:r w:rsidRPr="003F3FAC">
        <w:rPr>
          <w:rStyle w:val="StyleUnderline"/>
        </w:rPr>
        <w:t>their JROTC budget has more than doubled from $76 million to $156 million.1</w:t>
      </w:r>
      <w:r>
        <w:t xml:space="preserve">3 The most recent budgetary estimates from Army Cadet Command and the Department of Defense indicated </w:t>
      </w:r>
      <w:r w:rsidRPr="003F3FAC">
        <w:rPr>
          <w:rStyle w:val="StyleUnderline"/>
        </w:rPr>
        <w:t>monies for fiscal year 2001 show an increase in $7 million from the previous year amounting to $108 million</w:t>
      </w:r>
      <w:r>
        <w:t xml:space="preserve">. In addition, </w:t>
      </w:r>
      <w:r w:rsidRPr="003F3FAC">
        <w:rPr>
          <w:rStyle w:val="StyleUnderline"/>
        </w:rPr>
        <w:t>Congress approved an additional $65 million from reserve coffers for a total of $173 million. The number of JROTC high schools has risen from 1,464 to 2,267, with a 32 percent increase in enrollment bringing the number of adolescents enrolled to 310,358</w:t>
      </w:r>
      <w:r>
        <w:t xml:space="preserve">.14 </w:t>
      </w:r>
      <w:r w:rsidRPr="003F3FAC">
        <w:rPr>
          <w:rStyle w:val="StyleUnderline"/>
        </w:rPr>
        <w:t>The most recent defense authorization bill (June 5th, 2001) called for the lifting of all caps on JROTC expansion, giving the Corps a green light for expansion into the secondary school system</w:t>
      </w:r>
      <w:r>
        <w:t xml:space="preserve">. Finally, it is crucial to understand the potential relationship between the above-mentioned statistics and military recruitment efforts. Over the past decade, </w:t>
      </w:r>
      <w:r w:rsidRPr="003F3FAC">
        <w:rPr>
          <w:rStyle w:val="StyleUnderline"/>
        </w:rPr>
        <w:t>the military experienced one of the largest draw-downs since the implementation of the National Defense Act. This severely cut recruitment efforts and budgets</w:t>
      </w:r>
      <w:r>
        <w:t xml:space="preserve">. A recent </w:t>
      </w:r>
      <w:r w:rsidRPr="003F3FAC">
        <w:rPr>
          <w:rStyle w:val="StyleUnderline"/>
        </w:rPr>
        <w:t>Rand research</w:t>
      </w:r>
      <w:r>
        <w:t xml:space="preserve"> study of recruitment trends </w:t>
      </w:r>
      <w:r w:rsidRPr="003F3FAC">
        <w:rPr>
          <w:rStyle w:val="StyleUnderline"/>
        </w:rPr>
        <w:t>depicts the recruiting conundrum as sizable and potentially detrimental to enlistment needs due to the aforementioned draw-downs, budget cuts, and the lack of good recruiters and recruiter training. The study cites the need for more aggressive recruitment of those in high school</w:t>
      </w:r>
      <w:r>
        <w:t xml:space="preserve"> (reaching students at an earlier age). One could assume </w:t>
      </w:r>
      <w:r w:rsidRPr="00D60372">
        <w:rPr>
          <w:rStyle w:val="StyleUnderline"/>
        </w:rPr>
        <w:t>the JROTC with its expansive budget and proliferation of units is perhaps the military’s best response to its “recruiting crisis” as the program targets efforts toward firstand second-year high school students</w:t>
      </w:r>
      <w:r>
        <w:t xml:space="preserve">. Louis Caldera, Secretary of the Army during the Clinton administration, cited in his 2000 Report on the Army (ironically under the heading of “Meeting the Recruitment and Retention Challenge”) that “the [JROTC] program may help motivate young Americans toward military service…[JROTC] will inform young Americans about the opportunities available in the military while providing a positive influence during the high school years.”15 Army Cadet Command, while attempting to maintain its “veil of secrecy” over its real intentions toward recruitment, states in an internal presentation by Colonel Carlos Glover, JROTC director, that the main objective is to “Recruit quality prospects, retain quality cadets to commission, and sustain the force.”16 </w:t>
      </w:r>
      <w:r w:rsidRPr="003F3FAC">
        <w:rPr>
          <w:rStyle w:val="StyleUnderline"/>
        </w:rPr>
        <w:t>No matter how resolute the military elite remains about JROTC as a “nonrecruitment” source, the evidence points to recruitment as the main goal and primary benefit of the program.</w:t>
      </w:r>
    </w:p>
    <w:p w14:paraId="0DA15D35" w14:textId="33FE6597" w:rsidR="003C7982" w:rsidRDefault="007C7FAC" w:rsidP="007C7FAC">
      <w:pPr>
        <w:pStyle w:val="Heading3"/>
      </w:pPr>
      <w:r>
        <w:t>JROTC Increasing Under Trump</w:t>
      </w:r>
    </w:p>
    <w:p w14:paraId="357B8B1E" w14:textId="77777777" w:rsidR="007C7FAC" w:rsidRDefault="007C7FAC" w:rsidP="007C7FAC">
      <w:pPr>
        <w:pStyle w:val="Heading4"/>
      </w:pPr>
      <w:r>
        <w:t>Trump is going to expand JROTC – JROTC teaches youth US supremacy is good, multilateralism is bad, and encourages fascist militarism</w:t>
      </w:r>
    </w:p>
    <w:p w14:paraId="5F94D856" w14:textId="77777777" w:rsidR="007C7FAC" w:rsidRPr="007F55BC" w:rsidRDefault="007C7FAC" w:rsidP="007C7FAC">
      <w:r w:rsidRPr="006C47BD">
        <w:rPr>
          <w:rStyle w:val="Style13ptBold"/>
        </w:rPr>
        <w:t>Elder, Director of the National Coalition to Protect Student Privacy,</w:t>
      </w:r>
      <w:r>
        <w:rPr>
          <w:rStyle w:val="Style13ptBold"/>
        </w:rPr>
        <w:t xml:space="preserve"> 17</w:t>
      </w:r>
    </w:p>
    <w:p w14:paraId="6C3C3E4C" w14:textId="77777777" w:rsidR="007C7FAC" w:rsidRPr="006001E6" w:rsidRDefault="007C7FAC" w:rsidP="007C7FAC">
      <w:r>
        <w:t>[Pat,</w:t>
      </w:r>
      <w:r w:rsidRPr="00980500">
        <w:t xml:space="preserve"> 17,</w:t>
      </w:r>
      <w:r>
        <w:t xml:space="preserve"> World Beyond War . . ., "Trump and the Militarization of America", http://worldbeyondwar.org/trump-militarization-america/, accessed 6-28-17, DTG]</w:t>
      </w:r>
    </w:p>
    <w:p w14:paraId="5845BB92" w14:textId="2BA4BFCB" w:rsidR="007C7FAC" w:rsidRPr="007C7FAC" w:rsidRDefault="007C7FAC" w:rsidP="007C7FAC">
      <w:pPr>
        <w:rPr>
          <w:sz w:val="16"/>
        </w:rPr>
      </w:pPr>
      <w:r w:rsidRPr="007C7FAC">
        <w:rPr>
          <w:sz w:val="16"/>
        </w:rPr>
        <w:t xml:space="preserve">Quite simply, </w:t>
      </w:r>
      <w:r w:rsidRPr="00980500">
        <w:rPr>
          <w:rStyle w:val="StyleUnderline"/>
        </w:rPr>
        <w:t>the job of military recruiters is to convince unwitting youth to sign</w:t>
      </w:r>
      <w:r w:rsidRPr="007C7FAC">
        <w:rPr>
          <w:sz w:val="16"/>
        </w:rPr>
        <w:t xml:space="preserve"> DD Form 4, the military’s enlistment agreement, which contains a clause that gives the military the right to change a soldier’s pay, allowances, benefits, and responsibilities without notice and without having to give a reason. The form has almost all soldiers commit to 8 years (4 active and 4 reserve), with the possibility for indefinite service in times of emergency. The kids often don’t know what they’re signing because the high schools don’t teach that stuff. </w:t>
      </w:r>
      <w:r w:rsidRPr="00980500">
        <w:rPr>
          <w:rStyle w:val="StyleUnderline"/>
        </w:rPr>
        <w:t>This aspect of the recruiting process couldn’t get worse under Trump’s military – short of forced conscription</w:t>
      </w:r>
      <w:r w:rsidRPr="007C7FAC">
        <w:rPr>
          <w:sz w:val="16"/>
        </w:rPr>
        <w:t>.</w:t>
      </w:r>
      <w:r w:rsidRPr="007C7FAC">
        <w:rPr>
          <w:sz w:val="12"/>
        </w:rPr>
        <w:t>¶</w:t>
      </w:r>
      <w:r w:rsidRPr="007C7FAC">
        <w:rPr>
          <w:sz w:val="16"/>
        </w:rPr>
        <w:t xml:space="preserve"> </w:t>
      </w:r>
      <w:r w:rsidRPr="00980500">
        <w:rPr>
          <w:rStyle w:val="StyleUnderline"/>
        </w:rPr>
        <w:t>We can look forward to an expansion of</w:t>
      </w:r>
      <w:r w:rsidRPr="007C7FAC">
        <w:rPr>
          <w:sz w:val="16"/>
        </w:rPr>
        <w:t xml:space="preserve"> the wildly successful Junior Reserve Officer Training Corps (</w:t>
      </w:r>
      <w:r w:rsidRPr="00980500">
        <w:rPr>
          <w:rStyle w:val="StyleUnderline"/>
        </w:rPr>
        <w:t>JROTC</w:t>
      </w:r>
      <w:r w:rsidRPr="007C7FAC">
        <w:rPr>
          <w:sz w:val="16"/>
        </w:rPr>
        <w:t>) program, offered to more than half a million kids in over 3,400 high schools nationwide. 65% of these programs are located at high schools in the South, the cradle of a new military caste. Already, 44% of all recruits come from the South.</w:t>
      </w:r>
      <w:r w:rsidRPr="007C7FAC">
        <w:rPr>
          <w:sz w:val="12"/>
        </w:rPr>
        <w:t>¶</w:t>
      </w:r>
      <w:r w:rsidRPr="007C7FAC">
        <w:rPr>
          <w:sz w:val="16"/>
        </w:rPr>
        <w:t xml:space="preserve"> 40% of the kids who complete the JROTC program enlist in the armed forces. </w:t>
      </w:r>
      <w:r w:rsidRPr="00980500">
        <w:rPr>
          <w:rStyle w:val="StyleUnderline"/>
        </w:rPr>
        <w:t>Congress has already required the Secretary of Defense to implement a plan to increase the number of JROTC units</w:t>
      </w:r>
      <w:r w:rsidRPr="007C7FAC">
        <w:rPr>
          <w:sz w:val="16"/>
        </w:rPr>
        <w:t xml:space="preserve"> to not less than 3,700 by 2020. Realizing it can get more bang for the buck through the proliferation of the JROTC, Congress may be expected to hike that figure.</w:t>
      </w:r>
      <w:r w:rsidRPr="007C7FAC">
        <w:rPr>
          <w:sz w:val="12"/>
        </w:rPr>
        <w:t>¶</w:t>
      </w:r>
      <w:r w:rsidRPr="007C7FAC">
        <w:rPr>
          <w:sz w:val="16"/>
        </w:rPr>
        <w:t xml:space="preserve"> It’s not on many radar screens.</w:t>
      </w:r>
      <w:r w:rsidRPr="007C7FAC">
        <w:rPr>
          <w:sz w:val="12"/>
        </w:rPr>
        <w:t>¶</w:t>
      </w:r>
      <w:r w:rsidRPr="007C7FAC">
        <w:rPr>
          <w:sz w:val="16"/>
        </w:rPr>
        <w:t xml:space="preserve"> </w:t>
      </w:r>
      <w:r w:rsidRPr="00980500">
        <w:rPr>
          <w:rStyle w:val="StyleUnderline"/>
        </w:rPr>
        <w:t>JROTC is the mechanism through which fascist-militarists teach a reactionary brand of U.S. history and government</w:t>
      </w:r>
      <w:r w:rsidRPr="007C7FAC">
        <w:rPr>
          <w:sz w:val="16"/>
        </w:rPr>
        <w:t>, while classes are often taught by untrained military retirees with no college education. They are usually the only non-degreed instructors allowed to be in the classroom with students absent professional personnel.</w:t>
      </w:r>
      <w:r w:rsidRPr="007C7FAC">
        <w:rPr>
          <w:sz w:val="12"/>
        </w:rPr>
        <w:t>¶</w:t>
      </w:r>
      <w:r w:rsidRPr="007C7FAC">
        <w:rPr>
          <w:sz w:val="16"/>
        </w:rPr>
        <w:t xml:space="preserve"> </w:t>
      </w:r>
      <w:r w:rsidRPr="00980500">
        <w:rPr>
          <w:rStyle w:val="StyleUnderline"/>
        </w:rPr>
        <w:t>The U.S. is viewed in JROTC textbooks as the epicenter of the world, while multilateral solutions to complex problems are discouraged</w:t>
      </w:r>
      <w:r w:rsidRPr="007C7FAC">
        <w:rPr>
          <w:sz w:val="16"/>
        </w:rPr>
        <w:t xml:space="preserve">. </w:t>
      </w:r>
      <w:r w:rsidRPr="00980500">
        <w:rPr>
          <w:rStyle w:val="StyleUnderline"/>
        </w:rPr>
        <w:t>There are numerous historical inaccuracies throughout the textbooks</w:t>
      </w:r>
      <w:r w:rsidRPr="007C7FAC">
        <w:rPr>
          <w:sz w:val="16"/>
        </w:rPr>
        <w:t xml:space="preserve">. Meanwhile, local school authorities exercise no control over instruction. We helped Cubans gain their freedom from Spain. </w:t>
      </w:r>
      <w:r w:rsidRPr="00980500">
        <w:rPr>
          <w:rStyle w:val="StyleUnderline"/>
        </w:rPr>
        <w:t>The US had to bomb Hiroshima to save a million American lives</w:t>
      </w:r>
      <w:r w:rsidRPr="007C7FAC">
        <w:rPr>
          <w:sz w:val="16"/>
        </w:rPr>
        <w:t>. The U.S. set up a democracy in South Korea after WW II. In a discussion extolling the virtues of American spying, The Junior-year Army textbook contains this outrage, “In Chile in 1973, for example, the CIA took part in overthrowing the government of Salvador Allende. The United States government thought Allende was not favorable to our national interest.” End of discussion.</w:t>
      </w:r>
      <w:r w:rsidRPr="007C7FAC">
        <w:rPr>
          <w:sz w:val="12"/>
        </w:rPr>
        <w:t>¶</w:t>
      </w:r>
      <w:r w:rsidRPr="007C7FAC">
        <w:rPr>
          <w:sz w:val="16"/>
        </w:rPr>
        <w:t xml:space="preserve"> The Army JROTC textbook’s unit on citizenship is entitled, “You the People.” It is frightening to consider that </w:t>
      </w:r>
      <w:r w:rsidRPr="00980500">
        <w:rPr>
          <w:rStyle w:val="StyleUnderline"/>
        </w:rPr>
        <w:t>9th graders are being involuntarily placed in these programs</w:t>
      </w:r>
      <w:r w:rsidRPr="007C7FAC">
        <w:rPr>
          <w:sz w:val="16"/>
        </w:rPr>
        <w:t>. School systems across the country are allowing students to substitute JROTC classes for core curriculum subjects like civics, physical education, and science.</w:t>
      </w:r>
      <w:r w:rsidRPr="007C7FAC">
        <w:rPr>
          <w:sz w:val="12"/>
        </w:rPr>
        <w:t>¶</w:t>
      </w:r>
      <w:r w:rsidRPr="007C7FAC">
        <w:rPr>
          <w:sz w:val="16"/>
        </w:rPr>
        <w:t xml:space="preserve"> </w:t>
      </w:r>
      <w:r w:rsidRPr="00980500">
        <w:rPr>
          <w:rStyle w:val="StyleUnderline"/>
        </w:rPr>
        <w:t>The Pentagon uses the JROTC program</w:t>
      </w:r>
      <w:r w:rsidRPr="007C7FAC">
        <w:rPr>
          <w:sz w:val="16"/>
        </w:rPr>
        <w:t xml:space="preserve"> to team up with the Congressional gun-peddler, the Civilian Marksmanship Program, (CMP) to extol the seductive power of the trigger </w:t>
      </w:r>
      <w:r w:rsidRPr="00980500">
        <w:rPr>
          <w:rStyle w:val="StyleUnderline"/>
        </w:rPr>
        <w:t>as a recruiting device.</w:t>
      </w:r>
      <w:r w:rsidRPr="007C7FAC">
        <w:rPr>
          <w:sz w:val="16"/>
        </w:rPr>
        <w:t xml:space="preserve"> </w:t>
      </w:r>
    </w:p>
    <w:p w14:paraId="17BD8C53" w14:textId="38386CF6" w:rsidR="007E2539" w:rsidRDefault="007E2539" w:rsidP="007E2539">
      <w:pPr>
        <w:pStyle w:val="Heading4"/>
      </w:pPr>
      <w:r>
        <w:t xml:space="preserve">JROTC along with </w:t>
      </w:r>
      <w:r w:rsidRPr="007E2539">
        <w:t>Civilian Marksmanship Program</w:t>
      </w:r>
      <w:r>
        <w:t xml:space="preserve"> increasing under Trump</w:t>
      </w:r>
    </w:p>
    <w:p w14:paraId="6664C21A" w14:textId="77777777" w:rsidR="007E2539" w:rsidRPr="00742942" w:rsidRDefault="007E2539" w:rsidP="007E2539">
      <w:r w:rsidRPr="006C47BD">
        <w:rPr>
          <w:rStyle w:val="Style13ptBold"/>
        </w:rPr>
        <w:t>Elder, Director of the National Coalition to Protect Student Privacy,</w:t>
      </w:r>
      <w:r w:rsidRPr="00742942">
        <w:rPr>
          <w:rStyle w:val="Style13ptBold"/>
        </w:rPr>
        <w:t xml:space="preserve"> </w:t>
      </w:r>
      <w:r w:rsidRPr="00A35CB6">
        <w:rPr>
          <w:rStyle w:val="Style13ptBold"/>
        </w:rPr>
        <w:t>17</w:t>
      </w:r>
    </w:p>
    <w:p w14:paraId="42775622" w14:textId="77777777" w:rsidR="007E2539" w:rsidRPr="006E7131" w:rsidRDefault="007E2539" w:rsidP="007E2539">
      <w:r>
        <w:t>[</w:t>
      </w:r>
      <w:r w:rsidRPr="00742942">
        <w:t>Pat, 2-7-2017, OpEdNews</w:t>
      </w:r>
      <w:r>
        <w:t xml:space="preserve">, "Trump and the Militarization of American Youth", </w:t>
      </w:r>
      <w:hyperlink r:id="rId23" w:history="1">
        <w:r w:rsidRPr="00DD0984">
          <w:rPr>
            <w:rStyle w:val="Hyperlink"/>
          </w:rPr>
          <w:t>https://www.opednews.com/articles/2/Trump-and-the-Militarizati-by-Pat-Elder-American-Military-170207-428.html</w:t>
        </w:r>
      </w:hyperlink>
      <w:r>
        <w:t>, accessed 6-28-17, DTG]</w:t>
      </w:r>
    </w:p>
    <w:p w14:paraId="77302566" w14:textId="77777777" w:rsidR="007E2539" w:rsidRPr="00742942" w:rsidRDefault="007E2539" w:rsidP="007E2539">
      <w:r w:rsidRPr="00742942">
        <w:rPr>
          <w:rStyle w:val="StyleUnderline"/>
        </w:rPr>
        <w:t>The Pentagon uses the JROTC program</w:t>
      </w:r>
      <w:r w:rsidRPr="007E2539">
        <w:rPr>
          <w:rStyle w:val="StyleUnderline"/>
        </w:rPr>
        <w:t xml:space="preserve"> to team up with the Congressional gun-peddler, the Civilian Marksmanship Program,</w:t>
      </w:r>
      <w:r w:rsidRPr="00742942">
        <w:t xml:space="preserve"> (CMP) </w:t>
      </w:r>
      <w:r w:rsidRPr="00742942">
        <w:rPr>
          <w:rStyle w:val="StyleUnderline"/>
        </w:rPr>
        <w:t>to extol the seductive power of the trigger as a recruiting device</w:t>
      </w:r>
      <w:r w:rsidRPr="00742942">
        <w:t xml:space="preserve">. </w:t>
      </w:r>
    </w:p>
    <w:p w14:paraId="0D17AC19" w14:textId="77777777" w:rsidR="007E2539" w:rsidRPr="00742942" w:rsidRDefault="007E2539" w:rsidP="007E2539">
      <w:r w:rsidRPr="00742942">
        <w:t xml:space="preserve">It's a simple matrix. </w:t>
      </w:r>
      <w:r w:rsidRPr="00742942">
        <w:rPr>
          <w:rStyle w:val="StyleUnderline"/>
        </w:rPr>
        <w:t>More adolescent fingers wrapped around more triggers in more high schools result in more recruits</w:t>
      </w:r>
      <w:r w:rsidRPr="00742942">
        <w:t xml:space="preserve">. Many of </w:t>
      </w:r>
      <w:r w:rsidRPr="00742942">
        <w:rPr>
          <w:rStyle w:val="StyleUnderline"/>
        </w:rPr>
        <w:t>our children love shooting and killing</w:t>
      </w:r>
      <w:r w:rsidRPr="00742942">
        <w:t xml:space="preserve">, </w:t>
      </w:r>
      <w:r w:rsidRPr="007E2539">
        <w:rPr>
          <w:rStyle w:val="StyleUnderline"/>
        </w:rPr>
        <w:t>while the line between the Army's virtual games and the real thing is intentionally blurred in their developing brains</w:t>
      </w:r>
      <w:r w:rsidRPr="00742942">
        <w:t>. We can look for more development and promotion of the America's Army 3 video game, rated Teen, Blood, Violence</w:t>
      </w:r>
      <w:r>
        <w:t>. (Our tax dollars at</w:t>
      </w:r>
      <w:r w:rsidRPr="00742942">
        <w:t xml:space="preserve"> work). </w:t>
      </w:r>
      <w:r w:rsidRPr="00742942">
        <w:rPr>
          <w:rStyle w:val="StyleUnderline"/>
        </w:rPr>
        <w:t xml:space="preserve">Under Trump, we can expect an increase </w:t>
      </w:r>
      <w:r w:rsidRPr="00742942">
        <w:t xml:space="preserve">from the current 2,400 </w:t>
      </w:r>
      <w:r w:rsidRPr="007E2539">
        <w:rPr>
          <w:rStyle w:val="StyleUnderline"/>
        </w:rPr>
        <w:t>high schools that carry marksmanship programs and send students to attend NRA-sponsored tournament</w:t>
      </w:r>
      <w:r w:rsidRPr="00742942">
        <w:t xml:space="preserve">s. </w:t>
      </w:r>
    </w:p>
    <w:p w14:paraId="6032003D" w14:textId="77777777" w:rsidR="007E2539" w:rsidRPr="00742942" w:rsidRDefault="007E2539" w:rsidP="007E2539">
      <w:r w:rsidRPr="00742942">
        <w:rPr>
          <w:rStyle w:val="StyleUnderline"/>
        </w:rPr>
        <w:t>Schools typically allow shooting to occur during school hours in classrooms</w:t>
      </w:r>
      <w:r w:rsidRPr="00742942">
        <w:t xml:space="preserve"> and gyms that are contaminated by lead pellets fired from CO2 air rifles. Lead fragments become airborne and are deposited on the floor at the muzzle-end and the target backstop. Kids often track the lead throughout the school. Loose enforcement of regulations by the CMP creates a health hazard for students and staff. School officials in large jurisdictions are sometimes unaware the firing ranges are operating in their classrooms. </w:t>
      </w:r>
    </w:p>
    <w:p w14:paraId="79401719" w14:textId="77777777" w:rsidR="007E2539" w:rsidRPr="007E2539" w:rsidRDefault="007E2539" w:rsidP="007E2539">
      <w:pPr>
        <w:rPr>
          <w:rStyle w:val="StyleUnderline"/>
        </w:rPr>
      </w:pPr>
      <w:r w:rsidRPr="00742942">
        <w:rPr>
          <w:rStyle w:val="StyleUnderline"/>
        </w:rPr>
        <w:t>Trump can also be expected to order the Army to donate</w:t>
      </w:r>
      <w:r w:rsidRPr="00742942">
        <w:t xml:space="preserve"> </w:t>
      </w:r>
      <w:r w:rsidRPr="007E2539">
        <w:rPr>
          <w:rStyle w:val="StyleUnderline"/>
        </w:rPr>
        <w:t>100,000 warehoused semiautomatic</w:t>
      </w:r>
      <w:r w:rsidRPr="00742942">
        <w:t xml:space="preserve"> M1911A1 </w:t>
      </w:r>
      <w:r w:rsidRPr="00742942">
        <w:rPr>
          <w:rStyle w:val="StyleUnderline"/>
        </w:rPr>
        <w:t>pistols</w:t>
      </w:r>
      <w:r w:rsidRPr="00742942">
        <w:t xml:space="preserve"> to the CMP for sale at discount prices to the public. </w:t>
      </w:r>
      <w:r w:rsidRPr="007E2539">
        <w:rPr>
          <w:rStyle w:val="StyleUnderline"/>
        </w:rPr>
        <w:t>The CMP's vision is to promote marksmanship training and firearms safety with a special emphasis on youth.</w:t>
      </w:r>
    </w:p>
    <w:p w14:paraId="35750C47" w14:textId="2B11ECED" w:rsidR="007E2539" w:rsidRDefault="00DA5EC9" w:rsidP="00DA5EC9">
      <w:pPr>
        <w:pStyle w:val="Heading3"/>
      </w:pPr>
      <w:r>
        <w:t>Military Academies</w:t>
      </w:r>
    </w:p>
    <w:p w14:paraId="69BB1A62" w14:textId="7673FA90" w:rsidR="00DA5EC9" w:rsidRPr="00DA5EC9" w:rsidRDefault="00DA5EC9" w:rsidP="00DA5EC9">
      <w:pPr>
        <w:pStyle w:val="Heading4"/>
      </w:pPr>
      <w:r w:rsidRPr="00DA5EC9">
        <w:t>Department of Defense funds military academies for secondary schools</w:t>
      </w:r>
    </w:p>
    <w:p w14:paraId="3F216983" w14:textId="77777777" w:rsidR="00DA5EC9" w:rsidRPr="00DA5EC9" w:rsidRDefault="00DA5EC9" w:rsidP="00DA5EC9">
      <w:pPr>
        <w:rPr>
          <w:rStyle w:val="Style13ptBold"/>
        </w:rPr>
      </w:pPr>
      <w:r w:rsidRPr="00DA5EC9">
        <w:rPr>
          <w:rStyle w:val="Style13ptBold"/>
        </w:rPr>
        <w:t>Nguyen, University of Illinois-Chicago, Social Foundations of Education, Assistant Professor, 16</w:t>
      </w:r>
    </w:p>
    <w:p w14:paraId="7FD993EA" w14:textId="77777777" w:rsidR="00DA5EC9" w:rsidRPr="00813C67" w:rsidRDefault="00DA5EC9" w:rsidP="00DA5EC9">
      <w:pPr>
        <w:rPr>
          <w:rStyle w:val="StyleUnderline"/>
          <w:u w:val="none"/>
        </w:rPr>
      </w:pPr>
      <w:r>
        <w:t>[Nicole, 2016, B-OK, “A Curriculum of Fear: Homeland Security in U.S. Public Schools,” http://b-ok.org/book/2758156/151a26, pg. 33, Accessed 6/30/17, GDI-GFerrer-Falto]</w:t>
      </w:r>
    </w:p>
    <w:p w14:paraId="4B47A593" w14:textId="23FE5186" w:rsidR="00DA5EC9" w:rsidRDefault="00DA5EC9" w:rsidP="00DA5EC9">
      <w:pPr>
        <w:rPr>
          <w:rStyle w:val="StyleUnderline"/>
        </w:rPr>
      </w:pPr>
      <w:r w:rsidRPr="00DA5EC9">
        <w:rPr>
          <w:sz w:val="16"/>
        </w:rPr>
        <w:t xml:space="preserve">JROTC proponents suggest that this military training uplifts poor and working-class youth of color, who seem to lack discipline and direction. JROTC programs and military recruiters also pursue white rural youth through the “rural/military nexus.”37 Uneven economic development and small-town pride that equates “authentic” patriotism with military service contribute to this rural–military nexus. Justified under the rubric of upward mobility, moral uplift, and national service, JROTC programs propagate military norms, habits, and knowledges. </w:t>
      </w:r>
      <w:r w:rsidRPr="00DA5EC9">
        <w:rPr>
          <w:sz w:val="12"/>
        </w:rPr>
        <w:t>¶</w:t>
      </w:r>
      <w:r w:rsidRPr="00DA5EC9">
        <w:rPr>
          <w:sz w:val="16"/>
        </w:rPr>
        <w:t xml:space="preserve"> Following these logics, </w:t>
      </w:r>
      <w:r w:rsidRPr="00813C67">
        <w:rPr>
          <w:rStyle w:val="StyleUnderline"/>
        </w:rPr>
        <w:t>a growing number of public schools, including charter schools, have installed newly designed military academies that are often funded, at least partially, by the U.S. Department of Defense</w:t>
      </w:r>
      <w:r w:rsidRPr="00DA5EC9">
        <w:rPr>
          <w:sz w:val="16"/>
        </w:rPr>
        <w:t xml:space="preserve">. 38 </w:t>
      </w:r>
      <w:r w:rsidRPr="00813C67">
        <w:rPr>
          <w:rStyle w:val="StyleUnderline"/>
        </w:rPr>
        <w:t>These high school military academies often require that students wear military uniforms, incorporate military leaders into daily school life, teach military history, and mandate that students participate in the JROTC. These programs, and their popularity, rest on the racialized and classed assumption that non-dominant youth require military-style discipline to succeed.</w:t>
      </w:r>
    </w:p>
    <w:p w14:paraId="5A606577" w14:textId="77777777" w:rsidR="00DA5EC9" w:rsidRPr="00DA5EC9" w:rsidRDefault="00DA5EC9" w:rsidP="00DA5EC9"/>
    <w:p w14:paraId="0987F2C1" w14:textId="7D454553" w:rsidR="00D958E2" w:rsidRDefault="00D958E2" w:rsidP="00D958E2">
      <w:pPr>
        <w:pStyle w:val="Heading3"/>
      </w:pPr>
      <w:r>
        <w:t>ASVAB</w:t>
      </w:r>
      <w:r w:rsidR="008D4020">
        <w:t xml:space="preserve"> Test Used to Recruit</w:t>
      </w:r>
    </w:p>
    <w:p w14:paraId="35FB7E68" w14:textId="77777777" w:rsidR="0097358B" w:rsidRPr="00190EEF" w:rsidRDefault="0097358B" w:rsidP="0097358B">
      <w:pPr>
        <w:rPr>
          <w:rStyle w:val="Style13ptBold"/>
          <w:b w:val="0"/>
          <w:sz w:val="22"/>
        </w:rPr>
      </w:pPr>
      <w:r w:rsidRPr="0097358B">
        <w:rPr>
          <w:highlight w:val="yellow"/>
        </w:rPr>
        <w:t>[ASVAB = Armed Services Vocational Aptitude Battery]</w:t>
      </w:r>
    </w:p>
    <w:p w14:paraId="6DE758F1" w14:textId="77777777" w:rsidR="00D958E2" w:rsidRPr="00780DD6" w:rsidRDefault="00D958E2" w:rsidP="00D958E2">
      <w:pPr>
        <w:pStyle w:val="Heading4"/>
      </w:pPr>
      <w:r w:rsidRPr="00780DD6">
        <w:t>Military access to the ASVAB is key to recruitment and selection – targets minority groups</w:t>
      </w:r>
    </w:p>
    <w:p w14:paraId="01E90186" w14:textId="7B6228C3" w:rsidR="00D958E2" w:rsidRDefault="00D958E2" w:rsidP="00D958E2">
      <w:pPr>
        <w:rPr>
          <w:rStyle w:val="Style13ptBold"/>
        </w:rPr>
      </w:pPr>
      <w:r w:rsidRPr="006C47BD">
        <w:rPr>
          <w:rStyle w:val="Style13ptBold"/>
        </w:rPr>
        <w:t>Elder, Director of the National Coalition to Protect Student Privacy</w:t>
      </w:r>
      <w:r w:rsidR="00335488">
        <w:rPr>
          <w:rStyle w:val="Style13ptBold"/>
        </w:rPr>
        <w:t xml:space="preserve">, </w:t>
      </w:r>
      <w:r>
        <w:rPr>
          <w:rStyle w:val="Style13ptBold"/>
        </w:rPr>
        <w:t>16</w:t>
      </w:r>
    </w:p>
    <w:p w14:paraId="62EC2395" w14:textId="77777777" w:rsidR="00D958E2" w:rsidRDefault="00D958E2" w:rsidP="00D958E2">
      <w:pPr>
        <w:rPr>
          <w:rStyle w:val="Style13ptBold"/>
        </w:rPr>
      </w:pPr>
      <w:r w:rsidRPr="008C03EB">
        <w:t xml:space="preserve">[Pat, 8-10-2016, </w:t>
      </w:r>
      <w:r>
        <w:t>Truthout,</w:t>
      </w:r>
      <w:r>
        <w:rPr>
          <w:rStyle w:val="Style13ptBold"/>
        </w:rPr>
        <w:t xml:space="preserve"> </w:t>
      </w:r>
      <w:r>
        <w:t xml:space="preserve">"High School Students' Test Results Are Being Sent to Military Recruiters Without Consent", </w:t>
      </w:r>
      <w:hyperlink r:id="rId24" w:history="1">
        <w:r w:rsidRPr="0001187B">
          <w:rPr>
            <w:rStyle w:val="Hyperlink"/>
          </w:rPr>
          <w:t>http://www.truth-out.org/news/item/37170-u-s-military-releases-high-school-testing-data</w:t>
        </w:r>
      </w:hyperlink>
      <w:r>
        <w:t>, accessed 6-30-17, DTG]</w:t>
      </w:r>
    </w:p>
    <w:p w14:paraId="0FE6885C" w14:textId="19410D78" w:rsidR="00D958E2" w:rsidRDefault="00D958E2" w:rsidP="00D958E2">
      <w:pPr>
        <w:rPr>
          <w:sz w:val="16"/>
        </w:rPr>
      </w:pPr>
      <w:r w:rsidRPr="00534D19">
        <w:rPr>
          <w:sz w:val="16"/>
        </w:rPr>
        <w:t xml:space="preserve">Data released by the Department of Defense on August 1st shows the </w:t>
      </w:r>
      <w:r w:rsidRPr="008C03EB">
        <w:rPr>
          <w:rStyle w:val="StyleUnderline"/>
        </w:rPr>
        <w:t>military administered its 3-hour enlistment exam to nearly 700,000</w:t>
      </w:r>
      <w:r w:rsidRPr="00534D19">
        <w:rPr>
          <w:sz w:val="16"/>
        </w:rPr>
        <w:t xml:space="preserve"> students in 12,000 high schools during the 2013-14 school year, </w:t>
      </w:r>
      <w:r w:rsidRPr="008C03EB">
        <w:rPr>
          <w:rStyle w:val="StyleUnderline"/>
        </w:rPr>
        <w:t>a 2% increase over the prior year</w:t>
      </w:r>
      <w:r w:rsidRPr="00534D19">
        <w:rPr>
          <w:sz w:val="16"/>
        </w:rPr>
        <w:t xml:space="preserve">. </w:t>
      </w:r>
      <w:r w:rsidR="00534D19" w:rsidRPr="00534D19">
        <w:rPr>
          <w:sz w:val="12"/>
        </w:rPr>
        <w:t>¶</w:t>
      </w:r>
      <w:r w:rsidR="00534D19" w:rsidRPr="00534D19">
        <w:rPr>
          <w:sz w:val="16"/>
        </w:rPr>
        <w:t xml:space="preserve"> </w:t>
      </w:r>
      <w:r w:rsidRPr="00534D19">
        <w:rPr>
          <w:sz w:val="16"/>
        </w:rPr>
        <w:t xml:space="preserve">The Military Entrance Processing Command (MEPCOM) administers the exam, known as the Armed Services Vocational Aptitude Battery, (ASVAB). The database was obtained through a Freedom of Information Act request. </w:t>
      </w:r>
      <w:r w:rsidR="00534D19" w:rsidRPr="00534D19">
        <w:rPr>
          <w:sz w:val="12"/>
        </w:rPr>
        <w:t>¶</w:t>
      </w:r>
      <w:r w:rsidR="00534D19" w:rsidRPr="00534D19">
        <w:rPr>
          <w:sz w:val="16"/>
        </w:rPr>
        <w:t xml:space="preserve"> </w:t>
      </w:r>
      <w:r w:rsidRPr="00534D19">
        <w:rPr>
          <w:sz w:val="16"/>
        </w:rPr>
        <w:t xml:space="preserve">An examination of the data raises serious issues regarding student privacy and the integrity of the student testing program in America's schools. </w:t>
      </w:r>
      <w:r w:rsidRPr="008C03EB">
        <w:rPr>
          <w:rStyle w:val="StyleUnderline"/>
        </w:rPr>
        <w:t>The three-hour test is the linchpin of the Pentagon's school-based recruiting program and provides</w:t>
      </w:r>
      <w:r w:rsidRPr="00534D19">
        <w:rPr>
          <w:sz w:val="16"/>
        </w:rPr>
        <w:t xml:space="preserve"> MEPCOM </w:t>
      </w:r>
      <w:r w:rsidRPr="008C03EB">
        <w:rPr>
          <w:rStyle w:val="StyleUnderline"/>
        </w:rPr>
        <w:t>an invaluable tool in prescreening candidates for military enlistment</w:t>
      </w:r>
      <w:r w:rsidRPr="00534D19">
        <w:rPr>
          <w:sz w:val="16"/>
        </w:rPr>
        <w:t xml:space="preserve">. Students are required to furnish detailed demographic information and their social security numbers before sitting for the exam. </w:t>
      </w:r>
      <w:r w:rsidR="00534D19" w:rsidRPr="00534D19">
        <w:rPr>
          <w:sz w:val="12"/>
        </w:rPr>
        <w:t>¶</w:t>
      </w:r>
      <w:r w:rsidR="00534D19" w:rsidRPr="00534D19">
        <w:rPr>
          <w:sz w:val="16"/>
        </w:rPr>
        <w:t xml:space="preserve"> </w:t>
      </w:r>
      <w:r w:rsidRPr="00534D19">
        <w:rPr>
          <w:sz w:val="16"/>
        </w:rPr>
        <w:t xml:space="preserve">According to the data, </w:t>
      </w:r>
      <w:r w:rsidRPr="008C03EB">
        <w:rPr>
          <w:rStyle w:val="StyleUnderline"/>
        </w:rPr>
        <w:t>81% of the Juniors and Senior</w:t>
      </w:r>
      <w:r w:rsidRPr="00534D19">
        <w:rPr>
          <w:sz w:val="16"/>
        </w:rPr>
        <w:t xml:space="preserve">s who took the ASVAB during the 2013-2014 school year </w:t>
      </w:r>
      <w:r w:rsidRPr="008C03EB">
        <w:rPr>
          <w:rStyle w:val="StyleUnderline"/>
        </w:rPr>
        <w:t>had their results sent to recruiters without their parents' consent</w:t>
      </w:r>
      <w:r w:rsidRPr="00534D19">
        <w:rPr>
          <w:sz w:val="16"/>
        </w:rPr>
        <w:t xml:space="preserve">. School officials blocked the release of test results to recruiters for the remaining 19%. </w:t>
      </w:r>
      <w:r w:rsidR="00534D19" w:rsidRPr="00534D19">
        <w:rPr>
          <w:sz w:val="12"/>
        </w:rPr>
        <w:t>¶</w:t>
      </w:r>
      <w:r w:rsidR="00534D19" w:rsidRPr="00534D19">
        <w:rPr>
          <w:sz w:val="16"/>
        </w:rPr>
        <w:t xml:space="preserve"> </w:t>
      </w:r>
      <w:r w:rsidRPr="00534D19">
        <w:rPr>
          <w:sz w:val="16"/>
        </w:rPr>
        <w:t xml:space="preserve">The ASVAB furnishes highly coveted information to recruiters regarding the cognitive abilities of potential recruits. Recruiters already possess detailed files containing personal information on America's youth, gained through scores of commercial data dealers and countless hours trolling social media sites and chat rooms. For instance, recruiters know Johnny has a crush on country singer Rae Lynn, plays Mortal Kombat, works at Jiffy Lube, plays defensive end, and bench presses 180. The ASVAB, however, provides information recruiters can't purchase -- or find online. The ASVAB shows Johnny struggles with Algebra I and has a reading comprehension level of an 8th grader. </w:t>
      </w:r>
      <w:r w:rsidRPr="008C03EB">
        <w:rPr>
          <w:rStyle w:val="StyleUnderline"/>
        </w:rPr>
        <w:t>The ASVAB completes the valuable virtual dossier that assists recruiters before first contact. Military recruiting is a sophisticated psychological pursuit</w:t>
      </w:r>
      <w:r w:rsidRPr="00534D19">
        <w:rPr>
          <w:sz w:val="16"/>
        </w:rPr>
        <w:t xml:space="preserve">. </w:t>
      </w:r>
      <w:r w:rsidR="00534D19" w:rsidRPr="00534D19">
        <w:rPr>
          <w:sz w:val="12"/>
        </w:rPr>
        <w:t>¶</w:t>
      </w:r>
      <w:r w:rsidR="00534D19" w:rsidRPr="00534D19">
        <w:rPr>
          <w:sz w:val="16"/>
        </w:rPr>
        <w:t xml:space="preserve"> </w:t>
      </w:r>
      <w:r w:rsidRPr="00534D19">
        <w:rPr>
          <w:sz w:val="16"/>
        </w:rPr>
        <w:t>The data released by the DOD identifies 900 schools that require students to take the test, although the number is actually much larger. For instance, North Little Rock High School tested 680, almost all of its juniors and seniors. All of the data was shipped to recruiters without mom and dad in the loop, while the Pentagon's database reports that the students took the test voluntarily. (</w:t>
      </w:r>
      <w:r w:rsidRPr="008C03EB">
        <w:rPr>
          <w:rStyle w:val="StyleUnderline"/>
        </w:rPr>
        <w:t>70% of the students are economically disadvantaged, and the school is 89% minority</w:t>
      </w:r>
      <w:r w:rsidRPr="00534D19">
        <w:rPr>
          <w:sz w:val="16"/>
        </w:rPr>
        <w:t xml:space="preserve">.) Alief Early College High School in Houston tested 500 seniors. The school is 97% minority. The database says the test was not required. How do they manage to get 500 teenagers to voluntarily take a military enlistment test? </w:t>
      </w:r>
      <w:r w:rsidR="00534D19" w:rsidRPr="00534D19">
        <w:rPr>
          <w:sz w:val="12"/>
        </w:rPr>
        <w:t>¶</w:t>
      </w:r>
      <w:r w:rsidR="00534D19" w:rsidRPr="00534D19">
        <w:rPr>
          <w:sz w:val="16"/>
        </w:rPr>
        <w:t xml:space="preserve"> </w:t>
      </w:r>
      <w:r w:rsidRPr="00534D19">
        <w:rPr>
          <w:sz w:val="16"/>
        </w:rPr>
        <w:t xml:space="preserve">In 2013 The UN's Committee on the Rights of the Child charged that mandatory military testing was a violation of The Optional Protocol to the Convention on the Rights of the Child on the Involvement of Children in Armed Conflict. The Committee found that "Parents and children are often unaware of the voluntary nature of the Armed Services Vocational Aptitude Battery (ASVAB) test organized in schools or its links to the military and that, in some instances, students were reportedly informed that the test was mandatory." In its response, the US denied the mandatory nature of the test. </w:t>
      </w:r>
      <w:r w:rsidR="00534D19" w:rsidRPr="00534D19">
        <w:rPr>
          <w:sz w:val="12"/>
        </w:rPr>
        <w:t>¶</w:t>
      </w:r>
      <w:r w:rsidR="00534D19" w:rsidRPr="00534D19">
        <w:rPr>
          <w:sz w:val="16"/>
        </w:rPr>
        <w:t xml:space="preserve"> </w:t>
      </w:r>
      <w:r w:rsidRPr="00534D19">
        <w:rPr>
          <w:sz w:val="16"/>
        </w:rPr>
        <w:t xml:space="preserve">In March 2016, Shannon Salyer, national program manager for the ASVAB school testing program, told Education Week, "It's always voluntary." </w:t>
      </w:r>
      <w:r w:rsidR="00534D19" w:rsidRPr="00534D19">
        <w:rPr>
          <w:sz w:val="12"/>
        </w:rPr>
        <w:t>¶</w:t>
      </w:r>
      <w:r w:rsidR="00534D19" w:rsidRPr="00534D19">
        <w:rPr>
          <w:sz w:val="16"/>
        </w:rPr>
        <w:t xml:space="preserve"> </w:t>
      </w:r>
      <w:r w:rsidRPr="00534D19">
        <w:rPr>
          <w:sz w:val="16"/>
        </w:rPr>
        <w:t xml:space="preserve">In 1974 The Family Educational Rights and Privacy Act (FERPA) stood in the way of the DoD's unfettered access to student education records. </w:t>
      </w:r>
      <w:r w:rsidRPr="008C03EB">
        <w:rPr>
          <w:rStyle w:val="StyleUnderline"/>
        </w:rPr>
        <w:t>The law</w:t>
      </w:r>
      <w:r w:rsidRPr="00534D19">
        <w:rPr>
          <w:sz w:val="16"/>
        </w:rPr>
        <w:t xml:space="preserve">, which is still in effect today, </w:t>
      </w:r>
      <w:r w:rsidRPr="008C03EB">
        <w:rPr>
          <w:rStyle w:val="StyleUnderline"/>
        </w:rPr>
        <w:t>requires a signed parental release statement before "education records" are released to third parties</w:t>
      </w:r>
      <w:r w:rsidRPr="00534D19">
        <w:rPr>
          <w:sz w:val="16"/>
        </w:rPr>
        <w:t xml:space="preserve">. </w:t>
      </w:r>
      <w:r w:rsidRPr="008C03EB">
        <w:rPr>
          <w:rStyle w:val="StyleUnderline"/>
        </w:rPr>
        <w:t xml:space="preserve">The Pentagon says ASVAB results are military records </w:t>
      </w:r>
      <w:r w:rsidRPr="00534D19">
        <w:rPr>
          <w:sz w:val="16"/>
        </w:rPr>
        <w:t xml:space="preserve">rather than education records, allowing test data to be released without parental consent or knowledge. </w:t>
      </w:r>
      <w:r w:rsidR="00534D19" w:rsidRPr="00534D19">
        <w:rPr>
          <w:sz w:val="12"/>
        </w:rPr>
        <w:t>¶</w:t>
      </w:r>
      <w:r w:rsidR="00534D19" w:rsidRPr="00534D19">
        <w:rPr>
          <w:sz w:val="16"/>
        </w:rPr>
        <w:t xml:space="preserve"> </w:t>
      </w:r>
      <w:r w:rsidRPr="00534D19">
        <w:rPr>
          <w:sz w:val="16"/>
        </w:rPr>
        <w:t xml:space="preserve">Consequently, ASVAB results are the only information about students leaving American schools without providing for parental consent. Meanwhile, DoD officials wash their hands of the privacy issue. "Whether or not a school official seeks students' or parents' or guardians' permission is entirely up to that school, and we don't have anything to say about that at all," said Curtis Gilroy, the Pentagon's prior Director of Accession Policy during an NPR Interview in 2010. </w:t>
      </w:r>
      <w:r w:rsidR="00534D19" w:rsidRPr="00534D19">
        <w:rPr>
          <w:sz w:val="12"/>
        </w:rPr>
        <w:t>¶</w:t>
      </w:r>
      <w:r w:rsidR="00534D19" w:rsidRPr="00534D19">
        <w:rPr>
          <w:sz w:val="16"/>
        </w:rPr>
        <w:t xml:space="preserve"> </w:t>
      </w:r>
      <w:r w:rsidRPr="008C03EB">
        <w:rPr>
          <w:rStyle w:val="StyleUnderline"/>
        </w:rPr>
        <w:t>MEPCOM markets the ASVAB in high schools as a career exploration program without revealing its tie-in to the military or its primary function as a recruitment tool</w:t>
      </w:r>
      <w:r w:rsidRPr="00534D19">
        <w:rPr>
          <w:sz w:val="16"/>
        </w:rPr>
        <w:t>. School counselors and administrators encourage students to take the test that many claim assists students in matching their abilities with certain career paths. Once the test is scored, the recruiting command sends recruiters to the schools to meet with students to discuss "career paths."</w:t>
      </w:r>
    </w:p>
    <w:p w14:paraId="1A594578" w14:textId="4A539CDD" w:rsidR="0097358B" w:rsidRPr="007E62D0" w:rsidRDefault="0097358B" w:rsidP="0097358B">
      <w:pPr>
        <w:pStyle w:val="Heading4"/>
        <w:rPr>
          <w:rStyle w:val="Style13ptBold"/>
          <w:b/>
        </w:rPr>
      </w:pPr>
      <w:r>
        <w:rPr>
          <w:rStyle w:val="Style13ptBold"/>
          <w:b/>
        </w:rPr>
        <w:t>ASVAB key to military recruitment – fosters dialogue between military personnel and students</w:t>
      </w:r>
    </w:p>
    <w:p w14:paraId="6DCAD4F9" w14:textId="77777777" w:rsidR="0097358B" w:rsidRDefault="0097358B" w:rsidP="0097358B">
      <w:pPr>
        <w:rPr>
          <w:rStyle w:val="Style13ptBold"/>
        </w:rPr>
      </w:pPr>
      <w:r>
        <w:rPr>
          <w:rStyle w:val="Style13ptBold"/>
        </w:rPr>
        <w:t xml:space="preserve">Harding, University of Connecticut, </w:t>
      </w:r>
      <w:r w:rsidRPr="00BF0E03">
        <w:rPr>
          <w:rStyle w:val="Style13ptBold"/>
        </w:rPr>
        <w:t>Associate Professor of Community Organization</w:t>
      </w:r>
      <w:r>
        <w:rPr>
          <w:rStyle w:val="Style13ptBold"/>
        </w:rPr>
        <w:t xml:space="preserve">, and </w:t>
      </w:r>
      <w:r w:rsidRPr="00DF422D">
        <w:rPr>
          <w:rStyle w:val="Style13ptBold"/>
        </w:rPr>
        <w:t>Kershner</w:t>
      </w:r>
      <w:r>
        <w:rPr>
          <w:rStyle w:val="Style13ptBold"/>
        </w:rPr>
        <w:t xml:space="preserve">, </w:t>
      </w:r>
      <w:r w:rsidRPr="00EC4568">
        <w:rPr>
          <w:rStyle w:val="Style13ptBold"/>
        </w:rPr>
        <w:t>writer and researcher</w:t>
      </w:r>
      <w:r w:rsidRPr="00AE26D4">
        <w:rPr>
          <w:rStyle w:val="Style13ptBold"/>
        </w:rPr>
        <w:t xml:space="preserve">, </w:t>
      </w:r>
      <w:r>
        <w:rPr>
          <w:rStyle w:val="Style13ptBold"/>
        </w:rPr>
        <w:t>2015</w:t>
      </w:r>
      <w:r w:rsidRPr="00AE26D4">
        <w:rPr>
          <w:rStyle w:val="Style13ptBold"/>
        </w:rPr>
        <w:t xml:space="preserve"> </w:t>
      </w:r>
    </w:p>
    <w:p w14:paraId="0FFE0C94" w14:textId="48158968" w:rsidR="0097358B" w:rsidRPr="00397520" w:rsidRDefault="0097358B" w:rsidP="0097358B">
      <w:pPr>
        <w:rPr>
          <w:color w:val="000000"/>
        </w:rPr>
      </w:pPr>
      <w:r>
        <w:rPr>
          <w:color w:val="000000"/>
        </w:rPr>
        <w:t xml:space="preserve"> [Scott and Seth</w:t>
      </w:r>
      <w:r w:rsidRPr="001F2FF8">
        <w:rPr>
          <w:color w:val="000000"/>
        </w:rPr>
        <w:t xml:space="preserve">, </w:t>
      </w:r>
      <w:r>
        <w:rPr>
          <w:color w:val="000000"/>
        </w:rPr>
        <w:t>Counter-Recruitment and the Campaign to Demilitarize Public Schools,</w:t>
      </w:r>
      <w:r w:rsidRPr="001F2FF8">
        <w:rPr>
          <w:b/>
          <w:color w:val="000000"/>
        </w:rPr>
        <w:t xml:space="preserve"> </w:t>
      </w:r>
      <w:r>
        <w:rPr>
          <w:color w:val="000000"/>
        </w:rPr>
        <w:t>pg. 14-15, ACCESSED JUNE 28 2017, BM @ GDI</w:t>
      </w:r>
      <w:r w:rsidRPr="001F2FF8">
        <w:rPr>
          <w:color w:val="000000"/>
        </w:rPr>
        <w:t>]</w:t>
      </w:r>
    </w:p>
    <w:p w14:paraId="20355465" w14:textId="77777777" w:rsidR="0097358B" w:rsidRPr="00AF3846" w:rsidRDefault="0097358B" w:rsidP="0097358B">
      <w:pPr>
        <w:rPr>
          <w:color w:val="000000"/>
        </w:rPr>
      </w:pPr>
      <w:r w:rsidRPr="00AF3846">
        <w:rPr>
          <w:color w:val="000000"/>
        </w:rPr>
        <w:t xml:space="preserve">In addition to the wide-open access to schools and students afforded military recruiters, </w:t>
      </w:r>
      <w:r w:rsidRPr="00AF3846">
        <w:rPr>
          <w:color w:val="000000"/>
          <w:u w:val="single"/>
        </w:rPr>
        <w:t>the Pentagon also obtains a wealth of student information from the results of the ASVAB.</w:t>
      </w:r>
      <w:r w:rsidRPr="00AF3846">
        <w:rPr>
          <w:color w:val="000000"/>
        </w:rPr>
        <w:t xml:space="preserve"> First introduced in </w:t>
      </w:r>
      <w:r>
        <w:rPr>
          <w:color w:val="000000"/>
        </w:rPr>
        <w:t xml:space="preserve">1968, the test is provided free </w:t>
      </w:r>
      <w:r w:rsidRPr="00AF3846">
        <w:rPr>
          <w:color w:val="000000"/>
        </w:rPr>
        <w:t xml:space="preserve">to schools to promote “career exploration,” and many cash-strapped districts require their students to take it in lieu of more expensive career counseling programs. </w:t>
      </w:r>
      <w:r w:rsidRPr="00AF3846">
        <w:rPr>
          <w:color w:val="000000"/>
          <w:u w:val="single"/>
        </w:rPr>
        <w:t>The military publicly plays down the recruitment potential of the test, claiming the ASVAB is just a way of “giving back” to communi- ties by providing a public service to schools</w:t>
      </w:r>
      <w:r w:rsidRPr="00AF3846">
        <w:rPr>
          <w:color w:val="000000"/>
        </w:rPr>
        <w:t xml:space="preserve">.39 For example, the website for the ASVAB Career Exploration Program (the name used to market the test to schools) minimizes the military connection to the exam. In a fact sheet explaining the ASVAB, parents are told their son or daughter will not be under any obligation to the Pentagon after completing the test. However, left unmentioned is the fact that </w:t>
      </w:r>
      <w:r w:rsidRPr="00AF3846">
        <w:rPr>
          <w:color w:val="000000"/>
          <w:u w:val="single"/>
        </w:rPr>
        <w:t>military recruiters are instructed to call the home telephone numbers of any student taking the ASVAB and offer to “interpret” their test results in a one-on-one session at a local recruiting station</w:t>
      </w:r>
      <w:r w:rsidRPr="00AF3846">
        <w:rPr>
          <w:color w:val="000000"/>
        </w:rPr>
        <w:t>. Similarly, a website for educators interested in the ASVAB claims civilian Educational Services Specialists administer the tests, not recruiters.40 While technically true, military regulations do not prohibit recruiters from serving as proc- tors for the tests, and the Army’s Recruiter Handbook advises recruiters to “volunteer as a test proctor whenever possible.”41</w:t>
      </w:r>
    </w:p>
    <w:p w14:paraId="38F37D3C" w14:textId="77777777" w:rsidR="0097358B" w:rsidRPr="001F2FF8" w:rsidRDefault="0097358B" w:rsidP="0097358B">
      <w:pPr>
        <w:rPr>
          <w:color w:val="000000"/>
        </w:rPr>
      </w:pPr>
      <w:r w:rsidRPr="00AF3846">
        <w:rPr>
          <w:color w:val="000000"/>
        </w:rPr>
        <w:t xml:space="preserve">Many agree that the </w:t>
      </w:r>
      <w:r w:rsidRPr="00AF3846">
        <w:rPr>
          <w:color w:val="000000"/>
          <w:u w:val="single"/>
        </w:rPr>
        <w:t>ASVAB program benefits recruiters by augmenting their presence in schools and helping the military to develop relationships with students, teachers, and administrators</w:t>
      </w:r>
      <w:r w:rsidRPr="00AF3846">
        <w:rPr>
          <w:color w:val="000000"/>
        </w:rPr>
        <w:t xml:space="preserve">.42 </w:t>
      </w:r>
      <w:r w:rsidRPr="00AF3846">
        <w:rPr>
          <w:color w:val="000000"/>
          <w:u w:val="single"/>
        </w:rPr>
        <w:t>The program is also prized by the Pentagon because once the test results are made available to recruiters, they can then use the data to build—in the words of the top military recruiter for the state of Maryland—a “meaningful dialogue” with students about career opportunities in the military.</w:t>
      </w:r>
      <w:r w:rsidRPr="00AF3846">
        <w:rPr>
          <w:color w:val="000000"/>
        </w:rPr>
        <w:t xml:space="preserve">43 One Army analyst concluded that administering </w:t>
      </w:r>
      <w:r w:rsidRPr="00AF3846">
        <w:rPr>
          <w:color w:val="000000"/>
          <w:u w:val="single"/>
        </w:rPr>
        <w:t>the ASVAB in high schools is ultimately responsible for 10 to 15 percent of new military enlistees—a remarkable figure, given that only a small portion of US high school students (650,000) take the test every year.</w:t>
      </w:r>
      <w:r w:rsidRPr="00AF3846">
        <w:rPr>
          <w:color w:val="000000"/>
        </w:rPr>
        <w:t xml:space="preserve">44 While the Pentagon has the power to pry student information loose from a variety of sources, including shady private sector “data brokers,” </w:t>
      </w:r>
      <w:r w:rsidRPr="00AF3846">
        <w:rPr>
          <w:color w:val="000000"/>
          <w:u w:val="single"/>
        </w:rPr>
        <w:t>the ASVAB is a unique tool in the military recruiting arsenal and one the Pentagon is loath to abandon</w:t>
      </w:r>
      <w:r w:rsidRPr="00AF3846">
        <w:rPr>
          <w:color w:val="000000"/>
        </w:rPr>
        <w:t>. According to Pat Elder, the Maryland activist who has advised counter-recruitment groups across the country, “</w:t>
      </w:r>
      <w:r w:rsidRPr="00AF3846">
        <w:rPr>
          <w:color w:val="000000"/>
          <w:u w:val="single"/>
        </w:rPr>
        <w:t>The military really counts on the ASVAB because they get career information, demographics. They get four hours of getting into a kid’s head</w:t>
      </w:r>
      <w:r w:rsidRPr="00AF3846">
        <w:rPr>
          <w:color w:val="000000"/>
        </w:rPr>
        <w:t>!”</w:t>
      </w:r>
    </w:p>
    <w:p w14:paraId="6FAE63F3" w14:textId="77777777" w:rsidR="0097358B" w:rsidRPr="00534D19" w:rsidRDefault="0097358B" w:rsidP="00D958E2">
      <w:pPr>
        <w:rPr>
          <w:sz w:val="16"/>
        </w:rPr>
      </w:pPr>
    </w:p>
    <w:p w14:paraId="28D4D592" w14:textId="5B5CF958" w:rsidR="00570B7F" w:rsidRDefault="00534D19" w:rsidP="00570B7F">
      <w:pPr>
        <w:pStyle w:val="Heading3"/>
      </w:pPr>
      <w:r>
        <w:t>Recruiting in Schools SQ</w:t>
      </w:r>
    </w:p>
    <w:p w14:paraId="08121A02" w14:textId="49FA4FF5" w:rsidR="00570B7F" w:rsidRPr="008A18F7" w:rsidRDefault="00570B7F" w:rsidP="00570B7F">
      <w:pPr>
        <w:pStyle w:val="Heading4"/>
        <w:rPr>
          <w:rStyle w:val="Style13ptBold"/>
          <w:b/>
        </w:rPr>
      </w:pPr>
      <w:r>
        <w:rPr>
          <w:rStyle w:val="Style13ptBold"/>
          <w:b/>
        </w:rPr>
        <w:t xml:space="preserve">Military recruiting </w:t>
      </w:r>
      <w:r w:rsidR="00534D19">
        <w:rPr>
          <w:rStyle w:val="Style13ptBold"/>
          <w:b/>
        </w:rPr>
        <w:t xml:space="preserve">in schools </w:t>
      </w:r>
      <w:r>
        <w:rPr>
          <w:rStyle w:val="Style13ptBold"/>
          <w:b/>
        </w:rPr>
        <w:t>is high now – lack of recruiting results in lowering of standards and targets minorities</w:t>
      </w:r>
    </w:p>
    <w:p w14:paraId="397C7BA5" w14:textId="49673B7F" w:rsidR="00570B7F" w:rsidRDefault="00570B7F" w:rsidP="00570B7F">
      <w:pPr>
        <w:rPr>
          <w:rStyle w:val="Style13ptBold"/>
        </w:rPr>
      </w:pPr>
      <w:r w:rsidRPr="00B9771C">
        <w:rPr>
          <w:rStyle w:val="Style13ptBold"/>
        </w:rPr>
        <w:t xml:space="preserve">Harding, University of Connecticut, Associate Professor of Community Organization, and </w:t>
      </w:r>
      <w:r w:rsidR="008D4020">
        <w:rPr>
          <w:rStyle w:val="Style13ptBold"/>
        </w:rPr>
        <w:t>Kershner, writer and researcher, 15</w:t>
      </w:r>
    </w:p>
    <w:p w14:paraId="77A03644" w14:textId="77777777" w:rsidR="00570B7F" w:rsidRPr="000B64F2" w:rsidRDefault="00570B7F" w:rsidP="00570B7F">
      <w:pPr>
        <w:rPr>
          <w:color w:val="000000"/>
        </w:rPr>
      </w:pPr>
      <w:r>
        <w:rPr>
          <w:color w:val="000000"/>
        </w:rPr>
        <w:t xml:space="preserve">[Scott and Seth, </w:t>
      </w:r>
      <w:r w:rsidRPr="00CD18E9">
        <w:rPr>
          <w:color w:val="000000"/>
        </w:rPr>
        <w:t>NNOMY Reader: Voices from the U.S. Counter-recruitment Movement</w:t>
      </w:r>
      <w:r>
        <w:rPr>
          <w:color w:val="000000"/>
        </w:rPr>
        <w:t xml:space="preserve">, </w:t>
      </w:r>
      <w:r w:rsidRPr="000B64F2">
        <w:rPr>
          <w:color w:val="000000"/>
        </w:rPr>
        <w:t>Normalizing Military Recruitment</w:t>
      </w:r>
      <w:r w:rsidRPr="001F2FF8">
        <w:rPr>
          <w:color w:val="000000"/>
        </w:rPr>
        <w:t>,</w:t>
      </w:r>
      <w:r w:rsidRPr="001F2FF8">
        <w:rPr>
          <w:b/>
          <w:color w:val="000000"/>
        </w:rPr>
        <w:t xml:space="preserve"> </w:t>
      </w:r>
      <w:r>
        <w:rPr>
          <w:color w:val="000000"/>
        </w:rPr>
        <w:t>page 16-17</w:t>
      </w:r>
      <w:r w:rsidRPr="001F2FF8">
        <w:rPr>
          <w:color w:val="000000"/>
        </w:rPr>
        <w:t>,</w:t>
      </w:r>
      <w:r>
        <w:rPr>
          <w:color w:val="000000"/>
        </w:rPr>
        <w:t xml:space="preserve"> </w:t>
      </w:r>
      <w:hyperlink r:id="rId25" w:history="1">
        <w:r w:rsidRPr="002B00B0">
          <w:rPr>
            <w:rStyle w:val="Hyperlink"/>
          </w:rPr>
          <w:t>https://nnomy.org/index.php/materials-training-26367/557-nnomy-reader-2015/file</w:t>
        </w:r>
      </w:hyperlink>
      <w:r>
        <w:rPr>
          <w:color w:val="000000"/>
        </w:rPr>
        <w:t>, Accessed July 1 2017, BM @ GDI</w:t>
      </w:r>
      <w:r w:rsidRPr="001F2FF8">
        <w:rPr>
          <w:color w:val="000000"/>
        </w:rPr>
        <w:t>]</w:t>
      </w:r>
    </w:p>
    <w:p w14:paraId="584EB9ED" w14:textId="77777777" w:rsidR="00570B7F" w:rsidRDefault="00570B7F" w:rsidP="00570B7F">
      <w:pPr>
        <w:rPr>
          <w:color w:val="000000"/>
        </w:rPr>
      </w:pPr>
      <w:r w:rsidRPr="000B64F2">
        <w:rPr>
          <w:color w:val="000000"/>
        </w:rPr>
        <w:t xml:space="preserve">Anderson (2009) criticized </w:t>
      </w:r>
      <w:r w:rsidRPr="000B64F2">
        <w:rPr>
          <w:color w:val="000000"/>
          <w:u w:val="single"/>
        </w:rPr>
        <w:t>the growing presence of recruiters in schools for targeting the most vulnerable segment of American youth: low-income students with limited academic and employment prospects. Noting the lack of research about military recruiters in high schools, he finds that this “pipeline to the military” has largely avoided critical scrutiny while schools have come under more pressure from recruiters: the Pentagon’s need for troops has increased since the invasion and occupation of Iraq and, more recently, the escalating war in Afghanistan</w:t>
      </w:r>
      <w:r w:rsidRPr="000B64F2">
        <w:rPr>
          <w:color w:val="000000"/>
        </w:rPr>
        <w:t>. In the context of a call for a permanent war against terrorism, troop levels are expected to remain high into the foreseeable future (pp. 267268).</w:t>
      </w:r>
    </w:p>
    <w:p w14:paraId="5F3F903D" w14:textId="48C25A82" w:rsidR="00570B7F" w:rsidRDefault="00570B7F" w:rsidP="00570B7F">
      <w:pPr>
        <w:rPr>
          <w:color w:val="000000"/>
          <w:u w:val="single"/>
        </w:rPr>
      </w:pPr>
      <w:r w:rsidRPr="000B64F2">
        <w:rPr>
          <w:color w:val="000000"/>
          <w:u w:val="single"/>
        </w:rPr>
        <w:t>The need to meet recruitment goals</w:t>
      </w:r>
      <w:r w:rsidRPr="000B64F2">
        <w:rPr>
          <w:color w:val="000000"/>
        </w:rPr>
        <w:t xml:space="preserve">, especially among minority youth, </w:t>
      </w:r>
      <w:r w:rsidRPr="000B64F2">
        <w:rPr>
          <w:color w:val="000000"/>
          <w:u w:val="single"/>
        </w:rPr>
        <w:t>has increased demands on the military and forced recruiters to increase their exposure to school-aged youth</w:t>
      </w:r>
      <w:r w:rsidRPr="000B64F2">
        <w:rPr>
          <w:color w:val="000000"/>
        </w:rPr>
        <w:t xml:space="preserve">. A 2009 study prepared for the Secretary of Defense notes the </w:t>
      </w:r>
      <w:r w:rsidRPr="000B64F2">
        <w:rPr>
          <w:color w:val="000000"/>
          <w:u w:val="single"/>
        </w:rPr>
        <w:t>recent difficulties of the Army in meeting annual recruiting goals, resulting in lowered recruitment standards, recruitment of “more lower-quality enlistees,” and “several experimental programs to allow applicants who failed to meet standards to quality for enlistment</w:t>
      </w:r>
      <w:r w:rsidRPr="000B64F2">
        <w:rPr>
          <w:color w:val="000000"/>
        </w:rPr>
        <w:t xml:space="preserve">” (Asch, Buck, Klerman, Kleykamp, &amp; Loughran, 2009, p. xxii). </w:t>
      </w:r>
      <w:r w:rsidRPr="000B64F2">
        <w:rPr>
          <w:color w:val="000000"/>
          <w:u w:val="single"/>
        </w:rPr>
        <w:t>Future efforts to develop “recruiting incentives” for less qualified Hispanic and African-American youth, such as increased marketing of educational benefits, were encouraged.</w:t>
      </w:r>
    </w:p>
    <w:p w14:paraId="63170005" w14:textId="09DC601E" w:rsidR="0033308C" w:rsidRDefault="0033308C" w:rsidP="0033308C">
      <w:pPr>
        <w:pStyle w:val="Heading3"/>
      </w:pPr>
      <w:r>
        <w:t>K – 12 Schools Targeted</w:t>
      </w:r>
    </w:p>
    <w:p w14:paraId="666025DA" w14:textId="53F9A002" w:rsidR="0033308C" w:rsidRPr="0033308C" w:rsidRDefault="0033308C" w:rsidP="0033308C">
      <w:pPr>
        <w:pStyle w:val="Heading4"/>
      </w:pPr>
      <w:r w:rsidRPr="0033308C">
        <w:t>Students at all levels targeted for military recruitment</w:t>
      </w:r>
    </w:p>
    <w:p w14:paraId="0DACBFB3" w14:textId="77777777" w:rsidR="0033308C" w:rsidRDefault="0033308C" w:rsidP="0033308C">
      <w:pPr>
        <w:rPr>
          <w:rStyle w:val="Style13ptBold"/>
        </w:rPr>
      </w:pPr>
      <w:r w:rsidRPr="00B9771C">
        <w:rPr>
          <w:rStyle w:val="Style13ptBold"/>
        </w:rPr>
        <w:t xml:space="preserve">Harding, University of Connecticut, Associate Professor of Community Organization, and Kershner, writer and researcher whose work has appeared in outlets such as Rethinking Schools, 2015 </w:t>
      </w:r>
    </w:p>
    <w:p w14:paraId="3742F438" w14:textId="77777777" w:rsidR="0033308C" w:rsidRPr="000B64F2" w:rsidRDefault="0033308C" w:rsidP="0033308C">
      <w:pPr>
        <w:rPr>
          <w:color w:val="000000"/>
        </w:rPr>
      </w:pPr>
      <w:r>
        <w:rPr>
          <w:color w:val="000000"/>
        </w:rPr>
        <w:t xml:space="preserve">[Scott and Seth, </w:t>
      </w:r>
      <w:r w:rsidRPr="00CD18E9">
        <w:rPr>
          <w:color w:val="000000"/>
        </w:rPr>
        <w:t>NNOMY Reader: Voices from the U.S. Counter-recruitment Movement</w:t>
      </w:r>
      <w:r>
        <w:rPr>
          <w:color w:val="000000"/>
        </w:rPr>
        <w:t xml:space="preserve">, </w:t>
      </w:r>
      <w:r w:rsidRPr="000B64F2">
        <w:rPr>
          <w:color w:val="000000"/>
        </w:rPr>
        <w:t>Normalizing Military Recruitment</w:t>
      </w:r>
      <w:r w:rsidRPr="001F2FF8">
        <w:rPr>
          <w:color w:val="000000"/>
        </w:rPr>
        <w:t>,</w:t>
      </w:r>
      <w:r w:rsidRPr="001F2FF8">
        <w:rPr>
          <w:b/>
          <w:color w:val="000000"/>
        </w:rPr>
        <w:t xml:space="preserve"> </w:t>
      </w:r>
      <w:r>
        <w:rPr>
          <w:color w:val="000000"/>
        </w:rPr>
        <w:t>page 16</w:t>
      </w:r>
      <w:r w:rsidRPr="001F2FF8">
        <w:rPr>
          <w:color w:val="000000"/>
        </w:rPr>
        <w:t>,</w:t>
      </w:r>
      <w:r>
        <w:rPr>
          <w:color w:val="000000"/>
        </w:rPr>
        <w:t xml:space="preserve"> </w:t>
      </w:r>
      <w:hyperlink r:id="rId26" w:history="1">
        <w:r w:rsidRPr="002B00B0">
          <w:rPr>
            <w:rStyle w:val="Hyperlink"/>
          </w:rPr>
          <w:t>https://nnomy.org/index.php/materials-training-26367/557-nnomy-reader-2015/file</w:t>
        </w:r>
      </w:hyperlink>
      <w:r>
        <w:rPr>
          <w:color w:val="000000"/>
        </w:rPr>
        <w:t>, Accessed July 1 2017, BM @ GDI</w:t>
      </w:r>
      <w:r w:rsidRPr="001F2FF8">
        <w:rPr>
          <w:color w:val="000000"/>
        </w:rPr>
        <w:t>]</w:t>
      </w:r>
    </w:p>
    <w:p w14:paraId="1E9FD90B" w14:textId="77777777" w:rsidR="0033308C" w:rsidRPr="000B64F2" w:rsidRDefault="0033308C" w:rsidP="0033308C">
      <w:pPr>
        <w:rPr>
          <w:color w:val="000000"/>
        </w:rPr>
      </w:pPr>
      <w:r w:rsidRPr="000B64F2">
        <w:rPr>
          <w:color w:val="000000"/>
        </w:rPr>
        <w:t>Of significance for counter-recruitment efforts</w:t>
      </w:r>
      <w:r w:rsidRPr="000B64F2">
        <w:rPr>
          <w:color w:val="000000"/>
          <w:u w:val="single"/>
        </w:rPr>
        <w:t>, the culture of militarism permeates key social institutions in U.S. society, with public schools a prominent example</w:t>
      </w:r>
      <w:r w:rsidRPr="000B64F2">
        <w:rPr>
          <w:color w:val="000000"/>
        </w:rPr>
        <w:t xml:space="preserve">. </w:t>
      </w:r>
      <w:r w:rsidRPr="000B64F2">
        <w:rPr>
          <w:color w:val="000000"/>
          <w:u w:val="single"/>
        </w:rPr>
        <w:t>The use of primary schools for presentations has become an ideal site of socialization by veterans and current soldiers, who use these opportunities to discuss their experiences “defending freedom.”</w:t>
      </w:r>
      <w:r w:rsidRPr="000B64F2">
        <w:rPr>
          <w:color w:val="000000"/>
        </w:rPr>
        <w:t xml:space="preserve"> That such events often attract local media coverage </w:t>
      </w:r>
      <w:r w:rsidRPr="000B64F2">
        <w:rPr>
          <w:color w:val="000000"/>
          <w:u w:val="single"/>
        </w:rPr>
        <w:t>further normalizes the role of the military and serves as a potent and free recruiting tool by the armed forces.</w:t>
      </w:r>
      <w:r w:rsidRPr="000B64F2">
        <w:rPr>
          <w:color w:val="000000"/>
        </w:rPr>
        <w:t xml:space="preserve"> </w:t>
      </w:r>
      <w:r w:rsidRPr="000B64F2">
        <w:rPr>
          <w:color w:val="000000"/>
          <w:u w:val="single"/>
        </w:rPr>
        <w:t>Another common practice is for primary schoolchildren to assemble care packages or write letters which they send to soldiers serving overseas. Such activities constitute a form of “symbolic recruitment” which educates children “to take the war effort for granted and to view it as desirable, to consider it a privileged form of social participation, rather than question its necessity</w:t>
      </w:r>
      <w:r w:rsidRPr="000B64F2">
        <w:rPr>
          <w:color w:val="000000"/>
        </w:rPr>
        <w:t>” (Givol, Rotem, &amp; Sandler, 2004, p. 19).</w:t>
      </w:r>
    </w:p>
    <w:p w14:paraId="75564685" w14:textId="77777777" w:rsidR="0033308C" w:rsidRPr="000B64F2" w:rsidRDefault="0033308C" w:rsidP="0033308C">
      <w:pPr>
        <w:rPr>
          <w:color w:val="000000"/>
        </w:rPr>
      </w:pPr>
      <w:r w:rsidRPr="000B64F2">
        <w:rPr>
          <w:color w:val="000000"/>
          <w:u w:val="single"/>
        </w:rPr>
        <w:t>More pervasive is the growing presence of military recruiters in thousands of secondary schools across the United States</w:t>
      </w:r>
      <w:r w:rsidRPr="000B64F2">
        <w:rPr>
          <w:color w:val="000000"/>
        </w:rPr>
        <w:t xml:space="preserve">. </w:t>
      </w:r>
      <w:r w:rsidRPr="000B64F2">
        <w:rPr>
          <w:color w:val="000000"/>
          <w:u w:val="single"/>
        </w:rPr>
        <w:t>Changes to federal law have gradually increased students’ exposure to the military in various ways. The 2001 No Child Left Behind Act, for example, requires all U.S. high schools to provide the Pentagon with contact information for high school students or face the loss of federal education funding</w:t>
      </w:r>
      <w:r w:rsidRPr="000B64F2">
        <w:rPr>
          <w:color w:val="000000"/>
        </w:rPr>
        <w:t xml:space="preserve"> (Tannock, 2005). As a result, </w:t>
      </w:r>
      <w:r w:rsidRPr="000B64F2">
        <w:rPr>
          <w:color w:val="000000"/>
          <w:u w:val="single"/>
        </w:rPr>
        <w:t>recruiters now have access to nearly all students, both directly on high school campuses and via telephone and other communication tools. As a U.S. Marine Corps strategist acknowledged, “the future of the all-volunteer armed forces are seventeen year-old male high school seniors ... but it is crucial that a recruiter contacts them during their junior year of high school, which is why the provision of student directory information is so critical</w:t>
      </w:r>
      <w:r w:rsidRPr="000B64F2">
        <w:rPr>
          <w:color w:val="000000"/>
        </w:rPr>
        <w:t>” (Long, 2006, p. 8). The Pentagon also pays handsomely for information obtained by private data brokers, sometimes illegally obtained by the third party (Goodman, 2009).</w:t>
      </w:r>
    </w:p>
    <w:p w14:paraId="603934D5" w14:textId="536C45AD" w:rsidR="0033308C" w:rsidRDefault="004476C7" w:rsidP="004476C7">
      <w:pPr>
        <w:pStyle w:val="Heading3"/>
      </w:pPr>
      <w:r>
        <w:t>AT: Safeguards Prevent Recruiting</w:t>
      </w:r>
    </w:p>
    <w:p w14:paraId="21F65F3C" w14:textId="77777777" w:rsidR="004476C7" w:rsidRPr="00414B1A" w:rsidRDefault="004476C7" w:rsidP="004476C7">
      <w:pPr>
        <w:pStyle w:val="Heading4"/>
      </w:pPr>
      <w:r>
        <w:t>A study proves – students are denied opting out of recruitment, don’t have access to anti-military voices, and can’t report violence by military recruiters.</w:t>
      </w:r>
    </w:p>
    <w:p w14:paraId="03B045F6" w14:textId="77777777" w:rsidR="004476C7" w:rsidRDefault="004476C7" w:rsidP="004476C7">
      <w:pPr>
        <w:rPr>
          <w:rStyle w:val="Style13ptBold"/>
        </w:rPr>
      </w:pPr>
      <w:r>
        <w:rPr>
          <w:rStyle w:val="Style13ptBold"/>
        </w:rPr>
        <w:t xml:space="preserve">Anderson, New York University, </w:t>
      </w:r>
      <w:r w:rsidRPr="00FE1DCC">
        <w:rPr>
          <w:rStyle w:val="Style13ptBold"/>
        </w:rPr>
        <w:t>Steinhardt School of Culture, Education, and Human Development</w:t>
      </w:r>
      <w:r>
        <w:rPr>
          <w:rStyle w:val="Style13ptBold"/>
        </w:rPr>
        <w:t>, Professor of Educational Leadership, 2011</w:t>
      </w:r>
    </w:p>
    <w:p w14:paraId="1C789495" w14:textId="77777777" w:rsidR="004476C7" w:rsidRPr="00414B1A" w:rsidRDefault="004476C7" w:rsidP="004476C7">
      <w:r w:rsidRPr="00FE1DCC">
        <w:t>[</w:t>
      </w:r>
      <w:r>
        <w:t>Gary, 2011, “The Military “Pipeline” from our Public Schools to Returning Veterans: What should be the Role of Public Schools?”,</w:t>
      </w:r>
      <w:r w:rsidRPr="00441A79">
        <w:t xml:space="preserve"> </w:t>
      </w:r>
      <w:r>
        <w:t>PowerPlay, Volume: 3, Number: 2, page 15,</w:t>
      </w:r>
      <w:r w:rsidRPr="002F7A5E">
        <w:t xml:space="preserve"> </w:t>
      </w:r>
      <w:hyperlink r:id="rId27" w:history="1">
        <w:r w:rsidRPr="008044DE">
          <w:rPr>
            <w:rStyle w:val="Hyperlink"/>
          </w:rPr>
          <w:t>https://www.academia.edu/5062189/The_military_pipeline_from_our_public_schools_to_returning_veterans_What_should_be_the_role_of_public_schools</w:t>
        </w:r>
      </w:hyperlink>
      <w:r>
        <w:t>, Accessed 6-30-17, AZG]</w:t>
      </w:r>
    </w:p>
    <w:p w14:paraId="58E8E408" w14:textId="77777777" w:rsidR="004476C7" w:rsidRDefault="004476C7" w:rsidP="004476C7">
      <w:r w:rsidRPr="004476C7">
        <w:t>High school recruiters are not at the farthest end of the military pipeline. The military is dipping into elementary and middle schools with after school programs and others like the Young Marines, which is patterned on the Boy Scouts (</w:t>
      </w:r>
      <w:r>
        <w:t xml:space="preserve">Houbert, 2008). However, recruiters tend to directly target high school juniors, seniors, and recent graduates. </w:t>
      </w:r>
      <w:r w:rsidRPr="00414B1A">
        <w:rPr>
          <w:rStyle w:val="StyleUnderline"/>
        </w:rPr>
        <w:t>The Department of Defense (DoD)</w:t>
      </w:r>
      <w:r>
        <w:t xml:space="preserve"> is the largest employer in the U.S. and </w:t>
      </w:r>
      <w:r w:rsidRPr="00414B1A">
        <w:rPr>
          <w:rStyle w:val="StyleUnderline"/>
        </w:rPr>
        <w:t>needs over 200,000 new enlistees every year.</w:t>
      </w:r>
      <w:r>
        <w:t xml:space="preserve"> Since the end of the draft in 1973, </w:t>
      </w:r>
      <w:r w:rsidRPr="00414B1A">
        <w:rPr>
          <w:rStyle w:val="StyleUnderline"/>
        </w:rPr>
        <w:t>the DoD has struggled to meet enlistment targets</w:t>
      </w:r>
      <w:r>
        <w:t xml:space="preserve"> and during the 20 years from 1990 to 2010 periodically failed to meet its recruitment goals. During much of this period the military has had to compete in a healthy economy in which unemployment was low, more students aspired to a college education, and interest in the military waned (Sacket and Maver, 2003). In response, </w:t>
      </w:r>
      <w:r w:rsidRPr="00414B1A">
        <w:rPr>
          <w:rStyle w:val="StyleUnderline"/>
        </w:rPr>
        <w:t>the DoD</w:t>
      </w:r>
      <w:r>
        <w:t xml:space="preserve"> increased incentives, diversified its recruitment strategies, and </w:t>
      </w:r>
      <w:r w:rsidRPr="00414B1A">
        <w:rPr>
          <w:rStyle w:val="StyleUnderline"/>
        </w:rPr>
        <w:t>placed more pressure on school recruiters.</w:t>
      </w:r>
    </w:p>
    <w:p w14:paraId="7980E0D1" w14:textId="77777777" w:rsidR="004476C7" w:rsidRDefault="004476C7" w:rsidP="004476C7">
      <w:pPr>
        <w:rPr>
          <w:rStyle w:val="StyleUnderline"/>
        </w:rPr>
      </w:pPr>
      <w:r>
        <w:t xml:space="preserve">While there is plenty of anecdotal data, very little systematic research exists on the activities of military recruiters in schools, especially by academic researchers. A study by the New York Civil Liberties Union and co-sponsored by the office of the Manhattan Borough president and the Students or Soldiers? Coalition (NYCLU, 2007) surveyed nearly 1,000 students in 45 New York City high schools. They found that </w:t>
      </w:r>
      <w:r w:rsidRPr="00414B1A">
        <w:rPr>
          <w:rStyle w:val="StyleUnderline"/>
        </w:rPr>
        <w:t>one in five respondents reported use of class time by military recruiters; two in five did not receive a</w:t>
      </w:r>
      <w:r>
        <w:t xml:space="preserve"> military </w:t>
      </w:r>
      <w:r w:rsidRPr="00414B1A">
        <w:rPr>
          <w:rStyle w:val="StyleUnderline"/>
        </w:rPr>
        <w:t>recruitment opt out form; one in five did not believe anyone</w:t>
      </w:r>
      <w:r>
        <w:t xml:space="preserve"> in their school </w:t>
      </w:r>
      <w:r w:rsidRPr="00414B1A">
        <w:rPr>
          <w:rStyle w:val="StyleUnderline"/>
        </w:rPr>
        <w:t>could properly advise them of the risks</w:t>
      </w:r>
      <w:r>
        <w:t xml:space="preserve"> and benefits </w:t>
      </w:r>
      <w:r w:rsidRPr="00414B1A">
        <w:rPr>
          <w:rStyle w:val="StyleUnderline"/>
        </w:rPr>
        <w:t>of enlisting in the military, and</w:t>
      </w:r>
      <w:r>
        <w:t xml:space="preserve"> nearly </w:t>
      </w:r>
      <w:r w:rsidRPr="00414B1A">
        <w:rPr>
          <w:rStyle w:val="StyleUnderline"/>
        </w:rPr>
        <w:t>half said they did not know to whom to report misconduct by a military recruiter.</w:t>
      </w:r>
    </w:p>
    <w:p w14:paraId="7BB9CCE5" w14:textId="77777777" w:rsidR="004476C7" w:rsidRPr="004476C7" w:rsidRDefault="004476C7" w:rsidP="004476C7"/>
    <w:p w14:paraId="46D27F4E" w14:textId="072CA688" w:rsidR="00A20A22" w:rsidRDefault="004A1FE2" w:rsidP="00A20A22">
      <w:pPr>
        <w:pStyle w:val="Heading3"/>
      </w:pPr>
      <w:r>
        <w:t>AT:</w:t>
      </w:r>
      <w:r w:rsidR="00A20A22">
        <w:t xml:space="preserve"> Standards </w:t>
      </w:r>
      <w:r>
        <w:t>= Low R</w:t>
      </w:r>
      <w:r w:rsidR="00A20A22">
        <w:t>ecruitment</w:t>
      </w:r>
    </w:p>
    <w:p w14:paraId="146ABB31" w14:textId="77777777" w:rsidR="00A20A22" w:rsidRPr="007E62D0" w:rsidRDefault="00A20A22" w:rsidP="004A1FE2">
      <w:pPr>
        <w:pStyle w:val="Heading4"/>
        <w:rPr>
          <w:rStyle w:val="Style13ptBold"/>
          <w:b/>
        </w:rPr>
      </w:pPr>
      <w:r>
        <w:rPr>
          <w:rStyle w:val="Style13ptBold"/>
          <w:b/>
        </w:rPr>
        <w:t>Recruiters circumvent enlistment standards – enlistment quotas and stiff punishments incentivize malpractice</w:t>
      </w:r>
    </w:p>
    <w:p w14:paraId="5D9BF0D6" w14:textId="77777777" w:rsidR="00A20A22" w:rsidRPr="00AE26D4" w:rsidRDefault="00A20A22" w:rsidP="00A20A22">
      <w:pPr>
        <w:rPr>
          <w:rStyle w:val="Style13ptBold"/>
        </w:rPr>
      </w:pPr>
      <w:r>
        <w:rPr>
          <w:rStyle w:val="Style13ptBold"/>
        </w:rPr>
        <w:t xml:space="preserve">Harding, University of Connecticut, </w:t>
      </w:r>
      <w:r w:rsidRPr="00BF0E03">
        <w:rPr>
          <w:rStyle w:val="Style13ptBold"/>
        </w:rPr>
        <w:t>Associate Professor of Community Organization</w:t>
      </w:r>
      <w:r>
        <w:rPr>
          <w:rStyle w:val="Style13ptBold"/>
        </w:rPr>
        <w:t xml:space="preserve">, and </w:t>
      </w:r>
      <w:r w:rsidRPr="00DF422D">
        <w:rPr>
          <w:rStyle w:val="Style13ptBold"/>
        </w:rPr>
        <w:t>Kershner</w:t>
      </w:r>
      <w:r>
        <w:rPr>
          <w:rStyle w:val="Style13ptBold"/>
        </w:rPr>
        <w:t xml:space="preserve">, </w:t>
      </w:r>
      <w:r w:rsidRPr="00EC4568">
        <w:rPr>
          <w:rStyle w:val="Style13ptBold"/>
        </w:rPr>
        <w:t>writer and researcher</w:t>
      </w:r>
      <w:r w:rsidRPr="00AE26D4">
        <w:rPr>
          <w:rStyle w:val="Style13ptBold"/>
        </w:rPr>
        <w:t xml:space="preserve">, </w:t>
      </w:r>
      <w:r>
        <w:rPr>
          <w:rStyle w:val="Style13ptBold"/>
        </w:rPr>
        <w:t>2015</w:t>
      </w:r>
      <w:r w:rsidRPr="00AE26D4">
        <w:rPr>
          <w:rStyle w:val="Style13ptBold"/>
        </w:rPr>
        <w:t xml:space="preserve"> </w:t>
      </w:r>
    </w:p>
    <w:p w14:paraId="427317C3" w14:textId="77777777" w:rsidR="00A20A22" w:rsidRPr="00397520" w:rsidRDefault="00A20A22" w:rsidP="00A20A22">
      <w:pPr>
        <w:rPr>
          <w:color w:val="000000"/>
        </w:rPr>
      </w:pPr>
      <w:r>
        <w:rPr>
          <w:color w:val="000000"/>
        </w:rPr>
        <w:t>[Scott and Seth</w:t>
      </w:r>
      <w:r w:rsidRPr="001F2FF8">
        <w:rPr>
          <w:color w:val="000000"/>
        </w:rPr>
        <w:t xml:space="preserve">, </w:t>
      </w:r>
      <w:r>
        <w:rPr>
          <w:color w:val="000000"/>
        </w:rPr>
        <w:t>Counter-Recruitment and the Campaign to Demilitarize Public Schools,</w:t>
      </w:r>
      <w:r w:rsidRPr="001F2FF8">
        <w:rPr>
          <w:b/>
          <w:color w:val="000000"/>
        </w:rPr>
        <w:t xml:space="preserve"> </w:t>
      </w:r>
      <w:r>
        <w:rPr>
          <w:color w:val="000000"/>
        </w:rPr>
        <w:t>pg. 13, BM @ GDI</w:t>
      </w:r>
      <w:r w:rsidRPr="001F2FF8">
        <w:rPr>
          <w:color w:val="000000"/>
        </w:rPr>
        <w:t>]</w:t>
      </w:r>
    </w:p>
    <w:p w14:paraId="54635B65" w14:textId="77777777" w:rsidR="00A20A22" w:rsidRPr="00397520" w:rsidRDefault="00A20A22" w:rsidP="00A20A22">
      <w:pPr>
        <w:rPr>
          <w:color w:val="000000"/>
        </w:rPr>
      </w:pPr>
      <w:r w:rsidRPr="00397520">
        <w:rPr>
          <w:color w:val="000000"/>
        </w:rPr>
        <w:t xml:space="preserve">One of the more interesting discoveries of our research has been that </w:t>
      </w:r>
      <w:r w:rsidRPr="007E62D0">
        <w:rPr>
          <w:color w:val="000000"/>
          <w:u w:val="single"/>
        </w:rPr>
        <w:t>few people realize the military is actively—and widely—recruiting in schools</w:t>
      </w:r>
      <w:r w:rsidRPr="00397520">
        <w:rPr>
          <w:color w:val="000000"/>
        </w:rPr>
        <w:t xml:space="preserve">. Unless you are a student, chances are you have little awareness about the extent of the military presence in US public schools. </w:t>
      </w:r>
      <w:r w:rsidRPr="00162352">
        <w:rPr>
          <w:color w:val="000000"/>
          <w:u w:val="single"/>
        </w:rPr>
        <w:t>Recruiters are the invisi- ble salesmen given a nearly impossible mission: keep the all-volunteer military force going.</w:t>
      </w:r>
      <w:r w:rsidRPr="00397520">
        <w:rPr>
          <w:color w:val="000000"/>
        </w:rPr>
        <w:t xml:space="preserve"> They must meet their monthly enlistment quota or else face stiff penalties. </w:t>
      </w:r>
      <w:r w:rsidRPr="007E62D0">
        <w:rPr>
          <w:color w:val="000000"/>
          <w:u w:val="single"/>
        </w:rPr>
        <w:t>For the Army, that means individual recruiters must sign up two new recruits per month, and an average of two and one-half enlistees for the Marines. Tremendous pressure to “make mission” and “fill boots” leads a majority of recruiters to work upward of 60 hours per week,35 and has at times fostered a culture of fraud and recruiting malpractice.</w:t>
      </w:r>
      <w:r w:rsidRPr="00397520">
        <w:rPr>
          <w:color w:val="000000"/>
        </w:rPr>
        <w:t xml:space="preserve"> </w:t>
      </w:r>
      <w:r w:rsidRPr="007E62D0">
        <w:rPr>
          <w:color w:val="000000"/>
          <w:u w:val="single"/>
        </w:rPr>
        <w:t>Fraud in the world of recruitment simply refers to the practice of knowingly enlisting someone who does not meet the rigorous standards laid out by the different military branches</w:t>
      </w:r>
      <w:r w:rsidRPr="00397520">
        <w:rPr>
          <w:color w:val="000000"/>
        </w:rPr>
        <w:t xml:space="preserve">. When recruitment scandals arise, </w:t>
      </w:r>
      <w:r w:rsidRPr="007E62D0">
        <w:rPr>
          <w:color w:val="000000"/>
          <w:u w:val="single"/>
        </w:rPr>
        <w:t>military officials usually dismiss it as a case of a few “bad apples.”</w:t>
      </w:r>
      <w:r w:rsidRPr="00397520">
        <w:rPr>
          <w:color w:val="000000"/>
        </w:rPr>
        <w:t xml:space="preserve"> Except that occasionally some disturbing facts slip through the cracks, as in 2005 when </w:t>
      </w:r>
      <w:r w:rsidRPr="007E62D0">
        <w:rPr>
          <w:color w:val="000000"/>
          <w:u w:val="single"/>
        </w:rPr>
        <w:t>a retired Army recruiting station commander told a reporter</w:t>
      </w:r>
    </w:p>
    <w:p w14:paraId="02B61D71" w14:textId="77777777" w:rsidR="00A20A22" w:rsidRPr="00397520" w:rsidRDefault="00A20A22" w:rsidP="00A20A22">
      <w:pPr>
        <w:rPr>
          <w:color w:val="000000"/>
        </w:rPr>
      </w:pPr>
      <w:r w:rsidRPr="00397520">
        <w:rPr>
          <w:color w:val="000000"/>
        </w:rPr>
        <w:t xml:space="preserve">There’s white, there’s black, and there’s gray. Any recruiter who’s successful lives in the gray and goes into the black pretty often . . . </w:t>
      </w:r>
      <w:r w:rsidRPr="007E62D0">
        <w:rPr>
          <w:color w:val="000000"/>
          <w:u w:val="single"/>
        </w:rPr>
        <w:t>There’s no way to recruit within the rules and be successful</w:t>
      </w:r>
      <w:r w:rsidRPr="00397520">
        <w:rPr>
          <w:color w:val="000000"/>
        </w:rPr>
        <w:t>.36</w:t>
      </w:r>
    </w:p>
    <w:p w14:paraId="39E1CB2D" w14:textId="5689FC74" w:rsidR="00B0719B" w:rsidRDefault="00B0719B" w:rsidP="00B0719B">
      <w:pPr>
        <w:pStyle w:val="Heading3"/>
      </w:pPr>
      <w:r>
        <w:t xml:space="preserve">AT: Counter Recruiting </w:t>
      </w:r>
      <w:r w:rsidR="004A1FE2">
        <w:t>Solves SQ</w:t>
      </w:r>
    </w:p>
    <w:p w14:paraId="76107942" w14:textId="77777777" w:rsidR="00B0719B" w:rsidRDefault="00B0719B" w:rsidP="00B0719B">
      <w:pPr>
        <w:pStyle w:val="Heading4"/>
      </w:pPr>
      <w:r>
        <w:t>Anti-recruitment is failing – recruitment at schools is higher than ever</w:t>
      </w:r>
    </w:p>
    <w:p w14:paraId="7108D116" w14:textId="34EF7194" w:rsidR="00B0719B" w:rsidRPr="00053EAE" w:rsidRDefault="00B0719B" w:rsidP="00B0719B">
      <w:r w:rsidRPr="002D4670">
        <w:rPr>
          <w:rStyle w:val="Style13ptBold"/>
        </w:rPr>
        <w:t>Yates</w:t>
      </w:r>
      <w:r>
        <w:rPr>
          <w:rStyle w:val="Style13ptBold"/>
        </w:rPr>
        <w:t>, ex-US Army Public affairs specialist currently Counter Recruiter,</w:t>
      </w:r>
      <w:r w:rsidRPr="00053EAE">
        <w:rPr>
          <w:rStyle w:val="Style13ptBold"/>
        </w:rPr>
        <w:t xml:space="preserve"> </w:t>
      </w:r>
      <w:r w:rsidRPr="002D4670">
        <w:rPr>
          <w:rStyle w:val="Style13ptBold"/>
        </w:rPr>
        <w:t>16</w:t>
      </w:r>
    </w:p>
    <w:p w14:paraId="7A4A27CF" w14:textId="77777777" w:rsidR="00B0719B" w:rsidRPr="002D4670" w:rsidRDefault="00B0719B" w:rsidP="00B0719B">
      <w:r>
        <w:t>[E</w:t>
      </w:r>
      <w:r w:rsidRPr="00053EAE">
        <w:t>mily, 7-16-2016</w:t>
      </w:r>
      <w:r>
        <w:t xml:space="preserve">, Truthout, "Bringing Truth to the Youth: The Counter-Recruitment Movement, Then and Now", </w:t>
      </w:r>
      <w:hyperlink r:id="rId28" w:history="1">
        <w:r w:rsidRPr="00DD0984">
          <w:rPr>
            <w:rStyle w:val="Hyperlink"/>
          </w:rPr>
          <w:t>http://www.truth-out.org/news/item/36822-bringing-truth-to-the-youth-the-counter-recruitment-movement-then-and-now</w:t>
        </w:r>
      </w:hyperlink>
      <w:r>
        <w:t>, , accessed 6-28-17,DTG]</w:t>
      </w:r>
    </w:p>
    <w:p w14:paraId="21F39969" w14:textId="59E23C5C" w:rsidR="00B0719B" w:rsidRPr="004A1FE2" w:rsidRDefault="00B0719B" w:rsidP="00B0719B">
      <w:pPr>
        <w:rPr>
          <w:sz w:val="16"/>
        </w:rPr>
      </w:pPr>
      <w:r w:rsidRPr="004A1FE2">
        <w:rPr>
          <w:sz w:val="16"/>
        </w:rPr>
        <w:t xml:space="preserve">"It </w:t>
      </w:r>
      <w:r w:rsidRPr="00053EAE">
        <w:rPr>
          <w:rStyle w:val="StyleUnderline"/>
        </w:rPr>
        <w:t>used to be that recruiters would make promises to the kids that were patently untrue</w:t>
      </w:r>
      <w:r w:rsidRPr="004A1FE2">
        <w:rPr>
          <w:sz w:val="16"/>
        </w:rPr>
        <w:t xml:space="preserve">, like offering benefits that wouldn't materialize, for example, so </w:t>
      </w:r>
      <w:r w:rsidRPr="00053EAE">
        <w:rPr>
          <w:rStyle w:val="StyleUnderline"/>
        </w:rPr>
        <w:t>our job was to go in and say, 'No, that's not true</w:t>
      </w:r>
      <w:r w:rsidRPr="004A1FE2">
        <w:rPr>
          <w:sz w:val="16"/>
        </w:rPr>
        <w:t xml:space="preserve">,'" Quinlan said. Then </w:t>
      </w:r>
      <w:r w:rsidRPr="00053EAE">
        <w:rPr>
          <w:rStyle w:val="StyleUnderline"/>
        </w:rPr>
        <w:t>over the years, as the wars grew increasingly unpopular and recruitment dropped, the military beefed up the benefits and incentives to more closely match its promises. Many student activists saw that as a victory, she said, and as a result, the work lost urgency</w:t>
      </w:r>
      <w:r w:rsidRPr="004A1FE2">
        <w:rPr>
          <w:sz w:val="16"/>
        </w:rPr>
        <w:t>. "</w:t>
      </w:r>
      <w:r w:rsidR="004A1FE2" w:rsidRPr="004A1FE2">
        <w:rPr>
          <w:sz w:val="12"/>
        </w:rPr>
        <w:t>¶</w:t>
      </w:r>
      <w:r w:rsidR="004A1FE2" w:rsidRPr="004A1FE2">
        <w:rPr>
          <w:sz w:val="16"/>
        </w:rPr>
        <w:t xml:space="preserve"> </w:t>
      </w:r>
      <w:r w:rsidRPr="004A1FE2">
        <w:rPr>
          <w:sz w:val="16"/>
        </w:rPr>
        <w:t xml:space="preserve">The recruiters are still being dishonest," she said, "but it's become less obvious. And they haven't gone away. Now, </w:t>
      </w:r>
      <w:r w:rsidRPr="00053EAE">
        <w:rPr>
          <w:rStyle w:val="StyleUnderline"/>
        </w:rPr>
        <w:t>recruitment is back up where it was before we started, and we're losing our funding</w:t>
      </w:r>
      <w:r w:rsidRPr="004A1FE2">
        <w:rPr>
          <w:sz w:val="16"/>
        </w:rPr>
        <w:t>."</w:t>
      </w:r>
      <w:r w:rsidR="004A1FE2" w:rsidRPr="004A1FE2">
        <w:rPr>
          <w:sz w:val="12"/>
        </w:rPr>
        <w:t>¶</w:t>
      </w:r>
      <w:r w:rsidR="004A1FE2" w:rsidRPr="004A1FE2">
        <w:rPr>
          <w:sz w:val="16"/>
        </w:rPr>
        <w:t xml:space="preserve"> </w:t>
      </w:r>
      <w:r w:rsidRPr="004A1FE2">
        <w:rPr>
          <w:sz w:val="16"/>
        </w:rPr>
        <w:t>Divestment from Truth</w:t>
      </w:r>
      <w:r w:rsidR="004A1FE2" w:rsidRPr="004A1FE2">
        <w:rPr>
          <w:sz w:val="12"/>
        </w:rPr>
        <w:t>¶</w:t>
      </w:r>
      <w:r w:rsidR="004A1FE2" w:rsidRPr="004A1FE2">
        <w:rPr>
          <w:sz w:val="16"/>
        </w:rPr>
        <w:t xml:space="preserve"> </w:t>
      </w:r>
      <w:r w:rsidRPr="004A1FE2">
        <w:rPr>
          <w:sz w:val="16"/>
        </w:rPr>
        <w:t xml:space="preserve">BAY-Peace's accomplishments include a Youth Manifesto Campaign that established a student privacy policy throughout the entire Oakland Unified School District. Yet, this unique organization is about to lose the support of the city whose youth it serves. And it's not the only one -- on a national level, </w:t>
      </w:r>
      <w:r w:rsidRPr="00053EAE">
        <w:rPr>
          <w:rStyle w:val="StyleUnderline"/>
        </w:rPr>
        <w:t>the counter-recruitment movement is suffering</w:t>
      </w:r>
      <w:r w:rsidRPr="004A1FE2">
        <w:rPr>
          <w:sz w:val="16"/>
        </w:rPr>
        <w:t xml:space="preserve"> from low funds and low participation, even as recruiters target younger children and wars rage on.</w:t>
      </w:r>
      <w:r w:rsidR="004A1FE2" w:rsidRPr="004A1FE2">
        <w:rPr>
          <w:sz w:val="12"/>
        </w:rPr>
        <w:t>¶</w:t>
      </w:r>
      <w:r w:rsidR="004A1FE2" w:rsidRPr="004A1FE2">
        <w:rPr>
          <w:sz w:val="16"/>
        </w:rPr>
        <w:t xml:space="preserve"> </w:t>
      </w:r>
      <w:r w:rsidRPr="004A1FE2">
        <w:rPr>
          <w:sz w:val="16"/>
        </w:rPr>
        <w:t xml:space="preserve">Rick Jahnkow remembers a time when the military did not have any official presence in schools. But in 1973, the draft ended, the "all-volunteer" force began, and </w:t>
      </w:r>
      <w:r w:rsidRPr="00053EAE">
        <w:rPr>
          <w:rStyle w:val="StyleUnderline"/>
        </w:rPr>
        <w:t>a new era of military recruitment strode through American classroom doors</w:t>
      </w:r>
      <w:r w:rsidRPr="004A1FE2">
        <w:rPr>
          <w:sz w:val="16"/>
        </w:rPr>
        <w:t>. Right behind it, hustling to keep up, came the counter-recruitment movement. Nearly 50 years later, the race to reach the youth has become a marathon, and the Department of Defense has continuously stepped up its game.</w:t>
      </w:r>
      <w:r w:rsidR="004A1FE2" w:rsidRPr="004A1FE2">
        <w:rPr>
          <w:sz w:val="12"/>
        </w:rPr>
        <w:t>¶</w:t>
      </w:r>
      <w:r w:rsidR="004A1FE2" w:rsidRPr="004A1FE2">
        <w:rPr>
          <w:sz w:val="16"/>
        </w:rPr>
        <w:t xml:space="preserve"> </w:t>
      </w:r>
      <w:r w:rsidRPr="004A1FE2">
        <w:rPr>
          <w:sz w:val="16"/>
        </w:rPr>
        <w:t xml:space="preserve">"Since the end of conscription, military recruiting began to evolve based on the assumption that they couldn't open up a tap and have bodies come pouring out anymore," said Jahnkow, a former activist in the Vietnam War-era draft-resistance movement and current program coordinator of the San Diego-based Project on Youth and Non-Military Opportunities (Project YANO). "Recruitment had marketing and strategists," he explained. "That was how it evolved. As a response, </w:t>
      </w:r>
      <w:r w:rsidRPr="00053EAE">
        <w:rPr>
          <w:rStyle w:val="StyleUnderline"/>
        </w:rPr>
        <w:t>counter-recruitment evolved as well."</w:t>
      </w:r>
      <w:r w:rsidR="004A1FE2" w:rsidRPr="004A1FE2">
        <w:rPr>
          <w:rStyle w:val="StyleUnderline"/>
          <w:sz w:val="12"/>
          <w:u w:val="none"/>
        </w:rPr>
        <w:t>¶</w:t>
      </w:r>
      <w:r w:rsidR="004A1FE2" w:rsidRPr="004A1FE2">
        <w:rPr>
          <w:rStyle w:val="StyleUnderline"/>
          <w:sz w:val="12"/>
        </w:rPr>
        <w:t xml:space="preserve"> </w:t>
      </w:r>
      <w:r w:rsidRPr="00053EAE">
        <w:rPr>
          <w:rStyle w:val="StyleUnderline"/>
        </w:rPr>
        <w:t>Evolution doesn't always mean progress, however</w:t>
      </w:r>
      <w:r w:rsidRPr="004A1FE2">
        <w:rPr>
          <w:sz w:val="16"/>
        </w:rPr>
        <w:t xml:space="preserve">. Although activists keep moving toward the goal of bringing transparency to the military's messaging, </w:t>
      </w:r>
      <w:r w:rsidRPr="00053EAE">
        <w:rPr>
          <w:rStyle w:val="StyleUnderline"/>
        </w:rPr>
        <w:t>the once-thriving movement's pace has slowed to a crawl</w:t>
      </w:r>
      <w:r w:rsidRPr="004A1FE2">
        <w:rPr>
          <w:sz w:val="16"/>
        </w:rPr>
        <w:t>. With funding and public involvement in a lull, the question haunting the minds of counter-recruiters like Quinlan and Jahnkow is, "What's next?"</w:t>
      </w:r>
    </w:p>
    <w:p w14:paraId="3B58796A" w14:textId="77777777" w:rsidR="00B0719B" w:rsidRPr="00491845" w:rsidRDefault="00B0719B" w:rsidP="00B0719B">
      <w:pPr>
        <w:pStyle w:val="Heading4"/>
      </w:pPr>
      <w:r>
        <w:t>Activists fail now – military is still making gains and school staff see recruiting as too controversial to take on.</w:t>
      </w:r>
    </w:p>
    <w:p w14:paraId="4C36B0BF" w14:textId="77777777" w:rsidR="00B0719B" w:rsidRDefault="00B0719B" w:rsidP="00B0719B">
      <w:pPr>
        <w:rPr>
          <w:rStyle w:val="Style13ptBold"/>
        </w:rPr>
      </w:pPr>
      <w:r>
        <w:rPr>
          <w:rStyle w:val="Style13ptBold"/>
        </w:rPr>
        <w:t xml:space="preserve">Anderson, New York University, </w:t>
      </w:r>
      <w:r w:rsidRPr="00FE1DCC">
        <w:rPr>
          <w:rStyle w:val="Style13ptBold"/>
        </w:rPr>
        <w:t>Steinhardt School of Culture, Education, and Human Development</w:t>
      </w:r>
      <w:r>
        <w:rPr>
          <w:rStyle w:val="Style13ptBold"/>
        </w:rPr>
        <w:t>, Professor of Educational Leadership, 11</w:t>
      </w:r>
    </w:p>
    <w:p w14:paraId="69277609" w14:textId="77777777" w:rsidR="00B0719B" w:rsidRPr="00491845" w:rsidRDefault="00B0719B" w:rsidP="00B0719B">
      <w:r w:rsidRPr="00FE1DCC">
        <w:t>[</w:t>
      </w:r>
      <w:r>
        <w:t>Gary, 2011, “The Military “Pipeline” from our Public Schools to Returning Veterans: What should be the Role of Public Schools?”, PowerPlay, Volume: 3, Number: 2, page 25,</w:t>
      </w:r>
      <w:r w:rsidRPr="002F7A5E">
        <w:t xml:space="preserve"> </w:t>
      </w:r>
      <w:hyperlink r:id="rId29" w:history="1">
        <w:r w:rsidRPr="008044DE">
          <w:rPr>
            <w:rStyle w:val="Hyperlink"/>
          </w:rPr>
          <w:t>https://www.academia.edu/5062189/The_military_pipeline_from_our_public_schools_to_returning_veterans_What_should_be_the_role_of_public_schools</w:t>
        </w:r>
      </w:hyperlink>
      <w:r>
        <w:t>, Accessed 6-30-17, AZG]</w:t>
      </w:r>
    </w:p>
    <w:p w14:paraId="29E831A1" w14:textId="77777777" w:rsidR="00B0719B" w:rsidRDefault="00B0719B" w:rsidP="00B0719B">
      <w:r>
        <w:t xml:space="preserve">The role of the military in schools has long been a topic of debate and continues to be today. However, </w:t>
      </w:r>
      <w:r w:rsidRPr="00491845">
        <w:rPr>
          <w:rStyle w:val="StyleUnderline"/>
        </w:rPr>
        <w:t>the military has made important gains in increasing its influence in schools, and school principals, teachers, and counselors, with some notable exceptions, tend to see the issue as too controversial to take on publicly.</w:t>
      </w:r>
      <w:r>
        <w:t xml:space="preserve"> One of the reasons groups like Veterans for Peace do assemblies in high schools is because they want students and school professionals to know what may await students at the other end of the pipeline.</w:t>
      </w:r>
    </w:p>
    <w:p w14:paraId="002DBF4C" w14:textId="77777777" w:rsidR="00B0719B" w:rsidRPr="00B0719B" w:rsidRDefault="00B0719B" w:rsidP="00B0719B"/>
    <w:p w14:paraId="137BDE87" w14:textId="77777777" w:rsidR="00147D12" w:rsidRDefault="00147D12" w:rsidP="00147D12">
      <w:pPr>
        <w:pStyle w:val="Heading1"/>
      </w:pPr>
      <w:r>
        <w:t>Militarism Adv</w:t>
      </w:r>
    </w:p>
    <w:p w14:paraId="1214ACB9" w14:textId="77777777" w:rsidR="00B559CB" w:rsidRDefault="00B559CB" w:rsidP="00B559CB">
      <w:pPr>
        <w:pStyle w:val="Heading2"/>
      </w:pPr>
      <w:r>
        <w:t>Links</w:t>
      </w:r>
    </w:p>
    <w:p w14:paraId="1F281D95" w14:textId="77777777" w:rsidR="00E86562" w:rsidRDefault="00E86562" w:rsidP="00E86562">
      <w:pPr>
        <w:pStyle w:val="Heading3"/>
      </w:pPr>
      <w:r>
        <w:t xml:space="preserve">Militarized Education </w:t>
      </w:r>
      <w:r>
        <w:rPr>
          <w:rFonts w:cs="Calibri"/>
        </w:rPr>
        <w:t>→</w:t>
      </w:r>
      <w:r>
        <w:t xml:space="preserve"> Militarism Impacts</w:t>
      </w:r>
    </w:p>
    <w:p w14:paraId="6103A4AF" w14:textId="77777777" w:rsidR="00E86562" w:rsidRDefault="00E86562" w:rsidP="00E86562">
      <w:pPr>
        <w:pStyle w:val="Heading4"/>
      </w:pPr>
      <w:r>
        <w:t>Nobody wants a war – militarized education beginning from a remarkably young age is the only way to maintain the endless wars</w:t>
      </w:r>
    </w:p>
    <w:p w14:paraId="63D1B952" w14:textId="77777777" w:rsidR="00E86562" w:rsidRDefault="00E86562" w:rsidP="00E86562">
      <w:pPr>
        <w:rPr>
          <w:rStyle w:val="Style13ptBold"/>
        </w:rPr>
      </w:pPr>
      <w:r>
        <w:rPr>
          <w:rStyle w:val="Style13ptBold"/>
        </w:rPr>
        <w:t>Sandler, Ben Gurion University of the Negev, PhD, 13</w:t>
      </w:r>
    </w:p>
    <w:p w14:paraId="7FBF6044" w14:textId="77777777" w:rsidR="00E86562" w:rsidRPr="0018410C" w:rsidRDefault="00E86562" w:rsidP="00E86562">
      <w:r w:rsidRPr="0018410C">
        <w:t>[</w:t>
      </w:r>
      <w:r>
        <w:t>Sergeiy, “Introduction” of “Sowing Seeds: The Militarization of Youth and How to Counter it”, Pages 7-9, AZG]</w:t>
      </w:r>
    </w:p>
    <w:p w14:paraId="6BDD1CF7" w14:textId="7D8A8E0C" w:rsidR="00E86562" w:rsidRDefault="00E86562" w:rsidP="00E86562">
      <w:pPr>
        <w:rPr>
          <w:rStyle w:val="StyleUnderline"/>
        </w:rPr>
      </w:pPr>
      <w:r w:rsidRPr="0006068F">
        <w:rPr>
          <w:rStyle w:val="StyleUnderline"/>
        </w:rPr>
        <w:t>What are the causes of war</w:t>
      </w:r>
      <w:r w:rsidRPr="00E4071F">
        <w:rPr>
          <w:sz w:val="16"/>
        </w:rPr>
        <w:t xml:space="preserve">? Typical answers to this question feature stories about politicians, national claims, religions, or bit ideologies with an 'ism' in their name. More sophisticated answers would mention economic interests and the exploitation of natural resources. But </w:t>
      </w:r>
      <w:r w:rsidRPr="0006068F">
        <w:rPr>
          <w:rStyle w:val="StyleUnderline"/>
        </w:rPr>
        <w:t>even the best explanations of this sort do not yet show the full picture; they do not amount to a sufficient cause for war</w:t>
      </w:r>
      <w:r w:rsidRPr="00E4071F">
        <w:rPr>
          <w:sz w:val="16"/>
        </w:rPr>
        <w:t xml:space="preserve">. </w:t>
      </w:r>
      <w:r w:rsidRPr="00202A54">
        <w:rPr>
          <w:rStyle w:val="StyleUnderline"/>
        </w:rPr>
        <w:t>For a war to be waged, sufficiently many people have to actively wage it and sufficiently many people have to passively accept and condone it.</w:t>
      </w:r>
      <w:r w:rsidRPr="00E4071F">
        <w:rPr>
          <w:sz w:val="16"/>
        </w:rPr>
        <w:t xml:space="preserve"> And </w:t>
      </w:r>
      <w:r w:rsidRPr="00202A54">
        <w:rPr>
          <w:rStyle w:val="StyleUnderline"/>
        </w:rPr>
        <w:t>since war is not a particularly pleasant business, an effort has to be made to educate people to accept war</w:t>
      </w:r>
      <w:r w:rsidRPr="00E4071F">
        <w:rPr>
          <w:sz w:val="16"/>
        </w:rPr>
        <w:t xml:space="preserve">, </w:t>
      </w:r>
      <w:r w:rsidRPr="0006068F">
        <w:rPr>
          <w:rStyle w:val="StyleUnderline"/>
        </w:rPr>
        <w:t>to prepare for it, and to fight in it, preferably</w:t>
      </w:r>
      <w:r w:rsidRPr="00E4071F">
        <w:rPr>
          <w:sz w:val="16"/>
        </w:rPr>
        <w:t xml:space="preserve"> </w:t>
      </w:r>
      <w:r w:rsidRPr="00202A54">
        <w:rPr>
          <w:rStyle w:val="StyleUnderline"/>
        </w:rPr>
        <w:t>from a young age.</w:t>
      </w:r>
      <w:r w:rsidRPr="00E4071F">
        <w:rPr>
          <w:sz w:val="12"/>
        </w:rPr>
        <w:t>¶</w:t>
      </w:r>
      <w:r w:rsidRPr="00E4071F">
        <w:rPr>
          <w:sz w:val="16"/>
        </w:rPr>
        <w:t xml:space="preserve"> </w:t>
      </w:r>
      <w:r w:rsidRPr="00202A54">
        <w:rPr>
          <w:rStyle w:val="StyleUnderline"/>
        </w:rPr>
        <w:t>The seeds of militarisation are planted</w:t>
      </w:r>
      <w:r w:rsidRPr="00E4071F">
        <w:rPr>
          <w:sz w:val="16"/>
        </w:rPr>
        <w:t xml:space="preserve"> and replanted long in advance </w:t>
      </w:r>
      <w:r w:rsidRPr="00202A54">
        <w:rPr>
          <w:rStyle w:val="StyleUnderline"/>
        </w:rPr>
        <w:t xml:space="preserve">to yield the crop of conflict and war and provide a supply of </w:t>
      </w:r>
      <w:r w:rsidRPr="00E4071F">
        <w:rPr>
          <w:sz w:val="16"/>
        </w:rPr>
        <w:t xml:space="preserve">human and material </w:t>
      </w:r>
      <w:r w:rsidRPr="00202A54">
        <w:rPr>
          <w:rStyle w:val="StyleUnderline"/>
        </w:rPr>
        <w:t>resources to the world’s armies.</w:t>
      </w:r>
      <w:r w:rsidRPr="00E4071F">
        <w:rPr>
          <w:sz w:val="16"/>
        </w:rPr>
        <w:t xml:space="preserve"> Emma Sangster, in her article in this book, quotes </w:t>
      </w:r>
      <w:r w:rsidRPr="00202A54">
        <w:rPr>
          <w:rStyle w:val="StyleUnderline"/>
        </w:rPr>
        <w:t>a frank statement by the former head of recruitment strategy in the British Army</w:t>
      </w:r>
      <w:r w:rsidRPr="00E4071F">
        <w:rPr>
          <w:sz w:val="16"/>
        </w:rPr>
        <w:t xml:space="preserve">, Col. David Allfrey, </w:t>
      </w:r>
      <w:r w:rsidRPr="00202A54">
        <w:rPr>
          <w:rStyle w:val="StyleUnderline"/>
        </w:rPr>
        <w:t>to this effect:</w:t>
      </w:r>
      <w:r w:rsidRPr="00E4071F">
        <w:rPr>
          <w:sz w:val="12"/>
        </w:rPr>
        <w:t>¶</w:t>
      </w:r>
      <w:r w:rsidRPr="00E4071F">
        <w:rPr>
          <w:sz w:val="16"/>
        </w:rPr>
        <w:t xml:space="preserve"> </w:t>
      </w:r>
      <w:r w:rsidRPr="00202A54">
        <w:rPr>
          <w:rStyle w:val="Emphasis"/>
        </w:rPr>
        <w:t>Our new model is about raising awareness and that takes a ten-year span. It starts with a seven-year-old</w:t>
      </w:r>
      <w:r w:rsidRPr="00E4071F">
        <w:rPr>
          <w:sz w:val="16"/>
        </w:rPr>
        <w:t xml:space="preserve"> seeing a parachutist at an air show and thinking, “That looks great.” </w:t>
      </w:r>
      <w:r w:rsidRPr="00202A54">
        <w:rPr>
          <w:rStyle w:val="StyleUnderline"/>
        </w:rPr>
        <w:t>From then the army is trying to build interest by drip, drip, drip.1</w:t>
      </w:r>
      <w:r w:rsidRPr="00E4071F">
        <w:rPr>
          <w:rStyle w:val="StyleUnderline"/>
          <w:sz w:val="12"/>
          <w:u w:val="none"/>
        </w:rPr>
        <w:t>¶</w:t>
      </w:r>
      <w:r w:rsidRPr="00E4071F">
        <w:rPr>
          <w:rStyle w:val="StyleUnderline"/>
          <w:sz w:val="12"/>
        </w:rPr>
        <w:t xml:space="preserve"> </w:t>
      </w:r>
      <w:r w:rsidRPr="00E4071F">
        <w:rPr>
          <w:sz w:val="16"/>
        </w:rPr>
        <w:t>Sowing Seeds: The Militarisation of Youth and How to Counter It is a book about these seeds of war, planted in the minds of children, adolescents, and young adults. It is also a book about another kind of seeds—the seeds of resistance to this military drip—which, we hope, it will help disseminate around the world.2 The book comes out of an international conference—the first of its kind3, and, we hope, the first in a series—of activists working to counter the militarisation of youth, held in Darmstadt, Germany, in June 2012.</w:t>
      </w:r>
      <w:r w:rsidRPr="00E4071F">
        <w:rPr>
          <w:sz w:val="12"/>
        </w:rPr>
        <w:t>¶</w:t>
      </w:r>
      <w:r w:rsidRPr="00E4071F">
        <w:rPr>
          <w:sz w:val="16"/>
        </w:rPr>
        <w:t xml:space="preserve"> The participants of the conference, and the authors of the articles collected in this book, come from organisations that work against war, and especially against the militarist culture of war, in different countries. Naturally, many of the participants came from the host country, Germany, where there is a recent surge of activism against military presence in schools and universities (to counter the surge in such military presence, following the current transition of the German military from conscription to voluntary recruitment). But a lot of the conference participants came from other countries in Europe, the Americas, the Middle East and Africa. Many of the conference's presentations and workshops are documented in this book.</w:t>
      </w:r>
      <w:r w:rsidRPr="00E4071F">
        <w:rPr>
          <w:sz w:val="12"/>
        </w:rPr>
        <w:t>¶</w:t>
      </w:r>
      <w:r w:rsidRPr="00E4071F">
        <w:rPr>
          <w:sz w:val="16"/>
        </w:rPr>
        <w:t xml:space="preserve"> What was immediately striking about the exchange of experiences that happened in Darmstadt was the extent to which our experiences resembled one another. It became apparent that across political and cultural contexts and despite differences in recruitment models (universal conscription, lottery draft, volunteer recruitment), a surprisingly uniform array of tools is being used to militarise young minds. Similarly, although each of the articles in this volume focuses on the situation in a different country and on different forms and aspects of militarism, we find several recurrent themes running through all of them.</w:t>
      </w:r>
      <w:r w:rsidRPr="00E4071F">
        <w:rPr>
          <w:sz w:val="12"/>
        </w:rPr>
        <w:t>¶</w:t>
      </w:r>
      <w:r w:rsidRPr="00E4071F">
        <w:rPr>
          <w:sz w:val="16"/>
        </w:rPr>
        <w:t xml:space="preserve"> War and conflict—historical, recent, and current—is always part of the context, as is the strong link between militarism and nationalism: national symbols, holidays, ceremonies, are often given distinctly military attributes (especially in the more highly militarised countries, which maintain active armed conflicts on or within their borders), focusing on heroism and on the wars of the past, present, and future. Ceremonies, memorials, and other forms of commemoration (for example the naming of schools and streets), whether done by the military itself or by civilian authorities, often have clear military characteristics and are linked to battles, military leaders, and soldiers killed in action. These play an important role in how children and young people are socialised.</w:t>
      </w:r>
      <w:r w:rsidRPr="00E4071F">
        <w:rPr>
          <w:sz w:val="12"/>
        </w:rPr>
        <w:t>¶</w:t>
      </w:r>
      <w:r w:rsidRPr="00E4071F">
        <w:rPr>
          <w:sz w:val="16"/>
        </w:rPr>
        <w:t xml:space="preserve"> In addition, of course, </w:t>
      </w:r>
      <w:r w:rsidRPr="0018410C">
        <w:rPr>
          <w:rStyle w:val="Emphasis"/>
        </w:rPr>
        <w:t>the education system plays a central role in the militarisation of youth, and of society as a whole.</w:t>
      </w:r>
      <w:r w:rsidRPr="00E4071F">
        <w:rPr>
          <w:sz w:val="16"/>
        </w:rPr>
        <w:t xml:space="preserve"> As Serdar M. Değirmencioğlu explains in his article:</w:t>
      </w:r>
      <w:r w:rsidRPr="00E4071F">
        <w:rPr>
          <w:sz w:val="12"/>
        </w:rPr>
        <w:t>¶</w:t>
      </w:r>
      <w:r w:rsidRPr="00E4071F">
        <w:rPr>
          <w:sz w:val="16"/>
        </w:rPr>
        <w:t xml:space="preserve"> </w:t>
      </w:r>
      <w:r w:rsidRPr="0018410C">
        <w:rPr>
          <w:rStyle w:val="StyleUnderline"/>
        </w:rPr>
        <w:t xml:space="preserve">Schools </w:t>
      </w:r>
      <w:r w:rsidRPr="00E4071F">
        <w:rPr>
          <w:sz w:val="16"/>
        </w:rPr>
        <w:t>around the world</w:t>
      </w:r>
      <w:r w:rsidRPr="0018410C">
        <w:rPr>
          <w:rStyle w:val="StyleUnderline"/>
        </w:rPr>
        <w:t xml:space="preserve"> provide fertile ground for militarism: there is a captive audience, a comprehensive mandate, a hierarchical structure and a clear power differential between students and professionals. Schools can easily be turned into paramilitary institutions.</w:t>
      </w:r>
      <w:r w:rsidRPr="00E4071F">
        <w:rPr>
          <w:rStyle w:val="StyleUnderline"/>
          <w:sz w:val="12"/>
          <w:u w:val="none"/>
        </w:rPr>
        <w:t>¶</w:t>
      </w:r>
      <w:r w:rsidRPr="00E4071F">
        <w:rPr>
          <w:rStyle w:val="StyleUnderline"/>
          <w:sz w:val="12"/>
        </w:rPr>
        <w:t xml:space="preserve"> </w:t>
      </w:r>
      <w:r w:rsidRPr="00E4071F">
        <w:rPr>
          <w:sz w:val="16"/>
        </w:rPr>
        <w:t xml:space="preserve">And indeed, in country after country, we see </w:t>
      </w:r>
      <w:r w:rsidRPr="0018410C">
        <w:rPr>
          <w:rStyle w:val="StyleUnderline"/>
        </w:rPr>
        <w:t>reports of school children</w:t>
      </w:r>
      <w:r w:rsidRPr="00E4071F">
        <w:rPr>
          <w:sz w:val="16"/>
        </w:rPr>
        <w:t xml:space="preserve"> (sometimes even primary and pre-school age) </w:t>
      </w:r>
      <w:r w:rsidRPr="0018410C">
        <w:rPr>
          <w:rStyle w:val="StyleUnderline"/>
        </w:rPr>
        <w:t>being dressed in military uniforms for one ceremony or another, being given military training - sometimes including training in the handling of weapons - being encouraged to play with or around weapons systems such as tanks, and being subjected to rules of school discipline that closely emulate military ones.</w:t>
      </w:r>
      <w:r w:rsidRPr="00E4071F">
        <w:rPr>
          <w:sz w:val="12"/>
        </w:rPr>
        <w:t>¶</w:t>
      </w:r>
      <w:r w:rsidRPr="00E4071F">
        <w:rPr>
          <w:sz w:val="16"/>
        </w:rPr>
        <w:t xml:space="preserve"> And while in some countries, such as Germany, we find similar measures being introduced (or rather, reintroduced) to promote recruitment to armed forces as they phase out conscription, in others, such as Turkey, Chile, and Israel, </w:t>
      </w:r>
      <w:r w:rsidRPr="00E4071F">
        <w:rPr>
          <w:rStyle w:val="StyleUnderline"/>
        </w:rPr>
        <w:t>militarised education and society works hand in hand</w:t>
      </w:r>
      <w:r w:rsidRPr="00E4071F">
        <w:rPr>
          <w:sz w:val="16"/>
        </w:rPr>
        <w:t xml:space="preserve"> with a system of conscription or mandatory recruitment by draft, </w:t>
      </w:r>
      <w:r w:rsidRPr="00E4071F">
        <w:rPr>
          <w:rStyle w:val="StyleUnderline"/>
        </w:rPr>
        <w:t>to create societies that willingly accept war, conflict, and military dominance in government.</w:t>
      </w:r>
    </w:p>
    <w:p w14:paraId="4778688E" w14:textId="714FF5B6" w:rsidR="00653B33" w:rsidRDefault="00653B33" w:rsidP="00E86562">
      <w:pPr>
        <w:rPr>
          <w:rStyle w:val="StyleUnderline"/>
        </w:rPr>
      </w:pPr>
    </w:p>
    <w:p w14:paraId="3B5722AD" w14:textId="77777777" w:rsidR="00653B33" w:rsidRPr="0049488F" w:rsidRDefault="00653B33" w:rsidP="00653B33">
      <w:pPr>
        <w:pStyle w:val="Heading4"/>
      </w:pPr>
      <w:r>
        <w:t xml:space="preserve">The synergy between recruiters, JROTC instructors, pro-military counselors, teachers, and principals, and Pentagon ads and games creates a seamless pro-military message targeted at less fortunate students. Schools become propaganda machines that generate soldiers and militarism. </w:t>
      </w:r>
    </w:p>
    <w:p w14:paraId="18DA13BA" w14:textId="77777777" w:rsidR="00653B33" w:rsidRDefault="00653B33" w:rsidP="00653B33">
      <w:pPr>
        <w:rPr>
          <w:rStyle w:val="Style13ptBold"/>
        </w:rPr>
      </w:pPr>
      <w:r>
        <w:rPr>
          <w:rStyle w:val="Style13ptBold"/>
        </w:rPr>
        <w:t xml:space="preserve">Anderson, New York University, </w:t>
      </w:r>
      <w:r w:rsidRPr="00FE1DCC">
        <w:rPr>
          <w:rStyle w:val="Style13ptBold"/>
        </w:rPr>
        <w:t>Steinhardt School of Culture, Education, and Human Development</w:t>
      </w:r>
      <w:r>
        <w:rPr>
          <w:rStyle w:val="Style13ptBold"/>
        </w:rPr>
        <w:t>, Professor of Educational Leadership, 2011</w:t>
      </w:r>
    </w:p>
    <w:p w14:paraId="013387FD" w14:textId="77777777" w:rsidR="00653B33" w:rsidRPr="0049455C" w:rsidRDefault="00653B33" w:rsidP="00653B33">
      <w:pPr>
        <w:rPr>
          <w:rStyle w:val="StyleUnderline"/>
          <w:u w:val="none"/>
        </w:rPr>
      </w:pPr>
      <w:r w:rsidRPr="00FE1DCC">
        <w:t>[</w:t>
      </w:r>
      <w:r>
        <w:t>Gary, 2011, “The Military “Pipeline” from our Public Schools to Returning Veterans: What should be the Role of Public Schools?”,</w:t>
      </w:r>
      <w:r w:rsidRPr="003F6F77">
        <w:t xml:space="preserve"> </w:t>
      </w:r>
      <w:r>
        <w:t xml:space="preserve">PowerPlay, Volume: 3, Number: 2, pages 12-14, </w:t>
      </w:r>
      <w:bookmarkStart w:id="1" w:name="_Hlk486685601"/>
      <w:r>
        <w:fldChar w:fldCharType="begin"/>
      </w:r>
      <w:r>
        <w:instrText xml:space="preserve"> HYPERLINK "</w:instrText>
      </w:r>
      <w:r w:rsidRPr="001B3801">
        <w:instrText>https://www.academia.edu/5062189/The_military_pipeline_from_our_public_schools_to_returning_veterans_What_shoul</w:instrText>
      </w:r>
      <w:r>
        <w:instrText xml:space="preserve">d_be_the_role_of_public_schools" </w:instrText>
      </w:r>
      <w:r>
        <w:fldChar w:fldCharType="separate"/>
      </w:r>
      <w:r w:rsidRPr="008044DE">
        <w:rPr>
          <w:rStyle w:val="Hyperlink"/>
        </w:rPr>
        <w:t>https://www.academia.edu/5062189/The_military_pipeline_from_our_public_schools_to_returning_veterans_What_should_be_the_role_of_public_schools</w:t>
      </w:r>
      <w:r>
        <w:fldChar w:fldCharType="end"/>
      </w:r>
      <w:r>
        <w:t xml:space="preserve">, Accessed 6-30-17, </w:t>
      </w:r>
      <w:bookmarkEnd w:id="1"/>
      <w:r>
        <w:t>AZG]</w:t>
      </w:r>
    </w:p>
    <w:p w14:paraId="30F497FA" w14:textId="77777777" w:rsidR="00653B33" w:rsidRDefault="00653B33" w:rsidP="00653B33">
      <w:r>
        <w:t xml:space="preserve">The Comprehensive Soldier Fitness program described by U.S. Army Chief of Staff, George W. Casey is preventative to the extent that it intervenes with soldiers a bit earlier in the pipeline, providing resiliency training to soldiers upon entry into the military. In this section, I will move further down the pipeline to the point at which prospective soldiers are being recruited and the role of schools in this process. </w:t>
      </w:r>
      <w:r w:rsidRPr="0049455C">
        <w:rPr>
          <w:rStyle w:val="StyleUnderline"/>
        </w:rPr>
        <w:t>With</w:t>
      </w:r>
      <w:r>
        <w:t xml:space="preserve"> such a </w:t>
      </w:r>
      <w:r w:rsidRPr="0049455C">
        <w:rPr>
          <w:rStyle w:val="StyleUnderline"/>
        </w:rPr>
        <w:t>massive growth in military spending,</w:t>
      </w:r>
      <w:r>
        <w:t xml:space="preserve"> perhaps </w:t>
      </w:r>
      <w:r w:rsidRPr="0049455C">
        <w:rPr>
          <w:rStyle w:val="StyleUnderline"/>
        </w:rPr>
        <w:t>it should not be surprising that</w:t>
      </w:r>
      <w:r>
        <w:t xml:space="preserve"> in recent years </w:t>
      </w:r>
      <w:r w:rsidRPr="003C7D01">
        <w:rPr>
          <w:rStyle w:val="StyleUnderline"/>
        </w:rPr>
        <w:t>the presence of the military in</w:t>
      </w:r>
      <w:r>
        <w:t xml:space="preserve"> public </w:t>
      </w:r>
      <w:r w:rsidRPr="003C7D01">
        <w:rPr>
          <w:rStyle w:val="StyleUnderline"/>
        </w:rPr>
        <w:t>schools has grown rapidly.</w:t>
      </w:r>
      <w:r>
        <w:t xml:space="preserve"> </w:t>
      </w:r>
      <w:r w:rsidRPr="0049488F">
        <w:t>American high schools present an important opportunity for the Pentagon: Schools are institutions where for at least 6 hours a day adolescents are gathered together in one place</w:t>
      </w:r>
      <w:r>
        <w:t xml:space="preserve"> ii. Throughout the 20th century </w:t>
      </w:r>
      <w:r w:rsidRPr="003C7D01">
        <w:rPr>
          <w:rStyle w:val="StyleUnderline"/>
        </w:rPr>
        <w:t>the Pentagon has worked hard to gain and increase its access to</w:t>
      </w:r>
      <w:r>
        <w:t xml:space="preserve"> public </w:t>
      </w:r>
      <w:r w:rsidRPr="003C7D01">
        <w:rPr>
          <w:rStyle w:val="StyleUnderline"/>
        </w:rPr>
        <w:t>schools in order to legitimate itself to each new generation and recruit youth for America’s wars</w:t>
      </w:r>
      <w:r>
        <w:t xml:space="preserve"> (Zeiger, 2003; Zimmerman, 1999). I will provide an overview of the military presence in schools, with a particular focus on recruitment, I do this in some detail so as to give the reader a sense of</w:t>
      </w:r>
      <w:r w:rsidRPr="0049488F">
        <w:t xml:space="preserve"> the many ways that schools collude in moving young people along the pipeline to the military, whether in JROTC, classrooms, counselors’ offices, or the access they provide for military recruiters.</w:t>
      </w:r>
    </w:p>
    <w:p w14:paraId="32772BF6" w14:textId="77777777" w:rsidR="00653B33" w:rsidRDefault="00653B33" w:rsidP="00653B33">
      <w:r w:rsidRPr="00916F54">
        <w:rPr>
          <w:rStyle w:val="StyleUnderline"/>
        </w:rPr>
        <w:t>A</w:t>
      </w:r>
      <w:r w:rsidRPr="0049488F">
        <w:t xml:space="preserve"> de facto </w:t>
      </w:r>
      <w:r w:rsidRPr="00916F54">
        <w:rPr>
          <w:rStyle w:val="StyleUnderline"/>
        </w:rPr>
        <w:t>partnership has existed between the Department of Education and the Department of Defense that has increased the military’s presence in schools. It is most visible in low-income</w:t>
      </w:r>
      <w:r>
        <w:t xml:space="preserve"> high </w:t>
      </w:r>
      <w:r w:rsidRPr="00916F54">
        <w:rPr>
          <w:rStyle w:val="StyleUnderline"/>
        </w:rPr>
        <w:t>schools, with JROTC being</w:t>
      </w:r>
      <w:r>
        <w:t xml:space="preserve"> perhaps </w:t>
      </w:r>
      <w:r w:rsidRPr="00916F54">
        <w:rPr>
          <w:rStyle w:val="StyleUnderline"/>
        </w:rPr>
        <w:t>the most visible aspect.</w:t>
      </w:r>
      <w:r>
        <w:t xml:space="preserve"> </w:t>
      </w:r>
      <w:r w:rsidRPr="0033308C">
        <w:rPr>
          <w:rStyle w:val="StyleUnderline"/>
        </w:rPr>
        <w:t>In addition</w:t>
      </w:r>
      <w:r>
        <w:t xml:space="preserve"> to JROTC, </w:t>
      </w:r>
      <w:r w:rsidRPr="00916F54">
        <w:rPr>
          <w:rStyle w:val="StyleUnderline"/>
        </w:rPr>
        <w:t>one can also see military recruiters in lunchrooms, hallways, and classrooms, military commercials on</w:t>
      </w:r>
      <w:r>
        <w:t xml:space="preserve"> </w:t>
      </w:r>
      <w:r w:rsidRPr="0033308C">
        <w:rPr>
          <w:rStyle w:val="StyleUnderline"/>
        </w:rPr>
        <w:t>Channel One news</w:t>
      </w:r>
      <w:r w:rsidRPr="00571BDA">
        <w:rPr>
          <w:rStyle w:val="StyleUnderline"/>
        </w:rPr>
        <w:t xml:space="preserve"> programs, counselors administering the Armed Services Vocational Aptitude Battery (</w:t>
      </w:r>
      <w:r w:rsidRPr="0033308C">
        <w:t>ASVAB</w:t>
      </w:r>
      <w:r w:rsidRPr="00571BDA">
        <w:rPr>
          <w:rStyle w:val="StyleUnderline"/>
        </w:rPr>
        <w:t>), various military vans that visit</w:t>
      </w:r>
      <w:r>
        <w:t xml:space="preserve"> schools </w:t>
      </w:r>
      <w:r w:rsidRPr="00571BDA">
        <w:rPr>
          <w:rStyle w:val="StyleUnderline"/>
        </w:rPr>
        <w:t>and provide military-themed entertainment for youth, among a growing list of other activities and after- school programs.</w:t>
      </w:r>
      <w:r>
        <w:t xml:space="preserve"> In recent years </w:t>
      </w:r>
      <w:r w:rsidRPr="00571BDA">
        <w:rPr>
          <w:rStyle w:val="StyleUnderline"/>
        </w:rPr>
        <w:t>the military’s presence has extended into middle schools and</w:t>
      </w:r>
      <w:r>
        <w:t xml:space="preserve">, though still rare, </w:t>
      </w:r>
      <w:r w:rsidRPr="0033308C">
        <w:t>into</w:t>
      </w:r>
      <w:r w:rsidRPr="00571BDA">
        <w:rPr>
          <w:rStyle w:val="StyleUnderline"/>
        </w:rPr>
        <w:t xml:space="preserve"> elementary schools</w:t>
      </w:r>
      <w:r>
        <w:t xml:space="preserve"> (Houbert, 2008). Since 1994, with offices in 31 states, </w:t>
      </w:r>
      <w:r w:rsidRPr="0033308C">
        <w:t>Troops to Teachers has helped certify military personnel as teachers, principals, and superintendents for low-income schools</w:t>
      </w:r>
      <w:r>
        <w:t xml:space="preserve"> (Owings, Kaplan, Nunnery, Marzano, Myran, and Blackburn, 2006). Venture philanthropist, Eli Broad has for two decades bankrolled the preparation of business and military leaders to be superintendents (Broad Center, 2010).</w:t>
      </w:r>
    </w:p>
    <w:p w14:paraId="20DE4F0E" w14:textId="77777777" w:rsidR="00653B33" w:rsidRDefault="00653B33" w:rsidP="00653B33">
      <w:r w:rsidRPr="00571BDA">
        <w:rPr>
          <w:rStyle w:val="StyleUnderline"/>
        </w:rPr>
        <w:t>Any one of these elements of what some have called the “militarization” of schooling</w:t>
      </w:r>
      <w:r>
        <w:t xml:space="preserve"> (Robbins, 2008; Saltman and Gabbard, 2003) </w:t>
      </w:r>
      <w:r w:rsidRPr="00571BDA">
        <w:rPr>
          <w:rStyle w:val="StyleUnderline"/>
        </w:rPr>
        <w:t>might seem inconsequential. However, a typical low-income school might have</w:t>
      </w:r>
      <w:r>
        <w:t xml:space="preserve"> considerable </w:t>
      </w:r>
      <w:r w:rsidRPr="00571BDA">
        <w:rPr>
          <w:rStyle w:val="StyleUnderline"/>
        </w:rPr>
        <w:t>synergism and social networking among: JROTC instructors;</w:t>
      </w:r>
      <w:r>
        <w:t xml:space="preserve"> military </w:t>
      </w:r>
      <w:r w:rsidRPr="00571BDA">
        <w:rPr>
          <w:rStyle w:val="StyleUnderline"/>
        </w:rPr>
        <w:t>recruiters;</w:t>
      </w:r>
      <w:r>
        <w:t xml:space="preserve"> guidance </w:t>
      </w:r>
      <w:r w:rsidRPr="00571BDA">
        <w:rPr>
          <w:rStyle w:val="StyleUnderline"/>
        </w:rPr>
        <w:t>counselors</w:t>
      </w:r>
      <w:r>
        <w:t xml:space="preserve"> who are military liaisons</w:t>
      </w:r>
      <w:r w:rsidRPr="00571BDA">
        <w:rPr>
          <w:rStyle w:val="StyleUnderline"/>
        </w:rPr>
        <w:t>; and teachers, a principal and/or a superintendent retooled from the military. This synergism is reinforced outside schools through Pentagon-funded commercials and online video games and Pentagon-influenced movies and television programs</w:t>
      </w:r>
      <w:r>
        <w:t xml:space="preserve"> (See Garofolo, 2000; Robb, 2004; and Valantin, 2005 for extensive accounts of this influence). </w:t>
      </w:r>
      <w:r w:rsidRPr="00571BDA">
        <w:rPr>
          <w:rStyle w:val="StyleUnderline"/>
        </w:rPr>
        <w:t>This synergism creates a seamless pro-military message for many students, particularly those who are not viewed as “college material,”</w:t>
      </w:r>
      <w:r w:rsidRPr="00234FCF">
        <w:t xml:space="preserve"> and who are not bombarded by an equivalent seamless message about other post-secondary options.</w:t>
      </w:r>
      <w:r>
        <w:t xml:space="preserve"> We actually know very little about each of these elements and how they interact in and around schools, and educational researchers, with only a handful of exceptions, tend to stay away from the military in schools as a topic of research iii.</w:t>
      </w:r>
    </w:p>
    <w:p w14:paraId="0B8B7D48" w14:textId="77777777" w:rsidR="00653B33" w:rsidRDefault="00653B33" w:rsidP="00653B33">
      <w:r>
        <w:t xml:space="preserve">Another aspect of this Pentagon-public school’s partnership is the fact that </w:t>
      </w:r>
      <w:r w:rsidRPr="00571BDA">
        <w:rPr>
          <w:rStyle w:val="StyleUnderline"/>
        </w:rPr>
        <w:t>schools are not merely allowing the military to run programs in schools, but they are paying them to do so.</w:t>
      </w:r>
      <w:r>
        <w:t xml:space="preserve"> </w:t>
      </w:r>
      <w:r w:rsidRPr="0033308C">
        <w:rPr>
          <w:rStyle w:val="StyleUnderline"/>
        </w:rPr>
        <w:t>While the Defense Budget pays some of the costs of JROTC, school districts end up paying a major portion of the cost of these programs out of their own budgets.</w:t>
      </w:r>
      <w:r>
        <w:t xml:space="preserve"> In fact, </w:t>
      </w:r>
      <w:r w:rsidRPr="00571BDA">
        <w:rPr>
          <w:rStyle w:val="StyleUnderline"/>
        </w:rPr>
        <w:t>it is</w:t>
      </w:r>
      <w:r>
        <w:t xml:space="preserve"> probably </w:t>
      </w:r>
      <w:r w:rsidRPr="0049488F">
        <w:rPr>
          <w:rStyle w:val="StyleUnderline"/>
        </w:rPr>
        <w:t>more accurate to think of the public schools using taxpayer money to subsidize the Pentagon.</w:t>
      </w:r>
      <w:r>
        <w:t xml:space="preserve"> In most cases </w:t>
      </w:r>
      <w:r w:rsidRPr="0049488F">
        <w:rPr>
          <w:rStyle w:val="StyleUnderline"/>
        </w:rPr>
        <w:t>the costs to schools are considerable and lead to the necessity of cutting other programs</w:t>
      </w:r>
      <w:r>
        <w:t xml:space="preserve"> (American Friends Service Committee 1999; Jahnkow, 2004). Extra costs include additional insurance coverage, new facilities construction and maintenance, and a portion of JROTC instructors’ salaries, benefits and taxes. </w:t>
      </w:r>
      <w:r w:rsidRPr="0033308C">
        <w:rPr>
          <w:rStyle w:val="StyleUnderline"/>
        </w:rPr>
        <w:t>This is a real bargain for the Pentagon since its presence in schools, the influence over youth that this presence provides, and the legitimacy it confers is priceless</w:t>
      </w:r>
      <w:r>
        <w:t>. </w:t>
      </w:r>
    </w:p>
    <w:p w14:paraId="23923710" w14:textId="77777777" w:rsidR="00653B33" w:rsidRPr="00E4071F" w:rsidRDefault="00653B33" w:rsidP="00E86562">
      <w:pPr>
        <w:rPr>
          <w:rStyle w:val="StyleUnderline"/>
        </w:rPr>
      </w:pPr>
    </w:p>
    <w:p w14:paraId="4637D15D" w14:textId="68BFC5EF" w:rsidR="000E6014" w:rsidRDefault="000E6014" w:rsidP="00A20A22">
      <w:pPr>
        <w:pStyle w:val="Heading3"/>
      </w:pPr>
      <w:r w:rsidRPr="00A20A22">
        <w:t>JROTC Militarizes Students</w:t>
      </w:r>
    </w:p>
    <w:p w14:paraId="6667AB02" w14:textId="77777777" w:rsidR="000E6014" w:rsidRDefault="000E6014" w:rsidP="000E6014">
      <w:pPr>
        <w:pStyle w:val="Heading4"/>
      </w:pPr>
      <w:r>
        <w:t>JROTC’s military training breeds Fascistic conformity with devastating consequences.</w:t>
      </w:r>
    </w:p>
    <w:p w14:paraId="32185DD8" w14:textId="26BFD80E" w:rsidR="000E6014" w:rsidRDefault="000E6014" w:rsidP="000E6014">
      <w:pPr>
        <w:rPr>
          <w:rStyle w:val="Style13ptBold"/>
        </w:rPr>
      </w:pPr>
      <w:r>
        <w:rPr>
          <w:rStyle w:val="Style13ptBold"/>
        </w:rPr>
        <w:t>Rittenhouse, USC, Masters degrees in Plannin</w:t>
      </w:r>
      <w:r w:rsidR="0040742E">
        <w:rPr>
          <w:rStyle w:val="Style13ptBold"/>
        </w:rPr>
        <w:t xml:space="preserve">g and Public Administration, </w:t>
      </w:r>
      <w:r>
        <w:rPr>
          <w:rStyle w:val="Style13ptBold"/>
        </w:rPr>
        <w:t>5</w:t>
      </w:r>
    </w:p>
    <w:p w14:paraId="6BD4F372" w14:textId="77777777" w:rsidR="000E6014" w:rsidRPr="00441A79" w:rsidRDefault="000E6014" w:rsidP="000E6014">
      <w:r w:rsidRPr="00441A79">
        <w:t>[</w:t>
      </w:r>
      <w:r>
        <w:t>Scott, 1-1-05, Anarchist Library,</w:t>
      </w:r>
      <w:r w:rsidRPr="0051054B">
        <w:t xml:space="preserve"> </w:t>
      </w:r>
      <w:r>
        <w:t xml:space="preserve">“JROTC is Fascist”, </w:t>
      </w:r>
      <w:hyperlink r:id="rId30" w:anchor="toc3" w:history="1">
        <w:r w:rsidRPr="008044DE">
          <w:rPr>
            <w:rStyle w:val="Hyperlink"/>
          </w:rPr>
          <w:t>https://theanarchistlibrary.org/library/scott-rittenhouse-jrotc-is-fascist#toc3</w:t>
        </w:r>
      </w:hyperlink>
      <w:r>
        <w:t>, Accessed 7-1-17, AZG]</w:t>
      </w:r>
    </w:p>
    <w:p w14:paraId="7B5D53C0" w14:textId="4DBF1C46" w:rsidR="000E6014" w:rsidRPr="0040742E" w:rsidRDefault="000E6014" w:rsidP="000E6014">
      <w:pPr>
        <w:rPr>
          <w:sz w:val="16"/>
        </w:rPr>
      </w:pPr>
      <w:r w:rsidRPr="0051054B">
        <w:rPr>
          <w:rStyle w:val="StyleUnderline"/>
        </w:rPr>
        <w:t>Almost all schools feel</w:t>
      </w:r>
      <w:r w:rsidRPr="0040742E">
        <w:rPr>
          <w:sz w:val="16"/>
        </w:rPr>
        <w:t xml:space="preserve"> that one of </w:t>
      </w:r>
      <w:r w:rsidRPr="0051054B">
        <w:rPr>
          <w:rStyle w:val="StyleUnderline"/>
        </w:rPr>
        <w:t>their primary obligation</w:t>
      </w:r>
      <w:r w:rsidRPr="0040742E">
        <w:rPr>
          <w:sz w:val="16"/>
        </w:rPr>
        <w:t xml:space="preserve">s </w:t>
      </w:r>
      <w:r w:rsidRPr="0051054B">
        <w:rPr>
          <w:rStyle w:val="StyleUnderline"/>
        </w:rPr>
        <w:t>is to teach critical thinking</w:t>
      </w:r>
      <w:r w:rsidRPr="0040742E">
        <w:rPr>
          <w:sz w:val="16"/>
        </w:rPr>
        <w:t xml:space="preserve"> where young people are able to solve “real world” problems. </w:t>
      </w:r>
      <w:r w:rsidRPr="006E21D7">
        <w:rPr>
          <w:rStyle w:val="StyleUnderline"/>
        </w:rPr>
        <w:t>Instead</w:t>
      </w:r>
      <w:r w:rsidRPr="0040742E">
        <w:rPr>
          <w:sz w:val="16"/>
        </w:rPr>
        <w:t xml:space="preserve">, </w:t>
      </w:r>
      <w:r w:rsidRPr="0051054B">
        <w:rPr>
          <w:rStyle w:val="Emphasis"/>
        </w:rPr>
        <w:t>JROTC teaches unquestioning amoral obedience</w:t>
      </w:r>
      <w:r w:rsidRPr="0040742E">
        <w:rPr>
          <w:sz w:val="16"/>
        </w:rPr>
        <w:t xml:space="preserve"> and loyalty </w:t>
      </w:r>
      <w:r w:rsidRPr="0051054B">
        <w:rPr>
          <w:rStyle w:val="Emphasis"/>
        </w:rPr>
        <w:t>to “leaders,” regardless of whether they are right</w:t>
      </w:r>
      <w:r w:rsidRPr="0040742E">
        <w:rPr>
          <w:sz w:val="16"/>
        </w:rPr>
        <w:t xml:space="preserve"> or wrong. </w:t>
      </w:r>
      <w:r w:rsidRPr="0051054B">
        <w:rPr>
          <w:rStyle w:val="StyleUnderline"/>
        </w:rPr>
        <w:t>The military teaches that</w:t>
      </w:r>
      <w:r w:rsidRPr="0040742E">
        <w:rPr>
          <w:sz w:val="16"/>
        </w:rPr>
        <w:t xml:space="preserve"> “</w:t>
      </w:r>
      <w:r w:rsidRPr="001A1B41">
        <w:rPr>
          <w:rStyle w:val="StyleUnderline"/>
        </w:rPr>
        <w:t>leadership</w:t>
      </w:r>
      <w:r w:rsidRPr="0040742E">
        <w:rPr>
          <w:sz w:val="16"/>
        </w:rPr>
        <w:t>,” blind</w:t>
      </w:r>
      <w:r w:rsidRPr="0051054B">
        <w:rPr>
          <w:rStyle w:val="StyleUnderline"/>
        </w:rPr>
        <w:t xml:space="preserve"> </w:t>
      </w:r>
      <w:r w:rsidRPr="001A1B41">
        <w:rPr>
          <w:rStyle w:val="StyleUnderline"/>
        </w:rPr>
        <w:t xml:space="preserve">obedience to authority </w:t>
      </w:r>
      <w:r w:rsidRPr="0051054B">
        <w:rPr>
          <w:rStyle w:val="StyleUnderline"/>
        </w:rPr>
        <w:t>and “honor” are one in the same thing</w:t>
      </w:r>
      <w:r w:rsidRPr="0040742E">
        <w:rPr>
          <w:sz w:val="16"/>
        </w:rPr>
        <w:t xml:space="preserve"> and that this is the military’s most respected personality characteristic. </w:t>
      </w:r>
      <w:r w:rsidRPr="0051054B">
        <w:rPr>
          <w:rStyle w:val="StyleUnderline"/>
        </w:rPr>
        <w:t>The military drills</w:t>
      </w:r>
      <w:r w:rsidRPr="0040742E">
        <w:rPr>
          <w:sz w:val="16"/>
        </w:rPr>
        <w:t xml:space="preserve"> JROTC </w:t>
      </w:r>
      <w:r w:rsidRPr="0051054B">
        <w:rPr>
          <w:rStyle w:val="StyleUnderline"/>
        </w:rPr>
        <w:t xml:space="preserve">cadets over and over so that they are conditioned to </w:t>
      </w:r>
      <w:r w:rsidRPr="0040742E">
        <w:rPr>
          <w:sz w:val="16"/>
        </w:rPr>
        <w:t>blindly</w:t>
      </w:r>
      <w:r w:rsidRPr="0051054B">
        <w:rPr>
          <w:rStyle w:val="StyleUnderline"/>
        </w:rPr>
        <w:t xml:space="preserve"> follow orders</w:t>
      </w:r>
      <w:r w:rsidRPr="0040742E">
        <w:rPr>
          <w:sz w:val="16"/>
        </w:rPr>
        <w:t xml:space="preserve"> </w:t>
      </w:r>
      <w:r w:rsidRPr="00B84553">
        <w:rPr>
          <w:rStyle w:val="StyleUnderline"/>
        </w:rPr>
        <w:t xml:space="preserve">and believe whatever the military authorities over them tell them. </w:t>
      </w:r>
      <w:r w:rsidR="0040742E" w:rsidRPr="0040742E">
        <w:rPr>
          <w:rStyle w:val="StyleUnderline"/>
          <w:sz w:val="12"/>
          <w:u w:val="none"/>
        </w:rPr>
        <w:t>¶</w:t>
      </w:r>
      <w:r w:rsidR="0040742E" w:rsidRPr="0040742E">
        <w:rPr>
          <w:rStyle w:val="StyleUnderline"/>
          <w:sz w:val="12"/>
        </w:rPr>
        <w:t xml:space="preserve"> </w:t>
      </w:r>
      <w:r w:rsidRPr="0051054B">
        <w:rPr>
          <w:rStyle w:val="StyleUnderline"/>
        </w:rPr>
        <w:t>JROTC classes are taught by teachers who do not have the education necessary</w:t>
      </w:r>
      <w:r w:rsidRPr="0040742E">
        <w:rPr>
          <w:sz w:val="16"/>
        </w:rPr>
        <w:t xml:space="preserve"> to qualify to get a standardized State teaching credential. JROTC </w:t>
      </w:r>
      <w:r w:rsidRPr="006E21D7">
        <w:rPr>
          <w:rStyle w:val="StyleUnderline"/>
        </w:rPr>
        <w:t>classes and textbooks are designed by the Pentagon to encourage cadets to trust the military and believe that anyone who does not trust military “leaders” and the U.S. Government is inferior and deserves to be discriminated against</w:t>
      </w:r>
      <w:r w:rsidRPr="0040742E">
        <w:rPr>
          <w:sz w:val="16"/>
        </w:rPr>
        <w:t xml:space="preserve">. </w:t>
      </w:r>
      <w:r w:rsidRPr="00A01189">
        <w:rPr>
          <w:rStyle w:val="Emphasis"/>
        </w:rPr>
        <w:t>JROTC lies about American history to promote militarism</w:t>
      </w:r>
      <w:r w:rsidRPr="0040742E">
        <w:rPr>
          <w:sz w:val="16"/>
        </w:rPr>
        <w:t xml:space="preserve"> </w:t>
      </w:r>
      <w:r w:rsidRPr="006E21D7">
        <w:rPr>
          <w:rStyle w:val="StyleUnderline"/>
        </w:rPr>
        <w:t>and make largely boring, servile and degrading military jobs look glamorous and adventurous.</w:t>
      </w:r>
      <w:r w:rsidR="0040742E" w:rsidRPr="0040742E">
        <w:rPr>
          <w:rStyle w:val="StyleUnderline"/>
          <w:sz w:val="12"/>
          <w:u w:val="none"/>
        </w:rPr>
        <w:t>¶</w:t>
      </w:r>
      <w:r w:rsidR="0040742E" w:rsidRPr="0040742E">
        <w:rPr>
          <w:rStyle w:val="StyleUnderline"/>
          <w:sz w:val="12"/>
        </w:rPr>
        <w:t xml:space="preserve"> </w:t>
      </w:r>
      <w:r w:rsidRPr="00A01189">
        <w:rPr>
          <w:rStyle w:val="StyleUnderline"/>
        </w:rPr>
        <w:t xml:space="preserve">JROTC promotes Nationalism to encourage cadets to think of wars like high school team </w:t>
      </w:r>
      <w:r w:rsidRPr="006E21D7">
        <w:rPr>
          <w:rStyle w:val="StyleUnderline"/>
        </w:rPr>
        <w:t>sports rather than a series of hardships, senseless killings and betrayals by people in charge which are characteristic of real combat</w:t>
      </w:r>
      <w:r w:rsidRPr="0040742E">
        <w:rPr>
          <w:sz w:val="16"/>
        </w:rPr>
        <w:t xml:space="preserve">. </w:t>
      </w:r>
      <w:r w:rsidRPr="00A01189">
        <w:rPr>
          <w:rStyle w:val="StyleUnderline"/>
        </w:rPr>
        <w:t>They teach cadets that the military only fights to defend “Freedom”</w:t>
      </w:r>
      <w:r w:rsidRPr="0040742E">
        <w:rPr>
          <w:sz w:val="16"/>
        </w:rPr>
        <w:t xml:space="preserve"> and “the American Way of Life.” They do not tell them that members of the military are routinely denied civil rights guaranteed by the U.S. Constitution; including being assumed guilty of charges made by persons in charge unless you can prove yourself innocent (and that the military seldom believes you if your “leaders” contradict you). </w:t>
      </w:r>
      <w:r w:rsidR="0040742E" w:rsidRPr="0040742E">
        <w:rPr>
          <w:sz w:val="12"/>
        </w:rPr>
        <w:t>¶</w:t>
      </w:r>
      <w:r w:rsidR="0040742E" w:rsidRPr="0040742E">
        <w:rPr>
          <w:sz w:val="16"/>
        </w:rPr>
        <w:t xml:space="preserve"> </w:t>
      </w:r>
      <w:r w:rsidRPr="006E21D7">
        <w:rPr>
          <w:rStyle w:val="StyleUnderline"/>
        </w:rPr>
        <w:t xml:space="preserve">The military never tells cadets that military officers are trained to accept 50% casualties </w:t>
      </w:r>
      <w:r w:rsidRPr="0040742E">
        <w:rPr>
          <w:sz w:val="16"/>
        </w:rPr>
        <w:t xml:space="preserve">(half of you and your friends ending up dead in combat) </w:t>
      </w:r>
      <w:r w:rsidRPr="006E21D7">
        <w:rPr>
          <w:rStyle w:val="StyleUnderline"/>
        </w:rPr>
        <w:t>as acceptable losses</w:t>
      </w:r>
      <w:r w:rsidRPr="0040742E">
        <w:rPr>
          <w:sz w:val="16"/>
        </w:rPr>
        <w:t xml:space="preserve"> in a war. </w:t>
      </w:r>
      <w:r w:rsidRPr="006E21D7">
        <w:rPr>
          <w:rStyle w:val="StyleUnderline"/>
        </w:rPr>
        <w:t>It claims that this is “fighting for your country” but, young people from wealthy or upper middle class families have seldom been drafted</w:t>
      </w:r>
      <w:r w:rsidRPr="0040742E">
        <w:rPr>
          <w:sz w:val="16"/>
        </w:rPr>
        <w:t xml:space="preserve">. The Government has routinely provided draft loopholes for privileged people through College Exemptions or non-combat jobs in the United States, or military administration or support operations where they are unlikely to get shot at. </w:t>
      </w:r>
      <w:r w:rsidRPr="006E21D7">
        <w:rPr>
          <w:rStyle w:val="StyleUnderline"/>
        </w:rPr>
        <w:t>The people in the government who declare war are never the ones to fight it.</w:t>
      </w:r>
      <w:r w:rsidRPr="0040742E">
        <w:rPr>
          <w:sz w:val="16"/>
        </w:rPr>
        <w:t xml:space="preserve"> </w:t>
      </w:r>
      <w:r w:rsidR="0040742E" w:rsidRPr="0040742E">
        <w:rPr>
          <w:sz w:val="12"/>
        </w:rPr>
        <w:t>¶</w:t>
      </w:r>
      <w:r w:rsidR="0040742E" w:rsidRPr="0040742E">
        <w:rPr>
          <w:sz w:val="16"/>
        </w:rPr>
        <w:t xml:space="preserve"> </w:t>
      </w:r>
      <w:r w:rsidRPr="0040742E">
        <w:rPr>
          <w:sz w:val="16"/>
        </w:rPr>
        <w:t xml:space="preserve">JROTC programs across the country have been rocked by scandals because </w:t>
      </w:r>
      <w:r w:rsidRPr="00A01189">
        <w:rPr>
          <w:rStyle w:val="StyleUnderline"/>
        </w:rPr>
        <w:t>JROTC encourages violence and predatory behavior among the young. The resulting violence ranges from</w:t>
      </w:r>
      <w:r w:rsidRPr="0040742E">
        <w:rPr>
          <w:sz w:val="16"/>
        </w:rPr>
        <w:t xml:space="preserve"> military-style </w:t>
      </w:r>
      <w:r w:rsidRPr="00A01189">
        <w:rPr>
          <w:rStyle w:val="StyleUnderline"/>
        </w:rPr>
        <w:t>executions to</w:t>
      </w:r>
      <w:r w:rsidRPr="0040742E">
        <w:rPr>
          <w:sz w:val="16"/>
        </w:rPr>
        <w:t xml:space="preserve"> military-style </w:t>
      </w:r>
      <w:r w:rsidRPr="00A01189">
        <w:rPr>
          <w:rStyle w:val="StyleUnderline"/>
        </w:rPr>
        <w:t>hazing.</w:t>
      </w:r>
      <w:r w:rsidRPr="0040742E">
        <w:rPr>
          <w:sz w:val="16"/>
        </w:rPr>
        <w:t xml:space="preserve"> Violence is not an aberrational byproduct of JROTC; violence is the program’s inevitable result. </w:t>
      </w:r>
      <w:r w:rsidRPr="006E21D7">
        <w:rPr>
          <w:rStyle w:val="StyleUnderline"/>
        </w:rPr>
        <w:t>Violence is promoted by the ethics and curriculum of the program itself</w:t>
      </w:r>
      <w:r w:rsidRPr="0040742E">
        <w:rPr>
          <w:sz w:val="16"/>
        </w:rPr>
        <w:t xml:space="preserve">! By glossing over the murder and brutality of war, cadets become more at ease with murder, hazing and other forms of brutality. The continued presence of bigotry in the military curriculum teaches JROTC cadets that hate crimes are O.K. because certain people are “inferior.” </w:t>
      </w:r>
      <w:r w:rsidR="0040742E" w:rsidRPr="0040742E">
        <w:rPr>
          <w:sz w:val="12"/>
        </w:rPr>
        <w:t>¶</w:t>
      </w:r>
      <w:r w:rsidR="0040742E" w:rsidRPr="0040742E">
        <w:rPr>
          <w:sz w:val="16"/>
        </w:rPr>
        <w:t xml:space="preserve"> </w:t>
      </w:r>
      <w:r w:rsidRPr="00A01189">
        <w:rPr>
          <w:rStyle w:val="StyleUnderline"/>
        </w:rPr>
        <w:t xml:space="preserve">Military training is designed to dehumanize </w:t>
      </w:r>
      <w:r w:rsidRPr="0040742E">
        <w:rPr>
          <w:rStyle w:val="StyleUnderline"/>
        </w:rPr>
        <w:t>soldiers so they will kill on command without questioning orders</w:t>
      </w:r>
      <w:r w:rsidRPr="0040742E">
        <w:rPr>
          <w:sz w:val="16"/>
        </w:rPr>
        <w:t>. JROTC praises obedience without question. JROTC cadets receive military training like enlisted soldiers including training them to uses rifles and other weapons.</w:t>
      </w:r>
      <w:r w:rsidRPr="00A01189">
        <w:rPr>
          <w:rStyle w:val="StyleUnderline"/>
        </w:rPr>
        <w:t xml:space="preserve"> </w:t>
      </w:r>
      <w:r w:rsidRPr="0040742E">
        <w:rPr>
          <w:sz w:val="16"/>
        </w:rPr>
        <w:t>JROTC training has been linked to the Mafia style shooting of a student in Detroit, MI, Hate crimes, kidnapping and murder in Long Beach, CA, Murder in an Arizona Buddhist Temple, Conspiracy to murder in Clifton, NJ, Robbery against immigrants in South San Diego County, CA, Hazing and assault in San Francisco, CA and Heat Stroke of 50 students in Houston, TX after they were ordered to remain standing in formation in the hot sun (26 of these students were hospitalized).</w:t>
      </w:r>
    </w:p>
    <w:p w14:paraId="3B26EE09" w14:textId="77777777" w:rsidR="009479AB" w:rsidRDefault="009479AB" w:rsidP="009479AB">
      <w:pPr>
        <w:pStyle w:val="Heading4"/>
      </w:pPr>
      <w:r>
        <w:t>JROTC programs indoctrinate students into soldiers – daily life regulation with uniforms, presence, and patriotism instill mindset</w:t>
      </w:r>
    </w:p>
    <w:p w14:paraId="5F86AD87" w14:textId="77777777" w:rsidR="009479AB" w:rsidRDefault="009479AB" w:rsidP="009479AB">
      <w:pPr>
        <w:rPr>
          <w:b/>
        </w:rPr>
      </w:pPr>
      <w:r w:rsidRPr="00047570">
        <w:rPr>
          <w:b/>
        </w:rPr>
        <w:t>Nguyen</w:t>
      </w:r>
      <w:r w:rsidRPr="00047570">
        <w:t xml:space="preserve">, </w:t>
      </w:r>
      <w:r w:rsidRPr="007A465F">
        <w:rPr>
          <w:b/>
        </w:rPr>
        <w:t>University of Illinois-Chicago, Social Foundations of Education, Assistant Professor,</w:t>
      </w:r>
      <w:r>
        <w:t xml:space="preserve"> </w:t>
      </w:r>
      <w:r>
        <w:rPr>
          <w:b/>
        </w:rPr>
        <w:t>15</w:t>
      </w:r>
    </w:p>
    <w:p w14:paraId="4CBC0137" w14:textId="77777777" w:rsidR="009479AB" w:rsidRDefault="009479AB" w:rsidP="009479AB">
      <w:r>
        <w:t xml:space="preserve">[Nicole, February 12, 2015, Critical Studies in Education, “From school militarization to school securitization: national security finds its place in schools,” </w:t>
      </w:r>
      <w:hyperlink r:id="rId31" w:history="1">
        <w:r w:rsidRPr="00AC376C">
          <w:rPr>
            <w:rStyle w:val="Hyperlink"/>
          </w:rPr>
          <w:t>http://www.tandfonline.com/doi/full/10.1080/17508487.2015.1117983</w:t>
        </w:r>
      </w:hyperlink>
      <w:r>
        <w:t>, pg. 5-6, Accessed 6/30/17, GDI-GFerrer-Falto]</w:t>
      </w:r>
    </w:p>
    <w:p w14:paraId="63876768" w14:textId="77777777" w:rsidR="009479AB" w:rsidRDefault="009479AB" w:rsidP="009479AB">
      <w:r w:rsidRPr="00D975BE">
        <w:rPr>
          <w:rStyle w:val="StyleUnderline"/>
        </w:rPr>
        <w:t>Military education,</w:t>
      </w:r>
      <w:r>
        <w:t xml:space="preserve"> on the other hand, ‘</w:t>
      </w:r>
      <w:r w:rsidRPr="00D975BE">
        <w:rPr>
          <w:rStyle w:val="StyleUnderline"/>
        </w:rPr>
        <w:t>refers to explicit efforts to expand and legitimate military training in public schooling’</w:t>
      </w:r>
      <w:r>
        <w:t xml:space="preserve"> (Saltman, 2011, p. 1). </w:t>
      </w:r>
      <w:r w:rsidRPr="00D975BE">
        <w:rPr>
          <w:rStyle w:val="StyleUnderline"/>
        </w:rPr>
        <w:t>These efforts include</w:t>
      </w:r>
      <w:r>
        <w:t xml:space="preserve"> Junior Reserve Officer Training Corps (</w:t>
      </w:r>
      <w:r w:rsidRPr="00D975BE">
        <w:rPr>
          <w:rStyle w:val="StyleUnderline"/>
        </w:rPr>
        <w:t>JROTC) programs, the conversion of public schools into privatized military charter schools, the incorporation of military values and practices into school curriculum, and the amplified presence of military leaders in school space.</w:t>
      </w:r>
      <w:r>
        <w:t xml:space="preserve"> Within these institutional arrangements, </w:t>
      </w:r>
      <w:r w:rsidRPr="00D975BE">
        <w:rPr>
          <w:rStyle w:val="StyleUnderline"/>
        </w:rPr>
        <w:t>the military shapes daily life in US public schools, especially those serving poor and working class youth of color in rural and urban communities</w:t>
      </w:r>
      <w:r>
        <w:t xml:space="preserve"> (Aguirre &amp; Johnson, 2005; Berlowitz &amp; Long, 2011; Johnson, 2014; Meiners &amp; Quinn, 2011; Perez, 2015; Tannock, 2005; Wall, 2010).</w:t>
      </w:r>
    </w:p>
    <w:p w14:paraId="5C96E51C" w14:textId="77777777" w:rsidR="009479AB" w:rsidRPr="00D975BE" w:rsidRDefault="009479AB" w:rsidP="009479AB">
      <w:r>
        <w:t xml:space="preserve">Lesley </w:t>
      </w:r>
      <w:r w:rsidRPr="00D975BE">
        <w:rPr>
          <w:rStyle w:val="StyleUnderline"/>
        </w:rPr>
        <w:t>Bartlett and</w:t>
      </w:r>
      <w:r>
        <w:t xml:space="preserve"> Catherine </w:t>
      </w:r>
      <w:r w:rsidRPr="00D975BE">
        <w:rPr>
          <w:rStyle w:val="StyleUnderline"/>
        </w:rPr>
        <w:t>Lutz</w:t>
      </w:r>
      <w:r>
        <w:t xml:space="preserve"> (1998), for example, </w:t>
      </w:r>
      <w:r w:rsidRPr="00300142">
        <w:rPr>
          <w:rStyle w:val="StyleUnderline"/>
        </w:rPr>
        <w:t>documented the genealogy of the JROTC</w:t>
      </w:r>
      <w:r>
        <w:t xml:space="preserve">, a US Armed Forces-sponsored high school program created through the 1916 National Defense Act. </w:t>
      </w:r>
      <w:r w:rsidRPr="00300142">
        <w:rPr>
          <w:rStyle w:val="Emphasis"/>
        </w:rPr>
        <w:t>The JROTC normalizes a military culture within schools, prepares young people for war, and assimilates nondominant youth according to hegemonic norms, knowledges, and practices</w:t>
      </w:r>
      <w:r>
        <w:t xml:space="preserve">. As a part of its ‘character education’ curriculum, for example, </w:t>
      </w:r>
      <w:r w:rsidRPr="00300142">
        <w:rPr>
          <w:rStyle w:val="StyleUnderline"/>
        </w:rPr>
        <w:t>the JROTC mandates that students wear military uniforms while in school. The military uniform, after all, ‘Americanize[s] the immigrant’ and ‘subordinate[s] racial identification to an identification with the nation through what is presented as the most patriotic of institutions, the military’</w:t>
      </w:r>
      <w:r>
        <w:t xml:space="preserve"> (Bartlett &amp; Lutz, 1998, p. 125). Since World War I, </w:t>
      </w:r>
      <w:r w:rsidRPr="00300142">
        <w:rPr>
          <w:rStyle w:val="StyleUnderline"/>
        </w:rPr>
        <w:t>military training programs like the JROTC have worked to ‘heat up the melting pot’, ‘discipline social difference’, and ‘broaden the army candidate pool’</w:t>
      </w:r>
      <w:r>
        <w:t xml:space="preserve"> (Bartlett &amp; Lutz, 1998, p. 123).</w:t>
      </w:r>
    </w:p>
    <w:p w14:paraId="5355B664" w14:textId="6E8A43EA" w:rsidR="0075637A" w:rsidRDefault="00DA5EC9" w:rsidP="0075637A">
      <w:pPr>
        <w:pStyle w:val="Heading4"/>
      </w:pPr>
      <w:r>
        <w:t>J</w:t>
      </w:r>
      <w:r w:rsidR="0075637A">
        <w:t>ROTC Programs teach death and destruction to their recruits – indoctrinates violence as a solution to conflict</w:t>
      </w:r>
    </w:p>
    <w:p w14:paraId="1A42F226" w14:textId="77777777" w:rsidR="0075637A" w:rsidRDefault="0075637A" w:rsidP="0075637A">
      <w:pPr>
        <w:rPr>
          <w:b/>
        </w:rPr>
      </w:pPr>
      <w:r>
        <w:rPr>
          <w:b/>
        </w:rPr>
        <w:t xml:space="preserve">Kelly, </w:t>
      </w:r>
      <w:r w:rsidRPr="00770D60">
        <w:t>co-coordinates Voices for Creative Nonviolence</w:t>
      </w:r>
      <w:r>
        <w:t xml:space="preserve">, </w:t>
      </w:r>
      <w:r>
        <w:rPr>
          <w:b/>
        </w:rPr>
        <w:t>17</w:t>
      </w:r>
    </w:p>
    <w:p w14:paraId="15504ACA" w14:textId="77777777" w:rsidR="0075637A" w:rsidRPr="00DA5EC9" w:rsidRDefault="0075637A" w:rsidP="0075637A">
      <w:r>
        <w:t xml:space="preserve">[Kathy, 1/1/17, Common Dreams, “Eternal Hostility: A New Year’s Resolution,” </w:t>
      </w:r>
      <w:hyperlink r:id="rId32" w:history="1">
        <w:r w:rsidRPr="00D53BC4">
          <w:rPr>
            <w:rStyle w:val="Hyperlink"/>
          </w:rPr>
          <w:t>https://www.commondreams.org/views/2017/01/01/eternal-hostility-new-years-resolution</w:t>
        </w:r>
      </w:hyperlink>
      <w:r>
        <w:t>, Access</w:t>
      </w:r>
      <w:r w:rsidRPr="00DA5EC9">
        <w:t xml:space="preserve">ed 6/28/17, GDI-GFerrer-Falto] </w:t>
      </w:r>
    </w:p>
    <w:p w14:paraId="4451D696" w14:textId="64363E1B" w:rsidR="0075637A" w:rsidRDefault="0075637A" w:rsidP="0075637A">
      <w:r w:rsidRPr="00DA5EC9">
        <w:t xml:space="preserve">We must also consider gun violence in relation to U.S. militarism. Gun violence in Chicago is condemned, as it should be, and yet a message to every one of the 9,000 Chicago Public </w:t>
      </w:r>
      <w:r w:rsidRPr="00DA5EC9">
        <w:rPr>
          <w:rStyle w:val="StyleUnderline"/>
        </w:rPr>
        <w:t>School children participating in U.S. military junior ROTC programs is that killing is acceptable if you are following orders. Killing of civilians by the U.S. military is considered regrettable but acceptable “collateral damage</w:t>
      </w:r>
      <w:r w:rsidRPr="00DA5EC9">
        <w:t xml:space="preserve">”. These killings eliminate “high value targets”. </w:t>
      </w:r>
      <w:r w:rsidRPr="00DA5EC9">
        <w:rPr>
          <w:rStyle w:val="StyleUnderline"/>
        </w:rPr>
        <w:t>The mere suspicion of harboring a targeted person</w:t>
      </w:r>
      <w:r w:rsidRPr="00DA5EC9">
        <w:t xml:space="preserve"> </w:t>
      </w:r>
      <w:r w:rsidRPr="00DA5EC9">
        <w:rPr>
          <w:rStyle w:val="StyleUnderline"/>
        </w:rPr>
        <w:t>in a home, restaurant, or mosque becomes an excuse for an airborne drone attack to execute whole families or communities. Ironically, this policy enacts an airborne version of a drive-by shooting. Soldiers who have seen combat are less likely to praise the virtues of military life</w:t>
      </w:r>
      <w:r w:rsidRPr="00DA5EC9">
        <w:t>. “</w:t>
      </w:r>
      <w:r w:rsidRPr="00DA5EC9">
        <w:rPr>
          <w:rStyle w:val="StyleUnderline"/>
        </w:rPr>
        <w:t>The myth is that the military teaches discipline</w:t>
      </w:r>
      <w:r w:rsidRPr="00DA5EC9">
        <w:t>,” say the Chicago area Veterans for Peace</w:t>
      </w:r>
      <w:r w:rsidRPr="00DA5EC9">
        <w:rPr>
          <w:rStyle w:val="StyleUnderline"/>
        </w:rPr>
        <w:t xml:space="preserve">, in their ‘education not militarization’ campaign. </w:t>
      </w:r>
      <w:r w:rsidRPr="00DA5EC9">
        <w:t>“</w:t>
      </w:r>
      <w:r w:rsidRPr="00DA5EC9">
        <w:rPr>
          <w:rStyle w:val="StyleUnderline"/>
        </w:rPr>
        <w:t xml:space="preserve">The reality is that the military teaches children to follow orders without question and to use the military solution to conflict resolution – </w:t>
      </w:r>
      <w:r w:rsidRPr="00DA5EC9">
        <w:rPr>
          <w:rStyle w:val="Emphasis"/>
        </w:rPr>
        <w:t>that is, death and destruction</w:t>
      </w:r>
      <w:r w:rsidRPr="00DA5EC9">
        <w:t xml:space="preserve">.” </w:t>
      </w:r>
    </w:p>
    <w:p w14:paraId="1593B621" w14:textId="37B10C4D" w:rsidR="0097358B" w:rsidRDefault="002E5905" w:rsidP="0097358B">
      <w:pPr>
        <w:pStyle w:val="Heading3"/>
      </w:pPr>
      <w:r>
        <w:t xml:space="preserve">JROTC </w:t>
      </w:r>
      <w:r>
        <w:rPr>
          <w:rFonts w:cs="Calibri"/>
        </w:rPr>
        <w:t>→</w:t>
      </w:r>
      <w:r w:rsidR="0097358B">
        <w:t xml:space="preserve"> Recruitment</w:t>
      </w:r>
    </w:p>
    <w:p w14:paraId="5EBECEA0" w14:textId="77777777" w:rsidR="0097358B" w:rsidRPr="007E62D0" w:rsidRDefault="0097358B" w:rsidP="0097358B">
      <w:pPr>
        <w:pStyle w:val="Heading4"/>
        <w:rPr>
          <w:rStyle w:val="Style13ptBold"/>
          <w:b/>
        </w:rPr>
      </w:pPr>
      <w:r>
        <w:rPr>
          <w:rStyle w:val="Style13ptBold"/>
          <w:b/>
        </w:rPr>
        <w:t>JROTC is used for recruiting – marketed to academically disadvantaged and low-income students</w:t>
      </w:r>
    </w:p>
    <w:p w14:paraId="5909CAA2" w14:textId="77777777" w:rsidR="0097358B" w:rsidRPr="00AE26D4" w:rsidRDefault="0097358B" w:rsidP="0097358B">
      <w:pPr>
        <w:rPr>
          <w:rStyle w:val="Style13ptBold"/>
        </w:rPr>
      </w:pPr>
      <w:r>
        <w:rPr>
          <w:rStyle w:val="Style13ptBold"/>
        </w:rPr>
        <w:t xml:space="preserve">Harding, University of Connecticut, </w:t>
      </w:r>
      <w:r w:rsidRPr="00BF0E03">
        <w:rPr>
          <w:rStyle w:val="Style13ptBold"/>
        </w:rPr>
        <w:t>Associate Professor of Community Organization</w:t>
      </w:r>
      <w:r>
        <w:rPr>
          <w:rStyle w:val="Style13ptBold"/>
        </w:rPr>
        <w:t xml:space="preserve">, and </w:t>
      </w:r>
      <w:r w:rsidRPr="00DF422D">
        <w:rPr>
          <w:rStyle w:val="Style13ptBold"/>
        </w:rPr>
        <w:t>Kershner</w:t>
      </w:r>
      <w:r>
        <w:rPr>
          <w:rStyle w:val="Style13ptBold"/>
        </w:rPr>
        <w:t xml:space="preserve">, </w:t>
      </w:r>
      <w:r w:rsidRPr="00EC4568">
        <w:rPr>
          <w:rStyle w:val="Style13ptBold"/>
        </w:rPr>
        <w:t>writer and researcher</w:t>
      </w:r>
      <w:r w:rsidRPr="00AE26D4">
        <w:rPr>
          <w:rStyle w:val="Style13ptBold"/>
        </w:rPr>
        <w:t xml:space="preserve">, </w:t>
      </w:r>
      <w:r>
        <w:rPr>
          <w:rStyle w:val="Style13ptBold"/>
        </w:rPr>
        <w:t>2015</w:t>
      </w:r>
      <w:r w:rsidRPr="00AE26D4">
        <w:rPr>
          <w:rStyle w:val="Style13ptBold"/>
        </w:rPr>
        <w:t xml:space="preserve"> </w:t>
      </w:r>
    </w:p>
    <w:p w14:paraId="67AF8204" w14:textId="77777777" w:rsidR="0097358B" w:rsidRDefault="0097358B" w:rsidP="0097358B">
      <w:pPr>
        <w:rPr>
          <w:color w:val="000000"/>
        </w:rPr>
      </w:pPr>
      <w:r>
        <w:rPr>
          <w:color w:val="000000"/>
        </w:rPr>
        <w:t>[Scott and Seth</w:t>
      </w:r>
      <w:r w:rsidRPr="001F2FF8">
        <w:rPr>
          <w:color w:val="000000"/>
        </w:rPr>
        <w:t xml:space="preserve">, </w:t>
      </w:r>
      <w:r>
        <w:rPr>
          <w:color w:val="000000"/>
        </w:rPr>
        <w:t>Counter-Recruitment and the Campaign to Demilitarize Public Schools,</w:t>
      </w:r>
      <w:r w:rsidRPr="001F2FF8">
        <w:rPr>
          <w:b/>
          <w:color w:val="000000"/>
        </w:rPr>
        <w:t xml:space="preserve"> </w:t>
      </w:r>
      <w:r>
        <w:rPr>
          <w:color w:val="000000"/>
        </w:rPr>
        <w:t>pg. 16-17, ACCESSED JUNE 28 2017, BM @ GDI</w:t>
      </w:r>
      <w:r w:rsidRPr="001F2FF8">
        <w:rPr>
          <w:color w:val="000000"/>
        </w:rPr>
        <w:t>]</w:t>
      </w:r>
    </w:p>
    <w:p w14:paraId="531BB323" w14:textId="77777777" w:rsidR="0097358B" w:rsidRPr="006C241C" w:rsidRDefault="0097358B" w:rsidP="0097358B">
      <w:pPr>
        <w:rPr>
          <w:color w:val="000000"/>
          <w:u w:val="single"/>
        </w:rPr>
      </w:pPr>
      <w:r w:rsidRPr="003E6F18">
        <w:rPr>
          <w:color w:val="000000"/>
        </w:rPr>
        <w:t xml:space="preserve">The cozy relationship between schools and the military is most apparent in a high school-based military training program called the Junior Reserve Offi- cers’ Training Corps (JROTC). </w:t>
      </w:r>
      <w:r w:rsidRPr="006C241C">
        <w:rPr>
          <w:color w:val="000000"/>
          <w:u w:val="single"/>
        </w:rPr>
        <w:t>Students enrolled in JROTC (“cadets”) learn from uniformed military instructors, and study from “military science” text- books developed by the military and which are exempt from the scrutiny given to other student texts.</w:t>
      </w:r>
      <w:r w:rsidRPr="003E6F18">
        <w:rPr>
          <w:color w:val="000000"/>
        </w:rPr>
        <w:t xml:space="preserve"> While supporters of JROTC claim the program is more concerned with inculcating citizenship skills than with recruiting, </w:t>
      </w:r>
      <w:r w:rsidRPr="006C241C">
        <w:rPr>
          <w:color w:val="000000"/>
          <w:u w:val="single"/>
        </w:rPr>
        <w:t>about half of the program consists of military drill. Students wear uniforms pur- chased by the military branch sponsoring their unit, and the Pentagon covers some of the instructor’s salary. JROTC units currently operate in more than 3,500 US high schools. Each branch of the military runs a separate JROTC program; the Army manages nearly half of these. Geographically concentrated in the South and Southwest United States, there is a JROTC presence in every state and more than 500,000 students are enrolled nationwide.</w:t>
      </w:r>
    </w:p>
    <w:p w14:paraId="68B41DD4" w14:textId="77777777" w:rsidR="0097358B" w:rsidRDefault="0097358B" w:rsidP="0097358B">
      <w:pPr>
        <w:rPr>
          <w:color w:val="000000"/>
        </w:rPr>
      </w:pPr>
      <w:r w:rsidRPr="006C241C">
        <w:rPr>
          <w:color w:val="000000"/>
          <w:u w:val="single"/>
        </w:rPr>
        <w:t>The connection between JROTC and recruiting is clear, although this is not marketed as such to schools. If it were, the educational community would likely not embrace the program.</w:t>
      </w:r>
      <w:r w:rsidRPr="003E6F18">
        <w:rPr>
          <w:color w:val="000000"/>
        </w:rPr>
        <w:t xml:space="preserve"> As part of their public relations effort, </w:t>
      </w:r>
      <w:r w:rsidRPr="006C241C">
        <w:rPr>
          <w:color w:val="000000"/>
          <w:u w:val="single"/>
        </w:rPr>
        <w:t>military officials and instructors claim JROTC is a leadership and citizenship- training initiative, not a recruiting tool</w:t>
      </w:r>
      <w:r w:rsidRPr="003E6F18">
        <w:rPr>
          <w:color w:val="000000"/>
        </w:rPr>
        <w:t xml:space="preserve">. </w:t>
      </w:r>
      <w:r w:rsidRPr="006C241C">
        <w:rPr>
          <w:color w:val="000000"/>
          <w:u w:val="single"/>
        </w:rPr>
        <w:t>The Pentagon has also promoted JROTC both as a source of enrichment for economically disadvantaged youth and as a way of boosting academic achievement and preventing dropouts among “at-risk students</w:t>
      </w:r>
      <w:r w:rsidRPr="003E6F18">
        <w:rPr>
          <w:color w:val="000000"/>
        </w:rPr>
        <w:t xml:space="preserve">.” However, most research demonstrates few, if any, </w:t>
      </w:r>
      <w:r w:rsidRPr="006C241C">
        <w:rPr>
          <w:color w:val="000000"/>
          <w:u w:val="single"/>
        </w:rPr>
        <w:t>significant differences in terms of academic achievement, high school gradu- ation, or transition to college between JROTC and non-JROTC students.</w:t>
      </w:r>
      <w:r w:rsidRPr="003E6F18">
        <w:rPr>
          <w:color w:val="000000"/>
        </w:rPr>
        <w:t>45 Interestingly, while other studies—including one by researchers at the Naval Postgraduate School—</w:t>
      </w:r>
      <w:r w:rsidRPr="006C241C">
        <w:rPr>
          <w:color w:val="000000"/>
          <w:u w:val="single"/>
        </w:rPr>
        <w:t>found little support for the notion that JROTC leads to improved academic performance, JROTC cadets do in fact have higher rates of military enlistment</w:t>
      </w:r>
      <w:r w:rsidRPr="003E6F18">
        <w:rPr>
          <w:color w:val="000000"/>
        </w:rPr>
        <w:t xml:space="preserve">.46 Why do students enroll in JROTC? Sometimes they sign up out of a genuine interest in the program. Youth may have fam- ily members who served in the military and wish to experience military life themselves. There are undoubtedly many students who benefit from expo- sure to the discipline and authority structures of JROTC, as well as the social capital and social networks that can accrue to young people participating in the program. At the same time, </w:t>
      </w:r>
      <w:r w:rsidRPr="006C241C">
        <w:rPr>
          <w:color w:val="000000"/>
          <w:u w:val="single"/>
        </w:rPr>
        <w:t>an unknown (but probably large) number of youth are simply automatically enrolled in JROTC every year. This was the experience of one San Diego high school student, who told a researcher, “I heard about [JROTC] in my freshman year; I was just placed in there the first day of school.</w:t>
      </w:r>
      <w:r w:rsidRPr="003E6F18">
        <w:rPr>
          <w:color w:val="000000"/>
        </w:rPr>
        <w:t>”47 In other US school districts, all ninth-graders are automatically enrolled in JROTC even though the program is not manda- tory. Others may be encouraged to take JROTC by their guidance counselors, who remind students that they can get “gym class” credit by participating in the program. In Fort Worth, Yvette learned of these techniques for bolstering JROTC enrollment, but could not personally confirm it until she went to reg- ister her teenage daughter for classes. When the guidance counselor offered JROTC as an alternative to “gym class,” Yvette and her daughter reacted as only two seasoned counter-recruiters could: “We both just looked at each other and laughed. This is really what happens!”</w:t>
      </w:r>
    </w:p>
    <w:p w14:paraId="60E93F3B" w14:textId="77777777" w:rsidR="0097358B" w:rsidRDefault="0097358B" w:rsidP="0097358B">
      <w:pPr>
        <w:pStyle w:val="Heading4"/>
      </w:pPr>
      <w:r>
        <w:t>JROTC is the key factor in military recruitment – especially under Trump – even if not recruitment it militarizes students</w:t>
      </w:r>
    </w:p>
    <w:p w14:paraId="6F2BA5E1" w14:textId="77777777" w:rsidR="0097358B" w:rsidRPr="00980500" w:rsidRDefault="0097358B" w:rsidP="0097358B">
      <w:r w:rsidRPr="008F410D">
        <w:rPr>
          <w:rStyle w:val="Style13ptBold"/>
        </w:rPr>
        <w:t xml:space="preserve">Karlin, </w:t>
      </w:r>
      <w:r>
        <w:rPr>
          <w:rStyle w:val="Style13ptBold"/>
        </w:rPr>
        <w:t xml:space="preserve">editor at truthout news site and quotes Pat elder </w:t>
      </w:r>
      <w:r w:rsidRPr="006C47BD">
        <w:rPr>
          <w:rStyle w:val="Style13ptBold"/>
        </w:rPr>
        <w:t>Director of the National Coalition to Protect Student Privacy</w:t>
      </w:r>
      <w:r>
        <w:rPr>
          <w:rStyle w:val="Style13ptBold"/>
        </w:rPr>
        <w:t xml:space="preserve">, </w:t>
      </w:r>
      <w:r w:rsidRPr="008F410D">
        <w:rPr>
          <w:rStyle w:val="Style13ptBold"/>
        </w:rPr>
        <w:t>3-1-2017</w:t>
      </w:r>
    </w:p>
    <w:p w14:paraId="788794B5" w14:textId="77777777" w:rsidR="0097358B" w:rsidRPr="008F410D" w:rsidRDefault="0097358B" w:rsidP="0097358B">
      <w:r>
        <w:t xml:space="preserve">[Mark, </w:t>
      </w:r>
      <w:r w:rsidRPr="00980500">
        <w:t>3-1-2017</w:t>
      </w:r>
      <w:r>
        <w:t xml:space="preserve">, Buzzflash, "Trump's Proposed Military Budget Increase Means More Recruits as Fodder", </w:t>
      </w:r>
      <w:hyperlink r:id="rId33" w:history="1">
        <w:r w:rsidRPr="00DD0984">
          <w:rPr>
            <w:rStyle w:val="Hyperlink"/>
          </w:rPr>
          <w:t>http://www.truth-out.org/buzzflash/commentary/trump-s-proposed-military-budget-increase-means-more-recruits-as-fodder</w:t>
        </w:r>
      </w:hyperlink>
      <w:r>
        <w:t>, accessed 6-28-17, DTG]</w:t>
      </w:r>
    </w:p>
    <w:p w14:paraId="0460DA38" w14:textId="77777777" w:rsidR="0097358B" w:rsidRDefault="0097358B" w:rsidP="0097358B">
      <w:r w:rsidRPr="00C354B4">
        <w:rPr>
          <w:rStyle w:val="StyleUnderline"/>
        </w:rPr>
        <w:t xml:space="preserve">One of the best examples of how the recruiting gateway works is </w:t>
      </w:r>
      <w:r w:rsidRPr="00C354B4">
        <w:t>the Junior Reserve Officer Training Corps (</w:t>
      </w:r>
      <w:r w:rsidRPr="00C354B4">
        <w:rPr>
          <w:rStyle w:val="StyleUnderline"/>
        </w:rPr>
        <w:t>JROTC</w:t>
      </w:r>
      <w:r w:rsidRPr="00C354B4">
        <w:t xml:space="preserve">), which Elder states is in more than 3,400 high schools nationwide and has an enrollment of more than 550,000 students. Elder argues that the </w:t>
      </w:r>
      <w:r w:rsidRPr="00C354B4">
        <w:rPr>
          <w:rStyle w:val="StyleUnderline"/>
        </w:rPr>
        <w:t>JROTC not only helps feed bodies to the military but also creates acceptance and molds a militarized perspective among students who participate in it.</w:t>
      </w:r>
      <w:r w:rsidRPr="00C354B4">
        <w:t xml:space="preserve"> </w:t>
      </w:r>
      <w:r w:rsidRPr="00C354B4">
        <w:rPr>
          <w:rStyle w:val="StyleUnderline"/>
        </w:rPr>
        <w:t>This brings a military hierarchic way of thinking down to adolescents and enhances the credibility of the armed enforces</w:t>
      </w:r>
      <w:r w:rsidRPr="00C354B4">
        <w:t>. More significantly, according to Elder, "JROTC [in high schools] provides a pipeline to college ROTC programs, but more importantly, the program primes the pump for a trusted supply of enlisted soldiers."</w:t>
      </w:r>
    </w:p>
    <w:p w14:paraId="12A05091" w14:textId="77777777" w:rsidR="0097358B" w:rsidRDefault="0097358B" w:rsidP="0097358B">
      <w:r w:rsidRPr="00C354B4">
        <w:t xml:space="preserve">The bottom line is that </w:t>
      </w:r>
      <w:r w:rsidRPr="00C354B4">
        <w:rPr>
          <w:rStyle w:val="StyleUnderline"/>
        </w:rPr>
        <w:t>Trump's proposed military budget expansion at the expense of other government programs</w:t>
      </w:r>
      <w:r w:rsidRPr="00C354B4">
        <w:t xml:space="preserve"> (including cutting the Environmental Protection Agency budget dramatically) is not just a misallocation of funds but </w:t>
      </w:r>
      <w:r w:rsidRPr="00C354B4">
        <w:rPr>
          <w:rStyle w:val="StyleUnderline"/>
        </w:rPr>
        <w:t>would</w:t>
      </w:r>
      <w:r w:rsidRPr="00C354B4">
        <w:t xml:space="preserve"> in all probability </w:t>
      </w:r>
      <w:r w:rsidRPr="00C354B4">
        <w:rPr>
          <w:rStyle w:val="StyleUnderline"/>
        </w:rPr>
        <w:t>lead to the deaths</w:t>
      </w:r>
      <w:r w:rsidRPr="00C354B4">
        <w:t xml:space="preserve"> and injuries -- physical and psychological -- </w:t>
      </w:r>
      <w:r w:rsidRPr="00C354B4">
        <w:rPr>
          <w:rStyle w:val="StyleUnderline"/>
        </w:rPr>
        <w:t>of individuals who have been lured into the military by recruiters</w:t>
      </w:r>
      <w:r w:rsidRPr="00C354B4">
        <w:t>.</w:t>
      </w:r>
    </w:p>
    <w:p w14:paraId="2B3F8353" w14:textId="77777777" w:rsidR="0097358B" w:rsidRDefault="0097358B" w:rsidP="0097358B">
      <w:pPr>
        <w:pStyle w:val="Heading4"/>
      </w:pPr>
      <w:r>
        <w:t>JROTC exists for the purpose of recruitment</w:t>
      </w:r>
    </w:p>
    <w:p w14:paraId="3E9DC6EB" w14:textId="0DC7DC82" w:rsidR="0097358B" w:rsidRPr="00C354B4" w:rsidRDefault="0097358B" w:rsidP="0097358B">
      <w:pPr>
        <w:rPr>
          <w:rStyle w:val="Style13ptBold"/>
        </w:rPr>
      </w:pPr>
      <w:r w:rsidRPr="00C354B4">
        <w:rPr>
          <w:rStyle w:val="Style13ptBold"/>
        </w:rPr>
        <w:t>Chu, human rights activist and an editorial intern and</w:t>
      </w:r>
      <w:r w:rsidR="007C7FAC">
        <w:rPr>
          <w:rStyle w:val="Style13ptBold"/>
        </w:rPr>
        <w:t xml:space="preserve"> reporter at The Nation, </w:t>
      </w:r>
      <w:r w:rsidRPr="00C354B4">
        <w:rPr>
          <w:rStyle w:val="Style13ptBold"/>
        </w:rPr>
        <w:t>16</w:t>
      </w:r>
    </w:p>
    <w:p w14:paraId="45E4EEF3" w14:textId="77777777" w:rsidR="0097358B" w:rsidRPr="00114852" w:rsidRDefault="0097358B" w:rsidP="0097358B">
      <w:r>
        <w:t>﻿[Joyce</w:t>
      </w:r>
      <w:r w:rsidRPr="00C354B4">
        <w:t xml:space="preserve">, 5-11-2016, </w:t>
      </w:r>
      <w:r>
        <w:t xml:space="preserve">The Nation, "These Grannies Are Helping to Plug the School-to-Military Pipeline at Its Source," Nation, </w:t>
      </w:r>
      <w:hyperlink r:id="rId34" w:history="1">
        <w:r w:rsidRPr="00DD0984">
          <w:rPr>
            <w:rStyle w:val="Hyperlink"/>
          </w:rPr>
          <w:t>https://www.thenation.com/article/these-grannies-are-helping-to-plug-the-school-to-military-pipeline-at-its-source/</w:t>
        </w:r>
      </w:hyperlink>
      <w:r>
        <w:t>, accessed 6-28-17, DTG]</w:t>
      </w:r>
    </w:p>
    <w:p w14:paraId="7AAFC859" w14:textId="77777777" w:rsidR="0097358B" w:rsidRDefault="0097358B" w:rsidP="0097358B">
      <w:r w:rsidRPr="00BE345D">
        <w:t>﻿</w:t>
      </w:r>
      <w:r w:rsidRPr="00C354B4">
        <w:rPr>
          <w:rStyle w:val="StyleUnderline"/>
        </w:rPr>
        <w:t>In addition to JROTC programs, the military has also become more aggressive in recruiting youth</w:t>
      </w:r>
      <w:r w:rsidRPr="00C354B4">
        <w:t xml:space="preserve"> to join the military outright. As part of 2001’s No Child Left Behind Act, </w:t>
      </w:r>
      <w:r w:rsidRPr="00C354B4">
        <w:rPr>
          <w:rStyle w:val="StyleUnderline"/>
        </w:rPr>
        <w:t>public schools</w:t>
      </w:r>
      <w:r w:rsidRPr="00C354B4">
        <w:t xml:space="preserve"> were required to give the military the same access to students afforded to college recruiters. They </w:t>
      </w:r>
      <w:r w:rsidRPr="00C354B4">
        <w:rPr>
          <w:rStyle w:val="StyleUnderline"/>
        </w:rPr>
        <w:t xml:space="preserve">were </w:t>
      </w:r>
      <w:r w:rsidRPr="00C354B4">
        <w:t xml:space="preserve">also strongly </w:t>
      </w:r>
      <w:r w:rsidRPr="00C354B4">
        <w:rPr>
          <w:rStyle w:val="StyleUnderline"/>
        </w:rPr>
        <w:t>encouraged to give the military access to students’ personal contact information</w:t>
      </w:r>
      <w:r w:rsidRPr="00C354B4">
        <w:t xml:space="preserve"> upon request. Schools that failed to comply would risk losing federal funds. </w:t>
      </w:r>
    </w:p>
    <w:p w14:paraId="44A60A00" w14:textId="77777777" w:rsidR="0097358B" w:rsidRDefault="0097358B" w:rsidP="0097358B">
      <w:r w:rsidRPr="00C354B4">
        <w:t xml:space="preserve">Military recruiters—who are distinct from JROTC instructors—are allowed to roam high schools at will and prompt students to consider a career in the military. Touting the benefits and “educating” students on the importance of service have become the primary strategies that recruiters use to persuade young men and women to enlist. </w:t>
      </w:r>
      <w:r w:rsidRPr="00C354B4">
        <w:rPr>
          <w:rStyle w:val="StyleUnderline"/>
        </w:rPr>
        <w:t>They emphasize themes like glory, honor, courage, purpose, and sacrifice</w:t>
      </w:r>
      <w:r w:rsidRPr="00C354B4">
        <w:t xml:space="preserve">, but it is often the promise of free college, stable employment, career development, healthcare, life insurance, and upward mobility that persuade people to sign on the dotted line. </w:t>
      </w:r>
    </w:p>
    <w:p w14:paraId="30DA6BA8" w14:textId="77777777" w:rsidR="0097358B" w:rsidRDefault="0097358B" w:rsidP="0097358B">
      <w:r w:rsidRPr="00C354B4">
        <w:t xml:space="preserve">Although JROTC claims to be separate from recruitment and exists “to motivate young people to be better citizens” (according to the Army’s official JROTC website), </w:t>
      </w:r>
      <w:r w:rsidRPr="00C354B4">
        <w:rPr>
          <w:rStyle w:val="StyleUnderline"/>
        </w:rPr>
        <w:t>the textbooks used in classes</w:t>
      </w:r>
      <w:r w:rsidRPr="00C354B4">
        <w:t xml:space="preserve"> specifically </w:t>
      </w:r>
      <w:r w:rsidRPr="00C354B4">
        <w:rPr>
          <w:rStyle w:val="StyleUnderline"/>
        </w:rPr>
        <w:t>promote the military as a career option and mold young participants to adopt the ideals</w:t>
      </w:r>
      <w:r w:rsidRPr="00C354B4">
        <w:t xml:space="preserve">, perspectives, and attitudes </w:t>
      </w:r>
      <w:r w:rsidRPr="00C354B4">
        <w:rPr>
          <w:rStyle w:val="StyleUnderline"/>
        </w:rPr>
        <w:t>needed to serve in the military</w:t>
      </w:r>
      <w:r w:rsidRPr="00C354B4">
        <w:t xml:space="preserve">. The program’s methods have proven quite effective: An estimated 40 percent of students enrolled in JROTC programs decide to enlist in the military after graduation. </w:t>
      </w:r>
    </w:p>
    <w:p w14:paraId="4660D4B6" w14:textId="77777777" w:rsidR="0097358B" w:rsidRDefault="0097358B" w:rsidP="0097358B">
      <w:r w:rsidRPr="00C354B4">
        <w:t xml:space="preserve">While some may join out of a desire to serve their country, </w:t>
      </w:r>
      <w:r w:rsidRPr="00C354B4">
        <w:rPr>
          <w:rStyle w:val="StyleUnderline"/>
        </w:rPr>
        <w:t>many more are enlisting to escape their economic and situational woes.</w:t>
      </w:r>
      <w:r w:rsidRPr="00C354B4">
        <w:t xml:space="preserve"> JROTC programs and military recruitment are strongest in poor and rural communities where there is less economic opportunity. “The economic factor is huge,” says Rick Jahnkow of the Project on Youth and Non-Military Options (YANO). “</w:t>
      </w:r>
      <w:r w:rsidRPr="00C354B4">
        <w:rPr>
          <w:rStyle w:val="StyleUnderline"/>
        </w:rPr>
        <w:t>When unemployment is high, recruiters have the easiest time getting people to join.</w:t>
      </w:r>
      <w:r w:rsidRPr="00C354B4">
        <w:t>”</w:t>
      </w:r>
    </w:p>
    <w:p w14:paraId="0BCD2B4D" w14:textId="77777777" w:rsidR="0097358B" w:rsidRDefault="0097358B" w:rsidP="0097358B">
      <w:pPr>
        <w:pStyle w:val="Heading4"/>
      </w:pPr>
      <w:r>
        <w:t>JROTC is the most effective child recruiting globally</w:t>
      </w:r>
    </w:p>
    <w:p w14:paraId="5902F300" w14:textId="77777777" w:rsidR="0097358B" w:rsidRPr="00C354B4" w:rsidRDefault="0097358B" w:rsidP="0097358B">
      <w:r w:rsidRPr="00CD0D6D">
        <w:rPr>
          <w:rStyle w:val="Style13ptBold"/>
        </w:rPr>
        <w:t>Jones</w:t>
      </w:r>
      <w:r w:rsidRPr="00C354B4">
        <w:rPr>
          <w:rStyle w:val="Style13ptBold"/>
        </w:rPr>
        <w:t xml:space="preserve">, activist and author of peer </w:t>
      </w:r>
      <w:r>
        <w:rPr>
          <w:rStyle w:val="Style13ptBold"/>
        </w:rPr>
        <w:t xml:space="preserve">reviewed anti-militant books, </w:t>
      </w:r>
      <w:r w:rsidRPr="00C354B4">
        <w:rPr>
          <w:rStyle w:val="Style13ptBold"/>
        </w:rPr>
        <w:t>15</w:t>
      </w:r>
    </w:p>
    <w:p w14:paraId="61313285" w14:textId="77777777" w:rsidR="0097358B" w:rsidRPr="00D81EC2" w:rsidRDefault="0097358B" w:rsidP="0097358B">
      <w:r>
        <w:t>[</w:t>
      </w:r>
      <w:r w:rsidRPr="00C354B4">
        <w:t>Ann, 4-2-2015</w:t>
      </w:r>
      <w:r>
        <w:t xml:space="preserve">, Anti-military Youth, "America's Child Soldiers: JROTC and the Militarizing of America," </w:t>
      </w:r>
      <w:hyperlink r:id="rId35" w:history="1">
        <w:r w:rsidRPr="00DD0984">
          <w:rPr>
            <w:rStyle w:val="Hyperlink"/>
          </w:rPr>
          <w:t>http://antimili-youth.net/articles/2015/02/americas-child-soldiers-jrotc-and-militarizing-america</w:t>
        </w:r>
      </w:hyperlink>
      <w:r>
        <w:t>, accessed 6-28-17, DTG]</w:t>
      </w:r>
    </w:p>
    <w:p w14:paraId="376C0B42" w14:textId="77777777" w:rsidR="0097358B" w:rsidRPr="00504EB8" w:rsidRDefault="0097358B" w:rsidP="0097358B">
      <w:r w:rsidRPr="00504EB8">
        <w:rPr>
          <w:rStyle w:val="StyleUnderline"/>
        </w:rPr>
        <w:t>Here was a chance for Washington to teach a set of countries to cherish their young people, not lead them to the slaughter</w:t>
      </w:r>
      <w:r w:rsidRPr="00504EB8">
        <w:t xml:space="preserve">. But in October, as it has done every year since CSPA became law, the </w:t>
      </w:r>
      <w:r w:rsidRPr="00504EB8">
        <w:rPr>
          <w:rStyle w:val="StyleUnderline"/>
        </w:rPr>
        <w:t>White House again granted</w:t>
      </w:r>
      <w:r w:rsidRPr="00504EB8">
        <w:t xml:space="preserve"> (link is external) </w:t>
      </w:r>
      <w:r w:rsidRPr="00504EB8">
        <w:rPr>
          <w:rStyle w:val="StyleUnderline"/>
        </w:rPr>
        <w:t>whole or partial “waivers” to five countries on the State Department’s “do not aid” list</w:t>
      </w:r>
      <w:r w:rsidRPr="00504EB8">
        <w:t xml:space="preserve">: Chad, South Sudan, Yemen, the Democratic Republic of the Congo, and Somalia. </w:t>
      </w:r>
    </w:p>
    <w:p w14:paraId="46F8AEE1" w14:textId="77777777" w:rsidR="0097358B" w:rsidRPr="00504EB8" w:rsidRDefault="0097358B" w:rsidP="0097358B">
      <w:r w:rsidRPr="00504EB8">
        <w:t xml:space="preserve">Too bad for the young -- and the future -- of those countries. But look at it this way: </w:t>
      </w:r>
      <w:r w:rsidRPr="00504EB8">
        <w:rPr>
          <w:rStyle w:val="StyleUnderline"/>
        </w:rPr>
        <w:t>Why should Washington help the children of Sudan or Yemen escape war when it spares no expense right here at home to press our own impressionable, idealistic, ambitious American kids into military “service</w:t>
      </w:r>
      <w:r w:rsidRPr="00504EB8">
        <w:t xml:space="preserve">”? </w:t>
      </w:r>
    </w:p>
    <w:p w14:paraId="4D59C7A7" w14:textId="77777777" w:rsidR="0097358B" w:rsidRPr="00504EB8" w:rsidRDefault="0097358B" w:rsidP="0097358B">
      <w:r w:rsidRPr="00504EB8">
        <w:t xml:space="preserve">It should be no secret that </w:t>
      </w:r>
      <w:r w:rsidRPr="00504EB8">
        <w:rPr>
          <w:rStyle w:val="StyleUnderline"/>
        </w:rPr>
        <w:t>the United States has the biggest, most efficiently organized, most effective system for recruiting child soldiers in the world</w:t>
      </w:r>
      <w:r w:rsidRPr="00504EB8">
        <w:t xml:space="preserve">. With uncharacteristic modesty, however, the Pentagon doesn’t call it that. Its term is “youth development program.” </w:t>
      </w:r>
    </w:p>
    <w:p w14:paraId="084D2A50" w14:textId="77777777" w:rsidR="0097358B" w:rsidRPr="00504EB8" w:rsidRDefault="0097358B" w:rsidP="0097358B">
      <w:r w:rsidRPr="00504EB8">
        <w:t xml:space="preserve">Pushed by multiple high-powered, highly paid public relations and advertising firms under contract to the Department of Defense, the program is a many splendored thing. </w:t>
      </w:r>
      <w:r w:rsidRPr="00504EB8">
        <w:rPr>
          <w:rStyle w:val="StyleUnderline"/>
        </w:rPr>
        <w:t>Its major public face is the Junior Reserve Officers Training Corps</w:t>
      </w:r>
      <w:r w:rsidRPr="00504EB8">
        <w:t xml:space="preserve"> or JROTC. </w:t>
      </w:r>
    </w:p>
    <w:p w14:paraId="135CEDF8" w14:textId="77777777" w:rsidR="0097358B" w:rsidRPr="00504EB8" w:rsidRDefault="0097358B" w:rsidP="0097358B">
      <w:r w:rsidRPr="00504EB8">
        <w:t xml:space="preserve">What makes this child-soldier recruiting program so striking is that the Pentagon carries it out in plain sight in hundreds and hundreds of private, military, and public high schools across the U.S. </w:t>
      </w:r>
    </w:p>
    <w:p w14:paraId="6F2211B1" w14:textId="77777777" w:rsidR="0097358B" w:rsidRPr="00504EB8" w:rsidRDefault="0097358B" w:rsidP="0097358B">
      <w:r w:rsidRPr="00504EB8">
        <w:t xml:space="preserve">Unlike the notorious West African warlords Foday Sankoh (link is external) and Charles Taylor (link is external) (both brought before international tribunals on charges of war crimes), </w:t>
      </w:r>
      <w:r w:rsidRPr="00504EB8">
        <w:rPr>
          <w:rStyle w:val="StyleUnderline"/>
        </w:rPr>
        <w:t>the Pentagon</w:t>
      </w:r>
      <w:r w:rsidRPr="00504EB8">
        <w:t xml:space="preserve"> doesn’t actually kidnap children and drag them bodily into battle. It </w:t>
      </w:r>
      <w:r w:rsidRPr="00504EB8">
        <w:rPr>
          <w:rStyle w:val="StyleUnderline"/>
        </w:rPr>
        <w:t>seeks instead to make its young “cadets”</w:t>
      </w:r>
      <w:r w:rsidRPr="00504EB8">
        <w:t xml:space="preserve"> what John Stuart Mill once termed </w:t>
      </w:r>
      <w:r w:rsidRPr="00504EB8">
        <w:rPr>
          <w:rStyle w:val="StyleUnderline"/>
        </w:rPr>
        <w:t>“willing slaves,”</w:t>
      </w:r>
      <w:r w:rsidRPr="00504EB8">
        <w:t xml:space="preserve"> so taken in by the master’s script that they accept their parts with a gusto that passes for personal choice. To that end, </w:t>
      </w:r>
      <w:r w:rsidRPr="00504EB8">
        <w:rPr>
          <w:rStyle w:val="StyleUnderline"/>
        </w:rPr>
        <w:t>JROTC works on their not-yet-fully-developed minds, instilling what the program’s textbooks call “patriotism”</w:t>
      </w:r>
      <w:r w:rsidRPr="00504EB8">
        <w:t xml:space="preserve"> and “leadership,” as well as a reflexive attention to authoritarian commands. </w:t>
      </w:r>
    </w:p>
    <w:p w14:paraId="090DA1E6" w14:textId="77777777" w:rsidR="0097358B" w:rsidRDefault="0097358B" w:rsidP="0097358B">
      <w:r w:rsidRPr="00504EB8">
        <w:t xml:space="preserve">The scheme is much more sophisticated -- so much more "civilized" -- than any ever devised in Liberia or Sierra Leone, and it works. The result is the same, however: </w:t>
      </w:r>
      <w:r w:rsidRPr="00504EB8">
        <w:rPr>
          <w:rStyle w:val="StyleUnderline"/>
        </w:rPr>
        <w:t>kids get swept into soldiering, a job they will not be free to leave</w:t>
      </w:r>
      <w:r w:rsidRPr="00504EB8">
        <w:t>, and in the course of which they may be forced to commit spirit-breaking atrocities. When they start to complain or crack under pressure, in the U.S. as in West Africa, out come the drugs. The JROTC program, still spreading in high schools across the country, costs (link is external) U.S. taxpayers hundreds of millions of dollars annually. It has cost some unknown number of taxpayers their children.</w:t>
      </w:r>
    </w:p>
    <w:p w14:paraId="6B08ABED" w14:textId="77777777" w:rsidR="0097358B" w:rsidRDefault="0097358B" w:rsidP="0097358B">
      <w:pPr>
        <w:pStyle w:val="Heading4"/>
      </w:pPr>
      <w:r>
        <w:t>JROTC was created for the purposes of military recruitment – There is very little other benefit</w:t>
      </w:r>
    </w:p>
    <w:p w14:paraId="46B885DA" w14:textId="77777777" w:rsidR="0097358B" w:rsidRPr="00504EB8" w:rsidRDefault="0097358B" w:rsidP="0097358B">
      <w:r w:rsidRPr="006547E6">
        <w:rPr>
          <w:rStyle w:val="Style13ptBold"/>
        </w:rPr>
        <w:t>Harding</w:t>
      </w:r>
      <w:r>
        <w:rPr>
          <w:rStyle w:val="Style13ptBold"/>
        </w:rPr>
        <w:t xml:space="preserve"> and Kershner, researchers and authors of “Counter-recruitment and the Campaign to Demilitarize Public Schools.”, 16</w:t>
      </w:r>
    </w:p>
    <w:p w14:paraId="2FF3E59F" w14:textId="77777777" w:rsidR="0097358B" w:rsidRPr="006547E6" w:rsidRDefault="0097358B" w:rsidP="0097358B">
      <w:r>
        <w:t xml:space="preserve">[Scott &amp; Seth, </w:t>
      </w:r>
      <w:r w:rsidRPr="00504EB8">
        <w:t>11-23-16</w:t>
      </w:r>
      <w:r>
        <w:t xml:space="preserve">, Star Tribune, "Junior ROTC: 'Not' military recruitment, but quite like it", </w:t>
      </w:r>
      <w:hyperlink r:id="rId36" w:history="1">
        <w:r w:rsidRPr="00DD0984">
          <w:rPr>
            <w:rStyle w:val="Hyperlink"/>
          </w:rPr>
          <w:t>http://www.startribune.com/junior-rotc-not-military-recruitment-but-quite-like-it/402778056/</w:t>
        </w:r>
      </w:hyperlink>
      <w:r>
        <w:t>, accessed 6-28-17, DTG]</w:t>
      </w:r>
    </w:p>
    <w:p w14:paraId="7A3A0325" w14:textId="3BBD2C73" w:rsidR="0097358B" w:rsidRPr="007C7FAC" w:rsidRDefault="0097358B" w:rsidP="0097358B">
      <w:pPr>
        <w:rPr>
          <w:sz w:val="16"/>
        </w:rPr>
      </w:pPr>
      <w:r w:rsidRPr="007C7FAC">
        <w:rPr>
          <w:sz w:val="16"/>
        </w:rPr>
        <w:t xml:space="preserve">Before the proposed </w:t>
      </w:r>
      <w:r w:rsidRPr="00CE7880">
        <w:rPr>
          <w:rStyle w:val="StyleUnderline"/>
        </w:rPr>
        <w:t>JROTC</w:t>
      </w:r>
      <w:r w:rsidRPr="007C7FAC">
        <w:rPr>
          <w:sz w:val="16"/>
        </w:rPr>
        <w:t xml:space="preserve"> initiative proceeds further, it is worth considering an aspect of the program that </w:t>
      </w:r>
      <w:r w:rsidRPr="00CE7880">
        <w:rPr>
          <w:rStyle w:val="StyleUnderline"/>
        </w:rPr>
        <w:t>has received far less attention than it deserves</w:t>
      </w:r>
      <w:r w:rsidRPr="007C7FAC">
        <w:rPr>
          <w:sz w:val="16"/>
        </w:rPr>
        <w:t xml:space="preserve">: JROTC’s value as </w:t>
      </w:r>
      <w:r w:rsidRPr="00CE7880">
        <w:rPr>
          <w:rStyle w:val="StyleUnderline"/>
        </w:rPr>
        <w:t>a military recruiting tool</w:t>
      </w:r>
      <w:r w:rsidRPr="007C7FAC">
        <w:rPr>
          <w:sz w:val="16"/>
        </w:rPr>
        <w:t xml:space="preserve">. </w:t>
      </w:r>
      <w:r w:rsidR="007C7FAC" w:rsidRPr="007C7FAC">
        <w:rPr>
          <w:sz w:val="12"/>
        </w:rPr>
        <w:t>¶</w:t>
      </w:r>
      <w:r w:rsidR="007C7FAC" w:rsidRPr="007C7FAC">
        <w:rPr>
          <w:sz w:val="16"/>
        </w:rPr>
        <w:t xml:space="preserve"> </w:t>
      </w:r>
      <w:r w:rsidRPr="007C7FAC">
        <w:rPr>
          <w:sz w:val="16"/>
        </w:rPr>
        <w:t xml:space="preserve">The direct </w:t>
      </w:r>
      <w:r w:rsidRPr="00504EB8">
        <w:rPr>
          <w:rStyle w:val="StyleUnderline"/>
        </w:rPr>
        <w:t>connection between JROTC and military recruitment is a matter of historical record</w:t>
      </w:r>
      <w:r w:rsidRPr="007C7FAC">
        <w:rPr>
          <w:sz w:val="16"/>
        </w:rPr>
        <w:t xml:space="preserve">. In 1965, shortly after Congress approved a plan to greatly expand the JROTC, Pentagon officials stated that the high school program would reduce the need for a military draft. During the 1970s, as </w:t>
      </w:r>
      <w:r w:rsidRPr="00504EB8">
        <w:rPr>
          <w:rStyle w:val="StyleUnderline"/>
        </w:rPr>
        <w:t>the military recruiting services adjusted to the realities of an all-volunteer force</w:t>
      </w:r>
      <w:r w:rsidRPr="007C7FAC">
        <w:rPr>
          <w:sz w:val="16"/>
        </w:rPr>
        <w:t xml:space="preserve">, the Air Force </w:t>
      </w:r>
      <w:r w:rsidRPr="00504EB8">
        <w:rPr>
          <w:rStyle w:val="StyleUnderline"/>
        </w:rPr>
        <w:t>grew its JROTC enrollment by more than 50 percent</w:t>
      </w:r>
      <w:r w:rsidRPr="007C7FAC">
        <w:rPr>
          <w:sz w:val="16"/>
        </w:rPr>
        <w:t xml:space="preserve">. </w:t>
      </w:r>
      <w:r w:rsidR="007C7FAC" w:rsidRPr="007C7FAC">
        <w:rPr>
          <w:sz w:val="12"/>
        </w:rPr>
        <w:t>¶</w:t>
      </w:r>
      <w:r w:rsidR="007C7FAC" w:rsidRPr="007C7FAC">
        <w:rPr>
          <w:sz w:val="16"/>
        </w:rPr>
        <w:t xml:space="preserve"> </w:t>
      </w:r>
      <w:r w:rsidRPr="007C7FAC">
        <w:rPr>
          <w:sz w:val="16"/>
        </w:rPr>
        <w:t xml:space="preserve">By 2000, General Michael E. Ryan, then chief of staff of the Air Force, told a congressional committee that “almost </w:t>
      </w:r>
      <w:r w:rsidRPr="00504EB8">
        <w:rPr>
          <w:rStyle w:val="StyleUnderline"/>
        </w:rPr>
        <w:t>50 percent of the folks that go … out of the Air Force Junior ROTC go into one of the services by enlisting</w:t>
      </w:r>
      <w:r w:rsidRPr="007C7FAC">
        <w:rPr>
          <w:sz w:val="16"/>
        </w:rPr>
        <w:t xml:space="preserve"> or going to ROTC or going to one of the academies.” </w:t>
      </w:r>
      <w:r w:rsidR="007C7FAC" w:rsidRPr="007C7FAC">
        <w:rPr>
          <w:sz w:val="12"/>
        </w:rPr>
        <w:t>¶</w:t>
      </w:r>
      <w:r w:rsidR="007C7FAC" w:rsidRPr="007C7FAC">
        <w:rPr>
          <w:sz w:val="16"/>
        </w:rPr>
        <w:t xml:space="preserve"> </w:t>
      </w:r>
      <w:r w:rsidRPr="007C7FAC">
        <w:rPr>
          <w:sz w:val="16"/>
        </w:rPr>
        <w:t>To acknowledge the recruiting aspect of JROTC is not to ignore that the program may also be beneficial to some young people. As the Star Tribune’s Nov. 4 editorial correctly noted (“How JROTC lessons can pay off for kids”), some academic studies suggest that participation in JROTC helps prevent dropouts and improves self-esteem. But the reality, as two University of Maine researchers note, is that “</w:t>
      </w:r>
      <w:r w:rsidRPr="00504EB8">
        <w:rPr>
          <w:rStyle w:val="StyleUnderline"/>
        </w:rPr>
        <w:t xml:space="preserve">very minimal research has been conducted” on the JROTC </w:t>
      </w:r>
      <w:r w:rsidRPr="007C7FAC">
        <w:rPr>
          <w:sz w:val="16"/>
        </w:rPr>
        <w:t xml:space="preserve">— which seems odd considering that the federal program celebrated its centenary in 2016. </w:t>
      </w:r>
      <w:r w:rsidR="007C7FAC" w:rsidRPr="007C7FAC">
        <w:rPr>
          <w:sz w:val="12"/>
        </w:rPr>
        <w:t>¶</w:t>
      </w:r>
      <w:r w:rsidR="007C7FAC" w:rsidRPr="007C7FAC">
        <w:rPr>
          <w:sz w:val="16"/>
        </w:rPr>
        <w:t xml:space="preserve"> </w:t>
      </w:r>
      <w:r w:rsidRPr="007C7FAC">
        <w:rPr>
          <w:sz w:val="16"/>
        </w:rPr>
        <w:t xml:space="preserve">In the course of researching a book, we found that </w:t>
      </w:r>
      <w:r w:rsidRPr="00504EB8">
        <w:rPr>
          <w:rStyle w:val="StyleUnderline"/>
        </w:rPr>
        <w:t>most studies demonstrate few significant differences in academic grades or graduation rates between JROTC and non-JROTC students</w:t>
      </w:r>
      <w:r w:rsidRPr="007C7FAC">
        <w:rPr>
          <w:sz w:val="16"/>
        </w:rPr>
        <w:t xml:space="preserve">. However, research does consistently find support for Ryan’s claim: </w:t>
      </w:r>
      <w:r w:rsidRPr="00504EB8">
        <w:rPr>
          <w:rStyle w:val="StyleUnderline"/>
        </w:rPr>
        <w:t>JROTC participation leads to much higher rates of military enlistment</w:t>
      </w:r>
      <w:r w:rsidRPr="007C7FAC">
        <w:rPr>
          <w:sz w:val="16"/>
        </w:rPr>
        <w:t xml:space="preserve">. In a 2012 article in the peer-reviewed Economics of Education Review, researchers at the Naval Postgraduate School noted that the JROTC sends 40 percent of “concentrators” (students who take the course for three or more years) into the military. </w:t>
      </w:r>
      <w:r w:rsidR="007C7FAC" w:rsidRPr="007C7FAC">
        <w:rPr>
          <w:sz w:val="12"/>
        </w:rPr>
        <w:t>¶</w:t>
      </w:r>
      <w:r w:rsidR="007C7FAC" w:rsidRPr="007C7FAC">
        <w:rPr>
          <w:sz w:val="16"/>
        </w:rPr>
        <w:t xml:space="preserve"> </w:t>
      </w:r>
      <w:r w:rsidRPr="007C7FAC">
        <w:rPr>
          <w:sz w:val="16"/>
        </w:rPr>
        <w:t xml:space="preserve">When the aerospace science instructor at Johnson High said, “I want to be clear: We are not a military recruitment program,” she wasn’t lying exactly (“Military program under fire,” Oct. 29). After all, on its website the Air Force is careful to frame the JROTC as a way to “train high school cadets in citizenship and life skills.” However, </w:t>
      </w:r>
      <w:r w:rsidRPr="00504EB8">
        <w:rPr>
          <w:rStyle w:val="StyleUnderline"/>
        </w:rPr>
        <w:t>it is deceptive to describe as citizenship education</w:t>
      </w:r>
      <w:r w:rsidRPr="007C7FAC">
        <w:rPr>
          <w:sz w:val="16"/>
        </w:rPr>
        <w:t xml:space="preserve"> a course of instruction that essentially acts as a turnstile for the military. And it is misleading </w:t>
      </w:r>
      <w:r w:rsidRPr="00504EB8">
        <w:rPr>
          <w:rStyle w:val="StyleUnderline"/>
        </w:rPr>
        <w:t>to play down the military recruiting aspect of this progra</w:t>
      </w:r>
      <w:r w:rsidRPr="007C7FAC">
        <w:rPr>
          <w:sz w:val="16"/>
        </w:rPr>
        <w:t xml:space="preserve">m in public while it has been touted as such before Congress by the former Air Force chief of staff. </w:t>
      </w:r>
      <w:r w:rsidR="007C7FAC" w:rsidRPr="007C7FAC">
        <w:rPr>
          <w:sz w:val="12"/>
        </w:rPr>
        <w:t>¶</w:t>
      </w:r>
      <w:r w:rsidR="007C7FAC" w:rsidRPr="007C7FAC">
        <w:rPr>
          <w:sz w:val="16"/>
        </w:rPr>
        <w:t xml:space="preserve"> </w:t>
      </w:r>
      <w:r w:rsidRPr="00CE7880">
        <w:rPr>
          <w:rStyle w:val="StyleUnderline"/>
        </w:rPr>
        <w:t>There is a tendency to describe any proposed involvement of the military in public schools as a natural occurrence. It is not</w:t>
      </w:r>
      <w:r w:rsidRPr="007C7FAC">
        <w:rPr>
          <w:sz w:val="16"/>
        </w:rPr>
        <w:t>. While it may be hard to believe today — at a time when even fourth- and fifth-graders in Twin Cities schools are being taught to embrace military careers through the Pentagon’s STARBASE program — military training for children in ninth through 12th grades is fairly new to St. Paul, having arrived only in the 1990s.</w:t>
      </w:r>
    </w:p>
    <w:p w14:paraId="1E97AE09" w14:textId="77777777" w:rsidR="0097358B" w:rsidRDefault="0097358B" w:rsidP="0097358B">
      <w:pPr>
        <w:rPr>
          <w:color w:val="000000"/>
        </w:rPr>
      </w:pPr>
    </w:p>
    <w:p w14:paraId="693AB42C" w14:textId="64BA76A7" w:rsidR="007C7FAC" w:rsidRPr="001F2FF8" w:rsidRDefault="007C7FAC" w:rsidP="007C7FAC">
      <w:pPr>
        <w:pStyle w:val="Heading3"/>
      </w:pPr>
      <w:r>
        <w:t xml:space="preserve">JROTC </w:t>
      </w:r>
      <w:r>
        <w:rPr>
          <w:rFonts w:cs="Calibri"/>
        </w:rPr>
        <w:t>→</w:t>
      </w:r>
      <w:r>
        <w:t xml:space="preserve"> Endless Wars</w:t>
      </w:r>
    </w:p>
    <w:p w14:paraId="0C1EE257" w14:textId="77777777" w:rsidR="007C7FAC" w:rsidRDefault="007C7FAC" w:rsidP="007C7FAC">
      <w:pPr>
        <w:pStyle w:val="Heading4"/>
      </w:pPr>
      <w:r>
        <w:t>Without JROTC, US can’t fight endless wars – Saves trillions of dollars</w:t>
      </w:r>
    </w:p>
    <w:p w14:paraId="17DDDBBB" w14:textId="77777777" w:rsidR="007C7FAC" w:rsidRPr="00053EAE" w:rsidRDefault="007C7FAC" w:rsidP="007C7FAC">
      <w:pPr>
        <w:rPr>
          <w:rStyle w:val="Style13ptBold"/>
        </w:rPr>
      </w:pPr>
      <w:r w:rsidRPr="00053EAE">
        <w:rPr>
          <w:rStyle w:val="Style13ptBold"/>
        </w:rPr>
        <w:t>Fanning, ex-army ranger now anti-army recruiter, 4-7-2016</w:t>
      </w:r>
    </w:p>
    <w:p w14:paraId="35434A49" w14:textId="77777777" w:rsidR="007C7FAC" w:rsidRPr="00631C0C" w:rsidRDefault="007C7FAC" w:rsidP="007C7FAC">
      <w:r>
        <w:t xml:space="preserve">[Rory, </w:t>
      </w:r>
      <w:r w:rsidRPr="00053EAE">
        <w:t>4-7-2016</w:t>
      </w:r>
      <w:r>
        <w:t>, Alternet, "The Secrets Military Trainers Never Tell Young Recruits About War", http://www.alternet.org/education/secrets-military-trainers-never-tell-young-recruits-about-war, accessed 6-28-17, DTG]</w:t>
      </w:r>
    </w:p>
    <w:p w14:paraId="71859295" w14:textId="77777777" w:rsidR="007C7FAC" w:rsidRDefault="007C7FAC" w:rsidP="007C7FAC">
      <w:r w:rsidRPr="008C33C7">
        <w:t xml:space="preserve">I understand and yet, </w:t>
      </w:r>
      <w:r w:rsidRPr="00053EAE">
        <w:rPr>
          <w:rStyle w:val="StyleUnderline"/>
        </w:rPr>
        <w:t>in a world without a draft, JROTC’s school-to-military pipeline is a lifeline for Washington’s permanent war across the Greater Middle East and parts of Africa</w:t>
      </w:r>
      <w:r w:rsidRPr="00053EAE">
        <w:t xml:space="preserve">. Its </w:t>
      </w:r>
      <w:r w:rsidRPr="00053EAE">
        <w:rPr>
          <w:rStyle w:val="StyleUnderline"/>
        </w:rPr>
        <w:t>unending conflicts are only possible because kids</w:t>
      </w:r>
      <w:r w:rsidRPr="00053EAE">
        <w:t xml:space="preserve"> like those I've talked to in the few classrooms I’ve visited </w:t>
      </w:r>
      <w:r w:rsidRPr="00053EAE">
        <w:rPr>
          <w:rStyle w:val="StyleUnderline"/>
        </w:rPr>
        <w:t>continue to volunteer</w:t>
      </w:r>
      <w:r w:rsidRPr="00053EAE">
        <w:t>. The politicians and the school boards, time and again, claim their school systems are broke. No money for books, teacher’s salaries and pensions, healthy lunches, etc...</w:t>
      </w:r>
    </w:p>
    <w:p w14:paraId="2C554395" w14:textId="77777777" w:rsidR="007C7FAC" w:rsidRDefault="007C7FAC" w:rsidP="007C7FAC">
      <w:r w:rsidRPr="00053EAE">
        <w:t xml:space="preserve"> And yet, in 2015, </w:t>
      </w:r>
      <w:r w:rsidRPr="00053EAE">
        <w:rPr>
          <w:rStyle w:val="StyleUnderline"/>
        </w:rPr>
        <w:t>the U.S. government spent</w:t>
      </w:r>
      <w:r w:rsidRPr="00053EAE">
        <w:t xml:space="preserve"> $598 billion </w:t>
      </w:r>
      <w:r w:rsidRPr="00053EAE">
        <w:rPr>
          <w:rStyle w:val="StyleUnderline"/>
        </w:rPr>
        <w:t>on the military</w:t>
      </w:r>
      <w:r w:rsidRPr="00053EAE">
        <w:t xml:space="preserve">, more than half of its total discretionary budget, and </w:t>
      </w:r>
      <w:r w:rsidRPr="00053EAE">
        <w:rPr>
          <w:rStyle w:val="StyleUnderline"/>
        </w:rPr>
        <w:t>nearly 10 times what it spent on education</w:t>
      </w:r>
      <w:r w:rsidRPr="00053EAE">
        <w:t xml:space="preserve">. In 2015, we also learned that the </w:t>
      </w:r>
      <w:r w:rsidRPr="00053EAE">
        <w:rPr>
          <w:rStyle w:val="StyleUnderline"/>
        </w:rPr>
        <w:t>Pentagon continues to pour what, it is estimated, will in the end be $1.4 trillion into a fleet of fighter planes that may never work as advertised</w:t>
      </w:r>
      <w:r w:rsidRPr="00053EAE">
        <w:t xml:space="preserve">. Imagine the school system we would have in this country if teachers were compensated as well as weapons contractors. </w:t>
      </w:r>
      <w:r w:rsidRPr="00053EAE">
        <w:rPr>
          <w:rStyle w:val="StyleUnderline"/>
        </w:rPr>
        <w:t>Confronting the attacks on education in the U.S. should also mean</w:t>
      </w:r>
      <w:r w:rsidRPr="00053EAE">
        <w:t xml:space="preserve">, in part, </w:t>
      </w:r>
      <w:r w:rsidRPr="00053EAE">
        <w:rPr>
          <w:rStyle w:val="StyleUnderline"/>
        </w:rPr>
        <w:t>trying to interrupt that school-to-military pipeline in places like Chicago. It’s hard to fight endless trillion-dollar wars if kids aren’t enlisting</w:t>
      </w:r>
      <w:r w:rsidRPr="00053EAE">
        <w:t>.</w:t>
      </w:r>
    </w:p>
    <w:p w14:paraId="4AED4990" w14:textId="140D4AC1" w:rsidR="00C900C7" w:rsidRDefault="00C900C7" w:rsidP="00C900C7">
      <w:pPr>
        <w:pStyle w:val="Heading3"/>
      </w:pPr>
      <w:r>
        <w:t>Homeland Security Program</w:t>
      </w:r>
      <w:r w:rsidR="00E86562">
        <w:t xml:space="preserve">s </w:t>
      </w:r>
      <w:r w:rsidR="00E86562">
        <w:rPr>
          <w:rFonts w:cs="Calibri"/>
        </w:rPr>
        <w:t xml:space="preserve">→ </w:t>
      </w:r>
      <w:r>
        <w:t>Military mindset</w:t>
      </w:r>
    </w:p>
    <w:p w14:paraId="0C2BFB9F" w14:textId="77777777" w:rsidR="00C900C7" w:rsidRDefault="00C900C7" w:rsidP="00C900C7">
      <w:pPr>
        <w:pStyle w:val="Heading4"/>
      </w:pPr>
      <w:r>
        <w:t>Homeland Security school courses cultivate grief, fear, and patriotism – leads to ‘vigilance’ for ‘suspicious’ individuals</w:t>
      </w:r>
    </w:p>
    <w:p w14:paraId="0E60C23B" w14:textId="77777777" w:rsidR="00C900C7" w:rsidRDefault="00C900C7" w:rsidP="00C900C7">
      <w:pPr>
        <w:rPr>
          <w:b/>
        </w:rPr>
      </w:pPr>
      <w:r w:rsidRPr="00047570">
        <w:rPr>
          <w:b/>
        </w:rPr>
        <w:t>Nguyen</w:t>
      </w:r>
      <w:r w:rsidRPr="00047570">
        <w:t xml:space="preserve">, </w:t>
      </w:r>
      <w:r w:rsidRPr="007A465F">
        <w:rPr>
          <w:b/>
        </w:rPr>
        <w:t>University of Illinois-Chicago, Social Foundations of Education, Assistant Professor,</w:t>
      </w:r>
      <w:r>
        <w:t xml:space="preserve"> </w:t>
      </w:r>
      <w:r>
        <w:rPr>
          <w:b/>
        </w:rPr>
        <w:t>15</w:t>
      </w:r>
    </w:p>
    <w:p w14:paraId="3107FF24" w14:textId="77777777" w:rsidR="00C900C7" w:rsidRPr="009F26DA" w:rsidRDefault="00C900C7" w:rsidP="00C900C7">
      <w:r>
        <w:t xml:space="preserve">[Nicole, February 12, 2015, Critical Studies in Education, “From school militarization to school securitization: national security finds its place in schools,” </w:t>
      </w:r>
      <w:hyperlink r:id="rId37" w:history="1">
        <w:r w:rsidRPr="00AC376C">
          <w:rPr>
            <w:rStyle w:val="Hyperlink"/>
          </w:rPr>
          <w:t>http://www.tandfonline.com/doi/full/10.1080/17508487.2015.1117983</w:t>
        </w:r>
      </w:hyperlink>
      <w:r>
        <w:t>, pg. 13, Accessed 6/30/17, GDI-GFerrer-Falto]</w:t>
      </w:r>
    </w:p>
    <w:p w14:paraId="1AD3DA47" w14:textId="77777777" w:rsidR="00C900C7" w:rsidRDefault="00C900C7" w:rsidP="00C900C7">
      <w:pPr>
        <w:rPr>
          <w:rStyle w:val="Emphasis"/>
        </w:rPr>
      </w:pPr>
      <w:r>
        <w:t xml:space="preserve">Anchored in September 11 sorrow, </w:t>
      </w:r>
      <w:r w:rsidRPr="007A3581">
        <w:rPr>
          <w:rStyle w:val="StyleUnderline"/>
        </w:rPr>
        <w:t>Milton’s Homeland Security program fostered a palpable fear of future attacks while</w:t>
      </w:r>
      <w:r>
        <w:t xml:space="preserve">, simultaneously, </w:t>
      </w:r>
      <w:r w:rsidRPr="007A3581">
        <w:rPr>
          <w:rStyle w:val="Emphasis"/>
        </w:rPr>
        <w:t>enhancing students’ confidence in recognizing and responding to terrorist attacks</w:t>
      </w:r>
      <w:r>
        <w:t xml:space="preserve">. Alerted to new national security risks, </w:t>
      </w:r>
      <w:r w:rsidRPr="007A3581">
        <w:rPr>
          <w:rStyle w:val="StyleUnderline"/>
        </w:rPr>
        <w:t>eleventh grader Derek explained that the Homeland Security program ‘has not taught me to be paranoid as much as keep a little more of a vigilant eye after seeing all the stuff that can happen and why</w:t>
      </w:r>
      <w:r>
        <w:t xml:space="preserve">. So it’s taught me to be a little more vigilant about my surroundings’. </w:t>
      </w:r>
      <w:r w:rsidRPr="007A3581">
        <w:rPr>
          <w:rStyle w:val="StyleUnderline"/>
        </w:rPr>
        <w:t>The program</w:t>
      </w:r>
      <w:r>
        <w:t xml:space="preserve">, in other words, </w:t>
      </w:r>
      <w:r w:rsidRPr="007A3581">
        <w:rPr>
          <w:rStyle w:val="StyleUnderline"/>
        </w:rPr>
        <w:t>encouraged Milton students to be alert in their daily lives by scanning and reporting any behaviors they perceived as ‘suspicious</w:t>
      </w:r>
      <w:r>
        <w:t xml:space="preserve">’. </w:t>
      </w:r>
      <w:r w:rsidRPr="007A3581">
        <w:rPr>
          <w:rStyle w:val="Emphasis"/>
        </w:rPr>
        <w:t>By cultivating fear, grief, and national pride made familiar by Cold War civil defense efforts, Milton effectively mobilized its students to contribute to ongoing national security operations as vigilant citizens and future national security workers</w:t>
      </w:r>
      <w:r>
        <w:rPr>
          <w:rStyle w:val="Emphasis"/>
        </w:rPr>
        <w:t xml:space="preserve">. </w:t>
      </w:r>
    </w:p>
    <w:p w14:paraId="4C69933C" w14:textId="77777777" w:rsidR="00C900C7" w:rsidRDefault="00C900C7" w:rsidP="00C900C7">
      <w:pPr>
        <w:pStyle w:val="Heading4"/>
      </w:pPr>
      <w:r>
        <w:t>Homeland Security instills psychic infrastructures – palpable fears lead to students adopting militarized countermeasures and abandoning diplomacy</w:t>
      </w:r>
    </w:p>
    <w:p w14:paraId="09423C8B" w14:textId="77777777" w:rsidR="00C900C7" w:rsidRPr="00C900C7" w:rsidRDefault="00C900C7" w:rsidP="00C900C7">
      <w:pPr>
        <w:rPr>
          <w:rStyle w:val="Style13ptBold"/>
        </w:rPr>
      </w:pPr>
      <w:r w:rsidRPr="00C900C7">
        <w:rPr>
          <w:rStyle w:val="Style13ptBold"/>
        </w:rPr>
        <w:t>Nguyen, University of Illinois-Chicago, Social Foundations of Education, Assistant Professor, 16</w:t>
      </w:r>
    </w:p>
    <w:p w14:paraId="4D194882" w14:textId="77777777" w:rsidR="00C900C7" w:rsidRPr="00961C42" w:rsidRDefault="00C900C7" w:rsidP="00C900C7">
      <w:r>
        <w:t>[Nicole, 2016, B-OK, “A Curriculum of Fear: Homeland Security in U.S. Public Schools,” http://b-ok.org/book/2758156/151a26, pg. 244, Accessed 6/30/17, GDI-GFerrer-Falto]</w:t>
      </w:r>
    </w:p>
    <w:p w14:paraId="5DFF7CEA" w14:textId="77777777" w:rsidR="00C900C7" w:rsidRPr="00961C42" w:rsidRDefault="00C900C7" w:rsidP="00C900C7">
      <w:pPr>
        <w:rPr>
          <w:rStyle w:val="Emphasis"/>
          <w:b w:val="0"/>
          <w:u w:val="none"/>
        </w:rPr>
      </w:pPr>
      <w:r w:rsidRPr="00961C42">
        <w:rPr>
          <w:rStyle w:val="StyleUnderline"/>
        </w:rPr>
        <w:t>The good intentions of school adults and</w:t>
      </w:r>
      <w:r w:rsidRPr="00961C42">
        <w:rPr>
          <w:rStyle w:val="Emphasis"/>
          <w:b w:val="0"/>
          <w:u w:val="none"/>
        </w:rPr>
        <w:t xml:space="preserve"> vibrant </w:t>
      </w:r>
      <w:r w:rsidRPr="00961C42">
        <w:rPr>
          <w:rStyle w:val="StyleUnderline"/>
        </w:rPr>
        <w:t xml:space="preserve">student enthusiasm cannot erase how the program produced </w:t>
      </w:r>
      <w:r w:rsidRPr="00961C42">
        <w:rPr>
          <w:rStyle w:val="Emphasis"/>
        </w:rPr>
        <w:t>palpable fears of an imminent terrorist attack and privileged military solutions to social problems</w:t>
      </w:r>
      <w:r w:rsidRPr="00961C42">
        <w:rPr>
          <w:rStyle w:val="Emphasis"/>
          <w:b w:val="0"/>
          <w:u w:val="none"/>
        </w:rPr>
        <w:t>.</w:t>
      </w:r>
      <w:r>
        <w:rPr>
          <w:rStyle w:val="Emphasis"/>
          <w:b w:val="0"/>
          <w:u w:val="none"/>
        </w:rPr>
        <w:t xml:space="preserve"> </w:t>
      </w:r>
      <w:r w:rsidRPr="00961C42">
        <w:rPr>
          <w:rStyle w:val="Emphasis"/>
          <w:b w:val="0"/>
          <w:u w:val="none"/>
        </w:rPr>
        <w:t xml:space="preserve">Drawing from Cold War nuclear panics, </w:t>
      </w:r>
      <w:r w:rsidRPr="00961C42">
        <w:rPr>
          <w:rStyle w:val="StyleUnderline"/>
        </w:rPr>
        <w:t>guest speakers detailed the minute-to- minute possibility of catastrophic destruction ushered in by the “bad guys</w:t>
      </w:r>
      <w:r w:rsidRPr="00961C42">
        <w:rPr>
          <w:rStyle w:val="Emphasis"/>
          <w:b w:val="0"/>
          <w:u w:val="none"/>
        </w:rPr>
        <w:t xml:space="preserve">.” Within this affective economy at Milton, </w:t>
      </w:r>
      <w:r w:rsidRPr="00961C42">
        <w:rPr>
          <w:rStyle w:val="StyleUnderline"/>
        </w:rPr>
        <w:t>national security experts mobilized fear, grief, and national pride to generate desires for war</w:t>
      </w:r>
      <w:r w:rsidRPr="00961C42">
        <w:rPr>
          <w:rStyle w:val="Emphasis"/>
          <w:b w:val="0"/>
          <w:u w:val="none"/>
        </w:rPr>
        <w:t xml:space="preserve">. </w:t>
      </w:r>
      <w:r w:rsidRPr="00961C42">
        <w:rPr>
          <w:rStyle w:val="StyleUnderline"/>
        </w:rPr>
        <w:t>Installing the “psychic infrastructures” that demand military action, Milton’s fear-filling curriculum taught students to imagine the continued possibility of a terrorist attack and to affirm the need to fight terrorists in perpetuity</w:t>
      </w:r>
      <w:r w:rsidRPr="00961C42">
        <w:rPr>
          <w:rStyle w:val="Emphasis"/>
          <w:b w:val="0"/>
          <w:u w:val="none"/>
        </w:rPr>
        <w:t xml:space="preserve">.1 As such, Milton </w:t>
      </w:r>
      <w:r w:rsidRPr="00961C42">
        <w:rPr>
          <w:rStyle w:val="StyleUnderline"/>
        </w:rPr>
        <w:t>students</w:t>
      </w:r>
      <w:r w:rsidRPr="00961C42">
        <w:rPr>
          <w:rStyle w:val="Emphasis"/>
          <w:b w:val="0"/>
          <w:u w:val="none"/>
        </w:rPr>
        <w:t xml:space="preserve"> eagerly </w:t>
      </w:r>
      <w:r w:rsidRPr="00961C42">
        <w:rPr>
          <w:rStyle w:val="StyleUnderline"/>
        </w:rPr>
        <w:t>digested</w:t>
      </w:r>
      <w:r>
        <w:rPr>
          <w:rStyle w:val="Emphasis"/>
          <w:b w:val="0"/>
          <w:u w:val="none"/>
        </w:rPr>
        <w:t xml:space="preserve"> </w:t>
      </w:r>
      <w:r w:rsidRPr="00961C42">
        <w:rPr>
          <w:rStyle w:val="Emphasis"/>
          <w:b w:val="0"/>
          <w:u w:val="none"/>
        </w:rPr>
        <w:t xml:space="preserve">the proposed </w:t>
      </w:r>
      <w:r w:rsidRPr="00961C42">
        <w:rPr>
          <w:rStyle w:val="StyleUnderline"/>
        </w:rPr>
        <w:t>militarized countermeasures</w:t>
      </w:r>
      <w:r w:rsidRPr="00961C42">
        <w:rPr>
          <w:rStyle w:val="Emphasis"/>
          <w:b w:val="0"/>
          <w:u w:val="none"/>
        </w:rPr>
        <w:t xml:space="preserve"> used t</w:t>
      </w:r>
      <w:r w:rsidRPr="00961C42">
        <w:rPr>
          <w:rStyle w:val="StyleUnderline"/>
        </w:rPr>
        <w:t xml:space="preserve">o ward off such catastrophic futures while obscuring the motivations driving these acts of political violence. </w:t>
      </w:r>
      <w:r w:rsidRPr="00961C42">
        <w:rPr>
          <w:rStyle w:val="Emphasis"/>
          <w:b w:val="0"/>
          <w:u w:val="none"/>
        </w:rPr>
        <w:t>When Mr. Steiner spoke with students about the terrorist</w:t>
      </w:r>
      <w:r>
        <w:rPr>
          <w:rStyle w:val="Emphasis"/>
          <w:b w:val="0"/>
          <w:u w:val="none"/>
        </w:rPr>
        <w:t xml:space="preserve"> </w:t>
      </w:r>
      <w:r w:rsidRPr="00961C42">
        <w:rPr>
          <w:rStyle w:val="Emphasis"/>
          <w:b w:val="0"/>
          <w:u w:val="none"/>
        </w:rPr>
        <w:t xml:space="preserve">threats U.S. nuclear plants faced, for example, </w:t>
      </w:r>
      <w:r w:rsidRPr="00961C42">
        <w:rPr>
          <w:rStyle w:val="StyleUnderline"/>
        </w:rPr>
        <w:t>students dismissed restraint, de-escalation, and diplomacy as effective tools of national security</w:t>
      </w:r>
      <w:r w:rsidRPr="00961C42">
        <w:rPr>
          <w:rStyle w:val="Emphasis"/>
          <w:b w:val="0"/>
          <w:u w:val="none"/>
        </w:rPr>
        <w:t>.</w:t>
      </w:r>
      <w:r>
        <w:rPr>
          <w:rStyle w:val="Emphasis"/>
          <w:b w:val="0"/>
          <w:u w:val="none"/>
        </w:rPr>
        <w:t xml:space="preserve"> </w:t>
      </w:r>
      <w:r w:rsidRPr="00961C42">
        <w:rPr>
          <w:rStyle w:val="Emphasis"/>
          <w:b w:val="0"/>
          <w:u w:val="none"/>
        </w:rPr>
        <w:t>Instead, bullet-resistant</w:t>
      </w:r>
      <w:r>
        <w:rPr>
          <w:rStyle w:val="Emphasis"/>
          <w:b w:val="0"/>
          <w:u w:val="none"/>
        </w:rPr>
        <w:t xml:space="preserve"> </w:t>
      </w:r>
      <w:r w:rsidRPr="00961C42">
        <w:rPr>
          <w:rStyle w:val="Emphasis"/>
          <w:b w:val="0"/>
          <w:u w:val="none"/>
        </w:rPr>
        <w:t>enclosures, common remotely operated</w:t>
      </w:r>
      <w:r>
        <w:rPr>
          <w:rStyle w:val="Emphasis"/>
          <w:b w:val="0"/>
          <w:u w:val="none"/>
        </w:rPr>
        <w:t xml:space="preserve"> </w:t>
      </w:r>
      <w:r w:rsidRPr="00961C42">
        <w:rPr>
          <w:rStyle w:val="Emphasis"/>
          <w:b w:val="0"/>
          <w:u w:val="none"/>
        </w:rPr>
        <w:t>weapons systems, AR-15s,</w:t>
      </w:r>
      <w:r>
        <w:rPr>
          <w:rStyle w:val="Emphasis"/>
          <w:b w:val="0"/>
          <w:u w:val="none"/>
        </w:rPr>
        <w:t xml:space="preserve"> </w:t>
      </w:r>
      <w:r w:rsidRPr="00961C42">
        <w:rPr>
          <w:rStyle w:val="Emphasis"/>
          <w:b w:val="0"/>
          <w:u w:val="none"/>
        </w:rPr>
        <w:t>M-16s,</w:t>
      </w:r>
      <w:r>
        <w:rPr>
          <w:rStyle w:val="Emphasis"/>
          <w:b w:val="0"/>
          <w:u w:val="none"/>
        </w:rPr>
        <w:t xml:space="preserve"> </w:t>
      </w:r>
      <w:r w:rsidRPr="00961C42">
        <w:rPr>
          <w:rStyle w:val="Emphasis"/>
          <w:b w:val="0"/>
          <w:u w:val="none"/>
        </w:rPr>
        <w:t>and other military-grade</w:t>
      </w:r>
      <w:r>
        <w:rPr>
          <w:rStyle w:val="Emphasis"/>
          <w:b w:val="0"/>
          <w:u w:val="none"/>
        </w:rPr>
        <w:t xml:space="preserve"> </w:t>
      </w:r>
      <w:r w:rsidRPr="00961C42">
        <w:rPr>
          <w:rStyle w:val="Emphasis"/>
          <w:b w:val="0"/>
          <w:u w:val="none"/>
        </w:rPr>
        <w:t>hardware</w:t>
      </w:r>
      <w:r>
        <w:rPr>
          <w:rStyle w:val="Emphasis"/>
          <w:b w:val="0"/>
          <w:u w:val="none"/>
        </w:rPr>
        <w:t xml:space="preserve"> </w:t>
      </w:r>
      <w:r w:rsidRPr="00961C42">
        <w:rPr>
          <w:rStyle w:val="Emphasis"/>
          <w:b w:val="0"/>
          <w:u w:val="none"/>
        </w:rPr>
        <w:t>acted as necessary anticipatory defense systems used to prevent and</w:t>
      </w:r>
      <w:r>
        <w:rPr>
          <w:rStyle w:val="Emphasis"/>
          <w:b w:val="0"/>
          <w:u w:val="none"/>
        </w:rPr>
        <w:t xml:space="preserve"> </w:t>
      </w:r>
      <w:r w:rsidRPr="00961C42">
        <w:rPr>
          <w:rStyle w:val="Emphasis"/>
          <w:b w:val="0"/>
          <w:u w:val="none"/>
        </w:rPr>
        <w:t>respond to terrorist attacks.</w:t>
      </w:r>
    </w:p>
    <w:p w14:paraId="2D68071C" w14:textId="77777777" w:rsidR="00C900C7" w:rsidRDefault="00C900C7" w:rsidP="00C900C7">
      <w:pPr>
        <w:pStyle w:val="Heading4"/>
      </w:pPr>
      <w:r>
        <w:t>Militarized schools exemplify a laundry list of societal ills in the status quo – Milton is one example, but changing norms is possible</w:t>
      </w:r>
    </w:p>
    <w:p w14:paraId="0AE57872" w14:textId="77777777" w:rsidR="00C900C7" w:rsidRDefault="00C900C7" w:rsidP="00C900C7">
      <w:pPr>
        <w:rPr>
          <w:b/>
        </w:rPr>
      </w:pPr>
      <w:r w:rsidRPr="00047570">
        <w:rPr>
          <w:b/>
        </w:rPr>
        <w:t>Nguyen</w:t>
      </w:r>
      <w:r w:rsidRPr="00047570">
        <w:t xml:space="preserve">, </w:t>
      </w:r>
      <w:r w:rsidRPr="007A465F">
        <w:rPr>
          <w:b/>
        </w:rPr>
        <w:t>University of Illinois-Chicago, Social Foundations of Education, Assistant Professor,</w:t>
      </w:r>
      <w:r>
        <w:t xml:space="preserve"> </w:t>
      </w:r>
      <w:r>
        <w:rPr>
          <w:b/>
        </w:rPr>
        <w:t>16</w:t>
      </w:r>
    </w:p>
    <w:p w14:paraId="204A5487" w14:textId="77777777" w:rsidR="00C900C7" w:rsidRPr="000E0336" w:rsidRDefault="00C900C7" w:rsidP="00C900C7">
      <w:r>
        <w:t>[Nicole, 2016, B-OK, “A Curriculum of Fear: Homeland Security in U.S. Public Schools,” http://b-ok.org/book/2758156/151a26, pg. 244, Accessed 6/30/17, GDI-GFerrer-Falto]</w:t>
      </w:r>
    </w:p>
    <w:p w14:paraId="5E9991D6" w14:textId="77777777" w:rsidR="00C900C7" w:rsidRPr="000E0336" w:rsidRDefault="00C900C7" w:rsidP="00C900C7">
      <w:pPr>
        <w:rPr>
          <w:u w:val="single"/>
        </w:rPr>
      </w:pPr>
      <w:r>
        <w:t xml:space="preserve">With this agenda in mind, </w:t>
      </w:r>
      <w:r w:rsidRPr="00256883">
        <w:rPr>
          <w:rStyle w:val="StyleUnderline"/>
        </w:rPr>
        <w:t>the photograph</w:t>
      </w:r>
      <w:r>
        <w:t xml:space="preserve"> I must return to that captures the essence of Milton’s Homeland Security program is not the one that opened this chapter (</w:t>
      </w:r>
      <w:r w:rsidRPr="00256883">
        <w:rPr>
          <w:rStyle w:val="StyleUnderline"/>
        </w:rPr>
        <w:t>of Mr. Hopkins snapping a picture of his enthusiastic students</w:t>
      </w:r>
      <w:r>
        <w:t>), no matter how endearing I find it. Rather, the image that now se</w:t>
      </w:r>
      <w:r w:rsidRPr="00256883">
        <w:rPr>
          <w:rStyle w:val="StyleUnderline"/>
        </w:rPr>
        <w:t xml:space="preserve">ems so glaringly critical to Milton’s story is the photo that comes after this celebratory moment: it is the photograph of these same students holding Blueguns distributed by police trainer Mr. Hastings. </w:t>
      </w:r>
      <w:r>
        <w:t xml:space="preserve">It is the photograph </w:t>
      </w:r>
      <w:r w:rsidRPr="00256883">
        <w:rPr>
          <w:rStyle w:val="StyleUnderline"/>
        </w:rPr>
        <w:t>that captures students skillfully wielding these weapons just minutes before they busted down the practical house’s door, aggressively sweeping each room with excitement and a familiarity with emergency management procedures</w:t>
      </w:r>
      <w:r>
        <w:t xml:space="preserve">. This image, after all, powerfully registers not only how engaged students were in the Homeland Security program but also how they diligently prepared to contribute to the fortressing of their nation and the waging of the war on terror as good, yet fearful, citizens. </w:t>
      </w:r>
      <w:r w:rsidRPr="00256883">
        <w:rPr>
          <w:rStyle w:val="StyleUnderline"/>
        </w:rPr>
        <w:t>It is this photograph, and the structural and everyday forms of racism, heteropatriarchy, capitalism, and colonialism pulsing beneath it, that I hope this book depicts and leaves lingering in readers’ minds</w:t>
      </w:r>
      <w:r>
        <w:t xml:space="preserve">. </w:t>
      </w:r>
      <w:r w:rsidRPr="00256883">
        <w:rPr>
          <w:rStyle w:val="StyleUnderline"/>
        </w:rPr>
        <w:t>Milton</w:t>
      </w:r>
      <w:r>
        <w:t xml:space="preserve">, after all, </w:t>
      </w:r>
      <w:r w:rsidRPr="00256883">
        <w:rPr>
          <w:rStyle w:val="StyleUnderline"/>
        </w:rPr>
        <w:t>contributed to the cultural, ideological, affective, and epistemological retooling of young people that makes going to war possible. Schools like Milton are not only under siege—reengineered by new norms imposed by the global war on terror—but also actively contribute to preparations for the siege itself.</w:t>
      </w:r>
    </w:p>
    <w:p w14:paraId="4662F605" w14:textId="0ABC5C3A" w:rsidR="000E6014" w:rsidRDefault="0012500E" w:rsidP="0012500E">
      <w:pPr>
        <w:pStyle w:val="Heading3"/>
      </w:pPr>
      <w:r>
        <w:t>AT: Alt Causes – School Key</w:t>
      </w:r>
    </w:p>
    <w:p w14:paraId="3E89F3CF" w14:textId="77777777" w:rsidR="0012500E" w:rsidRDefault="0012500E" w:rsidP="0012500E">
      <w:pPr>
        <w:pStyle w:val="Heading4"/>
      </w:pPr>
      <w:r>
        <w:t>Militarization is directed at young people, solve for young militarization key – only stable factor</w:t>
      </w:r>
    </w:p>
    <w:p w14:paraId="4D5B32A0" w14:textId="77777777" w:rsidR="0012500E" w:rsidRPr="007C2369" w:rsidRDefault="0012500E" w:rsidP="0012500E">
      <w:r w:rsidRPr="007504E9">
        <w:rPr>
          <w:rStyle w:val="Style13ptBold"/>
        </w:rPr>
        <w:t xml:space="preserve">Arndt, </w:t>
      </w:r>
      <w:r>
        <w:rPr>
          <w:rStyle w:val="Style13ptBold"/>
        </w:rPr>
        <w:t xml:space="preserve">antimilitarist activist, </w:t>
      </w:r>
      <w:r w:rsidRPr="007504E9">
        <w:rPr>
          <w:rStyle w:val="Style13ptBold"/>
        </w:rPr>
        <w:t>13</w:t>
      </w:r>
    </w:p>
    <w:p w14:paraId="3EB20994" w14:textId="77777777" w:rsidR="0012500E" w:rsidRPr="007504E9" w:rsidRDefault="0012500E" w:rsidP="0012500E">
      <w:r>
        <w:t>[Cecil</w:t>
      </w:r>
      <w:r w:rsidRPr="007C2369">
        <w:t>, 13, NNOMY</w:t>
      </w:r>
      <w:r>
        <w:t xml:space="preserve">, "Direct Action against Militarism", </w:t>
      </w:r>
      <w:hyperlink r:id="rId38" w:history="1">
        <w:r w:rsidRPr="00DD0984">
          <w:rPr>
            <w:rStyle w:val="Hyperlink"/>
          </w:rPr>
          <w:t>https://nnomy.org/index.php/content_page/427-articles/591-direct-action-against-militarism</w:t>
        </w:r>
      </w:hyperlink>
      <w:r>
        <w:t>, accessed 6-28-17, DTG]</w:t>
      </w:r>
    </w:p>
    <w:p w14:paraId="52956C8B" w14:textId="5A189D56" w:rsidR="0012500E" w:rsidRDefault="0012500E" w:rsidP="0012500E">
      <w:pPr>
        <w:rPr>
          <w:sz w:val="16"/>
        </w:rPr>
      </w:pPr>
      <w:r w:rsidRPr="00742942">
        <w:rPr>
          <w:rStyle w:val="StyleUnderline"/>
        </w:rPr>
        <w:t>In different countries, war and militarisation take on very different meanings</w:t>
      </w:r>
      <w:r w:rsidRPr="0097358B">
        <w:rPr>
          <w:sz w:val="16"/>
        </w:rPr>
        <w:t xml:space="preserve"> and have different effects, depending not only on the presence or absence of direct acts of war but also on country's political, economic, and social circumstances, and its history and traditions. As these </w:t>
      </w:r>
      <w:r w:rsidRPr="00742942">
        <w:rPr>
          <w:rStyle w:val="StyleUnderline"/>
        </w:rPr>
        <w:t>factors define not only to the types, levels, and effects of militarisation but also the ways in which it can be effectively resisted</w:t>
      </w:r>
      <w:r w:rsidRPr="0097358B">
        <w:rPr>
          <w:sz w:val="16"/>
        </w:rPr>
        <w:t xml:space="preserve">, the scope of this article is inevitably limited; it can only provide a Western, European, largely German perspective on the use of direct action to oppose the militarisation of youth, although it explores possibilities in other countries nonetheless. </w:t>
      </w:r>
      <w:r w:rsidR="0097358B" w:rsidRPr="0097358B">
        <w:rPr>
          <w:sz w:val="12"/>
        </w:rPr>
        <w:t>¶</w:t>
      </w:r>
      <w:r w:rsidR="0097358B" w:rsidRPr="0097358B">
        <w:rPr>
          <w:sz w:val="16"/>
        </w:rPr>
        <w:t xml:space="preserve"> </w:t>
      </w:r>
      <w:r w:rsidRPr="00742942">
        <w:rPr>
          <w:rStyle w:val="StyleUnderline"/>
        </w:rPr>
        <w:t>Militarisation, in whatever form it takes, must be understood as always being directed at young people</w:t>
      </w:r>
      <w:r w:rsidRPr="0097358B">
        <w:rPr>
          <w:sz w:val="16"/>
        </w:rPr>
        <w:t xml:space="preserve">. The </w:t>
      </w:r>
      <w:r w:rsidRPr="00742942">
        <w:rPr>
          <w:rStyle w:val="StyleUnderline"/>
        </w:rPr>
        <w:t>militarisation of youth relies</w:t>
      </w:r>
      <w:r w:rsidRPr="0097358B">
        <w:rPr>
          <w:sz w:val="16"/>
        </w:rPr>
        <w:t xml:space="preserve"> </w:t>
      </w:r>
      <w:r w:rsidRPr="0097358B">
        <w:rPr>
          <w:rStyle w:val="StyleUnderline"/>
        </w:rPr>
        <w:t>not only on their direct recruitment into the armed forces, but</w:t>
      </w:r>
      <w:r w:rsidRPr="0097358B">
        <w:rPr>
          <w:sz w:val="16"/>
        </w:rPr>
        <w:t xml:space="preserve"> </w:t>
      </w:r>
      <w:r w:rsidRPr="00742942">
        <w:rPr>
          <w:rStyle w:val="StyleUnderline"/>
        </w:rPr>
        <w:t>on the widely growing intrusion of the military into the lives and minds of people of all ages</w:t>
      </w:r>
      <w:r w:rsidRPr="0097358B">
        <w:rPr>
          <w:sz w:val="16"/>
        </w:rPr>
        <w:t xml:space="preserve">. This intrusion influences individual daily routines, preferences and choices, as well as general perceptions. </w:t>
      </w:r>
      <w:r w:rsidRPr="00742942">
        <w:rPr>
          <w:rStyle w:val="StyleUnderline"/>
        </w:rPr>
        <w:t>The common theme is the normalising of war and the military</w:t>
      </w:r>
      <w:r w:rsidRPr="0097358B">
        <w:rPr>
          <w:sz w:val="16"/>
        </w:rPr>
        <w:t xml:space="preserve">. </w:t>
      </w:r>
      <w:r w:rsidR="0097358B" w:rsidRPr="0097358B">
        <w:rPr>
          <w:sz w:val="12"/>
        </w:rPr>
        <w:t>¶</w:t>
      </w:r>
      <w:r w:rsidR="0097358B" w:rsidRPr="0097358B">
        <w:rPr>
          <w:sz w:val="16"/>
        </w:rPr>
        <w:t xml:space="preserve"> </w:t>
      </w:r>
      <w:r w:rsidRPr="0097358B">
        <w:rPr>
          <w:sz w:val="16"/>
        </w:rPr>
        <w:t xml:space="preserve">For those living in places where the reality of war seems far away, the military presence in everyday life sometimes goes unnoticed. It can take forms such as cooperation with civil institutions such as Ministries of Education and Development and healthcare providers, musical entertainment, the out-sourcing military logistics to private economic partners, or the direct recruitment of young people in schools, job centres, and elsewhere. </w:t>
      </w:r>
      <w:r w:rsidR="0097358B" w:rsidRPr="0097358B">
        <w:rPr>
          <w:sz w:val="12"/>
        </w:rPr>
        <w:t>¶</w:t>
      </w:r>
      <w:r w:rsidR="0097358B" w:rsidRPr="0097358B">
        <w:rPr>
          <w:sz w:val="16"/>
        </w:rPr>
        <w:t xml:space="preserve"> </w:t>
      </w:r>
      <w:r w:rsidRPr="0097358B">
        <w:rPr>
          <w:sz w:val="16"/>
        </w:rPr>
        <w:t xml:space="preserve">In the Western world, from where wars are exported to places usually perceived as 'less developed', </w:t>
      </w:r>
      <w:r w:rsidRPr="00742942">
        <w:rPr>
          <w:rStyle w:val="StyleUnderline"/>
        </w:rPr>
        <w:t>the ability to wage war very much depends on the population's support for the military</w:t>
      </w:r>
      <w:r w:rsidRPr="0097358B">
        <w:rPr>
          <w:sz w:val="16"/>
        </w:rPr>
        <w:t xml:space="preserve">, </w:t>
      </w:r>
      <w:r w:rsidRPr="0097358B">
        <w:rPr>
          <w:rStyle w:val="StyleUnderline"/>
        </w:rPr>
        <w:t>and thus on general assumptions about war and its normality</w:t>
      </w:r>
      <w:r w:rsidRPr="0097358B">
        <w:rPr>
          <w:sz w:val="16"/>
        </w:rPr>
        <w:t xml:space="preserve">. </w:t>
      </w:r>
      <w:r w:rsidRPr="00742942">
        <w:rPr>
          <w:rStyle w:val="StyleUnderline"/>
        </w:rPr>
        <w:t>The strategies used to normalise war and the military, inducing a view of them as detached from their violent, destructive reality</w:t>
      </w:r>
      <w:r w:rsidRPr="0097358B">
        <w:rPr>
          <w:sz w:val="16"/>
        </w:rPr>
        <w:t xml:space="preserve"> (at least in those countries where people are not directly affected by war), vary a lot from country to country, and so does resistance to them.</w:t>
      </w:r>
    </w:p>
    <w:p w14:paraId="51B6C52C" w14:textId="77777777" w:rsidR="00F62F9A" w:rsidRPr="002B4C29" w:rsidRDefault="00F62F9A" w:rsidP="00F62F9A">
      <w:pPr>
        <w:pStyle w:val="Heading4"/>
      </w:pPr>
      <w:r>
        <w:t xml:space="preserve">there is a lack of </w:t>
      </w:r>
      <w:r w:rsidRPr="001E7072">
        <w:rPr>
          <w:u w:val="single"/>
        </w:rPr>
        <w:t>transparency</w:t>
      </w:r>
      <w:r>
        <w:t xml:space="preserve"> in the status quo – the military recruiting apparatus targets low-income youths and manipulates them – specifically regulating </w:t>
      </w:r>
      <w:r w:rsidRPr="001E7072">
        <w:rPr>
          <w:u w:val="single"/>
        </w:rPr>
        <w:t xml:space="preserve">schools </w:t>
      </w:r>
      <w:r>
        <w:rPr>
          <w:u w:val="single"/>
        </w:rPr>
        <w:t>is</w:t>
      </w:r>
      <w:r w:rsidRPr="001E7072">
        <w:rPr>
          <w:u w:val="single"/>
        </w:rPr>
        <w:t xml:space="preserve"> key</w:t>
      </w:r>
      <w:r>
        <w:t xml:space="preserve"> – they’re the </w:t>
      </w:r>
      <w:r w:rsidRPr="003F0647">
        <w:rPr>
          <w:u w:val="single"/>
        </w:rPr>
        <w:t>top recruitment pool</w:t>
      </w:r>
      <w:r>
        <w:t xml:space="preserve"> for the military</w:t>
      </w:r>
    </w:p>
    <w:p w14:paraId="6BB6FE53" w14:textId="77777777" w:rsidR="00F62F9A" w:rsidRPr="002B4C29" w:rsidRDefault="00F62F9A" w:rsidP="00F62F9A">
      <w:r w:rsidRPr="002B4C29">
        <w:rPr>
          <w:rStyle w:val="Style13ptBold"/>
        </w:rPr>
        <w:t>Kershner</w:t>
      </w:r>
      <w:r>
        <w:rPr>
          <w:rStyle w:val="Style13ptBold"/>
        </w:rPr>
        <w:t>, Education Week researcher</w:t>
      </w:r>
      <w:r w:rsidRPr="002B4C29">
        <w:rPr>
          <w:rStyle w:val="Style13ptBold"/>
        </w:rPr>
        <w:t xml:space="preserve"> and Harding</w:t>
      </w:r>
      <w:r>
        <w:rPr>
          <w:rStyle w:val="Style13ptBold"/>
        </w:rPr>
        <w:t>, Associate Professor of Marco-Foundation Practice</w:t>
      </w:r>
      <w:r w:rsidRPr="002B4C29">
        <w:rPr>
          <w:rStyle w:val="Style13ptBold"/>
        </w:rPr>
        <w:t xml:space="preserve"> 15</w:t>
      </w:r>
      <w:r>
        <w:t xml:space="preserve"> (Seth &amp; Scott, October 27, 2015, "Do Military Recruiters Belong in Schools?," Date Accessed: 6/28/17, </w:t>
      </w:r>
      <w:hyperlink r:id="rId39" w:history="1">
        <w:r w:rsidRPr="002B33EA">
          <w:rPr>
            <w:rStyle w:val="Hyperlink"/>
          </w:rPr>
          <w:t>http://www.edweek.org/ew/articles/2015/10/28/do-military-recruiters-belong-in-schools.html</w:t>
        </w:r>
      </w:hyperlink>
      <w:r>
        <w:t>) lr</w:t>
      </w:r>
    </w:p>
    <w:p w14:paraId="57146B06" w14:textId="4192B351" w:rsidR="00F62F9A" w:rsidRPr="00FD326F" w:rsidRDefault="00F62F9A" w:rsidP="00F62F9A">
      <w:pPr>
        <w:rPr>
          <w:rStyle w:val="StyleUnderline"/>
        </w:rPr>
      </w:pPr>
      <w:r w:rsidRPr="00FD326F">
        <w:rPr>
          <w:rStyle w:val="StyleUnderline"/>
        </w:rPr>
        <w:t>The U</w:t>
      </w:r>
      <w:r w:rsidRPr="00F62F9A">
        <w:rPr>
          <w:sz w:val="16"/>
        </w:rPr>
        <w:t xml:space="preserve">nited </w:t>
      </w:r>
      <w:r w:rsidRPr="00FD326F">
        <w:rPr>
          <w:rStyle w:val="StyleUnderline"/>
        </w:rPr>
        <w:t>S</w:t>
      </w:r>
      <w:r w:rsidRPr="00F62F9A">
        <w:rPr>
          <w:sz w:val="16"/>
        </w:rPr>
        <w:t xml:space="preserve">tates </w:t>
      </w:r>
      <w:r w:rsidRPr="00FD326F">
        <w:rPr>
          <w:rStyle w:val="StyleUnderline"/>
        </w:rPr>
        <w:t>stands alone among Western nations in allowing military recruiters to work inside its educational system</w:t>
      </w:r>
      <w:r w:rsidRPr="00F62F9A">
        <w:rPr>
          <w:sz w:val="16"/>
        </w:rPr>
        <w:t xml:space="preserve">. Section 9528 of the 2001 </w:t>
      </w:r>
      <w:r w:rsidRPr="00FD326F">
        <w:rPr>
          <w:rStyle w:val="StyleUnderline"/>
        </w:rPr>
        <w:t>N</w:t>
      </w:r>
      <w:r w:rsidRPr="00F62F9A">
        <w:rPr>
          <w:sz w:val="16"/>
        </w:rPr>
        <w:t xml:space="preserve">o </w:t>
      </w:r>
      <w:r w:rsidRPr="00FD326F">
        <w:rPr>
          <w:rStyle w:val="StyleUnderline"/>
        </w:rPr>
        <w:t>C</w:t>
      </w:r>
      <w:r w:rsidRPr="00F62F9A">
        <w:rPr>
          <w:sz w:val="16"/>
        </w:rPr>
        <w:t xml:space="preserve">hild </w:t>
      </w:r>
      <w:r w:rsidRPr="00FD326F">
        <w:rPr>
          <w:rStyle w:val="StyleUnderline"/>
        </w:rPr>
        <w:t>L</w:t>
      </w:r>
      <w:r w:rsidRPr="00F62F9A">
        <w:rPr>
          <w:sz w:val="16"/>
        </w:rPr>
        <w:t xml:space="preserve">eft </w:t>
      </w:r>
      <w:r w:rsidRPr="00FD326F">
        <w:rPr>
          <w:rStyle w:val="StyleUnderline"/>
        </w:rPr>
        <w:t>B</w:t>
      </w:r>
      <w:r w:rsidRPr="00F62F9A">
        <w:rPr>
          <w:sz w:val="16"/>
        </w:rPr>
        <w:t xml:space="preserve">ehind Act </w:t>
      </w:r>
      <w:r w:rsidRPr="00FD326F">
        <w:rPr>
          <w:rStyle w:val="StyleUnderline"/>
        </w:rPr>
        <w:t>requires that public high schools give the military as much access to campuses and student contact information as is given to any other recruiter</w:t>
      </w:r>
      <w:r w:rsidRPr="00F62F9A">
        <w:rPr>
          <w:sz w:val="16"/>
        </w:rPr>
        <w:t xml:space="preserve">. However, University of Kansas anthropologist Brian Lagotte finds that </w:t>
      </w:r>
      <w:r w:rsidRPr="00FD326F">
        <w:rPr>
          <w:rStyle w:val="Emphasis"/>
        </w:rPr>
        <w:t>school officials do not fully understand this policy and often provide military recruiters unrestricted access to their campuses</w:t>
      </w:r>
      <w:r w:rsidRPr="00FD326F">
        <w:rPr>
          <w:rStyle w:val="StyleUnderline"/>
        </w:rPr>
        <w:t>. Many schools allow military recruiters to coach sports, serve as substitute teachers, chaperone school dances, and engage in other activities.</w:t>
      </w:r>
      <w:r w:rsidRPr="00F62F9A">
        <w:rPr>
          <w:sz w:val="16"/>
        </w:rPr>
        <w:t xml:space="preserve"> In some cases, </w:t>
      </w:r>
      <w:r w:rsidRPr="00FD326F">
        <w:rPr>
          <w:rStyle w:val="StyleUnderline"/>
        </w:rPr>
        <w:t>recruiters are such a regular presence in high schools that students and staff regard them as school employees</w:t>
      </w:r>
      <w:r w:rsidRPr="00F62F9A">
        <w:rPr>
          <w:sz w:val="16"/>
        </w:rPr>
        <w:t xml:space="preserve">. </w:t>
      </w:r>
      <w:r w:rsidRPr="00F62F9A">
        <w:rPr>
          <w:sz w:val="12"/>
        </w:rPr>
        <w:t>¶</w:t>
      </w:r>
      <w:r w:rsidRPr="00F62F9A">
        <w:rPr>
          <w:sz w:val="16"/>
        </w:rPr>
        <w:t xml:space="preserve"> </w:t>
      </w:r>
      <w:r w:rsidRPr="00FD326F">
        <w:rPr>
          <w:rStyle w:val="StyleUnderline"/>
        </w:rPr>
        <w:t>The military does not advertise what it is doing in public schools</w:t>
      </w:r>
      <w:r w:rsidRPr="00F62F9A">
        <w:rPr>
          <w:sz w:val="16"/>
        </w:rPr>
        <w:t xml:space="preserve">. But for the past four years, we have been researching those who make it their business to closely monitor the actions of military personnel in schools: parents, students, military veterans, and citizens affiliated with the grassroots "counter recruitment" movement. Many of them told us that state education commissioners, district superintendents, school principals, and other policymakers react with surprise at their efforts to rid schools of the undue influence of military personnel. In fact, </w:t>
      </w:r>
      <w:r w:rsidRPr="00FD326F">
        <w:rPr>
          <w:rStyle w:val="Emphasis"/>
        </w:rPr>
        <w:t>most public officials are unaware of the extent of the military's presence in education settings</w:t>
      </w:r>
      <w:r w:rsidRPr="00FD326F">
        <w:rPr>
          <w:rStyle w:val="StyleUnderline"/>
        </w:rPr>
        <w:t xml:space="preserve"> and the ways in which the Pentagon can access private data about high school students</w:t>
      </w:r>
      <w:r w:rsidRPr="00F62F9A">
        <w:rPr>
          <w:sz w:val="16"/>
        </w:rPr>
        <w:t xml:space="preserve">. Until now, </w:t>
      </w:r>
      <w:r w:rsidRPr="00FD326F">
        <w:rPr>
          <w:rStyle w:val="Emphasis"/>
        </w:rPr>
        <w:t>there has been a lack of hard data</w:t>
      </w:r>
      <w:r w:rsidRPr="00FD326F">
        <w:rPr>
          <w:rStyle w:val="StyleUnderline"/>
        </w:rPr>
        <w:t xml:space="preserve"> describing the extent of military involvement in schools. </w:t>
      </w:r>
      <w:r w:rsidRPr="00F62F9A">
        <w:rPr>
          <w:rStyle w:val="StyleUnderline"/>
          <w:sz w:val="12"/>
          <w:u w:val="none"/>
        </w:rPr>
        <w:t>¶</w:t>
      </w:r>
      <w:r w:rsidRPr="00F62F9A">
        <w:rPr>
          <w:rStyle w:val="StyleUnderline"/>
          <w:sz w:val="12"/>
        </w:rPr>
        <w:t xml:space="preserve"> </w:t>
      </w:r>
      <w:r w:rsidRPr="00F62F9A">
        <w:rPr>
          <w:sz w:val="16"/>
        </w:rPr>
        <w:t xml:space="preserve">Last year, in response to a Freedom of Information Act request, the U.S. Army provided us with documents about recruiter activities in Connecticut high schools during the 2011-12 academic year. </w:t>
      </w:r>
      <w:r w:rsidRPr="00F62F9A">
        <w:rPr>
          <w:sz w:val="12"/>
        </w:rPr>
        <w:t>¶</w:t>
      </w:r>
      <w:r w:rsidRPr="00F62F9A">
        <w:rPr>
          <w:sz w:val="16"/>
        </w:rPr>
        <w:t xml:space="preserve"> The data offer only a snapshot of what recruiters for one service branch—the Army—were doing in one state. </w:t>
      </w:r>
      <w:r w:rsidRPr="00FD326F">
        <w:rPr>
          <w:rStyle w:val="StyleUnderline"/>
        </w:rPr>
        <w:t>Certain trends emerge that should be of concern</w:t>
      </w:r>
      <w:r w:rsidRPr="00F62F9A">
        <w:rPr>
          <w:sz w:val="16"/>
        </w:rPr>
        <w:t xml:space="preserve"> to educators and parents everywhere, however. </w:t>
      </w:r>
      <w:r w:rsidRPr="00F62F9A">
        <w:rPr>
          <w:sz w:val="12"/>
        </w:rPr>
        <w:t>¶</w:t>
      </w:r>
      <w:r w:rsidRPr="00F62F9A">
        <w:rPr>
          <w:sz w:val="16"/>
        </w:rPr>
        <w:t xml:space="preserve"> At a number of Connecticut high schools, Army recruiters are present—in one form or another—on a weekly basis. This kind of </w:t>
      </w:r>
      <w:r w:rsidRPr="00FD326F">
        <w:rPr>
          <w:rStyle w:val="Emphasis"/>
        </w:rPr>
        <w:t>blanket coverage could only be possible with the Army's enormous recruiting budget</w:t>
      </w:r>
      <w:r w:rsidRPr="00FD326F">
        <w:rPr>
          <w:rStyle w:val="StyleUnderline"/>
        </w:rPr>
        <w:t>: $338 million in fiscal year 2013.</w:t>
      </w:r>
      <w:r w:rsidRPr="00F62F9A">
        <w:rPr>
          <w:sz w:val="16"/>
        </w:rPr>
        <w:t xml:space="preserve"> In contrast, most college recruiters do not have these kinds of resources to be in schools with the same regularity. </w:t>
      </w:r>
      <w:r w:rsidRPr="00F62F9A">
        <w:rPr>
          <w:sz w:val="12"/>
        </w:rPr>
        <w:t>¶</w:t>
      </w:r>
      <w:r w:rsidRPr="00F62F9A">
        <w:rPr>
          <w:sz w:val="16"/>
        </w:rPr>
        <w:t xml:space="preserve"> The data also suggest that </w:t>
      </w:r>
      <w:r w:rsidRPr="00FD326F">
        <w:rPr>
          <w:rStyle w:val="Emphasis"/>
        </w:rPr>
        <w:t>schools with a high proportion of low-income students serve as a magnet for the military</w:t>
      </w:r>
      <w:r w:rsidRPr="00F62F9A">
        <w:rPr>
          <w:sz w:val="16"/>
        </w:rPr>
        <w:t xml:space="preserve">. Take the example of two similarly sized high schools in two Hartford suburbs: Avon and Bloomfield. Army recruiters visited Avon High, where only 5 percent of students qualify for free or reduced-price lunch, four times during the 2011-12 school year. Yet at Bloomfield High, where nearly half the students qualify for such assistance, recruiters made more than 10 times as many visits. Other examples of </w:t>
      </w:r>
      <w:r w:rsidRPr="00FD326F">
        <w:rPr>
          <w:rStyle w:val="StyleUnderline"/>
        </w:rPr>
        <w:t xml:space="preserve">school-based recruiting efforts challenge widely held beliefs about equality of opportunity. </w:t>
      </w:r>
      <w:r w:rsidRPr="00FD326F">
        <w:rPr>
          <w:rStyle w:val="Emphasis"/>
        </w:rPr>
        <w:t>If we are serious about promoting higher education to all students, why do some youths see far more khaki and camouflage than college brochures?</w:t>
      </w:r>
      <w:r w:rsidRPr="00FD326F">
        <w:rPr>
          <w:rStyle w:val="StyleUnderline"/>
        </w:rPr>
        <w:t xml:space="preserve"> </w:t>
      </w:r>
      <w:r w:rsidRPr="00F62F9A">
        <w:rPr>
          <w:rStyle w:val="StyleUnderline"/>
          <w:sz w:val="12"/>
          <w:u w:val="none"/>
        </w:rPr>
        <w:t>¶</w:t>
      </w:r>
      <w:r w:rsidRPr="00F62F9A">
        <w:rPr>
          <w:rStyle w:val="StyleUnderline"/>
          <w:sz w:val="12"/>
        </w:rPr>
        <w:t xml:space="preserve"> </w:t>
      </w:r>
      <w:r w:rsidRPr="00F62F9A">
        <w:rPr>
          <w:sz w:val="16"/>
        </w:rPr>
        <w:t xml:space="preserve">There's another reason to be alarmed about the largely unregulated presence of military recruiters in education settings. Research shows that </w:t>
      </w:r>
      <w:r w:rsidRPr="00FD326F">
        <w:rPr>
          <w:rStyle w:val="StyleUnderline"/>
        </w:rPr>
        <w:t>teenagers are at a stage in their development when they are impulsive, apt to engage in risky behavior, and uniquely susceptible to persuasion</w:t>
      </w:r>
      <w:r w:rsidRPr="00F62F9A">
        <w:rPr>
          <w:sz w:val="16"/>
        </w:rPr>
        <w:t xml:space="preserve">. Hence, </w:t>
      </w:r>
      <w:r w:rsidRPr="00FD326F">
        <w:rPr>
          <w:rStyle w:val="StyleUnderline"/>
        </w:rPr>
        <w:t>a number of participants in our study framed their opposition to school military recruiting as a form of child advocacy</w:t>
      </w:r>
      <w:r w:rsidRPr="00F62F9A">
        <w:rPr>
          <w:sz w:val="16"/>
        </w:rPr>
        <w:t xml:space="preserve">. The leading association of public-health scholars has also endorsed this narrative. </w:t>
      </w:r>
      <w:r w:rsidRPr="00F62F9A">
        <w:rPr>
          <w:sz w:val="12"/>
        </w:rPr>
        <w:t>¶</w:t>
      </w:r>
      <w:r w:rsidRPr="00F62F9A">
        <w:rPr>
          <w:sz w:val="16"/>
        </w:rPr>
        <w:t xml:space="preserve"> In 2012, </w:t>
      </w:r>
      <w:r w:rsidRPr="00FD326F">
        <w:rPr>
          <w:rStyle w:val="StyleUnderline"/>
        </w:rPr>
        <w:t>citing</w:t>
      </w:r>
      <w:r w:rsidRPr="00F62F9A">
        <w:rPr>
          <w:sz w:val="16"/>
        </w:rPr>
        <w:t xml:space="preserve"> the latest </w:t>
      </w:r>
      <w:r w:rsidRPr="00FD326F">
        <w:rPr>
          <w:rStyle w:val="StyleUnderline"/>
        </w:rPr>
        <w:t>neuroscience</w:t>
      </w:r>
      <w:r w:rsidRPr="00F62F9A">
        <w:rPr>
          <w:sz w:val="16"/>
        </w:rPr>
        <w:t xml:space="preserve"> research and underlining how the health risks of military service disproportionately impact the youngest recruits, </w:t>
      </w:r>
      <w:r w:rsidRPr="00FD326F">
        <w:rPr>
          <w:rStyle w:val="StyleUnderline"/>
        </w:rPr>
        <w:t xml:space="preserve">the American Public Health Association passed a resolution urging schools to more closely regulate military-recruiter access. </w:t>
      </w:r>
      <w:r w:rsidRPr="00F62F9A">
        <w:rPr>
          <w:sz w:val="16"/>
        </w:rPr>
        <w:t xml:space="preserve">While it is unlikely that he was familiar with the scholarly literature, several years ago a New Haven 5th grader summed up this view in an interview with Junior Scholastic magazine: </w:t>
      </w:r>
      <w:r w:rsidRPr="00FD326F">
        <w:rPr>
          <w:rStyle w:val="Emphasis"/>
        </w:rPr>
        <w:t>"If people are not allowed to drink alcohol until the age of 21," he said, "they should not be able to make a decision that could cost them their lives until at least that age.</w:t>
      </w:r>
      <w:r w:rsidRPr="00FD326F">
        <w:rPr>
          <w:rStyle w:val="StyleUnderline"/>
        </w:rPr>
        <w:t xml:space="preserve">" The military holds a different view. </w:t>
      </w:r>
      <w:r w:rsidRPr="00F62F9A">
        <w:rPr>
          <w:rStyle w:val="StyleUnderline"/>
          <w:sz w:val="12"/>
          <w:u w:val="none"/>
        </w:rPr>
        <w:t>¶</w:t>
      </w:r>
      <w:r w:rsidRPr="00F62F9A">
        <w:rPr>
          <w:rStyle w:val="StyleUnderline"/>
          <w:sz w:val="12"/>
        </w:rPr>
        <w:t xml:space="preserve"> </w:t>
      </w:r>
      <w:r w:rsidRPr="00F62F9A">
        <w:rPr>
          <w:sz w:val="16"/>
        </w:rPr>
        <w:t xml:space="preserve">For the military, access to high schools is all-important because, in the words of its own officer corps, </w:t>
      </w:r>
      <w:r w:rsidRPr="00FD326F">
        <w:rPr>
          <w:rStyle w:val="Emphasis"/>
        </w:rPr>
        <w:t>youths represent their "target market"</w:t>
      </w:r>
      <w:r w:rsidRPr="00FD326F">
        <w:rPr>
          <w:rStyle w:val="StyleUnderline"/>
        </w:rPr>
        <w:t xml:space="preserve"> and high schools "the primary source of Army applicants." School access is essential to military recruiters precisely because that's where young people can be found five days a week</w:t>
      </w:r>
      <w:r w:rsidRPr="00F62F9A">
        <w:rPr>
          <w:sz w:val="16"/>
        </w:rPr>
        <w:t>. In fact, the Army's recruiter handbook notes that among key community institutions—churches, civic organizations, businesses—</w:t>
      </w:r>
      <w:r w:rsidRPr="00FD326F">
        <w:rPr>
          <w:rStyle w:val="Emphasis"/>
        </w:rPr>
        <w:t>schools have the most significant "impact on recruiting</w:t>
      </w:r>
      <w:r w:rsidRPr="00FD326F">
        <w:rPr>
          <w:rStyle w:val="StyleUnderline"/>
        </w:rPr>
        <w:t>."</w:t>
      </w:r>
    </w:p>
    <w:p w14:paraId="7D58C627" w14:textId="77777777" w:rsidR="00F62F9A" w:rsidRDefault="00F62F9A" w:rsidP="0012500E">
      <w:pPr>
        <w:rPr>
          <w:sz w:val="16"/>
        </w:rPr>
      </w:pPr>
    </w:p>
    <w:p w14:paraId="41E1B3BD" w14:textId="77777777" w:rsidR="00E4071F" w:rsidRPr="005C3ABE" w:rsidRDefault="00E4071F" w:rsidP="00E4071F">
      <w:pPr>
        <w:pStyle w:val="Heading4"/>
      </w:pPr>
      <w:r>
        <w:t>Our education shapes the culture of militarization – schools have failed in their duties to teach the horrors of war, causing people to graduate excited to go off to war. Counter-recruiting is a key hedge against this.</w:t>
      </w:r>
    </w:p>
    <w:p w14:paraId="0AB937B3" w14:textId="77777777" w:rsidR="00E4071F" w:rsidRDefault="00E4071F" w:rsidP="00E4071F">
      <w:pPr>
        <w:rPr>
          <w:rStyle w:val="Style13ptBold"/>
        </w:rPr>
      </w:pPr>
      <w:r>
        <w:rPr>
          <w:rStyle w:val="Style13ptBold"/>
        </w:rPr>
        <w:t xml:space="preserve">Anderson, New York University, </w:t>
      </w:r>
      <w:r w:rsidRPr="00FE1DCC">
        <w:rPr>
          <w:rStyle w:val="Style13ptBold"/>
        </w:rPr>
        <w:t>Steinhardt School of Culture, Education, and Human Development</w:t>
      </w:r>
      <w:r>
        <w:rPr>
          <w:rStyle w:val="Style13ptBold"/>
        </w:rPr>
        <w:t>, Professor of Educational Leadership, 2011</w:t>
      </w:r>
    </w:p>
    <w:p w14:paraId="7E9A7FED" w14:textId="77777777" w:rsidR="00E4071F" w:rsidRPr="005C3ABE" w:rsidRDefault="00E4071F" w:rsidP="00E4071F">
      <w:r w:rsidRPr="00FE1DCC">
        <w:t>[</w:t>
      </w:r>
      <w:r>
        <w:t>Gary, 2011, “The Military “Pipeline” from our Public Schools to Returning Veterans: What should be the Role of Public Schools?”,</w:t>
      </w:r>
      <w:r w:rsidRPr="00441A79">
        <w:t xml:space="preserve"> </w:t>
      </w:r>
      <w:r>
        <w:t>PowerPlay, Volume: 3, Number: 2, pages 28-29,</w:t>
      </w:r>
      <w:r w:rsidRPr="002F7A5E">
        <w:t xml:space="preserve"> </w:t>
      </w:r>
      <w:hyperlink r:id="rId40" w:history="1">
        <w:r w:rsidRPr="008044DE">
          <w:rPr>
            <w:rStyle w:val="Hyperlink"/>
          </w:rPr>
          <w:t>https://www.academia.edu/5062189/The_military_pipeline_from_our_public_schools_to_returning_veterans_What_should_be_the_role_of_public_schools</w:t>
        </w:r>
      </w:hyperlink>
      <w:r>
        <w:t>, Accessed 6-30-17, AZG]</w:t>
      </w:r>
    </w:p>
    <w:p w14:paraId="082AA641" w14:textId="77777777" w:rsidR="00E4071F" w:rsidRDefault="00E4071F" w:rsidP="00E4071F">
      <w:r w:rsidRPr="005C3ABE">
        <w:rPr>
          <w:rStyle w:val="StyleUnderline"/>
        </w:rPr>
        <w:t>If we are to address the growth of</w:t>
      </w:r>
      <w:r>
        <w:t xml:space="preserve"> the military and </w:t>
      </w:r>
      <w:r w:rsidRPr="005C3ABE">
        <w:rPr>
          <w:rStyle w:val="StyleUnderline"/>
        </w:rPr>
        <w:t>militarization in our society, we must begin to address it amongst our youth in schools.</w:t>
      </w:r>
      <w:r>
        <w:t xml:space="preserve"> Rather than only worry about them when they return as damaged goods from the foreign wars we send them to, </w:t>
      </w:r>
      <w:r w:rsidRPr="005C3ABE">
        <w:rPr>
          <w:rStyle w:val="StyleUnderline"/>
        </w:rPr>
        <w:t>we need to move further along the pipeline to look at the role of schools and</w:t>
      </w:r>
      <w:r>
        <w:t xml:space="preserve"> forms of </w:t>
      </w:r>
      <w:r w:rsidRPr="005C3ABE">
        <w:rPr>
          <w:rStyle w:val="StyleUnderline"/>
        </w:rPr>
        <w:t>militarization that occur there</w:t>
      </w:r>
      <w:r>
        <w:t xml:space="preserve"> and elsewhere. As I have tried to describe in this paper, such a project would mean addressing the multiple manifestations of the military in our schools and society and the dispositions and attitudes we are inculcating in our youth.</w:t>
      </w:r>
    </w:p>
    <w:p w14:paraId="6738C887" w14:textId="77777777" w:rsidR="00E4071F" w:rsidRPr="005C3ABE" w:rsidRDefault="00E4071F" w:rsidP="00E4071F">
      <w:pPr>
        <w:rPr>
          <w:rStyle w:val="StyleUnderline"/>
        </w:rPr>
      </w:pPr>
      <w:r>
        <w:t xml:space="preserve">Although seen as a European war initially, after the attack on Pearl Harbor, World War II veterans and the broad American public saw that war as a necessary evil to protect democracy and the U.S. While national defense and “our way of life” have been evoked indirectly to justify subsequent wars, popular support has been weak in comparison, and the ability to fight them, has depended on creating a group of soldiers, eager to sign up for the military and a public tolerant of “preemptive” wars fought by a volunteer army, in which sacrifice is largely delegated. In a New York Times report on graduates of West Point, </w:t>
      </w:r>
      <w:r w:rsidRPr="005C3ABE">
        <w:rPr>
          <w:rStyle w:val="StyleUnderline"/>
        </w:rPr>
        <w:t xml:space="preserve">a quote by a graduating cadet illustrates the difference between the soldier trained to kill in wars of national defense, but reluctant to do so, and the soldier who is eager to use his or her new skills, </w:t>
      </w:r>
    </w:p>
    <w:p w14:paraId="0871D6BC" w14:textId="77777777" w:rsidR="00E4071F" w:rsidRDefault="00E4071F" w:rsidP="00E4071F">
      <w:pPr>
        <w:ind w:left="720"/>
      </w:pPr>
      <w:r w:rsidRPr="005C3ABE">
        <w:rPr>
          <w:rStyle w:val="StyleUnderline"/>
        </w:rPr>
        <w:t>Cadet Ragsdale said he is itching to get to Iraq</w:t>
      </w:r>
      <w:r w:rsidRPr="005C3ABE">
        <w:rPr>
          <w:rStyle w:val="Emphasis"/>
        </w:rPr>
        <w:t>. “I’ve been training for four years to do something, and I want to go do it,”</w:t>
      </w:r>
      <w:r>
        <w:t xml:space="preserve"> he said. “It would be weird if there wasn’t a war going on. You’d go out and pretend there was a war” (Wilson, 2007).</w:t>
      </w:r>
    </w:p>
    <w:p w14:paraId="1247AF29" w14:textId="77777777" w:rsidR="00E4071F" w:rsidRPr="005C3ABE" w:rsidRDefault="00E4071F" w:rsidP="00E4071F">
      <w:r>
        <w:t xml:space="preserve">While this example is merely anecdotal, </w:t>
      </w:r>
      <w:r w:rsidRPr="001B3801">
        <w:t xml:space="preserve">there are few places in our public schools (and apparently at West Point) where serious conversations about war take place. </w:t>
      </w:r>
      <w:r w:rsidRPr="005C3ABE">
        <w:rPr>
          <w:rStyle w:val="StyleUnderline"/>
        </w:rPr>
        <w:t>In the midst of the drills, the uniforms, the recruiters, the video games that simulate wars</w:t>
      </w:r>
      <w:r w:rsidRPr="001B3801">
        <w:t xml:space="preserve"> in the Middle East, </w:t>
      </w:r>
      <w:r w:rsidRPr="005C3ABE">
        <w:rPr>
          <w:rStyle w:val="StyleUnderline"/>
        </w:rPr>
        <w:t>and our age of “persistent conflict,” schools seem to have abdicated their responsibility to educate youth about the brutality of war</w:t>
      </w:r>
      <w:r w:rsidRPr="001B3801">
        <w:t xml:space="preserve"> and the proper role of the military in society.</w:t>
      </w:r>
      <w:r>
        <w:t xml:space="preserve"> History texts are often organized around important wars, but these are treated more as historical facts, than the agony of real human beings and their families. Teaching about contemporary wars is often avoided for being too controversial. As I have documented elsewhere, those </w:t>
      </w:r>
      <w:r w:rsidRPr="005C3ABE">
        <w:rPr>
          <w:rStyle w:val="StyleUnderline"/>
        </w:rPr>
        <w:t>teachers who bring issues of contemporary wars into the classroom or invite counter-recruiters in to provide a more balanced perspective are seldom encouraged and often discouraged from doing so</w:t>
      </w:r>
      <w:r>
        <w:t xml:space="preserve"> (Anderson, 2009).</w:t>
      </w:r>
    </w:p>
    <w:p w14:paraId="0B2E0E26" w14:textId="53CBB8BF" w:rsidR="007E078A" w:rsidRDefault="00E4071F" w:rsidP="007E078A">
      <w:pPr>
        <w:pStyle w:val="Heading3"/>
      </w:pPr>
      <w:r>
        <w:t>AT: Alt Causes – JROTC Key</w:t>
      </w:r>
    </w:p>
    <w:p w14:paraId="00E17A17" w14:textId="77777777" w:rsidR="007E078A" w:rsidRDefault="007E078A" w:rsidP="007E078A">
      <w:pPr>
        <w:pStyle w:val="Heading4"/>
      </w:pPr>
      <w:r>
        <w:t xml:space="preserve">Public schools are important sites to propagate military logics – JROTC’s indoctrination prove, erase individual identity to establish military identity </w:t>
      </w:r>
    </w:p>
    <w:p w14:paraId="651563E4" w14:textId="77777777" w:rsidR="007E078A" w:rsidRDefault="007E078A" w:rsidP="007E078A">
      <w:pPr>
        <w:rPr>
          <w:b/>
        </w:rPr>
      </w:pPr>
      <w:r w:rsidRPr="00047570">
        <w:rPr>
          <w:b/>
        </w:rPr>
        <w:t>Nguyen</w:t>
      </w:r>
      <w:r w:rsidRPr="00047570">
        <w:t xml:space="preserve">, </w:t>
      </w:r>
      <w:r w:rsidRPr="007A465F">
        <w:rPr>
          <w:b/>
        </w:rPr>
        <w:t>University of Illinois-Chicago, Social Foundations of Education, Assistant Professor,</w:t>
      </w:r>
      <w:r>
        <w:t xml:space="preserve"> </w:t>
      </w:r>
      <w:r>
        <w:rPr>
          <w:b/>
        </w:rPr>
        <w:t>16</w:t>
      </w:r>
    </w:p>
    <w:p w14:paraId="00A5FE79" w14:textId="77777777" w:rsidR="007E078A" w:rsidRPr="00813C67" w:rsidRDefault="007E078A" w:rsidP="007E078A">
      <w:pPr>
        <w:rPr>
          <w:rStyle w:val="Emphasis"/>
          <w:b w:val="0"/>
          <w:iCs w:val="0"/>
          <w:u w:val="none"/>
        </w:rPr>
      </w:pPr>
      <w:r>
        <w:t>[Nicole, 2016, B-OK, “A Curriculum of Fear: Homeland Security in U.S. Public Schools,” http://b-ok.org/book/2758156/151a26, pg. 32, Accessed 6/30/17, GDI-GFerrer-Falto]</w:t>
      </w:r>
    </w:p>
    <w:p w14:paraId="7B201B6E" w14:textId="77777777" w:rsidR="007E078A" w:rsidRDefault="007E078A" w:rsidP="007E078A">
      <w:r w:rsidRPr="00813C67">
        <w:rPr>
          <w:rStyle w:val="Emphasis"/>
        </w:rPr>
        <w:t>U.S. public schools serve as an important site used to propagate military knowledges, prepare youth for military operations, and legitimize war</w:t>
      </w:r>
      <w:r>
        <w:t xml:space="preserve">. </w:t>
      </w:r>
      <w:r w:rsidRPr="00813C67">
        <w:rPr>
          <w:rStyle w:val="StyleUnderline"/>
        </w:rPr>
        <w:t xml:space="preserve">Through partnerships with the formal military institution, schools alter their curricula, culture, and policies for the production of violence. </w:t>
      </w:r>
      <w:r>
        <w:t>These partnerships infuse military beliefs, behaviors, and sentiments into school space.</w:t>
      </w:r>
    </w:p>
    <w:p w14:paraId="19C94300" w14:textId="77777777" w:rsidR="007E078A" w:rsidRPr="00813C67" w:rsidRDefault="007E078A" w:rsidP="007E078A">
      <w:pPr>
        <w:rPr>
          <w:rStyle w:val="Emphasis"/>
        </w:rPr>
      </w:pPr>
      <w:r w:rsidRPr="00813C67">
        <w:rPr>
          <w:rStyle w:val="StyleUnderline"/>
        </w:rPr>
        <w:t>Schools</w:t>
      </w:r>
      <w:r>
        <w:t xml:space="preserve">, for example, increasingly </w:t>
      </w:r>
      <w:r w:rsidRPr="00813C67">
        <w:rPr>
          <w:rStyle w:val="StyleUnderline"/>
        </w:rPr>
        <w:t>encourage young people to join the</w:t>
      </w:r>
      <w:r>
        <w:t xml:space="preserve"> Junior Reserve Officer Training Corps (</w:t>
      </w:r>
      <w:r w:rsidRPr="00813C67">
        <w:rPr>
          <w:rStyle w:val="StyleUnderline"/>
        </w:rPr>
        <w:t>JROTC</w:t>
      </w:r>
      <w:r>
        <w:t xml:space="preserve">), a program that dates back to the National Defense Act of 1916. Partially funded by the U.S. Department of Defense, JROTC is </w:t>
      </w:r>
      <w:r w:rsidRPr="00813C67">
        <w:rPr>
          <w:rStyle w:val="StyleUnderline"/>
        </w:rPr>
        <w:t>a military-themed character development program that trains young people as future military officers</w:t>
      </w:r>
      <w:r>
        <w:t xml:space="preserve">. As a part of their public school experience, </w:t>
      </w:r>
      <w:r w:rsidRPr="00813C67">
        <w:rPr>
          <w:rStyle w:val="StyleUnderline"/>
        </w:rPr>
        <w:t>JROTC students wear military uniforms to class, undergo military dress inspections, participate in military physical training, and learn military history and skills from military instructors</w:t>
      </w:r>
      <w:r>
        <w:t xml:space="preserve">. Like the formal military, this </w:t>
      </w:r>
      <w:r w:rsidRPr="00813C67">
        <w:rPr>
          <w:rStyle w:val="StyleUnderline"/>
        </w:rPr>
        <w:t xml:space="preserve">training “demands a suppression of individual difference and exacts a conformity in all outward actions and dress.”36 The military training JROTC cadets undergo </w:t>
      </w:r>
      <w:r w:rsidRPr="00813C67">
        <w:rPr>
          <w:rStyle w:val="Emphasis"/>
        </w:rPr>
        <w:t>works to erase racial, cultural, and gendered differences to build a common military identity.</w:t>
      </w:r>
    </w:p>
    <w:p w14:paraId="15F81185" w14:textId="6CC73A1D" w:rsidR="00147D12" w:rsidRDefault="00147D12" w:rsidP="00147D12">
      <w:pPr>
        <w:pStyle w:val="Heading2"/>
      </w:pPr>
      <w:r>
        <w:t>Impacts</w:t>
      </w:r>
    </w:p>
    <w:p w14:paraId="68C4C62C" w14:textId="77777777" w:rsidR="00147D12" w:rsidRDefault="00147D12" w:rsidP="00147D12">
      <w:pPr>
        <w:pStyle w:val="Heading3"/>
      </w:pPr>
      <w:r>
        <w:t>Endless Wars</w:t>
      </w:r>
    </w:p>
    <w:p w14:paraId="5FF3824A" w14:textId="77777777" w:rsidR="00F63AA7" w:rsidRPr="00ED6720" w:rsidRDefault="00F63AA7" w:rsidP="00F63AA7">
      <w:pPr>
        <w:pStyle w:val="Heading4"/>
      </w:pPr>
      <w:r w:rsidRPr="00ED6720">
        <w:t>Ame</w:t>
      </w:r>
      <w:r>
        <w:t>rican militarism leads to endless wars around the globe that Trump plans on expanding</w:t>
      </w:r>
    </w:p>
    <w:p w14:paraId="1BDA37D6" w14:textId="68EDA7EF" w:rsidR="00F63AA7" w:rsidRDefault="00F63AA7" w:rsidP="00F63AA7">
      <w:pPr>
        <w:rPr>
          <w:rStyle w:val="Style13ptBold"/>
        </w:rPr>
      </w:pPr>
      <w:r>
        <w:rPr>
          <w:rStyle w:val="Style13ptBold"/>
        </w:rPr>
        <w:t>Gordon, University of San Francisco, Phil</w:t>
      </w:r>
      <w:r w:rsidR="00C74EFD">
        <w:rPr>
          <w:rStyle w:val="Style13ptBold"/>
        </w:rPr>
        <w:t xml:space="preserve">osophy Department, Professor, </w:t>
      </w:r>
      <w:r>
        <w:rPr>
          <w:rStyle w:val="Style13ptBold"/>
        </w:rPr>
        <w:t>17</w:t>
      </w:r>
    </w:p>
    <w:p w14:paraId="1D9CD640" w14:textId="77777777" w:rsidR="00F63AA7" w:rsidRPr="00BF6F57" w:rsidRDefault="00F63AA7" w:rsidP="00F63AA7">
      <w:r w:rsidRPr="00BF6F57">
        <w:t>[</w:t>
      </w:r>
      <w:r>
        <w:t xml:space="preserve">Rebecca, 3-7-17, TomDispatch, “American Carnage”, </w:t>
      </w:r>
      <w:hyperlink r:id="rId41" w:history="1">
        <w:r w:rsidRPr="00F163A4">
          <w:rPr>
            <w:rStyle w:val="Hyperlink"/>
          </w:rPr>
          <w:t>http://www.tomdispatch.com/blog/176251/tomgram%3A_rebecca_gordon%2C_war_without_end/</w:t>
        </w:r>
      </w:hyperlink>
      <w:r>
        <w:t>, Accessed 6-30-17, AZG]</w:t>
      </w:r>
    </w:p>
    <w:p w14:paraId="70C7E1DD" w14:textId="20106A03" w:rsidR="00F63AA7" w:rsidRPr="00960C2F" w:rsidRDefault="00F63AA7" w:rsidP="00F63AA7">
      <w:pPr>
        <w:rPr>
          <w:sz w:val="16"/>
        </w:rPr>
      </w:pPr>
      <w:r w:rsidRPr="00960C2F">
        <w:rPr>
          <w:sz w:val="16"/>
        </w:rPr>
        <w:t xml:space="preserve">Certainly, drug gangs and universally accessible semi-automatic weapons do not contribute to a better life for most people in this country. When I hear the words </w:t>
      </w:r>
      <w:r w:rsidRPr="00BF6F57">
        <w:rPr>
          <w:rStyle w:val="StyleUnderline"/>
        </w:rPr>
        <w:t>“American carnage,”</w:t>
      </w:r>
      <w:r w:rsidRPr="00960C2F">
        <w:rPr>
          <w:sz w:val="16"/>
        </w:rPr>
        <w:t xml:space="preserve"> however, the first thing I think of is not an endless string of murders taking place in those mysterious “inner cities” that exist only in the fevered mind of Donald Trump. The phrase instead </w:t>
      </w:r>
      <w:r w:rsidRPr="00BF6F57">
        <w:rPr>
          <w:rStyle w:val="StyleUnderline"/>
        </w:rPr>
        <w:t>evokes the</w:t>
      </w:r>
      <w:r w:rsidRPr="00960C2F">
        <w:rPr>
          <w:sz w:val="16"/>
        </w:rPr>
        <w:t xml:space="preserve"> non-imaginary </w:t>
      </w:r>
      <w:r w:rsidRPr="00BF6F57">
        <w:rPr>
          <w:rStyle w:val="StyleUnderline"/>
        </w:rPr>
        <w:t>deaths of hundreds of thousands of people</w:t>
      </w:r>
      <w:r w:rsidRPr="00960C2F">
        <w:rPr>
          <w:sz w:val="16"/>
        </w:rPr>
        <w:t xml:space="preserve"> in real cities and rural areas </w:t>
      </w:r>
      <w:r w:rsidRPr="00BF6F57">
        <w:rPr>
          <w:rStyle w:val="StyleUnderline"/>
        </w:rPr>
        <w:t>outside the U</w:t>
      </w:r>
      <w:r w:rsidRPr="00960C2F">
        <w:rPr>
          <w:sz w:val="16"/>
        </w:rPr>
        <w:t xml:space="preserve">nited </w:t>
      </w:r>
      <w:r w:rsidRPr="00BF6F57">
        <w:rPr>
          <w:rStyle w:val="StyleUnderline"/>
        </w:rPr>
        <w:t>S</w:t>
      </w:r>
      <w:r w:rsidRPr="00960C2F">
        <w:rPr>
          <w:sz w:val="16"/>
        </w:rPr>
        <w:t xml:space="preserve">tates. </w:t>
      </w:r>
      <w:r w:rsidRPr="00BF6F57">
        <w:rPr>
          <w:rStyle w:val="StyleUnderline"/>
        </w:rPr>
        <w:t>It evokes the conversion of millions</w:t>
      </w:r>
      <w:r w:rsidRPr="00960C2F">
        <w:rPr>
          <w:sz w:val="16"/>
        </w:rPr>
        <w:t xml:space="preserve"> of ordinary people </w:t>
      </w:r>
      <w:r w:rsidRPr="00BF6F57">
        <w:rPr>
          <w:rStyle w:val="StyleUnderline"/>
        </w:rPr>
        <w:t>into</w:t>
      </w:r>
      <w:r w:rsidRPr="00960C2F">
        <w:rPr>
          <w:sz w:val="16"/>
        </w:rPr>
        <w:t xml:space="preserve"> homeless </w:t>
      </w:r>
      <w:r w:rsidRPr="00BF6F57">
        <w:rPr>
          <w:rStyle w:val="StyleUnderline"/>
        </w:rPr>
        <w:t>refugees. It reminds me of the places where American wars seem never to end, where new conflicts seem to take up just as the old ones are in danger of petering out. These sites of carnage are</w:t>
      </w:r>
      <w:r w:rsidRPr="00960C2F">
        <w:rPr>
          <w:sz w:val="16"/>
        </w:rPr>
        <w:t xml:space="preserve"> the cities and towns, mountains and deserts of </w:t>
      </w:r>
      <w:r w:rsidRPr="00BF6F57">
        <w:rPr>
          <w:rStyle w:val="StyleUnderline"/>
        </w:rPr>
        <w:t>Iraq, Afghanistan, Yemen, Libya, and other places</w:t>
      </w:r>
      <w:r w:rsidRPr="00960C2F">
        <w:rPr>
          <w:sz w:val="16"/>
        </w:rPr>
        <w:t xml:space="preserve"> that we don’t even find out about unless we go looking. </w:t>
      </w:r>
      <w:r w:rsidRPr="00BF6F57">
        <w:rPr>
          <w:rStyle w:val="Emphasis"/>
        </w:rPr>
        <w:t>They are the places where the United States fights its endless wars.</w:t>
      </w:r>
      <w:r w:rsidR="00960C2F" w:rsidRPr="00960C2F">
        <w:rPr>
          <w:rStyle w:val="Emphasis"/>
          <w:b w:val="0"/>
          <w:sz w:val="12"/>
          <w:u w:val="none"/>
        </w:rPr>
        <w:t>¶</w:t>
      </w:r>
      <w:r w:rsidR="00960C2F" w:rsidRPr="00960C2F">
        <w:rPr>
          <w:rStyle w:val="Emphasis"/>
          <w:sz w:val="12"/>
        </w:rPr>
        <w:t xml:space="preserve"> </w:t>
      </w:r>
      <w:r w:rsidRPr="00960C2F">
        <w:rPr>
          <w:sz w:val="16"/>
        </w:rPr>
        <w:t>During the 2016 election campaign, Donald Trump often sounded like a pre-World War II-style America First isolationist, someone who thought the United States should avoid foreign military entanglements. Today, he seems more like a man with a uniform fetish. He’s referred to his latest efforts to round up undocumented immigrants in this country as “a military operation.” He’s similarly stocked his cabinet with one general still on active duty, various retired generals, and other military veterans. His pick for secretary of the interior, Montana Congressman Ryan Zinke, served 23 years as a Navy SEAL.</w:t>
      </w:r>
      <w:r w:rsidR="00960C2F" w:rsidRPr="00960C2F">
        <w:rPr>
          <w:sz w:val="12"/>
        </w:rPr>
        <w:t>¶</w:t>
      </w:r>
      <w:r w:rsidR="00960C2F" w:rsidRPr="00960C2F">
        <w:rPr>
          <w:sz w:val="16"/>
        </w:rPr>
        <w:t xml:space="preserve"> </w:t>
      </w:r>
      <w:r w:rsidRPr="00960C2F">
        <w:rPr>
          <w:sz w:val="16"/>
        </w:rPr>
        <w:t xml:space="preserve">Clearly, these days </w:t>
      </w:r>
      <w:r w:rsidRPr="00BF6F57">
        <w:rPr>
          <w:rStyle w:val="StyleUnderline"/>
        </w:rPr>
        <w:t>Trump enjoys the company of military men. He’s more ambivalent about what the military actually does.</w:t>
      </w:r>
      <w:r w:rsidRPr="00960C2F">
        <w:rPr>
          <w:sz w:val="16"/>
        </w:rPr>
        <w:t xml:space="preserve"> On the campaign trail, </w:t>
      </w:r>
      <w:r w:rsidRPr="00BF6F57">
        <w:rPr>
          <w:rStyle w:val="StyleUnderline"/>
        </w:rPr>
        <w:t>he railed against</w:t>
      </w:r>
      <w:r w:rsidRPr="00960C2F">
        <w:rPr>
          <w:sz w:val="16"/>
        </w:rPr>
        <w:t xml:space="preserve"> the folly that was -- and is -- </w:t>
      </w:r>
      <w:r w:rsidRPr="00BF6F57">
        <w:rPr>
          <w:rStyle w:val="StyleUnderline"/>
        </w:rPr>
        <w:t>the</w:t>
      </w:r>
      <w:r w:rsidRPr="00960C2F">
        <w:rPr>
          <w:sz w:val="16"/>
        </w:rPr>
        <w:t xml:space="preserve"> (second) </w:t>
      </w:r>
      <w:r w:rsidRPr="00BF6F57">
        <w:rPr>
          <w:rStyle w:val="StyleUnderline"/>
        </w:rPr>
        <w:t>Iraq War</w:t>
      </w:r>
      <w:r w:rsidRPr="00960C2F">
        <w:rPr>
          <w:sz w:val="16"/>
        </w:rPr>
        <w:t xml:space="preserve">, maintaining with questionable accuracy that he was “totally against” it from the beginning. </w:t>
      </w:r>
      <w:r w:rsidRPr="00BF6F57">
        <w:rPr>
          <w:rStyle w:val="StyleUnderline"/>
        </w:rPr>
        <w:t>It’s not clear</w:t>
      </w:r>
      <w:r w:rsidRPr="00960C2F">
        <w:rPr>
          <w:sz w:val="16"/>
        </w:rPr>
        <w:t xml:space="preserve">, however, just </w:t>
      </w:r>
      <w:r w:rsidRPr="00BF6F57">
        <w:rPr>
          <w:rStyle w:val="StyleUnderline"/>
        </w:rPr>
        <w:t>where Trump thinks the folly lies -- in invading Iraq</w:t>
      </w:r>
      <w:r w:rsidRPr="00960C2F">
        <w:rPr>
          <w:sz w:val="16"/>
        </w:rPr>
        <w:t xml:space="preserve"> in the first place </w:t>
      </w:r>
      <w:r w:rsidRPr="00BF6F57">
        <w:rPr>
          <w:rStyle w:val="StyleUnderline"/>
        </w:rPr>
        <w:t>or in failing to “keep” Iraq’s oil</w:t>
      </w:r>
      <w:r w:rsidRPr="00960C2F">
        <w:rPr>
          <w:sz w:val="16"/>
        </w:rPr>
        <w:t xml:space="preserve"> afterward.</w:t>
      </w:r>
      <w:r w:rsidR="00960C2F" w:rsidRPr="00960C2F">
        <w:rPr>
          <w:sz w:val="16"/>
        </w:rPr>
        <w:t xml:space="preserve"> </w:t>
      </w:r>
      <w:r w:rsidRPr="00960C2F">
        <w:rPr>
          <w:sz w:val="16"/>
        </w:rPr>
        <w:t xml:space="preserve">It was a criticism he reprised when he introduced Mike Pompeo as his choice to run the CIA. “Mike,” he explained, “if we kept the oil, you probably wouldn’t have ISIS because that’s where they made their money in the first place.” Not to worry, however, since as </w:t>
      </w:r>
      <w:r w:rsidRPr="00BF6F57">
        <w:rPr>
          <w:rStyle w:val="StyleUnderline"/>
        </w:rPr>
        <w:t>he</w:t>
      </w:r>
      <w:r w:rsidRPr="00960C2F">
        <w:rPr>
          <w:sz w:val="16"/>
        </w:rPr>
        <w:t xml:space="preserve"> also </w:t>
      </w:r>
      <w:r w:rsidRPr="00BF6F57">
        <w:rPr>
          <w:rStyle w:val="StyleUnderline"/>
        </w:rPr>
        <w:t>suggested</w:t>
      </w:r>
      <w:r w:rsidRPr="00960C2F">
        <w:rPr>
          <w:sz w:val="16"/>
        </w:rPr>
        <w:t xml:space="preserve"> to Pompeo, </w:t>
      </w:r>
      <w:r w:rsidRPr="00BF6F57">
        <w:rPr>
          <w:rStyle w:val="StyleUnderline"/>
        </w:rPr>
        <w:t>“Maybe we’ll have another chance.” Maybe the wrong people had just fought the wrong Iraq war, and</w:t>
      </w:r>
      <w:r w:rsidRPr="00960C2F">
        <w:rPr>
          <w:sz w:val="16"/>
        </w:rPr>
        <w:t xml:space="preserve"> Donald </w:t>
      </w:r>
      <w:r w:rsidRPr="00BF6F57">
        <w:rPr>
          <w:rStyle w:val="StyleUnderline"/>
        </w:rPr>
        <w:t>Trump’s version will be bigger, better, and even more full of win!</w:t>
      </w:r>
      <w:r w:rsidR="00960C2F" w:rsidRPr="00960C2F">
        <w:rPr>
          <w:sz w:val="12"/>
        </w:rPr>
        <w:t>¶</w:t>
      </w:r>
      <w:r w:rsidR="00960C2F" w:rsidRPr="00960C2F">
        <w:rPr>
          <w:sz w:val="16"/>
        </w:rPr>
        <w:t xml:space="preserve"> </w:t>
      </w:r>
      <w:r w:rsidRPr="00960C2F">
        <w:rPr>
          <w:sz w:val="16"/>
        </w:rPr>
        <w:t>Perhaps Trump’s objection is simply to wars we don’t win. As February ended, he invited the National Governors Association to share his nostalgia for the good old days when “everybody used to say ‘we haven’t lost a war’ -- we never lost a war -- you remember.”</w:t>
      </w:r>
      <w:r w:rsidR="00960C2F" w:rsidRPr="00960C2F">
        <w:rPr>
          <w:sz w:val="16"/>
        </w:rPr>
        <w:t xml:space="preserve"> </w:t>
      </w:r>
      <w:r w:rsidRPr="00960C2F">
        <w:rPr>
          <w:sz w:val="16"/>
        </w:rPr>
        <w:t>Now, according to the president, “We never win a war. We never win. And we don’t fight to win. We don’t fight to win. So we either got to win, or don’t fight it at all.”</w:t>
      </w:r>
      <w:r w:rsidR="00960C2F" w:rsidRPr="00960C2F">
        <w:rPr>
          <w:sz w:val="12"/>
        </w:rPr>
        <w:t>¶</w:t>
      </w:r>
      <w:r w:rsidR="00960C2F" w:rsidRPr="00960C2F">
        <w:rPr>
          <w:sz w:val="16"/>
        </w:rPr>
        <w:t xml:space="preserve"> </w:t>
      </w:r>
      <w:r w:rsidRPr="00960C2F">
        <w:rPr>
          <w:sz w:val="16"/>
        </w:rPr>
        <w:t>The question is, which would Trump prefer: Winning or not fighting at all? There’s probably more than a hint of an answer in his oft-repeated campaign promise that we’re “going to win so much” we’ll “get tired of winning.” If his fetish for winning -- whether it’s trade wars or shooting wars -- makes you feel a little too exposed to his sexual imagination, you’re probably right. In one of his riffs on the subject, he told his audience that they would soon be pleading they had “a headache” to get him to stop winning so much -- as if they were 1950s housewives trying to avoid their bedroom duty. But daddy Trump knows best:</w:t>
      </w:r>
      <w:r w:rsidR="00960C2F" w:rsidRPr="00960C2F">
        <w:rPr>
          <w:sz w:val="12"/>
        </w:rPr>
        <w:t>¶</w:t>
      </w:r>
      <w:r w:rsidR="00960C2F" w:rsidRPr="00960C2F">
        <w:rPr>
          <w:sz w:val="16"/>
        </w:rPr>
        <w:t xml:space="preserve"> </w:t>
      </w:r>
      <w:r w:rsidRPr="00960C2F">
        <w:rPr>
          <w:sz w:val="16"/>
        </w:rPr>
        <w:t>“And I'm going to say, ‘No, we have to make America great again.’ You're gonna say, ‘Please.’ I said, ‘Nope, nope. We're gonna keep winning.’”</w:t>
      </w:r>
      <w:r w:rsidR="00960C2F" w:rsidRPr="00960C2F">
        <w:rPr>
          <w:sz w:val="12"/>
        </w:rPr>
        <w:t>¶</w:t>
      </w:r>
      <w:r w:rsidR="00960C2F" w:rsidRPr="00960C2F">
        <w:rPr>
          <w:sz w:val="16"/>
        </w:rPr>
        <w:t xml:space="preserve"> </w:t>
      </w:r>
      <w:r w:rsidRPr="00BF6F57">
        <w:rPr>
          <w:rStyle w:val="StyleUnderline"/>
        </w:rPr>
        <w:t>There’s</w:t>
      </w:r>
      <w:r w:rsidRPr="00960C2F">
        <w:rPr>
          <w:sz w:val="16"/>
        </w:rPr>
        <w:t xml:space="preserve"> more than </w:t>
      </w:r>
      <w:r w:rsidRPr="00BF6F57">
        <w:rPr>
          <w:rStyle w:val="StyleUnderline"/>
        </w:rPr>
        <w:t>a hint of where we’re headed in Trump’s recent announcement that he’ll be asking</w:t>
      </w:r>
      <w:r w:rsidRPr="00960C2F">
        <w:rPr>
          <w:sz w:val="16"/>
        </w:rPr>
        <w:t xml:space="preserve"> Congress </w:t>
      </w:r>
      <w:r w:rsidRPr="00BF6F57">
        <w:rPr>
          <w:rStyle w:val="StyleUnderline"/>
        </w:rPr>
        <w:t>for a</w:t>
      </w:r>
      <w:r w:rsidRPr="00960C2F">
        <w:rPr>
          <w:sz w:val="16"/>
        </w:rPr>
        <w:t xml:space="preserve"> nearly </w:t>
      </w:r>
      <w:r w:rsidRPr="00BF6F57">
        <w:rPr>
          <w:rStyle w:val="StyleUnderline"/>
        </w:rPr>
        <w:t>10% increase in military spending, an additional</w:t>
      </w:r>
      <w:r w:rsidRPr="00960C2F">
        <w:rPr>
          <w:sz w:val="16"/>
        </w:rPr>
        <w:t xml:space="preserve"> annual </w:t>
      </w:r>
      <w:r w:rsidRPr="00BF6F57">
        <w:rPr>
          <w:rStyle w:val="StyleUnderline"/>
        </w:rPr>
        <w:t>$54 billion for the Pentagon</w:t>
      </w:r>
      <w:r w:rsidRPr="00960C2F">
        <w:rPr>
          <w:sz w:val="16"/>
        </w:rPr>
        <w:t xml:space="preserve"> as part of what he calls his “public safety and national security budget.” You don’t spend that kind of money on toys unless you intend to play with them.</w:t>
      </w:r>
      <w:r w:rsidR="00960C2F" w:rsidRPr="00960C2F">
        <w:rPr>
          <w:sz w:val="12"/>
        </w:rPr>
        <w:t>¶</w:t>
      </w:r>
      <w:r w:rsidR="00960C2F" w:rsidRPr="00960C2F">
        <w:rPr>
          <w:sz w:val="16"/>
        </w:rPr>
        <w:t xml:space="preserve"> </w:t>
      </w:r>
      <w:r w:rsidRPr="00960C2F">
        <w:rPr>
          <w:sz w:val="16"/>
        </w:rPr>
        <w:t>Trump explained his reasoning, in his trademark idiolect, his unique mangling of syntax and diction:</w:t>
      </w:r>
      <w:r w:rsidR="00960C2F" w:rsidRPr="00960C2F">
        <w:rPr>
          <w:sz w:val="12"/>
        </w:rPr>
        <w:t>¶</w:t>
      </w:r>
      <w:r w:rsidR="00960C2F" w:rsidRPr="00960C2F">
        <w:rPr>
          <w:sz w:val="16"/>
        </w:rPr>
        <w:t xml:space="preserve"> </w:t>
      </w:r>
      <w:r w:rsidRPr="00960C2F">
        <w:rPr>
          <w:sz w:val="16"/>
        </w:rPr>
        <w:t>“This is a landmark event, a message to the world, in these dangerous times of American strength, security, and resolve. We must ensure that our courageous servicemen and women have the tools they need to deter war and when called upon to fight in our name only do one thing, win. We have to win.”</w:t>
      </w:r>
      <w:r w:rsidR="00960C2F" w:rsidRPr="00960C2F">
        <w:rPr>
          <w:sz w:val="12"/>
        </w:rPr>
        <w:t>¶</w:t>
      </w:r>
      <w:r w:rsidR="00960C2F" w:rsidRPr="00960C2F">
        <w:rPr>
          <w:sz w:val="16"/>
        </w:rPr>
        <w:t xml:space="preserve"> </w:t>
      </w:r>
      <w:r w:rsidRPr="00960C2F">
        <w:rPr>
          <w:sz w:val="16"/>
        </w:rPr>
        <w:t xml:space="preserve">So </w:t>
      </w:r>
      <w:r w:rsidRPr="00BF6F57">
        <w:rPr>
          <w:rStyle w:val="StyleUnderline"/>
        </w:rPr>
        <w:t>it does look like the new president intends to keep on making war into the eternal future. But it’s worth remembering that our forever wars didn’t begin with</w:t>
      </w:r>
      <w:r w:rsidRPr="00960C2F">
        <w:rPr>
          <w:sz w:val="16"/>
        </w:rPr>
        <w:t xml:space="preserve"> Donald J. </w:t>
      </w:r>
      <w:r w:rsidRPr="00BF6F57">
        <w:rPr>
          <w:rStyle w:val="StyleUnderline"/>
        </w:rPr>
        <w:t>Trump</w:t>
      </w:r>
      <w:r w:rsidRPr="00960C2F">
        <w:rPr>
          <w:sz w:val="16"/>
        </w:rPr>
        <w:t>, not by a long shot.</w:t>
      </w:r>
    </w:p>
    <w:p w14:paraId="3F30CA54" w14:textId="77777777" w:rsidR="00F63AA7" w:rsidRPr="00ED6720" w:rsidRDefault="00F63AA7" w:rsidP="00F63AA7">
      <w:pPr>
        <w:pStyle w:val="Heading4"/>
      </w:pPr>
      <w:r w:rsidRPr="000519B3">
        <w:t xml:space="preserve">The War on Terror is the guise for a forever war around the globe. Friends and foes switch but the violence and </w:t>
      </w:r>
      <w:r>
        <w:t>brutality</w:t>
      </w:r>
      <w:r w:rsidRPr="000519B3">
        <w:t xml:space="preserve"> remains constant.</w:t>
      </w:r>
    </w:p>
    <w:p w14:paraId="4DCED9D9" w14:textId="20BCC286" w:rsidR="00F63AA7" w:rsidRDefault="00F63AA7" w:rsidP="00F63AA7">
      <w:pPr>
        <w:rPr>
          <w:rStyle w:val="Style13ptBold"/>
        </w:rPr>
      </w:pPr>
      <w:r>
        <w:rPr>
          <w:rStyle w:val="Style13ptBold"/>
        </w:rPr>
        <w:t>Gordon, University of San Francisco, Phil</w:t>
      </w:r>
      <w:r w:rsidR="00C74EFD">
        <w:rPr>
          <w:rStyle w:val="Style13ptBold"/>
        </w:rPr>
        <w:t xml:space="preserve">osophy Department, Professor, </w:t>
      </w:r>
      <w:r>
        <w:rPr>
          <w:rStyle w:val="Style13ptBold"/>
        </w:rPr>
        <w:t>17</w:t>
      </w:r>
    </w:p>
    <w:p w14:paraId="138831CD" w14:textId="77777777" w:rsidR="00F63AA7" w:rsidRDefault="00F63AA7" w:rsidP="00F63AA7">
      <w:r w:rsidRPr="00BF6F57">
        <w:t>[</w:t>
      </w:r>
      <w:r>
        <w:t xml:space="preserve">Rebecca, 3-7-17, TomDispatch, “American Carnage”, </w:t>
      </w:r>
      <w:hyperlink r:id="rId42" w:history="1">
        <w:r w:rsidRPr="00F163A4">
          <w:rPr>
            <w:rStyle w:val="Hyperlink"/>
          </w:rPr>
          <w:t>http://www.tomdispatch.com/blog/176251/tomgram%3A_rebecca_gordon%2C_war_without_end/</w:t>
        </w:r>
      </w:hyperlink>
      <w:r>
        <w:t>, Accessed 6-30-17, AZG]</w:t>
      </w:r>
    </w:p>
    <w:p w14:paraId="44E39E96" w14:textId="4D0382C8" w:rsidR="00F63AA7" w:rsidRDefault="00F63AA7" w:rsidP="00F63AA7">
      <w:pPr>
        <w:rPr>
          <w:rStyle w:val="StyleUnderline"/>
        </w:rPr>
      </w:pPr>
      <w:r w:rsidRPr="00ED6720">
        <w:rPr>
          <w:rStyle w:val="StyleUnderline"/>
        </w:rPr>
        <w:t>After</w:t>
      </w:r>
      <w:r w:rsidRPr="00C74EFD">
        <w:rPr>
          <w:sz w:val="16"/>
        </w:rPr>
        <w:t xml:space="preserve"> the attacks of 9/11 and George W. </w:t>
      </w:r>
      <w:r w:rsidRPr="00ED6720">
        <w:rPr>
          <w:rStyle w:val="StyleUnderline"/>
        </w:rPr>
        <w:t>Bush’s declaration of a Global War on Terror, some people found the title of Haldeman’s novel a useful shorthand for</w:t>
      </w:r>
      <w:r w:rsidRPr="00C74EFD">
        <w:rPr>
          <w:sz w:val="16"/>
        </w:rPr>
        <w:t xml:space="preserve"> what seemed to be </w:t>
      </w:r>
      <w:r w:rsidRPr="00ED6720">
        <w:rPr>
          <w:rStyle w:val="StyleUnderline"/>
        </w:rPr>
        <w:t>an era of permanent war. It gave us a way of describing</w:t>
      </w:r>
      <w:r w:rsidRPr="00C74EFD">
        <w:rPr>
          <w:sz w:val="16"/>
        </w:rPr>
        <w:t xml:space="preserve"> then-</w:t>
      </w:r>
      <w:r w:rsidRPr="00ED6720">
        <w:rPr>
          <w:rStyle w:val="StyleUnderline"/>
        </w:rPr>
        <w:t>Secretary of Defense</w:t>
      </w:r>
      <w:r w:rsidRPr="00C74EFD">
        <w:rPr>
          <w:sz w:val="16"/>
        </w:rPr>
        <w:t xml:space="preserve"> Donald </w:t>
      </w:r>
      <w:r w:rsidRPr="00ED6720">
        <w:rPr>
          <w:rStyle w:val="StyleUnderline"/>
        </w:rPr>
        <w:t>Rumsfeld’s vision of a new kind of war against an enemy located,</w:t>
      </w:r>
      <w:r w:rsidRPr="00C74EFD">
        <w:rPr>
          <w:sz w:val="16"/>
        </w:rPr>
        <w:t xml:space="preserve"> as he told NBC’s Meet the Press on September 30, 2001, “not just in Afghanistan. It is </w:t>
      </w:r>
      <w:r w:rsidRPr="00ED6720">
        <w:rPr>
          <w:rStyle w:val="Emphasis"/>
        </w:rPr>
        <w:t>in 50 or 60 countries and it simply has to be liquidated. It has to end.</w:t>
      </w:r>
      <w:r w:rsidRPr="00C74EFD">
        <w:rPr>
          <w:sz w:val="16"/>
        </w:rPr>
        <w:t xml:space="preserve"> It has to go out of business.”</w:t>
      </w:r>
      <w:r w:rsidR="00C74EFD" w:rsidRPr="00C74EFD">
        <w:rPr>
          <w:sz w:val="12"/>
        </w:rPr>
        <w:t>¶</w:t>
      </w:r>
      <w:r w:rsidR="00C74EFD" w:rsidRPr="00C74EFD">
        <w:rPr>
          <w:sz w:val="16"/>
        </w:rPr>
        <w:t xml:space="preserve"> </w:t>
      </w:r>
      <w:r w:rsidRPr="00C74EFD">
        <w:rPr>
          <w:sz w:val="16"/>
        </w:rPr>
        <w:t xml:space="preserve">More than </w:t>
      </w:r>
      <w:r w:rsidRPr="00ED6720">
        <w:rPr>
          <w:rStyle w:val="StyleUnderline"/>
        </w:rPr>
        <w:t>15 years later, after a decade and a half of forever war in the</w:t>
      </w:r>
      <w:r w:rsidRPr="00C74EFD">
        <w:rPr>
          <w:sz w:val="16"/>
        </w:rPr>
        <w:t xml:space="preserve"> Greater </w:t>
      </w:r>
      <w:r w:rsidRPr="00ED6720">
        <w:rPr>
          <w:rStyle w:val="StyleUnderline"/>
        </w:rPr>
        <w:t>Middle East and parts of Africa, al-Qaeda and the Taliban are still in business, along with a set of new enemies, including Boko Haram</w:t>
      </w:r>
      <w:r w:rsidRPr="00C74EFD">
        <w:rPr>
          <w:sz w:val="16"/>
        </w:rPr>
        <w:t xml:space="preserve"> in Nigeria, Chad, Niger, and Cameroon; </w:t>
      </w:r>
      <w:r w:rsidRPr="00ED6720">
        <w:rPr>
          <w:rStyle w:val="StyleUnderline"/>
        </w:rPr>
        <w:t>al-Shabaab</w:t>
      </w:r>
      <w:r w:rsidRPr="00C74EFD">
        <w:rPr>
          <w:sz w:val="16"/>
        </w:rPr>
        <w:t xml:space="preserve"> in Somalia; </w:t>
      </w:r>
      <w:r w:rsidRPr="00ED6720">
        <w:rPr>
          <w:rStyle w:val="StyleUnderline"/>
        </w:rPr>
        <w:t>and ISIS</w:t>
      </w:r>
      <w:r w:rsidRPr="00C74EFD">
        <w:rPr>
          <w:sz w:val="16"/>
        </w:rPr>
        <w:t xml:space="preserve">, which, if we are to believe the president and his cronies, is pretty much everywhere, including Mexico. </w:t>
      </w:r>
      <w:r w:rsidRPr="00ED6720">
        <w:rPr>
          <w:rStyle w:val="Emphasis"/>
        </w:rPr>
        <w:t>In a war against a tactic</w:t>
      </w:r>
      <w:r w:rsidRPr="00C74EFD">
        <w:rPr>
          <w:sz w:val="16"/>
        </w:rPr>
        <w:t xml:space="preserve"> (terrorism) </w:t>
      </w:r>
      <w:r w:rsidRPr="00ED6720">
        <w:rPr>
          <w:rStyle w:val="Emphasis"/>
        </w:rPr>
        <w:t>or an emotion</w:t>
      </w:r>
      <w:r w:rsidRPr="00C74EFD">
        <w:rPr>
          <w:sz w:val="16"/>
        </w:rPr>
        <w:t xml:space="preserve"> (terror), </w:t>
      </w:r>
      <w:r w:rsidRPr="00ED6720">
        <w:rPr>
          <w:rStyle w:val="StyleUnderline"/>
        </w:rPr>
        <w:t>it’s hardly surprising that our enemies have just kept proliferating, and with them, the wars</w:t>
      </w:r>
      <w:r w:rsidRPr="00C74EFD">
        <w:rPr>
          <w:sz w:val="16"/>
        </w:rPr>
        <w:t>. It’s as if Washington were constantly bringing jets, drones, artillery, and firepower of every sort to bear on a new set of Taurans in another galaxy.</w:t>
      </w:r>
      <w:r w:rsidR="00C74EFD" w:rsidRPr="00C74EFD">
        <w:rPr>
          <w:sz w:val="12"/>
        </w:rPr>
        <w:t>¶</w:t>
      </w:r>
      <w:r w:rsidR="00C74EFD" w:rsidRPr="00C74EFD">
        <w:rPr>
          <w:sz w:val="16"/>
        </w:rPr>
        <w:t xml:space="preserve"> </w:t>
      </w:r>
      <w:r w:rsidRPr="00C74EFD">
        <w:rPr>
          <w:sz w:val="16"/>
        </w:rPr>
        <w:t>Decades before Haldeman’s Forever War, George Orwell gave us an unforgettable portrait of a society controlled by stoking permanent hatred for a rotating cast of enemies. In 1984, the countries of the world have coalesced into three super-nations -- Oceania, Eurasia, and Eastasia. Winston Smith, the novel’s protagonist, recalls that, since his childhood, “war had been literally continuous, though strictly speaking it had not always been the same war.” Smith joins thousands of other citizens of Oceania in their celebration of Hate Week and observes the slick substitution of one enemy for another on the sixth day of that week:</w:t>
      </w:r>
      <w:r w:rsidR="00C74EFD" w:rsidRPr="00C74EFD">
        <w:rPr>
          <w:sz w:val="12"/>
        </w:rPr>
        <w:t>¶</w:t>
      </w:r>
      <w:r w:rsidR="00C74EFD" w:rsidRPr="00C74EFD">
        <w:rPr>
          <w:sz w:val="16"/>
        </w:rPr>
        <w:t xml:space="preserve"> </w:t>
      </w:r>
      <w:r w:rsidRPr="00C74EFD">
        <w:rPr>
          <w:sz w:val="16"/>
        </w:rPr>
        <w:t>“...when the great orgasm was quivering to its climax and the general hatred of Eurasia had boiled up into such delirium that if the crowd could have got their hands on the two thousand Eurasian war-criminals who were to be publicly hanged on the last day of the proceedings, they would unquestionably have torn them to pieces -- at just this moment it had been announced that Oceania was not after all at war with Eurasia. Oceania was at war with Eastasia. Eurasia was an ally.”</w:t>
      </w:r>
      <w:r w:rsidR="00C74EFD" w:rsidRPr="00C74EFD">
        <w:rPr>
          <w:sz w:val="12"/>
        </w:rPr>
        <w:t>¶</w:t>
      </w:r>
      <w:r w:rsidR="00C74EFD" w:rsidRPr="00C74EFD">
        <w:rPr>
          <w:sz w:val="16"/>
        </w:rPr>
        <w:t xml:space="preserve"> </w:t>
      </w:r>
      <w:r w:rsidRPr="00C74EFD">
        <w:rPr>
          <w:sz w:val="16"/>
        </w:rPr>
        <w:t>Except that there is no actual announcement. Rather, the Party spokesman makes the substitution in mid-oration:</w:t>
      </w:r>
      <w:r w:rsidR="00C74EFD" w:rsidRPr="00C74EFD">
        <w:rPr>
          <w:sz w:val="12"/>
        </w:rPr>
        <w:t>¶</w:t>
      </w:r>
      <w:r w:rsidR="00C74EFD" w:rsidRPr="00C74EFD">
        <w:rPr>
          <w:sz w:val="16"/>
        </w:rPr>
        <w:t xml:space="preserve"> </w:t>
      </w:r>
      <w:r w:rsidRPr="00C74EFD">
        <w:rPr>
          <w:sz w:val="16"/>
        </w:rPr>
        <w:t>“The speech had been proceeding for perhaps twenty minutes when a messenger hurried onto the platform and a scrap of paper was slipped into the speaker’s hand. He unrolled and read it without pausing in his speech. Nothing altered in his voice or manner, or in the content of what he was saying, but suddenly the names were different. Without words said, a wave of understanding rippled through the crowd. Oceania was at war with Eastasia!</w:t>
      </w:r>
      <w:r w:rsidR="00C74EFD" w:rsidRPr="00C74EFD">
        <w:rPr>
          <w:sz w:val="12"/>
        </w:rPr>
        <w:t>¶</w:t>
      </w:r>
      <w:r w:rsidR="00C74EFD" w:rsidRPr="00C74EFD">
        <w:rPr>
          <w:sz w:val="16"/>
        </w:rPr>
        <w:t xml:space="preserve"> </w:t>
      </w:r>
      <w:r w:rsidRPr="00C74EFD">
        <w:rPr>
          <w:sz w:val="16"/>
        </w:rPr>
        <w:t>And it had always been thus. “Oceania was at war with Eastasia. Oceania had always been at war with Eastasia.”</w:t>
      </w:r>
      <w:r w:rsidR="00C74EFD" w:rsidRPr="00C74EFD">
        <w:rPr>
          <w:sz w:val="12"/>
        </w:rPr>
        <w:t>¶</w:t>
      </w:r>
      <w:r w:rsidR="00C74EFD" w:rsidRPr="00C74EFD">
        <w:rPr>
          <w:sz w:val="16"/>
        </w:rPr>
        <w:t xml:space="preserve"> </w:t>
      </w:r>
      <w:r w:rsidRPr="00C74EFD">
        <w:rPr>
          <w:sz w:val="16"/>
        </w:rPr>
        <w:t xml:space="preserve">1984 is, of course, a novel. In our perfectly real country, human memories work better than they do in Orwell’s Oceania. Or do they? </w:t>
      </w:r>
      <w:r w:rsidRPr="00ED6720">
        <w:rPr>
          <w:rStyle w:val="StyleUnderline"/>
        </w:rPr>
        <w:t>The U</w:t>
      </w:r>
      <w:r w:rsidRPr="00C74EFD">
        <w:rPr>
          <w:sz w:val="16"/>
        </w:rPr>
        <w:t xml:space="preserve">nited </w:t>
      </w:r>
      <w:r w:rsidRPr="00ED6720">
        <w:rPr>
          <w:rStyle w:val="StyleUnderline"/>
        </w:rPr>
        <w:t>S</w:t>
      </w:r>
      <w:r w:rsidRPr="00C74EFD">
        <w:rPr>
          <w:sz w:val="16"/>
        </w:rPr>
        <w:t xml:space="preserve">tates </w:t>
      </w:r>
      <w:r w:rsidRPr="00ED6720">
        <w:rPr>
          <w:rStyle w:val="StyleUnderline"/>
        </w:rPr>
        <w:t>is at war with Iraq.</w:t>
      </w:r>
      <w:r w:rsidRPr="00C74EFD">
        <w:rPr>
          <w:sz w:val="16"/>
        </w:rPr>
        <w:t xml:space="preserve"> The United States has always been at war with Iraq. </w:t>
      </w:r>
      <w:r w:rsidRPr="00ED6720">
        <w:rPr>
          <w:rStyle w:val="StyleUnderline"/>
        </w:rPr>
        <w:t>Except, of course, when the United States sided with Iraq in its vicious, generation-destroying conflict with Iran</w:t>
      </w:r>
      <w:r w:rsidRPr="00C74EFD">
        <w:rPr>
          <w:sz w:val="16"/>
        </w:rPr>
        <w:t xml:space="preserve"> in the 1980s. Who today remembers Ronald Reagan’s “tilt toward Iraq” and against Iran? They’re so confusing, those two four-letter countries that start with “I.” Who can keep them straight, even now that we’ve tilted back toward what’s left of Iraq -- Trump has even removed it from his latest version of his Muslim ban list -- and threateningly against Iran?</w:t>
      </w:r>
      <w:r w:rsidR="00C74EFD" w:rsidRPr="00C74EFD">
        <w:rPr>
          <w:sz w:val="12"/>
        </w:rPr>
        <w:t>¶</w:t>
      </w:r>
      <w:r w:rsidR="00C74EFD" w:rsidRPr="00C74EFD">
        <w:rPr>
          <w:sz w:val="16"/>
        </w:rPr>
        <w:t xml:space="preserve"> </w:t>
      </w:r>
      <w:r w:rsidRPr="00C74EFD">
        <w:rPr>
          <w:sz w:val="16"/>
        </w:rPr>
        <w:t xml:space="preserve">Many </w:t>
      </w:r>
      <w:r w:rsidRPr="00ED6720">
        <w:rPr>
          <w:rStyle w:val="StyleUnderline"/>
        </w:rPr>
        <w:t>Americans do seem to adapt to a revolving enemies list</w:t>
      </w:r>
      <w:r w:rsidRPr="00C74EFD">
        <w:rPr>
          <w:sz w:val="16"/>
        </w:rPr>
        <w:t xml:space="preserve"> as easily as the citizens of Oceania. Every few years, </w:t>
      </w:r>
      <w:r w:rsidRPr="00ED6720">
        <w:rPr>
          <w:rStyle w:val="StyleUnderline"/>
        </w:rPr>
        <w:t>I ask my college students where the terrorists who flew the planes on 9/11 came from. At the height of the</w:t>
      </w:r>
      <w:r w:rsidRPr="00C74EFD">
        <w:rPr>
          <w:sz w:val="16"/>
        </w:rPr>
        <w:t xml:space="preserve"> (second and </w:t>
      </w:r>
      <w:r w:rsidRPr="00ED6720">
        <w:rPr>
          <w:rStyle w:val="StyleUnderline"/>
        </w:rPr>
        <w:t>still unfinished) Iraq War</w:t>
      </w:r>
      <w:r w:rsidRPr="00C74EFD">
        <w:rPr>
          <w:sz w:val="16"/>
        </w:rPr>
        <w:t xml:space="preserve">, when many of them had brothers, sisters, lovers, even fathers fighting there, </w:t>
      </w:r>
      <w:r w:rsidRPr="00F8096A">
        <w:rPr>
          <w:rStyle w:val="StyleUnderline"/>
        </w:rPr>
        <w:t>my students were certain the attackers had all been Iraqis. A few years later,</w:t>
      </w:r>
      <w:r w:rsidRPr="00C74EFD">
        <w:rPr>
          <w:sz w:val="16"/>
        </w:rPr>
        <w:t xml:space="preserve"> when the “real men” were trying to gin up a new opportunity to “go to Tehran,” </w:t>
      </w:r>
      <w:r w:rsidRPr="00F8096A">
        <w:rPr>
          <w:rStyle w:val="StyleUnderline"/>
        </w:rPr>
        <w:t>my students were just as sure the terrorists had been from Iran.</w:t>
      </w:r>
      <w:r w:rsidRPr="00C74EFD">
        <w:rPr>
          <w:sz w:val="16"/>
        </w:rPr>
        <w:t xml:space="preserve"> I haven’t asked in a couple of years now. I wonder whether today I’d hear that they were from Syria, or maybe that new country, the Islamic State?</w:t>
      </w:r>
      <w:r w:rsidR="00C74EFD" w:rsidRPr="00C74EFD">
        <w:rPr>
          <w:sz w:val="12"/>
        </w:rPr>
        <w:t>¶</w:t>
      </w:r>
      <w:r w:rsidR="00C74EFD" w:rsidRPr="00C74EFD">
        <w:rPr>
          <w:sz w:val="16"/>
        </w:rPr>
        <w:t xml:space="preserve"> </w:t>
      </w:r>
      <w:r w:rsidRPr="00C74EFD">
        <w:rPr>
          <w:sz w:val="16"/>
        </w:rPr>
        <w:t>I don’t blame my students for not knowing that the 9/11 attackers included 15 Saudis, two men from the United Arab Emirates (UAE), one Egyptian, and one Lebanese. It’s not a fact that’s much trumpeted anymore. You certainly wouldn’t guess it from where our military aid and American-made weaponry goes. After Afghanistan ($3.67 billion) and Israel ($3.1 billion), Egypt is the next largest recipient of that aid at $1.31 billion in 2015.</w:t>
      </w:r>
      <w:r w:rsidR="00C74EFD" w:rsidRPr="00C74EFD">
        <w:rPr>
          <w:sz w:val="12"/>
        </w:rPr>
        <w:t>¶</w:t>
      </w:r>
      <w:r w:rsidR="00C74EFD" w:rsidRPr="00C74EFD">
        <w:rPr>
          <w:sz w:val="16"/>
        </w:rPr>
        <w:t xml:space="preserve"> </w:t>
      </w:r>
      <w:r w:rsidRPr="00C74EFD">
        <w:rPr>
          <w:sz w:val="16"/>
        </w:rPr>
        <w:t>Of course, military aid to other countries is a windfall for U.S. arms manufacturers. Like food money and other forms of foreign aid from Washington, the countries receiving it are often obligated to spend it on American products.</w:t>
      </w:r>
      <w:r w:rsidR="00C74EFD" w:rsidRPr="00C74EFD">
        <w:rPr>
          <w:sz w:val="16"/>
        </w:rPr>
        <w:t xml:space="preserve"> </w:t>
      </w:r>
      <w:r w:rsidRPr="00C74EFD">
        <w:rPr>
          <w:sz w:val="16"/>
        </w:rPr>
        <w:t xml:space="preserve">In other words, much military “aid” is actually a back-door subsidy to companies like Boeing and Lockheed Martin. Being wealthy oil states, </w:t>
      </w:r>
      <w:r w:rsidRPr="00F8096A">
        <w:rPr>
          <w:rStyle w:val="StyleUnderline"/>
        </w:rPr>
        <w:t>the Saudis and the UAE</w:t>
      </w:r>
      <w:r w:rsidRPr="00C74EFD">
        <w:rPr>
          <w:sz w:val="16"/>
        </w:rPr>
        <w:t xml:space="preserve">, of course, don’t need subsidies. They </w:t>
      </w:r>
      <w:r w:rsidRPr="00F8096A">
        <w:rPr>
          <w:rStyle w:val="StyleUnderline"/>
        </w:rPr>
        <w:t>buy their U.S. arms</w:t>
      </w:r>
      <w:r w:rsidRPr="00C74EFD">
        <w:rPr>
          <w:sz w:val="16"/>
        </w:rPr>
        <w:t xml:space="preserve"> with their own money -- $3.3 billion and $1.3 billion worth of purchases respectively in 2015. </w:t>
      </w:r>
      <w:r w:rsidRPr="00F8096A">
        <w:rPr>
          <w:rStyle w:val="StyleUnderline"/>
        </w:rPr>
        <w:t>And</w:t>
      </w:r>
      <w:r w:rsidRPr="00C74EFD">
        <w:rPr>
          <w:sz w:val="16"/>
        </w:rPr>
        <w:t xml:space="preserve"> they’re </w:t>
      </w:r>
      <w:r w:rsidRPr="00F8096A">
        <w:rPr>
          <w:rStyle w:val="StyleUnderline"/>
        </w:rPr>
        <w:t>put</w:t>
      </w:r>
      <w:r w:rsidRPr="00C74EFD">
        <w:rPr>
          <w:sz w:val="16"/>
        </w:rPr>
        <w:t xml:space="preserve">ting </w:t>
      </w:r>
      <w:r w:rsidRPr="00F8096A">
        <w:rPr>
          <w:rStyle w:val="StyleUnderline"/>
        </w:rPr>
        <w:t>that weaponry to use, with U.S. connivance</w:t>
      </w:r>
      <w:r w:rsidRPr="00C74EFD">
        <w:rPr>
          <w:sz w:val="16"/>
        </w:rPr>
        <w:t xml:space="preserve"> and -- yes, it should make your head spin in an Orwellian fashion -- occasional support from al-Qaeda in the Arabian Peninsula, by taking sides in a civil war in Yemen. </w:t>
      </w:r>
      <w:r w:rsidRPr="00F8096A">
        <w:rPr>
          <w:rStyle w:val="StyleUnderline"/>
        </w:rPr>
        <w:t>U.S.-made</w:t>
      </w:r>
      <w:r w:rsidRPr="00C74EFD">
        <w:rPr>
          <w:sz w:val="16"/>
        </w:rPr>
        <w:t xml:space="preserve"> fighter </w:t>
      </w:r>
      <w:r w:rsidRPr="00F8096A">
        <w:rPr>
          <w:rStyle w:val="StyleUnderline"/>
        </w:rPr>
        <w:t>planes and</w:t>
      </w:r>
      <w:r w:rsidRPr="00C74EFD">
        <w:rPr>
          <w:sz w:val="16"/>
        </w:rPr>
        <w:t xml:space="preserve"> cluster </w:t>
      </w:r>
      <w:r w:rsidRPr="00F8096A">
        <w:rPr>
          <w:rStyle w:val="StyleUnderline"/>
        </w:rPr>
        <w:t>bombs have put more than seven million Yemenis in</w:t>
      </w:r>
      <w:r w:rsidRPr="00C74EFD">
        <w:rPr>
          <w:sz w:val="16"/>
        </w:rPr>
        <w:t xml:space="preserve"> imminent </w:t>
      </w:r>
      <w:r w:rsidRPr="00F8096A">
        <w:rPr>
          <w:rStyle w:val="StyleUnderline"/>
        </w:rPr>
        <w:t>danger of starvation.</w:t>
      </w:r>
    </w:p>
    <w:p w14:paraId="3BB56A2E" w14:textId="77777777" w:rsidR="00147D12" w:rsidRDefault="00147D12" w:rsidP="00147D12">
      <w:pPr>
        <w:pStyle w:val="Heading4"/>
      </w:pPr>
      <w:r>
        <w:t>U.S. militarism is pragmatically useless, causes constant war, decks international moderation, destabilizes the Middle East, and causes endless violence and terrorism.</w:t>
      </w:r>
    </w:p>
    <w:p w14:paraId="39B729C6" w14:textId="76580483" w:rsidR="00147D12" w:rsidRDefault="00147D12" w:rsidP="00147D12">
      <w:pPr>
        <w:rPr>
          <w:rStyle w:val="Style13ptBold"/>
        </w:rPr>
      </w:pPr>
      <w:r w:rsidRPr="00C90C79">
        <w:rPr>
          <w:rStyle w:val="Style13ptBold"/>
        </w:rPr>
        <w:t>Goodman, Johns Hopkins University, Adjunct Professor and Central Intelligence Agency, former divis</w:t>
      </w:r>
      <w:r w:rsidR="00C74EFD">
        <w:rPr>
          <w:rStyle w:val="Style13ptBold"/>
        </w:rPr>
        <w:t xml:space="preserve">ion chief and senior analyst, </w:t>
      </w:r>
      <w:r w:rsidRPr="00C90C79">
        <w:rPr>
          <w:rStyle w:val="Style13ptBold"/>
        </w:rPr>
        <w:t>13</w:t>
      </w:r>
    </w:p>
    <w:p w14:paraId="42CA5A36" w14:textId="77777777" w:rsidR="00147D12" w:rsidRPr="00C90C79" w:rsidRDefault="00147D12" w:rsidP="00147D12">
      <w:r>
        <w:t>[Melvin, 3-5-13, Truth-Out, “</w:t>
      </w:r>
      <w:r w:rsidRPr="00C90C79">
        <w:t>American Militarism: Costs and Consequences</w:t>
      </w:r>
      <w:r>
        <w:t xml:space="preserve">”, </w:t>
      </w:r>
      <w:hyperlink r:id="rId43" w:history="1">
        <w:r w:rsidRPr="000B2963">
          <w:rPr>
            <w:rStyle w:val="Hyperlink"/>
          </w:rPr>
          <w:t>http://www.truth-out.org/progressivepicks/item/14926-american-militarism-costs-and-consequences</w:t>
        </w:r>
      </w:hyperlink>
      <w:r>
        <w:t>, accessed 6-28-17, AZG]</w:t>
      </w:r>
    </w:p>
    <w:p w14:paraId="270922ED" w14:textId="40392EDA" w:rsidR="00147D12" w:rsidRPr="00C74EFD" w:rsidRDefault="00147D12" w:rsidP="00147D12">
      <w:pPr>
        <w:rPr>
          <w:sz w:val="16"/>
        </w:rPr>
      </w:pPr>
      <w:r w:rsidRPr="00C74EFD">
        <w:rPr>
          <w:sz w:val="16"/>
        </w:rPr>
        <w:t xml:space="preserve">Those who criticize even these modest reductions fail to recognize that, over the past two decades, the Cold War has ended and </w:t>
      </w:r>
      <w:r w:rsidRPr="00C90C79">
        <w:rPr>
          <w:rStyle w:val="StyleUnderline"/>
        </w:rPr>
        <w:t>the greatest strategic threat to the U</w:t>
      </w:r>
      <w:r w:rsidRPr="00C74EFD">
        <w:rPr>
          <w:sz w:val="16"/>
        </w:rPr>
        <w:t xml:space="preserve">nited </w:t>
      </w:r>
      <w:r w:rsidRPr="00C90C79">
        <w:rPr>
          <w:rStyle w:val="StyleUnderline"/>
        </w:rPr>
        <w:t>S</w:t>
      </w:r>
      <w:r w:rsidRPr="00C74EFD">
        <w:rPr>
          <w:sz w:val="16"/>
        </w:rPr>
        <w:t>tates—the Soviet Union—</w:t>
      </w:r>
      <w:r w:rsidRPr="00C90C79">
        <w:rPr>
          <w:rStyle w:val="StyleUnderline"/>
        </w:rPr>
        <w:t>has dissolved. Nevertheless, we barricade ourselves behind</w:t>
      </w:r>
      <w:r w:rsidRPr="00C74EFD">
        <w:rPr>
          <w:sz w:val="16"/>
        </w:rPr>
        <w:t xml:space="preserve"> a national </w:t>
      </w:r>
      <w:r w:rsidRPr="00C90C79">
        <w:rPr>
          <w:rStyle w:val="StyleUnderline"/>
        </w:rPr>
        <w:t>missile defense, fight wars in which no</w:t>
      </w:r>
      <w:r w:rsidRPr="00C74EFD">
        <w:rPr>
          <w:sz w:val="16"/>
        </w:rPr>
        <w:t xml:space="preserve"> vital national security </w:t>
      </w:r>
      <w:r w:rsidRPr="00C90C79">
        <w:rPr>
          <w:rStyle w:val="StyleUnderline"/>
        </w:rPr>
        <w:t>interests are at stake, and post hundreds of thousands of troops overseas. U.S. nuclear forces, which have no</w:t>
      </w:r>
      <w:r w:rsidRPr="00C74EFD">
        <w:rPr>
          <w:sz w:val="16"/>
        </w:rPr>
        <w:t xml:space="preserve"> utilitarian </w:t>
      </w:r>
      <w:r w:rsidRPr="00C90C79">
        <w:rPr>
          <w:rStyle w:val="StyleUnderline"/>
        </w:rPr>
        <w:t>value, remain the same</w:t>
      </w:r>
      <w:r w:rsidRPr="00C74EFD">
        <w:rPr>
          <w:sz w:val="16"/>
        </w:rPr>
        <w:t xml:space="preserve">, although President Obama persistently claims to support arms control and disarmament. </w:t>
      </w:r>
      <w:r w:rsidRPr="00C90C79">
        <w:rPr>
          <w:rStyle w:val="StyleUnderline"/>
        </w:rPr>
        <w:t>The U</w:t>
      </w:r>
      <w:r w:rsidRPr="00C74EFD">
        <w:rPr>
          <w:sz w:val="16"/>
        </w:rPr>
        <w:t xml:space="preserve">nited </w:t>
      </w:r>
      <w:r w:rsidRPr="00C90C79">
        <w:rPr>
          <w:rStyle w:val="StyleUnderline"/>
        </w:rPr>
        <w:t>S</w:t>
      </w:r>
      <w:r w:rsidRPr="00C74EFD">
        <w:rPr>
          <w:sz w:val="16"/>
        </w:rPr>
        <w:t xml:space="preserve">tates </w:t>
      </w:r>
      <w:r w:rsidRPr="00C90C79">
        <w:rPr>
          <w:rStyle w:val="StyleUnderline"/>
        </w:rPr>
        <w:t>has become</w:t>
      </w:r>
      <w:r w:rsidRPr="00C74EFD">
        <w:rPr>
          <w:sz w:val="16"/>
        </w:rPr>
        <w:t xml:space="preserve"> that </w:t>
      </w:r>
      <w:r w:rsidRPr="00C90C79">
        <w:rPr>
          <w:rStyle w:val="StyleUnderline"/>
        </w:rPr>
        <w:t>militarized</w:t>
      </w:r>
      <w:r w:rsidRPr="00C74EFD">
        <w:rPr>
          <w:sz w:val="16"/>
        </w:rPr>
        <w:t xml:space="preserve"> nation that President Dwight D. Eisenhower presciently warned against in his farewell address more than fifty years ago.</w:t>
      </w:r>
      <w:r w:rsidR="00C74EFD" w:rsidRPr="00C74EFD">
        <w:rPr>
          <w:sz w:val="12"/>
        </w:rPr>
        <w:t>¶</w:t>
      </w:r>
      <w:r w:rsidR="00C74EFD" w:rsidRPr="00C74EFD">
        <w:rPr>
          <w:sz w:val="16"/>
        </w:rPr>
        <w:t xml:space="preserve"> </w:t>
      </w:r>
      <w:r w:rsidRPr="00C90C79">
        <w:rPr>
          <w:rStyle w:val="StyleUnderline"/>
        </w:rPr>
        <w:t>The U</w:t>
      </w:r>
      <w:r w:rsidRPr="00C74EFD">
        <w:rPr>
          <w:sz w:val="16"/>
        </w:rPr>
        <w:t xml:space="preserve">nited </w:t>
      </w:r>
      <w:r w:rsidRPr="00C90C79">
        <w:rPr>
          <w:rStyle w:val="StyleUnderline"/>
        </w:rPr>
        <w:t>S</w:t>
      </w:r>
      <w:r w:rsidRPr="00C74EFD">
        <w:rPr>
          <w:sz w:val="16"/>
        </w:rPr>
        <w:t xml:space="preserve">tates lacks a strategic vision for a world without an enemy, and it continues to </w:t>
      </w:r>
      <w:r w:rsidRPr="00C90C79">
        <w:rPr>
          <w:rStyle w:val="StyleUnderline"/>
        </w:rPr>
        <w:t>spend far more on defense</w:t>
      </w:r>
      <w:r w:rsidRPr="00C74EFD">
        <w:rPr>
          <w:sz w:val="16"/>
        </w:rPr>
        <w:t xml:space="preserve">, homeland security, and intelligence </w:t>
      </w:r>
      <w:r w:rsidRPr="00C90C79">
        <w:rPr>
          <w:rStyle w:val="StyleUnderline"/>
        </w:rPr>
        <w:t>than the rest of the world combined. We are the only nation in the world that deploys its military primarily to support foreign policy rather than to defend</w:t>
      </w:r>
      <w:r w:rsidRPr="00C74EFD">
        <w:rPr>
          <w:sz w:val="16"/>
        </w:rPr>
        <w:t xml:space="preserve"> our borders and people. </w:t>
      </w:r>
      <w:r w:rsidRPr="00C90C79">
        <w:rPr>
          <w:rStyle w:val="StyleUnderline"/>
        </w:rPr>
        <w:t>U.S. corporations dominate the sales of military equipment, selling extremely sophisticated weapons to</w:t>
      </w:r>
      <w:r w:rsidRPr="00C74EFD">
        <w:rPr>
          <w:sz w:val="16"/>
        </w:rPr>
        <w:t xml:space="preserve"> countries such as </w:t>
      </w:r>
      <w:r w:rsidRPr="00C90C79">
        <w:rPr>
          <w:rStyle w:val="StyleUnderline"/>
        </w:rPr>
        <w:t>Saudi Arabia</w:t>
      </w:r>
      <w:r w:rsidRPr="00C74EFD">
        <w:rPr>
          <w:sz w:val="16"/>
        </w:rPr>
        <w:t xml:space="preserve"> that have the hard currency to pay for them but lack the skill to use them. </w:t>
      </w:r>
      <w:r w:rsidRPr="00C90C79">
        <w:rPr>
          <w:rStyle w:val="StyleUnderline"/>
        </w:rPr>
        <w:t>We have more than 700 military bases and facilities around the world; few other countries have any. We can deploy eleven aircraft carriers; among our rivals only China even plans to deploy one—and that is a</w:t>
      </w:r>
      <w:r w:rsidRPr="00C74EFD">
        <w:rPr>
          <w:sz w:val="16"/>
        </w:rPr>
        <w:t xml:space="preserve"> revamped Ukrainian aircraft carrier, </w:t>
      </w:r>
      <w:r w:rsidRPr="00C90C79">
        <w:rPr>
          <w:rStyle w:val="StyleUnderline"/>
        </w:rPr>
        <w:t>a carryover from the ancient Soviet inventory.</w:t>
      </w:r>
      <w:r w:rsidR="00C74EFD" w:rsidRPr="00C74EFD">
        <w:rPr>
          <w:sz w:val="12"/>
        </w:rPr>
        <w:t>¶</w:t>
      </w:r>
      <w:r w:rsidR="00C74EFD" w:rsidRPr="00C74EFD">
        <w:rPr>
          <w:sz w:val="16"/>
        </w:rPr>
        <w:t xml:space="preserve"> </w:t>
      </w:r>
      <w:r w:rsidRPr="00332C39">
        <w:rPr>
          <w:rStyle w:val="Emphasis"/>
        </w:rPr>
        <w:t>U.S. militarization</w:t>
      </w:r>
      <w:r w:rsidRPr="00C74EFD">
        <w:rPr>
          <w:sz w:val="16"/>
        </w:rPr>
        <w:t xml:space="preserve">, reliance on the military to pursue foreign policy objectives better achieved by other means, </w:t>
      </w:r>
      <w:r w:rsidRPr="00332C39">
        <w:rPr>
          <w:rStyle w:val="Emphasis"/>
        </w:rPr>
        <w:t>has continued to expand</w:t>
      </w:r>
      <w:r w:rsidRPr="00C74EFD">
        <w:rPr>
          <w:sz w:val="16"/>
        </w:rPr>
        <w:t xml:space="preserve"> since the end of the Cold War, when we might have expected and experienced a peace dividend. Military expansion during the Cold War, especially during peaks in the U.S. arms buildup against the Soviets and during the Vietnam War, at least had as its rationale the spectre of an aggressive Soviet Union. </w:t>
      </w:r>
      <w:r w:rsidRPr="00332C39">
        <w:rPr>
          <w:rStyle w:val="StyleUnderline"/>
        </w:rPr>
        <w:t>The administrations of</w:t>
      </w:r>
      <w:r w:rsidRPr="00C74EFD">
        <w:rPr>
          <w:sz w:val="16"/>
        </w:rPr>
        <w:t xml:space="preserve"> Bill </w:t>
      </w:r>
      <w:r w:rsidRPr="00332C39">
        <w:rPr>
          <w:rStyle w:val="StyleUnderline"/>
        </w:rPr>
        <w:t>Clinton,</w:t>
      </w:r>
      <w:r w:rsidRPr="00C74EFD">
        <w:rPr>
          <w:sz w:val="16"/>
        </w:rPr>
        <w:t xml:space="preserve"> George W. </w:t>
      </w:r>
      <w:r w:rsidRPr="00332C39">
        <w:rPr>
          <w:rStyle w:val="StyleUnderline"/>
        </w:rPr>
        <w:t>Bush, and</w:t>
      </w:r>
      <w:r w:rsidRPr="00C74EFD">
        <w:rPr>
          <w:sz w:val="16"/>
        </w:rPr>
        <w:t xml:space="preserve"> Barack </w:t>
      </w:r>
      <w:r w:rsidRPr="00332C39">
        <w:rPr>
          <w:rStyle w:val="StyleUnderline"/>
        </w:rPr>
        <w:t>Obama, facing no</w:t>
      </w:r>
      <w:r w:rsidRPr="00C74EFD">
        <w:rPr>
          <w:sz w:val="16"/>
        </w:rPr>
        <w:t xml:space="preserve"> existential</w:t>
      </w:r>
      <w:r w:rsidRPr="00332C39">
        <w:rPr>
          <w:rStyle w:val="StyleUnderline"/>
        </w:rPr>
        <w:t xml:space="preserve"> threat, have given the Pentagon</w:t>
      </w:r>
      <w:r w:rsidRPr="00C74EFD">
        <w:rPr>
          <w:sz w:val="16"/>
        </w:rPr>
        <w:t xml:space="preserve"> an </w:t>
      </w:r>
      <w:r w:rsidRPr="00332C39">
        <w:rPr>
          <w:rStyle w:val="StyleUnderline"/>
        </w:rPr>
        <w:t>unprecedented</w:t>
      </w:r>
      <w:r w:rsidRPr="00C74EFD">
        <w:rPr>
          <w:sz w:val="16"/>
        </w:rPr>
        <w:t xml:space="preserve"> position of </w:t>
      </w:r>
      <w:r w:rsidRPr="00332C39">
        <w:rPr>
          <w:rStyle w:val="StyleUnderline"/>
        </w:rPr>
        <w:t>power</w:t>
      </w:r>
      <w:r w:rsidRPr="00C74EFD">
        <w:rPr>
          <w:sz w:val="16"/>
        </w:rPr>
        <w:t xml:space="preserve"> and influence, including huge increases in defense spending and a dominant voice in the making of national security and foreign policies. </w:t>
      </w:r>
      <w:r w:rsidRPr="00332C39">
        <w:rPr>
          <w:rStyle w:val="StyleUnderline"/>
        </w:rPr>
        <w:t>The key contributions to the Pentagon's enhanced role have been</w:t>
      </w:r>
      <w:r w:rsidRPr="00C74EFD">
        <w:rPr>
          <w:sz w:val="16"/>
        </w:rPr>
        <w:t xml:space="preserve"> President Bush's </w:t>
      </w:r>
      <w:r w:rsidRPr="00332C39">
        <w:rPr>
          <w:rStyle w:val="StyleUnderline"/>
        </w:rPr>
        <w:t>doctrine of preemptive attack and the permanent War on Terror, or the Long War; the misuse of power in Iraq; and</w:t>
      </w:r>
      <w:r w:rsidRPr="00C74EFD">
        <w:rPr>
          <w:sz w:val="16"/>
        </w:rPr>
        <w:t xml:space="preserve"> President Obama's initial </w:t>
      </w:r>
      <w:r w:rsidRPr="00332C39">
        <w:rPr>
          <w:rStyle w:val="StyleUnderline"/>
        </w:rPr>
        <w:t>expansion of the war in Afghanistan.</w:t>
      </w:r>
      <w:r w:rsidRPr="00C74EFD">
        <w:rPr>
          <w:sz w:val="16"/>
        </w:rPr>
        <w:t xml:space="preserve"> The Bush and Obama administrations have made sure that military figures dominate national security positions, and </w:t>
      </w:r>
      <w:r w:rsidRPr="00332C39">
        <w:rPr>
          <w:rStyle w:val="StyleUnderline"/>
        </w:rPr>
        <w:t>both administrations have failed to use the tools of diplomacy to deal effectively with</w:t>
      </w:r>
      <w:r w:rsidRPr="00C74EFD">
        <w:rPr>
          <w:sz w:val="16"/>
        </w:rPr>
        <w:t xml:space="preserve"> foreign policy </w:t>
      </w:r>
      <w:r w:rsidRPr="00332C39">
        <w:rPr>
          <w:rStyle w:val="StyleUnderline"/>
        </w:rPr>
        <w:t>conflicts</w:t>
      </w:r>
      <w:r w:rsidRPr="00C74EFD">
        <w:rPr>
          <w:sz w:val="16"/>
        </w:rPr>
        <w:t xml:space="preserve"> in the Middle East or with Iran or North Korea.</w:t>
      </w:r>
      <w:r w:rsidR="00C74EFD" w:rsidRPr="00C74EFD">
        <w:rPr>
          <w:sz w:val="12"/>
        </w:rPr>
        <w:t>¶</w:t>
      </w:r>
      <w:r w:rsidR="00C74EFD" w:rsidRPr="00C74EFD">
        <w:rPr>
          <w:sz w:val="16"/>
        </w:rPr>
        <w:t xml:space="preserve"> </w:t>
      </w:r>
      <w:r w:rsidRPr="00C74EFD">
        <w:rPr>
          <w:sz w:val="16"/>
        </w:rPr>
        <w:t>The roots of the militarization of U.S. foreign policy lie in the year 1947, with the beginning of the Cold War. Passage of the National Security Act in 1947 made the U.S. armed forces an inherent part of national security policy in peacetime. Previously, the Pentagon had rarely asserted itself in the policy process, even in wartime. Military influence grew over the next four decades, leading to the Defense Reorganization Act of 1986, commonly referred to as the Goldwater-Nichols Act, which made the chairman of the Joint Chiefs of Staff the "principal military adviser to the President, the National Security Council, and the Secretary of Defense."</w:t>
      </w:r>
      <w:r w:rsidR="00C74EFD" w:rsidRPr="00C74EFD">
        <w:rPr>
          <w:sz w:val="12"/>
        </w:rPr>
        <w:t>¶</w:t>
      </w:r>
      <w:r w:rsidR="00C74EFD" w:rsidRPr="00C74EFD">
        <w:rPr>
          <w:sz w:val="16"/>
        </w:rPr>
        <w:t xml:space="preserve"> </w:t>
      </w:r>
      <w:r w:rsidRPr="00332C39">
        <w:rPr>
          <w:rStyle w:val="StyleUnderline"/>
        </w:rPr>
        <w:t>One of the consequences of</w:t>
      </w:r>
      <w:r w:rsidRPr="00C74EFD">
        <w:rPr>
          <w:sz w:val="16"/>
        </w:rPr>
        <w:t xml:space="preserve"> U.S. </w:t>
      </w:r>
      <w:r w:rsidRPr="00332C39">
        <w:rPr>
          <w:rStyle w:val="StyleUnderline"/>
        </w:rPr>
        <w:t>militarization</w:t>
      </w:r>
      <w:r w:rsidRPr="00C74EFD">
        <w:rPr>
          <w:sz w:val="16"/>
        </w:rPr>
        <w:t xml:space="preserve"> and unilateralism </w:t>
      </w:r>
      <w:r w:rsidRPr="00332C39">
        <w:rPr>
          <w:rStyle w:val="StyleUnderline"/>
        </w:rPr>
        <w:t>has been an unwillingness to join international agreements</w:t>
      </w:r>
      <w:r w:rsidRPr="00C74EFD">
        <w:rPr>
          <w:sz w:val="16"/>
        </w:rPr>
        <w:t xml:space="preserve"> and conventions </w:t>
      </w:r>
      <w:r w:rsidRPr="00332C39">
        <w:rPr>
          <w:rStyle w:val="Emphasis"/>
        </w:rPr>
        <w:t>designed to foster moderate actions</w:t>
      </w:r>
      <w:r w:rsidRPr="00C74EFD">
        <w:rPr>
          <w:sz w:val="16"/>
        </w:rPr>
        <w:t xml:space="preserve"> in the global community. </w:t>
      </w:r>
      <w:r w:rsidRPr="00332C39">
        <w:rPr>
          <w:rStyle w:val="StyleUnderline"/>
        </w:rPr>
        <w:t>The U</w:t>
      </w:r>
      <w:r w:rsidRPr="00C74EFD">
        <w:rPr>
          <w:sz w:val="16"/>
        </w:rPr>
        <w:t xml:space="preserve">nited </w:t>
      </w:r>
      <w:r w:rsidRPr="00332C39">
        <w:rPr>
          <w:rStyle w:val="StyleUnderline"/>
        </w:rPr>
        <w:t>S</w:t>
      </w:r>
      <w:r w:rsidRPr="00C74EFD">
        <w:rPr>
          <w:sz w:val="16"/>
        </w:rPr>
        <w:t xml:space="preserve">tates, for example, </w:t>
      </w:r>
      <w:r w:rsidRPr="00332C39">
        <w:rPr>
          <w:rStyle w:val="StyleUnderline"/>
        </w:rPr>
        <w:t>joined</w:t>
      </w:r>
      <w:r w:rsidRPr="00C74EFD">
        <w:rPr>
          <w:sz w:val="16"/>
        </w:rPr>
        <w:t xml:space="preserve"> the so-called </w:t>
      </w:r>
      <w:r w:rsidRPr="00332C39">
        <w:rPr>
          <w:rStyle w:val="StyleUnderline"/>
        </w:rPr>
        <w:t>"rogue states"</w:t>
      </w:r>
      <w:r w:rsidRPr="00C74EFD">
        <w:rPr>
          <w:sz w:val="16"/>
        </w:rPr>
        <w:t xml:space="preserve"> (Algeria, China, Libya, Iran, Iraq, and Sudan) in </w:t>
      </w:r>
      <w:r w:rsidRPr="00332C39">
        <w:rPr>
          <w:rStyle w:val="StyleUnderline"/>
        </w:rPr>
        <w:t>opposing creation of the International Criminal Court</w:t>
      </w:r>
      <w:r w:rsidRPr="00C74EFD">
        <w:rPr>
          <w:sz w:val="16"/>
        </w:rPr>
        <w:t xml:space="preserve"> (ICC), which extended the scope of international law and provided a means of bringing the world's worst human rights violators, such as Yugoslav President Slobodan Milosevic, to justice. Every member state of the European Union, including all of America's NATO allies, favored the ICC, as did President Clinton initially. Clinton ultimately deferred to the Pentagon and Senator Jesse Helms (R-NC), who argued that the Court would expose U.S. soldiers to international justice. This was a red herring, as the member states of the ICC have the right to try any of their own citizens charged with international crimes in their own courts, which is exactly what the United States has done in the past. Thus, as with the creation of the League of Nations in 1919, </w:t>
      </w:r>
      <w:r w:rsidRPr="00332C39">
        <w:rPr>
          <w:rStyle w:val="Emphasis"/>
        </w:rPr>
        <w:t>a major step forward</w:t>
      </w:r>
      <w:r w:rsidRPr="00C74EFD">
        <w:rPr>
          <w:sz w:val="16"/>
        </w:rPr>
        <w:t xml:space="preserve"> in international law </w:t>
      </w:r>
      <w:r w:rsidRPr="00332C39">
        <w:rPr>
          <w:rStyle w:val="Emphasis"/>
        </w:rPr>
        <w:t>was taken without the</w:t>
      </w:r>
      <w:r w:rsidRPr="00C74EFD">
        <w:rPr>
          <w:sz w:val="16"/>
        </w:rPr>
        <w:t xml:space="preserve"> endorsement and </w:t>
      </w:r>
      <w:r w:rsidRPr="00332C39">
        <w:rPr>
          <w:rStyle w:val="StyleUnderline"/>
        </w:rPr>
        <w:t>participation of the U</w:t>
      </w:r>
      <w:r w:rsidRPr="00C74EFD">
        <w:rPr>
          <w:sz w:val="16"/>
        </w:rPr>
        <w:t xml:space="preserve">nited </w:t>
      </w:r>
      <w:r w:rsidRPr="00332C39">
        <w:rPr>
          <w:rStyle w:val="StyleUnderline"/>
        </w:rPr>
        <w:t>S</w:t>
      </w:r>
      <w:r w:rsidRPr="00C74EFD">
        <w:rPr>
          <w:sz w:val="16"/>
        </w:rPr>
        <w:t>tates, which had prided itself on its support of international justice since the Nuremberg trials after World War II.</w:t>
      </w:r>
      <w:r w:rsidR="00C74EFD" w:rsidRPr="00C74EFD">
        <w:rPr>
          <w:sz w:val="12"/>
        </w:rPr>
        <w:t>¶</w:t>
      </w:r>
      <w:r w:rsidR="00C74EFD" w:rsidRPr="00C74EFD">
        <w:rPr>
          <w:sz w:val="16"/>
        </w:rPr>
        <w:t xml:space="preserve"> </w:t>
      </w:r>
      <w:r w:rsidRPr="00C74EFD">
        <w:rPr>
          <w:sz w:val="16"/>
        </w:rPr>
        <w:t>The United States has also been out of step with the global effort to ban the use of landmines, an effort that political conservatives and the Pentagon have opposed because of U.S. deployment of landmines near the border between North and South Korea. Although anti-personnel mines have killed and maimed thousands of civilians, including children, all over the world—Afghanistan, Angola, Bosnia, Cambodia, El Salvador, Mozambique, and elsewhere—the marginal advantage of their deployment in South Korea has been used to justify U.S. refusal to adhere to the convention. Not even the possibility of warmer relations between the two Koreas has led the United States to take a new position on the issue.</w:t>
      </w:r>
      <w:r w:rsidR="00C74EFD" w:rsidRPr="00C74EFD">
        <w:rPr>
          <w:sz w:val="12"/>
        </w:rPr>
        <w:t>¶</w:t>
      </w:r>
      <w:r w:rsidR="00C74EFD" w:rsidRPr="00C74EFD">
        <w:rPr>
          <w:sz w:val="16"/>
        </w:rPr>
        <w:t xml:space="preserve"> </w:t>
      </w:r>
      <w:r w:rsidRPr="00C74EFD">
        <w:rPr>
          <w:sz w:val="16"/>
        </w:rPr>
        <w:t xml:space="preserve">Since the 9/11 attacks of 2001, </w:t>
      </w:r>
      <w:r w:rsidRPr="00332C39">
        <w:rPr>
          <w:rStyle w:val="StyleUnderline"/>
        </w:rPr>
        <w:t>the U</w:t>
      </w:r>
      <w:r w:rsidRPr="00C74EFD">
        <w:rPr>
          <w:sz w:val="16"/>
        </w:rPr>
        <w:t xml:space="preserve">nited </w:t>
      </w:r>
      <w:r w:rsidRPr="00332C39">
        <w:rPr>
          <w:rStyle w:val="StyleUnderline"/>
        </w:rPr>
        <w:t>S</w:t>
      </w:r>
      <w:r w:rsidRPr="00C74EFD">
        <w:rPr>
          <w:sz w:val="16"/>
        </w:rPr>
        <w:t xml:space="preserve">tates, using the pretense of a global war on terror, </w:t>
      </w:r>
      <w:r w:rsidRPr="00332C39">
        <w:rPr>
          <w:rStyle w:val="StyleUnderline"/>
        </w:rPr>
        <w:t>has gone to war in Iraq and Afghanistan and has used military force in Pakistan, Libya, Somalia, and Yemen. It is no surprise that we now find ourselves overcommitted</w:t>
      </w:r>
      <w:r w:rsidRPr="00C74EFD">
        <w:rPr>
          <w:sz w:val="16"/>
        </w:rPr>
        <w:t xml:space="preserve"> in the Middle East, North Africa, and Southwest Asia, which has become an "arc of crisis" for the United States. President George W. Bush helped to create this arc with his wars in Iraq and Afghanistan. Although President Obama has undertaken military disengagement in both countries, he has widened covert action throughout the area as the Pentagon and the CIA conduct assassination programs against insurgents and terrorists. The United States may be closing down the arrogantly named "Camp Victory" in Iraq, but it is building secret facilities in Ethiopia, Djibouti, the Seychelles, and the Arabia Peninsula (presumably in Yemen or the United Arab Emirates) as bases for Predator and Reaper drone aircraft. These </w:t>
      </w:r>
      <w:r w:rsidRPr="00332C39">
        <w:rPr>
          <w:rStyle w:val="StyleUnderline"/>
        </w:rPr>
        <w:t>drones have been used against targets in Afghanistan, Iraq, Libya, Pakistan, Yemen, and Somalia</w:t>
      </w:r>
      <w:r w:rsidRPr="00C74EFD">
        <w:rPr>
          <w:sz w:val="16"/>
        </w:rPr>
        <w:t>, according to State Department cables obtained by WikiLeaks, an anti-secrecy group.</w:t>
      </w:r>
      <w:r w:rsidR="00C74EFD" w:rsidRPr="00C74EFD">
        <w:rPr>
          <w:sz w:val="12"/>
        </w:rPr>
        <w:t>¶</w:t>
      </w:r>
      <w:r w:rsidR="00C74EFD" w:rsidRPr="00C74EFD">
        <w:rPr>
          <w:sz w:val="16"/>
        </w:rPr>
        <w:t xml:space="preserve"> </w:t>
      </w:r>
      <w:r w:rsidRPr="00C74EFD">
        <w:rPr>
          <w:sz w:val="16"/>
        </w:rPr>
        <w:t xml:space="preserve">In addition to drone bases, </w:t>
      </w:r>
      <w:r w:rsidRPr="00332C39">
        <w:rPr>
          <w:rStyle w:val="StyleUnderline"/>
        </w:rPr>
        <w:t>U.S. secret facilities support special operations against dozens of countries</w:t>
      </w:r>
      <w:r w:rsidRPr="00C74EFD">
        <w:rPr>
          <w:sz w:val="16"/>
        </w:rPr>
        <w:t xml:space="preserve"> from South America to Central Asia. Army Rangers, Navy Seals, and CIA personnel operate out of them. Military personnel are deployed throughout the Middle East and North Africa, and the Pentagon and the Department of State are training special forces from dozens of countries in the art of counterinsurgency. The New Yorker's Seymour Hersh has been reporting for several years that the United States is conducting special operations in Iran, and the Wall Street Journal has reported that Pentagon and CIA teams are conducting covert operations to stop the smuggling of Iranian arms into Iraq. Such operations contribute to the increase in anti-Americanism throughout the region.</w:t>
      </w:r>
      <w:r w:rsidR="00C74EFD" w:rsidRPr="00C74EFD">
        <w:rPr>
          <w:sz w:val="12"/>
        </w:rPr>
        <w:t>¶</w:t>
      </w:r>
      <w:r w:rsidR="00C74EFD" w:rsidRPr="00C74EFD">
        <w:rPr>
          <w:sz w:val="16"/>
        </w:rPr>
        <w:t xml:space="preserve"> </w:t>
      </w:r>
      <w:r w:rsidRPr="003E068D">
        <w:rPr>
          <w:rStyle w:val="StyleUnderline"/>
        </w:rPr>
        <w:t>U.S. response to</w:t>
      </w:r>
      <w:r w:rsidRPr="00C74EFD">
        <w:rPr>
          <w:sz w:val="16"/>
        </w:rPr>
        <w:t xml:space="preserve"> the attacks of </w:t>
      </w:r>
      <w:r w:rsidRPr="003E068D">
        <w:rPr>
          <w:rStyle w:val="StyleUnderline"/>
        </w:rPr>
        <w:t>9/11 has brought</w:t>
      </w:r>
      <w:r w:rsidRPr="00C74EFD">
        <w:rPr>
          <w:sz w:val="16"/>
        </w:rPr>
        <w:t xml:space="preserve"> a new dimension to the national security state: </w:t>
      </w:r>
      <w:r w:rsidRPr="003E068D">
        <w:rPr>
          <w:rStyle w:val="StyleUnderline"/>
        </w:rPr>
        <w:t>the increase in</w:t>
      </w:r>
      <w:r w:rsidRPr="00C74EFD">
        <w:rPr>
          <w:sz w:val="16"/>
        </w:rPr>
        <w:t xml:space="preserve"> largely </w:t>
      </w:r>
      <w:r w:rsidRPr="003E068D">
        <w:rPr>
          <w:rStyle w:val="StyleUnderline"/>
        </w:rPr>
        <w:t>unaccountable security contractors</w:t>
      </w:r>
      <w:r w:rsidRPr="00C74EFD">
        <w:rPr>
          <w:sz w:val="16"/>
        </w:rPr>
        <w:t xml:space="preserve">, such as the notorious Blackwater (now brandishing the benign corporate name of Academi LLC), and consulting agencies that act as intermediaries between the federal government and defense contractors. </w:t>
      </w:r>
      <w:r w:rsidRPr="003E068D">
        <w:rPr>
          <w:rStyle w:val="StyleUnderline"/>
        </w:rPr>
        <w:t>They operate without any</w:t>
      </w:r>
      <w:r w:rsidRPr="00C74EFD">
        <w:rPr>
          <w:sz w:val="16"/>
        </w:rPr>
        <w:t xml:space="preserve"> apparent </w:t>
      </w:r>
      <w:r w:rsidRPr="003E068D">
        <w:rPr>
          <w:rStyle w:val="StyleUnderline"/>
        </w:rPr>
        <w:t>code of conduct, and the uncontrolled violence of Xe</w:t>
      </w:r>
      <w:r w:rsidRPr="00C74EFD">
        <w:rPr>
          <w:sz w:val="16"/>
        </w:rPr>
        <w:t xml:space="preserve">, another of Blackwater's incarnations, </w:t>
      </w:r>
      <w:r w:rsidRPr="003E068D">
        <w:rPr>
          <w:rStyle w:val="StyleUnderline"/>
        </w:rPr>
        <w:t>is well known.</w:t>
      </w:r>
      <w:r w:rsidRPr="00C74EFD">
        <w:rPr>
          <w:sz w:val="16"/>
        </w:rPr>
        <w:t xml:space="preserve"> Working with these contractors has involved huge payments to consulting agencies managed by former administration officials such as Secretary of State Condoleezza Rice, national security adviser Stephen Hadley, directors of homeland security Michael Chertoff and Tom Ridge, and CIA director Michael Hayden.</w:t>
      </w:r>
      <w:r w:rsidR="00C74EFD" w:rsidRPr="00C74EFD">
        <w:rPr>
          <w:sz w:val="12"/>
        </w:rPr>
        <w:t>¶</w:t>
      </w:r>
      <w:r w:rsidR="00C74EFD" w:rsidRPr="00C74EFD">
        <w:rPr>
          <w:sz w:val="16"/>
        </w:rPr>
        <w:t xml:space="preserve"> </w:t>
      </w:r>
      <w:r w:rsidRPr="00C74EFD">
        <w:rPr>
          <w:sz w:val="16"/>
        </w:rPr>
        <w:t>More than one-third of the personnel in the intelligence community are private contractors, with the relatively new Department of Homeland Security and Office of National Intelligence relying most extensively on them. Private contracts now consume 70 percent of the intelligence budget, and private contractors represent more than half of the employees at the new National Counterterrorism Center. The overwhelming U.S. presence in Iraq is largely contractual, and in 2011, for the first time, deaths among contractors in Afghanistan exceeded fatalities of U.S. soldiers and military personnel.</w:t>
      </w:r>
      <w:r w:rsidR="00C74EFD" w:rsidRPr="00C74EFD">
        <w:rPr>
          <w:sz w:val="12"/>
        </w:rPr>
        <w:t>¶</w:t>
      </w:r>
      <w:r w:rsidR="00C74EFD" w:rsidRPr="00C74EFD">
        <w:rPr>
          <w:sz w:val="16"/>
        </w:rPr>
        <w:t xml:space="preserve"> </w:t>
      </w:r>
      <w:r w:rsidRPr="003E068D">
        <w:rPr>
          <w:rStyle w:val="StyleUnderline"/>
        </w:rPr>
        <w:t>The U.S. reliance on military force has damaged</w:t>
      </w:r>
      <w:r w:rsidRPr="00C74EFD">
        <w:rPr>
          <w:sz w:val="16"/>
        </w:rPr>
        <w:t xml:space="preserve"> U.S. national </w:t>
      </w:r>
      <w:r w:rsidRPr="003E068D">
        <w:rPr>
          <w:rStyle w:val="StyleUnderline"/>
        </w:rPr>
        <w:t>interests at a time when the world is facing severe</w:t>
      </w:r>
      <w:r w:rsidRPr="00C74EFD">
        <w:rPr>
          <w:sz w:val="16"/>
        </w:rPr>
        <w:t xml:space="preserve"> economic </w:t>
      </w:r>
      <w:r w:rsidRPr="003E068D">
        <w:rPr>
          <w:rStyle w:val="StyleUnderline"/>
        </w:rPr>
        <w:t>stress. The Iraq and Afghan Wars have been costly in</w:t>
      </w:r>
      <w:r w:rsidRPr="00C74EFD">
        <w:rPr>
          <w:sz w:val="16"/>
        </w:rPr>
        <w:t xml:space="preserve"> terms of </w:t>
      </w:r>
      <w:r w:rsidRPr="003E068D">
        <w:rPr>
          <w:rStyle w:val="StyleUnderline"/>
        </w:rPr>
        <w:t>blood</w:t>
      </w:r>
      <w:r w:rsidRPr="00C74EFD">
        <w:rPr>
          <w:sz w:val="16"/>
        </w:rPr>
        <w:t xml:space="preserve"> and treasure, </w:t>
      </w:r>
      <w:r w:rsidRPr="003E068D">
        <w:rPr>
          <w:rStyle w:val="StyleUnderline"/>
        </w:rPr>
        <w:t>and</w:t>
      </w:r>
      <w:r w:rsidRPr="00C74EFD">
        <w:rPr>
          <w:sz w:val="16"/>
        </w:rPr>
        <w:t xml:space="preserve"> they </w:t>
      </w:r>
      <w:r w:rsidRPr="003E068D">
        <w:rPr>
          <w:rStyle w:val="StyleUnderline"/>
        </w:rPr>
        <w:t>have not made</w:t>
      </w:r>
      <w:r w:rsidRPr="00C74EFD">
        <w:rPr>
          <w:sz w:val="16"/>
        </w:rPr>
        <w:t xml:space="preserve"> America </w:t>
      </w:r>
      <w:r w:rsidRPr="003E068D">
        <w:rPr>
          <w:rStyle w:val="StyleUnderline"/>
        </w:rPr>
        <w:t>more secure. The war on terror has created more terrorists</w:t>
      </w:r>
      <w:r w:rsidRPr="00C74EFD">
        <w:rPr>
          <w:sz w:val="16"/>
        </w:rPr>
        <w:t xml:space="preserve"> than it has eliminated, </w:t>
      </w:r>
      <w:r w:rsidRPr="003E068D">
        <w:rPr>
          <w:rStyle w:val="StyleUnderline"/>
        </w:rPr>
        <w:t>and the war is expanding</w:t>
      </w:r>
      <w:r w:rsidRPr="00C74EFD">
        <w:rPr>
          <w:sz w:val="16"/>
        </w:rPr>
        <w:t xml:space="preserve"> in the Persian Gulf and Africa, particularly in Yemen and Somalia. The United States is no longer seen as a beacon of liberty to the world, but as an imperialistic bully with little respect for international law. The economic costs of our emphasis on the military have been enormous, coming at a time of necessary constraint for U.S. expenditures and investment policy.</w:t>
      </w:r>
      <w:r w:rsidR="00C74EFD" w:rsidRPr="00C74EFD">
        <w:rPr>
          <w:sz w:val="12"/>
        </w:rPr>
        <w:t>¶</w:t>
      </w:r>
      <w:r w:rsidR="00C74EFD" w:rsidRPr="00C74EFD">
        <w:rPr>
          <w:sz w:val="16"/>
        </w:rPr>
        <w:t xml:space="preserve"> </w:t>
      </w:r>
      <w:r w:rsidRPr="00C74EFD">
        <w:rPr>
          <w:sz w:val="16"/>
        </w:rPr>
        <w:t xml:space="preserve">As the military expands, the Department of State declines, losing resources and influence; it is no longer able to provide robust diplomatic alternatives to militarization. During the crucial decision-making in 2009 to determine troop levels in Afghanistan, Secretary of State Hillary Clinton merely echoed the positions taken by Secretary of Defense Robert M. Gates, making no effort to question the strategic and geopolitical implications of a wider war in Southwest Asia. The budget of the Department of Defense, exceeding levels reached during the worst days of the Cold War, needs to be significantly constrained. </w:t>
      </w:r>
      <w:r w:rsidRPr="003E068D">
        <w:rPr>
          <w:rStyle w:val="StyleUnderline"/>
        </w:rPr>
        <w:t>The U</w:t>
      </w:r>
      <w:r w:rsidRPr="00C74EFD">
        <w:rPr>
          <w:sz w:val="16"/>
        </w:rPr>
        <w:t xml:space="preserve">nited </w:t>
      </w:r>
      <w:r w:rsidRPr="003E068D">
        <w:rPr>
          <w:rStyle w:val="StyleUnderline"/>
        </w:rPr>
        <w:t>S</w:t>
      </w:r>
      <w:r w:rsidRPr="00C74EFD">
        <w:rPr>
          <w:sz w:val="16"/>
        </w:rPr>
        <w:t xml:space="preserve">tates </w:t>
      </w:r>
      <w:r w:rsidRPr="003E068D">
        <w:rPr>
          <w:rStyle w:val="Emphasis"/>
        </w:rPr>
        <w:t>devotes little</w:t>
      </w:r>
      <w:r w:rsidRPr="00C74EFD">
        <w:rPr>
          <w:sz w:val="16"/>
        </w:rPr>
        <w:t xml:space="preserve"> attention </w:t>
      </w:r>
      <w:r w:rsidRPr="003E068D">
        <w:rPr>
          <w:rStyle w:val="Emphasis"/>
        </w:rPr>
        <w:t>to</w:t>
      </w:r>
      <w:r w:rsidRPr="00C74EFD">
        <w:rPr>
          <w:sz w:val="16"/>
        </w:rPr>
        <w:t xml:space="preserve"> one of </w:t>
      </w:r>
      <w:r w:rsidRPr="003E068D">
        <w:rPr>
          <w:rStyle w:val="Emphasis"/>
        </w:rPr>
        <w:t>the greatest losses in wartime, the civilian casualties</w:t>
      </w:r>
      <w:r w:rsidRPr="00C74EFD">
        <w:rPr>
          <w:sz w:val="16"/>
        </w:rPr>
        <w:t xml:space="preserve"> that have taken place in Afghanistan, Iraq, Libya, and Pakistan over the past decade. As General Tommy R. Franks infamously said during the first years of the Afghan War, "We don't do body counts." </w:t>
      </w:r>
      <w:r w:rsidRPr="003E068D">
        <w:rPr>
          <w:rStyle w:val="Emphasis"/>
        </w:rPr>
        <w:t>In view of the scale of destruction that has taken place at the hands of the U.S. military,</w:t>
      </w:r>
      <w:r w:rsidRPr="00C74EFD">
        <w:rPr>
          <w:sz w:val="16"/>
        </w:rPr>
        <w:t xml:space="preserve"> particularly </w:t>
      </w:r>
      <w:r w:rsidRPr="003E068D">
        <w:rPr>
          <w:rStyle w:val="Emphasis"/>
        </w:rPr>
        <w:t>in Afghanistan and Iraq, we</w:t>
      </w:r>
      <w:r w:rsidRPr="00C74EFD">
        <w:rPr>
          <w:sz w:val="16"/>
        </w:rPr>
        <w:t xml:space="preserve"> certainly </w:t>
      </w:r>
      <w:r w:rsidRPr="003E068D">
        <w:rPr>
          <w:rStyle w:val="Emphasis"/>
        </w:rPr>
        <w:t>should.</w:t>
      </w:r>
      <w:r w:rsidRPr="00C74EFD">
        <w:rPr>
          <w:sz w:val="16"/>
        </w:rPr>
        <w:t xml:space="preserve"> The United States prefers to ignore the loss of civilian life as it does the destruction of the civilian economy, let alone schools, infrastructure, and even hospitals. The U.S. military failed to understand that the lack of security provided to civilians in Iraq led to greater success and recruitment for militias and insurgent groups. The lack of U.S. understanding of Afghan opposition to midnight raids and house-to-house searches has compromised Washington's relations with the government of Hamid Karzai. The U.S. killing of two dozen Pakistani soldiers in November 2011 and the belated unwillingness to apologize exposed a cavalier attitude toward loss of human life and further damaged the troubled U.S.-Pakistani relationship.</w:t>
      </w:r>
    </w:p>
    <w:p w14:paraId="248DA1C3" w14:textId="1B388F46" w:rsidR="00B123A7" w:rsidRDefault="00BD7A61" w:rsidP="00B123A7">
      <w:pPr>
        <w:pStyle w:val="Heading3"/>
      </w:pPr>
      <w:r>
        <w:t>Env Impacts</w:t>
      </w:r>
    </w:p>
    <w:p w14:paraId="68836A23" w14:textId="77777777" w:rsidR="00B123A7" w:rsidRDefault="00B123A7" w:rsidP="00B123A7">
      <w:pPr>
        <w:pStyle w:val="Heading4"/>
      </w:pPr>
      <w:r>
        <w:t>Militaries gobble up funds used to protect the environment and spend that money polluting – oil consumption and military bases prove</w:t>
      </w:r>
    </w:p>
    <w:p w14:paraId="148BB8AE" w14:textId="77777777" w:rsidR="00B123A7" w:rsidRDefault="00B123A7" w:rsidP="00B123A7">
      <w:pPr>
        <w:rPr>
          <w:rStyle w:val="Style13ptBold"/>
        </w:rPr>
      </w:pPr>
      <w:r>
        <w:rPr>
          <w:rStyle w:val="Style13ptBold"/>
        </w:rPr>
        <w:t xml:space="preserve">Doolittle, </w:t>
      </w:r>
      <w:r w:rsidRPr="008E3EF0">
        <w:rPr>
          <w:rStyle w:val="Style13ptBold"/>
        </w:rPr>
        <w:t>Political Economy Research Institute</w:t>
      </w:r>
      <w:r>
        <w:rPr>
          <w:rStyle w:val="Style13ptBold"/>
        </w:rPr>
        <w:t xml:space="preserve">, </w:t>
      </w:r>
      <w:r w:rsidRPr="008E3EF0">
        <w:rPr>
          <w:rStyle w:val="Style13ptBold"/>
        </w:rPr>
        <w:t>the Program on Development, Peacebuilding, and the Environment</w:t>
      </w:r>
      <w:r>
        <w:rPr>
          <w:rStyle w:val="Style13ptBold"/>
        </w:rPr>
        <w:t>, researcher, 2003</w:t>
      </w:r>
    </w:p>
    <w:p w14:paraId="4F389745" w14:textId="77777777" w:rsidR="00B123A7" w:rsidRPr="0008692F" w:rsidRDefault="00B123A7" w:rsidP="00B123A7">
      <w:r w:rsidRPr="0008692F">
        <w:t>[</w:t>
      </w:r>
      <w:r>
        <w:t xml:space="preserve">Simon, March 2003, PERI, “Ten Reasons Why Militarism is Bad for the Environment”, </w:t>
      </w:r>
      <w:r w:rsidRPr="0008692F">
        <w:t>http://www.peri.umass.edu/fileadmin/pdf/s_doolittle_paper.pdf</w:t>
      </w:r>
      <w:r>
        <w:t>, Accessed 7-1-17, AZG]</w:t>
      </w:r>
    </w:p>
    <w:p w14:paraId="4910046A" w14:textId="77777777" w:rsidR="00B123A7" w:rsidRDefault="00B123A7" w:rsidP="00B123A7">
      <w:r w:rsidRPr="00D0532F">
        <w:t xml:space="preserve">1.  </w:t>
      </w:r>
      <w:r w:rsidRPr="0008692F">
        <w:rPr>
          <w:rStyle w:val="Emphasis"/>
        </w:rPr>
        <w:t>Militaries are notorious polluters.</w:t>
      </w:r>
      <w:r>
        <w:t xml:space="preserve"> According to geographer Joni Seager, “</w:t>
      </w:r>
      <w:r w:rsidRPr="0008692F">
        <w:rPr>
          <w:rStyle w:val="StyleUnderline"/>
        </w:rPr>
        <w:t>anywhere in the world, a military presence is virtually the single most reliable predictor of environmental damage.</w:t>
      </w:r>
      <w:r>
        <w:t xml:space="preserve">”  Since the end of the Cold War, many plans to convert military bases to civilian use have been cancelled because the sites are contaminated beyond any hope of restoration.  And </w:t>
      </w:r>
      <w:r w:rsidRPr="0008692F">
        <w:rPr>
          <w:rStyle w:val="StyleUnderline"/>
        </w:rPr>
        <w:t>military pollution isn’t limited to bases, it does significant damage to the environment at large.  In the US</w:t>
      </w:r>
      <w:r>
        <w:t xml:space="preserve"> – the world's most oil-thirsty country – </w:t>
      </w:r>
      <w:r w:rsidRPr="0008692F">
        <w:rPr>
          <w:rStyle w:val="StyleUnderline"/>
        </w:rPr>
        <w:t>the largest</w:t>
      </w:r>
      <w:r>
        <w:t xml:space="preserve"> single </w:t>
      </w:r>
      <w:r w:rsidRPr="0008692F">
        <w:rPr>
          <w:rStyle w:val="StyleUnderline"/>
        </w:rPr>
        <w:t>consumer of oil is the Pentagon.</w:t>
      </w:r>
      <w:r>
        <w:t xml:space="preserve">  Together, </w:t>
      </w:r>
      <w:r w:rsidRPr="0008692F">
        <w:rPr>
          <w:rStyle w:val="StyleUnderline"/>
        </w:rPr>
        <w:t>the world’s militaries consume as much petroleum as Japan</w:t>
      </w:r>
      <w:r>
        <w:t xml:space="preserve"> – the world's second largest economy – </w:t>
      </w:r>
      <w:r w:rsidRPr="0008692F">
        <w:rPr>
          <w:rStyle w:val="StyleUnderline"/>
        </w:rPr>
        <w:t>and produce</w:t>
      </w:r>
      <w:r>
        <w:t xml:space="preserve"> an estimated 6-</w:t>
      </w:r>
      <w:r w:rsidRPr="0008692F">
        <w:rPr>
          <w:rStyle w:val="StyleUnderline"/>
        </w:rPr>
        <w:t>10% of</w:t>
      </w:r>
      <w:r>
        <w:t xml:space="preserve"> global air </w:t>
      </w:r>
      <w:r w:rsidRPr="0008692F">
        <w:rPr>
          <w:rStyle w:val="StyleUnderline"/>
        </w:rPr>
        <w:t>pollution.</w:t>
      </w:r>
      <w:r>
        <w:t xml:space="preserve">  As Seager concludes: </w:t>
      </w:r>
      <w:r w:rsidRPr="0008692F">
        <w:rPr>
          <w:rStyle w:val="StyleUnderline"/>
        </w:rPr>
        <w:t>“Militaries</w:t>
      </w:r>
      <w:r>
        <w:t xml:space="preserve">…that have little else in common </w:t>
      </w:r>
      <w:r w:rsidRPr="0008692F">
        <w:rPr>
          <w:rStyle w:val="Emphasis"/>
        </w:rPr>
        <w:t>share a distinctive environmental sensibility – namely, one of disregard.”</w:t>
      </w:r>
      <w:r>
        <w:t xml:space="preserve">1 </w:t>
      </w:r>
    </w:p>
    <w:p w14:paraId="068621E4" w14:textId="77777777" w:rsidR="00B123A7" w:rsidRDefault="00B123A7" w:rsidP="00B123A7">
      <w:r w:rsidRPr="00D0532F">
        <w:t xml:space="preserve">2.  </w:t>
      </w:r>
      <w:r w:rsidRPr="0008692F">
        <w:rPr>
          <w:rStyle w:val="Emphasis"/>
        </w:rPr>
        <w:t>Militarism robs other social needs.</w:t>
      </w:r>
      <w:r>
        <w:t xml:space="preserve">  As Pre</w:t>
      </w:r>
      <w:r w:rsidRPr="0008692F">
        <w:t>sident Dwight Eisenhower said, “</w:t>
      </w:r>
      <w:r w:rsidRPr="0008692F">
        <w:rPr>
          <w:rStyle w:val="StyleUnderline"/>
        </w:rPr>
        <w:t>Every gun that is made, every warship fired, signifies</w:t>
      </w:r>
      <w:r w:rsidRPr="0008692F">
        <w:t xml:space="preserve"> in the final sense </w:t>
      </w:r>
      <w:r w:rsidRPr="0008692F">
        <w:rPr>
          <w:rStyle w:val="StyleUnderline"/>
        </w:rPr>
        <w:t>a theft from those who hunger</w:t>
      </w:r>
      <w:r>
        <w:t xml:space="preserve"> and are not fed, </w:t>
      </w:r>
      <w:r w:rsidRPr="0008692F">
        <w:rPr>
          <w:rStyle w:val="StyleUnderline"/>
        </w:rPr>
        <w:t>those who are cold</w:t>
      </w:r>
      <w:r>
        <w:t xml:space="preserve"> and not clothed” – </w:t>
      </w:r>
      <w:r w:rsidRPr="0008692F">
        <w:rPr>
          <w:rStyle w:val="StyleUnderline"/>
        </w:rPr>
        <w:t>and</w:t>
      </w:r>
      <w:r>
        <w:t xml:space="preserve">, one should add, </w:t>
      </w:r>
      <w:r w:rsidRPr="0008692F">
        <w:rPr>
          <w:rStyle w:val="Emphasis"/>
        </w:rPr>
        <w:t>pressing environmental needs.</w:t>
      </w:r>
      <w:r>
        <w:t xml:space="preserve">  In 2004, President Bush hopes to increase the US military budget to $399.1 billion.  </w:t>
      </w:r>
      <w:r w:rsidRPr="0008692F">
        <w:rPr>
          <w:rStyle w:val="StyleUnderline"/>
        </w:rPr>
        <w:t>Worldwide military spending</w:t>
      </w:r>
      <w:r>
        <w:t xml:space="preserve"> – about $798 billion in 2000 – </w:t>
      </w:r>
      <w:r w:rsidRPr="0008692F">
        <w:rPr>
          <w:rStyle w:val="StyleUnderline"/>
        </w:rPr>
        <w:t>has recently increased</w:t>
      </w:r>
      <w:r>
        <w:t xml:space="preserve"> for the first time since the end of the Cold War.  </w:t>
      </w:r>
      <w:r w:rsidRPr="0008692F">
        <w:rPr>
          <w:rStyle w:val="StyleUnderline"/>
        </w:rPr>
        <w:t>That’s a lot of money not spent on finding ways to reduce poverty, hunger, and environmental degradation.  Allowing social ills</w:t>
      </w:r>
      <w:r>
        <w:t xml:space="preserve"> such as poverty, illiteracy, and hunger </w:t>
      </w:r>
      <w:r w:rsidRPr="0008692F">
        <w:rPr>
          <w:rStyle w:val="StyleUnderline"/>
        </w:rPr>
        <w:t>to fester only deepens</w:t>
      </w:r>
      <w:r>
        <w:t xml:space="preserve"> the </w:t>
      </w:r>
      <w:r w:rsidRPr="0008692F">
        <w:rPr>
          <w:rStyle w:val="StyleUnderline"/>
        </w:rPr>
        <w:t>disparities that often lie at the heart of</w:t>
      </w:r>
      <w:r>
        <w:t xml:space="preserve"> many </w:t>
      </w:r>
      <w:r w:rsidRPr="00D0532F">
        <w:rPr>
          <w:rStyle w:val="StyleUnderline"/>
        </w:rPr>
        <w:t>environmental problems.</w:t>
      </w:r>
      <w:r>
        <w:t xml:space="preserve"> Since militaries are such notorious polluters, heavy military spending is also a dramatic pollution subsidy.  It fosters a military culture that casts aside environmental concerns as not “serious” enough to warrant attention.  As one American military commander put it, “We’re in the business of protecting your country, not protecting the environment.”2</w:t>
      </w:r>
    </w:p>
    <w:p w14:paraId="62CED0F6" w14:textId="77777777" w:rsidR="00B123A7" w:rsidRDefault="00B123A7" w:rsidP="00B123A7">
      <w:pPr>
        <w:pStyle w:val="Heading4"/>
      </w:pPr>
      <w:r>
        <w:t>Independently, maintaining, developing, and potentially using nukes destroys the environment</w:t>
      </w:r>
    </w:p>
    <w:p w14:paraId="333362DB" w14:textId="77777777" w:rsidR="00B123A7" w:rsidRDefault="00B123A7" w:rsidP="00B123A7">
      <w:pPr>
        <w:rPr>
          <w:rStyle w:val="Style13ptBold"/>
        </w:rPr>
      </w:pPr>
      <w:r>
        <w:rPr>
          <w:rStyle w:val="Style13ptBold"/>
        </w:rPr>
        <w:t xml:space="preserve">Doolittle, </w:t>
      </w:r>
      <w:r w:rsidRPr="008E3EF0">
        <w:rPr>
          <w:rStyle w:val="Style13ptBold"/>
        </w:rPr>
        <w:t>Political Economy Research Institute</w:t>
      </w:r>
      <w:r>
        <w:rPr>
          <w:rStyle w:val="Style13ptBold"/>
        </w:rPr>
        <w:t xml:space="preserve">, </w:t>
      </w:r>
      <w:r w:rsidRPr="008E3EF0">
        <w:rPr>
          <w:rStyle w:val="Style13ptBold"/>
        </w:rPr>
        <w:t>the Program on Development, Peacebuilding, and the Environment</w:t>
      </w:r>
      <w:r>
        <w:rPr>
          <w:rStyle w:val="Style13ptBold"/>
        </w:rPr>
        <w:t>, researcher, 2003</w:t>
      </w:r>
    </w:p>
    <w:p w14:paraId="55643E34" w14:textId="77777777" w:rsidR="00B123A7" w:rsidRDefault="00B123A7" w:rsidP="00B123A7">
      <w:r w:rsidRPr="0008692F">
        <w:t>[</w:t>
      </w:r>
      <w:r>
        <w:t xml:space="preserve">Simon, March 2003, PERI, “Ten Reasons Why Militarism is Bad for the Environment”, </w:t>
      </w:r>
      <w:r w:rsidRPr="0008692F">
        <w:t>http://www.peri.umass.edu/fileadmin/pdf/s_doolittle_paper.pdf</w:t>
      </w:r>
      <w:r>
        <w:t>, Accessed 7-1-17, AZG]</w:t>
      </w:r>
    </w:p>
    <w:p w14:paraId="01B33825" w14:textId="77777777" w:rsidR="00B123A7" w:rsidRDefault="00B123A7" w:rsidP="00B123A7">
      <w:r>
        <w:t xml:space="preserve">3.  </w:t>
      </w:r>
      <w:r w:rsidRPr="00D0532F">
        <w:rPr>
          <w:rStyle w:val="Emphasis"/>
        </w:rPr>
        <w:t>Nuclear weapons are an environmental catastrophe.</w:t>
      </w:r>
      <w:r>
        <w:t xml:space="preserve"> Nuclear weapons pose an environmental threat to humanity unprecedented in human history.  Although the world escaped nuclear holocaust during the Cold War, the nuclear arms race has not stopped. India and Pakistan now have nuclear weapons and North Korea may have them as well.  According to some estimates, </w:t>
      </w:r>
      <w:r w:rsidRPr="00D0532F">
        <w:rPr>
          <w:rStyle w:val="StyleUnderline"/>
        </w:rPr>
        <w:t>the radiation from weapons testing alone will eventually cause about 2.4 million cancer deaths worldwide.</w:t>
      </w:r>
      <w:r>
        <w:t xml:space="preserve">  Hiroshima and Nagasaki offer a frightening reminder of the terror of nuclear weapons used in combat.  A year after the US bombed the two cities, 140,000 were dead in Hiroshima and 70,000 in Nagasaki.  Because of the much greater destructive capacity of modern nuclear weapons, a nuclear exchange between India and Pakistan could kill up to 30 million people.  </w:t>
      </w:r>
      <w:r w:rsidRPr="00D0532F">
        <w:rPr>
          <w:rStyle w:val="StyleUnderline"/>
        </w:rPr>
        <w:t>A</w:t>
      </w:r>
      <w:r>
        <w:t xml:space="preserve"> massive </w:t>
      </w:r>
      <w:r w:rsidRPr="00D0532F">
        <w:rPr>
          <w:rStyle w:val="StyleUnderline"/>
        </w:rPr>
        <w:t>nuclear war</w:t>
      </w:r>
      <w:r>
        <w:t xml:space="preserve"> involving half the world’s weapons </w:t>
      </w:r>
      <w:r w:rsidRPr="00D0532F">
        <w:rPr>
          <w:rStyle w:val="StyleUnderline"/>
        </w:rPr>
        <w:t>could trigger a worldwide “nuclear winter,” blocking virtually all of the sun’s light with debris</w:t>
      </w:r>
      <w:r>
        <w:t xml:space="preserve">, potentially for weeks, </w:t>
      </w:r>
      <w:r w:rsidRPr="00D0532F">
        <w:rPr>
          <w:rStyle w:val="StyleUnderline"/>
        </w:rPr>
        <w:t>threatening everyone</w:t>
      </w:r>
      <w:r>
        <w:t xml:space="preserve"> not killed directly in the blasts.3</w:t>
      </w:r>
    </w:p>
    <w:p w14:paraId="537DA275" w14:textId="77777777" w:rsidR="00B123A7" w:rsidRDefault="00B123A7" w:rsidP="00B123A7">
      <w:r w:rsidRPr="00D0532F">
        <w:t xml:space="preserve">4.  </w:t>
      </w:r>
      <w:r w:rsidRPr="00D0532F">
        <w:rPr>
          <w:rStyle w:val="Emphasis"/>
        </w:rPr>
        <w:t>Nuclear waste is an environmental catastrophe.</w:t>
      </w:r>
      <w:r w:rsidRPr="00D0532F">
        <w:rPr>
          <w:rStyle w:val="StyleUnderline"/>
        </w:rPr>
        <w:t xml:space="preserve"> Even if they are never used, nuclear weapons leave in their wake wastes unlike any other</w:t>
      </w:r>
      <w:r>
        <w:t xml:space="preserve"> in human history, </w:t>
      </w:r>
      <w:r w:rsidRPr="00D0532F">
        <w:rPr>
          <w:rStyle w:val="StyleUnderline"/>
        </w:rPr>
        <w:t>remaining deadly for</w:t>
      </w:r>
      <w:r>
        <w:t xml:space="preserve"> hundreds of thousands – sometimes </w:t>
      </w:r>
      <w:r w:rsidRPr="00D0532F">
        <w:rPr>
          <w:rStyle w:val="StyleUnderline"/>
        </w:rPr>
        <w:t>millions – of years.</w:t>
      </w:r>
      <w:r>
        <w:t xml:space="preserve">  There is no completely safe place for these wastes over geological time.  A volcano erupted just 20 kilometers from Yucca Mountain in Nevada, where the US plans to store much of its nuclear waste, only 20,000 years ago, a mere blip on the geological timeline.  Leaving such long-lived waste for future generations is profoundly irresponsible.  </w:t>
      </w:r>
      <w:r w:rsidRPr="00D0532F">
        <w:rPr>
          <w:rStyle w:val="StyleUnderline"/>
        </w:rPr>
        <w:t>The Soviet military</w:t>
      </w:r>
      <w:r>
        <w:t xml:space="preserve"> is guilty of probably the single most egregious failure to contain nuclear waste (although the American record is far from spotless): </w:t>
      </w:r>
      <w:r w:rsidRPr="00D0532F">
        <w:rPr>
          <w:rStyle w:val="StyleUnderline"/>
        </w:rPr>
        <w:t>dumping waste directly into Lake Karachay, creating</w:t>
      </w:r>
      <w:r>
        <w:t xml:space="preserve"> what a Natural Resources Defense Council official has called </w:t>
      </w:r>
      <w:r w:rsidRPr="00D0532F">
        <w:rPr>
          <w:rStyle w:val="Emphasis"/>
        </w:rPr>
        <w:t>“the most polluted spot on the planet.”</w:t>
      </w:r>
      <w:r>
        <w:t xml:space="preserve">  Standing at the shore of Lake Karachay for an hour would kill you within weeks.4</w:t>
      </w:r>
    </w:p>
    <w:p w14:paraId="15CE3322" w14:textId="77777777" w:rsidR="00B123A7" w:rsidRDefault="00B123A7" w:rsidP="00B123A7">
      <w:pPr>
        <w:pStyle w:val="Heading4"/>
      </w:pPr>
      <w:r>
        <w:t>Military buildup is done without regulations or any care for environmental consequences and the wars that arise from this buildup literally scorch the earth and destroy vital ecosystems.</w:t>
      </w:r>
    </w:p>
    <w:p w14:paraId="228C548E" w14:textId="77777777" w:rsidR="00B123A7" w:rsidRDefault="00B123A7" w:rsidP="00B123A7">
      <w:pPr>
        <w:rPr>
          <w:rStyle w:val="Style13ptBold"/>
        </w:rPr>
      </w:pPr>
      <w:r>
        <w:rPr>
          <w:rStyle w:val="Style13ptBold"/>
        </w:rPr>
        <w:t xml:space="preserve">Doolittle, </w:t>
      </w:r>
      <w:r w:rsidRPr="008E3EF0">
        <w:rPr>
          <w:rStyle w:val="Style13ptBold"/>
        </w:rPr>
        <w:t>Political Economy Research Institute</w:t>
      </w:r>
      <w:r>
        <w:rPr>
          <w:rStyle w:val="Style13ptBold"/>
        </w:rPr>
        <w:t xml:space="preserve">, </w:t>
      </w:r>
      <w:r w:rsidRPr="008E3EF0">
        <w:rPr>
          <w:rStyle w:val="Style13ptBold"/>
        </w:rPr>
        <w:t>the Program on Development, Peacebuilding, and the Environment</w:t>
      </w:r>
      <w:r>
        <w:rPr>
          <w:rStyle w:val="Style13ptBold"/>
        </w:rPr>
        <w:t>, researcher, 2003</w:t>
      </w:r>
    </w:p>
    <w:p w14:paraId="7C947DB6" w14:textId="77777777" w:rsidR="00B123A7" w:rsidRDefault="00B123A7" w:rsidP="00B123A7">
      <w:r w:rsidRPr="0008692F">
        <w:t>[</w:t>
      </w:r>
      <w:r>
        <w:t xml:space="preserve">Simon, March 2003, PERI, “Ten Reasons Why Militarism is Bad for the Environment”, </w:t>
      </w:r>
      <w:r w:rsidRPr="0008692F">
        <w:t>http://www.peri.umass.edu/fileadmin/pdf/s_doolittle_paper.pdf</w:t>
      </w:r>
      <w:r>
        <w:t>, Accessed 7-1-17, AZG]</w:t>
      </w:r>
    </w:p>
    <w:p w14:paraId="67A79CCF" w14:textId="77777777" w:rsidR="00B123A7" w:rsidRDefault="00B123A7" w:rsidP="00B123A7">
      <w:r>
        <w:t xml:space="preserve">6.  </w:t>
      </w:r>
      <w:r w:rsidRPr="0018410C">
        <w:rPr>
          <w:rStyle w:val="Emphasis"/>
        </w:rPr>
        <w:t>Militaries are exempt from environmental regulation.</w:t>
      </w:r>
      <w:r>
        <w:t xml:space="preserve"> Militaries are routinely exempted from environmental regulations in the name of “national security”.  </w:t>
      </w:r>
      <w:r w:rsidRPr="0018410C">
        <w:rPr>
          <w:rStyle w:val="StyleUnderline"/>
        </w:rPr>
        <w:t>In the US,</w:t>
      </w:r>
      <w:r>
        <w:t xml:space="preserve"> many </w:t>
      </w:r>
      <w:r w:rsidRPr="0018410C">
        <w:rPr>
          <w:rStyle w:val="StyleUnderline"/>
        </w:rPr>
        <w:t>major environmental laws give the military dramatic</w:t>
      </w:r>
      <w:r>
        <w:t xml:space="preserve"> regulatory </w:t>
      </w:r>
      <w:r w:rsidRPr="0018410C">
        <w:rPr>
          <w:rStyle w:val="StyleUnderline"/>
        </w:rPr>
        <w:t>loopholes</w:t>
      </w:r>
      <w:r>
        <w:t xml:space="preserve">, including the Clean Water Act, Clean Air Act, Occupational Safety and Health Act, all laws governing nuclear activity and waste, and many more.  As the Military Toxics Project and the Environmental Health Coaltion observe, “These exemptions have serious consequences when … </w:t>
      </w:r>
      <w:r w:rsidRPr="0018410C">
        <w:rPr>
          <w:rStyle w:val="StyleUnderline"/>
        </w:rPr>
        <w:t>the Department of Defense and Energy are the nation’s leading polluters.”</w:t>
      </w:r>
      <w:r>
        <w:t xml:space="preserve">  Internationally, a treaty banning plastic dumping at sea explicitly exempts militaries – despite the fact that </w:t>
      </w:r>
      <w:r w:rsidRPr="0018410C">
        <w:rPr>
          <w:rStyle w:val="Emphasis"/>
        </w:rPr>
        <w:t>the US Navy alone dumps over 5 tons of plastic overboard daily</w:t>
      </w:r>
      <w:r>
        <w:t xml:space="preserve"> – and agreements governing foreign military bases almost never include provisions for environmental protection.  </w:t>
      </w:r>
      <w:r w:rsidRPr="0018410C">
        <w:rPr>
          <w:rStyle w:val="StyleUnderline"/>
        </w:rPr>
        <w:t>Although the Pentagon tries to put a green spin on its activities</w:t>
      </w:r>
      <w:r>
        <w:t xml:space="preserve"> with initiatives such as “green bullets,” which pollute soil less than conventional lead bullets, </w:t>
      </w:r>
      <w:r w:rsidRPr="0018410C">
        <w:rPr>
          <w:rStyle w:val="StyleUnderline"/>
        </w:rPr>
        <w:t>it fiercely resists regulation and aggressively covers up information about its pollution.</w:t>
      </w:r>
      <w:r>
        <w:t xml:space="preserve">  One person fired from a military facility for voicing concerns over environmental health likened the intimidation directed at him to the work of the KGB and the Gestapo, calling it a “police state”.  An EPA official once described the Department of Energy’s attitude about regulation of their nuclear activities as: “Look, Buster, don’t bug me with your crap about permits.  I’m building atomic weapons.”6</w:t>
      </w:r>
    </w:p>
    <w:p w14:paraId="2437AE68" w14:textId="0A89BA4C" w:rsidR="00B123A7" w:rsidRDefault="00B123A7" w:rsidP="00B123A7">
      <w:r>
        <w:t xml:space="preserve">7.  </w:t>
      </w:r>
      <w:r w:rsidRPr="0018410C">
        <w:rPr>
          <w:rStyle w:val="Emphasis"/>
        </w:rPr>
        <w:t>War destroys ecosystems and livelihoods.</w:t>
      </w:r>
      <w:r>
        <w:t xml:space="preserve"> From “carpet bombing” to “scorched earth” campaigns, </w:t>
      </w:r>
      <w:r w:rsidRPr="0018410C">
        <w:rPr>
          <w:rStyle w:val="StyleUnderline"/>
        </w:rPr>
        <w:t>war routinely leave ecosystems ravaged and agricultural livelihoods destroyed.</w:t>
      </w:r>
      <w:r>
        <w:t xml:space="preserve">  In the Vietnam War, US Air Force planes that dropped Agent Orange were emblazoned with the slogan, “Only we can prevent forests.”  Beyond the 19 million gallons of Agent Orange, the US dropped some 25 million bombs on South Vietnam, wiping out half of the mangrove forests and eliminating almost 5 million acres of forest.  In Central America, sociologist Daniel Faber reports that “</w:t>
      </w:r>
      <w:r w:rsidRPr="0018410C">
        <w:rPr>
          <w:rStyle w:val="StyleUnderline"/>
        </w:rPr>
        <w:t>Vietnam-style ‘scorched earth’ operations and military maneuvers have obliterated vast agricultural lands and crucial ecosystems</w:t>
      </w:r>
      <w:r>
        <w:t>, pushing millions of refugees into overcrowded cities and overtaxed hillsides.”  A US military official happily reported that in Honduras “you don’t need to worry…about the EPA or…the environmentalists.  Those are not concerns down there.”7</w:t>
      </w:r>
    </w:p>
    <w:p w14:paraId="3FE36BD9" w14:textId="4A7400F4" w:rsidR="00577408" w:rsidRDefault="00AE617D" w:rsidP="00577408">
      <w:pPr>
        <w:pStyle w:val="Heading3"/>
      </w:pPr>
      <w:r>
        <w:t>W</w:t>
      </w:r>
      <w:r w:rsidR="00577408">
        <w:t>arming</w:t>
      </w:r>
    </w:p>
    <w:p w14:paraId="12AD2EEA" w14:textId="77777777" w:rsidR="00577408" w:rsidRPr="0014086A" w:rsidRDefault="00577408" w:rsidP="00577408">
      <w:pPr>
        <w:pStyle w:val="Heading4"/>
      </w:pPr>
      <w:r>
        <w:t>military bases are the largest fossil fuel consumers – demilitarizing is key to solve warming</w:t>
      </w:r>
    </w:p>
    <w:p w14:paraId="18ED7AA3" w14:textId="77777777" w:rsidR="00577408" w:rsidRPr="0014086A" w:rsidRDefault="00577408" w:rsidP="00577408">
      <w:r w:rsidRPr="0014086A">
        <w:rPr>
          <w:rStyle w:val="Style13ptBold"/>
        </w:rPr>
        <w:t>Lorincz, International Peace Bureau Senior Researcher 14</w:t>
      </w:r>
      <w:r>
        <w:t xml:space="preserve"> (Tamara Lorincz, 9-18-2014, "Report: Stop Ignoring Wars, Militarization Impact On Climate Change," Date Accessed: 7/1/17, </w:t>
      </w:r>
      <w:hyperlink r:id="rId44" w:history="1">
        <w:r w:rsidRPr="007C2104">
          <w:rPr>
            <w:rStyle w:val="Hyperlink"/>
          </w:rPr>
          <w:t>https://popularresistance.org/report-stop-ignoring-wars-militarization-impact-on-climate-change/</w:t>
        </w:r>
      </w:hyperlink>
      <w:r>
        <w:t>) lr</w:t>
      </w:r>
    </w:p>
    <w:p w14:paraId="34C8BE50" w14:textId="43F4E47D" w:rsidR="00577408" w:rsidRPr="00AE617D" w:rsidRDefault="00577408" w:rsidP="00577408">
      <w:pPr>
        <w:rPr>
          <w:sz w:val="16"/>
        </w:rPr>
      </w:pPr>
      <w:r w:rsidRPr="0014086A">
        <w:rPr>
          <w:rStyle w:val="StyleUnderline"/>
        </w:rPr>
        <w:t>Not only have carbon emissions increased for the past ten years, so too have military expenditures to a record high.</w:t>
      </w:r>
      <w:r w:rsidRPr="00AE617D">
        <w:rPr>
          <w:sz w:val="16"/>
        </w:rPr>
        <w:t xml:space="preserve"> The Stockholm International Peace Research Institute estimated that global military spending was $839 billion in 2001 and rose to $1.6 trillion in 2011 – a 92% increase.</w:t>
      </w:r>
      <w:r w:rsidR="00AE617D" w:rsidRPr="00AE617D">
        <w:rPr>
          <w:sz w:val="12"/>
        </w:rPr>
        <w:t>¶</w:t>
      </w:r>
      <w:r w:rsidR="00AE617D" w:rsidRPr="00AE617D">
        <w:rPr>
          <w:sz w:val="16"/>
        </w:rPr>
        <w:t xml:space="preserve"> </w:t>
      </w:r>
      <w:r w:rsidRPr="0014086A">
        <w:rPr>
          <w:rStyle w:val="StyleUnderline"/>
        </w:rPr>
        <w:t>The U</w:t>
      </w:r>
      <w:r w:rsidRPr="00AE617D">
        <w:rPr>
          <w:sz w:val="16"/>
        </w:rPr>
        <w:t xml:space="preserve">nited </w:t>
      </w:r>
      <w:r w:rsidRPr="0014086A">
        <w:rPr>
          <w:rStyle w:val="StyleUnderline"/>
        </w:rPr>
        <w:t>S</w:t>
      </w:r>
      <w:r w:rsidRPr="00AE617D">
        <w:rPr>
          <w:sz w:val="16"/>
        </w:rPr>
        <w:t xml:space="preserve">tates </w:t>
      </w:r>
      <w:r w:rsidRPr="0014086A">
        <w:rPr>
          <w:rStyle w:val="StyleUnderline"/>
        </w:rPr>
        <w:t>and its allies</w:t>
      </w:r>
      <w:r w:rsidRPr="00AE617D">
        <w:rPr>
          <w:sz w:val="16"/>
        </w:rPr>
        <w:t xml:space="preserve"> have spent trillions of dollars financing their </w:t>
      </w:r>
      <w:r w:rsidRPr="0014086A">
        <w:rPr>
          <w:rStyle w:val="StyleUnderline"/>
        </w:rPr>
        <w:t>deadly and destructive wars in Iraq and Afghanistan.</w:t>
      </w:r>
      <w:r w:rsidRPr="00AE617D">
        <w:rPr>
          <w:sz w:val="16"/>
        </w:rPr>
        <w:t xml:space="preserve"> These wars </w:t>
      </w:r>
      <w:r w:rsidRPr="0014086A">
        <w:rPr>
          <w:rStyle w:val="StyleUnderline"/>
        </w:rPr>
        <w:t>have had terrible social, economic and environmental costs and have made global warming much worse. Expensive weapons systems such as fighter jets, destroyers, and tanks are extremely energy inefficient and emit highly toxic, carbon-intense emissions.</w:t>
      </w:r>
      <w:r w:rsidRPr="00AE617D">
        <w:rPr>
          <w:sz w:val="16"/>
        </w:rPr>
        <w:t xml:space="preserve"> Oil Change International estimated that </w:t>
      </w:r>
      <w:r w:rsidRPr="0014086A">
        <w:rPr>
          <w:rStyle w:val="StyleUnderline"/>
        </w:rPr>
        <w:t>the U.S. military emitted 100 million metric tonnes of CO2 in fuelling its war in Iraq</w:t>
      </w:r>
      <w:r w:rsidRPr="00AE617D">
        <w:rPr>
          <w:sz w:val="16"/>
        </w:rPr>
        <w:t xml:space="preserve"> in five years.</w:t>
      </w:r>
      <w:r w:rsidR="00AE617D" w:rsidRPr="00AE617D">
        <w:rPr>
          <w:sz w:val="12"/>
        </w:rPr>
        <w:t>¶</w:t>
      </w:r>
      <w:r w:rsidR="00AE617D" w:rsidRPr="00AE617D">
        <w:rPr>
          <w:sz w:val="16"/>
        </w:rPr>
        <w:t xml:space="preserve"> </w:t>
      </w:r>
      <w:r w:rsidRPr="0014086A">
        <w:rPr>
          <w:rStyle w:val="StyleUnderline"/>
        </w:rPr>
        <w:t>The</w:t>
      </w:r>
      <w:r w:rsidRPr="00AE617D">
        <w:rPr>
          <w:sz w:val="16"/>
        </w:rPr>
        <w:t xml:space="preserve"> U.S. </w:t>
      </w:r>
      <w:r w:rsidRPr="0014086A">
        <w:rPr>
          <w:rStyle w:val="StyleUnderline"/>
        </w:rPr>
        <w:t>D</w:t>
      </w:r>
      <w:r w:rsidRPr="00AE617D">
        <w:rPr>
          <w:sz w:val="16"/>
        </w:rPr>
        <w:t xml:space="preserve">epartment </w:t>
      </w:r>
      <w:r w:rsidRPr="0014086A">
        <w:rPr>
          <w:rStyle w:val="StyleUnderline"/>
        </w:rPr>
        <w:t>o</w:t>
      </w:r>
      <w:r w:rsidRPr="00AE617D">
        <w:rPr>
          <w:sz w:val="16"/>
        </w:rPr>
        <w:t xml:space="preserve">f </w:t>
      </w:r>
      <w:r w:rsidRPr="0014086A">
        <w:rPr>
          <w:rStyle w:val="StyleUnderline"/>
        </w:rPr>
        <w:t>D</w:t>
      </w:r>
      <w:r w:rsidRPr="00AE617D">
        <w:rPr>
          <w:sz w:val="16"/>
        </w:rPr>
        <w:t xml:space="preserve">efense </w:t>
      </w:r>
      <w:r w:rsidRPr="0014086A">
        <w:rPr>
          <w:rStyle w:val="StyleUnderline"/>
        </w:rPr>
        <w:t>is the largest industrial consumer of fossil fuels in the world.</w:t>
      </w:r>
      <w:r w:rsidRPr="00AE617D">
        <w:rPr>
          <w:sz w:val="16"/>
        </w:rPr>
        <w:t xml:space="preserve"> It is also the top arms exporter and military spender at $640 billion, which accounts for 37% of the total. Other western countries that are top military spenders like the United Kingdom, Australia and Canada, have high carbon emissions per capita.</w:t>
      </w:r>
      <w:r w:rsidR="00AE617D" w:rsidRPr="00AE617D">
        <w:rPr>
          <w:sz w:val="12"/>
        </w:rPr>
        <w:t>¶</w:t>
      </w:r>
      <w:r w:rsidR="00AE617D" w:rsidRPr="00AE617D">
        <w:rPr>
          <w:sz w:val="16"/>
        </w:rPr>
        <w:t xml:space="preserve"> </w:t>
      </w:r>
      <w:r w:rsidRPr="006C36AB">
        <w:rPr>
          <w:rStyle w:val="StyleUnderline"/>
        </w:rPr>
        <w:t>Military expenditures are depriving the international community of the funds desperately needed to mitigate and adapt to the climate crisis</w:t>
      </w:r>
      <w:r w:rsidRPr="00AE617D">
        <w:rPr>
          <w:sz w:val="16"/>
        </w:rPr>
        <w:t xml:space="preserve">. Over the past two decades, the developed countries have provided a paltry $12.5 billion for the Global Environmental Facility, one of the first funding mechanisms under the United Nations Framework Convention on Climate (UNFCCC). In ten years, the Adaptation Fund has only disbursed $150 million to help developing countries, which are the most vulnerable and least responsible for climate change. In 2009 at the UNFCCC 15th Conference of the Parties (COP) in Copenhagen, developed countries made a commitment to raise $100 billion annually by 2020 for the Green Climate Fund to finance the national adaptation plans for developing countries. This is less than 1% of global annual military expenditures. Yet, wealthy, </w:t>
      </w:r>
      <w:r w:rsidRPr="006C36AB">
        <w:rPr>
          <w:rStyle w:val="StyleUnderline"/>
        </w:rPr>
        <w:t>industrialized countries have failed to make adequate pledges to pay their climate debt.</w:t>
      </w:r>
      <w:r w:rsidR="00AE617D" w:rsidRPr="00AE617D">
        <w:rPr>
          <w:rStyle w:val="StyleUnderline"/>
          <w:sz w:val="12"/>
          <w:u w:val="none"/>
        </w:rPr>
        <w:t>¶</w:t>
      </w:r>
      <w:r w:rsidR="00AE617D" w:rsidRPr="00AE617D">
        <w:rPr>
          <w:rStyle w:val="StyleUnderline"/>
          <w:sz w:val="12"/>
        </w:rPr>
        <w:t xml:space="preserve"> </w:t>
      </w:r>
      <w:r w:rsidRPr="00AE617D">
        <w:rPr>
          <w:sz w:val="16"/>
        </w:rPr>
        <w:t xml:space="preserve">The report shows the different pathways that countries can take to reach net zero emissions with a mixed renewable energy system. However, </w:t>
      </w:r>
      <w:r w:rsidRPr="006C36AB">
        <w:rPr>
          <w:rStyle w:val="StyleUnderline"/>
        </w:rPr>
        <w:t>the IPCC and the DDPP failed to include the fuel consumption and carbon emissions for the military in their calculations and analysis</w:t>
      </w:r>
      <w:r w:rsidRPr="00AE617D">
        <w:rPr>
          <w:sz w:val="16"/>
        </w:rPr>
        <w:t xml:space="preserve">. According to the UNFCCC reporting guidelines, </w:t>
      </w:r>
      <w:r w:rsidRPr="006C36AB">
        <w:rPr>
          <w:rStyle w:val="StyleUnderline"/>
        </w:rPr>
        <w:t>most of the military sector’s fuel consumption and emissions are excluded from national greenhouse gas inventories</w:t>
      </w:r>
      <w:r w:rsidRPr="00AE617D">
        <w:rPr>
          <w:sz w:val="16"/>
        </w:rPr>
        <w:t xml:space="preserve">. While the military’s domestic fuel use is reported, </w:t>
      </w:r>
      <w:r w:rsidRPr="006C36AB">
        <w:rPr>
          <w:rStyle w:val="StyleUnderline"/>
        </w:rPr>
        <w:t>international marine and aviation bunker fuels used on naval vessels and fighter aircraft outside national borders are not included in a country’s fuel and GHG total.</w:t>
      </w:r>
      <w:r w:rsidRPr="00AE617D">
        <w:rPr>
          <w:sz w:val="16"/>
        </w:rPr>
        <w:t xml:space="preserve"> The </w:t>
      </w:r>
      <w:r w:rsidRPr="006C36AB">
        <w:rPr>
          <w:rStyle w:val="StyleUnderline"/>
        </w:rPr>
        <w:t>exemption</w:t>
      </w:r>
      <w:r w:rsidRPr="00AE617D">
        <w:rPr>
          <w:sz w:val="16"/>
        </w:rPr>
        <w:t xml:space="preserve"> of the military sector in calculations and reporting </w:t>
      </w:r>
      <w:r w:rsidRPr="006C36AB">
        <w:rPr>
          <w:rStyle w:val="StyleUnderline"/>
        </w:rPr>
        <w:t>is because of the intense lobbying by the United States during the Kyoto Protocol negotiations</w:t>
      </w:r>
      <w:r w:rsidRPr="00AE617D">
        <w:rPr>
          <w:sz w:val="16"/>
        </w:rPr>
        <w:t xml:space="preserve"> in the mid-1990s. Since then, </w:t>
      </w:r>
      <w:r w:rsidRPr="006C36AB">
        <w:rPr>
          <w:rStyle w:val="StyleUnderline"/>
        </w:rPr>
        <w:t>the military’s carbon “bootprint” has been ignored</w:t>
      </w:r>
      <w:r w:rsidRPr="00AE617D">
        <w:rPr>
          <w:sz w:val="16"/>
        </w:rPr>
        <w:t xml:space="preserve">. There is no mention of the military sector’s emissions in the fifth and latest IPCC assessment report. </w:t>
      </w:r>
      <w:r w:rsidRPr="006C36AB">
        <w:rPr>
          <w:rStyle w:val="StyleUnderline"/>
        </w:rPr>
        <w:t>Without complete and transparent information about the emissions and impacts in the military sector, it will not be possible to develop and implement the mitigation and adaptation strategies needed to stabilize the climate</w:t>
      </w:r>
      <w:r w:rsidRPr="00AE617D">
        <w:rPr>
          <w:sz w:val="16"/>
        </w:rPr>
        <w:t>. Though, the IPCC and DDPP have argued for decarbonization that supports sustainable development, they overlook one of the most carbon-intensive and environmentally-destructive sectors.</w:t>
      </w:r>
      <w:r w:rsidR="00AE617D" w:rsidRPr="00AE617D">
        <w:rPr>
          <w:sz w:val="12"/>
        </w:rPr>
        <w:t>¶</w:t>
      </w:r>
      <w:r w:rsidR="00AE617D" w:rsidRPr="00AE617D">
        <w:rPr>
          <w:sz w:val="16"/>
        </w:rPr>
        <w:t xml:space="preserve"> </w:t>
      </w:r>
      <w:r w:rsidRPr="006C36AB">
        <w:rPr>
          <w:rStyle w:val="StyleUnderline"/>
        </w:rPr>
        <w:t>The problem of military expenditures and emissions must be confronted</w:t>
      </w:r>
      <w:r w:rsidRPr="00AE617D">
        <w:rPr>
          <w:sz w:val="16"/>
        </w:rPr>
        <w:t xml:space="preserve"> not only by the IPCC and the DDPP, but the entire international community. We need to answer some basic questions: Why is spending for the military prioritized over spending on the climate and the environment? How much of the global carbon budget, if any amount, should be allocated to the military? And should the limited supply of fossil fuels be burned to build new weapons, drop bigger bombs, and fight more wars? In our new report, Demilitarization for Deep Decarbonization, the International Peace Bureau argues that </w:t>
      </w:r>
      <w:r w:rsidRPr="006C36AB">
        <w:rPr>
          <w:rStyle w:val="StyleUnderline"/>
        </w:rPr>
        <w:t>war must stop for global warming to slow down. Military expenditures must be reduced and re-directed for climate finance to create low carbon economies and climate-resilient communities. Disarmament must take place alongside mitigation and adaptation. The military is the problem</w:t>
      </w:r>
      <w:r w:rsidRPr="00AE617D">
        <w:rPr>
          <w:sz w:val="16"/>
        </w:rPr>
        <w:t>, not the solution to the climate crisis.</w:t>
      </w:r>
    </w:p>
    <w:p w14:paraId="0B0A5986" w14:textId="77777777" w:rsidR="00577408" w:rsidRPr="006C36AB" w:rsidRDefault="00577408" w:rsidP="00577408">
      <w:pPr>
        <w:pStyle w:val="Heading4"/>
      </w:pPr>
      <w:r>
        <w:t>warming causes extinction</w:t>
      </w:r>
    </w:p>
    <w:p w14:paraId="2719277F" w14:textId="77777777" w:rsidR="00577408" w:rsidRPr="006C36AB" w:rsidRDefault="00577408" w:rsidP="00577408">
      <w:r w:rsidRPr="00594D19">
        <w:rPr>
          <w:rStyle w:val="Style13ptBold"/>
        </w:rPr>
        <w:t>Griffin, CNN reporter 15</w:t>
      </w:r>
      <w:r>
        <w:t xml:space="preserve"> (David Ray, 4-14-2015, "Can civilization survive the CO2 Crisis?" Date Accessed: 7/1/17, </w:t>
      </w:r>
      <w:hyperlink r:id="rId45" w:history="1">
        <w:r w:rsidRPr="007C2104">
          <w:rPr>
            <w:rStyle w:val="Hyperlink"/>
          </w:rPr>
          <w:t>http://edition.cnn.com/2015/01/14/opinion/co2-crisis-griffin/</w:t>
        </w:r>
      </w:hyperlink>
      <w:r>
        <w:t>) lr</w:t>
      </w:r>
    </w:p>
    <w:p w14:paraId="2F9B0BF8" w14:textId="006E99A1" w:rsidR="00577408" w:rsidRPr="00AE617D" w:rsidRDefault="00577408" w:rsidP="00577408">
      <w:pPr>
        <w:rPr>
          <w:sz w:val="16"/>
        </w:rPr>
      </w:pPr>
      <w:r w:rsidRPr="00AE617D">
        <w:rPr>
          <w:sz w:val="16"/>
        </w:rPr>
        <w:t xml:space="preserve">(CNN)Although most of us worry about other things, climate scientists have become increasingly worried about the survival of civilization. For example, </w:t>
      </w:r>
      <w:r w:rsidRPr="00594D19">
        <w:rPr>
          <w:rStyle w:val="Emphasis"/>
        </w:rPr>
        <w:t xml:space="preserve">Lonnie Thompson, who received the U.S. National Medal of </w:t>
      </w:r>
      <w:r w:rsidRPr="00594D19">
        <w:rPr>
          <w:rStyle w:val="StyleUnderline"/>
        </w:rPr>
        <w:t>Science</w:t>
      </w:r>
      <w:r w:rsidRPr="00AE617D">
        <w:rPr>
          <w:sz w:val="16"/>
        </w:rPr>
        <w:t xml:space="preserve"> in 2010, said that </w:t>
      </w:r>
      <w:r w:rsidRPr="00594D19">
        <w:rPr>
          <w:rStyle w:val="StyleUnderline"/>
        </w:rPr>
        <w:t>virtually all climatologists "are now convinced that global warming poses a clear and present danger to civilization."</w:t>
      </w:r>
      <w:r w:rsidR="00AE617D" w:rsidRPr="00AE617D">
        <w:rPr>
          <w:rStyle w:val="StyleUnderline"/>
          <w:sz w:val="12"/>
          <w:u w:val="none"/>
        </w:rPr>
        <w:t>¶</w:t>
      </w:r>
      <w:r w:rsidR="00AE617D" w:rsidRPr="00AE617D">
        <w:rPr>
          <w:rStyle w:val="StyleUnderline"/>
          <w:sz w:val="12"/>
        </w:rPr>
        <w:t xml:space="preserve"> </w:t>
      </w:r>
      <w:r w:rsidRPr="00AE617D">
        <w:rPr>
          <w:sz w:val="16"/>
        </w:rPr>
        <w:t xml:space="preserve">Informed journalists share this concern. The </w:t>
      </w:r>
      <w:r w:rsidRPr="00594D19">
        <w:rPr>
          <w:rStyle w:val="StyleUnderline"/>
        </w:rPr>
        <w:t>climate crisis "threatens the survival of our civilization</w:t>
      </w:r>
      <w:r w:rsidRPr="00AE617D">
        <w:rPr>
          <w:sz w:val="16"/>
        </w:rPr>
        <w:t xml:space="preserve">," said </w:t>
      </w:r>
      <w:r w:rsidRPr="00594D19">
        <w:rPr>
          <w:rStyle w:val="Emphasis"/>
        </w:rPr>
        <w:t>Pulitzer Prize-winner Ross Gelbspan.</w:t>
      </w:r>
      <w:r w:rsidRPr="00AE617D">
        <w:rPr>
          <w:sz w:val="16"/>
        </w:rPr>
        <w:t xml:space="preserve"> Mark Hertsgaard agrees, saying that </w:t>
      </w:r>
      <w:r w:rsidRPr="00594D19">
        <w:rPr>
          <w:rStyle w:val="StyleUnderline"/>
        </w:rPr>
        <w:t>the continuation of global warming "would create planetary conditions all but certain to end civilization as we know it."</w:t>
      </w:r>
      <w:r w:rsidR="00AE617D" w:rsidRPr="00AE617D">
        <w:rPr>
          <w:rStyle w:val="StyleUnderline"/>
          <w:sz w:val="12"/>
          <w:u w:val="none"/>
        </w:rPr>
        <w:t>¶</w:t>
      </w:r>
      <w:r w:rsidR="00AE617D" w:rsidRPr="00AE617D">
        <w:rPr>
          <w:rStyle w:val="StyleUnderline"/>
          <w:sz w:val="12"/>
        </w:rPr>
        <w:t xml:space="preserve"> </w:t>
      </w:r>
      <w:r w:rsidRPr="00AE617D">
        <w:rPr>
          <w:sz w:val="16"/>
        </w:rPr>
        <w:t>These scientists and journalists, moreover, are worried not only about the distant future but about the condition of the planet for their own children and grandchildren. James Hansen, often considered the world's leading climate scientist, entitled his book "Storms of My Grandchildren."</w:t>
      </w:r>
      <w:r w:rsidR="00AE617D" w:rsidRPr="00AE617D">
        <w:rPr>
          <w:sz w:val="12"/>
        </w:rPr>
        <w:t>¶</w:t>
      </w:r>
      <w:r w:rsidR="00AE617D" w:rsidRPr="00AE617D">
        <w:rPr>
          <w:sz w:val="16"/>
        </w:rPr>
        <w:t xml:space="preserve"> </w:t>
      </w:r>
      <w:r w:rsidRPr="00594D19">
        <w:rPr>
          <w:rStyle w:val="StyleUnderline"/>
        </w:rPr>
        <w:t>The threat to civilization comes primarily from the increase of the level of carbon dioxide (CO2) in the atmosphere, due</w:t>
      </w:r>
      <w:r w:rsidRPr="00AE617D">
        <w:rPr>
          <w:sz w:val="16"/>
        </w:rPr>
        <w:t xml:space="preserve"> largely </w:t>
      </w:r>
      <w:r w:rsidRPr="00594D19">
        <w:rPr>
          <w:rStyle w:val="StyleUnderline"/>
        </w:rPr>
        <w:t>to the burning of fossil fuels</w:t>
      </w:r>
      <w:r w:rsidRPr="00AE617D">
        <w:rPr>
          <w:sz w:val="16"/>
        </w:rPr>
        <w:t>. Before the rise of the industrial age, CO2 constituted only 275 ppm (parts per million) of the atmosphere. But it is now above 400 and rising about 2.5 ppm per year.</w:t>
      </w:r>
      <w:r w:rsidR="00AE617D" w:rsidRPr="00AE617D">
        <w:rPr>
          <w:sz w:val="12"/>
        </w:rPr>
        <w:t>¶</w:t>
      </w:r>
      <w:r w:rsidR="00AE617D" w:rsidRPr="00AE617D">
        <w:rPr>
          <w:sz w:val="16"/>
        </w:rPr>
        <w:t xml:space="preserve"> </w:t>
      </w:r>
      <w:r w:rsidRPr="00594D19">
        <w:rPr>
          <w:rStyle w:val="StyleUnderline"/>
        </w:rPr>
        <w:t>Because of the CO2 increase, the planet's average temperature has increased 0.85 degrees Celsius</w:t>
      </w:r>
      <w:r w:rsidRPr="00AE617D">
        <w:rPr>
          <w:sz w:val="16"/>
        </w:rPr>
        <w:t xml:space="preserve"> (1.5 degrees Fahrenheit). Although </w:t>
      </w:r>
      <w:r w:rsidRPr="00594D19">
        <w:rPr>
          <w:rStyle w:val="StyleUnderline"/>
        </w:rPr>
        <w:t>this increase</w:t>
      </w:r>
      <w:r w:rsidRPr="00AE617D">
        <w:rPr>
          <w:sz w:val="16"/>
        </w:rPr>
        <w:t xml:space="preserve"> may not seem much, it </w:t>
      </w:r>
      <w:r w:rsidRPr="00594D19">
        <w:rPr>
          <w:rStyle w:val="StyleUnderline"/>
        </w:rPr>
        <w:t xml:space="preserve">has already brought about </w:t>
      </w:r>
      <w:r w:rsidRPr="00AE617D">
        <w:rPr>
          <w:sz w:val="16"/>
        </w:rPr>
        <w:t>serious</w:t>
      </w:r>
      <w:r w:rsidRPr="00594D19">
        <w:rPr>
          <w:rStyle w:val="StyleUnderline"/>
        </w:rPr>
        <w:t xml:space="preserve"> changes</w:t>
      </w:r>
      <w:r w:rsidRPr="00AE617D">
        <w:rPr>
          <w:sz w:val="16"/>
        </w:rPr>
        <w:t>.</w:t>
      </w:r>
      <w:r w:rsidR="00AE617D" w:rsidRPr="00AE617D">
        <w:rPr>
          <w:sz w:val="12"/>
        </w:rPr>
        <w:t>¶</w:t>
      </w:r>
      <w:r w:rsidR="00AE617D" w:rsidRPr="00AE617D">
        <w:rPr>
          <w:sz w:val="16"/>
        </w:rPr>
        <w:t xml:space="preserve"> </w:t>
      </w:r>
      <w:r w:rsidRPr="00AE617D">
        <w:rPr>
          <w:sz w:val="16"/>
        </w:rPr>
        <w:t>The idea that we will be safe from "dangerous climate change" if we do not exceed a temperature rise of 2C (3.6F) has been widely accepted. But many informed people have rejected this assumption. In the opinion of journalist-turned-activist Bill McKibben, "the one degree we've raised the temperature already has melted the Arctic, so we're fools to find out what two will do."</w:t>
      </w:r>
      <w:r w:rsidR="00AE617D" w:rsidRPr="00AE617D">
        <w:rPr>
          <w:sz w:val="12"/>
        </w:rPr>
        <w:t>¶</w:t>
      </w:r>
      <w:r w:rsidR="00AE617D" w:rsidRPr="00AE617D">
        <w:rPr>
          <w:sz w:val="16"/>
        </w:rPr>
        <w:t xml:space="preserve"> </w:t>
      </w:r>
      <w:r w:rsidRPr="00AE617D">
        <w:rPr>
          <w:sz w:val="16"/>
        </w:rPr>
        <w:t>His warning is supported by James Hansen, who declared that "a target of two degrees (Celsius) is actually a prescription for long-term disaster."</w:t>
      </w:r>
      <w:r w:rsidR="00AE617D" w:rsidRPr="00AE617D">
        <w:rPr>
          <w:sz w:val="12"/>
        </w:rPr>
        <w:t>¶</w:t>
      </w:r>
      <w:r w:rsidR="00AE617D" w:rsidRPr="00AE617D">
        <w:rPr>
          <w:sz w:val="16"/>
        </w:rPr>
        <w:t xml:space="preserve"> </w:t>
      </w:r>
      <w:r w:rsidRPr="00AE617D">
        <w:rPr>
          <w:sz w:val="16"/>
        </w:rPr>
        <w:t xml:space="preserve">The burning of coal, oil, and natural gas has made the planet warmer than it had been since the rise of civilization 10,000 years ago. Civilization was made possible by the emergence about 12,000 years ago of the "Holocene" epoch, which turned out to be the Goldilocks zone - not too hot, not too cold. But now, says </w:t>
      </w:r>
      <w:r w:rsidRPr="007B3476">
        <w:rPr>
          <w:rStyle w:val="Emphasis"/>
        </w:rPr>
        <w:t>physicist Stefan Rahmstorf</w:t>
      </w:r>
      <w:r w:rsidRPr="00AE617D">
        <w:rPr>
          <w:sz w:val="16"/>
        </w:rPr>
        <w:t>, "</w:t>
      </w:r>
      <w:r w:rsidRPr="00594D19">
        <w:rPr>
          <w:rStyle w:val="StyleUnderline"/>
        </w:rPr>
        <w:t>We are catapulting ourselves way out of the Holocene</w:t>
      </w:r>
      <w:r w:rsidRPr="00AE617D">
        <w:rPr>
          <w:sz w:val="16"/>
        </w:rPr>
        <w:t>."</w:t>
      </w:r>
      <w:r w:rsidR="00AE617D" w:rsidRPr="00AE617D">
        <w:rPr>
          <w:sz w:val="12"/>
        </w:rPr>
        <w:t>¶</w:t>
      </w:r>
      <w:r w:rsidR="00AE617D" w:rsidRPr="00AE617D">
        <w:rPr>
          <w:sz w:val="16"/>
        </w:rPr>
        <w:t xml:space="preserve"> </w:t>
      </w:r>
      <w:r w:rsidRPr="00AE617D">
        <w:rPr>
          <w:sz w:val="16"/>
        </w:rPr>
        <w:t xml:space="preserve">This catapult is dangerous, because </w:t>
      </w:r>
      <w:r w:rsidRPr="00594D19">
        <w:rPr>
          <w:rStyle w:val="StyleUnderline"/>
        </w:rPr>
        <w:t>we have no evidence civilization can long survive with significantly higher temperatures</w:t>
      </w:r>
      <w:r w:rsidRPr="00AE617D">
        <w:rPr>
          <w:sz w:val="16"/>
        </w:rPr>
        <w:t>. And yet, the world is on a trajectory that would lead to an increase of 4C (7F) in this century. In the opinion of many scientists and the World Bank, this could happen as early as the 2060s.</w:t>
      </w:r>
      <w:r w:rsidR="00AE617D" w:rsidRPr="00AE617D">
        <w:rPr>
          <w:sz w:val="12"/>
        </w:rPr>
        <w:t>¶</w:t>
      </w:r>
      <w:r w:rsidR="00AE617D" w:rsidRPr="00AE617D">
        <w:rPr>
          <w:sz w:val="16"/>
        </w:rPr>
        <w:t xml:space="preserve"> </w:t>
      </w:r>
      <w:r w:rsidRPr="00AE617D">
        <w:rPr>
          <w:sz w:val="16"/>
        </w:rPr>
        <w:t xml:space="preserve">What would "a 4C world" be like? According to </w:t>
      </w:r>
      <w:r w:rsidRPr="007B3476">
        <w:rPr>
          <w:rStyle w:val="Emphasis"/>
        </w:rPr>
        <w:t>Kevin Anderson of the Tyndall Centre for Climate Change Research</w:t>
      </w:r>
      <w:r w:rsidRPr="00AE617D">
        <w:rPr>
          <w:sz w:val="16"/>
        </w:rPr>
        <w:t xml:space="preserve"> (at the University of East Anglia), "during New York's summer heat waves the warmest days would be around 10-12C (18-21.6F) hotter [than today's]." Moreover, he has said, above an increase of 4C only about 10% of the human population will survive.</w:t>
      </w:r>
      <w:r w:rsidR="00AE617D" w:rsidRPr="00AE617D">
        <w:rPr>
          <w:sz w:val="12"/>
        </w:rPr>
        <w:t>¶</w:t>
      </w:r>
      <w:r w:rsidR="00AE617D" w:rsidRPr="00AE617D">
        <w:rPr>
          <w:sz w:val="16"/>
        </w:rPr>
        <w:t xml:space="preserve"> </w:t>
      </w:r>
      <w:r w:rsidRPr="00AE617D">
        <w:rPr>
          <w:sz w:val="16"/>
        </w:rPr>
        <w:t>Believe it or not, some scientists consider Anderson overly optimistic.</w:t>
      </w:r>
      <w:r w:rsidR="00AE617D" w:rsidRPr="00AE617D">
        <w:rPr>
          <w:sz w:val="12"/>
        </w:rPr>
        <w:t>¶</w:t>
      </w:r>
      <w:r w:rsidR="00AE617D" w:rsidRPr="00AE617D">
        <w:rPr>
          <w:sz w:val="16"/>
        </w:rPr>
        <w:t xml:space="preserve"> </w:t>
      </w:r>
      <w:r w:rsidRPr="00AE617D">
        <w:rPr>
          <w:sz w:val="16"/>
        </w:rPr>
        <w:t>The main reason for pessimism is the fear that the planet's temperature may be close to a tipping point that would initiate a "</w:t>
      </w:r>
      <w:r w:rsidRPr="00594D19">
        <w:rPr>
          <w:rStyle w:val="StyleUnderline"/>
        </w:rPr>
        <w:t>low-end runaway greenhouse," involving "out-of-control amplifying feedbacks.</w:t>
      </w:r>
      <w:r w:rsidRPr="00AE617D">
        <w:rPr>
          <w:sz w:val="16"/>
        </w:rPr>
        <w:t>" This condition would result, says Hansen, if all fossil fuels are burned (which is the intention of all fossil-fuel corporations and many governments). This result "</w:t>
      </w:r>
      <w:r w:rsidRPr="00594D19">
        <w:rPr>
          <w:rStyle w:val="StyleUnderline"/>
        </w:rPr>
        <w:t>would make most of the planet uninhabitable by humans</w:t>
      </w:r>
      <w:r w:rsidRPr="00AE617D">
        <w:rPr>
          <w:sz w:val="16"/>
        </w:rPr>
        <w:t>."</w:t>
      </w:r>
      <w:r w:rsidR="00AE617D" w:rsidRPr="00AE617D">
        <w:rPr>
          <w:sz w:val="12"/>
        </w:rPr>
        <w:t>¶</w:t>
      </w:r>
      <w:r w:rsidR="00AE617D" w:rsidRPr="00AE617D">
        <w:rPr>
          <w:sz w:val="16"/>
        </w:rPr>
        <w:t xml:space="preserve"> </w:t>
      </w:r>
      <w:r w:rsidRPr="00AE617D">
        <w:rPr>
          <w:sz w:val="16"/>
        </w:rPr>
        <w:t xml:space="preserve">Moreover, many scientists believe that </w:t>
      </w:r>
      <w:r w:rsidRPr="00594D19">
        <w:rPr>
          <w:rStyle w:val="StyleUnderline"/>
        </w:rPr>
        <w:t>runaway global warming could occur much more quickly</w:t>
      </w:r>
      <w:r w:rsidRPr="00AE617D">
        <w:rPr>
          <w:sz w:val="16"/>
        </w:rPr>
        <w:t xml:space="preserve">, because the rising temperature caused by CO2 could release massive amounts of methane (CH4), which is, during its first 20 years, 86 times more powerful than CO2. Warmer weather induces this release from carbon that has been stored in methane hydrates, in which enormous amounts of carbon -- four times as much as that emitted from fossil fuels since 1850 -- has been frozen in </w:t>
      </w:r>
      <w:r w:rsidRPr="00594D19">
        <w:rPr>
          <w:rStyle w:val="StyleUnderline"/>
        </w:rPr>
        <w:t>the Arctic's permafrost</w:t>
      </w:r>
      <w:r w:rsidRPr="00AE617D">
        <w:rPr>
          <w:sz w:val="16"/>
        </w:rPr>
        <w:t xml:space="preserve">. And yet now the Arctic's temperature </w:t>
      </w:r>
      <w:r w:rsidRPr="00594D19">
        <w:rPr>
          <w:rStyle w:val="StyleUnderline"/>
        </w:rPr>
        <w:t>is warmer than it had been for 120,000 years</w:t>
      </w:r>
      <w:r w:rsidRPr="00AE617D">
        <w:rPr>
          <w:sz w:val="16"/>
        </w:rPr>
        <w:t xml:space="preserve"> -- in other words, more than 10 times longer than civilization has existed. </w:t>
      </w:r>
    </w:p>
    <w:p w14:paraId="60BCA3C3" w14:textId="77777777" w:rsidR="00577408" w:rsidRPr="008E3EF0" w:rsidRDefault="00577408" w:rsidP="00B123A7"/>
    <w:p w14:paraId="072A9344" w14:textId="489A75CD" w:rsidR="00B123A7" w:rsidRDefault="00BD7A61" w:rsidP="00BD7A61">
      <w:pPr>
        <w:pStyle w:val="Heading3"/>
      </w:pPr>
      <w:r>
        <w:t>Latin America Scenario</w:t>
      </w:r>
    </w:p>
    <w:p w14:paraId="4930D3DA" w14:textId="77777777" w:rsidR="00BD7A61" w:rsidRDefault="00BD7A61" w:rsidP="00BD7A61">
      <w:pPr>
        <w:pStyle w:val="Heading4"/>
        <w:spacing w:before="20" w:after="20" w:line="20" w:lineRule="atLeast"/>
      </w:pPr>
      <w:r>
        <w:t>US militarization is increasing under Trump – Latin America is but one example</w:t>
      </w:r>
    </w:p>
    <w:p w14:paraId="713C260A" w14:textId="77777777" w:rsidR="00BD7A61" w:rsidRPr="003102F8" w:rsidRDefault="00BD7A61" w:rsidP="00BD7A61">
      <w:pPr>
        <w:spacing w:before="20" w:after="20" w:line="20" w:lineRule="atLeast"/>
        <w:rPr>
          <w:rStyle w:val="Style13ptBold"/>
          <w:b w:val="0"/>
          <w:szCs w:val="26"/>
        </w:rPr>
      </w:pPr>
      <w:r w:rsidRPr="003102F8">
        <w:rPr>
          <w:b/>
          <w:sz w:val="26"/>
          <w:szCs w:val="26"/>
        </w:rPr>
        <w:t>Johnston, Center for Economic and Policy Research Research Associate, 6-21</w:t>
      </w:r>
      <w:r>
        <w:rPr>
          <w:b/>
          <w:sz w:val="26"/>
          <w:szCs w:val="26"/>
        </w:rPr>
        <w:t>-17</w:t>
      </w:r>
    </w:p>
    <w:p w14:paraId="2B8C314A" w14:textId="77777777" w:rsidR="00BD7A61" w:rsidRPr="003102F8" w:rsidRDefault="00BD7A61" w:rsidP="00BD7A61">
      <w:pPr>
        <w:spacing w:before="20" w:after="20" w:line="20" w:lineRule="atLeast"/>
      </w:pPr>
      <w:r>
        <w:t>[Jake, 6-21-17, Antiwar.com, “</w:t>
      </w:r>
      <w:r w:rsidRPr="003102F8">
        <w:t>The Militarization of US Policy on Latin America Is Deepening Under Trump</w:t>
      </w:r>
      <w:r>
        <w:t xml:space="preserve">,” </w:t>
      </w:r>
      <w:hyperlink r:id="rId46" w:history="1">
        <w:r w:rsidRPr="00840780">
          <w:rPr>
            <w:rStyle w:val="Hyperlink"/>
          </w:rPr>
          <w:t>http://original.antiwar.com/jake_johnston/2017/06/20/militarization-us-policy-latin-america-deepening-trump/</w:t>
        </w:r>
      </w:hyperlink>
      <w:r>
        <w:t>, 6-28-17, RR]</w:t>
      </w:r>
    </w:p>
    <w:p w14:paraId="3C4BADD6" w14:textId="77777777" w:rsidR="00BD7A61" w:rsidRPr="00951AF9" w:rsidRDefault="00BD7A61" w:rsidP="00BD7A61">
      <w:pPr>
        <w:spacing w:before="20" w:after="20" w:line="20" w:lineRule="atLeast"/>
        <w:rPr>
          <w:u w:val="single"/>
        </w:rPr>
      </w:pPr>
      <w:r w:rsidRPr="00EE561F">
        <w:rPr>
          <w:u w:val="single"/>
        </w:rPr>
        <w:t>In a high-level meeting Friday, the presidents of Honduras, Guatemala and El Salvador will discuss the region’s security with American and Mexican officials.</w:t>
      </w:r>
    </w:p>
    <w:p w14:paraId="3E58CF4C" w14:textId="77777777" w:rsidR="00BD7A61" w:rsidRPr="00951AF9" w:rsidRDefault="00BD7A61" w:rsidP="00BD7A61">
      <w:pPr>
        <w:spacing w:before="20" w:after="20" w:line="20" w:lineRule="atLeast"/>
        <w:rPr>
          <w:u w:val="single"/>
        </w:rPr>
      </w:pPr>
      <w:r>
        <w:t xml:space="preserve">Innocuous enough, you may think. But part of the meeting will be held on a US military base in Miami, Florida – the headquarters of the US Southern Command, the Pentagon’s regional subsidiary that oversees American military operations throughout Central and South America as well as the Caribbean. </w:t>
      </w:r>
      <w:r w:rsidRPr="00EE561F">
        <w:rPr>
          <w:u w:val="single"/>
        </w:rPr>
        <w:t>Under President Donald Trump, the militarization of US foreign policy is about to stretch more deeply into Central America.</w:t>
      </w:r>
    </w:p>
    <w:p w14:paraId="7015674E" w14:textId="77777777" w:rsidR="00BD7A61" w:rsidRPr="00951AF9" w:rsidRDefault="00BD7A61" w:rsidP="00BD7A61">
      <w:pPr>
        <w:spacing w:before="20" w:after="20" w:line="20" w:lineRule="atLeast"/>
        <w:rPr>
          <w:u w:val="single"/>
        </w:rPr>
      </w:pPr>
      <w:r w:rsidRPr="00EE561F">
        <w:rPr>
          <w:u w:val="single"/>
        </w:rPr>
        <w:t>Central America policy-making, hardly an open book to begin with, is set to become more secretive. With the Conference on Prosperity and Security in Central America just days away, there is no official agenda of speakers or publicly listed events and no involvement of civil society organizations – even press access is extremely limited. What we do know is US Secretary of State Rex Tillerson will be there, as will Vice President Mike Pence – and of course, General John F. Kelly, the director of Homeland Security and the previous head of SOUTHCOM.</w:t>
      </w:r>
    </w:p>
    <w:p w14:paraId="00290D3B" w14:textId="77777777" w:rsidR="00BD7A61" w:rsidRDefault="00BD7A61" w:rsidP="00BD7A61">
      <w:pPr>
        <w:spacing w:before="20" w:after="20" w:line="20" w:lineRule="atLeast"/>
      </w:pPr>
      <w:r>
        <w:t>These high-level government officials will be joined by a coterie of elite Central American businessmen, invited to the conference by its hosts, the US and Mexico. Trump’s budget envisions a massive cut in US economic assistance to Central America, so officials will apparently be asking the country’s most rapacious and corrupt economic actors to fill the void.</w:t>
      </w:r>
    </w:p>
    <w:p w14:paraId="41ED4782" w14:textId="77777777" w:rsidR="00BD7A61" w:rsidRPr="00951AF9" w:rsidRDefault="00BD7A61" w:rsidP="00BD7A61">
      <w:pPr>
        <w:spacing w:before="20" w:after="20" w:line="20" w:lineRule="atLeast"/>
        <w:rPr>
          <w:u w:val="single"/>
        </w:rPr>
      </w:pPr>
      <w:r w:rsidRPr="00EE561F">
        <w:rPr>
          <w:u w:val="single"/>
        </w:rPr>
        <w:t>“We must secure the nation. We must protect our people,” Secretary of State Tillerson told his staff last month in a discussion around Washington’s new “America First” foreign policy. “And we can only do that with economic prosperity. So it’s foreign policy projected with a strong ability to enforce the protection of our freedoms with a strong military.” By linking economic success with military operations, Tillerson telegraphed which way the foreign aid dollars will be blowing.</w:t>
      </w:r>
    </w:p>
    <w:p w14:paraId="46DD0D1C" w14:textId="77777777" w:rsidR="00BD7A61" w:rsidRPr="00951AF9" w:rsidRDefault="00BD7A61" w:rsidP="00BD7A61">
      <w:pPr>
        <w:spacing w:before="20" w:after="20" w:line="20" w:lineRule="atLeast"/>
        <w:rPr>
          <w:u w:val="single"/>
        </w:rPr>
      </w:pPr>
      <w:r>
        <w:t xml:space="preserve">While much has been made of the reduction in the budgets of the State Department and USAID, don’t expect the US to simply retreat. Rather, </w:t>
      </w:r>
      <w:r w:rsidRPr="00EE561F">
        <w:rPr>
          <w:u w:val="single"/>
        </w:rPr>
        <w:t>expect the US military to deepen its involvement in the region. There may be no new official policy announcements, but the shift appears inevitable.</w:t>
      </w:r>
    </w:p>
    <w:p w14:paraId="294CCCF4" w14:textId="77777777" w:rsidR="00BD7A61" w:rsidRPr="00951AF9" w:rsidRDefault="00BD7A61" w:rsidP="00BD7A61">
      <w:pPr>
        <w:spacing w:before="20" w:after="20" w:line="20" w:lineRule="atLeast"/>
        <w:rPr>
          <w:u w:val="single"/>
        </w:rPr>
      </w:pPr>
      <w:r>
        <w:t xml:space="preserve">The turf battle between the State Department and the Pentagon over control of foreign assistance – and more specifically “security cooperation” – goes back to the Obama administration. </w:t>
      </w:r>
      <w:r w:rsidRPr="00EE561F">
        <w:rPr>
          <w:u w:val="single"/>
        </w:rPr>
        <w:t>Throughout 2016, the diplomats and the generals fought over control of the billions of dollars of US security assistance allocated each and every year. Surprising few, the Pentagon came out on top and with Trump’s election has been bolstered further.</w:t>
      </w:r>
    </w:p>
    <w:p w14:paraId="025F880F" w14:textId="77777777" w:rsidR="00BD7A61" w:rsidRPr="00951AF9" w:rsidRDefault="00BD7A61" w:rsidP="00BD7A61">
      <w:pPr>
        <w:spacing w:before="20" w:after="20" w:line="20" w:lineRule="atLeast"/>
        <w:rPr>
          <w:u w:val="single"/>
        </w:rPr>
      </w:pPr>
      <w:r w:rsidRPr="00EE561F">
        <w:rPr>
          <w:u w:val="single"/>
        </w:rPr>
        <w:t>There are currently more than 80 unique authorizations that allow the Pentagon – with minimal consultation with the State Department – to deliver security assistance to foreign nations’ military, police, and paramilitary forces. With development assistance slashed, the face of US diplomacy in the region will more often be wearing a uniform.</w:t>
      </w:r>
    </w:p>
    <w:p w14:paraId="25F34BA4" w14:textId="77777777" w:rsidR="00BD7A61" w:rsidRPr="00215405" w:rsidRDefault="00BD7A61" w:rsidP="00BD7A61">
      <w:pPr>
        <w:spacing w:before="20" w:after="20" w:line="20" w:lineRule="atLeast"/>
        <w:rPr>
          <w:u w:val="single"/>
        </w:rPr>
      </w:pPr>
      <w:r w:rsidRPr="00215405">
        <w:rPr>
          <w:u w:val="single"/>
        </w:rPr>
        <w:t>In 2016, the Pentagon distributed nearly $60 million in counter-drug assistance to Central America. Compared to the at least marginally transparent State Department budget, the labyrinthine nature of the Pentagon budget makes it next to impossible to determine precisely how much is spent in Central America – let alone what it may look like next year. But with Secretary Kelly, the former SOUTHCOM commander, in charge, it appears that an increased Pentagon fo</w:t>
      </w:r>
      <w:r>
        <w:rPr>
          <w:u w:val="single"/>
        </w:rPr>
        <w:t>cus on Latin America is likely.</w:t>
      </w:r>
    </w:p>
    <w:p w14:paraId="01A9A229" w14:textId="77777777" w:rsidR="00BD7A61" w:rsidRPr="00215405" w:rsidRDefault="00BD7A61" w:rsidP="00BD7A61">
      <w:pPr>
        <w:spacing w:before="20" w:after="20" w:line="20" w:lineRule="atLeast"/>
        <w:rPr>
          <w:u w:val="single"/>
        </w:rPr>
      </w:pPr>
      <w:r w:rsidRPr="00215405">
        <w:rPr>
          <w:u w:val="single"/>
        </w:rPr>
        <w:t>The State Department has been marginalized under president Trump, and many top posts remain vacant. With the Pentagon empowered, and with top generals populating Trump’s inner-circle, it is likely the military will be leading US policy in Central America. This will be on full display at SOUTHCO</w:t>
      </w:r>
      <w:r>
        <w:rPr>
          <w:u w:val="single"/>
        </w:rPr>
        <w:t>M’s headquarters outside Miami.</w:t>
      </w:r>
    </w:p>
    <w:p w14:paraId="63BE9F43" w14:textId="77777777" w:rsidR="00BD7A61" w:rsidRDefault="00BD7A61" w:rsidP="00BD7A61">
      <w:pPr>
        <w:spacing w:before="20" w:after="20" w:line="20" w:lineRule="atLeast"/>
      </w:pPr>
      <w:r w:rsidRPr="00215405">
        <w:rPr>
          <w:u w:val="single"/>
        </w:rPr>
        <w:t>With increasing security assistance coming from the opaque Pentagon budget, congressional and public oversight of US security programs becomes next to impossible.</w:t>
      </w:r>
      <w:r>
        <w:t xml:space="preserve"> Ahead of the conference, hundreds of Central American and international organizations wrote an open letter to express their concern over the lack of transparency and consultation associated with this apparently increasing militarization. Holding the meeting at SOUTHCOM will “send a dangerous signal” to the hemisphere, many dozens of organizations warned Secretary Tillerson in a separate letter.</w:t>
      </w:r>
    </w:p>
    <w:p w14:paraId="22F0B92A" w14:textId="77777777" w:rsidR="00BD7A61" w:rsidRDefault="00BD7A61" w:rsidP="00BD7A61">
      <w:pPr>
        <w:spacing w:before="20" w:after="20" w:line="20" w:lineRule="atLeast"/>
      </w:pPr>
      <w:r>
        <w:t>Viewing development through a security prism will likely mean less focus on working with the grassroots, on community-led development, or focusing on human rights. The security forces of all three Northern Triangle countries have been implicated in corruption and human rights violations, but unlike State Department funding that is conditioned – even if officials routinely certify state compliance with said conditions ? the Pentagon faces far fewer restrictions.</w:t>
      </w:r>
    </w:p>
    <w:p w14:paraId="07FC4DD0" w14:textId="77777777" w:rsidR="00BD7A61" w:rsidRDefault="00BD7A61" w:rsidP="00BD7A61">
      <w:pPr>
        <w:spacing w:before="20" w:after="20" w:line="20" w:lineRule="atLeast"/>
      </w:pPr>
      <w:r>
        <w:t>In 2016, the State Department ? at Congress’ request ? withheld $5.1 million in Foreign Military Financing until there had been a certification that Colombia was respecting human rights. But whatever leverage State may have had was immediately undercut. The same year, the Pentagon gave their Colombian counterparts 15 times more assistance than State could have withheld, with no conditions. (State ended up certifying compliance.)</w:t>
      </w:r>
    </w:p>
    <w:p w14:paraId="7541D7F6" w14:textId="77777777" w:rsidR="00BD7A61" w:rsidRDefault="00BD7A61" w:rsidP="00BD7A61">
      <w:pPr>
        <w:spacing w:before="20" w:after="20" w:line="20" w:lineRule="atLeast"/>
      </w:pPr>
      <w:r>
        <w:t>With fewer resources channeled through traditional means, within US embassies in the region it will be the intelligence liaisons, defense attaches, military group colonels, DEA agents, and other security officials that are empowered to lead US foreign policy. They will be the ones holding and administering the carrots.</w:t>
      </w:r>
    </w:p>
    <w:p w14:paraId="7A06E96E" w14:textId="77777777" w:rsidR="00BD7A61" w:rsidRDefault="00BD7A61" w:rsidP="00BD7A61">
      <w:pPr>
        <w:spacing w:before="20" w:after="20" w:line="20" w:lineRule="atLeast"/>
      </w:pPr>
      <w:r w:rsidRPr="00951AF9">
        <w:t>In turn, the militarization of US foreign policy can be expected to further shift the balance of political power in Central America towards those nation’s militaries.</w:t>
      </w:r>
      <w:r w:rsidRPr="00951AF9">
        <w:rPr>
          <w:u w:val="single"/>
        </w:rPr>
        <w:t xml:space="preserve"> </w:t>
      </w:r>
      <w:r>
        <w:t>Civilian governments are weak and fragile and, as the 2009 coup in Honduras showed, still threatened by economic and military elite.</w:t>
      </w:r>
    </w:p>
    <w:p w14:paraId="763624E8" w14:textId="77777777" w:rsidR="00BD7A61" w:rsidRDefault="00BD7A61" w:rsidP="00BD7A61">
      <w:pPr>
        <w:spacing w:before="20" w:after="20" w:line="20" w:lineRule="atLeast"/>
      </w:pPr>
      <w:r>
        <w:t>This will likely only exacerbate the root causes of increased violence, devastation and migration that has plagued a region where what is needed are stronger civilian governments, not ever more powerful militaries.</w:t>
      </w:r>
    </w:p>
    <w:p w14:paraId="1632D38B" w14:textId="77777777" w:rsidR="00BD7A61" w:rsidRDefault="00BD7A61" w:rsidP="00BD7A61">
      <w:pPr>
        <w:spacing w:before="20" w:after="20" w:line="20" w:lineRule="atLeast"/>
      </w:pPr>
      <w:r>
        <w:t>Nor is the presence of Mexico necessarily helpful. The US has enlisted Mexico to act on its behalf, clamping down on migrants coming from the southern border with Guatemala to block them well before they reach the Rio Grande. At a previous security conference in April, the Guatemalan Defense Minister announced that SOUTHCOM would begin joint operations with Mexican and Guatemalan forces on its northern border in the coming months.</w:t>
      </w:r>
    </w:p>
    <w:p w14:paraId="36EA2754" w14:textId="77777777" w:rsidR="00BD7A61" w:rsidRDefault="00BD7A61" w:rsidP="00BD7A61">
      <w:pPr>
        <w:spacing w:before="20" w:after="20" w:line="20" w:lineRule="atLeast"/>
      </w:pPr>
      <w:r>
        <w:t>The Colombian government will also be present. As with Mexico, the Pentagon is increasingly relying on Colombian military forces to train allied military and police forces throughout the region. In effect, the US is outsourcing its security cooperation to Colombia and Mexico, two countries whose militaries have been implicated in more human rights abuses than any other country’s in the hemisphere.</w:t>
      </w:r>
    </w:p>
    <w:p w14:paraId="4FF3A552" w14:textId="77777777" w:rsidR="00BD7A61" w:rsidRDefault="00BD7A61" w:rsidP="00BD7A61">
      <w:pPr>
        <w:spacing w:before="20" w:after="20" w:line="20" w:lineRule="atLeast"/>
      </w:pPr>
      <w:r>
        <w:t>The militarization of US policy in Central America is more than just a dangerous signal. It is, as we’ve seen with the killing of Berta Caceres in Honduras, a real threat to environmental activists, civil society groups, peasant organizations, and others fighting for a more just and humane development model in the region.</w:t>
      </w:r>
    </w:p>
    <w:p w14:paraId="511A1288" w14:textId="77777777" w:rsidR="00BD7A61" w:rsidRDefault="00BD7A61" w:rsidP="00BD7A61">
      <w:pPr>
        <w:spacing w:before="20" w:after="20" w:line="20" w:lineRule="atLeast"/>
      </w:pPr>
      <w:r>
        <w:t>As has been the case in Central America for decades, the economic and security interests the respective militaries will be protecting are not those of the poor and vulnerable, but rather those of the elites. On Wednesday, a who’s who of Central American businessmen was feted by the US Chamber of Commerce and the Inter-American Development Bank; on Thursday, top officials paid lip service to “development” and announced new private sector investments. Next, behind the gates of a US military barracks, political and military leaders were all set to strategize on a plan to protect those investments.</w:t>
      </w:r>
    </w:p>
    <w:p w14:paraId="7045B9C7" w14:textId="77777777" w:rsidR="00BD7A61" w:rsidRDefault="00BD7A61" w:rsidP="00BD7A61">
      <w:pPr>
        <w:spacing w:before="20" w:after="20" w:line="20" w:lineRule="atLeast"/>
      </w:pPr>
      <w:r>
        <w:t>It may be good for a few big corporations’ bottom lines, for the Pentagon’s relevance in the region, and for local security forces and their political patrons, but don’t expect this militarized approach to development to solve the ongoing crises in Central America.</w:t>
      </w:r>
    </w:p>
    <w:p w14:paraId="68A626F1" w14:textId="58A017A1" w:rsidR="00BD7A61" w:rsidRDefault="00BD7A61" w:rsidP="00BD7A61"/>
    <w:p w14:paraId="64964615" w14:textId="77777777" w:rsidR="00BD7A61" w:rsidRDefault="00BD7A61" w:rsidP="00BD7A61">
      <w:pPr>
        <w:pStyle w:val="Heading4"/>
        <w:spacing w:before="20" w:after="20" w:line="20" w:lineRule="atLeast"/>
      </w:pPr>
      <w:r>
        <w:t>US militarization exacerbates human rights issues and poverty – Latin America proves</w:t>
      </w:r>
    </w:p>
    <w:p w14:paraId="740B7D33" w14:textId="77777777" w:rsidR="00BD7A61" w:rsidRPr="003102F8" w:rsidRDefault="00BD7A61" w:rsidP="00BD7A61">
      <w:pPr>
        <w:spacing w:before="20" w:after="20" w:line="20" w:lineRule="atLeast"/>
        <w:rPr>
          <w:rStyle w:val="Style13ptBold"/>
          <w:b w:val="0"/>
          <w:szCs w:val="26"/>
        </w:rPr>
      </w:pPr>
      <w:r w:rsidRPr="003102F8">
        <w:rPr>
          <w:b/>
          <w:sz w:val="26"/>
          <w:szCs w:val="26"/>
        </w:rPr>
        <w:t>Johnston, Center for Economic and Policy Research Research Associate, 6-21</w:t>
      </w:r>
      <w:r>
        <w:rPr>
          <w:b/>
          <w:sz w:val="26"/>
          <w:szCs w:val="26"/>
        </w:rPr>
        <w:t>-17</w:t>
      </w:r>
    </w:p>
    <w:p w14:paraId="77CF0B1B" w14:textId="77777777" w:rsidR="00BD7A61" w:rsidRPr="003102F8" w:rsidRDefault="00BD7A61" w:rsidP="00BD7A61">
      <w:pPr>
        <w:spacing w:before="20" w:after="20" w:line="20" w:lineRule="atLeast"/>
      </w:pPr>
      <w:r>
        <w:t>[Jake, 6-21-17, Antiwar.com, “</w:t>
      </w:r>
      <w:r w:rsidRPr="003102F8">
        <w:t>The Militarization of US Policy on Latin America Is Deepening Under Trump</w:t>
      </w:r>
      <w:r>
        <w:t xml:space="preserve">,” </w:t>
      </w:r>
      <w:hyperlink r:id="rId47" w:history="1">
        <w:r w:rsidRPr="00840780">
          <w:rPr>
            <w:rStyle w:val="Hyperlink"/>
          </w:rPr>
          <w:t>http://original.antiwar.com/jake_johnston/2017/06/20/militarization-us-policy-latin-america-deepening-trump/</w:t>
        </w:r>
      </w:hyperlink>
      <w:r>
        <w:t>, 6-28-17, RR]</w:t>
      </w:r>
    </w:p>
    <w:p w14:paraId="5CE9F521" w14:textId="77777777" w:rsidR="00BD7A61" w:rsidRPr="008C143C" w:rsidRDefault="00BD7A61" w:rsidP="00BD7A61">
      <w:pPr>
        <w:spacing w:before="20" w:after="20" w:line="20" w:lineRule="atLeast"/>
      </w:pPr>
      <w:r w:rsidRPr="008C143C">
        <w:t>In a high-level meeting Friday, the presidents of Honduras, Guatemala and El Salvador will discuss the region’s security with American and Mexican officials.</w:t>
      </w:r>
    </w:p>
    <w:p w14:paraId="166DE99A" w14:textId="77777777" w:rsidR="00BD7A61" w:rsidRPr="008C143C" w:rsidRDefault="00BD7A61" w:rsidP="00BD7A61">
      <w:pPr>
        <w:spacing w:before="20" w:after="20" w:line="20" w:lineRule="atLeast"/>
      </w:pPr>
      <w:r w:rsidRPr="008C143C">
        <w:t>Innocuous enough, you may think. But part of the meeting will be held on a US military base in Miami, Florida – the headquarters of the US Southern Command, the Pentagon’s regional subsidiary that oversees American military operations throughout Central and South America as well as the Caribbean. Under President Donald Trump, the militarization of US foreign policy is about to stretch more deeply into Central America.</w:t>
      </w:r>
    </w:p>
    <w:p w14:paraId="11A78108" w14:textId="77777777" w:rsidR="00BD7A61" w:rsidRPr="008C143C" w:rsidRDefault="00BD7A61" w:rsidP="00BD7A61">
      <w:pPr>
        <w:spacing w:before="20" w:after="20" w:line="20" w:lineRule="atLeast"/>
      </w:pPr>
      <w:r w:rsidRPr="008C143C">
        <w:t>Central America policy-making, hardly an open book to begin with, is set to become more secretive. With the Conference on Prosperity and Security in Central America just days away, there is no official agenda of speakers or publicly listed events and no involvement of civil society organizations – even press access is extremely limited. What we do know is US Secretary of State Rex Tillerson will be there, as will Vice President Mike Pence – and of course, General John F. Kelly, the director of Homeland Security and the previous head of SOUTHCOM.</w:t>
      </w:r>
    </w:p>
    <w:p w14:paraId="620DB957" w14:textId="77777777" w:rsidR="00BD7A61" w:rsidRPr="008C143C" w:rsidRDefault="00BD7A61" w:rsidP="00BD7A61">
      <w:pPr>
        <w:spacing w:before="20" w:after="20" w:line="20" w:lineRule="atLeast"/>
      </w:pPr>
      <w:r w:rsidRPr="008C143C">
        <w:t>These high-level government officials will be joined by a coterie of elite Central American businessmen, invited to the conference by its hosts, the US and Mexico. Trump’s budget envisions a massive cut in US economic assistance to Central America, so officials will apparently be asking the country’s most rapacious and corrupt economic actors to fill the void.</w:t>
      </w:r>
    </w:p>
    <w:p w14:paraId="438C299A" w14:textId="77777777" w:rsidR="00BD7A61" w:rsidRPr="008C143C" w:rsidRDefault="00BD7A61" w:rsidP="00BD7A61">
      <w:pPr>
        <w:spacing w:before="20" w:after="20" w:line="20" w:lineRule="atLeast"/>
      </w:pPr>
      <w:r w:rsidRPr="008C143C">
        <w:t>“We must secure the nation. We must protect our people,” Secretary of State Tillerson told his staff last month in a discussion around Washington’s new “America First” foreign policy. “And we can only do that with economic prosperity. So it’s foreign policy projected with a strong ability to enforce the protection of our freedoms with a strong military.” By linking economic success with military operations, Tillerson telegraphed which way the foreign aid dollars will be blowing.</w:t>
      </w:r>
    </w:p>
    <w:p w14:paraId="7324E178" w14:textId="77777777" w:rsidR="00BD7A61" w:rsidRPr="008C143C" w:rsidRDefault="00BD7A61" w:rsidP="00BD7A61">
      <w:pPr>
        <w:spacing w:before="20" w:after="20" w:line="20" w:lineRule="atLeast"/>
      </w:pPr>
      <w:r w:rsidRPr="008C143C">
        <w:t>While much has been made of the reduction in the budgets of the State Department and USAID, don’t expect the US to simply retreat. Rather, expect the US military to deepen its involvement in the region. There may be no new official policy announcements, but the shift appears inevitable.</w:t>
      </w:r>
    </w:p>
    <w:p w14:paraId="68EAA157" w14:textId="77777777" w:rsidR="00BD7A61" w:rsidRPr="008C143C" w:rsidRDefault="00BD7A61" w:rsidP="00BD7A61">
      <w:pPr>
        <w:spacing w:before="20" w:after="20" w:line="20" w:lineRule="atLeast"/>
      </w:pPr>
      <w:r w:rsidRPr="008C143C">
        <w:t>The turf battle between the State Department and the Pentagon over control of foreign assistance – and more specifically “security cooperation” – goes back to the Obama administration. Throughout 2016, the diplomats and the generals fought over control of the billions of dollars of US security assistance allocated each and every year. Surprising few, the Pentagon came out on top and with Trump’s election has been bolstered further.</w:t>
      </w:r>
    </w:p>
    <w:p w14:paraId="0C3C846A" w14:textId="77777777" w:rsidR="00BD7A61" w:rsidRPr="008C143C" w:rsidRDefault="00BD7A61" w:rsidP="00BD7A61">
      <w:pPr>
        <w:spacing w:before="20" w:after="20" w:line="20" w:lineRule="atLeast"/>
      </w:pPr>
      <w:r w:rsidRPr="008C143C">
        <w:t>There are currently more than 80 unique authorizations that allow the Pentagon – with minimal consultation with the State Department – to deliver security assistance to foreign nations’ military, police, and paramilitary forces. With development assistance slashed, the face of US diplomacy in the region will more often be wearing a uniform.</w:t>
      </w:r>
    </w:p>
    <w:p w14:paraId="08B08903" w14:textId="77777777" w:rsidR="00BD7A61" w:rsidRPr="008C143C" w:rsidRDefault="00BD7A61" w:rsidP="00BD7A61">
      <w:pPr>
        <w:spacing w:before="20" w:after="20" w:line="20" w:lineRule="atLeast"/>
      </w:pPr>
      <w:r w:rsidRPr="008C143C">
        <w:t>In 2016, the Pentagon distributed nearly $60 million in counter-drug assistance to Central America. Compared to the at least marginally transparent State Department budget, the labyrinthine nature of the Pentagon budget makes it next to impossible to determine precisely how much is spent in Central America – let alone what it may look like next year. But with Secretary Kelly, the former SOUTHCOM commander, in charge, it appears that an increased Pentagon focus on Latin America is likely.</w:t>
      </w:r>
    </w:p>
    <w:p w14:paraId="7784FBE6" w14:textId="77777777" w:rsidR="00BD7A61" w:rsidRPr="008C143C" w:rsidRDefault="00BD7A61" w:rsidP="00BD7A61">
      <w:pPr>
        <w:spacing w:before="20" w:after="20" w:line="20" w:lineRule="atLeast"/>
      </w:pPr>
      <w:r w:rsidRPr="008C143C">
        <w:t>The State Department has been marginalized under president Trump, and many top posts remain vacant. With the Pentagon empowered, and with top generals populating Trump’s inner-circle, it is likely the military will be leading US policy in Central America. This will be on full display at SOUTHCOM’s headquarters outside Miami.</w:t>
      </w:r>
    </w:p>
    <w:p w14:paraId="43C08F28" w14:textId="77777777" w:rsidR="00BD7A61" w:rsidRPr="008C143C" w:rsidRDefault="00BD7A61" w:rsidP="00BD7A61">
      <w:pPr>
        <w:spacing w:before="20" w:after="20" w:line="20" w:lineRule="atLeast"/>
      </w:pPr>
      <w:r w:rsidRPr="008C143C">
        <w:t>With increasing security assistance coming from the opaque Pentagon budget, congressional and public oversight of US security programs becomes next to impossible. Ahead of the conference, hundreds of Central American and international organizations wrote an open letter to express their concern over the lack of transparency and consultation associated with this apparently increasing militarization. Holding the meeting at SOUTHCOM will “send a dangerous signal” to the hemisphere, many dozens of organizations warned Secretary Tillerson in a separate letter.</w:t>
      </w:r>
    </w:p>
    <w:p w14:paraId="4D40BAE3" w14:textId="77777777" w:rsidR="00BD7A61" w:rsidRPr="008C143C" w:rsidRDefault="00BD7A61" w:rsidP="00BD7A61">
      <w:pPr>
        <w:spacing w:before="20" w:after="20" w:line="20" w:lineRule="atLeast"/>
      </w:pPr>
      <w:r w:rsidRPr="008C143C">
        <w:t>Viewing development through a security prism will likely mean less focus on working with the grassroots, on community-led development, or focusing on human rights. The security forces of all three Northern Triangle countries have been implicated in corruption and human rights violations, but unlike State Department funding that is conditioned – even if officials routinely certify state compliance with said conditions ? the Pentagon faces far fewer restrictions.</w:t>
      </w:r>
    </w:p>
    <w:p w14:paraId="474E69A3" w14:textId="77777777" w:rsidR="00BD7A61" w:rsidRPr="008C143C" w:rsidRDefault="00BD7A61" w:rsidP="00BD7A61">
      <w:pPr>
        <w:spacing w:before="20" w:after="20" w:line="20" w:lineRule="atLeast"/>
      </w:pPr>
      <w:r w:rsidRPr="008C143C">
        <w:t>In 2016, the State Department ? at Congress’ request ? withheld $5.1 million in Foreign Military Financing until there had been a certification that Colombia was respecting human rights. But whatever leverage State may have had was immediately undercut. The same year, the Pentagon gave their Colombian counterparts 15 times more assistance than State could have withheld, with no conditions. (State ended up certifying compliance.)</w:t>
      </w:r>
    </w:p>
    <w:p w14:paraId="26375D85" w14:textId="77777777" w:rsidR="00BD7A61" w:rsidRPr="008C143C" w:rsidRDefault="00BD7A61" w:rsidP="00BD7A61">
      <w:pPr>
        <w:spacing w:before="20" w:after="20" w:line="20" w:lineRule="atLeast"/>
      </w:pPr>
      <w:r w:rsidRPr="008C143C">
        <w:t>With fewer resources channeled through traditional means, within US embassies in the region it will be the intelligence liaisons, defense attaches, military group colonels, DEA agents, and other security officials that are empowered to lead US foreign policy. They will be the ones holding and administering the carrots.</w:t>
      </w:r>
    </w:p>
    <w:p w14:paraId="350B7FD9" w14:textId="77777777" w:rsidR="00BD7A61" w:rsidRPr="008C143C" w:rsidRDefault="00BD7A61" w:rsidP="00BD7A61">
      <w:pPr>
        <w:spacing w:before="20" w:after="20" w:line="20" w:lineRule="atLeast"/>
        <w:rPr>
          <w:u w:val="single"/>
        </w:rPr>
      </w:pPr>
      <w:r w:rsidRPr="008C143C">
        <w:rPr>
          <w:u w:val="single"/>
        </w:rPr>
        <w:t>In turn, the militarization of US foreign policy can be expected to further shift the balance of political power in Central America towards those nation’s militaries. Civilian governments are weak and fragile and, as the 2009 coup in Honduras showed, still threatened by economic and military elite.</w:t>
      </w:r>
    </w:p>
    <w:p w14:paraId="15347B15" w14:textId="77777777" w:rsidR="00BD7A61" w:rsidRPr="008C143C" w:rsidRDefault="00BD7A61" w:rsidP="00BD7A61">
      <w:pPr>
        <w:spacing w:before="20" w:after="20" w:line="20" w:lineRule="atLeast"/>
        <w:rPr>
          <w:u w:val="single"/>
        </w:rPr>
      </w:pPr>
      <w:r w:rsidRPr="008C143C">
        <w:rPr>
          <w:u w:val="single"/>
        </w:rPr>
        <w:t>This will likely only exacerbate the root causes of increased violence, devastation and migration that has plagued a region where what is needed are stronger civilian governments, not ever more powerful militaries.</w:t>
      </w:r>
    </w:p>
    <w:p w14:paraId="1962808A" w14:textId="77777777" w:rsidR="00BD7A61" w:rsidRPr="008C143C" w:rsidRDefault="00BD7A61" w:rsidP="00BD7A61">
      <w:pPr>
        <w:spacing w:before="20" w:after="20" w:line="20" w:lineRule="atLeast"/>
        <w:rPr>
          <w:u w:val="single"/>
        </w:rPr>
      </w:pPr>
      <w:r w:rsidRPr="008C143C">
        <w:rPr>
          <w:u w:val="single"/>
        </w:rPr>
        <w:t>Nor is the presence of Mexico necessarily helpful. The US has enlisted Mexico to act on its behalf, clamping down on migrants coming from the southern border with Guatemala to block them well before they reach the Rio Grande. At a previous security conference in April, the Guatemalan Defense Minister announced that SOUTHCOM would begin joint operations with Mexican and Guatemalan forces on its northern border in the coming months.</w:t>
      </w:r>
    </w:p>
    <w:p w14:paraId="72E9F28A" w14:textId="77777777" w:rsidR="00BD7A61" w:rsidRPr="008C143C" w:rsidRDefault="00BD7A61" w:rsidP="00BD7A61">
      <w:pPr>
        <w:spacing w:before="20" w:after="20" w:line="20" w:lineRule="atLeast"/>
        <w:rPr>
          <w:u w:val="single"/>
        </w:rPr>
      </w:pPr>
      <w:r w:rsidRPr="008C143C">
        <w:rPr>
          <w:u w:val="single"/>
        </w:rPr>
        <w:t>The Colombian government will also be present. As with Mexico, the Pentagon is increasingly relying on Colombian military forces to train allied military and police forces throughout the region. In effect, the US is outsourcing its security cooperation to Colombia and Mexico, two countries whose militaries have been implicated in more human rights abuses than any other country’s in the hemisphere.</w:t>
      </w:r>
    </w:p>
    <w:p w14:paraId="140A921E" w14:textId="77777777" w:rsidR="00BD7A61" w:rsidRPr="008C143C" w:rsidRDefault="00BD7A61" w:rsidP="00BD7A61">
      <w:pPr>
        <w:spacing w:before="20" w:after="20" w:line="20" w:lineRule="atLeast"/>
        <w:rPr>
          <w:u w:val="single"/>
        </w:rPr>
      </w:pPr>
      <w:r w:rsidRPr="008C143C">
        <w:rPr>
          <w:u w:val="single"/>
        </w:rPr>
        <w:t>The militarization of US policy in Central America is more than just a dangerous signal. It is, as we’ve seen with the killing of Berta Caceres in Honduras, a real threat to environmental activists, civil society groups, peasant organizations, and others fighting for a more just and humane development model in the region.</w:t>
      </w:r>
    </w:p>
    <w:p w14:paraId="749457A5" w14:textId="77777777" w:rsidR="00BD7A61" w:rsidRPr="008C143C" w:rsidRDefault="00BD7A61" w:rsidP="00BD7A61">
      <w:pPr>
        <w:spacing w:before="20" w:after="20" w:line="20" w:lineRule="atLeast"/>
      </w:pPr>
      <w:r w:rsidRPr="008C143C">
        <w:rPr>
          <w:u w:val="single"/>
        </w:rPr>
        <w:t xml:space="preserve">As has been the case in Central America for decades, the economic and security interests the respective militaries will be protecting are not those of the poor and vulnerable, but rather those of the elites. </w:t>
      </w:r>
      <w:r w:rsidRPr="008C143C">
        <w:t>On Wednesday, a who’s who of Central American businessmen was feted by the US Chamber of Commerce and the Inter-American Development Bank; on Thursday, top officials paid lip service to “development” and announced new private sector investments. Next, behind the gates of a US military barracks, political and military leaders were all set to strategize on a plan to protect those investments.</w:t>
      </w:r>
    </w:p>
    <w:p w14:paraId="79F35178" w14:textId="77777777" w:rsidR="00BD7A61" w:rsidRPr="008C143C" w:rsidRDefault="00BD7A61" w:rsidP="00BD7A61">
      <w:pPr>
        <w:spacing w:before="20" w:after="20" w:line="20" w:lineRule="atLeast"/>
      </w:pPr>
      <w:r w:rsidRPr="008C143C">
        <w:t>It may be good for a few big corporations’ bottom lines, for the Pentagon’s relevance in the region, and for local security forces and their political patrons, but don’t expect this militarized approach to development to solve the ongoing crises in Central America.</w:t>
      </w:r>
    </w:p>
    <w:p w14:paraId="10B75721" w14:textId="77777777" w:rsidR="00BD7A61" w:rsidRPr="00BD7A61" w:rsidRDefault="00BD7A61" w:rsidP="00BD7A61"/>
    <w:p w14:paraId="0760561F" w14:textId="56426340" w:rsidR="00147D12" w:rsidRDefault="00147D12" w:rsidP="00147D12">
      <w:pPr>
        <w:pStyle w:val="Heading2"/>
      </w:pPr>
      <w:r>
        <w:t>AT: Heg</w:t>
      </w:r>
      <w:r w:rsidR="00B869C1">
        <w:t>emony</w:t>
      </w:r>
      <w:r>
        <w:t xml:space="preserve"> Good</w:t>
      </w:r>
    </w:p>
    <w:p w14:paraId="1AEF0F07" w14:textId="7D361E37" w:rsidR="00B869C1" w:rsidRDefault="00B869C1" w:rsidP="00B869C1">
      <w:pPr>
        <w:pStyle w:val="Heading3"/>
      </w:pPr>
      <w:r>
        <w:t>No Uniqueness – Recruitment Low Now</w:t>
      </w:r>
    </w:p>
    <w:p w14:paraId="3B363857" w14:textId="77777777" w:rsidR="005A500D" w:rsidRPr="006A0B3A" w:rsidRDefault="005A500D" w:rsidP="005A500D">
      <w:pPr>
        <w:pStyle w:val="Heading4"/>
      </w:pPr>
      <w:r>
        <w:t xml:space="preserve">recruitment is slowing down – </w:t>
      </w:r>
      <w:r w:rsidRPr="003F0647">
        <w:rPr>
          <w:u w:val="single"/>
        </w:rPr>
        <w:t>lack of interest and funds</w:t>
      </w:r>
    </w:p>
    <w:p w14:paraId="2A1C3FDE" w14:textId="77777777" w:rsidR="005A500D" w:rsidRPr="006A0B3A" w:rsidRDefault="005A500D" w:rsidP="005A500D">
      <w:r w:rsidRPr="006A0B3A">
        <w:rPr>
          <w:rStyle w:val="Style13ptBold"/>
        </w:rPr>
        <w:t>Muñoz</w:t>
      </w:r>
      <w:r>
        <w:rPr>
          <w:rStyle w:val="Style13ptBold"/>
        </w:rPr>
        <w:t>, Washington Times reporter</w:t>
      </w:r>
      <w:r w:rsidRPr="006A0B3A">
        <w:rPr>
          <w:rStyle w:val="Style13ptBold"/>
        </w:rPr>
        <w:t xml:space="preserve"> 1-22</w:t>
      </w:r>
      <w:r>
        <w:t xml:space="preserve"> (Carlo Muñoz, January 22, 2017, "Donald Trump’s hopes to rebuild military threatened by manpower shortage," Washington Times, Date Accessed: 6/28/17, </w:t>
      </w:r>
      <w:r w:rsidRPr="00A96B90">
        <w:t>http://www.washingtontimes.com/news/2017/jan/22/trumps-hopes-to-rebuild-military-threatened-by-man/</w:t>
      </w:r>
      <w:r>
        <w:t xml:space="preserve">) lr </w:t>
      </w:r>
      <w:r w:rsidRPr="005A500D">
        <w:rPr>
          <w:highlight w:val="yellow"/>
        </w:rPr>
        <w:t>**NOTE = Gendered Language</w:t>
      </w:r>
    </w:p>
    <w:p w14:paraId="18CAEE75" w14:textId="77777777" w:rsidR="005A500D" w:rsidRPr="00E908E8" w:rsidRDefault="005A500D" w:rsidP="005A500D">
      <w:pPr>
        <w:rPr>
          <w:sz w:val="16"/>
        </w:rPr>
      </w:pPr>
      <w:r w:rsidRPr="006D1712">
        <w:rPr>
          <w:u w:val="single"/>
        </w:rPr>
        <w:t xml:space="preserve">Manpower, </w:t>
      </w:r>
      <w:r w:rsidRPr="006D1712">
        <w:rPr>
          <w:rStyle w:val="Emphasis"/>
        </w:rPr>
        <w:t>not money,</w:t>
      </w:r>
      <w:r w:rsidRPr="006D1712">
        <w:rPr>
          <w:rStyle w:val="StyleUnderline"/>
        </w:rPr>
        <w:t xml:space="preserve"> </w:t>
      </w:r>
      <w:r w:rsidRPr="006D1712">
        <w:rPr>
          <w:rStyle w:val="Emphasis"/>
        </w:rPr>
        <w:t>may prove a bigger challenge to President Trump’s hopes to rebuild what he calls a “hollowed-out” U.S. military</w:t>
      </w:r>
      <w:r w:rsidRPr="006D1712">
        <w:rPr>
          <w:rStyle w:val="StyleUnderline"/>
        </w:rPr>
        <w:t>.</w:t>
      </w:r>
      <w:r w:rsidRPr="00E908E8">
        <w:rPr>
          <w:sz w:val="16"/>
        </w:rPr>
        <w:t xml:space="preserve"> </w:t>
      </w:r>
      <w:r w:rsidRPr="00E908E8">
        <w:rPr>
          <w:sz w:val="12"/>
        </w:rPr>
        <w:t>¶</w:t>
      </w:r>
      <w:r w:rsidRPr="00E908E8">
        <w:rPr>
          <w:sz w:val="16"/>
        </w:rPr>
        <w:t xml:space="preserve"> While much of the debate over how the administration will pay for its ambitious defense buildup, </w:t>
      </w:r>
      <w:r w:rsidRPr="006D1712">
        <w:rPr>
          <w:rStyle w:val="StyleUnderline"/>
        </w:rPr>
        <w:t>a</w:t>
      </w:r>
      <w:r w:rsidRPr="00E908E8">
        <w:rPr>
          <w:sz w:val="16"/>
        </w:rPr>
        <w:t xml:space="preserve">n equally </w:t>
      </w:r>
      <w:r w:rsidRPr="006D1712">
        <w:rPr>
          <w:rStyle w:val="StyleUnderline"/>
        </w:rPr>
        <w:t>large question mark looms over whether Mr. Trump and Defense Secretary James Mattis can find enough willing and able recruits to meet the demands for soldiers, sailors, airmen and Marines</w:t>
      </w:r>
      <w:r w:rsidRPr="00E908E8">
        <w:rPr>
          <w:sz w:val="16"/>
        </w:rPr>
        <w:t xml:space="preserve">. </w:t>
      </w:r>
      <w:r w:rsidRPr="00E908E8">
        <w:rPr>
          <w:sz w:val="12"/>
        </w:rPr>
        <w:t>¶</w:t>
      </w:r>
      <w:r w:rsidRPr="00E908E8">
        <w:rPr>
          <w:sz w:val="16"/>
        </w:rPr>
        <w:t xml:space="preserve"> On the campaign trail, </w:t>
      </w:r>
      <w:r w:rsidRPr="006D1712">
        <w:rPr>
          <w:rStyle w:val="StyleUnderline"/>
        </w:rPr>
        <w:t>Mr. Trump called for a restoration of force levels across the services to numbers before a series of “sequestration” cuts to defense spending</w:t>
      </w:r>
      <w:r w:rsidRPr="00E908E8">
        <w:rPr>
          <w:sz w:val="16"/>
        </w:rPr>
        <w:t xml:space="preserve">, including a 540,000-member Army, backed by a 350-ship Navy and an Air Force of 1,200 fighter aircraft. </w:t>
      </w:r>
      <w:r w:rsidRPr="00E908E8">
        <w:rPr>
          <w:sz w:val="12"/>
        </w:rPr>
        <w:t>¶</w:t>
      </w:r>
      <w:r w:rsidRPr="00E908E8">
        <w:rPr>
          <w:sz w:val="16"/>
        </w:rPr>
        <w:t xml:space="preserve"> </w:t>
      </w:r>
      <w:r w:rsidRPr="006D1712">
        <w:rPr>
          <w:rStyle w:val="StyleUnderline"/>
        </w:rPr>
        <w:t>The increases to the Navy and Air Force would likely result in a small uptick of 100,000 sailors and airmen combined,</w:t>
      </w:r>
      <w:r w:rsidRPr="00E908E8">
        <w:rPr>
          <w:sz w:val="16"/>
        </w:rPr>
        <w:t xml:space="preserve"> compared with the force levels sought in the Army and Marine Corps, Mark Cancian, senior international security adviser at the Center for Strategic and International Studies, told The Washington Times. </w:t>
      </w:r>
      <w:r w:rsidRPr="00E908E8">
        <w:rPr>
          <w:sz w:val="12"/>
        </w:rPr>
        <w:t>¶</w:t>
      </w:r>
      <w:r w:rsidRPr="00E908E8">
        <w:rPr>
          <w:sz w:val="16"/>
        </w:rPr>
        <w:t xml:space="preserve"> Between the proposed expansions of the Army and Marine Corps, </w:t>
      </w:r>
      <w:r w:rsidRPr="006D1712">
        <w:rPr>
          <w:rStyle w:val="StyleUnderline"/>
        </w:rPr>
        <w:t>Mr. Trump’s plan would fall hardest on the Marines</w:t>
      </w:r>
      <w:r w:rsidRPr="00E908E8">
        <w:rPr>
          <w:sz w:val="16"/>
        </w:rPr>
        <w:t xml:space="preserve">, Mr. Cancian said. </w:t>
      </w:r>
      <w:r w:rsidRPr="00E908E8">
        <w:rPr>
          <w:sz w:val="12"/>
        </w:rPr>
        <w:t>¶</w:t>
      </w:r>
      <w:r w:rsidRPr="00E908E8">
        <w:rPr>
          <w:sz w:val="16"/>
        </w:rPr>
        <w:t xml:space="preserve"> Mr. Trump’s plan for the Army would put the service’s total force on par with troop levels at the height of the U.S.-led wars in Iraq and Afghanistan. But the White House’s plan to boost the Marine Corps to 36 infantry battalions — more than 200,000 Marines — would put the service at force levels “not seen since Vietnam.” </w:t>
      </w:r>
      <w:r w:rsidRPr="00E908E8">
        <w:rPr>
          <w:sz w:val="12"/>
        </w:rPr>
        <w:t>¶</w:t>
      </w:r>
      <w:r w:rsidRPr="00E908E8">
        <w:rPr>
          <w:sz w:val="16"/>
        </w:rPr>
        <w:t xml:space="preserve"> “That would be quite a struggle,” he said. </w:t>
      </w:r>
      <w:r w:rsidRPr="00E908E8">
        <w:rPr>
          <w:sz w:val="12"/>
        </w:rPr>
        <w:t>¶</w:t>
      </w:r>
      <w:r w:rsidRPr="00E908E8">
        <w:rPr>
          <w:sz w:val="16"/>
        </w:rPr>
        <w:t xml:space="preserve"> </w:t>
      </w:r>
      <w:r w:rsidRPr="006D1712">
        <w:rPr>
          <w:rStyle w:val="StyleUnderline"/>
        </w:rPr>
        <w:t>One small sign of the challenge ahead came with the announcement this month that the Army was offering soldiers who have the option of leaving before October incentive bonuses of $10,000 or more to stay on for another 12 months</w:t>
      </w:r>
      <w:r w:rsidRPr="00E908E8">
        <w:rPr>
          <w:sz w:val="16"/>
        </w:rPr>
        <w:t xml:space="preserve">. Those in high-demand fields also could be offered choice assignments or educational training if they stay. </w:t>
      </w:r>
      <w:r w:rsidRPr="00E908E8">
        <w:rPr>
          <w:sz w:val="12"/>
        </w:rPr>
        <w:t>¶</w:t>
      </w:r>
      <w:r w:rsidRPr="00E908E8">
        <w:rPr>
          <w:sz w:val="16"/>
        </w:rPr>
        <w:t xml:space="preserve"> The Army Times noted that the service is scrambling to meet the mandate of the 2017 National Defense Authorization Act, which says the active Army must have 476,000 soldiers in the next eight months — 16,000 more than the generals originally planned for. </w:t>
      </w:r>
      <w:r w:rsidRPr="00E908E8">
        <w:rPr>
          <w:sz w:val="12"/>
        </w:rPr>
        <w:t>¶</w:t>
      </w:r>
      <w:r w:rsidRPr="00E908E8">
        <w:rPr>
          <w:sz w:val="16"/>
        </w:rPr>
        <w:t xml:space="preserve"> “Is it dire? No. But </w:t>
      </w:r>
      <w:r w:rsidRPr="006D1712">
        <w:rPr>
          <w:rStyle w:val="Emphasis"/>
        </w:rPr>
        <w:t>we need more soldiers</w:t>
      </w:r>
      <w:r w:rsidRPr="006D1712">
        <w:rPr>
          <w:rStyle w:val="StyleUnderline"/>
        </w:rPr>
        <w:t>,”</w:t>
      </w:r>
      <w:r w:rsidRPr="00E908E8">
        <w:rPr>
          <w:sz w:val="16"/>
        </w:rPr>
        <w:t xml:space="preserve"> Army Sgt. Maj., Dan Dailey told the newspaper this month. “We need to do this pretty rapidly.” </w:t>
      </w:r>
      <w:r w:rsidRPr="00E908E8">
        <w:rPr>
          <w:sz w:val="12"/>
        </w:rPr>
        <w:t>¶</w:t>
      </w:r>
      <w:r w:rsidRPr="00E908E8">
        <w:rPr>
          <w:sz w:val="16"/>
        </w:rPr>
        <w:t xml:space="preserve"> </w:t>
      </w:r>
      <w:r w:rsidRPr="006D1712">
        <w:rPr>
          <w:rStyle w:val="Emphasis"/>
        </w:rPr>
        <w:t>Another challenge</w:t>
      </w:r>
      <w:r w:rsidRPr="00E908E8">
        <w:rPr>
          <w:sz w:val="16"/>
        </w:rPr>
        <w:t xml:space="preserve"> facing Mr. Trump’s plan </w:t>
      </w:r>
      <w:r w:rsidRPr="006D1712">
        <w:rPr>
          <w:rStyle w:val="Emphasis"/>
        </w:rPr>
        <w:t>is the lukewarm response</w:t>
      </w:r>
      <w:r w:rsidRPr="006D1712">
        <w:rPr>
          <w:rStyle w:val="StyleUnderline"/>
        </w:rPr>
        <w:t xml:space="preserve"> </w:t>
      </w:r>
      <w:r w:rsidRPr="00E908E8">
        <w:rPr>
          <w:sz w:val="16"/>
        </w:rPr>
        <w:t>from the Joint Chiefs of Staff</w:t>
      </w:r>
      <w:r w:rsidRPr="006D1712">
        <w:rPr>
          <w:rStyle w:val="StyleUnderline"/>
        </w:rPr>
        <w:t xml:space="preserve"> </w:t>
      </w:r>
      <w:r w:rsidRPr="006D1712">
        <w:rPr>
          <w:rStyle w:val="Emphasis"/>
        </w:rPr>
        <w:t>to an expedited surge in the ranks</w:t>
      </w:r>
      <w:r w:rsidRPr="006D1712">
        <w:rPr>
          <w:rStyle w:val="StyleUnderline"/>
        </w:rPr>
        <w:t>.</w:t>
      </w:r>
      <w:r w:rsidRPr="00E908E8">
        <w:rPr>
          <w:sz w:val="16"/>
        </w:rPr>
        <w:t xml:space="preserve"> </w:t>
      </w:r>
      <w:r w:rsidRPr="00E908E8">
        <w:rPr>
          <w:sz w:val="12"/>
        </w:rPr>
        <w:t>¶</w:t>
      </w:r>
      <w:r w:rsidRPr="00E908E8">
        <w:rPr>
          <w:sz w:val="16"/>
        </w:rPr>
        <w:t xml:space="preserve"> Publicly and privately, </w:t>
      </w:r>
      <w:r w:rsidRPr="006D1712">
        <w:rPr>
          <w:rStyle w:val="StyleUnderline"/>
        </w:rPr>
        <w:t>the service chiefs have expressed wariness over the massive troop increases</w:t>
      </w:r>
      <w:r w:rsidRPr="00E908E8">
        <w:rPr>
          <w:sz w:val="16"/>
        </w:rPr>
        <w:t xml:space="preserve"> proposed in the Trump plan, Mr. Cancian said. </w:t>
      </w:r>
      <w:r w:rsidRPr="00E908E8">
        <w:rPr>
          <w:sz w:val="12"/>
        </w:rPr>
        <w:t>¶</w:t>
      </w:r>
      <w:r w:rsidRPr="00E908E8">
        <w:rPr>
          <w:sz w:val="16"/>
        </w:rPr>
        <w:t xml:space="preserve"> Army Chief of Staff Gen. Mark Milley and Marine Corps Commandant Gen. Robert Neller have publicly stated that they would be willing to have a smaller troop increase and use the additional funds to repair aging weapon systems and procure newer ones for their arsenals, he said. </w:t>
      </w:r>
      <w:r w:rsidRPr="00E908E8">
        <w:rPr>
          <w:sz w:val="12"/>
        </w:rPr>
        <w:t>¶</w:t>
      </w:r>
      <w:r w:rsidRPr="00E908E8">
        <w:rPr>
          <w:sz w:val="16"/>
        </w:rPr>
        <w:t xml:space="preserve"> Gen. Milley has expressed a desire for a 490,000- to 500,000-member force, and Gen. Neller said a total force of 184,000 Marines would be adequate</w:t>
      </w:r>
      <w:r w:rsidRPr="006D1712">
        <w:rPr>
          <w:rStyle w:val="StyleUnderline"/>
        </w:rPr>
        <w:t>. If the Trump administration seeks to push troop increases on the services too quickly, it risks a politically dangerous fight with the military brass</w:t>
      </w:r>
      <w:r w:rsidRPr="00E908E8">
        <w:rPr>
          <w:sz w:val="16"/>
        </w:rPr>
        <w:t xml:space="preserve">, said Mr. Cancian. </w:t>
      </w:r>
      <w:r w:rsidRPr="00E908E8">
        <w:rPr>
          <w:sz w:val="12"/>
        </w:rPr>
        <w:t>¶</w:t>
      </w:r>
      <w:r w:rsidRPr="00E908E8">
        <w:rPr>
          <w:sz w:val="16"/>
        </w:rPr>
        <w:t xml:space="preserve"> But retired Lt. Gen. Thomas Spoehr, director of the conservative Heritage Foundation’s Center for National Defense, said Mr. Trump has an opportunity to address a readiness issue that has not received sufficient attention in recent years. Attracting and </w:t>
      </w:r>
      <w:r w:rsidRPr="006D1712">
        <w:rPr>
          <w:rStyle w:val="Emphasis"/>
        </w:rPr>
        <w:t>retaining capable recruits is among the “top one, two or three national security risks</w:t>
      </w:r>
      <w:r w:rsidRPr="006D1712">
        <w:rPr>
          <w:rStyle w:val="StyleUnderline"/>
        </w:rPr>
        <w:t xml:space="preserve"> we are not talking about</w:t>
      </w:r>
      <w:r w:rsidRPr="00E908E8">
        <w:rPr>
          <w:sz w:val="16"/>
        </w:rPr>
        <w:t xml:space="preserve">,” he said. </w:t>
      </w:r>
      <w:r w:rsidRPr="00E908E8">
        <w:rPr>
          <w:sz w:val="12"/>
        </w:rPr>
        <w:t>¶</w:t>
      </w:r>
      <w:r w:rsidRPr="00E908E8">
        <w:rPr>
          <w:sz w:val="16"/>
        </w:rPr>
        <w:t xml:space="preserve"> While hardware and high-tech weapons are critical, “</w:t>
      </w:r>
      <w:r w:rsidRPr="006D1712">
        <w:rPr>
          <w:rStyle w:val="Emphasis"/>
        </w:rPr>
        <w:t>quantity has a quality all its own”</w:t>
      </w:r>
      <w:r w:rsidRPr="006D1712">
        <w:rPr>
          <w:rStyle w:val="StyleUnderline"/>
        </w:rPr>
        <w:t xml:space="preserve"> in ensuring U.S. forces have the capability to address national security threats around the globe</w:t>
      </w:r>
      <w:r w:rsidRPr="00E908E8">
        <w:rPr>
          <w:sz w:val="16"/>
        </w:rPr>
        <w:t xml:space="preserve">, Gen. Spoehr said. </w:t>
      </w:r>
      <w:r w:rsidRPr="00E908E8">
        <w:rPr>
          <w:sz w:val="12"/>
        </w:rPr>
        <w:t>¶</w:t>
      </w:r>
      <w:r w:rsidRPr="00E908E8">
        <w:rPr>
          <w:sz w:val="16"/>
        </w:rPr>
        <w:t xml:space="preserve"> Dwindling pool?</w:t>
      </w:r>
      <w:r w:rsidRPr="00E908E8">
        <w:rPr>
          <w:sz w:val="12"/>
        </w:rPr>
        <w:t>¶</w:t>
      </w:r>
      <w:r w:rsidRPr="00E908E8">
        <w:rPr>
          <w:sz w:val="16"/>
        </w:rPr>
        <w:t xml:space="preserve"> </w:t>
      </w:r>
      <w:r w:rsidRPr="006D1712">
        <w:rPr>
          <w:rStyle w:val="StyleUnderline"/>
        </w:rPr>
        <w:t>Only 1.4 million Americans, or less than one-half of 1 percent of the country’s total population, are serving as active-duty members of the U.S. military,</w:t>
      </w:r>
      <w:r w:rsidRPr="00E908E8">
        <w:rPr>
          <w:sz w:val="16"/>
        </w:rPr>
        <w:t xml:space="preserve"> according to Defense Department statistics. </w:t>
      </w:r>
      <w:r w:rsidRPr="006D1712">
        <w:rPr>
          <w:rStyle w:val="StyleUnderline"/>
        </w:rPr>
        <w:t>Only 17 percent of all military-age Americans would be deemed physically “qualified military available” for service</w:t>
      </w:r>
      <w:r w:rsidRPr="00E908E8">
        <w:rPr>
          <w:sz w:val="16"/>
        </w:rPr>
        <w:t xml:space="preserve">, according to the most recent assessment of possible military manpower by the nonprofit Center for Naval Analyses. </w:t>
      </w:r>
      <w:r w:rsidRPr="00E908E8">
        <w:rPr>
          <w:sz w:val="12"/>
        </w:rPr>
        <w:t>¶</w:t>
      </w:r>
      <w:r w:rsidRPr="00E908E8">
        <w:rPr>
          <w:sz w:val="16"/>
        </w:rPr>
        <w:t xml:space="preserve"> </w:t>
      </w:r>
      <w:r w:rsidRPr="006D1712">
        <w:rPr>
          <w:rStyle w:val="Emphasis"/>
        </w:rPr>
        <w:t>The pool of military recruits may be dwindling as the job market improves in the private tech and service sectors</w:t>
      </w:r>
      <w:r w:rsidRPr="006D1712">
        <w:rPr>
          <w:rStyle w:val="StyleUnderline"/>
        </w:rPr>
        <w:t>. Meshing those factors</w:t>
      </w:r>
      <w:r w:rsidRPr="00E908E8">
        <w:rPr>
          <w:sz w:val="16"/>
        </w:rPr>
        <w:t xml:space="preserve"> with the manpower goals required by the Trump administration’s defense buildup plan “</w:t>
      </w:r>
      <w:r w:rsidRPr="006D1712">
        <w:rPr>
          <w:rStyle w:val="StyleUnderline"/>
        </w:rPr>
        <w:t>is going to be a challenge</w:t>
      </w:r>
      <w:r w:rsidRPr="00E908E8">
        <w:rPr>
          <w:sz w:val="16"/>
        </w:rPr>
        <w:t xml:space="preserve">,” said Mr. Spoehr. </w:t>
      </w:r>
      <w:r w:rsidRPr="00E908E8">
        <w:rPr>
          <w:sz w:val="12"/>
        </w:rPr>
        <w:t>¶</w:t>
      </w:r>
      <w:r w:rsidRPr="00E908E8">
        <w:rPr>
          <w:sz w:val="16"/>
        </w:rPr>
        <w:t xml:space="preserve"> </w:t>
      </w:r>
      <w:r w:rsidRPr="006D1712">
        <w:rPr>
          <w:rStyle w:val="StyleUnderline"/>
        </w:rPr>
        <w:t>Money also will be an issue</w:t>
      </w:r>
      <w:r w:rsidRPr="00E908E8">
        <w:rPr>
          <w:sz w:val="16"/>
        </w:rPr>
        <w:t xml:space="preserve"> for the Pentagon. “</w:t>
      </w:r>
      <w:r w:rsidRPr="00E908E8">
        <w:rPr>
          <w:sz w:val="12"/>
        </w:rPr>
        <w:t>¶</w:t>
      </w:r>
      <w:r w:rsidRPr="00E908E8">
        <w:rPr>
          <w:sz w:val="16"/>
        </w:rPr>
        <w:t xml:space="preserve"> </w:t>
      </w:r>
      <w:r w:rsidRPr="006D1712">
        <w:rPr>
          <w:rStyle w:val="StyleUnderline"/>
        </w:rPr>
        <w:t>You can’t do this on the cheap. You are going to have to grow into this thing</w:t>
      </w:r>
      <w:r w:rsidRPr="00E908E8">
        <w:rPr>
          <w:sz w:val="16"/>
        </w:rPr>
        <w:t xml:space="preserve">,” he said. </w:t>
      </w:r>
      <w:r w:rsidRPr="006D1712">
        <w:rPr>
          <w:rStyle w:val="Emphasis"/>
        </w:rPr>
        <w:t>The Army</w:t>
      </w:r>
      <w:r w:rsidRPr="006D1712">
        <w:rPr>
          <w:rStyle w:val="StyleUnderline"/>
        </w:rPr>
        <w:t xml:space="preserve"> in particular</w:t>
      </w:r>
      <w:r w:rsidRPr="00E908E8">
        <w:rPr>
          <w:sz w:val="16"/>
        </w:rPr>
        <w:t xml:space="preserve">, he noted, </w:t>
      </w:r>
      <w:r w:rsidRPr="006D1712">
        <w:rPr>
          <w:rStyle w:val="Emphasis"/>
        </w:rPr>
        <w:t xml:space="preserve">can typically boost its force levels by an average of 10,000 troops per year. </w:t>
      </w:r>
      <w:r w:rsidRPr="00E908E8">
        <w:rPr>
          <w:rStyle w:val="Emphasis"/>
          <w:b w:val="0"/>
          <w:sz w:val="12"/>
          <w:u w:val="none"/>
        </w:rPr>
        <w:t>¶</w:t>
      </w:r>
      <w:r w:rsidRPr="00E908E8">
        <w:rPr>
          <w:rStyle w:val="Emphasis"/>
          <w:sz w:val="12"/>
        </w:rPr>
        <w:t xml:space="preserve"> </w:t>
      </w:r>
      <w:r w:rsidRPr="006D1712">
        <w:rPr>
          <w:rStyle w:val="Emphasis"/>
        </w:rPr>
        <w:t>Go faster than that</w:t>
      </w:r>
      <w:r w:rsidRPr="006D1712">
        <w:rPr>
          <w:rStyle w:val="StyleUnderline"/>
        </w:rPr>
        <w:t>,</w:t>
      </w:r>
      <w:r w:rsidRPr="00E908E8">
        <w:rPr>
          <w:sz w:val="16"/>
        </w:rPr>
        <w:t xml:space="preserve"> Mr. Spoehr said, </w:t>
      </w:r>
      <w:r w:rsidRPr="006D1712">
        <w:rPr>
          <w:rStyle w:val="Emphasis"/>
        </w:rPr>
        <w:t>and “you are going to make some bad decisions”</w:t>
      </w:r>
      <w:r w:rsidRPr="00E908E8">
        <w:rPr>
          <w:sz w:val="16"/>
        </w:rPr>
        <w:t xml:space="preserve"> regarding the quality of soldiers who are brought into the service. </w:t>
      </w:r>
      <w:r w:rsidRPr="00E908E8">
        <w:rPr>
          <w:sz w:val="12"/>
        </w:rPr>
        <w:t>¶</w:t>
      </w:r>
      <w:r w:rsidRPr="00E908E8">
        <w:rPr>
          <w:sz w:val="16"/>
        </w:rPr>
        <w:t xml:space="preserve"> These bad decisions came to the forefront during the troop surges in Iraq and Afghanistan, Mr. Cancian noted. </w:t>
      </w:r>
      <w:r w:rsidRPr="00E908E8">
        <w:rPr>
          <w:sz w:val="12"/>
        </w:rPr>
        <w:t>¶</w:t>
      </w:r>
      <w:r w:rsidRPr="00E908E8">
        <w:rPr>
          <w:sz w:val="16"/>
        </w:rPr>
        <w:t xml:space="preserve"> “We just saw one of them be pardoned by the president,” he said, referring to Chelsea Manning, the transgender Army intelligence analyst convicted of leaking military secrets in 2010. President Obama commuted her sentence as one of his final official acts last week. </w:t>
      </w:r>
      <w:r w:rsidRPr="00E908E8">
        <w:rPr>
          <w:sz w:val="12"/>
        </w:rPr>
        <w:t>¶</w:t>
      </w:r>
      <w:r w:rsidRPr="00E908E8">
        <w:rPr>
          <w:sz w:val="16"/>
        </w:rPr>
        <w:t xml:space="preserve"> Manning was part of the wave of recruits brought into the armed forces as part of the Pentagon’s effort to maintain troop “surge” levels in Iraq and Afghanistan in the mid-2000s. </w:t>
      </w:r>
      <w:r w:rsidRPr="00E908E8">
        <w:rPr>
          <w:sz w:val="12"/>
        </w:rPr>
        <w:t>¶</w:t>
      </w:r>
      <w:r w:rsidRPr="00E908E8">
        <w:rPr>
          <w:sz w:val="16"/>
        </w:rPr>
        <w:t xml:space="preserve"> </w:t>
      </w:r>
      <w:r w:rsidRPr="006D1712">
        <w:rPr>
          <w:rStyle w:val="StyleUnderline"/>
        </w:rPr>
        <w:t xml:space="preserve">To avoid those mistakes, the Trump team at the Pentagon must focus on bringing in “capable </w:t>
      </w:r>
      <w:r w:rsidRPr="006D1712">
        <w:rPr>
          <w:u w:val="single"/>
        </w:rPr>
        <w:t>manpower</w:t>
      </w:r>
      <w:r w:rsidRPr="00E908E8">
        <w:rPr>
          <w:sz w:val="16"/>
        </w:rPr>
        <w:t xml:space="preserve">,” </w:t>
      </w:r>
      <w:r w:rsidRPr="006D1712">
        <w:rPr>
          <w:rStyle w:val="StyleUnderline"/>
        </w:rPr>
        <w:t>not just swelling the ranks of the armed forces with fresh recruits,</w:t>
      </w:r>
      <w:r w:rsidRPr="00E908E8">
        <w:rPr>
          <w:sz w:val="16"/>
        </w:rPr>
        <w:t xml:space="preserve"> said David Johnson, a senior national security fellow at the Center for Strategic and Budgetary Assessments in Washington.</w:t>
      </w:r>
      <w:r w:rsidRPr="00E908E8">
        <w:rPr>
          <w:sz w:val="12"/>
        </w:rPr>
        <w:t>¶</w:t>
      </w:r>
      <w:r w:rsidRPr="00E908E8">
        <w:rPr>
          <w:sz w:val="16"/>
        </w:rPr>
        <w:t xml:space="preserve"> “The issue will be how fast the [military] expansion will be” under Mr. Trump and Mr. Mattis, Mr. Johnson said. “</w:t>
      </w:r>
      <w:r w:rsidRPr="006D1712">
        <w:rPr>
          <w:rStyle w:val="StyleUnderline"/>
        </w:rPr>
        <w:t xml:space="preserve">The biggest challenge is we are not just looking for efficiency in the military, we are also looking for effectiveness </w:t>
      </w:r>
      <w:r w:rsidRPr="00E908E8">
        <w:rPr>
          <w:sz w:val="16"/>
        </w:rPr>
        <w:t>in the military and the two are not necessary mutually exclusive.”</w:t>
      </w:r>
    </w:p>
    <w:p w14:paraId="20320D55" w14:textId="77777777" w:rsidR="005A500D" w:rsidRPr="005A500D" w:rsidRDefault="005A500D" w:rsidP="005A500D"/>
    <w:p w14:paraId="6020508A" w14:textId="77777777" w:rsidR="00B869C1" w:rsidRDefault="00B869C1" w:rsidP="00B869C1">
      <w:pPr>
        <w:pStyle w:val="Heading4"/>
      </w:pPr>
      <w:r>
        <w:t xml:space="preserve">The US is having to dip into a recruitment pool that is incapable </w:t>
      </w:r>
    </w:p>
    <w:p w14:paraId="52BEA588" w14:textId="77777777" w:rsidR="00B869C1" w:rsidRPr="00E97C48" w:rsidRDefault="00B869C1" w:rsidP="00B869C1">
      <w:pPr>
        <w:rPr>
          <w:rStyle w:val="Style13ptBold"/>
        </w:rPr>
      </w:pPr>
      <w:r w:rsidRPr="00E97C48">
        <w:rPr>
          <w:rStyle w:val="Style13ptBold"/>
        </w:rPr>
        <w:t>Tilghman, award winning journalist with 10+ years’ experience with military and defense-related issues, 11-1-2016</w:t>
      </w:r>
    </w:p>
    <w:p w14:paraId="76E145B8" w14:textId="77777777" w:rsidR="00B869C1" w:rsidRDefault="00B869C1" w:rsidP="00B869C1">
      <w:r>
        <w:t>[Andrew, 11-1</w:t>
      </w:r>
      <w:r w:rsidRPr="00E97C48">
        <w:t xml:space="preserve">-2016, </w:t>
      </w:r>
      <w:r>
        <w:t xml:space="preserve">Military Times, </w:t>
      </w:r>
      <w:r w:rsidRPr="00E97C48">
        <w:t>"</w:t>
      </w:r>
      <w:r>
        <w:t xml:space="preserve">Military may relax recruiting standards for fitness and pot use", </w:t>
      </w:r>
      <w:hyperlink r:id="rId48" w:history="1">
        <w:r w:rsidRPr="00BD2D27">
          <w:rPr>
            <w:rStyle w:val="Hyperlink"/>
          </w:rPr>
          <w:t>http://www.militarytimes.com/articles/recruiting-standards-may-change-secdef-says</w:t>
        </w:r>
      </w:hyperlink>
      <w:r>
        <w:t>, accessed 6-29-2017, DTG]</w:t>
      </w:r>
    </w:p>
    <w:p w14:paraId="3B3C9297" w14:textId="30A210A2" w:rsidR="00B869C1" w:rsidRDefault="00B869C1" w:rsidP="00B869C1">
      <w:pPr>
        <w:rPr>
          <w:rStyle w:val="Emphasis"/>
        </w:rPr>
      </w:pPr>
      <w:r w:rsidRPr="00E97C48">
        <w:rPr>
          <w:rStyle w:val="StyleUnderline"/>
        </w:rPr>
        <w:t xml:space="preserve">Among the benchmarks that will get new scrutiny: fitness standards, marijuana use, tattoo regulations </w:t>
      </w:r>
      <w:r w:rsidRPr="00B869C1">
        <w:rPr>
          <w:sz w:val="16"/>
        </w:rPr>
        <w:t xml:space="preserve">and the military’s longtime reluctance to allow single parents to start military careers. </w:t>
      </w:r>
      <w:r w:rsidRPr="00B869C1">
        <w:rPr>
          <w:sz w:val="12"/>
        </w:rPr>
        <w:t>¶</w:t>
      </w:r>
      <w:r w:rsidRPr="00B869C1">
        <w:rPr>
          <w:sz w:val="16"/>
        </w:rPr>
        <w:t xml:space="preserve"> Carter’s announcement Tuesday marked the latest round of his “Force of the Future” personnel reforms, which are driven by his concerns that </w:t>
      </w:r>
      <w:r w:rsidRPr="00E97C48">
        <w:rPr>
          <w:rStyle w:val="StyleUnderline"/>
        </w:rPr>
        <w:t>the military today is ill-equipped to recruit and retain the top talent needed for future missions</w:t>
      </w:r>
      <w:r w:rsidRPr="00B869C1">
        <w:rPr>
          <w:sz w:val="16"/>
        </w:rPr>
        <w:t xml:space="preserve">. </w:t>
      </w:r>
      <w:r w:rsidRPr="00B869C1">
        <w:rPr>
          <w:sz w:val="12"/>
        </w:rPr>
        <w:t>¶</w:t>
      </w:r>
      <w:r w:rsidRPr="00B869C1">
        <w:rPr>
          <w:sz w:val="16"/>
        </w:rPr>
        <w:t xml:space="preserve"> “We’re going to review and update these standards as appropriate,” Carter said in a speech to reserve officer training corps cadets at the City College of New York. “Now, some of these things we’ll never be able to compromise on. And we will always have to maintain high standards. But at the same time, these benchmarks must be kept relevant for both today’s force and tomorrow’s, meaning we have to ensure they’re not unnecessarily restrictive." </w:t>
      </w:r>
      <w:r w:rsidRPr="00B869C1">
        <w:rPr>
          <w:sz w:val="12"/>
        </w:rPr>
        <w:t>¶</w:t>
      </w:r>
      <w:r w:rsidRPr="00B869C1">
        <w:rPr>
          <w:sz w:val="16"/>
        </w:rPr>
        <w:t xml:space="preserve"> Carter also announced a $140 million advertising campaign to improve the military’s brand among young people throughout all regions of the country, and an effort to improve the ROTC program that trains about 40 percent of incoming military officers. </w:t>
      </w:r>
      <w:r w:rsidRPr="00B869C1">
        <w:rPr>
          <w:sz w:val="12"/>
        </w:rPr>
        <w:t>¶</w:t>
      </w:r>
      <w:r w:rsidRPr="00B869C1">
        <w:rPr>
          <w:sz w:val="16"/>
        </w:rPr>
        <w:t xml:space="preserve"> This review was informed by several active-duty military recruiters, Carter said, noting that many are worried today’s force is turning away people with critical skills because they fail to meet specific individual requirements. It also recognizes that today’s military mission has changed, relying less on traditional infantry operations and more on technical skills needed for jobs like cyber warfare and intelligence analysis. </w:t>
      </w:r>
      <w:r w:rsidRPr="00B869C1">
        <w:rPr>
          <w:sz w:val="12"/>
        </w:rPr>
        <w:t>¶</w:t>
      </w:r>
      <w:r w:rsidRPr="00B869C1">
        <w:rPr>
          <w:sz w:val="16"/>
        </w:rPr>
        <w:t xml:space="preserve"> WHAT'S UNDER REVIEW </w:t>
      </w:r>
      <w:r w:rsidRPr="00B869C1">
        <w:rPr>
          <w:sz w:val="12"/>
        </w:rPr>
        <w:t>¶</w:t>
      </w:r>
      <w:r w:rsidRPr="00B869C1">
        <w:rPr>
          <w:sz w:val="16"/>
        </w:rPr>
        <w:t xml:space="preserve"> </w:t>
      </w:r>
      <w:r w:rsidRPr="00E97C48">
        <w:rPr>
          <w:rStyle w:val="StyleUnderline"/>
        </w:rPr>
        <w:t>Reviewing fitness requirements reflects a fear that today’s youth are fatter than ever. An estimated 70 percent are ineligible for military service based on traditional standards related to health, education and past misconduct</w:t>
      </w:r>
      <w:r w:rsidRPr="00B869C1">
        <w:rPr>
          <w:sz w:val="16"/>
        </w:rPr>
        <w:t xml:space="preserve">. </w:t>
      </w:r>
      <w:r w:rsidRPr="00B869C1">
        <w:rPr>
          <w:sz w:val="12"/>
        </w:rPr>
        <w:t>¶</w:t>
      </w:r>
      <w:r w:rsidRPr="00B869C1">
        <w:rPr>
          <w:sz w:val="16"/>
        </w:rPr>
        <w:t xml:space="preserve"> "We have a much bigger problem with obesity and overweight [people] in our society than we've had historically," said one senior defense official familiar with the reform efforts. "So we have a different base to look at in terms of recruits." </w:t>
      </w:r>
      <w:r w:rsidRPr="00B869C1">
        <w:rPr>
          <w:sz w:val="12"/>
        </w:rPr>
        <w:t>¶</w:t>
      </w:r>
      <w:r w:rsidRPr="00B869C1">
        <w:rPr>
          <w:sz w:val="16"/>
        </w:rPr>
        <w:t xml:space="preserve"> </w:t>
      </w:r>
      <w:r w:rsidRPr="00E97C48">
        <w:rPr>
          <w:rStyle w:val="Emphasis"/>
        </w:rPr>
        <w:t>Defense officials rejected any suggestion that changing standards for entering boot camp would lead to lowering expectations in the operational force.</w:t>
      </w:r>
      <w:r>
        <w:rPr>
          <w:rStyle w:val="Emphasis"/>
        </w:rPr>
        <w:t xml:space="preserve"> </w:t>
      </w:r>
    </w:p>
    <w:p w14:paraId="3EBD701F" w14:textId="77777777" w:rsidR="00B869C1" w:rsidRPr="00AA1428" w:rsidRDefault="00B869C1" w:rsidP="00B869C1">
      <w:pPr>
        <w:pStyle w:val="Heading4"/>
        <w:rPr>
          <w:rStyle w:val="Style13ptBold"/>
          <w:b/>
        </w:rPr>
      </w:pPr>
      <w:r>
        <w:rPr>
          <w:rStyle w:val="Style13ptBold"/>
          <w:b/>
        </w:rPr>
        <w:t>Military recruiting falling now – stronger economy and smaller recruiting budget</w:t>
      </w:r>
    </w:p>
    <w:p w14:paraId="048325BD" w14:textId="77777777" w:rsidR="00B869C1" w:rsidRPr="00AE26D4" w:rsidRDefault="00B869C1" w:rsidP="00B869C1">
      <w:pPr>
        <w:rPr>
          <w:rStyle w:val="Style13ptBold"/>
        </w:rPr>
      </w:pPr>
      <w:r>
        <w:rPr>
          <w:rStyle w:val="Style13ptBold"/>
        </w:rPr>
        <w:t>Wagner</w:t>
      </w:r>
      <w:r w:rsidRPr="00AE26D4">
        <w:rPr>
          <w:rStyle w:val="Style13ptBold"/>
        </w:rPr>
        <w:t xml:space="preserve">, </w:t>
      </w:r>
      <w:r w:rsidRPr="00B145F4">
        <w:rPr>
          <w:rStyle w:val="Style13ptBold"/>
        </w:rPr>
        <w:t>a Vice President with ScoutComms</w:t>
      </w:r>
      <w:r w:rsidRPr="00AE26D4">
        <w:rPr>
          <w:rStyle w:val="Style13ptBold"/>
        </w:rPr>
        <w:t xml:space="preserve">, </w:t>
      </w:r>
      <w:r>
        <w:rPr>
          <w:rStyle w:val="Style13ptBold"/>
        </w:rPr>
        <w:t>2016</w:t>
      </w:r>
      <w:r w:rsidRPr="00AE26D4">
        <w:rPr>
          <w:rStyle w:val="Style13ptBold"/>
        </w:rPr>
        <w:t xml:space="preserve"> </w:t>
      </w:r>
    </w:p>
    <w:p w14:paraId="364B7A49" w14:textId="77777777" w:rsidR="00B869C1" w:rsidRDefault="00B869C1" w:rsidP="00B869C1">
      <w:pPr>
        <w:rPr>
          <w:color w:val="000000"/>
        </w:rPr>
      </w:pPr>
      <w:r>
        <w:rPr>
          <w:color w:val="000000"/>
        </w:rPr>
        <w:t>[Brian</w:t>
      </w:r>
      <w:r w:rsidRPr="00AE26D4">
        <w:rPr>
          <w:color w:val="000000"/>
        </w:rPr>
        <w:t xml:space="preserve">, </w:t>
      </w:r>
      <w:r>
        <w:rPr>
          <w:color w:val="000000"/>
        </w:rPr>
        <w:t>February 18 2016</w:t>
      </w:r>
      <w:r w:rsidRPr="00AE26D4">
        <w:rPr>
          <w:color w:val="000000"/>
        </w:rPr>
        <w:t xml:space="preserve">, </w:t>
      </w:r>
      <w:r>
        <w:rPr>
          <w:color w:val="000000"/>
        </w:rPr>
        <w:t>Task &amp; Purpose</w:t>
      </w:r>
      <w:r w:rsidRPr="00AE26D4">
        <w:rPr>
          <w:color w:val="000000"/>
        </w:rPr>
        <w:t>, “</w:t>
      </w:r>
      <w:r w:rsidRPr="00E11090">
        <w:rPr>
          <w:color w:val="000000"/>
        </w:rPr>
        <w:t>The Military Could Soon Face Increased Recruiting Challenges</w:t>
      </w:r>
      <w:r w:rsidRPr="00AE26D4">
        <w:rPr>
          <w:color w:val="000000"/>
        </w:rPr>
        <w:t xml:space="preserve">,” </w:t>
      </w:r>
      <w:r w:rsidRPr="00B145F4">
        <w:rPr>
          <w:color w:val="000000"/>
        </w:rPr>
        <w:t>http://taskandpurpose.com/the-military-could-soon-face-increased-recruiting-challenges/</w:t>
      </w:r>
      <w:r w:rsidRPr="00AE26D4">
        <w:rPr>
          <w:color w:val="000000"/>
        </w:rPr>
        <w:t xml:space="preserve">, </w:t>
      </w:r>
      <w:r>
        <w:rPr>
          <w:color w:val="000000"/>
        </w:rPr>
        <w:t>Accessed July 2 2017</w:t>
      </w:r>
      <w:r w:rsidRPr="00AE26D4">
        <w:rPr>
          <w:color w:val="000000"/>
        </w:rPr>
        <w:t xml:space="preserve">, </w:t>
      </w:r>
      <w:r>
        <w:rPr>
          <w:color w:val="000000"/>
        </w:rPr>
        <w:t>BM @ GDI]</w:t>
      </w:r>
    </w:p>
    <w:p w14:paraId="089F05F5" w14:textId="77777777" w:rsidR="00B869C1" w:rsidRPr="00B145F4" w:rsidRDefault="00B869C1" w:rsidP="00B869C1">
      <w:pPr>
        <w:rPr>
          <w:color w:val="000000"/>
          <w:u w:val="single"/>
        </w:rPr>
      </w:pPr>
      <w:r w:rsidRPr="00B145F4">
        <w:rPr>
          <w:color w:val="000000"/>
          <w:u w:val="single"/>
        </w:rPr>
        <w:t>After more than a half-decade operating in a favorable recruiting environment that allowed the U.S. military to be increasingly selective and to meet most recruitment goals, the new environment is “likely to become significantly less fertile in the near future,” according to a new summary report released by CNA.</w:t>
      </w:r>
    </w:p>
    <w:p w14:paraId="57B44DC3" w14:textId="77777777" w:rsidR="00B869C1" w:rsidRPr="00B145F4" w:rsidRDefault="00B869C1" w:rsidP="00B869C1">
      <w:pPr>
        <w:rPr>
          <w:color w:val="000000"/>
          <w:u w:val="single"/>
        </w:rPr>
      </w:pPr>
      <w:r w:rsidRPr="009C7AC2">
        <w:rPr>
          <w:color w:val="000000"/>
        </w:rPr>
        <w:t xml:space="preserve">“Population Representation in the Military Services” is CNA’s annual congressionally mandated study of the demographic makeup of the personnel serving in the U.S. military. </w:t>
      </w:r>
      <w:r w:rsidRPr="00B145F4">
        <w:rPr>
          <w:color w:val="000000"/>
          <w:u w:val="single"/>
        </w:rPr>
        <w:t>This year’s report, released on Feb. 10, pins 2014 — the most recent year for which data is available — as a turning point in which the increasingly strong civilian labor market and declining Department of Defense budget begin to erode the bargaining position of recruiters interacting with American young adults.</w:t>
      </w:r>
    </w:p>
    <w:p w14:paraId="3B180FCD" w14:textId="77777777" w:rsidR="00B869C1" w:rsidRDefault="00B869C1" w:rsidP="00B869C1">
      <w:pPr>
        <w:rPr>
          <w:color w:val="000000"/>
        </w:rPr>
      </w:pPr>
      <w:r w:rsidRPr="00B145F4">
        <w:rPr>
          <w:color w:val="000000"/>
          <w:u w:val="single"/>
        </w:rPr>
        <w:t>The report warns the DoD that “without sufficient planning and resources, military recruiting will be characterized by ‘boom and bust’ periods, as has been the case in past years.” The downsides of increased volatility in recruiting are plentiful, including higher recruiting costs and the potential to recruit lower-quality service members</w:t>
      </w:r>
      <w:r w:rsidRPr="009C7AC2">
        <w:rPr>
          <w:color w:val="000000"/>
        </w:rPr>
        <w:t>.</w:t>
      </w:r>
    </w:p>
    <w:p w14:paraId="2522FCC6" w14:textId="77777777" w:rsidR="00B869C1" w:rsidRPr="00B145F4" w:rsidRDefault="00B869C1" w:rsidP="00B869C1">
      <w:pPr>
        <w:rPr>
          <w:color w:val="000000"/>
          <w:u w:val="single"/>
        </w:rPr>
      </w:pPr>
      <w:r w:rsidRPr="00B145F4">
        <w:rPr>
          <w:color w:val="000000"/>
          <w:u w:val="single"/>
        </w:rPr>
        <w:t>CNA researchers note that a strong economy and smaller recruiting budget is leading to a talent pool that is shrinking faster than the military is downsizing. Since 2009, there have been a decreasing number of applicants for each enlisted position available across the services</w:t>
      </w:r>
      <w:r w:rsidRPr="00777FCD">
        <w:rPr>
          <w:color w:val="000000"/>
        </w:rPr>
        <w:t xml:space="preserve">. Over the last 30 years, notes CNA, approximately 60% of all non-prior service, or NPS, applicants for enlisted positions have been accepted by the military; today, applicants have a 70% chance of being accepted. </w:t>
      </w:r>
      <w:r w:rsidRPr="00B145F4">
        <w:rPr>
          <w:color w:val="000000"/>
          <w:u w:val="single"/>
        </w:rPr>
        <w:t>CNA notes that even though the military has largely met recruiting goals in recent years, it no longer has much margin for error, and as a result “should expect NPS recruit quality to fall.”</w:t>
      </w:r>
    </w:p>
    <w:p w14:paraId="623D4C4E" w14:textId="7A08F7FF" w:rsidR="00B869C1" w:rsidRDefault="00B869C1" w:rsidP="00B869C1">
      <w:pPr>
        <w:pStyle w:val="Heading3"/>
      </w:pPr>
      <w:r>
        <w:t>No Uniqueness - Military readiness low now</w:t>
      </w:r>
    </w:p>
    <w:p w14:paraId="64A54797" w14:textId="77777777" w:rsidR="00B869C1" w:rsidRDefault="00B869C1" w:rsidP="00B869C1">
      <w:pPr>
        <w:pStyle w:val="Heading4"/>
      </w:pPr>
      <w:r>
        <w:t>Military readiness low now – unanimous assessment by service leaders</w:t>
      </w:r>
    </w:p>
    <w:p w14:paraId="33B86457" w14:textId="77777777" w:rsidR="00B869C1" w:rsidRPr="00AE26D4" w:rsidRDefault="00B869C1" w:rsidP="00B869C1">
      <w:pPr>
        <w:rPr>
          <w:rStyle w:val="Style13ptBold"/>
        </w:rPr>
      </w:pPr>
      <w:r>
        <w:rPr>
          <w:rStyle w:val="Style13ptBold"/>
        </w:rPr>
        <w:t>Bipartisan Policy Center</w:t>
      </w:r>
      <w:r w:rsidRPr="00AE26D4">
        <w:rPr>
          <w:rStyle w:val="Style13ptBold"/>
        </w:rPr>
        <w:t xml:space="preserve">, </w:t>
      </w:r>
      <w:r>
        <w:rPr>
          <w:rStyle w:val="Style13ptBold"/>
        </w:rPr>
        <w:t>2017</w:t>
      </w:r>
      <w:r w:rsidRPr="00AE26D4">
        <w:rPr>
          <w:rStyle w:val="Style13ptBold"/>
        </w:rPr>
        <w:t xml:space="preserve"> </w:t>
      </w:r>
    </w:p>
    <w:p w14:paraId="43EE3A71" w14:textId="77777777" w:rsidR="00B869C1" w:rsidRPr="00AE26D4" w:rsidRDefault="00B869C1" w:rsidP="00B869C1">
      <w:pPr>
        <w:rPr>
          <w:color w:val="000000"/>
        </w:rPr>
      </w:pPr>
      <w:r>
        <w:rPr>
          <w:color w:val="000000"/>
        </w:rPr>
        <w:t>[Bipartisan Policy Center</w:t>
      </w:r>
      <w:r w:rsidRPr="00AE26D4">
        <w:rPr>
          <w:color w:val="000000"/>
        </w:rPr>
        <w:t xml:space="preserve">, </w:t>
      </w:r>
      <w:r>
        <w:rPr>
          <w:color w:val="000000"/>
        </w:rPr>
        <w:t>January 24 2017, Bipartisan Policy Center</w:t>
      </w:r>
      <w:r w:rsidRPr="00AE26D4">
        <w:rPr>
          <w:color w:val="000000"/>
        </w:rPr>
        <w:t>, “</w:t>
      </w:r>
      <w:r w:rsidRPr="006343C1">
        <w:rPr>
          <w:color w:val="000000"/>
        </w:rPr>
        <w:t>The Building Blocks of a Ready Military: People, Funding, Tempo</w:t>
      </w:r>
      <w:r w:rsidRPr="00AE26D4">
        <w:rPr>
          <w:color w:val="000000"/>
        </w:rPr>
        <w:t xml:space="preserve">,” </w:t>
      </w:r>
      <w:r w:rsidRPr="006343C1">
        <w:rPr>
          <w:color w:val="000000"/>
        </w:rPr>
        <w:t>https://cdn.bipartisanpolicy.org/wp-content/uploads/2017/01/BPC-Defense-Military-Readiness.pdf</w:t>
      </w:r>
      <w:r w:rsidRPr="00AE26D4">
        <w:rPr>
          <w:color w:val="000000"/>
        </w:rPr>
        <w:t xml:space="preserve">, </w:t>
      </w:r>
      <w:r>
        <w:rPr>
          <w:color w:val="000000"/>
        </w:rPr>
        <w:t>pg. 8-9, July 2</w:t>
      </w:r>
      <w:r>
        <w:rPr>
          <w:color w:val="000000"/>
          <w:vertAlign w:val="superscript"/>
        </w:rPr>
        <w:t xml:space="preserve"> </w:t>
      </w:r>
      <w:r>
        <w:rPr>
          <w:color w:val="000000"/>
        </w:rPr>
        <w:t>2017</w:t>
      </w:r>
      <w:r w:rsidRPr="00AE26D4">
        <w:rPr>
          <w:color w:val="000000"/>
        </w:rPr>
        <w:t xml:space="preserve">, </w:t>
      </w:r>
      <w:r>
        <w:rPr>
          <w:color w:val="000000"/>
        </w:rPr>
        <w:t>BM @ GDI]</w:t>
      </w:r>
    </w:p>
    <w:p w14:paraId="4E801787" w14:textId="370BBE92" w:rsidR="00B869C1" w:rsidRDefault="00B869C1" w:rsidP="00B869C1">
      <w:pPr>
        <w:rPr>
          <w:b/>
          <w:color w:val="000000"/>
          <w:u w:val="single"/>
        </w:rPr>
      </w:pPr>
      <w:r w:rsidRPr="0003192D">
        <w:rPr>
          <w:color w:val="000000"/>
          <w:u w:val="single"/>
        </w:rPr>
        <w:t>Pentagon leaders have repeatedly made public statements plainly stating that the military is struggling with its overall, full- spectrum readiness levels</w:t>
      </w:r>
      <w:r w:rsidRPr="00B869C1">
        <w:rPr>
          <w:color w:val="000000"/>
          <w:sz w:val="16"/>
        </w:rPr>
        <w:t xml:space="preserve">. During recent testimony before the House Armed Services Committee, Chairman of the Joint Chiefs of Staff </w:t>
      </w:r>
      <w:r w:rsidRPr="0003192D">
        <w:rPr>
          <w:color w:val="000000"/>
          <w:u w:val="single"/>
        </w:rPr>
        <w:t>Gen. Joseph Dunford stated that the Army, Navy, and Marine Corps will not be able to address “their readiness challenges” until 2020</w:t>
      </w:r>
      <w:r w:rsidRPr="00B869C1">
        <w:rPr>
          <w:color w:val="000000"/>
          <w:sz w:val="16"/>
        </w:rPr>
        <w:t xml:space="preserve">, while the Air Force could take until 2028 to be sufficiently ready for their full-spectrum missions.9 </w:t>
      </w:r>
      <w:r w:rsidRPr="0003192D">
        <w:rPr>
          <w:color w:val="000000"/>
          <w:u w:val="single"/>
        </w:rPr>
        <w:t>These are worrying admissions and speak to the depth of the problem. The caps on the defense budget are set to expire in 2022, so for the Air Force at least, the readiness recovery seems to be affected by other factors in addition to the budget caps mandated by the Budget Control Act (BCA).</w:t>
      </w:r>
      <w:r w:rsidRPr="00B869C1">
        <w:rPr>
          <w:color w:val="000000"/>
          <w:sz w:val="12"/>
        </w:rPr>
        <w:t>¶</w:t>
      </w:r>
      <w:r w:rsidRPr="00B869C1">
        <w:rPr>
          <w:color w:val="000000"/>
          <w:sz w:val="12"/>
          <w:u w:val="single"/>
        </w:rPr>
        <w:t xml:space="preserve"> </w:t>
      </w:r>
      <w:r w:rsidRPr="00B869C1">
        <w:rPr>
          <w:color w:val="000000"/>
          <w:sz w:val="16"/>
        </w:rPr>
        <w:t xml:space="preserve">During posture hearings for the FY 2017 defense budget, </w:t>
      </w:r>
      <w:r w:rsidRPr="0003192D">
        <w:rPr>
          <w:b/>
          <w:color w:val="000000"/>
          <w:u w:val="single"/>
        </w:rPr>
        <w:t>service leaders have been nearly unanimous in their assessments of the military’s state of readiness.</w:t>
      </w:r>
      <w:r w:rsidRPr="00B869C1">
        <w:rPr>
          <w:color w:val="000000"/>
          <w:sz w:val="16"/>
        </w:rPr>
        <w:t xml:space="preserve"> Army Chief of Staff Gen. Mark Milley, said </w:t>
      </w:r>
      <w:r w:rsidRPr="0003192D">
        <w:rPr>
          <w:color w:val="000000"/>
          <w:u w:val="single"/>
        </w:rPr>
        <w:t>the Army’s readiness is “not at a level that is appropriate for what the American people expect to defend them</w:t>
      </w:r>
      <w:r w:rsidRPr="00B869C1">
        <w:rPr>
          <w:color w:val="000000"/>
          <w:sz w:val="16"/>
        </w:rPr>
        <w:t xml:space="preserve">.”10 Marine Commandant Gen. Robert Neller recently stated that </w:t>
      </w:r>
      <w:r w:rsidRPr="0003192D">
        <w:rPr>
          <w:color w:val="000000"/>
          <w:u w:val="single"/>
        </w:rPr>
        <w:t>the Marine Corps’ aviation units “are currently unable to meet our training and mission requirements primarily due to Ready Basic Aircraft shortfalls</w:t>
      </w:r>
      <w:r w:rsidRPr="00B869C1">
        <w:rPr>
          <w:color w:val="000000"/>
          <w:sz w:val="16"/>
        </w:rPr>
        <w:t>.”11 While former Air Force Chief of Staff Gen. Mark Welsh ominously stated, “</w:t>
      </w:r>
      <w:r w:rsidRPr="0003192D">
        <w:rPr>
          <w:color w:val="000000"/>
          <w:u w:val="single"/>
        </w:rPr>
        <w:t>The average age of our aircraft is at an all-time high, and the size of our force and state of our full-spectrum readiness are at or near all-time lows.</w:t>
      </w:r>
      <w:r w:rsidRPr="00B869C1">
        <w:rPr>
          <w:color w:val="000000"/>
          <w:sz w:val="16"/>
        </w:rPr>
        <w:t xml:space="preserve">”12 Lastly, Navy chief Adm. John Richardson painted the rosiest picture, saying </w:t>
      </w:r>
      <w:r w:rsidRPr="0003192D">
        <w:rPr>
          <w:color w:val="000000"/>
          <w:u w:val="single"/>
        </w:rPr>
        <w:t>the Navy is “still digging out” from maintenance and readiness shortfalls.</w:t>
      </w:r>
      <w:r w:rsidRPr="00B869C1">
        <w:rPr>
          <w:color w:val="000000"/>
          <w:sz w:val="16"/>
        </w:rPr>
        <w:t>13</w:t>
      </w:r>
      <w:r w:rsidRPr="00B869C1">
        <w:rPr>
          <w:color w:val="000000"/>
          <w:sz w:val="12"/>
        </w:rPr>
        <w:t>¶</w:t>
      </w:r>
      <w:r w:rsidRPr="00B869C1">
        <w:rPr>
          <w:color w:val="000000"/>
          <w:sz w:val="16"/>
        </w:rPr>
        <w:t xml:space="preserve"> </w:t>
      </w:r>
      <w:r w:rsidRPr="004450C4">
        <w:rPr>
          <w:color w:val="000000"/>
          <w:u w:val="single"/>
        </w:rPr>
        <w:t>Gen. Milley has frequently sounded the alarm over the Army’s current state of overall readiness</w:t>
      </w:r>
      <w:r w:rsidRPr="00B869C1">
        <w:rPr>
          <w:color w:val="000000"/>
          <w:sz w:val="16"/>
        </w:rPr>
        <w:t xml:space="preserve">. Since 2001, </w:t>
      </w:r>
      <w:r w:rsidRPr="004450C4">
        <w:rPr>
          <w:color w:val="000000"/>
          <w:u w:val="single"/>
        </w:rPr>
        <w:t>the Army has dedicated most of its training and preparation to fighting terrorist networks and counterinsurgency conflicts.</w:t>
      </w:r>
      <w:r w:rsidRPr="00B869C1">
        <w:rPr>
          <w:color w:val="000000"/>
          <w:sz w:val="16"/>
        </w:rPr>
        <w:t xml:space="preserve"> Indeed, according to Milley, the Army has “very good current capability and capacity to fight the counterterrorist and counterinsurgency fight.”14 However, on a recent trip to Africa, Milley said that against “higher-end threats, our skills have atrophied over the last 15 years.”15 Furthermore, at a recent Senate Armed Services Committee hearing Army Vice Chief of Staff Gen. Daniel Allyn testified, “</w:t>
      </w:r>
      <w:r w:rsidRPr="004450C4">
        <w:rPr>
          <w:color w:val="000000"/>
          <w:u w:val="single"/>
        </w:rPr>
        <w:t>Less than one-third of Army forces are at acceptable levels of readiness to conduct sustained ground combat in a full-spectrum environment</w:t>
      </w:r>
      <w:r w:rsidRPr="00B869C1">
        <w:rPr>
          <w:color w:val="000000"/>
          <w:sz w:val="16"/>
        </w:rPr>
        <w:t>.”16</w:t>
      </w:r>
      <w:r w:rsidRPr="00B869C1">
        <w:rPr>
          <w:color w:val="000000"/>
          <w:sz w:val="12"/>
        </w:rPr>
        <w:t>¶</w:t>
      </w:r>
      <w:r w:rsidRPr="00B869C1">
        <w:rPr>
          <w:color w:val="000000"/>
          <w:sz w:val="16"/>
        </w:rPr>
        <w:t xml:space="preserve"> </w:t>
      </w:r>
      <w:r w:rsidRPr="004450C4">
        <w:rPr>
          <w:color w:val="000000"/>
          <w:u w:val="single"/>
        </w:rPr>
        <w:t>The Air Force is in a similar position when it comes to high-end readiness.</w:t>
      </w:r>
      <w:r w:rsidRPr="00B869C1">
        <w:rPr>
          <w:color w:val="000000"/>
          <w:sz w:val="16"/>
        </w:rPr>
        <w:t xml:space="preserve"> Although the Army and Marine Corps boots-on-the-ground deployments to Iraq and Afghanistan have steeply declined over the last several years, that has done little to ease demand on an Air Force tasked with executing large-scale air campaigns over Libya and against ISIS, in addition to maintaining a continuous air presence over Afghanistan. </w:t>
      </w:r>
      <w:r w:rsidRPr="004450C4">
        <w:rPr>
          <w:color w:val="000000"/>
          <w:u w:val="single"/>
        </w:rPr>
        <w:t>These operations are mostly focused on close air support and tactical air-to-ground attacks. While these operations are inherently risky, today’s American pilots have enjoyed theater air dominance and have not had to confront enemy air defenses. In an extraordinary statement from a budget document, the FY 2017 Air Force budget request stated, “Though very proficient at current low-end operations, less than 50 percent of Combat Air Forces (CAF) are proficient in other required high-end mission sets</w:t>
      </w:r>
      <w:r w:rsidRPr="00B869C1">
        <w:rPr>
          <w:color w:val="000000"/>
          <w:sz w:val="16"/>
        </w:rPr>
        <w:t xml:space="preserve">.”17 </w:t>
      </w:r>
      <w:r w:rsidRPr="004450C4">
        <w:rPr>
          <w:b/>
          <w:color w:val="000000"/>
          <w:u w:val="single"/>
        </w:rPr>
        <w:t>These are worrying trends for a military that has global responsibilities and a full spectrum-of-conflict mission.</w:t>
      </w:r>
    </w:p>
    <w:p w14:paraId="231375CE" w14:textId="77777777" w:rsidR="00B869C1" w:rsidRPr="00AA1428" w:rsidRDefault="00B869C1" w:rsidP="00B869C1">
      <w:pPr>
        <w:pStyle w:val="Heading4"/>
        <w:rPr>
          <w:rStyle w:val="Style13ptBold"/>
          <w:b/>
        </w:rPr>
      </w:pPr>
      <w:r>
        <w:rPr>
          <w:rStyle w:val="Style13ptBold"/>
          <w:b/>
        </w:rPr>
        <w:t>Military readiness low now – lack of “ready” combat teams</w:t>
      </w:r>
    </w:p>
    <w:p w14:paraId="3C9B188F" w14:textId="77777777" w:rsidR="00B869C1" w:rsidRPr="00AE26D4" w:rsidRDefault="00B869C1" w:rsidP="00B869C1">
      <w:pPr>
        <w:rPr>
          <w:rStyle w:val="Style13ptBold"/>
        </w:rPr>
      </w:pPr>
      <w:r>
        <w:rPr>
          <w:rStyle w:val="Style13ptBold"/>
        </w:rPr>
        <w:t>Zissimos</w:t>
      </w:r>
      <w:r w:rsidRPr="00AE26D4">
        <w:rPr>
          <w:rStyle w:val="Style13ptBold"/>
        </w:rPr>
        <w:t xml:space="preserve">, </w:t>
      </w:r>
      <w:r w:rsidRPr="00D924ED">
        <w:rPr>
          <w:rStyle w:val="Style13ptBold"/>
        </w:rPr>
        <w:t>a research assistant in The Heritage Foundatio</w:t>
      </w:r>
      <w:r>
        <w:rPr>
          <w:rStyle w:val="Style13ptBold"/>
        </w:rPr>
        <w:t>n’s Center for National Defense</w:t>
      </w:r>
      <w:r w:rsidRPr="00AE26D4">
        <w:rPr>
          <w:rStyle w:val="Style13ptBold"/>
        </w:rPr>
        <w:t xml:space="preserve">, </w:t>
      </w:r>
      <w:r>
        <w:rPr>
          <w:rStyle w:val="Style13ptBold"/>
        </w:rPr>
        <w:t>2016</w:t>
      </w:r>
      <w:r w:rsidRPr="00AE26D4">
        <w:rPr>
          <w:rStyle w:val="Style13ptBold"/>
        </w:rPr>
        <w:t xml:space="preserve"> </w:t>
      </w:r>
    </w:p>
    <w:p w14:paraId="2509ECAF" w14:textId="77777777" w:rsidR="00B869C1" w:rsidRDefault="00B869C1" w:rsidP="00B869C1">
      <w:pPr>
        <w:rPr>
          <w:color w:val="000000"/>
        </w:rPr>
      </w:pPr>
      <w:r>
        <w:rPr>
          <w:color w:val="000000"/>
        </w:rPr>
        <w:t>[Rachel</w:t>
      </w:r>
      <w:r w:rsidRPr="00AE26D4">
        <w:rPr>
          <w:color w:val="000000"/>
        </w:rPr>
        <w:t xml:space="preserve">, </w:t>
      </w:r>
      <w:r>
        <w:rPr>
          <w:color w:val="000000"/>
        </w:rPr>
        <w:t>October 25 2016</w:t>
      </w:r>
      <w:r w:rsidRPr="00AE26D4">
        <w:rPr>
          <w:color w:val="000000"/>
        </w:rPr>
        <w:t xml:space="preserve">, </w:t>
      </w:r>
      <w:r>
        <w:rPr>
          <w:color w:val="000000"/>
        </w:rPr>
        <w:t>The National Interest</w:t>
      </w:r>
      <w:r w:rsidRPr="00AE26D4">
        <w:rPr>
          <w:color w:val="000000"/>
        </w:rPr>
        <w:t>, “</w:t>
      </w:r>
      <w:r w:rsidRPr="000C0298">
        <w:rPr>
          <w:color w:val="000000"/>
        </w:rPr>
        <w:t>Why the U.S. Army's Readiness Crisis is So Terrifyingly Real</w:t>
      </w:r>
      <w:r w:rsidRPr="00AE26D4">
        <w:rPr>
          <w:color w:val="000000"/>
        </w:rPr>
        <w:t xml:space="preserve">,” </w:t>
      </w:r>
      <w:r w:rsidRPr="00393070">
        <w:rPr>
          <w:color w:val="000000"/>
        </w:rPr>
        <w:t>http://nationalinterest.org/blog/the-buzz/why-the-us-armys-readiness-crisis-so-terrifyingly-real-18184</w:t>
      </w:r>
      <w:r w:rsidRPr="00AE26D4">
        <w:rPr>
          <w:color w:val="000000"/>
        </w:rPr>
        <w:t xml:space="preserve">, </w:t>
      </w:r>
      <w:r>
        <w:rPr>
          <w:color w:val="000000"/>
        </w:rPr>
        <w:t>Accessed July 2 2017</w:t>
      </w:r>
      <w:r w:rsidRPr="00AE26D4">
        <w:rPr>
          <w:color w:val="000000"/>
        </w:rPr>
        <w:t xml:space="preserve">, </w:t>
      </w:r>
      <w:r>
        <w:rPr>
          <w:color w:val="000000"/>
        </w:rPr>
        <w:t>BM @ GDI]</w:t>
      </w:r>
    </w:p>
    <w:p w14:paraId="47D82C04" w14:textId="0A0C6969" w:rsidR="00B869C1" w:rsidRPr="000C0298" w:rsidRDefault="00B869C1" w:rsidP="00B869C1">
      <w:pPr>
        <w:rPr>
          <w:b/>
          <w:bCs/>
          <w:u w:val="single"/>
        </w:rPr>
      </w:pPr>
      <w:r w:rsidRPr="000C0298">
        <w:rPr>
          <w:u w:val="single"/>
        </w:rPr>
        <w:t>What does it mean to be ready for major combat? According to historical averages, the Army commits the equivalent of 21 Brigade Combat Teams (each BCT has about 4,500 soldiers) to a major engagement. Yet today, only one-third of the active Army’s BCTs are rated “ready” for combat.</w:t>
      </w:r>
      <w:r w:rsidRPr="00B869C1">
        <w:rPr>
          <w:sz w:val="12"/>
        </w:rPr>
        <w:t>¶</w:t>
      </w:r>
      <w:r w:rsidRPr="00B869C1">
        <w:rPr>
          <w:sz w:val="12"/>
          <w:u w:val="single"/>
        </w:rPr>
        <w:t xml:space="preserve"> </w:t>
      </w:r>
      <w:r w:rsidRPr="00B869C1">
        <w:rPr>
          <w:sz w:val="16"/>
        </w:rPr>
        <w:t>In addition to remaining prepared for major engagement the Army must also be able to meet ongoing commitments around the world and to deter opportunistic enemies from acting against America’s interests while troops are engaged elsewhere. Measured against this requirement, the Army’s current state of readiness does indeed constitute a crisis.</w:t>
      </w:r>
      <w:r w:rsidRPr="00B869C1">
        <w:rPr>
          <w:sz w:val="12"/>
        </w:rPr>
        <w:t>¶</w:t>
      </w:r>
      <w:r w:rsidRPr="00B869C1">
        <w:rPr>
          <w:sz w:val="16"/>
        </w:rPr>
        <w:t xml:space="preserve"> Wood bases his assessment of readiness primarily on the percentage of BCTs that have received training for high-intensity conflicts—a skill that he states has been “largely neglected since 2003.” Of the total number of BCTs (59) in the Army’s active, reserve , and National Guard components, Wood claims that 21 BCTs (approx. 36%) are fully ready and “prepared to immediately deploy into and win a high-intensity war against a great power like China or Russia.” Unfortunately, he mistakenly includes 11 units already committed to ongoing operations. </w:t>
      </w:r>
      <w:r w:rsidRPr="000C0298">
        <w:rPr>
          <w:u w:val="single"/>
        </w:rPr>
        <w:t>This inconvenient reality reveals that the Army would be unable to meet surge requirements without drawing heavily from National Guard and Reserve forces, which maintain a lower baseline level of readiness and would take far longer to prepare and deploy</w:t>
      </w:r>
      <w:r w:rsidRPr="00B869C1">
        <w:rPr>
          <w:sz w:val="16"/>
        </w:rPr>
        <w:t>.</w:t>
      </w:r>
      <w:r w:rsidRPr="00B869C1">
        <w:rPr>
          <w:sz w:val="12"/>
        </w:rPr>
        <w:t>¶</w:t>
      </w:r>
      <w:r w:rsidRPr="00B869C1">
        <w:rPr>
          <w:sz w:val="16"/>
        </w:rPr>
        <w:t xml:space="preserve"> During the height of operations in Iraq, it took all of the Army’s Active BCTs, plus contributions from the Guard and Reserve, to sustain ground operations. From October 2007 until March 2008, the Army maintained 20 BCTs in theater. Sustaining forces in the field on a rotational basis requires approximately three times the amount of forces deployed (as there are simultaneously forces returning from deployment and forces preparing for deployment). It should also be noted that the Army also maintained at least three BCTs in Afghanistan over this same time period. Given the rising threat from near-peer competitors, and with fewer BCTs in the Army’s current force, it is bold, if not dangerous to approach the issue of readiness so casually.</w:t>
      </w:r>
      <w:r w:rsidRPr="00B869C1">
        <w:rPr>
          <w:sz w:val="12"/>
        </w:rPr>
        <w:t>¶</w:t>
      </w:r>
      <w:r w:rsidRPr="00B869C1">
        <w:rPr>
          <w:sz w:val="16"/>
        </w:rPr>
        <w:t xml:space="preserve"> Nonetheless, Wood bases his argument that the Army has what it needs on the statement of Gen. Mark Milley, Chief of Staff of the Army, that his troops “are more capable, better trained, equipped, better led and more lethal than any other ground force in the world today.…”</w:t>
      </w:r>
      <w:r w:rsidRPr="00B869C1">
        <w:rPr>
          <w:sz w:val="12"/>
        </w:rPr>
        <w:t>¶</w:t>
      </w:r>
      <w:r w:rsidRPr="00B869C1">
        <w:rPr>
          <w:sz w:val="16"/>
        </w:rPr>
        <w:t xml:space="preserve"> </w:t>
      </w:r>
      <w:r w:rsidRPr="000C0298">
        <w:rPr>
          <w:u w:val="single"/>
        </w:rPr>
        <w:t>While highlighting this assertion, Wood omits key content in Milley’s testimony, such as his acknowledgement that “there are serious readiness challenges in the United States Army today.” Milley also noted that, while the Army is adequately resourced to meet current demands, he believes the Army is at “high military risk ” when it comes to the “potential for great power conflict,” between countries with large conventional militaries such as China and Russia.</w:t>
      </w:r>
      <w:r w:rsidRPr="00B869C1">
        <w:rPr>
          <w:sz w:val="12"/>
        </w:rPr>
        <w:t>¶</w:t>
      </w:r>
      <w:r w:rsidRPr="00B869C1">
        <w:rPr>
          <w:sz w:val="12"/>
          <w:u w:val="single"/>
        </w:rPr>
        <w:t xml:space="preserve"> </w:t>
      </w:r>
      <w:r w:rsidRPr="000C0298">
        <w:rPr>
          <w:u w:val="single"/>
        </w:rPr>
        <w:t>Wood challenges claims that only one-third of the Army’s combat forces are ready. While he is correct in stating that there are multiple tiers of readiness, the Army’s Posture Statement clearly specifies that only one-third of the Army’s total BCTs meet “acceptable combat readiness levels.”  If units at lower tiers of readiness were forced to deploy tomorrow, the cost of success would be greater risk and higher casualties.</w:t>
      </w:r>
      <w:r w:rsidRPr="00B869C1">
        <w:rPr>
          <w:sz w:val="12"/>
          <w:u w:val="single"/>
        </w:rPr>
        <w:t xml:space="preserve">¶ </w:t>
      </w:r>
      <w:r w:rsidRPr="000C0298">
        <w:rPr>
          <w:u w:val="single"/>
        </w:rPr>
        <w:t>Still, Wood claims that readiness “critics” are simply insatiable and would be happy with nothing less than “having all 482,000 active-duty soldiers certified ‘combat-ready’ for ‘decisive action.’”</w:t>
      </w:r>
    </w:p>
    <w:p w14:paraId="6F721087" w14:textId="5100506E" w:rsidR="00B869C1" w:rsidRDefault="00B869C1" w:rsidP="00B869C1">
      <w:pPr>
        <w:pStyle w:val="Heading3"/>
      </w:pPr>
      <w:r>
        <w:t>Low Readiness Inevitable</w:t>
      </w:r>
    </w:p>
    <w:p w14:paraId="05F10ABA" w14:textId="77777777" w:rsidR="00B869C1" w:rsidRDefault="00B869C1" w:rsidP="00B869C1">
      <w:pPr>
        <w:pStyle w:val="Heading4"/>
      </w:pPr>
      <w:r>
        <w:t xml:space="preserve">Military readiness will collapse absent fundamental reforms </w:t>
      </w:r>
    </w:p>
    <w:p w14:paraId="0B352278" w14:textId="77777777" w:rsidR="00B869C1" w:rsidRPr="00AE26D4" w:rsidRDefault="00B869C1" w:rsidP="00B869C1">
      <w:pPr>
        <w:rPr>
          <w:rStyle w:val="Style13ptBold"/>
        </w:rPr>
      </w:pPr>
      <w:r>
        <w:rPr>
          <w:rStyle w:val="Style13ptBold"/>
        </w:rPr>
        <w:t>Bipartisan Policy Center</w:t>
      </w:r>
      <w:r w:rsidRPr="00AE26D4">
        <w:rPr>
          <w:rStyle w:val="Style13ptBold"/>
        </w:rPr>
        <w:t xml:space="preserve">, </w:t>
      </w:r>
      <w:r>
        <w:rPr>
          <w:rStyle w:val="Style13ptBold"/>
        </w:rPr>
        <w:t>2017</w:t>
      </w:r>
      <w:r w:rsidRPr="00AE26D4">
        <w:rPr>
          <w:rStyle w:val="Style13ptBold"/>
        </w:rPr>
        <w:t xml:space="preserve"> </w:t>
      </w:r>
    </w:p>
    <w:p w14:paraId="1077FF1B" w14:textId="77777777" w:rsidR="00B869C1" w:rsidRDefault="00B869C1" w:rsidP="00B869C1">
      <w:pPr>
        <w:rPr>
          <w:color w:val="000000"/>
        </w:rPr>
      </w:pPr>
      <w:r>
        <w:rPr>
          <w:color w:val="000000"/>
        </w:rPr>
        <w:t>[Bipartisan Policy Center</w:t>
      </w:r>
      <w:r w:rsidRPr="00AE26D4">
        <w:rPr>
          <w:color w:val="000000"/>
        </w:rPr>
        <w:t xml:space="preserve">, </w:t>
      </w:r>
      <w:r>
        <w:rPr>
          <w:color w:val="000000"/>
        </w:rPr>
        <w:t>January 24 2017, Bipartisan Policy Center</w:t>
      </w:r>
      <w:r w:rsidRPr="00AE26D4">
        <w:rPr>
          <w:color w:val="000000"/>
        </w:rPr>
        <w:t>, “</w:t>
      </w:r>
      <w:r w:rsidRPr="006343C1">
        <w:rPr>
          <w:color w:val="000000"/>
        </w:rPr>
        <w:t>The Building Blocks of a Ready Military: People, Funding, Tempo</w:t>
      </w:r>
      <w:r w:rsidRPr="00AE26D4">
        <w:rPr>
          <w:color w:val="000000"/>
        </w:rPr>
        <w:t xml:space="preserve">,” </w:t>
      </w:r>
      <w:r w:rsidRPr="006343C1">
        <w:rPr>
          <w:color w:val="000000"/>
        </w:rPr>
        <w:t>https://cdn.bipartisanpolicy.org/wp-content/uploads/2017/01/BPC-Defense-Military-Readiness.pdf</w:t>
      </w:r>
      <w:r w:rsidRPr="00AE26D4">
        <w:rPr>
          <w:color w:val="000000"/>
        </w:rPr>
        <w:t xml:space="preserve">, </w:t>
      </w:r>
      <w:r>
        <w:rPr>
          <w:color w:val="000000"/>
        </w:rPr>
        <w:t>pg. 21, July 2</w:t>
      </w:r>
      <w:r>
        <w:rPr>
          <w:color w:val="000000"/>
          <w:vertAlign w:val="superscript"/>
        </w:rPr>
        <w:t xml:space="preserve"> </w:t>
      </w:r>
      <w:r>
        <w:rPr>
          <w:color w:val="000000"/>
        </w:rPr>
        <w:t>2017</w:t>
      </w:r>
      <w:r w:rsidRPr="00AE26D4">
        <w:rPr>
          <w:color w:val="000000"/>
        </w:rPr>
        <w:t xml:space="preserve">, </w:t>
      </w:r>
      <w:r>
        <w:rPr>
          <w:color w:val="000000"/>
        </w:rPr>
        <w:t>BM @ GDI]</w:t>
      </w:r>
    </w:p>
    <w:p w14:paraId="66827A69" w14:textId="77777777" w:rsidR="00B869C1" w:rsidRPr="008F32D2" w:rsidRDefault="00B869C1" w:rsidP="00B869C1">
      <w:pPr>
        <w:rPr>
          <w:color w:val="000000"/>
          <w:u w:val="single"/>
        </w:rPr>
      </w:pPr>
      <w:r w:rsidRPr="008F32D2">
        <w:rPr>
          <w:color w:val="000000"/>
          <w:u w:val="single"/>
        </w:rPr>
        <w:t>The strategic landscape facing U.S. forces has changed dramatically in the past ten years. It is likely to change just as dramatically in the next decade.</w:t>
      </w:r>
      <w:r w:rsidRPr="008F32D2">
        <w:rPr>
          <w:color w:val="000000"/>
        </w:rPr>
        <w:t xml:space="preserve"> Former Chairman of the Joint Chiefs of Staff Gen. Martin Dempsey described the global security environment as “the most unpredictable I have seen in 40 years.” </w:t>
      </w:r>
      <w:r w:rsidRPr="008F32D2">
        <w:rPr>
          <w:color w:val="000000"/>
          <w:u w:val="single"/>
        </w:rPr>
        <w:t>This complex geostrategic landscape should focus defense leaders’ attention on ensuring that the U.S. military is ready for the full spectrum of threats it could be called upon to respond to.</w:t>
      </w:r>
    </w:p>
    <w:p w14:paraId="369EF28D" w14:textId="77777777" w:rsidR="00B869C1" w:rsidRPr="008F32D2" w:rsidRDefault="00B869C1" w:rsidP="00B869C1">
      <w:r w:rsidRPr="008F32D2">
        <w:rPr>
          <w:color w:val="000000"/>
          <w:u w:val="single"/>
        </w:rPr>
        <w:t>Full-spectrum readiness cannot be achieved solely through budgetary means, and the global security environment is unlikely to result in substantially reduced personnel OPTEMPO. To break out of the readiness death spiral</w:t>
      </w:r>
      <w:r>
        <w:rPr>
          <w:color w:val="000000"/>
          <w:u w:val="single"/>
        </w:rPr>
        <w:t xml:space="preserve">, fundamental reforms to </w:t>
      </w:r>
      <w:r w:rsidRPr="008F32D2">
        <w:rPr>
          <w:color w:val="000000"/>
          <w:u w:val="single"/>
        </w:rPr>
        <w:t>the personnel systems must be pursued</w:t>
      </w:r>
      <w:r w:rsidRPr="008F32D2">
        <w:rPr>
          <w:color w:val="000000"/>
        </w:rPr>
        <w:t>. Service members must have the ability to structure a career that meets both the needs of the military and the needs of their personal development. Both outcomes can and should be valued by senior military leaders and policymakers.</w:t>
      </w:r>
    </w:p>
    <w:p w14:paraId="0ACBCDFD" w14:textId="141A5C10" w:rsidR="00B869C1" w:rsidRDefault="00B869C1" w:rsidP="00B869C1">
      <w:pPr>
        <w:pStyle w:val="Heading4"/>
      </w:pPr>
      <w:r>
        <w:t xml:space="preserve">Military readiness is falling now </w:t>
      </w:r>
    </w:p>
    <w:p w14:paraId="47AA1051" w14:textId="77777777" w:rsidR="00B869C1" w:rsidRPr="00AE26D4" w:rsidRDefault="00B869C1" w:rsidP="00B869C1">
      <w:pPr>
        <w:rPr>
          <w:rStyle w:val="Style13ptBold"/>
        </w:rPr>
      </w:pPr>
      <w:r w:rsidRPr="003323E7">
        <w:rPr>
          <w:rStyle w:val="Style13ptBold"/>
        </w:rPr>
        <w:t>Wenstrup</w:t>
      </w:r>
      <w:r w:rsidRPr="00AE26D4">
        <w:rPr>
          <w:rStyle w:val="Style13ptBold"/>
        </w:rPr>
        <w:t>,</w:t>
      </w:r>
      <w:r>
        <w:rPr>
          <w:rStyle w:val="Style13ptBold"/>
        </w:rPr>
        <w:t xml:space="preserve"> </w:t>
      </w:r>
      <w:r w:rsidRPr="003323E7">
        <w:rPr>
          <w:rStyle w:val="Style13ptBold"/>
        </w:rPr>
        <w:t>American politician, Army Reserve officer,</w:t>
      </w:r>
      <w:r w:rsidRPr="00AE26D4">
        <w:rPr>
          <w:rStyle w:val="Style13ptBold"/>
        </w:rPr>
        <w:t xml:space="preserve"> </w:t>
      </w:r>
      <w:r>
        <w:rPr>
          <w:rStyle w:val="Style13ptBold"/>
        </w:rPr>
        <w:t>2017</w:t>
      </w:r>
      <w:r w:rsidRPr="00AE26D4">
        <w:rPr>
          <w:rStyle w:val="Style13ptBold"/>
        </w:rPr>
        <w:t xml:space="preserve"> </w:t>
      </w:r>
    </w:p>
    <w:p w14:paraId="6240D01C" w14:textId="77777777" w:rsidR="00B869C1" w:rsidRDefault="00B869C1" w:rsidP="00B869C1">
      <w:pPr>
        <w:rPr>
          <w:color w:val="000000"/>
        </w:rPr>
      </w:pPr>
      <w:r>
        <w:rPr>
          <w:color w:val="000000"/>
        </w:rPr>
        <w:t>[Brad</w:t>
      </w:r>
      <w:r w:rsidRPr="00AE26D4">
        <w:rPr>
          <w:color w:val="000000"/>
        </w:rPr>
        <w:t xml:space="preserve">, </w:t>
      </w:r>
      <w:r>
        <w:rPr>
          <w:color w:val="000000"/>
        </w:rPr>
        <w:t>April 4 2017, The HIll</w:t>
      </w:r>
      <w:r w:rsidRPr="00AE26D4">
        <w:rPr>
          <w:color w:val="000000"/>
        </w:rPr>
        <w:t>, “</w:t>
      </w:r>
      <w:r w:rsidRPr="003323E7">
        <w:rPr>
          <w:color w:val="000000"/>
        </w:rPr>
        <w:t>U.S. military readiness crisis: A call to action for Congress</w:t>
      </w:r>
      <w:r w:rsidRPr="00AE26D4">
        <w:rPr>
          <w:color w:val="000000"/>
        </w:rPr>
        <w:t xml:space="preserve">,” </w:t>
      </w:r>
      <w:r w:rsidRPr="003323E7">
        <w:rPr>
          <w:color w:val="000000"/>
        </w:rPr>
        <w:t>http://thehill.com/blogs/congress-blog/politics/327087-us-military-readiness-crisis-a-call-to-action-for-congress</w:t>
      </w:r>
      <w:r>
        <w:rPr>
          <w:color w:val="000000"/>
        </w:rPr>
        <w:t>, July 2</w:t>
      </w:r>
      <w:r>
        <w:rPr>
          <w:color w:val="000000"/>
          <w:vertAlign w:val="superscript"/>
        </w:rPr>
        <w:t xml:space="preserve"> </w:t>
      </w:r>
      <w:r>
        <w:rPr>
          <w:color w:val="000000"/>
        </w:rPr>
        <w:t>2017</w:t>
      </w:r>
      <w:r w:rsidRPr="00AE26D4">
        <w:rPr>
          <w:color w:val="000000"/>
        </w:rPr>
        <w:t xml:space="preserve">, </w:t>
      </w:r>
      <w:r>
        <w:rPr>
          <w:color w:val="000000"/>
        </w:rPr>
        <w:t>BM @ GDI]</w:t>
      </w:r>
    </w:p>
    <w:p w14:paraId="6B7CB675" w14:textId="77777777" w:rsidR="00B869C1" w:rsidRPr="00B24C75" w:rsidRDefault="00B869C1" w:rsidP="00B869C1">
      <w:r w:rsidRPr="00B24C75">
        <w:t xml:space="preserve">In recent years, </w:t>
      </w:r>
      <w:r w:rsidRPr="00F366DA">
        <w:rPr>
          <w:u w:val="single"/>
        </w:rPr>
        <w:t>Congress has received repeated warnings from senior military officials across every service, testifying to the readiness crisis facing our military. Taken together, their statements are staggering</w:t>
      </w:r>
      <w:r w:rsidRPr="00B24C75">
        <w:t xml:space="preserve">. </w:t>
      </w:r>
    </w:p>
    <w:p w14:paraId="2A70A31C" w14:textId="77777777" w:rsidR="00B869C1" w:rsidRPr="00F366DA" w:rsidRDefault="00B869C1" w:rsidP="00B869C1">
      <w:pPr>
        <w:rPr>
          <w:u w:val="single"/>
        </w:rPr>
      </w:pPr>
      <w:r w:rsidRPr="00B24C75">
        <w:t xml:space="preserve">The National Defense Panel, a bipartisan group of experts, has warned that </w:t>
      </w:r>
      <w:r w:rsidRPr="00F366DA">
        <w:rPr>
          <w:u w:val="single"/>
        </w:rPr>
        <w:t>unless we change course, our military is at a high risk of not being able to fully guarantee our national security</w:t>
      </w:r>
      <w:r w:rsidRPr="00B24C75">
        <w:t xml:space="preserve">. </w:t>
      </w:r>
      <w:r w:rsidRPr="00F366DA">
        <w:rPr>
          <w:u w:val="single"/>
        </w:rPr>
        <w:t xml:space="preserve">The Commander of U.S. forces in the Pacific said we risk becoming a regional rather than a global power. The Vice Chief of Staff of the Air Force cautioned that less than 50 percent of the Air Force’s fighter and bomber force is equipped to decisively win a highly contested fight against a near peer such as Russia or China. Based on current readiness levels, the Army can only accomplish the missions we’ve given it at a high military risk. </w:t>
      </w:r>
    </w:p>
    <w:p w14:paraId="3E2E45B5" w14:textId="77777777" w:rsidR="00B869C1" w:rsidRPr="00F366DA" w:rsidRDefault="00B869C1" w:rsidP="00B869C1">
      <w:pPr>
        <w:rPr>
          <w:u w:val="single"/>
        </w:rPr>
      </w:pPr>
      <w:r w:rsidRPr="00F366DA">
        <w:rPr>
          <w:u w:val="single"/>
        </w:rPr>
        <w:t>This crisis comes at time when our already strained forces face increasing threats around the world. Russian aggression towards U.S. allies and interests continues unabated. China is engaged in an ambitious military buildup to bolster its provocative activities in the South China Sea and continues invest in unconventional warfare capabilities, including cyber. North Korean provocations increase, Iran remains within reach of developing nuclear weapons, and ISIL and its sympathizers are committing unspeakable acts across the Middle East and around the globe.</w:t>
      </w:r>
    </w:p>
    <w:p w14:paraId="1035171C" w14:textId="77777777" w:rsidR="00B869C1" w:rsidRPr="00B24C75" w:rsidRDefault="00B869C1" w:rsidP="00B869C1">
      <w:r w:rsidRPr="00B24C75">
        <w:t xml:space="preserve">With characteristic resourcefulness and grit, </w:t>
      </w:r>
      <w:r w:rsidRPr="00F366DA">
        <w:rPr>
          <w:u w:val="single"/>
        </w:rPr>
        <w:t>our forces fight to maintain a level of readiness despite funding shortfalls. Last year, reports broke of U.S. Marines scrounging for fighter jet parts at a museum. Due to increased operations and a shortage of funding, maintenance, and parts, fewer than half of the Marine Corps aircraft are ready to fly at any given time</w:t>
      </w:r>
      <w:r w:rsidRPr="00B24C75">
        <w:t>. In 2015, Marine Corps aviation deaths hit a five-year high as aircraft failed or pilots made mistakes due to inadequate training hours. Additionally, our Navy fleet is among the smallest since WWI, which means longer deployments, compounding stress on our ships, our sailors, and their families. Average deployment time has gone up roughly 30 percent in recent years, according to the Navy.</w:t>
      </w:r>
    </w:p>
    <w:p w14:paraId="5FC4454B" w14:textId="77777777" w:rsidR="00B869C1" w:rsidRPr="00F366DA" w:rsidRDefault="00B869C1" w:rsidP="00B869C1">
      <w:pPr>
        <w:rPr>
          <w:u w:val="single"/>
        </w:rPr>
      </w:pPr>
      <w:r w:rsidRPr="00F366DA">
        <w:rPr>
          <w:u w:val="single"/>
        </w:rPr>
        <w:t>While the military is managing to carry out its current missions – such as counter-ISIL operations – it may not be ready to execute simultaneous operations should they become required, like responding to Russian aggression or Chinese provocation. Less immediately visible but equally consequential are the long-term trade-offs incurred when our military lacks sufficient resources to prepare for longer-term challenges. This means current readiness comes at the expense of future readiness in the forms of modernization, force end-strength, and the new technologies that could provide key advantages in the next generation of warfare. In short, insufficient funding doesn’t just undermine our warfighters’ ability to respond to conflict around the globe today, it also robs them of critical investments in the capabilities they will need tomorrow.</w:t>
      </w:r>
    </w:p>
    <w:p w14:paraId="50D1EE3D" w14:textId="77777777" w:rsidR="003D7479" w:rsidRDefault="003D7479" w:rsidP="003D7479">
      <w:pPr>
        <w:pStyle w:val="Heading4"/>
      </w:pPr>
      <w:r w:rsidRPr="00780DD6">
        <w:t>No way recruitment can increase, it’s on the decline because of eligibility</w:t>
      </w:r>
    </w:p>
    <w:p w14:paraId="20AD792C" w14:textId="77777777" w:rsidR="003D7479" w:rsidRPr="008D1E21" w:rsidRDefault="003D7479" w:rsidP="003D7479">
      <w:pPr>
        <w:rPr>
          <w:rStyle w:val="Style13ptBold"/>
        </w:rPr>
      </w:pPr>
      <w:r w:rsidRPr="008D1E21">
        <w:rPr>
          <w:rStyle w:val="Style13ptBold"/>
        </w:rPr>
        <w:t>Longley, 26 years of experience in municipal government, 7-5-2016</w:t>
      </w:r>
    </w:p>
    <w:p w14:paraId="3A0E4CC0" w14:textId="77777777" w:rsidR="003D7479" w:rsidRDefault="003D7479" w:rsidP="003D7479">
      <w:r>
        <w:t>[</w:t>
      </w:r>
      <w:r w:rsidRPr="008D1E21">
        <w:t xml:space="preserve">Robert, 7-5-2016, </w:t>
      </w:r>
      <w:r>
        <w:t xml:space="preserve">ThoughtCo, </w:t>
      </w:r>
      <w:r w:rsidRPr="008D1E21">
        <w:t>"Up</w:t>
      </w:r>
      <w:r>
        <w:t xml:space="preserve"> to 75 Percent of US Youth Ineligible for Military Service", </w:t>
      </w:r>
      <w:hyperlink r:id="rId49" w:history="1">
        <w:r w:rsidRPr="0001187B">
          <w:rPr>
            <w:rStyle w:val="Hyperlink"/>
          </w:rPr>
          <w:t>https://www.thoughtco.com/us-youth-ineligible-for-military-service-3322428</w:t>
        </w:r>
      </w:hyperlink>
      <w:r>
        <w:t>, accessed 6-30-17, DTG]</w:t>
      </w:r>
    </w:p>
    <w:p w14:paraId="046CF6CA" w14:textId="504F4026" w:rsidR="003D7479" w:rsidRDefault="003D7479" w:rsidP="003D7479">
      <w:r w:rsidRPr="008D1E21">
        <w:t xml:space="preserve">About </w:t>
      </w:r>
      <w:r w:rsidRPr="008D1E21">
        <w:rPr>
          <w:rStyle w:val="StyleUnderline"/>
        </w:rPr>
        <w:t>75% of America's 17- to 24-year-olds are ineligible for military service</w:t>
      </w:r>
      <w:r w:rsidRPr="008D1E21">
        <w:t xml:space="preserve"> due to lack of education, obesity, and other physical problems, or criminal history, according to a report issued in 2009 by the Mission: Readiness group. </w:t>
      </w:r>
      <w:r w:rsidRPr="003D7479">
        <w:rPr>
          <w:sz w:val="12"/>
        </w:rPr>
        <w:t xml:space="preserve">¶ </w:t>
      </w:r>
      <w:r w:rsidRPr="008D1E21">
        <w:t xml:space="preserve">JUST NOT SMART ENOUGH </w:t>
      </w:r>
      <w:r w:rsidRPr="003D7479">
        <w:rPr>
          <w:sz w:val="12"/>
        </w:rPr>
        <w:t xml:space="preserve">¶ </w:t>
      </w:r>
      <w:r w:rsidRPr="008D1E21">
        <w:t xml:space="preserve">In its report, Ready, Willing and Unable to Serve, Mission: Readiness - a group of retired military and civilian military leaders - found that </w:t>
      </w:r>
      <w:r w:rsidRPr="008D1E21">
        <w:rPr>
          <w:rStyle w:val="StyleUnderline"/>
        </w:rPr>
        <w:t xml:space="preserve">one in four young people between 17 and 24 does not have a high school diploma. </w:t>
      </w:r>
      <w:r w:rsidRPr="003D7479">
        <w:rPr>
          <w:rStyle w:val="StyleUnderline"/>
          <w:sz w:val="12"/>
        </w:rPr>
        <w:t xml:space="preserve">¶ </w:t>
      </w:r>
      <w:r w:rsidRPr="008D1E21">
        <w:rPr>
          <w:rStyle w:val="StyleUnderline"/>
        </w:rPr>
        <w:t xml:space="preserve">About 30 percent of those who do, </w:t>
      </w:r>
      <w:r w:rsidRPr="008D1E21">
        <w:t>states the report</w:t>
      </w:r>
      <w:r w:rsidRPr="008D1E21">
        <w:rPr>
          <w:rStyle w:val="StyleUnderline"/>
        </w:rPr>
        <w:t>, still fail the Armed Forces Qualification Test</w:t>
      </w:r>
      <w:r w:rsidRPr="008D1E21">
        <w:t xml:space="preserve">, the entrance test required to join the US military. Another </w:t>
      </w:r>
      <w:r w:rsidRPr="008D1E21">
        <w:rPr>
          <w:rStyle w:val="StyleUnderline"/>
        </w:rPr>
        <w:t>one in ten young people cannot serve because of past convictions</w:t>
      </w:r>
      <w:r w:rsidRPr="008D1E21">
        <w:t xml:space="preserve"> for felonies or serious misdemeanors, states the report. </w:t>
      </w:r>
      <w:r w:rsidRPr="003D7479">
        <w:rPr>
          <w:sz w:val="12"/>
        </w:rPr>
        <w:t xml:space="preserve">¶ </w:t>
      </w:r>
      <w:r w:rsidRPr="008D1E21">
        <w:t xml:space="preserve">OBESITY AND OTHER HEALTH PROBLEMS WASH MANY OUT </w:t>
      </w:r>
      <w:r w:rsidRPr="003D7479">
        <w:rPr>
          <w:sz w:val="12"/>
        </w:rPr>
        <w:t xml:space="preserve">¶ </w:t>
      </w:r>
      <w:r w:rsidRPr="008D1E21">
        <w:t xml:space="preserve">A full </w:t>
      </w:r>
      <w:r w:rsidRPr="008D1E21">
        <w:rPr>
          <w:rStyle w:val="StyleUnderline"/>
        </w:rPr>
        <w:t>27 percent of young Americans are simply too overweight to join the military</w:t>
      </w:r>
      <w:r w:rsidRPr="008D1E21">
        <w:t xml:space="preserve">, says Mission: Readiness. "Many are turned away by recruiters and others never try to join. Of those who attempt to join, however, roughly 15,000 young potential recruits fail their entrance physicals every year because they are too heavy." </w:t>
      </w:r>
      <w:r w:rsidRPr="003D7479">
        <w:rPr>
          <w:sz w:val="12"/>
        </w:rPr>
        <w:t xml:space="preserve">¶ </w:t>
      </w:r>
      <w:r w:rsidRPr="008D1E21">
        <w:t xml:space="preserve">Nearly </w:t>
      </w:r>
      <w:r w:rsidRPr="008D1E21">
        <w:rPr>
          <w:rStyle w:val="StyleUnderline"/>
        </w:rPr>
        <w:t>32 percent have other disqualifying health problems</w:t>
      </w:r>
      <w:r w:rsidRPr="008D1E21">
        <w:t xml:space="preserve">, including asthma, eyesight or hearing problems, mental health issues, or recent treatment for Attention Deficit Hyperactivity Disorder. </w:t>
      </w:r>
      <w:r w:rsidRPr="003D7479">
        <w:rPr>
          <w:sz w:val="12"/>
        </w:rPr>
        <w:t xml:space="preserve">¶ </w:t>
      </w:r>
      <w:r w:rsidRPr="008D1E21">
        <w:t xml:space="preserve">Due to all of the above and other assorted problems, </w:t>
      </w:r>
      <w:r w:rsidRPr="008D1E21">
        <w:rPr>
          <w:rStyle w:val="StyleUnderline"/>
        </w:rPr>
        <w:t>only about two out of 10 American young people are fully eligible to join the military</w:t>
      </w:r>
      <w:r w:rsidRPr="008D1E21">
        <w:t xml:space="preserve"> without special waivers, according to the report. </w:t>
      </w:r>
      <w:r w:rsidRPr="003D7479">
        <w:rPr>
          <w:sz w:val="12"/>
        </w:rPr>
        <w:t xml:space="preserve">¶ </w:t>
      </w:r>
      <w:r w:rsidRPr="008D1E21">
        <w:t xml:space="preserve">"Imagine ten young people walking into a recruiter's office and seven of them getting turned away," said former Under Secretary of the Army Joe Reeder in a press release. "We cannot allow today's dropout crisis to become a national security crisis." </w:t>
      </w:r>
      <w:r w:rsidRPr="003D7479">
        <w:rPr>
          <w:sz w:val="12"/>
        </w:rPr>
        <w:t xml:space="preserve">¶ </w:t>
      </w:r>
      <w:r w:rsidRPr="008D1E21">
        <w:t xml:space="preserve">POST-RECESSION MILITARY RECRUITING GOALS IN JEOPARDY </w:t>
      </w:r>
      <w:r w:rsidRPr="003D7479">
        <w:rPr>
          <w:sz w:val="12"/>
        </w:rPr>
        <w:t xml:space="preserve">¶ </w:t>
      </w:r>
      <w:r w:rsidRPr="008D1E21">
        <w:t xml:space="preserve">Clearly, what worries the members of Mission: Readiness - and the Pentagon - is that faced </w:t>
      </w:r>
      <w:r w:rsidRPr="008D1E21">
        <w:rPr>
          <w:rStyle w:val="StyleUnderline"/>
        </w:rPr>
        <w:t>with this ever-shrinking pool of qualified young people, the US military branches will no longer be able to meet their recruiting goals</w:t>
      </w:r>
      <w:r w:rsidRPr="008D1E21">
        <w:t xml:space="preserve"> once the economy recovers and non-military jobs return. </w:t>
      </w:r>
      <w:r w:rsidRPr="003D7479">
        <w:rPr>
          <w:sz w:val="12"/>
        </w:rPr>
        <w:t xml:space="preserve">¶ </w:t>
      </w:r>
      <w:r w:rsidRPr="008D1E21">
        <w:t>"</w:t>
      </w:r>
      <w:r w:rsidRPr="00FF48C1">
        <w:rPr>
          <w:rStyle w:val="StyleUnderline"/>
        </w:rPr>
        <w:t>Once the economy begins to grow again, the challenge of finding enough high-quality recruits will return</w:t>
      </w:r>
      <w:r w:rsidRPr="008D1E21">
        <w:t xml:space="preserve">," states the report. "Unless we help more young people get on the right track today, our future military readiness will be put at risk." </w:t>
      </w:r>
      <w:r w:rsidRPr="003D7479">
        <w:rPr>
          <w:sz w:val="12"/>
        </w:rPr>
        <w:t xml:space="preserve">¶ </w:t>
      </w:r>
      <w:r w:rsidRPr="008D1E21">
        <w:t>"The armed services are meeting recruitment targets in 2009, but those of us who have served in command roles are worried about the trends we see," said Rear Admiral James Barnett (USN, Ret.), in a press release. "</w:t>
      </w:r>
      <w:r w:rsidRPr="00FF48C1">
        <w:rPr>
          <w:rStyle w:val="StyleUnderline"/>
        </w:rPr>
        <w:t>Our national security in the year 2030 is absolutely dependent on what's going on in pre-kindergarten today</w:t>
      </w:r>
      <w:r w:rsidRPr="008D1E21">
        <w:t>. We urge Congress to take action on this issue this year."</w:t>
      </w:r>
      <w:r>
        <w:t xml:space="preserve"> </w:t>
      </w:r>
    </w:p>
    <w:p w14:paraId="63444B9E" w14:textId="77777777" w:rsidR="003D7479" w:rsidRDefault="003D7479" w:rsidP="003D7479">
      <w:pPr>
        <w:pStyle w:val="Heading4"/>
      </w:pPr>
      <w:r w:rsidRPr="00780DD6">
        <w:t>Military recruitment on the decline, and will continue to do so – decreasing quality and eligibility of recruits – US is downsizing the military</w:t>
      </w:r>
    </w:p>
    <w:p w14:paraId="4E15DAFE" w14:textId="77777777" w:rsidR="003D7479" w:rsidRPr="00FF48C1" w:rsidRDefault="003D7479" w:rsidP="003D7479">
      <w:pPr>
        <w:rPr>
          <w:rStyle w:val="Style13ptBold"/>
        </w:rPr>
      </w:pPr>
      <w:r w:rsidRPr="00FF48C1">
        <w:rPr>
          <w:rStyle w:val="Style13ptBold"/>
        </w:rPr>
        <w:t>Wagner,</w:t>
      </w:r>
      <w:r>
        <w:rPr>
          <w:rStyle w:val="Style13ptBold"/>
        </w:rPr>
        <w:t xml:space="preserve"> Vice President with ScoutComms</w:t>
      </w:r>
      <w:r w:rsidRPr="00FF48C1">
        <w:rPr>
          <w:rStyle w:val="Style13ptBold"/>
        </w:rPr>
        <w:t xml:space="preserve"> an award-winning veteran-owned benefit corporation, 16</w:t>
      </w:r>
    </w:p>
    <w:p w14:paraId="377F2002" w14:textId="77777777" w:rsidR="003D7479" w:rsidRDefault="003D7479" w:rsidP="003D7479">
      <w:r>
        <w:t>[</w:t>
      </w:r>
      <w:r w:rsidRPr="00FF48C1">
        <w:t>Brian, 2-18-2016,</w:t>
      </w:r>
      <w:r>
        <w:t xml:space="preserve"> Task &amp; Purpose, "The Military Could Soon Face Increased Recruiting Challenges", </w:t>
      </w:r>
      <w:hyperlink r:id="rId50" w:history="1">
        <w:r w:rsidRPr="0001187B">
          <w:rPr>
            <w:rStyle w:val="Hyperlink"/>
          </w:rPr>
          <w:t>http://taskandpurpose.com/the-military-could-soon-face-increased-recruiting-challenges/</w:t>
        </w:r>
      </w:hyperlink>
      <w:r>
        <w:t>, accessed 6-30-17, DTG]</w:t>
      </w:r>
    </w:p>
    <w:p w14:paraId="4429DF10" w14:textId="3DC0A6CB" w:rsidR="003D7479" w:rsidRDefault="003D7479" w:rsidP="003D7479">
      <w:r w:rsidRPr="00FF48C1">
        <w:t xml:space="preserve">After more than a half-decade operating in a favorable recruiting environment that allowed </w:t>
      </w:r>
      <w:r w:rsidRPr="00FF48C1">
        <w:rPr>
          <w:rStyle w:val="StyleUnderline"/>
        </w:rPr>
        <w:t>the U.S. military to be increasingly selective and to meet most recruitment goals</w:t>
      </w:r>
      <w:r w:rsidRPr="00FF48C1">
        <w:t>, the new environment is “likely to become significantly less fertile in the near future,” according to a new summary report released by CNA.</w:t>
      </w:r>
      <w:r w:rsidRPr="003D7479">
        <w:rPr>
          <w:sz w:val="12"/>
        </w:rPr>
        <w:t xml:space="preserve">¶ </w:t>
      </w:r>
      <w:r>
        <w:t>“</w:t>
      </w:r>
      <w:r w:rsidRPr="00FF48C1">
        <w:t xml:space="preserve">Population Representation in the Military Services” is CNA’s annual congressionally mandated study of the demographic makeup of the personnel serving in the U.S. military. This year’s report, released on Feb. 10, pins 2014 — the most recent year for which data is available — as a turning point in which the increasingly strong civilian labor market and declining Department of Defense budget begin to erode the bargaining position of recruiters interacting with American young adults. </w:t>
      </w:r>
      <w:r w:rsidRPr="003D7479">
        <w:rPr>
          <w:sz w:val="12"/>
        </w:rPr>
        <w:t xml:space="preserve">¶ </w:t>
      </w:r>
      <w:r w:rsidRPr="00FF48C1">
        <w:t xml:space="preserve">The report warns the DoD that “without sufficient planning and resources, </w:t>
      </w:r>
      <w:r w:rsidRPr="00FF48C1">
        <w:rPr>
          <w:rStyle w:val="StyleUnderline"/>
        </w:rPr>
        <w:t>military recruiting will be characterized by ‘boom and bust’ periods</w:t>
      </w:r>
      <w:r w:rsidRPr="00FF48C1">
        <w:t xml:space="preserve">, as has been the case in past years.” The downsides of </w:t>
      </w:r>
      <w:r w:rsidRPr="00FF48C1">
        <w:rPr>
          <w:rStyle w:val="StyleUnderline"/>
        </w:rPr>
        <w:t>increased volatility in recruiting are plentiful, including higher recruiting costs and the potential to recruit lower-quality service member</w:t>
      </w:r>
      <w:r w:rsidRPr="00FF48C1">
        <w:t xml:space="preserve">s. </w:t>
      </w:r>
      <w:r w:rsidRPr="003D7479">
        <w:rPr>
          <w:sz w:val="12"/>
        </w:rPr>
        <w:t xml:space="preserve">¶ </w:t>
      </w:r>
      <w:r w:rsidRPr="00FF48C1">
        <w:t xml:space="preserve">CNA researchers note that a strong economy and smaller recruiting budget is leading to </w:t>
      </w:r>
      <w:r w:rsidRPr="00FF48C1">
        <w:rPr>
          <w:rStyle w:val="StyleUnderline"/>
        </w:rPr>
        <w:t>a talent pool that is shrinking faster than the military is downsizing</w:t>
      </w:r>
      <w:r w:rsidRPr="00FF48C1">
        <w:t xml:space="preserve">. Since 2009, there have been a decreasing number of applicants for each enlisted position available across the services. Over the last 30 years, notes CNA, approximately 60% of all non-prior service, or NPS, applicants for enlisted positions have been accepted by the military; today, applicants have a 70% chance of being accepted. CNA notes that </w:t>
      </w:r>
      <w:r w:rsidRPr="00FF48C1">
        <w:rPr>
          <w:rStyle w:val="StyleUnderline"/>
        </w:rPr>
        <w:t>even though the military has largely met recruiting goals in recent years, it no longer has much margin for error</w:t>
      </w:r>
      <w:r w:rsidRPr="00FF48C1">
        <w:t xml:space="preserve">, and as a result “should expect NPS recruit quality to fall.” </w:t>
      </w:r>
      <w:r w:rsidRPr="003D7479">
        <w:rPr>
          <w:sz w:val="12"/>
        </w:rPr>
        <w:t xml:space="preserve">¶ </w:t>
      </w:r>
      <w:r w:rsidRPr="00FF48C1">
        <w:t xml:space="preserve">While CNA found that the military’s enlisted non-prior service recruits in 2014 were better educated than comparable civilians, it projects an eventual decline in recruit quality that cannot solely be blamed on the improving economy and shrinking military budget. CNA highlights a trend that has been discussed ad nauseam in recent years, reporting that the population of potential new recruits in the United States, </w:t>
      </w:r>
      <w:r w:rsidRPr="005C783E">
        <w:rPr>
          <w:rStyle w:val="StyleUnderline"/>
        </w:rPr>
        <w:t>ages 17-24, have “become increasingly unqualified for military service</w:t>
      </w:r>
      <w:r w:rsidRPr="00FF48C1">
        <w:t>.” A recent DoD study on this age cohort, cited by CNA, found that “</w:t>
      </w:r>
      <w:r w:rsidRPr="005C783E">
        <w:rPr>
          <w:rStyle w:val="StyleUnderline"/>
        </w:rPr>
        <w:t>only 13 percent of youth would qualify [for recruitment</w:t>
      </w:r>
      <w:r w:rsidRPr="00FF48C1">
        <w:t>] without a waiver, be available [i.e. not enrolled in college] and qualified to enlist without a waiver.” This prediction is troubling, as the military depends on these non-prior service applicants to fill most of its active-duty positions. Prior-service applicants only account for an average of 1–2% of new active-duty enlisted personnel across the services in recent fiscal years. Prior service accessions play a much bigger role in the Reserves, where they comprise over 40% of total enlisted accessions each year. That is unsurprising, though, as the Reserves are generally less dependent on the 17–24 age cohort.</w:t>
      </w:r>
    </w:p>
    <w:p w14:paraId="34DF2E95" w14:textId="6CC8B130" w:rsidR="007C7D24" w:rsidRDefault="007C7D24" w:rsidP="007C7D24">
      <w:pPr>
        <w:pStyle w:val="Heading3"/>
      </w:pPr>
      <w:r>
        <w:t>Heg Declining Now</w:t>
      </w:r>
    </w:p>
    <w:p w14:paraId="1434E900" w14:textId="77777777" w:rsidR="007C7D24" w:rsidRPr="009D59B3" w:rsidRDefault="007C7D24" w:rsidP="007C7D24">
      <w:pPr>
        <w:pStyle w:val="Heading4"/>
        <w:rPr>
          <w:rStyle w:val="Style13ptBold"/>
          <w:b/>
        </w:rPr>
      </w:pPr>
      <w:r>
        <w:rPr>
          <w:rStyle w:val="Style13ptBold"/>
          <w:b/>
        </w:rPr>
        <w:t>United States hegemony is declining now – trump proves</w:t>
      </w:r>
    </w:p>
    <w:p w14:paraId="4CDB618B" w14:textId="42A68420" w:rsidR="007C7D24" w:rsidRPr="00AE26D4" w:rsidRDefault="007C7D24" w:rsidP="007C7D24">
      <w:pPr>
        <w:rPr>
          <w:rStyle w:val="Style13ptBold"/>
        </w:rPr>
      </w:pPr>
      <w:r>
        <w:rPr>
          <w:rStyle w:val="Style13ptBold"/>
        </w:rPr>
        <w:t>Wallerstein</w:t>
      </w:r>
      <w:r w:rsidRPr="00AE26D4">
        <w:rPr>
          <w:rStyle w:val="Style13ptBold"/>
        </w:rPr>
        <w:t xml:space="preserve">, </w:t>
      </w:r>
      <w:r w:rsidRPr="00CF7841">
        <w:rPr>
          <w:rStyle w:val="Style13ptBold"/>
        </w:rPr>
        <w:t>Senior Research Scholar, Yale University</w:t>
      </w:r>
      <w:r w:rsidRPr="007F4EDB">
        <w:rPr>
          <w:rStyle w:val="Style13ptBold"/>
        </w:rPr>
        <w:t xml:space="preserve">, </w:t>
      </w:r>
      <w:r>
        <w:rPr>
          <w:rStyle w:val="Style13ptBold"/>
        </w:rPr>
        <w:t>16</w:t>
      </w:r>
      <w:r w:rsidRPr="00AE26D4">
        <w:rPr>
          <w:rStyle w:val="Style13ptBold"/>
        </w:rPr>
        <w:t xml:space="preserve"> </w:t>
      </w:r>
    </w:p>
    <w:p w14:paraId="1739E259" w14:textId="77777777" w:rsidR="007C7D24" w:rsidRDefault="007C7D24" w:rsidP="007C7D24">
      <w:pPr>
        <w:rPr>
          <w:color w:val="000000"/>
        </w:rPr>
      </w:pPr>
      <w:r>
        <w:rPr>
          <w:color w:val="000000"/>
        </w:rPr>
        <w:t>[Immanuel</w:t>
      </w:r>
      <w:r w:rsidRPr="00AE26D4">
        <w:rPr>
          <w:color w:val="000000"/>
        </w:rPr>
        <w:t xml:space="preserve">, </w:t>
      </w:r>
      <w:r>
        <w:rPr>
          <w:color w:val="000000"/>
        </w:rPr>
        <w:t>June 1 2016</w:t>
      </w:r>
      <w:r w:rsidRPr="00AE26D4">
        <w:rPr>
          <w:color w:val="000000"/>
        </w:rPr>
        <w:t xml:space="preserve">, </w:t>
      </w:r>
      <w:r>
        <w:rPr>
          <w:color w:val="000000"/>
        </w:rPr>
        <w:t xml:space="preserve">Immanuel </w:t>
      </w:r>
      <w:r w:rsidRPr="00C104AE">
        <w:rPr>
          <w:color w:val="000000"/>
        </w:rPr>
        <w:t>Wallerstein</w:t>
      </w:r>
      <w:r w:rsidRPr="00AE26D4">
        <w:rPr>
          <w:color w:val="000000"/>
        </w:rPr>
        <w:t>, “</w:t>
      </w:r>
      <w:r w:rsidRPr="00C104AE">
        <w:rPr>
          <w:color w:val="000000"/>
        </w:rPr>
        <w:t>The Increasingly Unstable United States</w:t>
      </w:r>
      <w:r w:rsidRPr="00AE26D4">
        <w:rPr>
          <w:color w:val="000000"/>
        </w:rPr>
        <w:t xml:space="preserve">,” </w:t>
      </w:r>
      <w:r w:rsidRPr="00C104AE">
        <w:rPr>
          <w:color w:val="000000"/>
        </w:rPr>
        <w:t>http://iwallerstein.com/the-increasingly-unstable-united-states/</w:t>
      </w:r>
      <w:r w:rsidRPr="00AE26D4">
        <w:rPr>
          <w:color w:val="000000"/>
        </w:rPr>
        <w:t xml:space="preserve">, </w:t>
      </w:r>
      <w:r>
        <w:rPr>
          <w:color w:val="000000"/>
        </w:rPr>
        <w:t>July 3</w:t>
      </w:r>
      <w:r>
        <w:rPr>
          <w:color w:val="000000"/>
          <w:vertAlign w:val="superscript"/>
        </w:rPr>
        <w:t xml:space="preserve"> </w:t>
      </w:r>
      <w:r>
        <w:rPr>
          <w:color w:val="000000"/>
        </w:rPr>
        <w:t>2017</w:t>
      </w:r>
      <w:r w:rsidRPr="00AE26D4">
        <w:rPr>
          <w:color w:val="000000"/>
        </w:rPr>
        <w:t xml:space="preserve">, </w:t>
      </w:r>
      <w:r>
        <w:rPr>
          <w:color w:val="000000"/>
        </w:rPr>
        <w:t>BM @ GDI]</w:t>
      </w:r>
    </w:p>
    <w:p w14:paraId="22AD236F" w14:textId="77777777" w:rsidR="007C7D24" w:rsidRPr="00995E0E" w:rsidRDefault="007C7D24" w:rsidP="007C7D24">
      <w:pPr>
        <w:rPr>
          <w:color w:val="000000"/>
        </w:rPr>
      </w:pPr>
      <w:r w:rsidRPr="0007637F">
        <w:rPr>
          <w:color w:val="000000"/>
          <w:u w:val="single"/>
        </w:rPr>
        <w:t>We are used to thinking of instability in states as being located primarily in the global South. It is about those regions that pundits and politicians in the global North speak of “failed states” in which there are “civil wars.” Life is very uncertain for the inhabitants of these regions.</w:t>
      </w:r>
      <w:r w:rsidRPr="00995E0E">
        <w:rPr>
          <w:color w:val="000000"/>
        </w:rPr>
        <w:t xml:space="preserve"> There is massive displacement of populations and efforts to flee these regions to “safer” parts of the world. These safer parts are supposed to have more jobs </w:t>
      </w:r>
      <w:r>
        <w:rPr>
          <w:color w:val="000000"/>
        </w:rPr>
        <w:t>and higher standards of living.</w:t>
      </w:r>
    </w:p>
    <w:p w14:paraId="67352E84" w14:textId="77777777" w:rsidR="007C7D24" w:rsidRPr="00995E0E" w:rsidRDefault="007C7D24" w:rsidP="007C7D24">
      <w:pPr>
        <w:rPr>
          <w:color w:val="000000"/>
        </w:rPr>
      </w:pPr>
      <w:r w:rsidRPr="00995E0E">
        <w:rPr>
          <w:color w:val="000000"/>
        </w:rPr>
        <w:t xml:space="preserve">In particular, </w:t>
      </w:r>
      <w:r w:rsidRPr="0007637F">
        <w:rPr>
          <w:color w:val="000000"/>
          <w:u w:val="single"/>
        </w:rPr>
        <w:t>the United States has been seen as the migratory goal of a very large percentage of the world’s population. This was once largely true. In the period that ran roughly from 1945 to 1970, the United States was the hegemonic power in the world-system in which life was indeed better economically and socially for its inhabitants</w:t>
      </w:r>
      <w:r>
        <w:rPr>
          <w:color w:val="000000"/>
        </w:rPr>
        <w:t>.</w:t>
      </w:r>
    </w:p>
    <w:p w14:paraId="7E466BF2" w14:textId="77777777" w:rsidR="007C7D24" w:rsidRPr="00995E0E" w:rsidRDefault="007C7D24" w:rsidP="007C7D24">
      <w:pPr>
        <w:rPr>
          <w:color w:val="000000"/>
        </w:rPr>
      </w:pPr>
      <w:r w:rsidRPr="00995E0E">
        <w:rPr>
          <w:color w:val="000000"/>
        </w:rPr>
        <w:t>And while the frontiers for immigrants were not exactly open, those migrants who managed to arrive in one way or another were by and large content with what they regarded as their good fortune. And others from the countries of origin of the successful immigrants kept trying to follow in their footsteps. In this period, there was very little emigration from the United States other than on a temporary basis to take very well-paying employment as economic, poli</w:t>
      </w:r>
      <w:r>
        <w:rPr>
          <w:color w:val="000000"/>
        </w:rPr>
        <w:t>tical, or military mercenaries.</w:t>
      </w:r>
    </w:p>
    <w:p w14:paraId="6EA815A0" w14:textId="77777777" w:rsidR="007C7D24" w:rsidRPr="00995E0E" w:rsidRDefault="007C7D24" w:rsidP="007C7D24">
      <w:pPr>
        <w:rPr>
          <w:color w:val="000000"/>
        </w:rPr>
      </w:pPr>
      <w:r w:rsidRPr="0007637F">
        <w:rPr>
          <w:color w:val="000000"/>
          <w:u w:val="single"/>
        </w:rPr>
        <w:t xml:space="preserve">This golden era of U.S. dominance of the world-system began to come undone circa 1970 </w:t>
      </w:r>
      <w:r w:rsidRPr="0007637F">
        <w:rPr>
          <w:b/>
          <w:color w:val="000000"/>
          <w:u w:val="single"/>
        </w:rPr>
        <w:t>and has been unraveling ever since, and increasingly.</w:t>
      </w:r>
      <w:r w:rsidRPr="0007637F">
        <w:rPr>
          <w:b/>
          <w:color w:val="000000"/>
        </w:rPr>
        <w:t xml:space="preserve"> </w:t>
      </w:r>
      <w:r w:rsidRPr="0007637F">
        <w:rPr>
          <w:color w:val="000000"/>
          <w:u w:val="single"/>
        </w:rPr>
        <w:t>What are the signs of this? There are many, some of them within the United States itself and some of them in changing attitudes of the rest of the world towards the United States.</w:t>
      </w:r>
    </w:p>
    <w:p w14:paraId="41529EED" w14:textId="77777777" w:rsidR="007C7D24" w:rsidRPr="0007637F" w:rsidRDefault="007C7D24" w:rsidP="007C7D24">
      <w:pPr>
        <w:rPr>
          <w:color w:val="000000"/>
          <w:u w:val="single"/>
        </w:rPr>
      </w:pPr>
      <w:r w:rsidRPr="00995E0E">
        <w:rPr>
          <w:color w:val="000000"/>
        </w:rPr>
        <w:t xml:space="preserve">In the United States, </w:t>
      </w:r>
      <w:r w:rsidRPr="0007637F">
        <w:rPr>
          <w:color w:val="000000"/>
          <w:u w:val="single"/>
        </w:rPr>
        <w:t>we are now living through a presidential campaign that almost everyone speaks of as unusual and transformational</w:t>
      </w:r>
      <w:r w:rsidRPr="00995E0E">
        <w:rPr>
          <w:color w:val="000000"/>
        </w:rPr>
        <w:t xml:space="preserve">. There are a very large number of voters who have been mobilizing against the “Establishment,” many of them entering the voting process for the first time. In the Republican primary process, </w:t>
      </w:r>
      <w:r w:rsidRPr="0007637F">
        <w:rPr>
          <w:color w:val="000000"/>
          <w:u w:val="single"/>
        </w:rPr>
        <w:t>Donald J. Trump has built his search for the nomination precisely on riding the wave of such discontent, indeed by fanning the discontent. He seems to have succeeded, despite all the efforts of what might be thought of as “traditional” Republicans.</w:t>
      </w:r>
    </w:p>
    <w:p w14:paraId="19A7B10F" w14:textId="77777777" w:rsidR="007C7D24" w:rsidRPr="00995E0E" w:rsidRDefault="007C7D24" w:rsidP="007C7D24">
      <w:pPr>
        <w:rPr>
          <w:color w:val="000000"/>
        </w:rPr>
      </w:pPr>
      <w:r w:rsidRPr="00995E0E">
        <w:rPr>
          <w:color w:val="000000"/>
        </w:rPr>
        <w:t xml:space="preserve">In the Democratic Party, the story is similar but not identical. A previously obscure Senator, </w:t>
      </w:r>
      <w:r w:rsidRPr="0007637F">
        <w:rPr>
          <w:color w:val="000000"/>
          <w:u w:val="single"/>
        </w:rPr>
        <w:t>Bernie Sanders, has been able to ride a discontent verbalized on a more left-wing rhetoric and, as of June 2016, has been conducting a very impressive campaign against the one-time supposedly unchallengeable candidature of Hillary Clinton</w:t>
      </w:r>
      <w:r w:rsidRPr="00995E0E">
        <w:rPr>
          <w:color w:val="000000"/>
        </w:rPr>
        <w:t>. While it doesn’t seem he will get the nomination, he has forced Clinton (and the Democratic Party) much further left than seemed possible a few short months ago. And Sanders did this without ever having stood for</w:t>
      </w:r>
      <w:r>
        <w:rPr>
          <w:color w:val="000000"/>
        </w:rPr>
        <w:t xml:space="preserve"> election before as a Democrat.</w:t>
      </w:r>
    </w:p>
    <w:p w14:paraId="51404073" w14:textId="77777777" w:rsidR="007C7D24" w:rsidRPr="0007637F" w:rsidRDefault="007C7D24" w:rsidP="007C7D24">
      <w:pPr>
        <w:rPr>
          <w:color w:val="000000"/>
          <w:u w:val="single"/>
        </w:rPr>
      </w:pPr>
      <w:r w:rsidRPr="00995E0E">
        <w:rPr>
          <w:color w:val="000000"/>
        </w:rPr>
        <w:t xml:space="preserve">But, </w:t>
      </w:r>
      <w:r w:rsidRPr="0007637F">
        <w:rPr>
          <w:color w:val="000000"/>
          <w:u w:val="single"/>
        </w:rPr>
        <w:t>you may think, all this will calm down, once the presidential election is decided, and “normal” centrist political judgments will prevail again. There are many who predict this. But what then will be the reaction of those who very vocally supported their candidates precisely because they were not advocating “normal” centrist policies? What if they are disillusioned with their current champions?</w:t>
      </w:r>
    </w:p>
    <w:p w14:paraId="28F557DE" w14:textId="77777777" w:rsidR="007C7D24" w:rsidRPr="00995E0E" w:rsidRDefault="007C7D24" w:rsidP="007C7D24">
      <w:pPr>
        <w:rPr>
          <w:color w:val="000000"/>
        </w:rPr>
      </w:pPr>
      <w:r w:rsidRPr="0007637F">
        <w:rPr>
          <w:color w:val="000000"/>
          <w:u w:val="single"/>
        </w:rPr>
        <w:t>We need to look at another of the changes in the United States</w:t>
      </w:r>
      <w:r w:rsidRPr="00995E0E">
        <w:rPr>
          <w:color w:val="000000"/>
        </w:rPr>
        <w:t xml:space="preserve">. The New York Times ran a long front-page article on May 23 about gun violence, which it called “unending but unheard.” </w:t>
      </w:r>
      <w:r w:rsidRPr="0007637F">
        <w:rPr>
          <w:color w:val="000000"/>
          <w:u w:val="single"/>
        </w:rPr>
        <w:t xml:space="preserve">The article was not about the well-reported massive gun shootings that we call massacres and that are considered shocking. </w:t>
      </w:r>
      <w:r w:rsidRPr="00995E0E">
        <w:rPr>
          <w:color w:val="000000"/>
        </w:rPr>
        <w:t>Instead, the article pursues shootings that the police tend to call “incidents” and never get into newspapers. It describes one such incident in detail, and calls it “a snapshot of a different source of mass violence – one that erupts with such anesthetic regularity that it is rendered almost invisible, except to the mostly black victims, survivors and attackers.</w:t>
      </w:r>
      <w:r>
        <w:rPr>
          <w:color w:val="000000"/>
        </w:rPr>
        <w:t>” And the numbers are going up.</w:t>
      </w:r>
    </w:p>
    <w:p w14:paraId="67389C30" w14:textId="77777777" w:rsidR="007C7D24" w:rsidRPr="00995E0E" w:rsidRDefault="007C7D24" w:rsidP="007C7D24">
      <w:pPr>
        <w:rPr>
          <w:color w:val="000000"/>
        </w:rPr>
      </w:pPr>
      <w:r w:rsidRPr="00C104AE">
        <w:rPr>
          <w:color w:val="000000"/>
          <w:u w:val="single"/>
        </w:rPr>
        <w:t>As these “unending but unheard” deaths by violence</w:t>
      </w:r>
      <w:r w:rsidRPr="00995E0E">
        <w:rPr>
          <w:color w:val="000000"/>
        </w:rPr>
        <w:t xml:space="preserve"> go up, the possibility that they may go beyond the confines of Black ghettos to non-Black zones in which many of the disillusioned are located is not so far-fetched. After all, </w:t>
      </w:r>
      <w:r w:rsidRPr="00C104AE">
        <w:rPr>
          <w:color w:val="000000"/>
          <w:u w:val="single"/>
        </w:rPr>
        <w:t>the disillusioned are right about one thing. Life in the United States is not as good as it once was. Trump has used as his slogan “make America great again.” The “again” refers to the golden era</w:t>
      </w:r>
      <w:r w:rsidRPr="00995E0E">
        <w:rPr>
          <w:color w:val="000000"/>
        </w:rPr>
        <w:t xml:space="preserve">. And Sanders also seems to refer to a previously golden era in which jobs were not exported to the global South. Even Clinton now seems </w:t>
      </w:r>
      <w:r>
        <w:rPr>
          <w:color w:val="000000"/>
        </w:rPr>
        <w:t>to look back at something lost.</w:t>
      </w:r>
    </w:p>
    <w:p w14:paraId="01CCD4A7" w14:textId="77777777" w:rsidR="007C7D24" w:rsidRPr="00995E0E" w:rsidRDefault="007C7D24" w:rsidP="007C7D24">
      <w:pPr>
        <w:rPr>
          <w:color w:val="000000"/>
        </w:rPr>
      </w:pPr>
      <w:r w:rsidRPr="00995E0E">
        <w:rPr>
          <w:color w:val="000000"/>
        </w:rPr>
        <w:t>And that is not to forget an even fiercer sort of violence – that propagated by a still very small band of deeply anti-state militias, who call themselves the Citizens for Constitutional Freedom (CCF). They are the ones that have been defying the government’s closure of some land for their cattle or indeed for their usage. The CCF people say the government has no rights an</w:t>
      </w:r>
      <w:r>
        <w:rPr>
          <w:color w:val="000000"/>
        </w:rPr>
        <w:t>d is acting unconstitutionally.</w:t>
      </w:r>
    </w:p>
    <w:p w14:paraId="2A06BDC5" w14:textId="77777777" w:rsidR="007C7D24" w:rsidRPr="00C104AE" w:rsidRDefault="007C7D24" w:rsidP="007C7D24">
      <w:pPr>
        <w:rPr>
          <w:color w:val="000000"/>
          <w:u w:val="single"/>
        </w:rPr>
      </w:pPr>
      <w:r w:rsidRPr="00C104AE">
        <w:rPr>
          <w:color w:val="000000"/>
          <w:u w:val="single"/>
        </w:rPr>
        <w:t>The problem is that both the federal and local governments are unsure what to do. They “negotiate” for fear that asserting their authority will not be popular. But when the negotiations fail, the government finally uses its force. This more extreme version of action may soon spread. It is not a question of moving to the right but of moving towards more violent protest, towards a civil war.</w:t>
      </w:r>
    </w:p>
    <w:p w14:paraId="5FAB03C3" w14:textId="77777777" w:rsidR="007C7D24" w:rsidRPr="00995E0E" w:rsidRDefault="007C7D24" w:rsidP="007C7D24">
      <w:pPr>
        <w:rPr>
          <w:color w:val="000000"/>
        </w:rPr>
      </w:pPr>
      <w:r w:rsidRPr="00995E0E">
        <w:rPr>
          <w:color w:val="000000"/>
        </w:rPr>
        <w:t xml:space="preserve">All this time, </w:t>
      </w:r>
      <w:r w:rsidRPr="00C104AE">
        <w:rPr>
          <w:color w:val="000000"/>
          <w:u w:val="single"/>
        </w:rPr>
        <w:t>the United States has been truly losing its authority in the rest of the world. It is indeed no longer hegemonic. The protestors and their candidates have been noting this but consider it reversible, which it is not. The United States is now considered a weak and unsure global partner</w:t>
      </w:r>
      <w:r>
        <w:rPr>
          <w:color w:val="000000"/>
        </w:rPr>
        <w:t>.</w:t>
      </w:r>
    </w:p>
    <w:p w14:paraId="3EBC2E7A" w14:textId="77777777" w:rsidR="007C7D24" w:rsidRPr="00C104AE" w:rsidRDefault="007C7D24" w:rsidP="007C7D24">
      <w:pPr>
        <w:rPr>
          <w:color w:val="000000"/>
          <w:u w:val="single"/>
        </w:rPr>
      </w:pPr>
      <w:r w:rsidRPr="00C104AE">
        <w:rPr>
          <w:color w:val="000000"/>
          <w:u w:val="single"/>
        </w:rPr>
        <w:t>This is not merely the view of states that have strongly opposed U.S. policies in the past, such as Russia, China, and Iran. It has now become true of presumably close allies, such as Israel, Saudi Arabia, Great Britain, and Canada. On a worldwide scale, the feeling about the “reliability” of the U.S. in the geopolitical arena has moved from nearly 100% during the golden era to somewhere far, far lower. And it increases daily.</w:t>
      </w:r>
    </w:p>
    <w:p w14:paraId="544FC19B" w14:textId="77777777" w:rsidR="007C7D24" w:rsidRPr="00995E0E" w:rsidRDefault="007C7D24" w:rsidP="007C7D24">
      <w:pPr>
        <w:rPr>
          <w:color w:val="000000"/>
        </w:rPr>
      </w:pPr>
      <w:r w:rsidRPr="00995E0E">
        <w:rPr>
          <w:color w:val="000000"/>
        </w:rPr>
        <w:t>As it becomes less “safe” to live in the United States, look for a steady increase in emigration. It is not that other parts of the world are safe – just safer. It is not that the standard of living elsewhere is so high, but it has now become higher in man</w:t>
      </w:r>
      <w:r>
        <w:rPr>
          <w:color w:val="000000"/>
        </w:rPr>
        <w:t>y parts of the global North.</w:t>
      </w:r>
    </w:p>
    <w:p w14:paraId="12C3357F" w14:textId="77777777" w:rsidR="007C7D24" w:rsidRPr="00995E0E" w:rsidRDefault="007C7D24" w:rsidP="007C7D24">
      <w:pPr>
        <w:rPr>
          <w:color w:val="000000"/>
        </w:rPr>
      </w:pPr>
      <w:r w:rsidRPr="00995E0E">
        <w:rPr>
          <w:color w:val="000000"/>
        </w:rPr>
        <w:t>Not everyone can emigrate of course. There is a question of cost and a question of accessibility to other countries. Undoubtedly, the first group that may increase their emigration will be the most privileged sectors. But, as this comes to be noticed, the angers of the more middle-class “disillusioned” will grow. And growing, their reactions may take a more violent turn. And this more violent turn will feed back onto</w:t>
      </w:r>
      <w:r>
        <w:rPr>
          <w:color w:val="000000"/>
        </w:rPr>
        <w:t xml:space="preserve"> itself, increasing the angers.</w:t>
      </w:r>
    </w:p>
    <w:p w14:paraId="65E808F9" w14:textId="77777777" w:rsidR="007C7D24" w:rsidRPr="00C104AE" w:rsidRDefault="007C7D24" w:rsidP="007C7D24">
      <w:pPr>
        <w:rPr>
          <w:color w:val="000000"/>
          <w:u w:val="single"/>
        </w:rPr>
      </w:pPr>
      <w:r w:rsidRPr="00C104AE">
        <w:rPr>
          <w:color w:val="000000"/>
          <w:u w:val="single"/>
        </w:rPr>
        <w:t>Can nothing alleviate the attitudes about the transformation of the United States?</w:t>
      </w:r>
      <w:r w:rsidRPr="00995E0E">
        <w:rPr>
          <w:color w:val="000000"/>
        </w:rPr>
        <w:t xml:space="preserve"> If we were to stop trying to make America great again and start trying to make the world a better place for everyone, we could be part of the movement for “another world.” </w:t>
      </w:r>
      <w:r w:rsidRPr="00C104AE">
        <w:rPr>
          <w:color w:val="000000"/>
          <w:u w:val="single"/>
        </w:rPr>
        <w:t>Changing the whole world would in fact transform the United States, but only if we stop longing to go back to a golden era, which was not so golden for most of the world.</w:t>
      </w:r>
    </w:p>
    <w:p w14:paraId="6A427FFC" w14:textId="77777777" w:rsidR="007C7D24" w:rsidRPr="007C7D24" w:rsidRDefault="007C7D24" w:rsidP="007C7D24"/>
    <w:p w14:paraId="1CFA6C9B" w14:textId="019AF2C4" w:rsidR="002E5905" w:rsidRDefault="002E5905" w:rsidP="002E5905">
      <w:pPr>
        <w:pStyle w:val="Heading3"/>
      </w:pPr>
      <w:r>
        <w:t xml:space="preserve">Trump </w:t>
      </w:r>
      <w:r w:rsidR="00107DB5">
        <w:t>H</w:t>
      </w:r>
      <w:r>
        <w:t>eg</w:t>
      </w:r>
      <w:r w:rsidR="00107DB5">
        <w:t>emony</w:t>
      </w:r>
      <w:r>
        <w:t xml:space="preserve"> bad</w:t>
      </w:r>
    </w:p>
    <w:p w14:paraId="4E2546C8" w14:textId="77777777" w:rsidR="002E5905" w:rsidRDefault="002E5905" w:rsidP="002E5905">
      <w:pPr>
        <w:pStyle w:val="Heading4"/>
      </w:pPr>
      <w:r>
        <w:t>Trumps new recruitment targeted at children will increase US hegemony and neoliberalism – More wars are inevitable – increases tensions</w:t>
      </w:r>
    </w:p>
    <w:p w14:paraId="071943A5" w14:textId="77777777" w:rsidR="002E5905" w:rsidRPr="00CE7880" w:rsidRDefault="002E5905" w:rsidP="002E5905">
      <w:r w:rsidRPr="008F410D">
        <w:rPr>
          <w:rStyle w:val="Style13ptBold"/>
        </w:rPr>
        <w:t xml:space="preserve">Karlin, </w:t>
      </w:r>
      <w:r>
        <w:rPr>
          <w:rStyle w:val="Style13ptBold"/>
        </w:rPr>
        <w:t xml:space="preserve">editor at truthout news site and quotes Pat elder </w:t>
      </w:r>
      <w:r w:rsidRPr="006C47BD">
        <w:rPr>
          <w:rStyle w:val="Style13ptBold"/>
        </w:rPr>
        <w:t>Director of the National Coalition to Protect Student Privacy</w:t>
      </w:r>
      <w:r>
        <w:rPr>
          <w:rStyle w:val="Style13ptBold"/>
        </w:rPr>
        <w:t xml:space="preserve">, </w:t>
      </w:r>
      <w:r w:rsidRPr="008F410D">
        <w:rPr>
          <w:rStyle w:val="Style13ptBold"/>
        </w:rPr>
        <w:t>3-1-2017</w:t>
      </w:r>
    </w:p>
    <w:p w14:paraId="6F44D460" w14:textId="77777777" w:rsidR="002E5905" w:rsidRPr="008F410D" w:rsidRDefault="002E5905" w:rsidP="002E5905">
      <w:r>
        <w:t>[</w:t>
      </w:r>
      <w:r w:rsidRPr="00CE7880">
        <w:t xml:space="preserve">Mark, 3-1-2017, </w:t>
      </w:r>
      <w:r>
        <w:t>Buzzflash,</w:t>
      </w:r>
      <w:r w:rsidRPr="00CE7880">
        <w:t>"Trump's Proposed</w:t>
      </w:r>
      <w:r>
        <w:t xml:space="preserve"> Military Budget Increase Means More Recruits as Fodder", </w:t>
      </w:r>
      <w:hyperlink r:id="rId51" w:history="1">
        <w:r w:rsidRPr="00DD0984">
          <w:rPr>
            <w:rStyle w:val="Hyperlink"/>
          </w:rPr>
          <w:t>http://www.truth-out.org/buzzflash/commentary/trump-s-proposed-military-budget-increase-means-more-recruits-as-fodder</w:t>
        </w:r>
      </w:hyperlink>
      <w:r>
        <w:t>, accessed 6-28-17, DTG]</w:t>
      </w:r>
    </w:p>
    <w:p w14:paraId="0C1B931C" w14:textId="15C65959" w:rsidR="002E5905" w:rsidRPr="00107DB5" w:rsidRDefault="002E5905" w:rsidP="002E5905">
      <w:pPr>
        <w:rPr>
          <w:sz w:val="16"/>
        </w:rPr>
      </w:pPr>
      <w:r w:rsidRPr="00CE7880">
        <w:rPr>
          <w:rStyle w:val="StyleUnderline"/>
        </w:rPr>
        <w:t>Trump's proposed</w:t>
      </w:r>
      <w:r w:rsidRPr="00107DB5">
        <w:rPr>
          <w:sz w:val="16"/>
        </w:rPr>
        <w:t xml:space="preserve"> $54 billion dollar </w:t>
      </w:r>
      <w:r w:rsidRPr="00CE7880">
        <w:rPr>
          <w:rStyle w:val="StyleUnderline"/>
        </w:rPr>
        <w:t>increase to</w:t>
      </w:r>
      <w:r w:rsidRPr="00107DB5">
        <w:rPr>
          <w:sz w:val="16"/>
        </w:rPr>
        <w:t xml:space="preserve"> an already bloated </w:t>
      </w:r>
      <w:r w:rsidRPr="00CE7880">
        <w:rPr>
          <w:rStyle w:val="StyleUnderline"/>
        </w:rPr>
        <w:t>military budget</w:t>
      </w:r>
      <w:r w:rsidRPr="00107DB5">
        <w:rPr>
          <w:sz w:val="16"/>
        </w:rPr>
        <w:t xml:space="preserve"> (of approximately $550 billion dollars currently) </w:t>
      </w:r>
      <w:r w:rsidRPr="00CE7880">
        <w:rPr>
          <w:rStyle w:val="StyleUnderline"/>
        </w:rPr>
        <w:t>will have winners and losers</w:t>
      </w:r>
      <w:r w:rsidRPr="00107DB5">
        <w:rPr>
          <w:sz w:val="16"/>
        </w:rPr>
        <w:t xml:space="preserve">. The primary winners will be the entrenched military infrastructure and defense contractors, who will benefit from the windfall of additional expenditures. In addition, </w:t>
      </w:r>
      <w:r w:rsidRPr="00CE7880">
        <w:rPr>
          <w:rStyle w:val="StyleUnderline"/>
        </w:rPr>
        <w:t>the conservative and neoliberal promoters of US hegemony -- with the nation's military serving as global police enforcing US political and economic power -- will see their goal strengthened</w:t>
      </w:r>
      <w:r w:rsidRPr="00107DB5">
        <w:rPr>
          <w:sz w:val="16"/>
        </w:rPr>
        <w:t xml:space="preserve"> if the billions in extra budgetary funding is granted. </w:t>
      </w:r>
      <w:r w:rsidR="00107DB5" w:rsidRPr="00107DB5">
        <w:rPr>
          <w:sz w:val="12"/>
        </w:rPr>
        <w:t>¶</w:t>
      </w:r>
      <w:r w:rsidR="00107DB5" w:rsidRPr="00107DB5">
        <w:rPr>
          <w:sz w:val="16"/>
        </w:rPr>
        <w:t xml:space="preserve"> </w:t>
      </w:r>
      <w:r w:rsidRPr="00107DB5">
        <w:rPr>
          <w:sz w:val="16"/>
        </w:rPr>
        <w:t xml:space="preserve">Among the losers will be those in the US who will be the victims of reduced government safety net programs and foreign aid, which would be cut to pay for the extra military spending. Furthermore, one can predict that the </w:t>
      </w:r>
      <w:r w:rsidRPr="00CE7880">
        <w:rPr>
          <w:rStyle w:val="StyleUnderline"/>
        </w:rPr>
        <w:t>additional military</w:t>
      </w:r>
      <w:r w:rsidRPr="00107DB5">
        <w:rPr>
          <w:sz w:val="16"/>
        </w:rPr>
        <w:t xml:space="preserve"> outlay </w:t>
      </w:r>
      <w:r w:rsidRPr="00CE7880">
        <w:rPr>
          <w:rStyle w:val="StyleUnderline"/>
        </w:rPr>
        <w:t>will result in more people dying</w:t>
      </w:r>
      <w:r w:rsidRPr="00107DB5">
        <w:rPr>
          <w:sz w:val="16"/>
        </w:rPr>
        <w:t xml:space="preserve"> throughout the world as a result of an increase in US military power. </w:t>
      </w:r>
      <w:r w:rsidRPr="00CE7880">
        <w:rPr>
          <w:rStyle w:val="StyleUnderline"/>
        </w:rPr>
        <w:t>This could happen in ongoing wars</w:t>
      </w:r>
      <w:r w:rsidRPr="00107DB5">
        <w:rPr>
          <w:sz w:val="16"/>
        </w:rPr>
        <w:t xml:space="preserve"> such as those in Iraq and Afghanistan, or in the vaguely defined "war on terror," </w:t>
      </w:r>
      <w:r w:rsidRPr="00CE7880">
        <w:rPr>
          <w:rStyle w:val="StyleUnderline"/>
        </w:rPr>
        <w:t>as well as in multiple other "low-intensity conflicts</w:t>
      </w:r>
      <w:r w:rsidRPr="00107DB5">
        <w:rPr>
          <w:sz w:val="16"/>
        </w:rPr>
        <w:t xml:space="preserve">" throughout the world. </w:t>
      </w:r>
      <w:r w:rsidR="00107DB5" w:rsidRPr="00107DB5">
        <w:rPr>
          <w:sz w:val="12"/>
        </w:rPr>
        <w:t>¶</w:t>
      </w:r>
      <w:r w:rsidR="00107DB5" w:rsidRPr="00107DB5">
        <w:rPr>
          <w:sz w:val="16"/>
        </w:rPr>
        <w:t xml:space="preserve"> </w:t>
      </w:r>
      <w:r w:rsidRPr="00107DB5">
        <w:rPr>
          <w:sz w:val="16"/>
        </w:rPr>
        <w:t xml:space="preserve">It should not be overlooked that an expanded military will inevitably lead to increased military activity and the resultant deaths and injuries of more military recruits in an age of an all-volunteer army. </w:t>
      </w:r>
      <w:r w:rsidRPr="00CE7880">
        <w:rPr>
          <w:rStyle w:val="StyleUnderline"/>
        </w:rPr>
        <w:t>The dependence of the armed forces on military recruiting to create a sufficient fighting force was emphasized</w:t>
      </w:r>
      <w:r w:rsidRPr="00107DB5">
        <w:rPr>
          <w:sz w:val="16"/>
        </w:rPr>
        <w:t xml:space="preserve"> in a recent Truthout Progressive Pick book by Pat Elder, Military Recruiting in the United States. </w:t>
      </w:r>
      <w:r w:rsidR="00107DB5" w:rsidRPr="00107DB5">
        <w:rPr>
          <w:sz w:val="12"/>
        </w:rPr>
        <w:t>¶</w:t>
      </w:r>
      <w:r w:rsidR="00107DB5" w:rsidRPr="00107DB5">
        <w:rPr>
          <w:sz w:val="16"/>
        </w:rPr>
        <w:t xml:space="preserve"> </w:t>
      </w:r>
      <w:r w:rsidRPr="00107DB5">
        <w:rPr>
          <w:sz w:val="16"/>
        </w:rPr>
        <w:t>As Elder told Truthout in an interview posted on February 19,</w:t>
      </w:r>
      <w:r w:rsidR="00107DB5" w:rsidRPr="00107DB5">
        <w:rPr>
          <w:sz w:val="12"/>
        </w:rPr>
        <w:t>¶</w:t>
      </w:r>
      <w:r w:rsidR="00107DB5" w:rsidRPr="00107DB5">
        <w:rPr>
          <w:sz w:val="16"/>
        </w:rPr>
        <w:t xml:space="preserve"> </w:t>
      </w:r>
      <w:r w:rsidRPr="00107DB5">
        <w:rPr>
          <w:sz w:val="16"/>
        </w:rPr>
        <w:t xml:space="preserve">It's a coerced, recruited Army as much as it is a volunteer Army. </w:t>
      </w:r>
      <w:r w:rsidR="00107DB5" w:rsidRPr="00107DB5">
        <w:rPr>
          <w:sz w:val="12"/>
        </w:rPr>
        <w:t>¶</w:t>
      </w:r>
      <w:r w:rsidR="00107DB5" w:rsidRPr="00107DB5">
        <w:rPr>
          <w:sz w:val="16"/>
        </w:rPr>
        <w:t xml:space="preserve"> </w:t>
      </w:r>
      <w:r w:rsidRPr="00CE7880">
        <w:rPr>
          <w:rStyle w:val="StyleUnderline"/>
        </w:rPr>
        <w:t>American military recruiting is a despicable</w:t>
      </w:r>
      <w:r w:rsidRPr="00107DB5">
        <w:rPr>
          <w:sz w:val="16"/>
        </w:rPr>
        <w:t xml:space="preserve">, psychological </w:t>
      </w:r>
      <w:r w:rsidRPr="00CE7880">
        <w:rPr>
          <w:rStyle w:val="StyleUnderline"/>
        </w:rPr>
        <w:t>pursuit</w:t>
      </w:r>
      <w:r w:rsidRPr="00107DB5">
        <w:rPr>
          <w:sz w:val="16"/>
        </w:rPr>
        <w:t xml:space="preserve"> that </w:t>
      </w:r>
      <w:r w:rsidRPr="00CE7880">
        <w:rPr>
          <w:rStyle w:val="StyleUnderline"/>
        </w:rPr>
        <w:t xml:space="preserve">pits </w:t>
      </w:r>
      <w:r w:rsidRPr="00107DB5">
        <w:rPr>
          <w:sz w:val="16"/>
        </w:rPr>
        <w:t>carefully selected and highly trained</w:t>
      </w:r>
      <w:r w:rsidRPr="00CE7880">
        <w:rPr>
          <w:rStyle w:val="StyleUnderline"/>
        </w:rPr>
        <w:t xml:space="preserve"> soldiers against vulnerable children</w:t>
      </w:r>
      <w:r w:rsidRPr="00107DB5">
        <w:rPr>
          <w:sz w:val="16"/>
        </w:rPr>
        <w:t xml:space="preserve">. The American Public Health Association, (APHA) calls for the cessation of military recruiting in the nation's schools, claiming recruiters engage in aggressive behaviors to gain a child's confidence and trust. They say recruiters are exceptionally charming while failing to honor clear boundaries. It is despicable public policy, and it's time to end it. </w:t>
      </w:r>
      <w:r w:rsidR="00107DB5" w:rsidRPr="00107DB5">
        <w:rPr>
          <w:sz w:val="12"/>
        </w:rPr>
        <w:t>¶</w:t>
      </w:r>
      <w:r w:rsidR="00107DB5" w:rsidRPr="00107DB5">
        <w:rPr>
          <w:sz w:val="16"/>
        </w:rPr>
        <w:t xml:space="preserve"> </w:t>
      </w:r>
      <w:r w:rsidRPr="00107DB5">
        <w:rPr>
          <w:sz w:val="16"/>
        </w:rPr>
        <w:t>Nearly 40 percent of all Army enlistees never complete their first term. Imagine the torment.</w:t>
      </w:r>
      <w:r w:rsidR="00107DB5" w:rsidRPr="00107DB5">
        <w:rPr>
          <w:sz w:val="12"/>
        </w:rPr>
        <w:t>¶</w:t>
      </w:r>
      <w:r w:rsidR="00107DB5" w:rsidRPr="00107DB5">
        <w:rPr>
          <w:sz w:val="16"/>
        </w:rPr>
        <w:t xml:space="preserve"> </w:t>
      </w:r>
      <w:r w:rsidRPr="00CE7880">
        <w:rPr>
          <w:rStyle w:val="StyleUnderline"/>
        </w:rPr>
        <w:t>Recruiters are child predators</w:t>
      </w:r>
      <w:r w:rsidRPr="00107DB5">
        <w:rPr>
          <w:sz w:val="16"/>
        </w:rPr>
        <w:t xml:space="preserve">. They have monthly quotas, and they're signing up kids who have no business joining the military. Kids with anxiety disorders, ADHD and severe learning disabilities are being coerced to sign up. </w:t>
      </w:r>
      <w:r w:rsidRPr="00CE7880">
        <w:rPr>
          <w:rStyle w:val="StyleUnderline"/>
        </w:rPr>
        <w:t>They're crushed and spit out as broken souls in a few months by a malicious system</w:t>
      </w:r>
      <w:r w:rsidRPr="00107DB5">
        <w:rPr>
          <w:sz w:val="16"/>
        </w:rPr>
        <w:t xml:space="preserve">. </w:t>
      </w:r>
      <w:r w:rsidR="00107DB5" w:rsidRPr="00107DB5">
        <w:rPr>
          <w:sz w:val="12"/>
        </w:rPr>
        <w:t>¶</w:t>
      </w:r>
      <w:r w:rsidR="00107DB5" w:rsidRPr="00107DB5">
        <w:rPr>
          <w:sz w:val="16"/>
        </w:rPr>
        <w:t xml:space="preserve"> </w:t>
      </w:r>
      <w:r w:rsidRPr="00107DB5">
        <w:rPr>
          <w:sz w:val="16"/>
        </w:rPr>
        <w:t xml:space="preserve">Elder's book details how military recruiters lure individuals into joining the armed forces through false promises and, as far as young people, infiltration of schools. </w:t>
      </w:r>
      <w:r w:rsidRPr="00CE7880">
        <w:rPr>
          <w:rStyle w:val="StyleUnderline"/>
        </w:rPr>
        <w:t>Deception</w:t>
      </w:r>
      <w:r w:rsidRPr="00107DB5">
        <w:rPr>
          <w:sz w:val="16"/>
        </w:rPr>
        <w:t xml:space="preserve">, Elder argues, </w:t>
      </w:r>
      <w:r w:rsidRPr="00CE7880">
        <w:rPr>
          <w:rStyle w:val="StyleUnderline"/>
        </w:rPr>
        <w:t>is a necessary tool for recruiters to meet their quotas, which no doubt will become higher</w:t>
      </w:r>
      <w:r w:rsidRPr="00107DB5">
        <w:rPr>
          <w:sz w:val="16"/>
        </w:rPr>
        <w:t xml:space="preserve"> if Trump's $54 billion-dollar increase is approved in a final budget.</w:t>
      </w:r>
    </w:p>
    <w:p w14:paraId="2CFAAE14" w14:textId="4BADD226" w:rsidR="00107DB5" w:rsidRPr="00744085" w:rsidRDefault="00107DB5" w:rsidP="00107DB5">
      <w:pPr>
        <w:pStyle w:val="Heading3"/>
      </w:pPr>
      <w:r>
        <w:t xml:space="preserve">Turn - </w:t>
      </w:r>
      <w:r w:rsidRPr="00744085">
        <w:t>Heg</w:t>
      </w:r>
      <w:r>
        <w:t>emony</w:t>
      </w:r>
      <w:r w:rsidRPr="00744085">
        <w:t xml:space="preserve"> Increases Conflict</w:t>
      </w:r>
    </w:p>
    <w:p w14:paraId="27F50655" w14:textId="77777777" w:rsidR="00107DB5" w:rsidRPr="00147E8C" w:rsidRDefault="00107DB5" w:rsidP="00107DB5">
      <w:pPr>
        <w:pStyle w:val="Heading4"/>
        <w:rPr>
          <w:rStyle w:val="Style13ptBold"/>
          <w:b/>
        </w:rPr>
      </w:pPr>
      <w:r w:rsidRPr="00147E8C">
        <w:rPr>
          <w:rStyle w:val="Style13ptBold"/>
          <w:b/>
        </w:rPr>
        <w:t>US heg magnifies conflicts in the Middle East, North Africa, Eastern Europe, and South and East Asia – empirics and current events are on our side</w:t>
      </w:r>
    </w:p>
    <w:p w14:paraId="7E00A3A2" w14:textId="77777777" w:rsidR="00107DB5" w:rsidRPr="00A0103E" w:rsidRDefault="00107DB5" w:rsidP="00107DB5">
      <w:pPr>
        <w:rPr>
          <w:rStyle w:val="Style13ptBold"/>
        </w:rPr>
      </w:pPr>
      <w:r w:rsidRPr="00A0103E">
        <w:rPr>
          <w:rStyle w:val="Style13ptBold"/>
        </w:rPr>
        <w:t>Gunnar, geopolitical analyst for New Eastern Outlook, 4-2-17</w:t>
      </w:r>
    </w:p>
    <w:p w14:paraId="7992819C" w14:textId="77777777" w:rsidR="00107DB5" w:rsidRDefault="00107DB5" w:rsidP="00107DB5">
      <w:r>
        <w:t>[Ulson, 4-2-17, Global Research, “</w:t>
      </w:r>
      <w:r w:rsidRPr="00147E8C">
        <w:t>US Foreign Policy: Hegemony or Stability, Not Both</w:t>
      </w:r>
      <w:r>
        <w:t xml:space="preserve">” </w:t>
      </w:r>
      <w:hyperlink r:id="rId52" w:history="1">
        <w:r w:rsidRPr="005103D0">
          <w:rPr>
            <w:rStyle w:val="Hyperlink"/>
          </w:rPr>
          <w:t>http://www.globalresearch.ca/us-foreign-policy-hegemony-or-stability-not-both/5582758</w:t>
        </w:r>
      </w:hyperlink>
      <w:r>
        <w:t>, 7-1-17, RR]</w:t>
      </w:r>
    </w:p>
    <w:p w14:paraId="1C171095" w14:textId="7624C9B1" w:rsidR="00107DB5" w:rsidRDefault="00107DB5" w:rsidP="00107DB5">
      <w:pPr>
        <w:rPr>
          <w:u w:val="single"/>
        </w:rPr>
      </w:pPr>
      <w:r w:rsidRPr="00107DB5">
        <w:rPr>
          <w:sz w:val="16"/>
        </w:rPr>
        <w:t>US foreign policy has for decades been predicated on achieving and maintaining global peace, security and stability. In reality, it has for over a century constituted an overreaching desire to achieve and maintain global hegemony.</w:t>
      </w:r>
      <w:r w:rsidRPr="00107DB5">
        <w:rPr>
          <w:sz w:val="12"/>
        </w:rPr>
        <w:t>¶</w:t>
      </w:r>
      <w:r w:rsidRPr="00107DB5">
        <w:rPr>
          <w:sz w:val="16"/>
        </w:rPr>
        <w:t xml:space="preserve"> </w:t>
      </w:r>
      <w:r w:rsidRPr="002316C4">
        <w:rPr>
          <w:u w:val="single"/>
        </w:rPr>
        <w:t>And where US efforts focus on achieving hegemony, division and destruction follow. From the Middle East to Eastern Europe, and from Southeast Asia to the Korean Peninsula, US intervention politically or militarily all but guarantee escalating tensions, uncertain futures, socioeconomic instability and even armed conflict.</w:t>
      </w:r>
      <w:r w:rsidRPr="00107DB5">
        <w:rPr>
          <w:sz w:val="12"/>
        </w:rPr>
        <w:t>¶</w:t>
      </w:r>
      <w:r w:rsidRPr="00107DB5">
        <w:rPr>
          <w:sz w:val="12"/>
          <w:u w:val="single"/>
        </w:rPr>
        <w:t xml:space="preserve"> </w:t>
      </w:r>
      <w:r w:rsidRPr="00107DB5">
        <w:rPr>
          <w:sz w:val="16"/>
        </w:rPr>
        <w:t>The Middle East and North Africa</w:t>
      </w:r>
      <w:r w:rsidRPr="00107DB5">
        <w:rPr>
          <w:sz w:val="12"/>
        </w:rPr>
        <w:t>¶</w:t>
      </w:r>
      <w:r w:rsidRPr="00107DB5">
        <w:rPr>
          <w:sz w:val="16"/>
        </w:rPr>
        <w:t xml:space="preserve"> </w:t>
      </w:r>
      <w:r w:rsidRPr="002316C4">
        <w:rPr>
          <w:u w:val="single"/>
        </w:rPr>
        <w:t>US efforts in the Middle East since the conclusion of the first World War have focused on dividing the region, cultivating sectarian animosity and pitting neighbors against one another in vicious, unending combat. During the 50s and 60s, the US pitted its regional proxy, Israel, against its Arab neighbors. In the 1980’s the US armed both the Iraqis and the Iranians amid a destructive 8 year long war.</w:t>
      </w:r>
      <w:r w:rsidRPr="00107DB5">
        <w:rPr>
          <w:sz w:val="12"/>
        </w:rPr>
        <w:t>¶</w:t>
      </w:r>
      <w:r w:rsidRPr="00107DB5">
        <w:rPr>
          <w:sz w:val="12"/>
          <w:u w:val="single"/>
        </w:rPr>
        <w:t xml:space="preserve"> </w:t>
      </w:r>
      <w:r w:rsidRPr="002316C4">
        <w:rPr>
          <w:u w:val="single"/>
        </w:rPr>
        <w:t>Today, the US props up Persian Gulf states who in turn are fueling regional, even global terrorism that has destabilized or entirely dismembered entire nations. And from the Middle East and North Africa, waves of refugees have reverberated outward affecting adjacent regions who have so far been spared from the chaos directly.</w:t>
      </w:r>
      <w:r w:rsidRPr="00107DB5">
        <w:rPr>
          <w:sz w:val="12"/>
        </w:rPr>
        <w:t>¶</w:t>
      </w:r>
      <w:r w:rsidRPr="00107DB5">
        <w:rPr>
          <w:sz w:val="12"/>
          <w:u w:val="single"/>
        </w:rPr>
        <w:t xml:space="preserve"> </w:t>
      </w:r>
      <w:r w:rsidRPr="002316C4">
        <w:rPr>
          <w:u w:val="single"/>
        </w:rPr>
        <w:t>In Syria, the United States poses as a central player in restoring stability to the conflict stricken nation. In reality, it was the US itself that trained activists years ahead of the so called Arab Spring, as well as funneled money into the Muslim Brotherhood and other extremist groups to serve as militant proxies after the protests were finally underway. Today, militant groups operating under the banners of Al Qaeda and its various affiliates are almost exclusively funded, armed and trained by the Persian Gulf states through which the US launders its own support to these groups through.</w:t>
      </w:r>
      <w:r w:rsidRPr="00107DB5">
        <w:rPr>
          <w:sz w:val="12"/>
        </w:rPr>
        <w:t>¶</w:t>
      </w:r>
      <w:r w:rsidRPr="00107DB5">
        <w:rPr>
          <w:sz w:val="12"/>
          <w:u w:val="single"/>
        </w:rPr>
        <w:t xml:space="preserve"> </w:t>
      </w:r>
      <w:r w:rsidRPr="002316C4">
        <w:rPr>
          <w:u w:val="single"/>
        </w:rPr>
        <w:t>Thus, while the US poses as an agent of</w:t>
      </w:r>
      <w:r>
        <w:rPr>
          <w:u w:val="single"/>
        </w:rPr>
        <w:t xml:space="preserve"> </w:t>
      </w:r>
      <w:r w:rsidRPr="002316C4">
        <w:rPr>
          <w:u w:val="single"/>
        </w:rPr>
        <w:t>stability in Syria, it is the central player intentionally creating and perpetuating chaos.</w:t>
      </w:r>
      <w:r w:rsidRPr="00107DB5">
        <w:rPr>
          <w:sz w:val="12"/>
        </w:rPr>
        <w:t>¶</w:t>
      </w:r>
      <w:r w:rsidRPr="00107DB5">
        <w:rPr>
          <w:sz w:val="12"/>
          <w:u w:val="single"/>
        </w:rPr>
        <w:t xml:space="preserve"> </w:t>
      </w:r>
      <w:r w:rsidRPr="002316C4">
        <w:rPr>
          <w:u w:val="single"/>
        </w:rPr>
        <w:t>Likewise, the North African state of Libya has been rendered all but destroyed, fractured into competing regions ruled by ineffective warlords, former generals, proxies of ever sort and Persian Gulf sponsored terrorist networks including the Islamic State. The instability in Libya has afforded the United States, its policymakers and the special interests who sponsor their work a safe haven for the vast infrastructure required to maintain regional proxy forces including training camps and weapon depots.</w:t>
      </w:r>
      <w:r w:rsidRPr="00107DB5">
        <w:rPr>
          <w:sz w:val="12"/>
        </w:rPr>
        <w:t>¶</w:t>
      </w:r>
      <w:r w:rsidRPr="00107DB5">
        <w:rPr>
          <w:sz w:val="12"/>
          <w:u w:val="single"/>
        </w:rPr>
        <w:t xml:space="preserve"> </w:t>
      </w:r>
      <w:r w:rsidRPr="002316C4">
        <w:rPr>
          <w:u w:val="single"/>
        </w:rPr>
        <w:t>This infrastructure, since 2011, has been used as a springboard to invade Syria, destabilize neighboring North African states and to fuel a divisive refugee crisis in nearby Europe.</w:t>
      </w:r>
      <w:r w:rsidRPr="00107DB5">
        <w:rPr>
          <w:sz w:val="12"/>
        </w:rPr>
        <w:t>¶</w:t>
      </w:r>
      <w:r w:rsidRPr="00107DB5">
        <w:rPr>
          <w:sz w:val="12"/>
          <w:u w:val="single"/>
        </w:rPr>
        <w:t xml:space="preserve"> </w:t>
      </w:r>
      <w:r w:rsidRPr="00107DB5">
        <w:rPr>
          <w:sz w:val="16"/>
        </w:rPr>
        <w:t xml:space="preserve">Eastern Europe </w:t>
      </w:r>
      <w:r w:rsidRPr="00107DB5">
        <w:rPr>
          <w:sz w:val="12"/>
        </w:rPr>
        <w:t>¶</w:t>
      </w:r>
      <w:r w:rsidRPr="00107DB5">
        <w:rPr>
          <w:sz w:val="16"/>
        </w:rPr>
        <w:t xml:space="preserve"> Since the conclusion of the Cold War and the collapse of the Soviet Union, NATO has continued to expand toward Russia’s borders. Far from a defensive alliance, NATO clearly serves as a multinational military conglomerate used as cover for expanding US hegemony worldwide. NATO operations in far-flung Afghanistan and Libya illustrate the shape-shifting nature of its alleged mission statement, revealing it to be but a pretext for an otherwise unjustified, aggressive front.</w:t>
      </w:r>
      <w:r w:rsidRPr="00107DB5">
        <w:rPr>
          <w:sz w:val="12"/>
        </w:rPr>
        <w:t>¶</w:t>
      </w:r>
      <w:r w:rsidRPr="00107DB5">
        <w:rPr>
          <w:sz w:val="16"/>
        </w:rPr>
        <w:t xml:space="preserve"> </w:t>
      </w:r>
      <w:r w:rsidRPr="002316C4">
        <w:rPr>
          <w:u w:val="single"/>
        </w:rPr>
        <w:t>Its expansion into Eastern Europe and the ongoing military build-up along Russia’s borders mirrors similar tensions fostered by Nazi Germany during the 1930s. NATO’s sponsorship of the violent coup which overthrew the Ukrainian government between 2013-2014 likewise provides an example of how US “stability” often manifests itself instead as failed states, perpetual violence and the constant threat of further escalation.</w:t>
      </w:r>
      <w:r w:rsidRPr="00107DB5">
        <w:rPr>
          <w:sz w:val="12"/>
        </w:rPr>
        <w:t>¶</w:t>
      </w:r>
      <w:r w:rsidRPr="00107DB5">
        <w:rPr>
          <w:sz w:val="12"/>
          <w:u w:val="single"/>
        </w:rPr>
        <w:t xml:space="preserve"> </w:t>
      </w:r>
      <w:r w:rsidRPr="00107DB5">
        <w:rPr>
          <w:sz w:val="16"/>
        </w:rPr>
        <w:t>Asia</w:t>
      </w:r>
      <w:r w:rsidRPr="00107DB5">
        <w:rPr>
          <w:sz w:val="12"/>
        </w:rPr>
        <w:t>¶</w:t>
      </w:r>
      <w:r w:rsidRPr="00107DB5">
        <w:rPr>
          <w:sz w:val="16"/>
        </w:rPr>
        <w:t xml:space="preserve"> </w:t>
      </w:r>
      <w:r w:rsidRPr="002316C4">
        <w:rPr>
          <w:u w:val="single"/>
        </w:rPr>
        <w:t>Over the past 10 years, the United States has attempted to “pivot” itself back toward Asia. While claiming this “pivot” represented an American effort to maintain stability across Asia-Pacific, proclamations from the US State Department itself smacked of literal imperialism.</w:t>
      </w:r>
      <w:r w:rsidRPr="00107DB5">
        <w:rPr>
          <w:sz w:val="16"/>
        </w:rPr>
        <w:t xml:space="preserve"> An article published in Foreign Policy titled, “America’s Pacific Century,” was penned by then US Secretary of State Hillary Clinton all but admitting this.</w:t>
      </w:r>
      <w:r w:rsidRPr="00107DB5">
        <w:rPr>
          <w:sz w:val="12"/>
        </w:rPr>
        <w:t>¶</w:t>
      </w:r>
      <w:r w:rsidRPr="00107DB5">
        <w:rPr>
          <w:sz w:val="16"/>
        </w:rPr>
        <w:t xml:space="preserve"> </w:t>
      </w:r>
      <w:r w:rsidRPr="002316C4">
        <w:rPr>
          <w:u w:val="single"/>
        </w:rPr>
        <w:t>The United States is not an Asian nation, yet despite this obvious fact, it declared its intent to reassert American primacy across Asia Pacific. In order to do this, the US found itself fueling political opposition across much of Asia and more specifically, in Southeast Asia.</w:t>
      </w:r>
      <w:r w:rsidRPr="00107DB5">
        <w:rPr>
          <w:sz w:val="12"/>
        </w:rPr>
        <w:t>¶</w:t>
      </w:r>
      <w:r w:rsidRPr="00107DB5">
        <w:rPr>
          <w:sz w:val="12"/>
          <w:u w:val="single"/>
        </w:rPr>
        <w:t xml:space="preserve"> </w:t>
      </w:r>
      <w:r w:rsidRPr="002316C4">
        <w:rPr>
          <w:u w:val="single"/>
        </w:rPr>
        <w:t>Nations like Myanmar are now headed by regimes installed into power via decades of US political support, funding and training. And despite pro-democracy rhetoric accompanying these regimes as they ascend into power, their true nature is nothing short of despotic, with Myanmar’s current government overseeing systematic violence targeting ethnic minorities, the silencing of political critics and opponents, the curtailing of free press and other flagrant abuses the US now conveniently ignores.</w:t>
      </w:r>
      <w:r w:rsidRPr="00107DB5">
        <w:rPr>
          <w:sz w:val="12"/>
        </w:rPr>
        <w:t>¶</w:t>
      </w:r>
      <w:r w:rsidRPr="00107DB5">
        <w:rPr>
          <w:sz w:val="12"/>
          <w:u w:val="single"/>
        </w:rPr>
        <w:t xml:space="preserve"> </w:t>
      </w:r>
      <w:r w:rsidRPr="002316C4">
        <w:rPr>
          <w:u w:val="single"/>
        </w:rPr>
        <w:t>In nations like Thailand, US efforts to co-opt regional political orders have failed. However, despite their failure, simmering conflicts remain, threatening sociopolitical and economic stability both currently and in the near future.</w:t>
      </w:r>
      <w:r w:rsidRPr="00107DB5">
        <w:rPr>
          <w:sz w:val="12"/>
        </w:rPr>
        <w:t>¶</w:t>
      </w:r>
      <w:r w:rsidRPr="00107DB5">
        <w:rPr>
          <w:sz w:val="12"/>
          <w:u w:val="single"/>
        </w:rPr>
        <w:t xml:space="preserve"> </w:t>
      </w:r>
      <w:r w:rsidRPr="002316C4">
        <w:rPr>
          <w:u w:val="single"/>
        </w:rPr>
        <w:t>On the Korean Peninsula, America’s presence continues to drive instability. Joint military exercises with South Korea often and openly serve as rehearsals for “decapitation” strikes against the North Korean government, fueling North Korean paranoia and provoking continued posturing on both sides. In short, the US presence serves to intentionally keep the neighboring states pitted against one another, undermining, not bolstering regional stability.</w:t>
      </w:r>
      <w:r w:rsidRPr="00107DB5">
        <w:rPr>
          <w:sz w:val="12"/>
        </w:rPr>
        <w:t>¶</w:t>
      </w:r>
      <w:r w:rsidRPr="00107DB5">
        <w:rPr>
          <w:sz w:val="12"/>
          <w:u w:val="single"/>
        </w:rPr>
        <w:t xml:space="preserve"> </w:t>
      </w:r>
      <w:r w:rsidRPr="002316C4">
        <w:rPr>
          <w:u w:val="single"/>
        </w:rPr>
        <w:t>A similar strategy of tension is being played in the South China Sea where the US has for two presidencies now attempted to provoke China both directly and through the use of Japanese, Vietnamese and Philippine tensions to contest and curtail Beijing’s growing military deterrence.</w:t>
      </w:r>
      <w:r w:rsidRPr="00107DB5">
        <w:rPr>
          <w:sz w:val="12"/>
        </w:rPr>
        <w:t>¶</w:t>
      </w:r>
      <w:r w:rsidRPr="00107DB5">
        <w:rPr>
          <w:sz w:val="12"/>
          <w:u w:val="single"/>
        </w:rPr>
        <w:t xml:space="preserve"> </w:t>
      </w:r>
      <w:r w:rsidRPr="002316C4">
        <w:rPr>
          <w:u w:val="single"/>
        </w:rPr>
        <w:t>The endgame in the South China Sea for China is to eventually push the United States out of the region, reducing or eliminating its capacity to target China directly, and reduce America’s ability to destabilize China’s peripheries. It should be noted that destabilizing China’s peripheries (those nations bordering China) is a stated objective of US policymakers.</w:t>
      </w:r>
      <w:r w:rsidRPr="00107DB5">
        <w:rPr>
          <w:sz w:val="12"/>
        </w:rPr>
        <w:t>¶</w:t>
      </w:r>
      <w:r w:rsidRPr="00107DB5">
        <w:rPr>
          <w:sz w:val="16"/>
        </w:rPr>
        <w:t xml:space="preserve"> Hegemony or Stability, Not Both </w:t>
      </w:r>
      <w:r w:rsidRPr="00107DB5">
        <w:rPr>
          <w:sz w:val="12"/>
        </w:rPr>
        <w:t>¶</w:t>
      </w:r>
      <w:r w:rsidRPr="00107DB5">
        <w:rPr>
          <w:sz w:val="16"/>
        </w:rPr>
        <w:t xml:space="preserve"> Ultimately the US seeks hegemony, not stability. Hegemony by necessity requires the division and destruction of competitors, which in turn requires constant and ever-escalating sociopolitical and economic instability. While the US has all but declared its intent to establish global hegemony for decades, it uses the pretext of seeking global peace, security and stability as cover along the way.</w:t>
      </w:r>
      <w:r w:rsidRPr="00107DB5">
        <w:rPr>
          <w:sz w:val="12"/>
        </w:rPr>
        <w:t>¶</w:t>
      </w:r>
      <w:r w:rsidRPr="00107DB5">
        <w:rPr>
          <w:sz w:val="16"/>
        </w:rPr>
        <w:t xml:space="preserve"> </w:t>
      </w:r>
      <w:r w:rsidRPr="002316C4">
        <w:rPr>
          <w:u w:val="single"/>
        </w:rPr>
        <w:t>Understanding that only through a multipolar global order in which state sovereignty holds primacy, not multinational alliances, institutions or openly hegemonic world powers, can a real balance of power be struck, and only through this balance of power can real global stability be achieved. Until then, as the US seeks hegemony over the planet, the world can expect an equal but opposite decline in stability.</w:t>
      </w:r>
    </w:p>
    <w:p w14:paraId="6223EBD2" w14:textId="77777777" w:rsidR="00107DB5" w:rsidRDefault="00107DB5" w:rsidP="00107DB5">
      <w:pPr>
        <w:pStyle w:val="Heading4"/>
      </w:pPr>
      <w:r>
        <w:t>U.S. h</w:t>
      </w:r>
      <w:r w:rsidRPr="00B20C3B">
        <w:t xml:space="preserve">egemony is </w:t>
      </w:r>
      <w:r>
        <w:t>intentionally</w:t>
      </w:r>
      <w:r w:rsidRPr="00B20C3B">
        <w:t xml:space="preserve"> unstable and guarantee</w:t>
      </w:r>
      <w:r>
        <w:t>s</w:t>
      </w:r>
      <w:r w:rsidRPr="00B20C3B">
        <w:t xml:space="preserve"> </w:t>
      </w:r>
      <w:r>
        <w:t>war and terrorism</w:t>
      </w:r>
    </w:p>
    <w:p w14:paraId="171ABC72" w14:textId="77777777" w:rsidR="00107DB5" w:rsidRPr="00B20C3B" w:rsidRDefault="00107DB5" w:rsidP="00107DB5">
      <w:pPr>
        <w:rPr>
          <w:rStyle w:val="Style13ptBold"/>
        </w:rPr>
      </w:pPr>
      <w:r>
        <w:rPr>
          <w:rStyle w:val="Style13ptBold"/>
        </w:rPr>
        <w:t>Gunnar, geopolitical analyst and New Eastern Outlook writer, 2017</w:t>
      </w:r>
    </w:p>
    <w:p w14:paraId="77BC1D21" w14:textId="77777777" w:rsidR="00107DB5" w:rsidRDefault="00107DB5" w:rsidP="00107DB5">
      <w:r>
        <w:t>[Ulson, 4-1-17, New Eastern Outlook, “US Foreign Policy: Hegemony or Stability, Not Both”, http://journal-neo.org/2017/04/01/us-foreign-policy-hegemony-or-stability-not-both/, Accessed 6-30-17, AZG]</w:t>
      </w:r>
    </w:p>
    <w:p w14:paraId="486DF73C" w14:textId="1AC564E4" w:rsidR="00107DB5" w:rsidRDefault="00107DB5" w:rsidP="00107DB5">
      <w:pPr>
        <w:rPr>
          <w:rStyle w:val="Emphasis"/>
        </w:rPr>
      </w:pPr>
      <w:r w:rsidRPr="000519B3">
        <w:rPr>
          <w:rStyle w:val="StyleUnderline"/>
        </w:rPr>
        <w:t>US foreign policy</w:t>
      </w:r>
      <w:r w:rsidRPr="00107DB5">
        <w:rPr>
          <w:sz w:val="16"/>
        </w:rPr>
        <w:t xml:space="preserve"> has for decades been predicated on achieving and maintaining global peace, security and stability. In reality, it </w:t>
      </w:r>
      <w:r w:rsidRPr="000519B3">
        <w:rPr>
          <w:rStyle w:val="StyleUnderline"/>
        </w:rPr>
        <w:t>has for over a century constituted an overreaching desire to</w:t>
      </w:r>
      <w:r w:rsidRPr="00107DB5">
        <w:rPr>
          <w:sz w:val="16"/>
        </w:rPr>
        <w:t xml:space="preserve"> achieve and </w:t>
      </w:r>
      <w:r w:rsidRPr="000519B3">
        <w:rPr>
          <w:rStyle w:val="StyleUnderline"/>
        </w:rPr>
        <w:t>maintain global hegemony.</w:t>
      </w:r>
      <w:r w:rsidRPr="00107DB5">
        <w:rPr>
          <w:sz w:val="12"/>
        </w:rPr>
        <w:t>¶</w:t>
      </w:r>
      <w:r w:rsidRPr="00107DB5">
        <w:rPr>
          <w:sz w:val="16"/>
        </w:rPr>
        <w:t xml:space="preserve"> And </w:t>
      </w:r>
      <w:r w:rsidRPr="000519B3">
        <w:rPr>
          <w:rStyle w:val="StyleUnderline"/>
        </w:rPr>
        <w:t>where US efforts focus on achieving hegemony, division and destruction follow. From the Middle East to</w:t>
      </w:r>
      <w:r w:rsidRPr="00107DB5">
        <w:rPr>
          <w:sz w:val="16"/>
        </w:rPr>
        <w:t xml:space="preserve"> Eastern </w:t>
      </w:r>
      <w:r w:rsidRPr="000519B3">
        <w:rPr>
          <w:rStyle w:val="StyleUnderline"/>
        </w:rPr>
        <w:t>Europe, and from</w:t>
      </w:r>
      <w:r w:rsidRPr="00107DB5">
        <w:rPr>
          <w:sz w:val="16"/>
        </w:rPr>
        <w:t xml:space="preserve"> Southeast </w:t>
      </w:r>
      <w:r w:rsidRPr="000519B3">
        <w:rPr>
          <w:rStyle w:val="StyleUnderline"/>
        </w:rPr>
        <w:t>Asia to the Korean Peninsula, US intervention</w:t>
      </w:r>
      <w:r w:rsidRPr="00107DB5">
        <w:rPr>
          <w:sz w:val="16"/>
        </w:rPr>
        <w:t xml:space="preserve"> politically or militarily </w:t>
      </w:r>
      <w:r w:rsidRPr="000519B3">
        <w:rPr>
          <w:rStyle w:val="StyleUnderline"/>
        </w:rPr>
        <w:t>all but guarantee escalating tensions,</w:t>
      </w:r>
      <w:r w:rsidRPr="00107DB5">
        <w:rPr>
          <w:sz w:val="16"/>
        </w:rPr>
        <w:t xml:space="preserve"> uncertain futures, socioeconomic </w:t>
      </w:r>
      <w:r w:rsidRPr="000519B3">
        <w:rPr>
          <w:rStyle w:val="StyleUnderline"/>
        </w:rPr>
        <w:t>instability and</w:t>
      </w:r>
      <w:r w:rsidRPr="00107DB5">
        <w:rPr>
          <w:sz w:val="16"/>
        </w:rPr>
        <w:t xml:space="preserve"> even</w:t>
      </w:r>
      <w:r w:rsidRPr="000519B3">
        <w:rPr>
          <w:rStyle w:val="StyleUnderline"/>
        </w:rPr>
        <w:t xml:space="preserve"> armed conflict.</w:t>
      </w:r>
      <w:r w:rsidRPr="00107DB5">
        <w:rPr>
          <w:sz w:val="12"/>
        </w:rPr>
        <w:t>¶</w:t>
      </w:r>
      <w:r w:rsidRPr="00107DB5">
        <w:rPr>
          <w:sz w:val="16"/>
        </w:rPr>
        <w:t xml:space="preserve"> The Middle East and North Africa</w:t>
      </w:r>
      <w:r w:rsidRPr="00107DB5">
        <w:rPr>
          <w:sz w:val="12"/>
        </w:rPr>
        <w:t>¶</w:t>
      </w:r>
      <w:r w:rsidRPr="00107DB5">
        <w:rPr>
          <w:sz w:val="16"/>
        </w:rPr>
        <w:t xml:space="preserve"> </w:t>
      </w:r>
      <w:r w:rsidRPr="00B20C3B">
        <w:rPr>
          <w:rStyle w:val="StyleUnderline"/>
        </w:rPr>
        <w:t>US efforts in the Middle East</w:t>
      </w:r>
      <w:r w:rsidRPr="00107DB5">
        <w:rPr>
          <w:sz w:val="16"/>
        </w:rPr>
        <w:t xml:space="preserve"> since the conclusion of the first World War </w:t>
      </w:r>
      <w:r w:rsidRPr="00B20C3B">
        <w:rPr>
          <w:rStyle w:val="StyleUnderline"/>
        </w:rPr>
        <w:t>have focused on dividing the region, cultivating</w:t>
      </w:r>
      <w:r w:rsidRPr="00107DB5">
        <w:rPr>
          <w:sz w:val="16"/>
        </w:rPr>
        <w:t xml:space="preserve"> sectarian </w:t>
      </w:r>
      <w:r w:rsidRPr="00B20C3B">
        <w:rPr>
          <w:rStyle w:val="StyleUnderline"/>
        </w:rPr>
        <w:t>animosity and pitting neighbors against one another in</w:t>
      </w:r>
      <w:r w:rsidRPr="00107DB5">
        <w:rPr>
          <w:sz w:val="16"/>
        </w:rPr>
        <w:t xml:space="preserve"> vicious, </w:t>
      </w:r>
      <w:r w:rsidRPr="00B20C3B">
        <w:rPr>
          <w:rStyle w:val="StyleUnderline"/>
        </w:rPr>
        <w:t>unending combat.</w:t>
      </w:r>
      <w:r w:rsidRPr="00107DB5">
        <w:rPr>
          <w:sz w:val="16"/>
        </w:rPr>
        <w:t xml:space="preserve"> During the 50s and 60s, the US pitted its regional proxy, Israel, against its Arab neighbors. In the 1980’s </w:t>
      </w:r>
      <w:r w:rsidRPr="00B20C3B">
        <w:rPr>
          <w:rStyle w:val="StyleUnderline"/>
        </w:rPr>
        <w:t>the US armed both the Iraqis and the Iranians amid a destructive 8 year</w:t>
      </w:r>
      <w:r w:rsidRPr="00107DB5">
        <w:rPr>
          <w:sz w:val="16"/>
        </w:rPr>
        <w:t xml:space="preserve"> long </w:t>
      </w:r>
      <w:r w:rsidRPr="00B20C3B">
        <w:rPr>
          <w:rStyle w:val="StyleUnderline"/>
        </w:rPr>
        <w:t>war.</w:t>
      </w:r>
      <w:r w:rsidRPr="00107DB5">
        <w:rPr>
          <w:sz w:val="12"/>
        </w:rPr>
        <w:t>¶</w:t>
      </w:r>
      <w:r w:rsidRPr="00107DB5">
        <w:rPr>
          <w:sz w:val="16"/>
        </w:rPr>
        <w:t xml:space="preserve"> Today, </w:t>
      </w:r>
      <w:r w:rsidRPr="00B20C3B">
        <w:rPr>
          <w:rStyle w:val="StyleUnderline"/>
        </w:rPr>
        <w:t>the US props up</w:t>
      </w:r>
      <w:r w:rsidRPr="00107DB5">
        <w:rPr>
          <w:sz w:val="16"/>
        </w:rPr>
        <w:t xml:space="preserve"> Persian Gulf </w:t>
      </w:r>
      <w:r w:rsidRPr="00B20C3B">
        <w:rPr>
          <w:rStyle w:val="StyleUnderline"/>
        </w:rPr>
        <w:t>states who</w:t>
      </w:r>
      <w:r w:rsidRPr="00107DB5">
        <w:rPr>
          <w:sz w:val="16"/>
        </w:rPr>
        <w:t xml:space="preserve"> in turn </w:t>
      </w:r>
      <w:r w:rsidRPr="00B20C3B">
        <w:rPr>
          <w:rStyle w:val="Emphasis"/>
        </w:rPr>
        <w:t>are fueling</w:t>
      </w:r>
      <w:r w:rsidRPr="00107DB5">
        <w:rPr>
          <w:sz w:val="16"/>
        </w:rPr>
        <w:t xml:space="preserve"> regional, even </w:t>
      </w:r>
      <w:r w:rsidRPr="00B20C3B">
        <w:rPr>
          <w:rStyle w:val="Emphasis"/>
        </w:rPr>
        <w:t>global terrorism</w:t>
      </w:r>
      <w:r w:rsidRPr="00107DB5">
        <w:rPr>
          <w:sz w:val="16"/>
        </w:rPr>
        <w:t xml:space="preserve"> that has destabilized or entirely dismembered entire nations. And from the Middle East and North Africa, waves of refugees have reverberated outward affecting adjacent regions who have so far been spared from the chaos directly.</w:t>
      </w:r>
      <w:r w:rsidRPr="00107DB5">
        <w:rPr>
          <w:sz w:val="12"/>
        </w:rPr>
        <w:t>¶</w:t>
      </w:r>
      <w:r w:rsidRPr="00107DB5">
        <w:rPr>
          <w:sz w:val="16"/>
        </w:rPr>
        <w:t xml:space="preserve"> In Syria, the United States poses as a central player in restoring stability to the conflict stricken nation. In reality, it was the US itself that trained activists years ahead of the so called Arab Spring, as well as funneled money into the Muslim Brotherhood and other extremist groups to serve as militant proxies after the protests were finally underway. Today, </w:t>
      </w:r>
      <w:r w:rsidRPr="00B20C3B">
        <w:rPr>
          <w:rStyle w:val="StyleUnderline"/>
        </w:rPr>
        <w:t>militant groups</w:t>
      </w:r>
      <w:r w:rsidRPr="00107DB5">
        <w:rPr>
          <w:sz w:val="16"/>
        </w:rPr>
        <w:t xml:space="preserve"> operating under the banners of Al Qaeda and its various affiliates </w:t>
      </w:r>
      <w:r w:rsidRPr="00B20C3B">
        <w:rPr>
          <w:rStyle w:val="StyleUnderline"/>
        </w:rPr>
        <w:t>are almost exclusively funded, armed and trained by</w:t>
      </w:r>
      <w:r w:rsidRPr="00107DB5">
        <w:rPr>
          <w:sz w:val="16"/>
        </w:rPr>
        <w:t xml:space="preserve"> the Persian Gulf </w:t>
      </w:r>
      <w:r w:rsidRPr="00B20C3B">
        <w:rPr>
          <w:rStyle w:val="StyleUnderline"/>
        </w:rPr>
        <w:t>states through which the US launders its own support</w:t>
      </w:r>
      <w:r w:rsidRPr="00107DB5">
        <w:rPr>
          <w:sz w:val="16"/>
        </w:rPr>
        <w:t xml:space="preserve"> to these groups through.</w:t>
      </w:r>
      <w:r w:rsidRPr="00107DB5">
        <w:rPr>
          <w:sz w:val="12"/>
        </w:rPr>
        <w:t>¶</w:t>
      </w:r>
      <w:r w:rsidRPr="00107DB5">
        <w:rPr>
          <w:sz w:val="16"/>
        </w:rPr>
        <w:t xml:space="preserve"> Thus, while the US poses as an agent of stability in Syria, it is the central player intentionally creating and perpetuating chaos.</w:t>
      </w:r>
      <w:r w:rsidRPr="00107DB5">
        <w:rPr>
          <w:sz w:val="12"/>
        </w:rPr>
        <w:t>¶</w:t>
      </w:r>
      <w:r w:rsidRPr="00107DB5">
        <w:rPr>
          <w:sz w:val="16"/>
        </w:rPr>
        <w:t xml:space="preserve"> Likewise, the North African state of </w:t>
      </w:r>
      <w:r w:rsidRPr="00B20C3B">
        <w:rPr>
          <w:rStyle w:val="StyleUnderline"/>
        </w:rPr>
        <w:t>Libya has been</w:t>
      </w:r>
      <w:r w:rsidRPr="00107DB5">
        <w:rPr>
          <w:sz w:val="16"/>
        </w:rPr>
        <w:t xml:space="preserve"> rendered </w:t>
      </w:r>
      <w:r w:rsidRPr="00B20C3B">
        <w:rPr>
          <w:rStyle w:val="StyleUnderline"/>
        </w:rPr>
        <w:t>all but destroyed</w:t>
      </w:r>
      <w:r w:rsidRPr="00107DB5">
        <w:rPr>
          <w:sz w:val="16"/>
        </w:rPr>
        <w:t xml:space="preserve">, fractured into competing regions ruled by ineffective warlords, former generals, proxies of ever sort and Persian Gulf sponsored terrorist networks including the Islamic State. The </w:t>
      </w:r>
      <w:r w:rsidRPr="00B20C3B">
        <w:rPr>
          <w:rStyle w:val="StyleUnderline"/>
        </w:rPr>
        <w:t>instability in Libya has afforded the U</w:t>
      </w:r>
      <w:r w:rsidRPr="00107DB5">
        <w:rPr>
          <w:sz w:val="16"/>
        </w:rPr>
        <w:t xml:space="preserve">nited </w:t>
      </w:r>
      <w:r w:rsidRPr="00B20C3B">
        <w:rPr>
          <w:rStyle w:val="StyleUnderline"/>
        </w:rPr>
        <w:t>S</w:t>
      </w:r>
      <w:r w:rsidRPr="00107DB5">
        <w:rPr>
          <w:sz w:val="16"/>
        </w:rPr>
        <w:t xml:space="preserve">tates, its policymakers and the special interests who sponsor their work </w:t>
      </w:r>
      <w:r w:rsidRPr="00B20C3B">
        <w:rPr>
          <w:rStyle w:val="StyleUnderline"/>
        </w:rPr>
        <w:t>a safe haven for the</w:t>
      </w:r>
      <w:r w:rsidRPr="00107DB5">
        <w:rPr>
          <w:sz w:val="16"/>
        </w:rPr>
        <w:t xml:space="preserve"> vast </w:t>
      </w:r>
      <w:r w:rsidRPr="00B20C3B">
        <w:rPr>
          <w:rStyle w:val="StyleUnderline"/>
        </w:rPr>
        <w:t>infrastructure required to maintain regional proxy forces</w:t>
      </w:r>
      <w:r w:rsidRPr="00107DB5">
        <w:rPr>
          <w:sz w:val="16"/>
        </w:rPr>
        <w:t xml:space="preserve"> including training camps and weapon depots.</w:t>
      </w:r>
      <w:r w:rsidRPr="00107DB5">
        <w:rPr>
          <w:sz w:val="12"/>
        </w:rPr>
        <w:t>¶</w:t>
      </w:r>
      <w:r w:rsidRPr="00107DB5">
        <w:rPr>
          <w:sz w:val="16"/>
        </w:rPr>
        <w:t xml:space="preserve"> This infrastructure, since 2011, has been used as a springboard to invade Syria, destabilize neighboring North African states and to fuel a divisive refugee crisis in nearby Europe.</w:t>
      </w:r>
      <w:r w:rsidRPr="00107DB5">
        <w:rPr>
          <w:sz w:val="12"/>
        </w:rPr>
        <w:t>¶</w:t>
      </w:r>
      <w:r w:rsidRPr="00107DB5">
        <w:rPr>
          <w:sz w:val="16"/>
        </w:rPr>
        <w:t xml:space="preserve"> Eastern Europe</w:t>
      </w:r>
      <w:r w:rsidRPr="00107DB5">
        <w:rPr>
          <w:sz w:val="12"/>
        </w:rPr>
        <w:t>¶</w:t>
      </w:r>
      <w:r w:rsidRPr="00107DB5">
        <w:rPr>
          <w:sz w:val="16"/>
        </w:rPr>
        <w:t xml:space="preserve"> Since the conclusion of the Cold War and the collapse of the Soviet Union, </w:t>
      </w:r>
      <w:r w:rsidRPr="00B20C3B">
        <w:rPr>
          <w:rStyle w:val="StyleUnderline"/>
        </w:rPr>
        <w:t>NATO has continued to expand toward Russia’s borders.</w:t>
      </w:r>
      <w:r w:rsidRPr="00107DB5">
        <w:rPr>
          <w:sz w:val="16"/>
        </w:rPr>
        <w:t xml:space="preserve"> Far from a defensive alliance, NATO clearly serves as a multinational military conglomerate used as cover for expanding US hegemony worldwide. NATO operations in far-flung Afghanistan and Libya illustrate the shape-shifting nature of its alleged mission statement, revealing it to be but a pretext for an otherwise unjustified, aggressive front.</w:t>
      </w:r>
      <w:r w:rsidRPr="00107DB5">
        <w:rPr>
          <w:sz w:val="12"/>
        </w:rPr>
        <w:t>¶</w:t>
      </w:r>
      <w:r w:rsidRPr="00107DB5">
        <w:rPr>
          <w:sz w:val="16"/>
        </w:rPr>
        <w:t xml:space="preserve"> </w:t>
      </w:r>
      <w:r w:rsidRPr="00B20C3B">
        <w:rPr>
          <w:rStyle w:val="StyleUnderline"/>
        </w:rPr>
        <w:t>Its expansion into Eastern Europe and the ongoing</w:t>
      </w:r>
      <w:r w:rsidRPr="00107DB5">
        <w:rPr>
          <w:sz w:val="16"/>
        </w:rPr>
        <w:t xml:space="preserve"> military </w:t>
      </w:r>
      <w:r w:rsidRPr="00B20C3B">
        <w:rPr>
          <w:rStyle w:val="StyleUnderline"/>
        </w:rPr>
        <w:t>build-up along Russia’s borders mirrors</w:t>
      </w:r>
      <w:r w:rsidRPr="00107DB5">
        <w:rPr>
          <w:sz w:val="16"/>
        </w:rPr>
        <w:t xml:space="preserve"> similar </w:t>
      </w:r>
      <w:r w:rsidRPr="00B20C3B">
        <w:rPr>
          <w:rStyle w:val="StyleUnderline"/>
        </w:rPr>
        <w:t>tensions</w:t>
      </w:r>
      <w:r w:rsidRPr="00107DB5">
        <w:rPr>
          <w:sz w:val="16"/>
        </w:rPr>
        <w:t xml:space="preserve"> fostered by Nazi Germany </w:t>
      </w:r>
      <w:r w:rsidRPr="00B20C3B">
        <w:rPr>
          <w:rStyle w:val="StyleUnderline"/>
        </w:rPr>
        <w:t>during the 1930s. NATO’s sponsorship of the</w:t>
      </w:r>
      <w:r w:rsidRPr="00107DB5">
        <w:rPr>
          <w:sz w:val="16"/>
        </w:rPr>
        <w:t xml:space="preserve"> violent </w:t>
      </w:r>
      <w:r w:rsidRPr="00B20C3B">
        <w:rPr>
          <w:rStyle w:val="StyleUnderline"/>
        </w:rPr>
        <w:t>coup which overthrew the Ukrainian government</w:t>
      </w:r>
      <w:r w:rsidRPr="00107DB5">
        <w:rPr>
          <w:sz w:val="16"/>
        </w:rPr>
        <w:t xml:space="preserve"> between 2013-2014 likewise </w:t>
      </w:r>
      <w:r w:rsidRPr="00B20C3B">
        <w:rPr>
          <w:rStyle w:val="StyleUnderline"/>
        </w:rPr>
        <w:t>provides an example of how US “stability” often manifests</w:t>
      </w:r>
      <w:r w:rsidRPr="00107DB5">
        <w:rPr>
          <w:sz w:val="16"/>
        </w:rPr>
        <w:t xml:space="preserve"> itself instead </w:t>
      </w:r>
      <w:r w:rsidRPr="00B20C3B">
        <w:rPr>
          <w:rStyle w:val="StyleUnderline"/>
        </w:rPr>
        <w:t>as failed states, perpetual violence and the constant threat of</w:t>
      </w:r>
      <w:r w:rsidRPr="00107DB5">
        <w:rPr>
          <w:sz w:val="16"/>
        </w:rPr>
        <w:t xml:space="preserve"> further </w:t>
      </w:r>
      <w:r w:rsidRPr="00B20C3B">
        <w:rPr>
          <w:rStyle w:val="StyleUnderline"/>
        </w:rPr>
        <w:t>escalation.</w:t>
      </w:r>
      <w:r w:rsidRPr="00107DB5">
        <w:rPr>
          <w:sz w:val="12"/>
        </w:rPr>
        <w:t>¶</w:t>
      </w:r>
      <w:r w:rsidRPr="00107DB5">
        <w:rPr>
          <w:sz w:val="16"/>
        </w:rPr>
        <w:t xml:space="preserve"> Asia</w:t>
      </w:r>
      <w:r w:rsidRPr="00107DB5">
        <w:rPr>
          <w:sz w:val="12"/>
        </w:rPr>
        <w:t>¶</w:t>
      </w:r>
      <w:r w:rsidRPr="00107DB5">
        <w:rPr>
          <w:sz w:val="16"/>
        </w:rPr>
        <w:t xml:space="preserve"> Over the past 10 years, the United States has attempted to “pivot” itself back toward Asia. While claiming this “pivot” represented an American effort to maintain stability across Asia-Pacific, proclamations from the US State Department itself smacked of literal imperialism. An article published in Foreign Policy titled, “America’s Pacific Century,” was penned by then US Secretary of State Hillary Clinton all but admitting this.</w:t>
      </w:r>
      <w:r w:rsidRPr="00107DB5">
        <w:rPr>
          <w:sz w:val="12"/>
        </w:rPr>
        <w:t>¶</w:t>
      </w:r>
      <w:r w:rsidRPr="00107DB5">
        <w:rPr>
          <w:sz w:val="16"/>
        </w:rPr>
        <w:t xml:space="preserve"> The United States is not an Asian nation, yet despite this obvious fact, it declared its intent to reassert American primacy across Asia Pacific. In order to do this, </w:t>
      </w:r>
      <w:r w:rsidRPr="00FF335D">
        <w:rPr>
          <w:rStyle w:val="StyleUnderline"/>
        </w:rPr>
        <w:t>the US found itself fueling political opposition across much of Asia</w:t>
      </w:r>
      <w:r w:rsidRPr="00107DB5">
        <w:rPr>
          <w:sz w:val="16"/>
        </w:rPr>
        <w:t xml:space="preserve"> and more specifically, in Southeast Asia.</w:t>
      </w:r>
      <w:r w:rsidRPr="00107DB5">
        <w:rPr>
          <w:sz w:val="12"/>
        </w:rPr>
        <w:t>¶</w:t>
      </w:r>
      <w:r w:rsidRPr="00107DB5">
        <w:rPr>
          <w:sz w:val="16"/>
        </w:rPr>
        <w:t xml:space="preserve"> </w:t>
      </w:r>
      <w:r w:rsidRPr="00FF335D">
        <w:rPr>
          <w:rStyle w:val="StyleUnderline"/>
        </w:rPr>
        <w:t>Nations like Myanmar are now headed by regimes installed into power via decades of US political support, funding and training.</w:t>
      </w:r>
      <w:r w:rsidRPr="00107DB5">
        <w:rPr>
          <w:sz w:val="16"/>
        </w:rPr>
        <w:t xml:space="preserve"> And </w:t>
      </w:r>
      <w:r w:rsidRPr="00FF335D">
        <w:rPr>
          <w:rStyle w:val="StyleUnderline"/>
        </w:rPr>
        <w:t>despite</w:t>
      </w:r>
      <w:r w:rsidRPr="00107DB5">
        <w:rPr>
          <w:sz w:val="16"/>
        </w:rPr>
        <w:t xml:space="preserve"> pro-democracy </w:t>
      </w:r>
      <w:r w:rsidRPr="00FF335D">
        <w:rPr>
          <w:rStyle w:val="StyleUnderline"/>
        </w:rPr>
        <w:t>rhetoric accompanying these regimes</w:t>
      </w:r>
      <w:r w:rsidRPr="00107DB5">
        <w:rPr>
          <w:sz w:val="16"/>
        </w:rPr>
        <w:t xml:space="preserve"> as they ascend into power, </w:t>
      </w:r>
      <w:r w:rsidRPr="00FF335D">
        <w:rPr>
          <w:rStyle w:val="StyleUnderline"/>
        </w:rPr>
        <w:t>their true nature is nothing short of despotic</w:t>
      </w:r>
      <w:r w:rsidRPr="00107DB5">
        <w:rPr>
          <w:sz w:val="16"/>
        </w:rPr>
        <w:t>, with Myanmar’s current government overseeing systematic violence targeting ethnic minorities, the silencing of political critics and opponents, the curtailing of free press and other flagrant abuses the US now conveniently ignores.</w:t>
      </w:r>
      <w:r w:rsidRPr="00107DB5">
        <w:rPr>
          <w:sz w:val="12"/>
        </w:rPr>
        <w:t>¶</w:t>
      </w:r>
      <w:r w:rsidRPr="00107DB5">
        <w:rPr>
          <w:sz w:val="16"/>
        </w:rPr>
        <w:t xml:space="preserve"> </w:t>
      </w:r>
      <w:r w:rsidRPr="00FF335D">
        <w:rPr>
          <w:rStyle w:val="StyleUnderline"/>
        </w:rPr>
        <w:t>In nations like Thailand, US efforts to co-opt regional political orders have failed.</w:t>
      </w:r>
      <w:r w:rsidRPr="00107DB5">
        <w:rPr>
          <w:sz w:val="16"/>
        </w:rPr>
        <w:t xml:space="preserve"> However, </w:t>
      </w:r>
      <w:r w:rsidRPr="00FF335D">
        <w:rPr>
          <w:rStyle w:val="StyleUnderline"/>
        </w:rPr>
        <w:t>despite their failure,</w:t>
      </w:r>
      <w:r w:rsidRPr="00107DB5">
        <w:rPr>
          <w:sz w:val="16"/>
        </w:rPr>
        <w:t xml:space="preserve"> simmering </w:t>
      </w:r>
      <w:r w:rsidRPr="00FF335D">
        <w:rPr>
          <w:rStyle w:val="StyleUnderline"/>
        </w:rPr>
        <w:t>conflicts remain, threatening</w:t>
      </w:r>
      <w:r w:rsidRPr="00107DB5">
        <w:rPr>
          <w:sz w:val="16"/>
        </w:rPr>
        <w:t xml:space="preserve"> sociopolitical and economic </w:t>
      </w:r>
      <w:r w:rsidRPr="00FF335D">
        <w:rPr>
          <w:rStyle w:val="StyleUnderline"/>
        </w:rPr>
        <w:t>stability</w:t>
      </w:r>
      <w:r w:rsidRPr="00107DB5">
        <w:rPr>
          <w:sz w:val="16"/>
        </w:rPr>
        <w:t xml:space="preserve"> both </w:t>
      </w:r>
      <w:r w:rsidRPr="00FF335D">
        <w:rPr>
          <w:rStyle w:val="StyleUnderline"/>
        </w:rPr>
        <w:t>currently and in the near future.</w:t>
      </w:r>
      <w:r w:rsidRPr="00107DB5">
        <w:rPr>
          <w:sz w:val="12"/>
        </w:rPr>
        <w:t>¶</w:t>
      </w:r>
      <w:r w:rsidRPr="00107DB5">
        <w:rPr>
          <w:sz w:val="16"/>
        </w:rPr>
        <w:t xml:space="preserve"> </w:t>
      </w:r>
      <w:r w:rsidRPr="00FF335D">
        <w:rPr>
          <w:rStyle w:val="StyleUnderline"/>
        </w:rPr>
        <w:t>On the Korean Peninsula, America’s presence continues to drive instability.</w:t>
      </w:r>
      <w:r w:rsidRPr="00107DB5">
        <w:rPr>
          <w:sz w:val="16"/>
        </w:rPr>
        <w:t xml:space="preserve"> Joint military </w:t>
      </w:r>
      <w:r w:rsidRPr="00FF335D">
        <w:rPr>
          <w:rStyle w:val="StyleUnderline"/>
        </w:rPr>
        <w:t>exercises with South Korea</w:t>
      </w:r>
      <w:r w:rsidRPr="00107DB5">
        <w:rPr>
          <w:sz w:val="16"/>
        </w:rPr>
        <w:t xml:space="preserve"> often and </w:t>
      </w:r>
      <w:r w:rsidRPr="00FF335D">
        <w:rPr>
          <w:rStyle w:val="StyleUnderline"/>
        </w:rPr>
        <w:t>openly serve as rehearsals for</w:t>
      </w:r>
      <w:r w:rsidRPr="00107DB5">
        <w:rPr>
          <w:sz w:val="16"/>
        </w:rPr>
        <w:t xml:space="preserve"> “decapitation” </w:t>
      </w:r>
      <w:r w:rsidRPr="00FF335D">
        <w:rPr>
          <w:rStyle w:val="StyleUnderline"/>
        </w:rPr>
        <w:t>strikes against</w:t>
      </w:r>
      <w:r w:rsidRPr="00107DB5">
        <w:rPr>
          <w:sz w:val="16"/>
        </w:rPr>
        <w:t xml:space="preserve"> the </w:t>
      </w:r>
      <w:r w:rsidRPr="00FF335D">
        <w:rPr>
          <w:rStyle w:val="StyleUnderline"/>
        </w:rPr>
        <w:t>North Korea</w:t>
      </w:r>
      <w:r w:rsidRPr="00107DB5">
        <w:rPr>
          <w:sz w:val="16"/>
        </w:rPr>
        <w:t xml:space="preserve">n government, </w:t>
      </w:r>
      <w:r w:rsidRPr="00FF335D">
        <w:rPr>
          <w:rStyle w:val="StyleUnderline"/>
        </w:rPr>
        <w:t>fueling</w:t>
      </w:r>
      <w:r w:rsidRPr="00107DB5">
        <w:rPr>
          <w:sz w:val="16"/>
        </w:rPr>
        <w:t xml:space="preserve"> North Korean </w:t>
      </w:r>
      <w:r w:rsidRPr="00FF335D">
        <w:rPr>
          <w:rStyle w:val="StyleUnderline"/>
        </w:rPr>
        <w:t>paranoia</w:t>
      </w:r>
      <w:r>
        <w:rPr>
          <w:rStyle w:val="StyleUnderline"/>
        </w:rPr>
        <w:t xml:space="preserve"> </w:t>
      </w:r>
      <w:r w:rsidRPr="00FF335D">
        <w:rPr>
          <w:rStyle w:val="StyleUnderline"/>
        </w:rPr>
        <w:t>and</w:t>
      </w:r>
      <w:r w:rsidRPr="00107DB5">
        <w:rPr>
          <w:sz w:val="16"/>
        </w:rPr>
        <w:t xml:space="preserve"> provoking continued </w:t>
      </w:r>
      <w:r w:rsidRPr="00FF335D">
        <w:rPr>
          <w:rStyle w:val="StyleUnderline"/>
        </w:rPr>
        <w:t>posturing</w:t>
      </w:r>
      <w:r w:rsidRPr="00107DB5">
        <w:rPr>
          <w:sz w:val="16"/>
        </w:rPr>
        <w:t xml:space="preserve"> on both sides. In short, the </w:t>
      </w:r>
      <w:r w:rsidRPr="00FF335D">
        <w:rPr>
          <w:rStyle w:val="StyleUnderline"/>
        </w:rPr>
        <w:t>US presence serves to intentionally keep the neighboring states pitted against one another</w:t>
      </w:r>
      <w:r w:rsidRPr="00107DB5">
        <w:rPr>
          <w:sz w:val="16"/>
        </w:rPr>
        <w:t>, undermining, not bolstering regional stability.</w:t>
      </w:r>
      <w:r w:rsidRPr="00107DB5">
        <w:rPr>
          <w:sz w:val="12"/>
        </w:rPr>
        <w:t>¶</w:t>
      </w:r>
      <w:r w:rsidRPr="00107DB5">
        <w:rPr>
          <w:sz w:val="16"/>
        </w:rPr>
        <w:t xml:space="preserve"> </w:t>
      </w:r>
      <w:r w:rsidRPr="00FF335D">
        <w:rPr>
          <w:rStyle w:val="StyleUnderline"/>
        </w:rPr>
        <w:t>A</w:t>
      </w:r>
      <w:r w:rsidRPr="00107DB5">
        <w:rPr>
          <w:sz w:val="16"/>
        </w:rPr>
        <w:t xml:space="preserve"> similar </w:t>
      </w:r>
      <w:r w:rsidRPr="00FF335D">
        <w:rPr>
          <w:rStyle w:val="StyleUnderline"/>
        </w:rPr>
        <w:t>strategy of tension is being played in the South China Sea where the US has for two presidencies</w:t>
      </w:r>
      <w:r w:rsidRPr="00107DB5">
        <w:rPr>
          <w:sz w:val="16"/>
        </w:rPr>
        <w:t xml:space="preserve"> now </w:t>
      </w:r>
      <w:r w:rsidRPr="00FF335D">
        <w:rPr>
          <w:rStyle w:val="StyleUnderline"/>
        </w:rPr>
        <w:t>attempted</w:t>
      </w:r>
      <w:r>
        <w:rPr>
          <w:rStyle w:val="StyleUnderline"/>
        </w:rPr>
        <w:t xml:space="preserve"> </w:t>
      </w:r>
      <w:r w:rsidRPr="00FF335D">
        <w:rPr>
          <w:rStyle w:val="StyleUnderline"/>
        </w:rPr>
        <w:t>to provoke China</w:t>
      </w:r>
      <w:r w:rsidRPr="00107DB5">
        <w:rPr>
          <w:sz w:val="16"/>
        </w:rPr>
        <w:t xml:space="preserve"> both directly and through the use of Japanese, Vietnamese and Philippine tensions to contest and curtail Beijing’s growing military deterrence.</w:t>
      </w:r>
      <w:r w:rsidRPr="00107DB5">
        <w:rPr>
          <w:sz w:val="12"/>
        </w:rPr>
        <w:t>¶</w:t>
      </w:r>
      <w:r w:rsidRPr="00107DB5">
        <w:rPr>
          <w:sz w:val="16"/>
        </w:rPr>
        <w:t xml:space="preserve"> The endgame in the South China Sea for China is to eventually push the United States out of the region, reducing or eliminating its capacity to target China directly, and reduce America’s ability to destabilize China’s peripheries. It should be noted that destabilizing China’s peripheries (those nations bordering China) is a stated objective of US policymakers.</w:t>
      </w:r>
      <w:r w:rsidRPr="00107DB5">
        <w:rPr>
          <w:sz w:val="12"/>
        </w:rPr>
        <w:t>¶</w:t>
      </w:r>
      <w:r w:rsidRPr="00107DB5">
        <w:rPr>
          <w:sz w:val="16"/>
        </w:rPr>
        <w:t xml:space="preserve"> Hegemony or Stability, Not Both</w:t>
      </w:r>
      <w:r w:rsidRPr="00107DB5">
        <w:rPr>
          <w:sz w:val="12"/>
        </w:rPr>
        <w:t>¶</w:t>
      </w:r>
      <w:r w:rsidRPr="00107DB5">
        <w:rPr>
          <w:sz w:val="16"/>
        </w:rPr>
        <w:t xml:space="preserve"> Ultimately </w:t>
      </w:r>
      <w:r w:rsidRPr="00FF335D">
        <w:rPr>
          <w:rStyle w:val="Emphasis"/>
        </w:rPr>
        <w:t>the US seeks hegemony, not stability.</w:t>
      </w:r>
      <w:r w:rsidRPr="00FF335D">
        <w:rPr>
          <w:rStyle w:val="StyleUnderline"/>
        </w:rPr>
        <w:t xml:space="preserve"> Hegemony by necessity requires the division and destruction of competitors, which in turn requires constant and ever-escalating</w:t>
      </w:r>
      <w:r w:rsidRPr="00107DB5">
        <w:rPr>
          <w:sz w:val="16"/>
        </w:rPr>
        <w:t xml:space="preserve"> sociopolitical and economic </w:t>
      </w:r>
      <w:r w:rsidRPr="00FF335D">
        <w:rPr>
          <w:rStyle w:val="StyleUnderline"/>
        </w:rPr>
        <w:t>instability.</w:t>
      </w:r>
      <w:r w:rsidRPr="00107DB5">
        <w:rPr>
          <w:sz w:val="16"/>
        </w:rPr>
        <w:t xml:space="preserve"> While the US has all but declared its intent to establish global hegemony for decades, it uses the pretext of seeking global peace, security and stability as cover along the way.</w:t>
      </w:r>
      <w:r w:rsidRPr="00107DB5">
        <w:rPr>
          <w:sz w:val="12"/>
        </w:rPr>
        <w:t>¶</w:t>
      </w:r>
      <w:r w:rsidRPr="00107DB5">
        <w:rPr>
          <w:sz w:val="16"/>
        </w:rPr>
        <w:t xml:space="preserve"> Understanding that </w:t>
      </w:r>
      <w:r w:rsidRPr="00FF335D">
        <w:rPr>
          <w:rStyle w:val="StyleUnderline"/>
        </w:rPr>
        <w:t>only through a multipolar</w:t>
      </w:r>
      <w:r w:rsidRPr="00107DB5">
        <w:rPr>
          <w:sz w:val="16"/>
        </w:rPr>
        <w:t xml:space="preserve"> global </w:t>
      </w:r>
      <w:r w:rsidRPr="00FF335D">
        <w:rPr>
          <w:rStyle w:val="StyleUnderline"/>
        </w:rPr>
        <w:t>order</w:t>
      </w:r>
      <w:r w:rsidRPr="00107DB5">
        <w:rPr>
          <w:sz w:val="16"/>
        </w:rPr>
        <w:t xml:space="preserve"> in which state sovereignty holds primacy, not multinational alliances, institutions or openly hegemonic world powers, </w:t>
      </w:r>
      <w:r w:rsidRPr="00FF335D">
        <w:rPr>
          <w:rStyle w:val="StyleUnderline"/>
        </w:rPr>
        <w:t>can a real balance of power be struck</w:t>
      </w:r>
      <w:r w:rsidRPr="00107DB5">
        <w:rPr>
          <w:sz w:val="16"/>
        </w:rPr>
        <w:t xml:space="preserve">, and only through this balance of power can real global stability be achieved. Until then, </w:t>
      </w:r>
      <w:r w:rsidRPr="00FF335D">
        <w:rPr>
          <w:rStyle w:val="Emphasis"/>
        </w:rPr>
        <w:t>as the US seeks hegemony</w:t>
      </w:r>
      <w:r w:rsidRPr="00107DB5">
        <w:rPr>
          <w:sz w:val="16"/>
        </w:rPr>
        <w:t xml:space="preserve"> over the planet, </w:t>
      </w:r>
      <w:r w:rsidRPr="00FF335D">
        <w:rPr>
          <w:rStyle w:val="Emphasis"/>
        </w:rPr>
        <w:t>the world can expect a</w:t>
      </w:r>
      <w:r w:rsidRPr="00107DB5">
        <w:rPr>
          <w:sz w:val="16"/>
        </w:rPr>
        <w:t xml:space="preserve">n equal but opposite </w:t>
      </w:r>
      <w:r w:rsidRPr="00FF335D">
        <w:rPr>
          <w:rStyle w:val="Emphasis"/>
        </w:rPr>
        <w:t>decline in stability.</w:t>
      </w:r>
    </w:p>
    <w:p w14:paraId="045A63CA" w14:textId="77777777" w:rsidR="00107DB5" w:rsidRPr="00B76684" w:rsidRDefault="00107DB5" w:rsidP="00107DB5">
      <w:pPr>
        <w:pStyle w:val="Heading4"/>
      </w:pPr>
      <w:r w:rsidRPr="00B76684">
        <w:t>The world</w:t>
      </w:r>
      <w:r>
        <w:t xml:space="preserve"> is unstable and U.S. hegemony is to blame – serial invasions of the Middle East, U.S.-backed neoliberalism, and failure to solve climate change prove.</w:t>
      </w:r>
    </w:p>
    <w:p w14:paraId="1AB2FC99" w14:textId="4DE19FC6" w:rsidR="00107DB5" w:rsidRDefault="00107DB5" w:rsidP="00107DB5">
      <w:pPr>
        <w:rPr>
          <w:rStyle w:val="Style13ptBold"/>
        </w:rPr>
      </w:pPr>
      <w:r>
        <w:rPr>
          <w:rStyle w:val="Style13ptBold"/>
        </w:rPr>
        <w:t>Wheeler, independent journalist and University of Michigan, PhD, 15</w:t>
      </w:r>
    </w:p>
    <w:p w14:paraId="5F91469B" w14:textId="77777777" w:rsidR="00107DB5" w:rsidRPr="00B76684" w:rsidRDefault="00107DB5" w:rsidP="00107DB5">
      <w:r w:rsidRPr="00B76684">
        <w:t>[</w:t>
      </w:r>
      <w:r>
        <w:t xml:space="preserve">Marcy, 2-27-15, Marcy Wheeler, “American Hegemony: Delivering “Unpredictable Instability” the World Over”, </w:t>
      </w:r>
      <w:hyperlink r:id="rId53" w:history="1">
        <w:r w:rsidRPr="00F163A4">
          <w:rPr>
            <w:rStyle w:val="Hyperlink"/>
          </w:rPr>
          <w:t>https://www.emptywheel.net/2015/02/27/american-hegemony-delivering-unpredictable-instability-the-world-over/</w:t>
        </w:r>
      </w:hyperlink>
      <w:r>
        <w:t>, accessed 6-30-17, AZG]</w:t>
      </w:r>
    </w:p>
    <w:p w14:paraId="4CF4579D" w14:textId="39A00858" w:rsidR="00107DB5" w:rsidRDefault="00107DB5" w:rsidP="00107DB5">
      <w:pPr>
        <w:rPr>
          <w:rStyle w:val="StyleUnderline"/>
        </w:rPr>
      </w:pPr>
      <w:r w:rsidRPr="00107DB5">
        <w:rPr>
          <w:sz w:val="16"/>
        </w:rPr>
        <w:t>At least John McCain had the courage to invite James Clapper for what might have been (but weren’t) hard questions in public in front of Senate Armed Services Committee Thursday.</w:t>
      </w:r>
      <w:r w:rsidRPr="00107DB5">
        <w:rPr>
          <w:sz w:val="12"/>
        </w:rPr>
        <w:t>¶</w:t>
      </w:r>
      <w:r w:rsidRPr="00107DB5">
        <w:rPr>
          <w:sz w:val="16"/>
        </w:rPr>
        <w:t xml:space="preserve"> Clapper started with a comment that was not prominent in (though it definitely underscored) his written testimony (Update: Here’s the transcript of his as-delivered statement.)</w:t>
      </w:r>
      <w:r w:rsidRPr="00107DB5">
        <w:rPr>
          <w:sz w:val="12"/>
        </w:rPr>
        <w:t>¶</w:t>
      </w:r>
      <w:r w:rsidRPr="00107DB5">
        <w:rPr>
          <w:sz w:val="16"/>
        </w:rPr>
        <w:t xml:space="preserve"> </w:t>
      </w:r>
      <w:r w:rsidRPr="00B76684">
        <w:rPr>
          <w:rStyle w:val="Emphasis"/>
        </w:rPr>
        <w:t>Unpredictable instability is the new normal.</w:t>
      </w:r>
      <w:r w:rsidRPr="00B76684">
        <w:rPr>
          <w:rStyle w:val="StyleUnderline"/>
        </w:rPr>
        <w:t xml:space="preserve"> The year 2014 saw the highest rate of political instability since 1992. The most deaths as a result of state-sponsored mass killings since the early 1990s. And the highest number of refugees</w:t>
      </w:r>
      <w:r w:rsidRPr="00107DB5">
        <w:rPr>
          <w:sz w:val="16"/>
        </w:rPr>
        <w:t xml:space="preserve"> and internally displaced persons (or IDPs) </w:t>
      </w:r>
      <w:r w:rsidRPr="00B76684">
        <w:rPr>
          <w:rStyle w:val="StyleUnderline"/>
        </w:rPr>
        <w:t>since World War II.</w:t>
      </w:r>
      <w:r w:rsidRPr="00107DB5">
        <w:rPr>
          <w:sz w:val="16"/>
        </w:rPr>
        <w:t xml:space="preserve"> Roughly </w:t>
      </w:r>
      <w:r w:rsidRPr="00B76684">
        <w:rPr>
          <w:rStyle w:val="StyleUnderline"/>
        </w:rPr>
        <w:t>half of the world’s currently stable countries are at some risk of instability over the next two years.</w:t>
      </w:r>
      <w:r w:rsidRPr="00107DB5">
        <w:rPr>
          <w:sz w:val="12"/>
        </w:rPr>
        <w:t>¶</w:t>
      </w:r>
      <w:r w:rsidRPr="00107DB5">
        <w:rPr>
          <w:sz w:val="16"/>
        </w:rPr>
        <w:t xml:space="preserve"> It’s a damning catalog. All the more so given that </w:t>
      </w:r>
      <w:r w:rsidRPr="00B76684">
        <w:rPr>
          <w:rStyle w:val="StyleUnderline"/>
        </w:rPr>
        <w:t>the US has been the world’s unquestioned hegemon since that period in the early 1990s when everything has been getting worse</w:t>
      </w:r>
      <w:r w:rsidRPr="00107DB5">
        <w:rPr>
          <w:sz w:val="16"/>
        </w:rPr>
        <w:t>, since that period when the first President Bush promised a thousand points of light.</w:t>
      </w:r>
      <w:r w:rsidRPr="00107DB5">
        <w:rPr>
          <w:sz w:val="12"/>
        </w:rPr>
        <w:t>¶</w:t>
      </w:r>
      <w:r w:rsidRPr="00107DB5">
        <w:rPr>
          <w:sz w:val="16"/>
        </w:rPr>
        <w:t xml:space="preserve"> And </w:t>
      </w:r>
      <w:r w:rsidRPr="00B76684">
        <w:rPr>
          <w:rStyle w:val="StyleUnderline"/>
        </w:rPr>
        <w:t xml:space="preserve">while the US can’t be held responsible for all the instability </w:t>
      </w:r>
      <w:r w:rsidRPr="00107DB5">
        <w:rPr>
          <w:sz w:val="16"/>
        </w:rPr>
        <w:t xml:space="preserve">in the world right now, </w:t>
      </w:r>
      <w:r w:rsidRPr="00B76684">
        <w:rPr>
          <w:rStyle w:val="StyleUnderline"/>
        </w:rPr>
        <w:t>it owns a lot of it: serial invasions in the Middle East</w:t>
      </w:r>
      <w:r w:rsidRPr="00107DB5">
        <w:rPr>
          <w:sz w:val="16"/>
        </w:rPr>
        <w:t xml:space="preserve"> and the coddling of Israel </w:t>
      </w:r>
      <w:r w:rsidRPr="00B76684">
        <w:rPr>
          <w:rStyle w:val="StyleUnderline"/>
        </w:rPr>
        <w:t>account for many of the refugees</w:t>
      </w:r>
      <w:r w:rsidRPr="00107DB5">
        <w:rPr>
          <w:sz w:val="16"/>
        </w:rPr>
        <w:t xml:space="preserve"> (though there’s no telling what would have happened with the hundred thousand killed and millions of refugees in Syria had the second President Bush not invaded Iraq, had he taken Bashar al-Assad up on an offer to partner against al Qaeda, had we managed the aftermath of the Arab Spring differently).</w:t>
      </w:r>
      <w:r w:rsidRPr="00107DB5">
        <w:rPr>
          <w:sz w:val="12"/>
        </w:rPr>
        <w:t>¶</w:t>
      </w:r>
      <w:r w:rsidRPr="00107DB5">
        <w:rPr>
          <w:sz w:val="16"/>
        </w:rPr>
        <w:t xml:space="preserve"> </w:t>
      </w:r>
      <w:r w:rsidRPr="00B76684">
        <w:rPr>
          <w:rStyle w:val="StyleUnderline"/>
        </w:rPr>
        <w:t>US-backed neoliberalism</w:t>
      </w:r>
      <w:r w:rsidRPr="00107DB5">
        <w:rPr>
          <w:sz w:val="16"/>
        </w:rPr>
        <w:t xml:space="preserve"> and austerity — </w:t>
      </w:r>
      <w:r w:rsidRPr="00B76684">
        <w:rPr>
          <w:rStyle w:val="StyleUnderline"/>
        </w:rPr>
        <w:t>and the</w:t>
      </w:r>
      <w:r w:rsidRPr="00107DB5">
        <w:rPr>
          <w:sz w:val="16"/>
        </w:rPr>
        <w:t xml:space="preserve"> underlying </w:t>
      </w:r>
      <w:r w:rsidRPr="00B76684">
        <w:rPr>
          <w:rStyle w:val="StyleUnderline"/>
        </w:rPr>
        <w:t>bank crisis that provided the excuse for it</w:t>
      </w:r>
      <w:r w:rsidRPr="00107DB5">
        <w:rPr>
          <w:sz w:val="16"/>
        </w:rPr>
        <w:t xml:space="preserve"> — </w:t>
      </w:r>
      <w:r w:rsidRPr="00B76684">
        <w:rPr>
          <w:rStyle w:val="StyleUnderline"/>
        </w:rPr>
        <w:t>has contributed to instability elsewhere</w:t>
      </w:r>
      <w:r w:rsidRPr="00107DB5">
        <w:rPr>
          <w:sz w:val="16"/>
        </w:rPr>
        <w:t>, and probably underlies those countries that Clapper thinks might grow unstable in the next year.</w:t>
      </w:r>
      <w:r w:rsidRPr="00107DB5">
        <w:rPr>
          <w:sz w:val="12"/>
        </w:rPr>
        <w:t>¶</w:t>
      </w:r>
      <w:r w:rsidRPr="00107DB5">
        <w:rPr>
          <w:sz w:val="16"/>
        </w:rPr>
        <w:t xml:space="preserve"> </w:t>
      </w:r>
      <w:r w:rsidRPr="00B76684">
        <w:rPr>
          <w:rStyle w:val="StyleUnderline"/>
        </w:rPr>
        <w:t>We’re already seeing instability</w:t>
      </w:r>
      <w:r w:rsidRPr="00107DB5">
        <w:rPr>
          <w:sz w:val="16"/>
        </w:rPr>
        <w:t xml:space="preserve"> arising </w:t>
      </w:r>
      <w:r w:rsidRPr="00B76684">
        <w:rPr>
          <w:rStyle w:val="StyleUnderline"/>
        </w:rPr>
        <w:t>from climate change; the US owns</w:t>
      </w:r>
      <w:r w:rsidRPr="00107DB5">
        <w:rPr>
          <w:sz w:val="16"/>
        </w:rPr>
        <w:t xml:space="preserve"> some of </w:t>
      </w:r>
      <w:r w:rsidRPr="00B76684">
        <w:rPr>
          <w:rStyle w:val="StyleUnderline"/>
        </w:rPr>
        <w:t>the blame for that, and more for squandering its leadership role on foreign adventures rather than pushing a solution to that more urgent problem</w:t>
      </w:r>
      <w:r w:rsidRPr="00107DB5">
        <w:rPr>
          <w:sz w:val="16"/>
        </w:rPr>
        <w:t xml:space="preserve"> (Clapper, by the way, thinks climate change is a problem but unlike Obama doesn’t consider it the most serious one).</w:t>
      </w:r>
      <w:r w:rsidRPr="00107DB5">
        <w:rPr>
          <w:sz w:val="12"/>
        </w:rPr>
        <w:t>¶</w:t>
      </w:r>
      <w:r w:rsidRPr="00107DB5">
        <w:rPr>
          <w:sz w:val="16"/>
        </w:rPr>
        <w:t xml:space="preserve"> There are, obviously, a lot of other things going on. Clapper talked admiringly of China’s modernization of its military, driven by domestically developed programs, an obvious development when a country becomes the manufacturing powerhouse of the world. But China’s growing influence comes largely in the wake of, and in part because of, stupid choices the US has made.</w:t>
      </w:r>
      <w:r w:rsidRPr="00107DB5">
        <w:rPr>
          <w:sz w:val="12"/>
        </w:rPr>
        <w:t>¶</w:t>
      </w:r>
      <w:r w:rsidRPr="00107DB5">
        <w:rPr>
          <w:sz w:val="16"/>
        </w:rPr>
        <w:t xml:space="preserve"> There was, predictably, a lot of discussion about cyberthreats, even featuring Senate Intelligence Committee member Angus King arguing we need an offensive threat (we’ve got one — and have been launching pre-emptive strikes for 9 years now — as he would know if he paid attention to briefings or read the Intercept or the New York Times) to deter others from attacking us with cyberweapons.</w:t>
      </w:r>
      <w:r w:rsidRPr="00107DB5">
        <w:rPr>
          <w:sz w:val="12"/>
        </w:rPr>
        <w:t>¶</w:t>
      </w:r>
      <w:r w:rsidRPr="00107DB5">
        <w:rPr>
          <w:sz w:val="16"/>
        </w:rPr>
        <w:t xml:space="preserve"> Almost everyone at the hearing wanted to talk about Iran, without realizing that a peace deal with it would finally take a step towards more stability (until our allies the Saudis start getting belligerent as a result).</w:t>
      </w:r>
      <w:r w:rsidRPr="00107DB5">
        <w:rPr>
          <w:sz w:val="12"/>
        </w:rPr>
        <w:t>¶</w:t>
      </w:r>
      <w:r w:rsidRPr="00107DB5">
        <w:rPr>
          <w:sz w:val="16"/>
        </w:rPr>
        <w:t xml:space="preserve"> Still, even </w:t>
      </w:r>
      <w:r w:rsidRPr="00B76684">
        <w:rPr>
          <w:rStyle w:val="StyleUnderline"/>
        </w:rPr>
        <w:t>in spite of the fact that Clapper started with this inventory of instability, there seemed zero awareness of what a</w:t>
      </w:r>
      <w:r w:rsidRPr="00107DB5">
        <w:rPr>
          <w:sz w:val="16"/>
        </w:rPr>
        <w:t xml:space="preserve"> damning </w:t>
      </w:r>
      <w:r w:rsidRPr="00B76684">
        <w:rPr>
          <w:rStyle w:val="StyleUnderline"/>
        </w:rPr>
        <w:t>indictment that is for the world’s hegemon. Before we address all these other problems, shouldn’t we focus some analysis on why American hegemony went so badly wrong?</w:t>
      </w:r>
    </w:p>
    <w:p w14:paraId="3B6F6358" w14:textId="77777777" w:rsidR="00107DB5" w:rsidRDefault="00107DB5" w:rsidP="00107DB5">
      <w:pPr>
        <w:pStyle w:val="Heading4"/>
      </w:pPr>
      <w:r>
        <w:t>US hegemony will cause a US-Iran war – especially true with Trump’s belligerent stance towards Iran</w:t>
      </w:r>
    </w:p>
    <w:p w14:paraId="3B42F199" w14:textId="77777777" w:rsidR="00107DB5" w:rsidRDefault="00107DB5" w:rsidP="00107DB5">
      <w:r w:rsidRPr="00305EAC">
        <w:rPr>
          <w:rStyle w:val="Style13ptBold"/>
        </w:rPr>
        <w:t>Webb, MintPress contributor who has written for several news organizations in both English and Spanish, 2-6</w:t>
      </w:r>
      <w:r>
        <w:t>-17</w:t>
      </w:r>
    </w:p>
    <w:p w14:paraId="123B5121" w14:textId="77777777" w:rsidR="00107DB5" w:rsidRDefault="00107DB5" w:rsidP="00107DB5">
      <w:r>
        <w:t>[Whitney, 2-6-17, MintPress News, “</w:t>
      </w:r>
      <w:r w:rsidRPr="00305EAC">
        <w:t>The ‘Inevitable’ War Against Iran &amp; The Decline Of US Hegemony</w:t>
      </w:r>
      <w:r>
        <w:t xml:space="preserve">,” </w:t>
      </w:r>
      <w:hyperlink r:id="rId54" w:history="1">
        <w:r w:rsidRPr="005103D0">
          <w:rPr>
            <w:rStyle w:val="Hyperlink"/>
          </w:rPr>
          <w:t>http://www.mintpressnews.com/inevitable-war-iran-decline-us-hegemony/224644/</w:t>
        </w:r>
      </w:hyperlink>
      <w:r>
        <w:t>, 7-2-17, RR]</w:t>
      </w:r>
    </w:p>
    <w:p w14:paraId="4329B5A6" w14:textId="0376F005" w:rsidR="00107DB5" w:rsidRDefault="00107DB5" w:rsidP="00107DB5">
      <w:pPr>
        <w:rPr>
          <w:u w:val="single"/>
        </w:rPr>
      </w:pPr>
      <w:r>
        <w:t xml:space="preserve">WASHINGTON — In the United States, war is business and business is war. </w:t>
      </w:r>
      <w:r w:rsidRPr="00305EAC">
        <w:rPr>
          <w:u w:val="single"/>
        </w:rPr>
        <w:t xml:space="preserve">As the U.S. dominates global weapons exports, accounting for 33% of the entire market, the profits of war for both the private and public sector have guided U.S. foreign policy and military action for much of the past century. </w:t>
      </w:r>
      <w:r>
        <w:t>Though modern history is rife with examples of the United States using its military to further business interests and vice versa, nowhere has this been more clear than in Iran.</w:t>
      </w:r>
      <w:r w:rsidRPr="00107DB5">
        <w:rPr>
          <w:sz w:val="12"/>
        </w:rPr>
        <w:t xml:space="preserve">¶ </w:t>
      </w:r>
      <w:r>
        <w:t>Iran was among the first nations to be subjected to covert CIA coups when its democratically-elected Prime Minister Mohammad Mossadegh was overthrown for his attempts to nationalize Iranian oil in the 1950s.</w:t>
      </w:r>
      <w:r w:rsidRPr="00107DB5">
        <w:rPr>
          <w:sz w:val="12"/>
        </w:rPr>
        <w:t xml:space="preserve">¶ </w:t>
      </w:r>
      <w:r w:rsidRPr="00305EAC">
        <w:rPr>
          <w:u w:val="single"/>
        </w:rPr>
        <w:t>In a story that’s repeated itself in numerous other countries, Iran’s democracy was replaced with a brutal dictatorial regime that was pro-United States and pro-United Kingdom. Shah Mohammad Reza Pahlavi’s brutality, largely made possible by the CIA and Israeli Mossad-trained SAVAK military police, targeted the nation’s Muslim population, leading to the rise of religiopolitical movements. Not surprisingly, it was the growth of this movement that led to the 1979 Islamic Revolution, which established an Islamic Republic, and the modern age of a</w:t>
      </w:r>
      <w:r>
        <w:rPr>
          <w:u w:val="single"/>
        </w:rPr>
        <w:t>ntagonistic U.S.-Iran relations</w:t>
      </w:r>
      <w:r w:rsidRPr="00107DB5">
        <w:rPr>
          <w:sz w:val="12"/>
          <w:u w:val="single"/>
        </w:rPr>
        <w:t xml:space="preserve">¶ </w:t>
      </w:r>
      <w:r w:rsidRPr="00305EAC">
        <w:rPr>
          <w:u w:val="single"/>
        </w:rPr>
        <w:t>Since 1979, the United States has followed a policy of “containment” regarding Iran. From arming Iraq to enabling the devastating Iran-Iraq war to attempting to sabotage Iran’s nuclear power program, the United States has sought to covertly subvert, weaken, and isolate the nation – frequently through the use of economic sanctions- as opposed to directly engaging it militarily.</w:t>
      </w:r>
      <w:r>
        <w:t xml:space="preserve"> Yet, as the latest election cycle got started in earnest, it became clear that the winner would be taking a much more direct approach regarding Iran.</w:t>
      </w:r>
      <w:r w:rsidRPr="00107DB5">
        <w:rPr>
          <w:sz w:val="12"/>
        </w:rPr>
        <w:t xml:space="preserve">¶ </w:t>
      </w:r>
      <w:r>
        <w:t xml:space="preserve">While Hillary Clinton was widely considered to be the most hawkish of the two contenders, Donald Trump shared a similarly aggressive, albeit more muted, stance. </w:t>
      </w:r>
      <w:r w:rsidRPr="00305EAC">
        <w:rPr>
          <w:u w:val="single"/>
        </w:rPr>
        <w:t>As far back as 2013, Trump made plain his discontent with the Obama administration’s negotiations with Iran and the controversial nuclear accord, the fate of which remains unc</w:t>
      </w:r>
      <w:r>
        <w:rPr>
          <w:u w:val="single"/>
        </w:rPr>
        <w:t>ertain with Trump as president.</w:t>
      </w:r>
      <w:r w:rsidRPr="00107DB5">
        <w:rPr>
          <w:sz w:val="12"/>
          <w:u w:val="single"/>
        </w:rPr>
        <w:t xml:space="preserve">¶ </w:t>
      </w:r>
      <w:r w:rsidRPr="00305EAC">
        <w:rPr>
          <w:u w:val="single"/>
        </w:rPr>
        <w:t>Expressing his disdain for the Obama administration’s handling of the situation, Trump forecast, “We will end up going to war with Iran because we have people who don’t know what the hell they are doing.”</w:t>
      </w:r>
      <w:r w:rsidRPr="00107DB5">
        <w:rPr>
          <w:sz w:val="12"/>
          <w:u w:val="single"/>
        </w:rPr>
        <w:t xml:space="preserve">¶ </w:t>
      </w:r>
      <w:r w:rsidRPr="00305EAC">
        <w:rPr>
          <w:u w:val="single"/>
        </w:rPr>
        <w:t>Since Trump’s inauguration on Jan. 20, his tone has changed rapidly. He’s become as hawkish as his rival in last year’s election, and the groundwork for a full-scale military conflict with Iran is being set. A mere three weeks under the leadership of President Trump, and the United States is closer than ever to a full-scale war with Iran. The timing, of course, is no coincidence.</w:t>
      </w:r>
    </w:p>
    <w:p w14:paraId="473E0520" w14:textId="02F4EE5A" w:rsidR="00107DB5" w:rsidRDefault="00107DB5" w:rsidP="00107DB5">
      <w:pPr>
        <w:pStyle w:val="Heading3"/>
      </w:pPr>
      <w:r>
        <w:t>AT: Hegemony solves terrorism</w:t>
      </w:r>
    </w:p>
    <w:p w14:paraId="315789CC" w14:textId="77777777" w:rsidR="00107DB5" w:rsidRPr="009439C2" w:rsidRDefault="00107DB5" w:rsidP="00107DB5">
      <w:pPr>
        <w:pStyle w:val="Heading4"/>
      </w:pPr>
      <w:r>
        <w:t>heg can’t solve terror and makes it worse</w:t>
      </w:r>
    </w:p>
    <w:p w14:paraId="064E238A" w14:textId="77777777" w:rsidR="00107DB5" w:rsidRPr="009439C2" w:rsidRDefault="00107DB5" w:rsidP="00107DB5">
      <w:r w:rsidRPr="009439C2">
        <w:rPr>
          <w:rStyle w:val="Style13ptBold"/>
        </w:rPr>
        <w:t>Falk, Princeton University International Law Professor, 16</w:t>
      </w:r>
      <w:r>
        <w:t xml:space="preserve"> (Richard, August 2016, “Failures of Militarism in Countering Mega-Terrorism,” Date Accessed: 7/1/17, 53-54, </w:t>
      </w:r>
      <w:hyperlink r:id="rId55" w:history="1">
        <w:r w:rsidRPr="00987FCF">
          <w:rPr>
            <w:rStyle w:val="Hyperlink"/>
          </w:rPr>
          <w:t>http://www.terrorismanalysts.com/pt/index.php/pot/article/view/527/1040</w:t>
        </w:r>
      </w:hyperlink>
      <w:r>
        <w:t>) lr</w:t>
      </w:r>
    </w:p>
    <w:p w14:paraId="54E7C5A6" w14:textId="7FC80205" w:rsidR="00107DB5" w:rsidRDefault="00107DB5" w:rsidP="00107DB5">
      <w:pPr>
        <w:rPr>
          <w:sz w:val="16"/>
        </w:rPr>
      </w:pPr>
      <w:r w:rsidRPr="00107DB5">
        <w:rPr>
          <w:sz w:val="16"/>
        </w:rPr>
        <w:t xml:space="preserve">The kind of </w:t>
      </w:r>
      <w:r w:rsidRPr="009439C2">
        <w:rPr>
          <w:rStyle w:val="StyleUnderline"/>
        </w:rPr>
        <w:t>transnational political violence</w:t>
      </w:r>
      <w:r w:rsidRPr="00107DB5">
        <w:rPr>
          <w:sz w:val="16"/>
        </w:rPr>
        <w:t xml:space="preserve"> that </w:t>
      </w:r>
      <w:r>
        <w:rPr>
          <w:rStyle w:val="StyleUnderline"/>
        </w:rPr>
        <w:t>reached its</w:t>
      </w:r>
      <w:r w:rsidRPr="00107DB5">
        <w:rPr>
          <w:sz w:val="16"/>
        </w:rPr>
        <w:t xml:space="preserve"> in 2001 </w:t>
      </w:r>
      <w:r w:rsidRPr="009439C2">
        <w:rPr>
          <w:rStyle w:val="StyleUnderline"/>
        </w:rPr>
        <w:t>with the 9/11</w:t>
      </w:r>
      <w:r w:rsidRPr="00107DB5">
        <w:rPr>
          <w:sz w:val="16"/>
        </w:rPr>
        <w:t xml:space="preserve"> attacks on the U.S. World Trade Center and the Pentagon poses a more systemic challenge to the UN framing of lawful uses of international law. First, both al Qaeda (in attacking) and the United States (in responding)— whether prudently or not—viewed the ensuing political violence through the prism of ‘war’ rather than ‘crime,’ expanding the scope and magnitude of the violence. </w:t>
      </w:r>
      <w:r w:rsidRPr="009439C2">
        <w:rPr>
          <w:rStyle w:val="StyleUnderline"/>
        </w:rPr>
        <w:t>The 9/11 attacks had characteristics blurring the boundaries separating traditional terrorist acts from traditional acts of war</w:t>
      </w:r>
      <w:r w:rsidRPr="00107DB5">
        <w:rPr>
          <w:sz w:val="16"/>
        </w:rPr>
        <w:t xml:space="preserve">, giving political leaders in the United States the choice of whether to respond within a war paradigm or a crime paradigm. That </w:t>
      </w:r>
      <w:r w:rsidRPr="009439C2">
        <w:rPr>
          <w:rStyle w:val="StyleUnderline"/>
        </w:rPr>
        <w:t xml:space="preserve">the leadership at the time in the United States immediately chose war </w:t>
      </w:r>
      <w:r w:rsidRPr="00107DB5">
        <w:rPr>
          <w:sz w:val="16"/>
        </w:rPr>
        <w:t>partly reflected the neoconservative worldview of the presidency of George W. Bush, the traumatizing and symbolic nature of the targets, the gravity of the harm done, and a feared vulnerability to additional attacks by Al Qaeda.[6]</w:t>
      </w:r>
      <w:r w:rsidRPr="00107DB5">
        <w:rPr>
          <w:sz w:val="12"/>
        </w:rPr>
        <w:t>¶</w:t>
      </w:r>
      <w:r w:rsidRPr="00107DB5">
        <w:rPr>
          <w:sz w:val="16"/>
        </w:rPr>
        <w:t xml:space="preserve"> Second, </w:t>
      </w:r>
      <w:r w:rsidRPr="009439C2">
        <w:rPr>
          <w:rStyle w:val="StyleUnderline"/>
        </w:rPr>
        <w:t xml:space="preserve">Al Qaeda’s political violence was uniformly described as ‘terrorism.’ A non-state actor who lacked a territorial presence in the targeted country had attacked major civilian targets in the United States. This feature of 9/11 had the immediate effect of transnationalizing the interaction between terrorism and counterterrorism. </w:t>
      </w:r>
      <w:r w:rsidRPr="00107DB5">
        <w:rPr>
          <w:sz w:val="16"/>
        </w:rPr>
        <w:t xml:space="preserve">In the process </w:t>
      </w:r>
      <w:r w:rsidRPr="009439C2">
        <w:rPr>
          <w:rStyle w:val="StyleUnderline"/>
        </w:rPr>
        <w:t>a new species of war was borne</w:t>
      </w:r>
      <w:r w:rsidRPr="00107DB5">
        <w:rPr>
          <w:sz w:val="16"/>
        </w:rPr>
        <w:t xml:space="preserve">. By and large terrorism had been largely a state/society interaction, previously treated as a law enforcement challenge to be addressed within the boundaries of the targeted state or, internationally, with the cooperation of foreign police and security forces or through covert special operations. This </w:t>
      </w:r>
      <w:r w:rsidRPr="009439C2">
        <w:rPr>
          <w:rStyle w:val="StyleUnderline"/>
        </w:rPr>
        <w:t>international militarization of counterterrorism was essentially a new political phenomenon</w:t>
      </w:r>
      <w:r w:rsidRPr="00107DB5">
        <w:rPr>
          <w:sz w:val="16"/>
        </w:rPr>
        <w:t>, although there had been a foretaste in the decades before in the form of retaliatory strikes (as distinct from extended military campaigns) against foreign countries thought to have sponsored terrorists, harbored them, or were otherwise complicit in the attacks.[7] Th</w:t>
      </w:r>
      <w:r w:rsidRPr="009439C2">
        <w:rPr>
          <w:rStyle w:val="StyleUnderline"/>
        </w:rPr>
        <w:t>e contemporary nature of transnational extremist politics and the forcible responses of geopolitical actors are contributing to the restructuring of world order by way of deterritorializing armed conflict</w:t>
      </w:r>
      <w:r w:rsidRPr="00107DB5">
        <w:rPr>
          <w:sz w:val="16"/>
        </w:rPr>
        <w:t>.[8]</w:t>
      </w:r>
      <w:r w:rsidRPr="00107DB5">
        <w:rPr>
          <w:sz w:val="12"/>
        </w:rPr>
        <w:t>¶</w:t>
      </w:r>
      <w:r w:rsidRPr="00107DB5">
        <w:rPr>
          <w:sz w:val="16"/>
        </w:rPr>
        <w:t xml:space="preserve"> Third, </w:t>
      </w:r>
      <w:r w:rsidRPr="009439C2">
        <w:rPr>
          <w:rStyle w:val="StyleUnderline"/>
        </w:rPr>
        <w:t>the absence of a clear territorial base from which terrorists launched their provocative attacks made it more challenging to design a military response able to engage, defeat, and destroy such an adversary</w:t>
      </w:r>
      <w:r w:rsidRPr="00107DB5">
        <w:rPr>
          <w:sz w:val="16"/>
        </w:rPr>
        <w:t xml:space="preserve">. On the terrorist side, </w:t>
      </w:r>
      <w:r w:rsidRPr="009439C2">
        <w:rPr>
          <w:rStyle w:val="StyleUnderline"/>
        </w:rPr>
        <w:t>the dispersal of</w:t>
      </w:r>
      <w:r w:rsidRPr="00107DB5">
        <w:rPr>
          <w:sz w:val="16"/>
        </w:rPr>
        <w:t xml:space="preserve"> its </w:t>
      </w:r>
      <w:r w:rsidRPr="009439C2">
        <w:rPr>
          <w:rStyle w:val="StyleUnderline"/>
        </w:rPr>
        <w:t>bases of operations</w:t>
      </w:r>
      <w:r w:rsidRPr="00107DB5">
        <w:rPr>
          <w:sz w:val="16"/>
        </w:rPr>
        <w:t xml:space="preserve">, which are often inter-mingled with the civilian population, </w:t>
      </w:r>
      <w:r w:rsidRPr="009439C2">
        <w:rPr>
          <w:rStyle w:val="StyleUnderline"/>
        </w:rPr>
        <w:t>had</w:t>
      </w:r>
      <w:r w:rsidRPr="00107DB5">
        <w:rPr>
          <w:sz w:val="16"/>
        </w:rPr>
        <w:t xml:space="preserve"> several effects: </w:t>
      </w:r>
      <w:r w:rsidRPr="009439C2">
        <w:rPr>
          <w:rStyle w:val="StyleUnderline"/>
        </w:rPr>
        <w:t>turn</w:t>
      </w:r>
      <w:r w:rsidRPr="00107DB5">
        <w:rPr>
          <w:sz w:val="16"/>
        </w:rPr>
        <w:t xml:space="preserve">ing </w:t>
      </w:r>
      <w:r w:rsidRPr="009439C2">
        <w:rPr>
          <w:rStyle w:val="StyleUnderline"/>
        </w:rPr>
        <w:t>the entire world into a potential battlefield, subverting notions of territorial sovereignty, eliminating legal options of neutrality in situations of armed conflict</w:t>
      </w:r>
      <w:r w:rsidRPr="00107DB5">
        <w:rPr>
          <w:sz w:val="16"/>
        </w:rPr>
        <w:t xml:space="preserve"> (as George W. Bush famously put it, “</w:t>
      </w:r>
      <w:r w:rsidRPr="009439C2">
        <w:rPr>
          <w:rStyle w:val="StyleUnderline"/>
        </w:rPr>
        <w:t>you are either with us or with the terrorists</w:t>
      </w:r>
      <w:r w:rsidRPr="00107DB5">
        <w:rPr>
          <w:sz w:val="16"/>
        </w:rPr>
        <w:t>”), and strengthening incentives to engage in political assassinations that undermine the core distinction of international humanitarian law between civilians and combatants.[9]</w:t>
      </w:r>
      <w:r w:rsidRPr="00107DB5">
        <w:rPr>
          <w:sz w:val="12"/>
        </w:rPr>
        <w:t>¶</w:t>
      </w:r>
      <w:r w:rsidRPr="00107DB5">
        <w:rPr>
          <w:sz w:val="16"/>
        </w:rPr>
        <w:t xml:space="preserve"> Fourth, </w:t>
      </w:r>
      <w:r w:rsidRPr="009439C2">
        <w:rPr>
          <w:rStyle w:val="StyleUnderline"/>
        </w:rPr>
        <w:t>this kind of conflict also shifts the strategic focus away from deterrence and retaliation toward preemption and prevention</w:t>
      </w:r>
      <w:r w:rsidRPr="00107DB5">
        <w:rPr>
          <w:sz w:val="16"/>
        </w:rPr>
        <w:t xml:space="preserve">. Such an anticipatory orientation expands the UN Charter’s conception of self-defense by allowing a threatened state to strike first rather than being compelled by law to wait until attacked.[10] </w:t>
      </w:r>
      <w:r w:rsidRPr="009439C2">
        <w:rPr>
          <w:rStyle w:val="StyleUnderline"/>
        </w:rPr>
        <w:t>This shift also encourages the adoption of legally and morally controversial tactical and weapon innovations intended to enhance counterterrorist effectiveness, including reliance on torture, drones, and special operations</w:t>
      </w:r>
      <w:r w:rsidRPr="00107DB5">
        <w:rPr>
          <w:sz w:val="16"/>
        </w:rPr>
        <w:t xml:space="preserve"> (covert military groups seeking to find and destroy terrorist targets in foreign countries) </w:t>
      </w:r>
      <w:r w:rsidRPr="009439C2">
        <w:rPr>
          <w:rStyle w:val="StyleUnderline"/>
        </w:rPr>
        <w:t>as necessitated and justified by the</w:t>
      </w:r>
      <w:r w:rsidRPr="00107DB5">
        <w:rPr>
          <w:sz w:val="16"/>
        </w:rPr>
        <w:t xml:space="preserve"> distinctive character of the security </w:t>
      </w:r>
      <w:r w:rsidRPr="009439C2">
        <w:rPr>
          <w:rStyle w:val="StyleUnderline"/>
        </w:rPr>
        <w:t>challenge</w:t>
      </w:r>
      <w:r w:rsidRPr="00107DB5">
        <w:rPr>
          <w:sz w:val="16"/>
        </w:rPr>
        <w:t>.[11] The shift also reflects the politically motivated goal of minimizing casualties on the counterterrorist side even at the sacrifice of effectiveness so as to avoid the rise of anti-war sentiments of the sort that were thought by the U.S. government to have interfered with the prosecution of the Vietnam War.</w:t>
      </w:r>
      <w:r w:rsidRPr="00107DB5">
        <w:rPr>
          <w:sz w:val="12"/>
        </w:rPr>
        <w:t>¶</w:t>
      </w:r>
      <w:r w:rsidRPr="00107DB5">
        <w:rPr>
          <w:sz w:val="16"/>
        </w:rPr>
        <w:t xml:space="preserve"> Fifth, the </w:t>
      </w:r>
      <w:r w:rsidRPr="009439C2">
        <w:rPr>
          <w:rStyle w:val="StyleUnderline"/>
        </w:rPr>
        <w:t>insistence on treating the adversary as ‘terrorist’ identified as ‘evil’</w:t>
      </w:r>
      <w:r w:rsidRPr="00107DB5">
        <w:rPr>
          <w:sz w:val="16"/>
        </w:rPr>
        <w:t xml:space="preserve"> substantially </w:t>
      </w:r>
      <w:r w:rsidRPr="009439C2">
        <w:rPr>
          <w:rStyle w:val="StyleUnderline"/>
        </w:rPr>
        <w:t>eliminates both diplomacy and self-scrutiny as instruments of counterterrorist statecraft.</w:t>
      </w:r>
      <w:r w:rsidRPr="00107DB5">
        <w:rPr>
          <w:sz w:val="16"/>
        </w:rPr>
        <w:t xml:space="preserve"> In the past, </w:t>
      </w:r>
      <w:r w:rsidRPr="009439C2">
        <w:rPr>
          <w:rStyle w:val="StyleUnderline"/>
        </w:rPr>
        <w:t>many ‘terrorist’ entities were at some stage in a conflict treated as political actors, enabling negotiated arrangements that succeeded in bringing high levels of political violence to a virtual end. Without this</w:t>
      </w:r>
      <w:r w:rsidRPr="00107DB5">
        <w:rPr>
          <w:sz w:val="16"/>
        </w:rPr>
        <w:t xml:space="preserve"> option, </w:t>
      </w:r>
      <w:r w:rsidRPr="009439C2">
        <w:rPr>
          <w:rStyle w:val="StyleUnderline"/>
        </w:rPr>
        <w:t>there is the prospect of permanent war, already acknowledged to some extent by the Pentagon in its designation of the struggle as the ‘long war,’ with side effects that increase the authority of the state and correspondingly decrease the freedom of the citizenry.</w:t>
      </w:r>
      <w:r w:rsidRPr="00107DB5">
        <w:rPr>
          <w:sz w:val="16"/>
        </w:rPr>
        <w:t xml:space="preserve"> The decision to treat an international adversary as a ‘terrorist entity’ is a highly subjective determination that can be withdrawn at any point that it becomes convenient to treat the enemy as a political actor.</w:t>
      </w:r>
    </w:p>
    <w:p w14:paraId="370288EE" w14:textId="3D44D317" w:rsidR="008E31D7" w:rsidRDefault="008E31D7" w:rsidP="008E31D7">
      <w:pPr>
        <w:pStyle w:val="Heading3"/>
      </w:pPr>
      <w:r>
        <w:t>Hegemony = Extinction Inevitable</w:t>
      </w:r>
    </w:p>
    <w:p w14:paraId="5DF9112F" w14:textId="77777777" w:rsidR="008E31D7" w:rsidRPr="00DC216B" w:rsidRDefault="008E31D7" w:rsidP="008E31D7">
      <w:pPr>
        <w:pStyle w:val="Heading4"/>
        <w:spacing w:line="240" w:lineRule="auto"/>
        <w:contextualSpacing/>
      </w:pPr>
      <w:r>
        <w:t xml:space="preserve">Fear of hegemonic decline </w:t>
      </w:r>
      <w:r w:rsidRPr="00DC216B">
        <w:t xml:space="preserve">results in </w:t>
      </w:r>
      <w:r w:rsidRPr="00241E4D">
        <w:rPr>
          <w:u w:val="single"/>
        </w:rPr>
        <w:t>endless cycles</w:t>
      </w:r>
      <w:r w:rsidRPr="00DC216B">
        <w:t xml:space="preserve"> of </w:t>
      </w:r>
      <w:r w:rsidRPr="00241E4D">
        <w:rPr>
          <w:u w:val="single"/>
        </w:rPr>
        <w:t>antagonistic violence</w:t>
      </w:r>
    </w:p>
    <w:p w14:paraId="371516A2" w14:textId="77777777" w:rsidR="008E31D7" w:rsidRPr="008E31D7" w:rsidRDefault="008E31D7" w:rsidP="008E31D7">
      <w:pPr>
        <w:spacing w:line="240" w:lineRule="auto"/>
        <w:contextualSpacing/>
        <w:rPr>
          <w:rStyle w:val="Style13ptBold"/>
        </w:rPr>
      </w:pPr>
      <w:r w:rsidRPr="008E31D7">
        <w:rPr>
          <w:rStyle w:val="Style13ptBold"/>
        </w:rPr>
        <w:t xml:space="preserve">Lifton Visiting Professor of Psychiatry at Harvard Medical School 3 </w:t>
      </w:r>
    </w:p>
    <w:p w14:paraId="3F122788" w14:textId="77777777" w:rsidR="008E31D7" w:rsidRPr="008E31D7" w:rsidRDefault="008E31D7" w:rsidP="008E31D7">
      <w:pPr>
        <w:spacing w:line="240" w:lineRule="auto"/>
        <w:contextualSpacing/>
        <w:rPr>
          <w:sz w:val="20"/>
          <w:szCs w:val="20"/>
        </w:rPr>
      </w:pPr>
      <w:r w:rsidRPr="008E31D7">
        <w:rPr>
          <w:sz w:val="20"/>
          <w:szCs w:val="20"/>
        </w:rPr>
        <w:t>[Robert Jay, Superpower Syndrome: America’s Apocalyptic Confrontation with the World, page pg 174-178]</w:t>
      </w:r>
    </w:p>
    <w:p w14:paraId="36836EB7" w14:textId="77777777" w:rsidR="008E31D7" w:rsidRPr="008E31D7" w:rsidRDefault="008E31D7" w:rsidP="008E31D7">
      <w:pPr>
        <w:spacing w:line="240" w:lineRule="auto"/>
        <w:contextualSpacing/>
        <w:rPr>
          <w:sz w:val="20"/>
          <w:szCs w:val="20"/>
          <w:u w:val="single"/>
        </w:rPr>
      </w:pPr>
      <w:r w:rsidRPr="008E31D7">
        <w:rPr>
          <w:b/>
          <w:sz w:val="20"/>
          <w:szCs w:val="20"/>
          <w:u w:val="single"/>
        </w:rPr>
        <w:t>The</w:t>
      </w:r>
      <w:r w:rsidRPr="008E31D7">
        <w:rPr>
          <w:sz w:val="20"/>
          <w:szCs w:val="20"/>
          <w:u w:val="single"/>
        </w:rPr>
        <w:t xml:space="preserve"> world's only </w:t>
      </w:r>
      <w:r w:rsidRPr="008E31D7">
        <w:rPr>
          <w:b/>
          <w:sz w:val="20"/>
          <w:szCs w:val="20"/>
          <w:u w:val="single"/>
        </w:rPr>
        <w:t>superpower is haunted by a fear of weakness</w:t>
      </w:r>
      <w:r w:rsidRPr="008E31D7">
        <w:rPr>
          <w:sz w:val="16"/>
          <w:szCs w:val="20"/>
        </w:rPr>
        <w:t xml:space="preserve">. From psychiatric experience with individuals, we know </w:t>
      </w:r>
      <w:r w:rsidRPr="008E31D7">
        <w:rPr>
          <w:sz w:val="20"/>
          <w:szCs w:val="20"/>
          <w:u w:val="single"/>
        </w:rPr>
        <w:t xml:space="preserve">that </w:t>
      </w:r>
      <w:r w:rsidRPr="008E31D7">
        <w:rPr>
          <w:b/>
          <w:sz w:val="20"/>
          <w:szCs w:val="20"/>
          <w:u w:val="single"/>
        </w:rPr>
        <w:t>underneath expressions of</w:t>
      </w:r>
      <w:r w:rsidRPr="008E31D7">
        <w:rPr>
          <w:sz w:val="20"/>
          <w:szCs w:val="20"/>
          <w:u w:val="single"/>
        </w:rPr>
        <w:t xml:space="preserve"> megalomania and claims to </w:t>
      </w:r>
      <w:r w:rsidRPr="008E31D7">
        <w:rPr>
          <w:b/>
          <w:sz w:val="20"/>
          <w:szCs w:val="20"/>
          <w:u w:val="single"/>
        </w:rPr>
        <w:t>omnipotence</w:t>
      </w:r>
      <w:r w:rsidRPr="008E31D7">
        <w:rPr>
          <w:sz w:val="20"/>
          <w:szCs w:val="20"/>
          <w:u w:val="single"/>
        </w:rPr>
        <w:t xml:space="preserve"> there tend to be profound </w:t>
      </w:r>
      <w:r w:rsidRPr="008E31D7">
        <w:rPr>
          <w:b/>
          <w:sz w:val="20"/>
          <w:szCs w:val="20"/>
          <w:u w:val="single"/>
        </w:rPr>
        <w:t>feel</w:t>
      </w:r>
      <w:r w:rsidRPr="008E31D7">
        <w:rPr>
          <w:b/>
          <w:sz w:val="20"/>
          <w:szCs w:val="20"/>
          <w:u w:val="single"/>
        </w:rPr>
        <w:softHyphen/>
        <w:t>ings of powerlessness</w:t>
      </w:r>
      <w:r w:rsidRPr="008E31D7">
        <w:rPr>
          <w:sz w:val="20"/>
          <w:szCs w:val="20"/>
          <w:u w:val="single"/>
        </w:rPr>
        <w:t xml:space="preserve"> and emptiness.</w:t>
      </w:r>
      <w:r w:rsidRPr="008E31D7">
        <w:rPr>
          <w:sz w:val="16"/>
          <w:szCs w:val="20"/>
        </w:rPr>
        <w:t xml:space="preserve"> </w:t>
      </w:r>
      <w:r w:rsidRPr="008E31D7">
        <w:rPr>
          <w:sz w:val="20"/>
          <w:szCs w:val="20"/>
          <w:u w:val="single"/>
        </w:rPr>
        <w:t xml:space="preserve">Feelings on that order may affect our leaders' projections of world control. These could </w:t>
      </w:r>
      <w:r w:rsidRPr="008E31D7">
        <w:rPr>
          <w:b/>
          <w:sz w:val="20"/>
          <w:szCs w:val="20"/>
          <w:u w:val="single"/>
        </w:rPr>
        <w:t xml:space="preserve">take the form of fear of the </w:t>
      </w:r>
      <w:r w:rsidRPr="008E31D7">
        <w:rPr>
          <w:sz w:val="20"/>
          <w:szCs w:val="20"/>
          <w:u w:val="single"/>
        </w:rPr>
        <w:t>political frag</w:t>
      </w:r>
      <w:r w:rsidRPr="008E31D7">
        <w:rPr>
          <w:sz w:val="20"/>
          <w:szCs w:val="20"/>
          <w:u w:val="single"/>
        </w:rPr>
        <w:softHyphen/>
        <w:t>mentation of our society, with accompanying death anx</w:t>
      </w:r>
      <w:r w:rsidRPr="008E31D7">
        <w:rPr>
          <w:sz w:val="20"/>
          <w:szCs w:val="20"/>
          <w:u w:val="single"/>
        </w:rPr>
        <w:softHyphen/>
        <w:t xml:space="preserve">iety related not just to 9/11 but to the </w:t>
      </w:r>
      <w:r w:rsidRPr="008E31D7">
        <w:rPr>
          <w:b/>
          <w:sz w:val="20"/>
          <w:szCs w:val="20"/>
          <w:u w:val="single"/>
        </w:rPr>
        <w:t>potential collapse of</w:t>
      </w:r>
      <w:r w:rsidRPr="008E31D7">
        <w:rPr>
          <w:sz w:val="20"/>
          <w:szCs w:val="20"/>
          <w:u w:val="single"/>
        </w:rPr>
        <w:t xml:space="preserve"> the </w:t>
      </w:r>
      <w:r w:rsidRPr="008E31D7">
        <w:rPr>
          <w:b/>
          <w:sz w:val="20"/>
          <w:szCs w:val="20"/>
          <w:u w:val="single"/>
        </w:rPr>
        <w:t>superpower entity</w:t>
      </w:r>
      <w:r w:rsidRPr="008E31D7">
        <w:rPr>
          <w:sz w:val="20"/>
          <w:szCs w:val="20"/>
          <w:u w:val="single"/>
        </w:rPr>
        <w:t xml:space="preserve"> itself. Underneath our leaders' arrogant certainties concerning the world, there may lie profound doubts about our own social and national inte</w:t>
      </w:r>
      <w:r w:rsidRPr="008E31D7">
        <w:rPr>
          <w:sz w:val="20"/>
          <w:szCs w:val="20"/>
          <w:u w:val="single"/>
        </w:rPr>
        <w:softHyphen/>
        <w:t xml:space="preserve">gration, about America's control of itself. </w:t>
      </w:r>
      <w:r w:rsidRPr="008E31D7">
        <w:rPr>
          <w:b/>
          <w:sz w:val="20"/>
          <w:szCs w:val="20"/>
          <w:u w:val="single"/>
        </w:rPr>
        <w:t>Fear of being out of control</w:t>
      </w:r>
      <w:r w:rsidRPr="008E31D7">
        <w:rPr>
          <w:sz w:val="20"/>
          <w:szCs w:val="20"/>
          <w:u w:val="single"/>
        </w:rPr>
        <w:t xml:space="preserve"> can </w:t>
      </w:r>
      <w:r w:rsidRPr="008E31D7">
        <w:rPr>
          <w:b/>
          <w:sz w:val="20"/>
          <w:szCs w:val="20"/>
          <w:u w:val="single"/>
        </w:rPr>
        <w:t>lead to the most aggressive efforts at total control of everyone else</w:t>
      </w:r>
      <w:r w:rsidRPr="008E31D7">
        <w:rPr>
          <w:sz w:val="20"/>
          <w:szCs w:val="20"/>
          <w:u w:val="single"/>
        </w:rPr>
        <w:t xml:space="preserve">. </w:t>
      </w:r>
      <w:r w:rsidRPr="008E31D7">
        <w:rPr>
          <w:sz w:val="16"/>
          <w:szCs w:val="20"/>
        </w:rPr>
        <w:t>Helping to overcome such fear is the claim to transcen</w:t>
      </w:r>
      <w:r w:rsidRPr="008E31D7">
        <w:rPr>
          <w:sz w:val="16"/>
          <w:szCs w:val="20"/>
        </w:rPr>
        <w:softHyphen/>
        <w:t>dent American virtue, to providing beneficent and liber</w:t>
      </w:r>
      <w:r w:rsidRPr="008E31D7">
        <w:rPr>
          <w:sz w:val="16"/>
          <w:szCs w:val="20"/>
        </w:rPr>
        <w:softHyphen/>
        <w:t xml:space="preserve">ating service to the world. That sense of a mission both altruistic and sacred can generate a surge of power that, in turn, suppresses feelings of powerlessness and weakness. Fear of weakness is, of course, bound up with related feelings of vulnerability, with a superpower's sense of being a very visible target, and with its unrealizable requirement of omnipotence. </w:t>
      </w:r>
      <w:r w:rsidRPr="008E31D7">
        <w:rPr>
          <w:b/>
          <w:sz w:val="20"/>
          <w:szCs w:val="20"/>
          <w:u w:val="single"/>
        </w:rPr>
        <w:t>The</w:t>
      </w:r>
      <w:r w:rsidRPr="008E31D7">
        <w:rPr>
          <w:sz w:val="20"/>
          <w:szCs w:val="20"/>
          <w:u w:val="single"/>
        </w:rPr>
        <w:t xml:space="preserve"> world's only </w:t>
      </w:r>
      <w:r w:rsidRPr="008E31D7">
        <w:rPr>
          <w:b/>
          <w:sz w:val="20"/>
          <w:szCs w:val="20"/>
          <w:u w:val="single"/>
        </w:rPr>
        <w:t>superpower has become a target</w:t>
      </w:r>
      <w:r w:rsidRPr="008E31D7">
        <w:rPr>
          <w:sz w:val="20"/>
          <w:szCs w:val="20"/>
          <w:u w:val="single"/>
        </w:rPr>
        <w:t xml:space="preserve"> not just because it is so dominant but </w:t>
      </w:r>
      <w:r w:rsidRPr="008E31D7">
        <w:rPr>
          <w:b/>
          <w:sz w:val="20"/>
          <w:szCs w:val="20"/>
          <w:u w:val="single"/>
        </w:rPr>
        <w:t>because its</w:t>
      </w:r>
      <w:r w:rsidRPr="008E31D7">
        <w:rPr>
          <w:sz w:val="20"/>
          <w:szCs w:val="20"/>
          <w:u w:val="single"/>
        </w:rPr>
        <w:t xml:space="preserve"> recent </w:t>
      </w:r>
      <w:r w:rsidRPr="008E31D7">
        <w:rPr>
          <w:b/>
          <w:sz w:val="20"/>
          <w:szCs w:val="20"/>
          <w:u w:val="single"/>
        </w:rPr>
        <w:t>policies and attitudes</w:t>
      </w:r>
      <w:r w:rsidRPr="008E31D7">
        <w:rPr>
          <w:sz w:val="20"/>
          <w:szCs w:val="20"/>
          <w:u w:val="single"/>
        </w:rPr>
        <w:t xml:space="preserve">, emerging from superpower syndrome, have </w:t>
      </w:r>
      <w:r w:rsidRPr="008E31D7">
        <w:rPr>
          <w:b/>
          <w:sz w:val="20"/>
          <w:szCs w:val="20"/>
          <w:u w:val="single"/>
        </w:rPr>
        <w:t>antagonized</w:t>
      </w:r>
      <w:r w:rsidRPr="008E31D7">
        <w:rPr>
          <w:sz w:val="20"/>
          <w:szCs w:val="20"/>
          <w:u w:val="single"/>
        </w:rPr>
        <w:t xml:space="preserve"> just about </w:t>
      </w:r>
      <w:r w:rsidRPr="008E31D7">
        <w:rPr>
          <w:b/>
          <w:sz w:val="20"/>
          <w:szCs w:val="20"/>
          <w:u w:val="single"/>
        </w:rPr>
        <w:t>everyone. Its unre</w:t>
      </w:r>
      <w:r w:rsidRPr="008E31D7">
        <w:rPr>
          <w:b/>
          <w:sz w:val="20"/>
          <w:szCs w:val="20"/>
          <w:u w:val="single"/>
        </w:rPr>
        <w:softHyphen/>
        <w:t>alizable omnipotence has caused</w:t>
      </w:r>
      <w:r w:rsidRPr="008E31D7">
        <w:rPr>
          <w:sz w:val="20"/>
          <w:szCs w:val="20"/>
          <w:u w:val="single"/>
        </w:rPr>
        <w:t xml:space="preserve"> its leaders to embark on </w:t>
      </w:r>
      <w:r w:rsidRPr="008E31D7">
        <w:rPr>
          <w:b/>
          <w:sz w:val="20"/>
          <w:szCs w:val="20"/>
          <w:u w:val="single"/>
        </w:rPr>
        <w:t>an aggressive quest for absolute security via domination, which is another form of entrapment in infinity.</w:t>
      </w:r>
      <w:r w:rsidRPr="008E31D7">
        <w:rPr>
          <w:sz w:val="16"/>
          <w:szCs w:val="20"/>
        </w:rPr>
        <w:t xml:space="preserve">Former Secretary of State Henry Kissinger, coming out in support of the Bush administration, made a case for invading Iraq based on a principle of "ultimate national security." But as the political scientist David C. Hendrickson pointed out at the time, Kissinger seemed to have forgotten his own earlier criticism of the "absolute security" sought by revolutionary powers, noting then that "the desire of one power for absolute security means absolute insecurity for all the others." In this sense and </w:t>
      </w:r>
      <w:r w:rsidRPr="008E31D7">
        <w:rPr>
          <w:sz w:val="20"/>
          <w:szCs w:val="20"/>
          <w:u w:val="single"/>
        </w:rPr>
        <w:t xml:space="preserve">in the way that the present administration has sought to overthrow world diplomatic procedures and restraints on war-making, the United States has certainly become a "revolutionary power" in pursuit of absolute security and absolute invulnerability. But the </w:t>
      </w:r>
      <w:r w:rsidRPr="008E31D7">
        <w:rPr>
          <w:b/>
          <w:sz w:val="20"/>
          <w:szCs w:val="20"/>
          <w:u w:val="single"/>
        </w:rPr>
        <w:t>fear of weakness will not go away</w:t>
      </w:r>
      <w:r w:rsidRPr="008E31D7">
        <w:rPr>
          <w:sz w:val="20"/>
          <w:szCs w:val="20"/>
          <w:u w:val="single"/>
        </w:rPr>
        <w:t>.</w:t>
      </w:r>
    </w:p>
    <w:p w14:paraId="6B3B21F1" w14:textId="77777777" w:rsidR="008E31D7" w:rsidRPr="008E31D7" w:rsidRDefault="008E31D7" w:rsidP="008E31D7">
      <w:pPr>
        <w:pStyle w:val="Heading4"/>
        <w:spacing w:line="240" w:lineRule="auto"/>
        <w:contextualSpacing/>
      </w:pPr>
      <w:r w:rsidRPr="008E31D7">
        <w:t>Extinction</w:t>
      </w:r>
    </w:p>
    <w:p w14:paraId="569214FC" w14:textId="77777777" w:rsidR="008E31D7" w:rsidRPr="008E31D7" w:rsidRDefault="008E31D7" w:rsidP="008E31D7">
      <w:pPr>
        <w:spacing w:line="240" w:lineRule="auto"/>
        <w:contextualSpacing/>
        <w:rPr>
          <w:rStyle w:val="Style13ptBold"/>
        </w:rPr>
      </w:pPr>
      <w:r w:rsidRPr="008E31D7">
        <w:rPr>
          <w:rStyle w:val="Style13ptBold"/>
        </w:rPr>
        <w:t xml:space="preserve">Lifton Visiting Professor of Psychiatry at Harvard Medical School 3 </w:t>
      </w:r>
    </w:p>
    <w:p w14:paraId="3D3BD9E5" w14:textId="77777777" w:rsidR="008E31D7" w:rsidRPr="008E31D7" w:rsidRDefault="008E31D7" w:rsidP="008E31D7">
      <w:pPr>
        <w:spacing w:line="240" w:lineRule="auto"/>
        <w:contextualSpacing/>
        <w:rPr>
          <w:sz w:val="20"/>
          <w:szCs w:val="20"/>
        </w:rPr>
      </w:pPr>
      <w:r w:rsidRPr="008E31D7">
        <w:rPr>
          <w:sz w:val="20"/>
          <w:szCs w:val="20"/>
        </w:rPr>
        <w:t>[Robert Jay, Superpower Syndrome: America’s Apocalyptic Confrontation with the World, page 27-29]</w:t>
      </w:r>
    </w:p>
    <w:p w14:paraId="3C22F192" w14:textId="77777777" w:rsidR="008E31D7" w:rsidRPr="00DC216B" w:rsidRDefault="008E31D7" w:rsidP="008E31D7">
      <w:pPr>
        <w:spacing w:line="240" w:lineRule="auto"/>
        <w:contextualSpacing/>
        <w:rPr>
          <w:sz w:val="14"/>
          <w:szCs w:val="20"/>
        </w:rPr>
      </w:pPr>
      <w:r w:rsidRPr="008E31D7">
        <w:rPr>
          <w:sz w:val="14"/>
          <w:szCs w:val="20"/>
        </w:rPr>
        <w:t xml:space="preserve">But the phenomenon has hardly disappeared from our world. The hubris of “forcing the end” periodically expresses itself in militant apocalyptic movements. It may be at the heart of any grandiose claim to the ownership of death. All this is part of the universal human struggle with death and the continuity of life. Hence, the grandiose killing project of forcing the end is all too much part of the human psychological repertoire. Throughout most of history, apocalyptic sects rarely have moved from dreaming of or prayed for the end of time to forcing that end. Part of the reason was that the human means to force such an end did not seem to be at hand. But </w:t>
      </w:r>
      <w:r w:rsidRPr="008E31D7">
        <w:rPr>
          <w:sz w:val="20"/>
          <w:szCs w:val="20"/>
          <w:u w:val="single"/>
        </w:rPr>
        <w:t xml:space="preserve">in our time, the means to force the end have caught up with </w:t>
      </w:r>
      <w:r w:rsidRPr="008E31D7">
        <w:rPr>
          <w:b/>
          <w:sz w:val="24"/>
          <w:szCs w:val="20"/>
          <w:u w:val="single"/>
        </w:rPr>
        <w:t>apocalyptic dreams</w:t>
      </w:r>
      <w:r w:rsidRPr="008E31D7">
        <w:rPr>
          <w:sz w:val="20"/>
          <w:szCs w:val="20"/>
          <w:u w:val="single"/>
        </w:rPr>
        <w:t xml:space="preserve">. Now those dreams are being married to </w:t>
      </w:r>
      <w:r w:rsidRPr="008E31D7">
        <w:rPr>
          <w:b/>
          <w:sz w:val="24"/>
          <w:szCs w:val="20"/>
          <w:u w:val="single"/>
        </w:rPr>
        <w:t>apocalyptic weaponry</w:t>
      </w:r>
      <w:r w:rsidRPr="008E31D7">
        <w:rPr>
          <w:sz w:val="16"/>
          <w:szCs w:val="20"/>
        </w:rPr>
        <w:t xml:space="preserve"> </w:t>
      </w:r>
      <w:r w:rsidRPr="008E31D7">
        <w:rPr>
          <w:sz w:val="14"/>
          <w:szCs w:val="20"/>
        </w:rPr>
        <w:t>(or at least the vision of obtaining it)</w:t>
      </w:r>
      <w:r w:rsidRPr="008E31D7">
        <w:rPr>
          <w:sz w:val="20"/>
          <w:szCs w:val="20"/>
          <w:u w:val="single"/>
        </w:rPr>
        <w:t xml:space="preserve">, and the idea of acting immediately to </w:t>
      </w:r>
      <w:r w:rsidRPr="008E31D7">
        <w:rPr>
          <w:b/>
          <w:sz w:val="24"/>
          <w:szCs w:val="20"/>
          <w:u w:val="single"/>
        </w:rPr>
        <w:t>force the end</w:t>
      </w:r>
      <w:r w:rsidRPr="008E31D7">
        <w:rPr>
          <w:sz w:val="24"/>
          <w:szCs w:val="20"/>
          <w:u w:val="single"/>
        </w:rPr>
        <w:t xml:space="preserve"> </w:t>
      </w:r>
      <w:r w:rsidRPr="008E31D7">
        <w:rPr>
          <w:sz w:val="20"/>
          <w:szCs w:val="20"/>
          <w:u w:val="single"/>
        </w:rPr>
        <w:t xml:space="preserve">is increasingly taking hold in </w:t>
      </w:r>
      <w:r w:rsidRPr="008E31D7">
        <w:rPr>
          <w:b/>
          <w:sz w:val="24"/>
          <w:szCs w:val="20"/>
          <w:u w:val="single"/>
        </w:rPr>
        <w:t>apocalyptic movements</w:t>
      </w:r>
      <w:r w:rsidRPr="008E31D7">
        <w:rPr>
          <w:sz w:val="20"/>
          <w:szCs w:val="20"/>
          <w:u w:val="single"/>
        </w:rPr>
        <w:t>. A compelling theology</w:t>
      </w:r>
      <w:r w:rsidRPr="008E31D7">
        <w:rPr>
          <w:sz w:val="14"/>
          <w:szCs w:val="20"/>
        </w:rPr>
        <w:t>—or in secular terms, theory—</w:t>
      </w:r>
      <w:r w:rsidRPr="008E31D7">
        <w:rPr>
          <w:sz w:val="20"/>
          <w:szCs w:val="20"/>
          <w:u w:val="single"/>
        </w:rPr>
        <w:t>with a world-ending narrative has been required to activate this human potential. That theology must forcefully divide the world into good and evil, and prescribe the necessary world destruction and renewal, all the while infusing believers with powerful currents of revitalization.</w:t>
      </w:r>
      <w:r w:rsidRPr="008E31D7">
        <w:rPr>
          <w:sz w:val="14"/>
          <w:szCs w:val="20"/>
        </w:rPr>
        <w:t xml:space="preserve"> All religions can provide such stories of cosmic redemption, but the Christian Armageddon narrative has had particular appeal—and not just in Christian hands—in its concreteness and simplicity, in its high-action rendering of death-and-rebirth mythology. </w:t>
      </w:r>
      <w:r w:rsidRPr="008E31D7">
        <w:rPr>
          <w:sz w:val="20"/>
          <w:szCs w:val="20"/>
          <w:u w:val="single"/>
        </w:rPr>
        <w:t xml:space="preserve">Even secular movements like the Nazis have followed a version of the Armageddon script. </w:t>
      </w:r>
      <w:r w:rsidRPr="008E31D7">
        <w:rPr>
          <w:sz w:val="14"/>
          <w:szCs w:val="20"/>
        </w:rPr>
        <w:t xml:space="preserve">Hitler’s followers sought to destroy much of what they saw as a racially polluted world by means of a vast biological purification program. Despite being murderously anti-Jewish and significantly anti-Christian as well, the Nazis drew upon what was most apocalyptic in both of those traditions. </w:t>
      </w:r>
      <w:r w:rsidRPr="008E31D7">
        <w:rPr>
          <w:sz w:val="20"/>
          <w:szCs w:val="20"/>
          <w:u w:val="single"/>
        </w:rPr>
        <w:t xml:space="preserve">The Nazis came to empitomize the </w:t>
      </w:r>
      <w:r w:rsidRPr="008E31D7">
        <w:rPr>
          <w:b/>
          <w:sz w:val="24"/>
          <w:szCs w:val="20"/>
          <w:u w:val="single"/>
        </w:rPr>
        <w:t>apocalyptic principle</w:t>
      </w:r>
      <w:r w:rsidRPr="008E31D7">
        <w:rPr>
          <w:sz w:val="24"/>
          <w:szCs w:val="20"/>
          <w:u w:val="single"/>
        </w:rPr>
        <w:t xml:space="preserve"> </w:t>
      </w:r>
      <w:r w:rsidRPr="008E31D7">
        <w:rPr>
          <w:sz w:val="20"/>
          <w:szCs w:val="20"/>
          <w:u w:val="single"/>
        </w:rPr>
        <w:t xml:space="preserve">of </w:t>
      </w:r>
      <w:r w:rsidRPr="008E31D7">
        <w:rPr>
          <w:b/>
          <w:sz w:val="24"/>
          <w:szCs w:val="20"/>
          <w:u w:val="single"/>
        </w:rPr>
        <w:t>killing to heal</w:t>
      </w:r>
      <w:r w:rsidRPr="008E31D7">
        <w:rPr>
          <w:szCs w:val="20"/>
          <w:u w:val="single"/>
        </w:rPr>
        <w:t xml:space="preserve">, of </w:t>
      </w:r>
      <w:r w:rsidRPr="008E31D7">
        <w:rPr>
          <w:b/>
          <w:sz w:val="24"/>
          <w:szCs w:val="20"/>
          <w:u w:val="single"/>
        </w:rPr>
        <w:t>destroying</w:t>
      </w:r>
      <w:r w:rsidRPr="008E31D7">
        <w:rPr>
          <w:sz w:val="24"/>
          <w:szCs w:val="20"/>
          <w:u w:val="single"/>
        </w:rPr>
        <w:t xml:space="preserve"> </w:t>
      </w:r>
      <w:r w:rsidRPr="008E31D7">
        <w:rPr>
          <w:sz w:val="14"/>
        </w:rPr>
        <w:t>vast numbers of</w:t>
      </w:r>
      <w:r w:rsidRPr="008E31D7">
        <w:rPr>
          <w:sz w:val="20"/>
          <w:szCs w:val="20"/>
          <w:u w:val="single"/>
        </w:rPr>
        <w:t xml:space="preserve"> human beings as therapy for the world.</w:t>
      </w:r>
      <w:r w:rsidRPr="00EC3AB5">
        <w:rPr>
          <w:sz w:val="20"/>
          <w:szCs w:val="20"/>
          <w:u w:val="single"/>
        </w:rPr>
        <w:t xml:space="preserve"> </w:t>
      </w:r>
    </w:p>
    <w:p w14:paraId="239A3D8A" w14:textId="77777777" w:rsidR="008E31D7" w:rsidRDefault="008E31D7" w:rsidP="008E31D7"/>
    <w:p w14:paraId="35FEA05C" w14:textId="6997F94F" w:rsidR="00107DB5" w:rsidRDefault="00107DB5" w:rsidP="00107DB5">
      <w:pPr>
        <w:pStyle w:val="Heading3"/>
      </w:pPr>
      <w:r>
        <w:t>Hegemony is Unsustainable</w:t>
      </w:r>
    </w:p>
    <w:p w14:paraId="0288AC78" w14:textId="77777777" w:rsidR="000958E8" w:rsidRDefault="000958E8" w:rsidP="000958E8">
      <w:pPr>
        <w:pStyle w:val="Heading4"/>
      </w:pPr>
      <w:r>
        <w:t>heg is unsustainable – tipping point is coming now</w:t>
      </w:r>
    </w:p>
    <w:p w14:paraId="504D2380" w14:textId="77777777" w:rsidR="000958E8" w:rsidRDefault="000958E8" w:rsidP="000958E8">
      <w:pPr>
        <w:rPr>
          <w:rStyle w:val="Style13ptBold"/>
        </w:rPr>
      </w:pPr>
      <w:r w:rsidRPr="00595648">
        <w:rPr>
          <w:rStyle w:val="Style13ptBold"/>
        </w:rPr>
        <w:t>Wheeler, American independent journalist specializing in national security and civil liberties, 15</w:t>
      </w:r>
    </w:p>
    <w:p w14:paraId="3A57D047" w14:textId="5BC589A1" w:rsidR="000958E8" w:rsidRPr="000958E8" w:rsidRDefault="000958E8" w:rsidP="000958E8">
      <w:r w:rsidRPr="000958E8">
        <w:t xml:space="preserve">[Marcy, 2-27-15, emptywheel, “American Hegemony: Delivering “Unpredictable Instability” The World Over,” </w:t>
      </w:r>
      <w:hyperlink r:id="rId56" w:history="1">
        <w:r w:rsidRPr="000958E8">
          <w:rPr>
            <w:rStyle w:val="Hyperlink"/>
          </w:rPr>
          <w:t>https://www.emptywheel.net/2015/02/27/american-hegemony-delivering-unpredictable-instability-the-world-over/</w:t>
        </w:r>
      </w:hyperlink>
      <w:r w:rsidRPr="000958E8">
        <w:t>, 7-3-17, RR]</w:t>
      </w:r>
    </w:p>
    <w:p w14:paraId="101C3678" w14:textId="11071376" w:rsidR="000958E8" w:rsidRPr="000958E8" w:rsidRDefault="000958E8" w:rsidP="000958E8">
      <w:pPr>
        <w:rPr>
          <w:sz w:val="16"/>
        </w:rPr>
      </w:pPr>
      <w:r w:rsidRPr="000958E8">
        <w:rPr>
          <w:sz w:val="16"/>
        </w:rPr>
        <w:t>I love Global Threat Hearings and curse you Richard Burr for holding the Senate Intelligence Committee’s hearing in secret.</w:t>
      </w:r>
      <w:r w:rsidRPr="000958E8">
        <w:rPr>
          <w:sz w:val="12"/>
        </w:rPr>
        <w:t>¶</w:t>
      </w:r>
      <w:r w:rsidRPr="000958E8">
        <w:rPr>
          <w:sz w:val="16"/>
        </w:rPr>
        <w:t xml:space="preserve"> At least John McCain had the courage to invite James Clapper for what might have been (but weren’t) hard questions in public in front of Senate Armed Services Committee Thursday.</w:t>
      </w:r>
      <w:r w:rsidRPr="000958E8">
        <w:rPr>
          <w:sz w:val="12"/>
        </w:rPr>
        <w:t>¶</w:t>
      </w:r>
      <w:r w:rsidRPr="000958E8">
        <w:rPr>
          <w:sz w:val="16"/>
        </w:rPr>
        <w:t xml:space="preserve"> Clapper started with a comment that was not prominent in (though it definitely underscored) his written testimony (Update: Here’s the transcript of his as-delivered statement.)</w:t>
      </w:r>
      <w:r w:rsidRPr="000958E8">
        <w:rPr>
          <w:sz w:val="12"/>
        </w:rPr>
        <w:t>¶</w:t>
      </w:r>
      <w:r w:rsidRPr="000958E8">
        <w:rPr>
          <w:sz w:val="16"/>
        </w:rPr>
        <w:t xml:space="preserve"> </w:t>
      </w:r>
      <w:r w:rsidRPr="00595648">
        <w:rPr>
          <w:rStyle w:val="StyleUnderline"/>
        </w:rPr>
        <w:t>Unpredictable instability is the new normal. The year 2014 saw the highest rate of political instability since 1992. The most deaths as a result of state-sponsored mass killings since the early 1990s. And the highest number of refugees and internally displaced persons (or IDPs) since World War II. Roughly half of the world’s currently stable countries are at some risk of instability over the next two years.</w:t>
      </w:r>
      <w:r w:rsidRPr="000958E8">
        <w:rPr>
          <w:sz w:val="12"/>
        </w:rPr>
        <w:t>¶</w:t>
      </w:r>
      <w:r w:rsidRPr="000958E8">
        <w:rPr>
          <w:sz w:val="12"/>
          <w:u w:val="single"/>
        </w:rPr>
        <w:t xml:space="preserve"> </w:t>
      </w:r>
      <w:r w:rsidRPr="00595648">
        <w:rPr>
          <w:rStyle w:val="StyleUnderline"/>
        </w:rPr>
        <w:t>It’s a damning catalog. All the more so given that the US has been the world’s unquestioned hegemon since that period in the early 1990s when everything has been getting worse, since that period when the first President Bush promised a thousand points of light.</w:t>
      </w:r>
      <w:r w:rsidRPr="000958E8">
        <w:rPr>
          <w:rStyle w:val="StyleUnderline"/>
          <w:sz w:val="12"/>
          <w:u w:val="none"/>
        </w:rPr>
        <w:t>¶</w:t>
      </w:r>
      <w:r w:rsidRPr="000958E8">
        <w:rPr>
          <w:rStyle w:val="StyleUnderline"/>
          <w:sz w:val="12"/>
        </w:rPr>
        <w:t xml:space="preserve"> </w:t>
      </w:r>
      <w:r w:rsidRPr="00595648">
        <w:rPr>
          <w:rStyle w:val="StyleUnderline"/>
        </w:rPr>
        <w:t>And while the US can’t be held responsible for all the instability in the world right now, it owns a lot of it: serial invasions in the Middle East and the coddling of Israel account for many of the refugees (though there’s no telling what would have happened with the hundred thousand killed and millions of refugees in Syria had the second President Bush not invaded Iraq, had he taken Bashar al-Assad up on an offer to partner against al Qaeda, had we managed the aftermath of the Arab Spring differently).</w:t>
      </w:r>
      <w:r w:rsidRPr="000958E8">
        <w:rPr>
          <w:rStyle w:val="StyleUnderline"/>
          <w:sz w:val="12"/>
          <w:u w:val="none"/>
        </w:rPr>
        <w:t>¶</w:t>
      </w:r>
      <w:r w:rsidRPr="000958E8">
        <w:rPr>
          <w:rStyle w:val="StyleUnderline"/>
          <w:sz w:val="12"/>
        </w:rPr>
        <w:t xml:space="preserve"> </w:t>
      </w:r>
      <w:r w:rsidRPr="00595648">
        <w:rPr>
          <w:rStyle w:val="StyleUnderline"/>
        </w:rPr>
        <w:t>US-backed neoliberalism and austerity — and the underlying bank crisis that provided the excuse for it — has contributed to instability elsewhere, and probably underlies those countries that Clapper thinks might grow unstable in the next year.</w:t>
      </w:r>
      <w:r w:rsidRPr="000958E8">
        <w:rPr>
          <w:sz w:val="12"/>
        </w:rPr>
        <w:t>¶</w:t>
      </w:r>
      <w:r w:rsidRPr="000958E8">
        <w:rPr>
          <w:sz w:val="12"/>
          <w:u w:val="single"/>
        </w:rPr>
        <w:t xml:space="preserve"> </w:t>
      </w:r>
      <w:r w:rsidRPr="00595648">
        <w:rPr>
          <w:rStyle w:val="StyleUnderline"/>
        </w:rPr>
        <w:t>We’re already seeing instability arising from climate change; the US owns some of the blame for that, and more for squandering its leadership role on foreign adventures rather than pushing a solution to that more urgent problem (Clapper, by the way, thinks climate change is a problem but unlike Obama doesn’t consider it the most serious one).</w:t>
      </w:r>
      <w:r w:rsidRPr="000958E8">
        <w:rPr>
          <w:sz w:val="12"/>
        </w:rPr>
        <w:t>¶</w:t>
      </w:r>
      <w:r w:rsidRPr="000958E8">
        <w:rPr>
          <w:sz w:val="12"/>
          <w:u w:val="single"/>
        </w:rPr>
        <w:t xml:space="preserve"> </w:t>
      </w:r>
      <w:r w:rsidRPr="000958E8">
        <w:rPr>
          <w:sz w:val="16"/>
        </w:rPr>
        <w:t xml:space="preserve">There are, obviously, a lot of other things going on. Clapper talked admiringly of China’s modernization of its military, driven by domestically developed programs, an obvious development when a country becomes the manufacturing powerhouse of the world. But </w:t>
      </w:r>
      <w:r w:rsidRPr="00595648">
        <w:rPr>
          <w:rStyle w:val="StyleUnderline"/>
        </w:rPr>
        <w:t>China’s growing influence comes largely in the wake of, and in part because of, stupid choices the US has made.</w:t>
      </w:r>
      <w:r w:rsidRPr="000958E8">
        <w:rPr>
          <w:sz w:val="12"/>
        </w:rPr>
        <w:t>¶</w:t>
      </w:r>
      <w:r w:rsidRPr="000958E8">
        <w:rPr>
          <w:sz w:val="12"/>
          <w:u w:val="single"/>
        </w:rPr>
        <w:t xml:space="preserve"> </w:t>
      </w:r>
      <w:r w:rsidRPr="000958E8">
        <w:rPr>
          <w:sz w:val="16"/>
        </w:rPr>
        <w:t>There was, predictably, a lot of discussion about cyberthreats, even featuring Senate Intelligence Committee member Angus King arguing we need an offensive threat (we’ve got one — and have been launching pre-emptive strikes for 9 years now — as he would know if he paid attention to briefings or read the Intercept or the New York Times) to deter others from attacking us with cyberweapons.</w:t>
      </w:r>
      <w:r w:rsidRPr="000958E8">
        <w:rPr>
          <w:sz w:val="12"/>
        </w:rPr>
        <w:t>¶</w:t>
      </w:r>
      <w:r w:rsidRPr="000958E8">
        <w:rPr>
          <w:sz w:val="16"/>
        </w:rPr>
        <w:t xml:space="preserve"> Almost everyone at the hearing wanted to talk about Iran, without realizing that a peace deal with it would finally take a step towards more stability (until our allies the Saudis start getting belligerent as a result).</w:t>
      </w:r>
      <w:r w:rsidRPr="000958E8">
        <w:rPr>
          <w:sz w:val="12"/>
        </w:rPr>
        <w:t>¶</w:t>
      </w:r>
      <w:r w:rsidRPr="000958E8">
        <w:rPr>
          <w:sz w:val="16"/>
        </w:rPr>
        <w:t xml:space="preserve"> Still, even in spite of the fact that Clapper started with this inventory of instability, there seemed zero awareness of what a damning indictment that is for the world’s hegemon. Before we address all these other problems, shouldn’t we focus some analysis on why American hegemony went so badly wrong?</w:t>
      </w:r>
    </w:p>
    <w:p w14:paraId="06443A99" w14:textId="77777777" w:rsidR="000958E8" w:rsidRPr="000958E8" w:rsidRDefault="000958E8" w:rsidP="000958E8"/>
    <w:p w14:paraId="045AAC30" w14:textId="77777777" w:rsidR="00107DB5" w:rsidRPr="00805CFA" w:rsidRDefault="00107DB5" w:rsidP="00107DB5">
      <w:pPr>
        <w:pStyle w:val="Heading4"/>
      </w:pPr>
      <w:r>
        <w:t>US heg is unsustainable as countries seek to gain an edge over the US instead to cooperate with them – that’s why WW1 became a mess</w:t>
      </w:r>
    </w:p>
    <w:p w14:paraId="258C5AD9" w14:textId="77777777" w:rsidR="00107DB5" w:rsidRPr="00805CFA" w:rsidRDefault="00107DB5" w:rsidP="00107DB5">
      <w:pPr>
        <w:rPr>
          <w:rStyle w:val="Style13ptBold"/>
        </w:rPr>
      </w:pPr>
      <w:r w:rsidRPr="00805CFA">
        <w:rPr>
          <w:rStyle w:val="Style13ptBold"/>
        </w:rPr>
        <w:t>Kupchan, Professor of International Affairs at Georgetown University and Whitney Shepardson Senior Fellow at the Council on Foreign Relations, 12</w:t>
      </w:r>
    </w:p>
    <w:p w14:paraId="1485ED28" w14:textId="77777777" w:rsidR="00107DB5" w:rsidRDefault="00107DB5" w:rsidP="00107DB5">
      <w:r>
        <w:t>[Charles, 3-20-12, The Atlantic, “</w:t>
      </w:r>
      <w:r w:rsidRPr="00375019">
        <w:t>Professor of International Affairs at Georgetown University and Whitney Shepardson Senior Fellow at the Council on Foreign Relations</w:t>
      </w:r>
      <w:r>
        <w:t xml:space="preserve">,” </w:t>
      </w:r>
      <w:hyperlink r:id="rId57" w:history="1">
        <w:r w:rsidRPr="005103D0">
          <w:rPr>
            <w:rStyle w:val="Hyperlink"/>
          </w:rPr>
          <w:t>https://www.theatlantic.com/international/archive/2012/03/the-decline-of-the-west-why-america-must-prepare-for-the-end-of-dominance/254779/</w:t>
        </w:r>
      </w:hyperlink>
      <w:r>
        <w:t>, 7-1-17, RR]</w:t>
      </w:r>
    </w:p>
    <w:p w14:paraId="70E7E574" w14:textId="77777777" w:rsidR="00107DB5" w:rsidRPr="00107DB5" w:rsidRDefault="00107DB5" w:rsidP="00107DB5">
      <w:pPr>
        <w:rPr>
          <w:sz w:val="16"/>
        </w:rPr>
      </w:pPr>
      <w:r w:rsidRPr="00107DB5">
        <w:rPr>
          <w:sz w:val="16"/>
        </w:rPr>
        <w:t xml:space="preserve">Those of us who write about foreign policy--or any topic, for that matter--yearn for the day when the president of the United States lauds our work. That is exactly what happened in January to </w:t>
      </w:r>
      <w:r w:rsidRPr="0033050F">
        <w:rPr>
          <w:u w:val="single"/>
        </w:rPr>
        <w:t>Robert Kagan, a fellow at the Brookings Institution and an adviser to the Romney campaign. Just before delivering the State of the Union address, President Obama told a collection of news anchors that his thinking had been influenced by Kagan's recent cover essay in The New Republic, "Not Fade Away: The Myth of American Decline." It is not often that a president running for reelection praises his chief rival's counselor.</w:t>
      </w:r>
      <w:r w:rsidRPr="00107DB5">
        <w:rPr>
          <w:sz w:val="12"/>
        </w:rPr>
        <w:t>¶</w:t>
      </w:r>
      <w:r w:rsidRPr="00107DB5">
        <w:rPr>
          <w:sz w:val="16"/>
        </w:rPr>
        <w:t xml:space="preserve"> Kagan's article, which draws on his new book, The World America Made, contests the emerging consensus in foreign-policy circles that American primacy is eroding thanks to the shift in global power from the West to the "rising rest." China and other nations are steadily ascending, this view holds, while the United States and its allies are stuck in an economic rut. The long era of Western hegemony seems to be coming to an end.</w:t>
      </w:r>
      <w:r w:rsidRPr="00107DB5">
        <w:rPr>
          <w:sz w:val="12"/>
        </w:rPr>
        <w:t>¶</w:t>
      </w:r>
      <w:r w:rsidRPr="00107DB5">
        <w:rPr>
          <w:sz w:val="16"/>
        </w:rPr>
        <w:t xml:space="preserve"> Kagan begs to differ. He contends that U.S. primacy is undiminished and that Americans, as long as they set their minds to it, are poised to sit atop the global pecking order for the indefinite future. The nation's share of global economic output has been holding steady, and its military strength "remains unmatched." China, India, Brazil, Turkey, and other emerging powers are certainly on the move, Kagan acknowledges, but he maintains that only China will compromise U.S. interests. The others will either align with the United States or remain on the geopolitical sidelines. The biggest threat to U.S. hegemony is that "Americans may convince themselves that decline is indeed inevitable"--and choose to let it happen. Kagan wants to persuade them otherwise and to call forth the political energies needed to ensure that the United States remains "the world's predominant power."</w:t>
      </w:r>
      <w:r w:rsidRPr="00107DB5">
        <w:rPr>
          <w:sz w:val="12"/>
        </w:rPr>
        <w:t>¶</w:t>
      </w:r>
      <w:r w:rsidRPr="00107DB5">
        <w:rPr>
          <w:sz w:val="16"/>
        </w:rPr>
        <w:t xml:space="preserve"> </w:t>
      </w:r>
      <w:r w:rsidRPr="007C70AC">
        <w:rPr>
          <w:u w:val="single"/>
        </w:rPr>
        <w:t>Although it sounds reassuring, Kagan's argument is, broadly, wrong. It's true that economic strength and military superiority will preserve U.S. influence over global affairs for decades to come, but</w:t>
      </w:r>
      <w:r w:rsidRPr="00107DB5">
        <w:rPr>
          <w:sz w:val="16"/>
        </w:rPr>
        <w:t xml:space="preserve"> </w:t>
      </w:r>
      <w:r w:rsidRPr="0033050F">
        <w:rPr>
          <w:u w:val="single"/>
        </w:rPr>
        <w:t>power is undeniably flowing away from the West to developing nations. If history is any guide, the arrival of a world in which power is more widely distributed will mean a new round of jockeying for position and primacy. While it still enjoys the top rank, the United States should do its best to ensure that this transition occurs peacefully and productively. The worst thing to do is to pretend it's not happening.</w:t>
      </w:r>
      <w:r w:rsidRPr="00107DB5">
        <w:rPr>
          <w:sz w:val="12"/>
        </w:rPr>
        <w:t>¶</w:t>
      </w:r>
      <w:r w:rsidRPr="00107DB5">
        <w:rPr>
          <w:sz w:val="16"/>
        </w:rPr>
        <w:t xml:space="preserve"> </w:t>
      </w:r>
      <w:r w:rsidRPr="007C70AC">
        <w:rPr>
          <w:u w:val="single"/>
        </w:rPr>
        <w:t xml:space="preserve">By overselling the durability of U.S. primacy, Kagan's analysis breeds an illusory strategic complacency: There is no need to debate the management of change when one denies it is taking place. Even worse, the neoconservative brain trust to which Kagan belongs chronically overestimates U.S. power and its ability to shape the world. The last time that like-minded thinkers ran the show--George W. Bush's first term as president--they did much more to undermine American strength than to bolster it. Neoconservative thinking produced an assertive unilateralism that set the rest of the world on edge; led to an unnecessary and debilitating war in Iraq, the main results of which have been sectarian violence and regional instability; and encouraged fiscal profligacy that continues to threaten American solvency. </w:t>
      </w:r>
      <w:r w:rsidRPr="00107DB5">
        <w:rPr>
          <w:sz w:val="16"/>
        </w:rPr>
        <w:t>Kagan would have us fritter away the nation's resources in pursuit of a hollow hegemony.</w:t>
      </w:r>
      <w:r w:rsidRPr="00107DB5">
        <w:rPr>
          <w:sz w:val="12"/>
        </w:rPr>
        <w:t>¶</w:t>
      </w:r>
      <w:r w:rsidRPr="00107DB5">
        <w:rPr>
          <w:sz w:val="16"/>
        </w:rPr>
        <w:t xml:space="preserve"> Instead, it is time for thrift: Washington should husband its many strengths, be more sparing with military force, and rely on judicious diplomacy to tame the onset of a multipolar world.</w:t>
      </w:r>
      <w:r w:rsidRPr="00107DB5">
        <w:rPr>
          <w:sz w:val="12"/>
        </w:rPr>
        <w:t>¶</w:t>
      </w:r>
      <w:r w:rsidRPr="00107DB5">
        <w:rPr>
          <w:sz w:val="16"/>
        </w:rPr>
        <w:t xml:space="preserve"> The Clock is Running</w:t>
      </w:r>
      <w:r w:rsidRPr="00107DB5">
        <w:rPr>
          <w:sz w:val="12"/>
        </w:rPr>
        <w:t>¶</w:t>
      </w:r>
      <w:r w:rsidRPr="00107DB5">
        <w:rPr>
          <w:sz w:val="16"/>
        </w:rPr>
        <w:t xml:space="preserve"> American primacy is not as resilient as Kagan thinks. His most serious error is his argument that Americans need not worry about the ascent of new powers because only Europe and Japan are losing ground to them; the United States is keeping pace. It's true that the U.S. share of global output has held at roughly 25 percent for several decades. It's also the case that "the rise of China, India, and other Asian nations ... has so far come almost entirely at the expense of Europe and Japan, which have had a declining share of the global economy." But this is not, as Kagan implies, good news for the United States.</w:t>
      </w:r>
      <w:r w:rsidRPr="00107DB5">
        <w:rPr>
          <w:sz w:val="12"/>
        </w:rPr>
        <w:t>¶</w:t>
      </w:r>
      <w:r w:rsidRPr="00107DB5">
        <w:rPr>
          <w:sz w:val="16"/>
        </w:rPr>
        <w:t xml:space="preserve"> </w:t>
      </w:r>
      <w:r w:rsidRPr="00013FD6">
        <w:rPr>
          <w:u w:val="single"/>
        </w:rPr>
        <w:t xml:space="preserve">The long run of Western hegemony has been the product of teamwork, not of America acting alone. Through the 19th century and up until World War II, Europe led the effort to spread liberal democracy and capitalism--and to guide Western nations to a position of global dominance. Not until the postwar era did the United States take over stewardship of the West. Pax Britannica set the stage for Pax Americana, and Washington inherited from its European allies a liberal international order that rested on solid commercial and strategic foundations. Moreover, America's many successes during the past 70 years would not have been possible without the power and purpose of Europe and Japan by its side. Whether defeating communism, liberalizing the global economy, combating nuclear proliferation, or delivering humanitarian assistance, Western allies formed a winning coalition that </w:t>
      </w:r>
      <w:r>
        <w:rPr>
          <w:u w:val="single"/>
        </w:rPr>
        <w:t>made effective action possible.</w:t>
      </w:r>
      <w:r w:rsidRPr="00107DB5">
        <w:rPr>
          <w:sz w:val="12"/>
        </w:rPr>
        <w:t>¶</w:t>
      </w:r>
      <w:r w:rsidRPr="00107DB5">
        <w:rPr>
          <w:sz w:val="12"/>
          <w:u w:val="single"/>
        </w:rPr>
        <w:t xml:space="preserve"> </w:t>
      </w:r>
      <w:r w:rsidRPr="00013FD6">
        <w:rPr>
          <w:u w:val="single"/>
        </w:rPr>
        <w:t>The collective strength of the West is, however, on the way down. During the Cold War, the Western allies often accounted for more than two-thirds of global output. Now they represent about half of output--and soon much less. As of 2010, four of the top five economies in the world were still from the developed world (the United States, Japan, Germany, and France). From the developing world, only China made the grade, coming in at No. 2. By 2050, according to Goldman Sachs, four of the top five economies will come from the developing world (China, India, Brazil, and Russia). Only the United States will make the cut; it will rank second, and its economy will be about half the size of China's. Moreover, the turnabout will be rapid: Goldman Sachs predicts that the collective economic output of the top four developing countries--Brazil, China, India, and Russia--will match that of the G-7 countries by 2032.</w:t>
      </w:r>
      <w:r w:rsidRPr="00107DB5">
        <w:rPr>
          <w:sz w:val="12"/>
        </w:rPr>
        <w:t>¶</w:t>
      </w:r>
      <w:r w:rsidRPr="00107DB5">
        <w:rPr>
          <w:sz w:val="12"/>
          <w:u w:val="single"/>
        </w:rPr>
        <w:t xml:space="preserve"> </w:t>
      </w:r>
      <w:r w:rsidRPr="00107DB5">
        <w:rPr>
          <w:sz w:val="16"/>
        </w:rPr>
        <w:t>Kagan is right that the United States will hold its own amid this coming revolution. But he is certainly misguided to think that the relative decline of Europe and Japan won't matter. Their falling fortunes will compromise America's ability to maintain global sway. Indeed, Kagan seems to admit as much when he acknowledges, "Germany and Japan were and are close democratic allies, key pillars of the American world order."</w:t>
      </w:r>
      <w:r w:rsidRPr="00107DB5">
        <w:rPr>
          <w:sz w:val="12"/>
        </w:rPr>
        <w:t>¶</w:t>
      </w:r>
      <w:r w:rsidRPr="00107DB5">
        <w:rPr>
          <w:sz w:val="16"/>
        </w:rPr>
        <w:t xml:space="preserve"> Kagan is ready to gloss over the consequences of the West's diminishing clout because he thinks that most emerging nations will cast their lot with the United States rather than challenge American hegemony. "Only the growth of China's economy," he writes, "can be said to have implications for American power in the future." Kagan is confident that the rise of others--including Brazil, India, and Turkey--"is either irrelevant to America's strategic position or of benefit to it."</w:t>
      </w:r>
      <w:r w:rsidRPr="00107DB5">
        <w:rPr>
          <w:sz w:val="12"/>
        </w:rPr>
        <w:t>¶</w:t>
      </w:r>
      <w:r w:rsidRPr="00107DB5">
        <w:rPr>
          <w:sz w:val="16"/>
        </w:rPr>
        <w:t xml:space="preserve"> </w:t>
      </w:r>
      <w:r w:rsidRPr="00013FD6">
        <w:rPr>
          <w:rStyle w:val="StyleUnderline"/>
        </w:rPr>
        <w:t>But Washington simply can't expect emerging powers other than China to line up on its side. History suggests that a more equal distribution of power will produce fluid alignments, not fixed alliances. During the late 19th century, for example, the onset of a multi­polar Europe produced a continually shifting network of pacts. Large and small powers alike jockeyed for advantage in an uncertain environment. Only after imperial Germany's military buildup threatened to overturn the equilibrium did Europe's nations group into the competing alliances that ultimately faced off in World War I. As the 21st century unfolds, China is more likely than other emerging nations to threaten U.S. interests. But unless or until the rest of the world is forced to choose sides, most developing countries will keep their options open, not obediently follow America's lead.</w:t>
      </w:r>
      <w:r w:rsidRPr="00107DB5">
        <w:rPr>
          <w:sz w:val="12"/>
        </w:rPr>
        <w:t>¶</w:t>
      </w:r>
      <w:r w:rsidRPr="00107DB5">
        <w:rPr>
          <w:sz w:val="12"/>
          <w:u w:val="single"/>
        </w:rPr>
        <w:t xml:space="preserve"> </w:t>
      </w:r>
      <w:r w:rsidRPr="00013FD6">
        <w:rPr>
          <w:u w:val="single"/>
        </w:rPr>
        <w:t>Already, rising powers are showing that they'll chart their own courses. Turkey for decades oriented its statecraft westward, focusing almost exclusively on its ties to the United States and Europe. Now, Ankara looks primarily east and south, seeking to extend its sway throughout the Middle East. Its secular bent has given way to Islamist leanings; its traditionally close connection with Israel is on the rocks; and its relations with Washington, although steadier of late, have never recovered from the rift over the</w:t>
      </w:r>
      <w:r>
        <w:rPr>
          <w:u w:val="single"/>
        </w:rPr>
        <w:t xml:space="preserve"> U.S. invasion of Iraq in 2003.</w:t>
      </w:r>
      <w:r w:rsidRPr="00107DB5">
        <w:rPr>
          <w:sz w:val="12"/>
        </w:rPr>
        <w:t>¶</w:t>
      </w:r>
      <w:r w:rsidRPr="00107DB5">
        <w:rPr>
          <w:sz w:val="12"/>
          <w:u w:val="single"/>
        </w:rPr>
        <w:t xml:space="preserve"> </w:t>
      </w:r>
      <w:r w:rsidRPr="00013FD6">
        <w:rPr>
          <w:u w:val="single"/>
        </w:rPr>
        <w:t>India is supposedly America's newest strategic partner. Relations have certainly improved since the 2005 agreement on civilian nuclear cooperation, and the two nations see eye to eye on checking China's regional intentions. But on many other fronts, Washington and New Delhi are miles apart. India frets, for instance, that the U.S. will give Pakistan too much sway in Afghanistan. On the most pressing national security issue of the day--Iran's nuclear program--India is more of a hindrance than a help, defying Washington's effort to isolate Iran through tighter economic sanctions. And the two democracies have long been at loggerhead</w:t>
      </w:r>
      <w:r>
        <w:rPr>
          <w:u w:val="single"/>
        </w:rPr>
        <w:t>s over trade and market access.</w:t>
      </w:r>
      <w:r w:rsidRPr="00107DB5">
        <w:rPr>
          <w:sz w:val="12"/>
        </w:rPr>
        <w:t>¶</w:t>
      </w:r>
      <w:r w:rsidRPr="00107DB5">
        <w:rPr>
          <w:sz w:val="12"/>
          <w:u w:val="single"/>
        </w:rPr>
        <w:t xml:space="preserve"> </w:t>
      </w:r>
      <w:r w:rsidRPr="00013FD6">
        <w:rPr>
          <w:u w:val="single"/>
        </w:rPr>
        <w:t>Nations such as Turkey and India, which Kagan argues will be either geopolitically irrelevant or solid American supporters, are already pushing back against Washington. And they are doing so while the United States still wields a pronounced preponderance of power. Imagine how things will look when the playing field has truly leveled out.</w:t>
      </w:r>
      <w:r w:rsidRPr="00107DB5">
        <w:rPr>
          <w:sz w:val="12"/>
        </w:rPr>
        <w:t>¶</w:t>
      </w:r>
      <w:r w:rsidRPr="00107DB5">
        <w:rPr>
          <w:sz w:val="12"/>
          <w:u w:val="single"/>
        </w:rPr>
        <w:t xml:space="preserve"> </w:t>
      </w:r>
      <w:r w:rsidRPr="00107DB5">
        <w:rPr>
          <w:sz w:val="16"/>
        </w:rPr>
        <w:t>Despite his faith that rising powers (save China) will be America's friends, Kagan at least recognizes that their ascent could come at America's expense. Will not the "increasing economic clout" of emerging powers, he asks, "cut into American power and influence?" He offers a few reasons not to worry, none of which satisfies.</w:t>
      </w:r>
      <w:r w:rsidRPr="00107DB5">
        <w:rPr>
          <w:sz w:val="12"/>
        </w:rPr>
        <w:t>¶</w:t>
      </w:r>
      <w:r w:rsidRPr="00107DB5">
        <w:rPr>
          <w:sz w:val="16"/>
        </w:rPr>
        <w:t xml:space="preserve"> For starters, he claims that the growing wealth of developing nations need not diminish U.S. sway because "there is no simple correlation between economic growth and international influence." He continues, "Just because a nation is an attractive investment opportunity does not mean it is a rising great power."</w:t>
      </w:r>
      <w:r w:rsidRPr="00107DB5">
        <w:rPr>
          <w:sz w:val="12"/>
        </w:rPr>
        <w:t>¶</w:t>
      </w:r>
      <w:r w:rsidRPr="00107DB5">
        <w:rPr>
          <w:sz w:val="16"/>
        </w:rPr>
        <w:t xml:space="preserve"> True enough. But one of the past's most indelible patterns is that rising nations eventually expect their influence to be commensurate with their power. The proposition that countries such as India and Brazil will sit quietly in the global shadows as they become economic titans flies in the face of history. Other than modern-day Germany and Japan--both of which have punched well below their weight due to constraints imposed on them after World War II--a country's geopolitical aspirations generally rise in step with its economic strength. During the 1890s, for instance, the United States tapped its industrial might to launch a blue-water navy, rapidly turning itself from an international lightweight into a world-class power. China is now in the midst of fashioning geopolitical aspirations that match its economic strength--as are other emerging powers. India is pouring resources into its navy; its fleet expansion includes 20 new warships and two aircraft carriers.</w:t>
      </w:r>
      <w:r w:rsidRPr="00107DB5">
        <w:rPr>
          <w:sz w:val="12"/>
        </w:rPr>
        <w:t>¶</w:t>
      </w:r>
      <w:r w:rsidRPr="00107DB5">
        <w:rPr>
          <w:sz w:val="16"/>
        </w:rPr>
        <w:t xml:space="preserve"> To support his thesis that emerging powers are not rising at the expense of U.S. influence, Kagan also argues that pushback against Washington is nothing new. He then cites numerous occasions, most of them during the Cold War, when adversaries and allies alike resisted U.S. pressure. The upshot is that other nations are no less compliant today than they used to be, and that the sporadic intransigence of emerging powers is par for the course.</w:t>
      </w:r>
      <w:r w:rsidRPr="00107DB5">
        <w:rPr>
          <w:sz w:val="12"/>
        </w:rPr>
        <w:t>¶</w:t>
      </w:r>
      <w:r w:rsidRPr="00107DB5">
        <w:rPr>
          <w:sz w:val="16"/>
        </w:rPr>
        <w:t xml:space="preserve"> But today's global landscape is new. By presuming that current circumstances are comparable with the Cold War, Kagan underestimates the centrifugal forces thwarting American influence. Bipolarity no longer constrains how far nations--even those aligned with Washington--will stray from the fold. And the United States no longer wields the economic influence that it once did. Its transition from creditor to debtor nation and from budget surpluses to massive deficits explains why it has been watching from the sidelines as its partners in Europe flirt with financial meltdown. The G-7, a grouping of like-minded democracies, used to oversee the global economy. Now that role is played by the G-20, a much more unwieldy group in which Washington has considerably less influence. And it is hardly business as usual when foreign countries lay claim to nearly 50 percent of publicly held U.S. government debt, with an emerging rival--China--holding about one-quarter of the American treasuries owned by foreigners.</w:t>
      </w:r>
      <w:r w:rsidRPr="00107DB5">
        <w:rPr>
          <w:sz w:val="12"/>
        </w:rPr>
        <w:t>¶</w:t>
      </w:r>
      <w:r w:rsidRPr="00107DB5">
        <w:rPr>
          <w:sz w:val="16"/>
        </w:rPr>
        <w:t xml:space="preserve"> Yes, U.S. leadership has always faced resistance, but the pushback grows in proportion to the diffusion of global power. China may prove to be America's most formidable competitor, but other emerging nations will also be finding their own orbits, not automatically aligning themselves with Washington. America's most reliable partners in the years ahead will remain its traditional allies, Europe and Japan. That's why it spells trouble for the United States that these allies are on the losing end of the ongoing redistribution of global power.</w:t>
      </w:r>
      <w:r w:rsidRPr="00107DB5">
        <w:rPr>
          <w:sz w:val="12"/>
        </w:rPr>
        <w:t>¶</w:t>
      </w:r>
      <w:r w:rsidRPr="00107DB5">
        <w:rPr>
          <w:sz w:val="16"/>
        </w:rPr>
        <w:t xml:space="preserve"> The Wrong Lesson</w:t>
      </w:r>
      <w:r w:rsidRPr="00107DB5">
        <w:rPr>
          <w:sz w:val="12"/>
        </w:rPr>
        <w:t>¶</w:t>
      </w:r>
      <w:r w:rsidRPr="00107DB5">
        <w:rPr>
          <w:sz w:val="16"/>
        </w:rPr>
        <w:t xml:space="preserve"> Finally, Kagan's timing is off. He is right that power shifts over decades, not years. But he underestimates the speed at which substantial changes can occur. He notes, for example, "The United States today is not remotely like Britain circa 1900, when that empire's relative decline began to become apparent. It is more like Britain circa 1870, when the empire was at the height of its power." After two draining wars, an economic crisis, and deepening defense cuts, this assertion seems doubtful. But let's assume that the United States is indeed "at the height of its power," comparable with Britain circa 1870.</w:t>
      </w:r>
      <w:r w:rsidRPr="00107DB5">
        <w:rPr>
          <w:sz w:val="12"/>
        </w:rPr>
        <w:t>¶</w:t>
      </w:r>
      <w:r w:rsidRPr="00107DB5">
        <w:rPr>
          <w:sz w:val="16"/>
        </w:rPr>
        <w:t xml:space="preserve"> In 1870, British hegemony rested on a combination of economic and naval supremacy that looked indefinitely durable. Two short decades later, however, that picture had completely changed. The simultaneous rise of the United States, Germany, and Japan altered the distribution of power, forcing Britain to revamp its grand strategy. Pax Britannica may have technically lasted until World War I, but London saw the writing on the wall much earlier--which is precisely why it was able to adjust its strategy by downsizing imperial commitments and countering Germany's rise.</w:t>
      </w:r>
      <w:r w:rsidRPr="00107DB5">
        <w:rPr>
          <w:sz w:val="12"/>
        </w:rPr>
        <w:t>¶</w:t>
      </w:r>
      <w:r w:rsidRPr="00107DB5">
        <w:rPr>
          <w:sz w:val="16"/>
        </w:rPr>
        <w:t xml:space="preserve"> In 1896, Britain began courting the United States and soon backed down on a number of disputes in order to advance Anglo-American amity. The British adopted a similar approach in the Pacific, fashioning a naval alliance with Japan in 1902. In both cases, London used diplomacy to clear the way for retrenchment--and it worked. Rapprochement with Washington and Tokyo freed up the fleet, enabling the Royal Navy to concentrate its battleships closer to home as the Anglo-German rivalry heated up.</w:t>
      </w:r>
      <w:r w:rsidRPr="00107DB5">
        <w:rPr>
          <w:sz w:val="12"/>
        </w:rPr>
        <w:t>¶</w:t>
      </w:r>
      <w:r w:rsidRPr="00107DB5">
        <w:rPr>
          <w:sz w:val="16"/>
        </w:rPr>
        <w:t xml:space="preserve"> It was precisely because Britain, while still enjoying preponderant strength, looked over the horizon that it was able to successfully adapt its grand strategy to a changing distribution of power. Just like Britain in 1870, the United States probably has another two decades before it finds itself in a truly multipolar world. But due to globalization and the spread of new manufacturing and information technologies, global power is shifting far more rapidly today than it did in the 19th century.</w:t>
      </w:r>
      <w:r w:rsidRPr="00107DB5">
        <w:rPr>
          <w:sz w:val="12"/>
        </w:rPr>
        <w:t>¶</w:t>
      </w:r>
      <w:r w:rsidRPr="00107DB5">
        <w:rPr>
          <w:sz w:val="16"/>
        </w:rPr>
        <w:t xml:space="preserve"> Now is the time for Washington to focus on managing the transition to a new geopolitical landscape. As the British experience makes clear, effective strategic adjustment means getting ahead of the curve. The alternative is to wait until it is too late--precisely what London did during the 1930s, with disastrous consequences for Britain and Europe. Despite the mounting threat posed by Nazi Germany, Britain clung to its overseas empire and postponed rearmament. After living in denial for the better part of a decade, it finally began to prepare for war in 1939, but by then it was way too late to stop the Nazi war machine.</w:t>
      </w:r>
      <w:r w:rsidRPr="00107DB5">
        <w:rPr>
          <w:sz w:val="12"/>
        </w:rPr>
        <w:t>¶</w:t>
      </w:r>
      <w:r w:rsidRPr="00107DB5">
        <w:rPr>
          <w:sz w:val="16"/>
        </w:rPr>
        <w:t xml:space="preserve"> Even Kagan seems to recognize that comparing the United States to Britain in 1870 may do his argument more harm than good. "Whether the United States begins to decline over the next two decades or not for another two centuries," he writes, "will matter a great deal, both to Americans and to the nature of the world they live in." The suggestion here is that the United States, as long as it marshals the willpower and makes the right choices, could still have a good 200 years of hegemony ahead of it. But two decades--more in line with the British analogy--is probably the better guess. It strains credibility to propose that, even as globalization speeds growth among developing nations, a country with less than 5 percent of the world's population will run the show for two more centuries.</w:t>
      </w:r>
      <w:r w:rsidRPr="00107DB5">
        <w:rPr>
          <w:sz w:val="12"/>
        </w:rPr>
        <w:t>¶</w:t>
      </w:r>
      <w:r w:rsidRPr="00107DB5">
        <w:rPr>
          <w:sz w:val="16"/>
        </w:rPr>
        <w:t xml:space="preserve"> Whether American primacy lasts another 20 years or another 200, Kagan's paramount worry is that Americans will commit "preemptive superpower suicide out of a misplaced fear of their own declining power." In fact, the greater danger is that the United States could head into an era of global change with its eyes tightly shut--in denial of the tectonic redistribution of power that is remaking the globe. The United States will remain one of the world's leading powers for the balance of the 21st century, but it must recognize the waning of the West's primacy and work to shepherd the transition to a world it no longer dominates. Pretending otherwise is the real "preemptive superpower suicide."</w:t>
      </w:r>
    </w:p>
    <w:p w14:paraId="6FD737CA" w14:textId="77777777" w:rsidR="00107DB5" w:rsidRPr="00F63AA7" w:rsidRDefault="00107DB5" w:rsidP="00107DB5">
      <w:pPr>
        <w:pStyle w:val="Heading3"/>
      </w:pPr>
      <w:r>
        <w:t>Threats Exaggerated/Self Fulfilling Prophecy</w:t>
      </w:r>
    </w:p>
    <w:p w14:paraId="2E84222A" w14:textId="77777777" w:rsidR="00107DB5" w:rsidRDefault="00107DB5" w:rsidP="00107DB5">
      <w:pPr>
        <w:pStyle w:val="Heading4"/>
      </w:pPr>
      <w:r>
        <w:t>Militarization relies on exaggerated threats that feed a self-perpetuating cycle of militarization and conflict.</w:t>
      </w:r>
    </w:p>
    <w:p w14:paraId="1E1F80BF" w14:textId="77777777" w:rsidR="00107DB5" w:rsidRDefault="00107DB5" w:rsidP="00107DB5">
      <w:pPr>
        <w:rPr>
          <w:rStyle w:val="Style13ptBold"/>
        </w:rPr>
      </w:pPr>
      <w:r w:rsidRPr="00C90C79">
        <w:rPr>
          <w:rStyle w:val="Style13ptBold"/>
        </w:rPr>
        <w:t>Goodman, Johns Hopkins University, Adjunct Professor and Central Intelligence Agency, former divis</w:t>
      </w:r>
      <w:r>
        <w:rPr>
          <w:rStyle w:val="Style13ptBold"/>
        </w:rPr>
        <w:t xml:space="preserve">ion chief and senior analyst, </w:t>
      </w:r>
      <w:r w:rsidRPr="00C90C79">
        <w:rPr>
          <w:rStyle w:val="Style13ptBold"/>
        </w:rPr>
        <w:t>13</w:t>
      </w:r>
    </w:p>
    <w:p w14:paraId="399AF0E9" w14:textId="77777777" w:rsidR="00107DB5" w:rsidRDefault="00107DB5" w:rsidP="00107DB5">
      <w:r>
        <w:t>[Melvin, 3-5-13, Truth-Out, “</w:t>
      </w:r>
      <w:r w:rsidRPr="00C90C79">
        <w:t>American Militarism: Costs and Consequences</w:t>
      </w:r>
      <w:r>
        <w:t xml:space="preserve">”, </w:t>
      </w:r>
      <w:hyperlink r:id="rId58" w:history="1">
        <w:r w:rsidRPr="000B2963">
          <w:rPr>
            <w:rStyle w:val="Hyperlink"/>
          </w:rPr>
          <w:t>http://www.truth-out.org/progressivepicks/item/14926-american-militarism-costs-and-consequences</w:t>
        </w:r>
      </w:hyperlink>
      <w:r>
        <w:t>, accessed 6-28-17, AZG]</w:t>
      </w:r>
    </w:p>
    <w:p w14:paraId="0818E61A" w14:textId="77777777" w:rsidR="00107DB5" w:rsidRDefault="00107DB5" w:rsidP="00107DB5">
      <w:r w:rsidRPr="00FA7F20">
        <w:rPr>
          <w:rStyle w:val="Emphasis"/>
        </w:rPr>
        <w:t>Exaggeration of the threat</w:t>
      </w:r>
      <w:r w:rsidRPr="00FA7F20">
        <w:rPr>
          <w:rStyle w:val="StyleUnderline"/>
        </w:rPr>
        <w:t xml:space="preserve"> has been a critical component in</w:t>
      </w:r>
      <w:r>
        <w:t xml:space="preserve"> the </w:t>
      </w:r>
      <w:r w:rsidRPr="00FA7F20">
        <w:rPr>
          <w:rStyle w:val="StyleUnderline"/>
        </w:rPr>
        <w:t>militarization</w:t>
      </w:r>
      <w:r>
        <w:t xml:space="preserve"> of national security policy. </w:t>
      </w:r>
      <w:r w:rsidRPr="00FA7F20">
        <w:rPr>
          <w:rStyle w:val="StyleUnderline"/>
        </w:rPr>
        <w:t>Such exaggeration fostered</w:t>
      </w:r>
      <w:r>
        <w:t xml:space="preserve"> the huge strategic buildup during the Cold War, </w:t>
      </w:r>
      <w:r w:rsidRPr="00FA7F20">
        <w:rPr>
          <w:rStyle w:val="StyleUnderline"/>
        </w:rPr>
        <w:t>the unprecedented peacetime buildup by</w:t>
      </w:r>
      <w:r>
        <w:t xml:space="preserve"> the </w:t>
      </w:r>
      <w:r w:rsidRPr="00FA7F20">
        <w:rPr>
          <w:rStyle w:val="StyleUnderline"/>
        </w:rPr>
        <w:t>Reagan</w:t>
      </w:r>
      <w:r>
        <w:t xml:space="preserve"> administration, </w:t>
      </w:r>
      <w:r w:rsidRPr="00FA7F20">
        <w:rPr>
          <w:rStyle w:val="StyleUnderline"/>
        </w:rPr>
        <w:t>and massive increases in defense spending during the Bush</w:t>
      </w:r>
      <w:r>
        <w:t xml:space="preserve"> II </w:t>
      </w:r>
      <w:r w:rsidRPr="00FA7F20">
        <w:rPr>
          <w:rStyle w:val="StyleUnderline"/>
        </w:rPr>
        <w:t>administration.</w:t>
      </w:r>
      <w:r>
        <w:t xml:space="preserve"> In an effort to assure their own self-preservation, according to Harvard professor Daniel Yergin, </w:t>
      </w:r>
      <w:r w:rsidRPr="00FA7F20">
        <w:rPr>
          <w:rStyle w:val="StyleUnderline"/>
        </w:rPr>
        <w:t>nations often "push the</w:t>
      </w:r>
      <w:r>
        <w:t xml:space="preserve"> subjective </w:t>
      </w:r>
      <w:r w:rsidRPr="00FA7F20">
        <w:rPr>
          <w:rStyle w:val="StyleUnderline"/>
        </w:rPr>
        <w:t>boundaries of security outward to</w:t>
      </w:r>
      <w:r>
        <w:t xml:space="preserve"> more and </w:t>
      </w:r>
      <w:r w:rsidRPr="00FA7F20">
        <w:rPr>
          <w:rStyle w:val="StyleUnderline"/>
        </w:rPr>
        <w:t>more areas, to encompass</w:t>
      </w:r>
      <w:r>
        <w:t xml:space="preserve"> more and </w:t>
      </w:r>
      <w:r w:rsidRPr="00FA7F20">
        <w:rPr>
          <w:rStyle w:val="StyleUnderline"/>
        </w:rPr>
        <w:t>more geography</w:t>
      </w:r>
      <w:r>
        <w:t xml:space="preserve"> and more </w:t>
      </w:r>
      <w:r w:rsidRPr="00FA7F20">
        <w:rPr>
          <w:rStyle w:val="StyleUnderline"/>
        </w:rPr>
        <w:t>and more problems."</w:t>
      </w:r>
      <w:r w:rsidRPr="00FA7F20">
        <w:rPr>
          <w:rStyle w:val="Emphasis"/>
        </w:rPr>
        <w:t xml:space="preserve"> This often leads to a paradox—an expanded perception of threat rather than a greater sense of security.</w:t>
      </w:r>
      <w:r>
        <w:t xml:space="preserve"> The United States has created such an environment. </w:t>
      </w:r>
      <w:r w:rsidRPr="00FA7F20">
        <w:rPr>
          <w:rStyle w:val="StyleUnderline"/>
        </w:rPr>
        <w:t>We now view each example of terrorist activity as an existential threat, and</w:t>
      </w:r>
      <w:r>
        <w:t xml:space="preserve"> we </w:t>
      </w:r>
      <w:r w:rsidRPr="00FA7F20">
        <w:rPr>
          <w:rStyle w:val="StyleUnderline"/>
        </w:rPr>
        <w:t>are in the process of exaggerating the threat of China.</w:t>
      </w:r>
    </w:p>
    <w:p w14:paraId="3E40238D" w14:textId="77777777" w:rsidR="00107DB5" w:rsidRDefault="00107DB5" w:rsidP="00107DB5">
      <w:r w:rsidRPr="00FA7F20">
        <w:rPr>
          <w:rStyle w:val="StyleUnderline"/>
        </w:rPr>
        <w:t>The global war on terror is the latest example of the use of</w:t>
      </w:r>
      <w:r>
        <w:t xml:space="preserve"> unilateral and </w:t>
      </w:r>
      <w:r w:rsidRPr="00FA7F20">
        <w:rPr>
          <w:rStyle w:val="StyleUnderline"/>
        </w:rPr>
        <w:t>hegemonic power</w:t>
      </w:r>
      <w:r>
        <w:t>, described by British theorist Edmund Burke in the eighteenth century. Burke was concerned with the British exercise of such power. The sovereign state came fully into its own in the seventeenth century, signaled by the Treaty of Westphalia in 1648, which ended Europe's religious wars and saw the final breakup of a universally Catholic Europe. No longer were territories ruled by multiple jurisdictions of empire, nationality, fiefdom, church, and holy orders, united by common language and common religion. A new system was established, consisting of separate and exclusive sovereignties. Each nation had its own economy, society, laws, established borders, national church, bureaucracy—and the armed forces to protect them.</w:t>
      </w:r>
    </w:p>
    <w:p w14:paraId="34365D7D" w14:textId="7E775440" w:rsidR="009479AB" w:rsidRDefault="008E31D7" w:rsidP="009479AB">
      <w:pPr>
        <w:pStyle w:val="Heading3"/>
      </w:pPr>
      <w:r>
        <w:t>Indict</w:t>
      </w:r>
      <w:r w:rsidR="000958E8">
        <w:t>s</w:t>
      </w:r>
      <w:r>
        <w:t xml:space="preserve"> of Epistemology of Hegemony</w:t>
      </w:r>
    </w:p>
    <w:p w14:paraId="24AD41B4" w14:textId="77777777" w:rsidR="009479AB" w:rsidRDefault="009479AB" w:rsidP="009479AB">
      <w:pPr>
        <w:pStyle w:val="Heading4"/>
      </w:pPr>
      <w:r>
        <w:t>Turn/DA Indict – Militarism fuels Military metaphysics, threatens democracy and skews our view on international actors – be skeptical of their impact scenarios</w:t>
      </w:r>
    </w:p>
    <w:p w14:paraId="25BE6032" w14:textId="10125311" w:rsidR="009479AB" w:rsidRPr="00107DB5" w:rsidRDefault="009479AB" w:rsidP="00107DB5">
      <w:pPr>
        <w:rPr>
          <w:rStyle w:val="Style13ptBold"/>
        </w:rPr>
      </w:pPr>
      <w:r w:rsidRPr="00107DB5">
        <w:rPr>
          <w:rStyle w:val="Style13ptBold"/>
        </w:rPr>
        <w:t xml:space="preserve">Giroux, McMaster University, Dept. of English and Cultural Studies, the Chair for Scholarship in the Public Interest, 6 </w:t>
      </w:r>
      <w:r w:rsidRPr="00107DB5">
        <w:rPr>
          <w:rStyle w:val="Style13ptBold"/>
        </w:rPr>
        <w:tab/>
      </w:r>
    </w:p>
    <w:p w14:paraId="137D34C9" w14:textId="77777777" w:rsidR="009479AB" w:rsidRPr="00FE72AA" w:rsidRDefault="009479AB" w:rsidP="009479AB">
      <w:r>
        <w:t xml:space="preserve">[Henry A., 2006, “ The Emerging Authoritarianism in the United States: PolItical Culture Under the Bush/Chaney Administration,” </w:t>
      </w:r>
      <w:hyperlink r:id="rId59" w:history="1">
        <w:r w:rsidRPr="006806CF">
          <w:rPr>
            <w:rStyle w:val="Hyperlink"/>
          </w:rPr>
          <w:t>https://muse.jhu.edu/article/212841</w:t>
        </w:r>
      </w:hyperlink>
      <w:r>
        <w:t>, Accessed 7/2/17, GDI-GFerrer-Falto]</w:t>
      </w:r>
    </w:p>
    <w:p w14:paraId="455EB599" w14:textId="77777777" w:rsidR="009479AB" w:rsidRDefault="009479AB" w:rsidP="009479AB">
      <w:r>
        <w:t xml:space="preserve">In the contemporary context of globalization, </w:t>
      </w:r>
      <w:r w:rsidRPr="00FE72AA">
        <w:rPr>
          <w:rStyle w:val="StyleUnderline"/>
        </w:rPr>
        <w:t>militarism has becom</w:t>
      </w:r>
      <w:r>
        <w:t xml:space="preserve">e what David Theo Goldberg calls </w:t>
      </w:r>
      <w:r w:rsidRPr="00FE72AA">
        <w:rPr>
          <w:rStyle w:val="StyleUnderline"/>
        </w:rPr>
        <w:t xml:space="preserve">a "new regime of truth," </w:t>
      </w:r>
      <w:r w:rsidRPr="00FE72AA">
        <w:rPr>
          <w:rStyle w:val="Emphasis"/>
        </w:rPr>
        <w:t>a new epistemology defining what is fact and fiction, right and wrong, just and unjust</w:t>
      </w:r>
      <w:r>
        <w:t xml:space="preserve"> (qtd. in S. Giroux). Not only are Americans obsessed with military power, but "</w:t>
      </w:r>
      <w:r w:rsidRPr="00FE72AA">
        <w:rPr>
          <w:rStyle w:val="StyleUnderline"/>
        </w:rPr>
        <w:t>it has become central to our national identity</w:t>
      </w:r>
      <w:r>
        <w:t xml:space="preserve">" (Bacevich 1). How else to explain the fact that the United States now has "725 official military bases outside the country and 969 at home" or that it "spends more on 'defense' than all the rest of the world put together" (Judt 16)? As President Bush explained at a news conference on April 13, 2004, and has repeated again and again in different public venues as 2006 has unfolded, </w:t>
      </w:r>
      <w:r w:rsidRPr="00FE72AA">
        <w:rPr>
          <w:rStyle w:val="StyleUnderline"/>
        </w:rPr>
        <w:t>"This country must go on the offense and stay on the offense"</w:t>
      </w:r>
      <w:r>
        <w:t xml:space="preserve"> (qtd. in Judt 16). </w:t>
      </w:r>
      <w:r w:rsidRPr="00FE72AA">
        <w:rPr>
          <w:rStyle w:val="Emphasis"/>
        </w:rPr>
        <w:t>By regarding military power as the highest expression of social truth and national greatness, the Bush administration has opened a dangerous new chapter in American military history that now gives unfettered support to what C. Wright Mills has called a "'military metaphysics'—the cast of mind that defines international reality as basically military</w:t>
      </w:r>
      <w:r>
        <w:t xml:space="preserve">" (222). As Andrew Bacevich indicates, </w:t>
      </w:r>
      <w:r w:rsidRPr="00FE72AA">
        <w:rPr>
          <w:rStyle w:val="StyleUnderline"/>
        </w:rPr>
        <w:t>this mentality leads to a "tendency to see international problems as military problems and to discount the likelihood of finding a solution except through military means</w:t>
      </w:r>
      <w:r>
        <w:t>" (2). Similarly, Michael Hardt and Antonio Negri point out in Multitude that in the current era war has become the organizing principle of society and the foundation for politics and other social relations (12–3).</w:t>
      </w:r>
    </w:p>
    <w:p w14:paraId="5D69795C" w14:textId="1FF66511" w:rsidR="009479AB" w:rsidRDefault="009479AB" w:rsidP="009479AB">
      <w:pPr>
        <w:rPr>
          <w:rStyle w:val="StyleUnderline"/>
        </w:rPr>
      </w:pPr>
      <w:r>
        <w:t xml:space="preserve">Broadly speaking, </w:t>
      </w:r>
      <w:r w:rsidRPr="00FE72AA">
        <w:rPr>
          <w:rStyle w:val="StyleUnderline"/>
        </w:rPr>
        <w:t xml:space="preserve">militarization refers to the related instances of the increasing centrality of the military in American society, the militarization of U.S. culture, and the growing propensity to suppress dissent. The process of militarization has a long history in the United States and is varied rather than static, changing under different </w:t>
      </w:r>
      <w:r>
        <w:t xml:space="preserve">[End Page 122] </w:t>
      </w:r>
      <w:r w:rsidRPr="00FE72AA">
        <w:rPr>
          <w:rStyle w:val="StyleUnderline"/>
        </w:rPr>
        <w:t>historical conditions</w:t>
      </w:r>
      <w:r>
        <w:t xml:space="preserve">.12 </w:t>
      </w:r>
      <w:r w:rsidRPr="00FE72AA">
        <w:rPr>
          <w:rStyle w:val="StyleUnderline"/>
        </w:rPr>
        <w:t xml:space="preserve">The militarizing of public space at home contributes to the narrowing of community and an escalating concentration of unaccountable political power that </w:t>
      </w:r>
      <w:r w:rsidRPr="00FE72AA">
        <w:rPr>
          <w:rStyle w:val="Emphasis"/>
        </w:rPr>
        <w:t>threatens the very foundation of democracy in the United States</w:t>
      </w:r>
      <w:r w:rsidRPr="00FE72AA">
        <w:rPr>
          <w:rStyle w:val="StyleUnderline"/>
        </w:rPr>
        <w:t>.</w:t>
      </w:r>
      <w:r>
        <w:t xml:space="preserve"> </w:t>
      </w:r>
      <w:r w:rsidRPr="00FE72AA">
        <w:rPr>
          <w:rStyle w:val="Emphasis"/>
        </w:rPr>
        <w:t>Militarization is no longer simply the driving force of foreign policy, it has become a defining principle for social changes at home</w:t>
      </w:r>
      <w:r>
        <w:t xml:space="preserve">. Catherine </w:t>
      </w:r>
      <w:r w:rsidRPr="00FE72AA">
        <w:rPr>
          <w:rStyle w:val="StyleUnderline"/>
        </w:rPr>
        <w:t xml:space="preserve">Lutz captures the multiple registers and complex processes of militarization that have extensively shaped social life during the twentieth century. </w:t>
      </w:r>
    </w:p>
    <w:p w14:paraId="6BA09F5D" w14:textId="77777777" w:rsidR="00356314" w:rsidRPr="00593D7A" w:rsidRDefault="00356314" w:rsidP="00356314">
      <w:pPr>
        <w:pStyle w:val="Heading4"/>
        <w:rPr>
          <w:rStyle w:val="Style13ptBold"/>
          <w:b/>
        </w:rPr>
      </w:pPr>
      <w:r>
        <w:rPr>
          <w:rStyle w:val="Style13ptBold"/>
          <w:b/>
        </w:rPr>
        <w:t>Be skeptical of their war scenarios – the military strategic studies complex is posited to legitimize aggressive US military action – must resist</w:t>
      </w:r>
    </w:p>
    <w:p w14:paraId="0C0E99F7" w14:textId="77777777" w:rsidR="00356314" w:rsidRPr="00AE26D4" w:rsidRDefault="00356314" w:rsidP="00356314">
      <w:pPr>
        <w:rPr>
          <w:rStyle w:val="Style13ptBold"/>
        </w:rPr>
      </w:pPr>
      <w:r w:rsidRPr="00F66548">
        <w:rPr>
          <w:rStyle w:val="Style13ptBold"/>
        </w:rPr>
        <w:t>Morrissey</w:t>
      </w:r>
      <w:r w:rsidRPr="00AE26D4">
        <w:rPr>
          <w:rStyle w:val="Style13ptBold"/>
        </w:rPr>
        <w:t xml:space="preserve">, </w:t>
      </w:r>
      <w:r w:rsidRPr="007F4EDB">
        <w:rPr>
          <w:rStyle w:val="Style13ptBold"/>
        </w:rPr>
        <w:t>Moore Inst</w:t>
      </w:r>
      <w:r>
        <w:rPr>
          <w:rStyle w:val="Style13ptBold"/>
        </w:rPr>
        <w:t>itute</w:t>
      </w:r>
      <w:r w:rsidRPr="00AE26D4">
        <w:rPr>
          <w:rStyle w:val="Style13ptBold"/>
        </w:rPr>
        <w:t xml:space="preserve">, </w:t>
      </w:r>
      <w:r w:rsidRPr="007F4EDB">
        <w:rPr>
          <w:rStyle w:val="Style13ptBold"/>
        </w:rPr>
        <w:t xml:space="preserve">Associate Director, </w:t>
      </w:r>
      <w:r>
        <w:rPr>
          <w:rStyle w:val="Style13ptBold"/>
        </w:rPr>
        <w:t>2011</w:t>
      </w:r>
      <w:r w:rsidRPr="00AE26D4">
        <w:rPr>
          <w:rStyle w:val="Style13ptBold"/>
        </w:rPr>
        <w:t xml:space="preserve"> </w:t>
      </w:r>
    </w:p>
    <w:p w14:paraId="273550DB" w14:textId="77777777" w:rsidR="00356314" w:rsidRDefault="00356314" w:rsidP="00356314">
      <w:pPr>
        <w:rPr>
          <w:color w:val="000000"/>
        </w:rPr>
      </w:pPr>
      <w:r>
        <w:rPr>
          <w:color w:val="000000"/>
        </w:rPr>
        <w:t>[John</w:t>
      </w:r>
      <w:r w:rsidRPr="001F2FF8">
        <w:rPr>
          <w:color w:val="000000"/>
        </w:rPr>
        <w:t xml:space="preserve">, </w:t>
      </w:r>
      <w:r>
        <w:rPr>
          <w:color w:val="000000"/>
        </w:rPr>
        <w:t>March 2011</w:t>
      </w:r>
      <w:r w:rsidRPr="001F2FF8">
        <w:rPr>
          <w:color w:val="000000"/>
        </w:rPr>
        <w:t xml:space="preserve">, </w:t>
      </w:r>
      <w:r>
        <w:rPr>
          <w:color w:val="000000"/>
        </w:rPr>
        <w:t>Antipode</w:t>
      </w:r>
      <w:r w:rsidRPr="001F2FF8">
        <w:rPr>
          <w:color w:val="000000"/>
        </w:rPr>
        <w:t>, “</w:t>
      </w:r>
      <w:r w:rsidRPr="00D72ECF">
        <w:rPr>
          <w:color w:val="000000"/>
        </w:rPr>
        <w:t>Architects of Empire: The Military-Strategic Studies Complex and the Scripting of US National Security</w:t>
      </w:r>
      <w:r w:rsidRPr="001F2FF8">
        <w:rPr>
          <w:color w:val="000000"/>
        </w:rPr>
        <w:t>,” Volume:</w:t>
      </w:r>
      <w:r>
        <w:rPr>
          <w:color w:val="000000"/>
        </w:rPr>
        <w:t xml:space="preserve"> 43,</w:t>
      </w:r>
      <w:r w:rsidRPr="001F2FF8">
        <w:rPr>
          <w:color w:val="000000"/>
        </w:rPr>
        <w:t xml:space="preserve"> </w:t>
      </w:r>
      <w:r>
        <w:rPr>
          <w:color w:val="000000"/>
        </w:rPr>
        <w:t>Issue 2, page 459, BM @ GDI]</w:t>
      </w:r>
    </w:p>
    <w:p w14:paraId="436B96E8" w14:textId="77777777" w:rsidR="00356314" w:rsidRPr="00593D7A" w:rsidRDefault="00356314" w:rsidP="00356314">
      <w:pPr>
        <w:rPr>
          <w:color w:val="000000"/>
          <w:u w:val="single"/>
        </w:rPr>
      </w:pPr>
      <w:r w:rsidRPr="007D70CD">
        <w:rPr>
          <w:color w:val="000000"/>
        </w:rPr>
        <w:t>T</w:t>
      </w:r>
      <w:r w:rsidRPr="00593D7A">
        <w:rPr>
          <w:color w:val="000000"/>
          <w:u w:val="single"/>
        </w:rPr>
        <w:t>he military–strategic studies complex in contemporary America is a powerful producer of banal geopolitics, patronized and prioritized geographical knowledge and ultimately actionable geostrategic intelligence. Its experts and advocates are both architects of empire and apologists for its consequences.</w:t>
      </w:r>
      <w:r w:rsidRPr="007D70CD">
        <w:rPr>
          <w:color w:val="000000"/>
        </w:rPr>
        <w:t xml:space="preserve"> </w:t>
      </w:r>
      <w:r w:rsidRPr="00593D7A">
        <w:rPr>
          <w:color w:val="000000"/>
          <w:u w:val="single"/>
        </w:rPr>
        <w:t>Their dominant national security discourse is about positing legitimized, aggressive US military action against the threat of irrational terrorism emanating from the Middle East; it is about presenting the USA as the guardian of global economic health; and it is about imperial ambition too.</w:t>
      </w:r>
      <w:r w:rsidRPr="007D70CD">
        <w:rPr>
          <w:color w:val="000000"/>
        </w:rPr>
        <w:t xml:space="preserve"> This paper has sought to expose </w:t>
      </w:r>
      <w:r w:rsidRPr="00593D7A">
        <w:rPr>
          <w:color w:val="000000"/>
          <w:u w:val="single"/>
        </w:rPr>
        <w:t>the military–strategic studies complex as playing a central role in support of that imperial ambition and in the advancement of its aggressive geopolitics. I hope it has signalled too the imperative of resistance. In the face of ubiquitous scriptings of insecurity, war and geopolitics in our contemporary world, the task of both exposing the geoeconomic stakes and insisting on real places with real people, with bodies and rights just like us, is as urgent as ever.</w:t>
      </w:r>
    </w:p>
    <w:p w14:paraId="118928B6" w14:textId="77777777" w:rsidR="00356314" w:rsidRPr="009D59B3" w:rsidRDefault="00356314" w:rsidP="00356314">
      <w:pPr>
        <w:pStyle w:val="Heading4"/>
        <w:rPr>
          <w:rStyle w:val="Style13ptBold"/>
          <w:b/>
        </w:rPr>
      </w:pPr>
      <w:r>
        <w:rPr>
          <w:rStyle w:val="Style13ptBold"/>
          <w:b/>
        </w:rPr>
        <w:t>The academic-military world utilizes strategic studies to prop up US imperialism and contribute to Orientalism</w:t>
      </w:r>
    </w:p>
    <w:p w14:paraId="55EB8D35" w14:textId="77777777" w:rsidR="00356314" w:rsidRPr="00AE26D4" w:rsidRDefault="00356314" w:rsidP="00356314">
      <w:pPr>
        <w:rPr>
          <w:rStyle w:val="Style13ptBold"/>
        </w:rPr>
      </w:pPr>
      <w:r w:rsidRPr="00F66548">
        <w:rPr>
          <w:rStyle w:val="Style13ptBold"/>
        </w:rPr>
        <w:t>Morrissey</w:t>
      </w:r>
      <w:r w:rsidRPr="00AE26D4">
        <w:rPr>
          <w:rStyle w:val="Style13ptBold"/>
        </w:rPr>
        <w:t xml:space="preserve">, </w:t>
      </w:r>
      <w:r w:rsidRPr="007F4EDB">
        <w:rPr>
          <w:rStyle w:val="Style13ptBold"/>
        </w:rPr>
        <w:t>Moore Inst</w:t>
      </w:r>
      <w:r>
        <w:rPr>
          <w:rStyle w:val="Style13ptBold"/>
        </w:rPr>
        <w:t>itute</w:t>
      </w:r>
      <w:r w:rsidRPr="00AE26D4">
        <w:rPr>
          <w:rStyle w:val="Style13ptBold"/>
        </w:rPr>
        <w:t xml:space="preserve">, </w:t>
      </w:r>
      <w:r w:rsidRPr="007F4EDB">
        <w:rPr>
          <w:rStyle w:val="Style13ptBold"/>
        </w:rPr>
        <w:t xml:space="preserve">Associate Director, </w:t>
      </w:r>
      <w:r>
        <w:rPr>
          <w:rStyle w:val="Style13ptBold"/>
        </w:rPr>
        <w:t>2011</w:t>
      </w:r>
      <w:r w:rsidRPr="00AE26D4">
        <w:rPr>
          <w:rStyle w:val="Style13ptBold"/>
        </w:rPr>
        <w:t xml:space="preserve"> </w:t>
      </w:r>
    </w:p>
    <w:p w14:paraId="489501D8" w14:textId="77777777" w:rsidR="00356314" w:rsidRDefault="00356314" w:rsidP="00356314">
      <w:pPr>
        <w:rPr>
          <w:color w:val="000000"/>
        </w:rPr>
      </w:pPr>
      <w:r>
        <w:rPr>
          <w:color w:val="000000"/>
        </w:rPr>
        <w:t>[John</w:t>
      </w:r>
      <w:r w:rsidRPr="001F2FF8">
        <w:rPr>
          <w:color w:val="000000"/>
        </w:rPr>
        <w:t xml:space="preserve">, </w:t>
      </w:r>
      <w:r>
        <w:rPr>
          <w:color w:val="000000"/>
        </w:rPr>
        <w:t>March 2011</w:t>
      </w:r>
      <w:r w:rsidRPr="001F2FF8">
        <w:rPr>
          <w:color w:val="000000"/>
        </w:rPr>
        <w:t xml:space="preserve">, </w:t>
      </w:r>
      <w:r>
        <w:rPr>
          <w:color w:val="000000"/>
        </w:rPr>
        <w:t>Antipode</w:t>
      </w:r>
      <w:r w:rsidRPr="001F2FF8">
        <w:rPr>
          <w:color w:val="000000"/>
        </w:rPr>
        <w:t>, “</w:t>
      </w:r>
      <w:r w:rsidRPr="00D72ECF">
        <w:rPr>
          <w:color w:val="000000"/>
        </w:rPr>
        <w:t>Architects of Empire: The Military-Strategic Studies Complex and the Scripting of US National Security</w:t>
      </w:r>
      <w:r w:rsidRPr="001F2FF8">
        <w:rPr>
          <w:color w:val="000000"/>
        </w:rPr>
        <w:t>,” Volume:</w:t>
      </w:r>
      <w:r>
        <w:rPr>
          <w:color w:val="000000"/>
        </w:rPr>
        <w:t xml:space="preserve"> 43,</w:t>
      </w:r>
      <w:r w:rsidRPr="001F2FF8">
        <w:rPr>
          <w:color w:val="000000"/>
        </w:rPr>
        <w:t xml:space="preserve"> </w:t>
      </w:r>
      <w:r>
        <w:rPr>
          <w:color w:val="000000"/>
        </w:rPr>
        <w:t>Issue 2, page 448-450, BM @ GDI]</w:t>
      </w:r>
    </w:p>
    <w:p w14:paraId="1774A246" w14:textId="77777777" w:rsidR="00356314" w:rsidRDefault="00356314" w:rsidP="00356314">
      <w:r w:rsidRPr="009D59B3">
        <w:rPr>
          <w:u w:val="single"/>
        </w:rPr>
        <w:t>In the power–knowledge symmetry of the academic–military world, strategic studies discourses do vital geopolitical work: they prioritize, disguise, legitimize and characterize entire conflicts; they reduce political and cultural geographical knowledges of distant places; and they erase the signature of, and accountability for, “our” violence</w:t>
      </w:r>
      <w:r w:rsidRPr="00FD62F1">
        <w:t xml:space="preserve">. </w:t>
      </w:r>
      <w:r w:rsidRPr="009D59B3">
        <w:rPr>
          <w:u w:val="single"/>
        </w:rPr>
        <w:t>In a world of euphemisms and neologisms, well paid mercenary soldiers become “contractors” or “security employees”; ungovernable spaces of abject violence and misery become areas currently experiencing “a slight uptick in violence”; and waterboarding becomes “simulated drowning”, not actual drowning interrupted or torture</w:t>
      </w:r>
      <w:r w:rsidRPr="00FD62F1">
        <w:t xml:space="preserve">. As David Bromwich (2008) succinctly puts it, </w:t>
      </w:r>
      <w:r w:rsidRPr="009D59B3">
        <w:rPr>
          <w:u w:val="single"/>
        </w:rPr>
        <w:t>the “‘global war on terrorism’ promotes a mood of comprehension in the absence of perceived particulars, and that is a mood in which euphemisms may comfortably take shelter”. He points out that critical accounts of US foreign policy and its consequences and accountability are limited to popular academic works</w:t>
      </w:r>
      <w:r w:rsidRPr="00FD62F1">
        <w:t xml:space="preserve"> such as Chalmers Johnson’s Blowback or Robert Pape’s Dying to Win (Johnson 2000; Pape 2005).23</w:t>
      </w:r>
    </w:p>
    <w:p w14:paraId="708212FF" w14:textId="77777777" w:rsidR="00356314" w:rsidRPr="00492845" w:rsidRDefault="00356314" w:rsidP="00356314">
      <w:pPr>
        <w:rPr>
          <w:bCs/>
        </w:rPr>
      </w:pPr>
      <w:r w:rsidRPr="009D59B3">
        <w:rPr>
          <w:bCs/>
          <w:u w:val="single"/>
        </w:rPr>
        <w:t xml:space="preserve">The reductive “imaginative geographies” of the military–strategic studies complex not only support the operations of US geopolitical and geoeconomic calculation in the Middle East; they also contribute to a pervasive and predominant cultural discourse on the region that has all the hallmarks of Orientalism </w:t>
      </w:r>
      <w:r w:rsidRPr="00492845">
        <w:rPr>
          <w:bCs/>
        </w:rPr>
        <w:t xml:space="preserve">(Gregory 2004; Little 2002; Said 2003; Shapiro 1997). </w:t>
      </w:r>
      <w:r w:rsidRPr="009D59B3">
        <w:rPr>
          <w:bCs/>
          <w:u w:val="single"/>
        </w:rPr>
        <w:t>National security “specialist” commentaries have long enunciated the threat of Islamic fundamentalism in the Middle East and linked it to the feared potential of new political and economic orders emerging in the region</w:t>
      </w:r>
      <w:r w:rsidRPr="00492845">
        <w:rPr>
          <w:bCs/>
        </w:rPr>
        <w:t xml:space="preserve"> (Lewis 1995; Roberts 1995). Since the war on terrorism began, such sentiment has been relentlessly championed in broader popular media circles; a development that has had grave consequences. As Stephen Graham (2005:6, 8) notes</w:t>
      </w:r>
      <w:r w:rsidRPr="009D59B3">
        <w:rPr>
          <w:bCs/>
          <w:u w:val="single"/>
        </w:rPr>
        <w:t>, the result of the “combined vitriol of a whole legion of US military “commentators” who enjoy huge coverage, exposure, and influence in the US media” is a world in which whole populations are positioned as unworthy of any “political or human rights”</w:t>
      </w:r>
      <w:r w:rsidRPr="00492845">
        <w:rPr>
          <w:bCs/>
        </w:rPr>
        <w:t>: 24</w:t>
      </w:r>
    </w:p>
    <w:p w14:paraId="491FA9FC" w14:textId="77777777" w:rsidR="00356314" w:rsidRPr="00492845" w:rsidRDefault="00356314" w:rsidP="00356314">
      <w:pPr>
        <w:rPr>
          <w:bCs/>
        </w:rPr>
      </w:pPr>
      <w:r w:rsidRPr="00492845">
        <w:rPr>
          <w:bCs/>
        </w:rPr>
        <w:t>I</w:t>
      </w:r>
      <w:r w:rsidRPr="009D59B3">
        <w:rPr>
          <w:bCs/>
          <w:u w:val="single"/>
        </w:rPr>
        <w:t>n the construction of people as inhuman “terrorist” barbarians understanding little but force, and urban places as animalistic labyrinths or “nests” demanding massive military assault, Islamic cities, and their inhabitants, are, in turn, cast out beyond any philosophical, legal, or humanitarian definitions of humankind or “civilisation”.</w:t>
      </w:r>
    </w:p>
    <w:p w14:paraId="5EC9115F" w14:textId="77777777" w:rsidR="00356314" w:rsidRPr="009D59B3" w:rsidRDefault="00356314" w:rsidP="00356314">
      <w:pPr>
        <w:rPr>
          <w:bCs/>
          <w:u w:val="single"/>
        </w:rPr>
      </w:pPr>
      <w:r w:rsidRPr="00492845">
        <w:rPr>
          <w:bCs/>
        </w:rPr>
        <w:t>Russell Smith (2003b) was in the minority in lamenting the standard and integrity of US reporting during the early stages of the Iraq War: “</w:t>
      </w:r>
      <w:r w:rsidRPr="009D59B3">
        <w:rPr>
          <w:bCs/>
          <w:u w:val="single"/>
        </w:rPr>
        <w:t>North American reporting, and in particular on the US television stations, has been cravenly submissive to the Pentagon and the White House</w:t>
      </w:r>
      <w:r w:rsidRPr="00492845">
        <w:rPr>
          <w:bCs/>
        </w:rPr>
        <w:t xml:space="preserve">”. As Smith dolefully observes, both the embedded and studio reporting of Fox, CNN and others “dutifully” used the “language chosen by people in charge of ‘media relations’ at the Pentagon”— describing, for example, the exploding of Iraqi soldiers in their bunkers as “softening up”, or referring to slaughtered Iraqi units as “degraded”. </w:t>
      </w:r>
      <w:r w:rsidRPr="009D59B3">
        <w:rPr>
          <w:bCs/>
          <w:u w:val="single"/>
        </w:rPr>
        <w:t xml:space="preserve">Reifying military sentiment rather than critical journalism resulted in the production and circulation of prioritized strategic and geopolitical discourses that worked to foster a reductive public understanding of the conflict </w:t>
      </w:r>
      <w:r w:rsidRPr="00492845">
        <w:rPr>
          <w:bCs/>
        </w:rPr>
        <w:t>(Pred 2007). In such a simplified discursive world, a close- up photograph of a battle-weary, frontline American infantry soldier— Marine Lance Corporal James Blake Miller—during the second Fallujah offensive in Iraq in November 2004 became the “Face of Fallujah” on CBS News, and on the front page of the Los Angeles Times, New York Post and more than 150 other American newspapers (Sinco 2007a). From the rubble and carnage of Fallujah, it was Miller’s image that became “iconic”; not, as Naomi Klein (2004) points out, an altogether different and proportionately more relevant image—that of “a dead child lying in the street, clutching the headless body of</w:t>
      </w:r>
      <w:r>
        <w:rPr>
          <w:bCs/>
        </w:rPr>
        <w:t xml:space="preserve"> </w:t>
      </w:r>
      <w:r w:rsidRPr="00492845">
        <w:rPr>
          <w:bCs/>
        </w:rPr>
        <w:t xml:space="preserve">an adult”. </w:t>
      </w:r>
      <w:r w:rsidRPr="009D59B3">
        <w:rPr>
          <w:bCs/>
          <w:u w:val="single"/>
        </w:rPr>
        <w:t>The photograph of Lance Corporal Miller was ultimately mobilized into a well established scripting of US national security strategy in which young American men and women each play a heroic part in the defense of freedom overseas for all those who enjoy it at home.25</w:t>
      </w:r>
    </w:p>
    <w:p w14:paraId="27BBD329" w14:textId="77777777" w:rsidR="00356314" w:rsidRPr="00356314" w:rsidRDefault="00356314" w:rsidP="00356314"/>
    <w:p w14:paraId="3FB39B13" w14:textId="77777777" w:rsidR="008E31D7" w:rsidRDefault="008E31D7" w:rsidP="008E31D7">
      <w:pPr>
        <w:pStyle w:val="Heading3"/>
        <w:spacing w:line="240" w:lineRule="auto"/>
        <w:contextualSpacing/>
      </w:pPr>
      <w:r>
        <w:t xml:space="preserve">AT: Realism </w:t>
      </w:r>
    </w:p>
    <w:p w14:paraId="6850F441" w14:textId="77777777" w:rsidR="008E31D7" w:rsidRDefault="008E31D7" w:rsidP="008E31D7">
      <w:pPr>
        <w:pStyle w:val="Heading4"/>
        <w:spacing w:line="240" w:lineRule="auto"/>
        <w:contextualSpacing/>
      </w:pPr>
      <w:r w:rsidRPr="0032633E">
        <w:t xml:space="preserve">The Claim that realism is inevitable dis-empowers the individual and destroys agency   </w:t>
      </w:r>
    </w:p>
    <w:p w14:paraId="04B73EFA" w14:textId="77777777" w:rsidR="008E31D7" w:rsidRPr="008E31D7" w:rsidRDefault="008E31D7" w:rsidP="008E31D7">
      <w:pPr>
        <w:spacing w:line="240" w:lineRule="auto"/>
        <w:contextualSpacing/>
        <w:rPr>
          <w:rStyle w:val="Style13ptBold"/>
        </w:rPr>
      </w:pPr>
      <w:r w:rsidRPr="008E31D7">
        <w:rPr>
          <w:rStyle w:val="Style13ptBold"/>
        </w:rPr>
        <w:t>Bleiker, Senior Lecturer and Coordinator of the Peace and Conflict Studies Program at the University of Queensland, 2000</w:t>
      </w:r>
    </w:p>
    <w:p w14:paraId="04F7BCBD" w14:textId="77777777" w:rsidR="008E31D7" w:rsidRPr="008E31D7" w:rsidRDefault="008E31D7" w:rsidP="008E31D7">
      <w:pPr>
        <w:spacing w:line="240" w:lineRule="auto"/>
        <w:contextualSpacing/>
      </w:pPr>
      <w:r w:rsidRPr="008E31D7">
        <w:t xml:space="preserve">[Roland, former Professor at the Australian National University, the Pusan National University, and the University of Tampere, </w:t>
      </w:r>
      <w:r w:rsidRPr="008E31D7">
        <w:rPr>
          <w:i/>
        </w:rPr>
        <w:t>Popular Dissent, Human Agency and Global Politics</w:t>
      </w:r>
      <w:r w:rsidRPr="008E31D7">
        <w:t>, p. 48-49]</w:t>
      </w:r>
    </w:p>
    <w:p w14:paraId="2F104FD1" w14:textId="77777777" w:rsidR="008E31D7" w:rsidRPr="008E31D7" w:rsidRDefault="008E31D7" w:rsidP="008E31D7">
      <w:pPr>
        <w:spacing w:line="240" w:lineRule="auto"/>
        <w:contextualSpacing/>
        <w:rPr>
          <w:rStyle w:val="underline"/>
          <w:b w:val="0"/>
        </w:rPr>
      </w:pPr>
      <w:r w:rsidRPr="008E31D7">
        <w:rPr>
          <w:rStyle w:val="underline"/>
        </w:rPr>
        <w:t>The very notion of prediction does, by its own logic, annihilate human agency. To assert that international relations is a domain of political dynamics whose future should be predictable through a convincing set of theoretical propositions is to assume that the course of global politics is to a certain extent predetermined. From such a vantage-point there is no more room for interference and human agency, no more possibility for politics to overtake theory. A predictive approach thus runs the risk of ending up in a form of inquiry that imposes a static image upon a far more complex set of transversal political practices. The point of a theoretical inquiry, however, is not to ignore the constantly changing domain of international relations. Rather, the main objective must consist of facilitating an understanding</w:t>
      </w:r>
      <w:r w:rsidRPr="008E31D7">
        <w:rPr>
          <w:b/>
        </w:rPr>
        <w:t xml:space="preserve"> [end page 48] </w:t>
      </w:r>
      <w:r w:rsidRPr="008E31D7">
        <w:rPr>
          <w:rStyle w:val="underline"/>
        </w:rPr>
        <w:t>of transversal struggles that can grapple with those moments when people walk through walls precisely when nobody expects them to do so</w:t>
      </w:r>
      <w:r w:rsidRPr="008E31D7">
        <w:rPr>
          <w:b/>
        </w:rPr>
        <w:t xml:space="preserve">.  </w:t>
      </w:r>
      <w:r w:rsidRPr="008E31D7">
        <w:rPr>
          <w:rStyle w:val="underline"/>
        </w:rPr>
        <w:t>Prediction is a problematic assessment tool even if a theory is able to anticipate future events. Important theories, such as realist interpretations of international politics, may well predict certain events only because their theoretical premises have become so objectivised that they have started to shape decision makers and political dynamics. Dissent, in this case, is the process that reshapes these entrenched perceptions and the ensuing political practices.</w:t>
      </w:r>
    </w:p>
    <w:p w14:paraId="1FD2BE66" w14:textId="77777777" w:rsidR="008E31D7" w:rsidRPr="008E31D7" w:rsidRDefault="008E31D7" w:rsidP="008E31D7">
      <w:pPr>
        <w:pStyle w:val="Heading4"/>
        <w:spacing w:line="240" w:lineRule="auto"/>
        <w:contextualSpacing/>
      </w:pPr>
      <w:r w:rsidRPr="008E31D7">
        <w:t>Their realism defenses are epistemologically bankrupt – they naturalize political assumptions to legitimize violence and oppressive political structures – Their method causes self-fulfilling prophesies – the alt is key to reclaim agency from inevitable violence</w:t>
      </w:r>
    </w:p>
    <w:p w14:paraId="72DF0EBE" w14:textId="77777777" w:rsidR="008E31D7" w:rsidRPr="008E31D7" w:rsidRDefault="008E31D7" w:rsidP="008E31D7">
      <w:pPr>
        <w:spacing w:line="240" w:lineRule="auto"/>
        <w:contextualSpacing/>
        <w:rPr>
          <w:rStyle w:val="Style13ptBold"/>
        </w:rPr>
      </w:pPr>
      <w:r w:rsidRPr="008E31D7">
        <w:rPr>
          <w:rStyle w:val="Style13ptBold"/>
        </w:rPr>
        <w:t>Busser, Masters Candidate at the Dept of Political Science at York University, 6</w:t>
      </w:r>
    </w:p>
    <w:p w14:paraId="724577FF" w14:textId="77777777" w:rsidR="008E31D7" w:rsidRPr="008E31D7" w:rsidRDefault="008E31D7" w:rsidP="008E31D7">
      <w:pPr>
        <w:spacing w:line="240" w:lineRule="auto"/>
        <w:contextualSpacing/>
      </w:pPr>
      <w:r w:rsidRPr="008E31D7">
        <w:t xml:space="preserve">[Mark, August , “The Evolution of Security: Revisiting the Human Nature Debate in International Relations ”, </w:t>
      </w:r>
      <w:hyperlink r:id="rId60" w:history="1">
        <w:r w:rsidRPr="008E31D7">
          <w:rPr>
            <w:rStyle w:val="Hyperlink"/>
          </w:rPr>
          <w:t>http://www.yorku.ca/yciss/publications/documents/WP40-Busser.pdf</w:t>
        </w:r>
      </w:hyperlink>
      <w:r w:rsidRPr="008E31D7">
        <w:t>]</w:t>
      </w:r>
    </w:p>
    <w:p w14:paraId="6E195DE8" w14:textId="77777777" w:rsidR="008E31D7" w:rsidRPr="002E7BC2" w:rsidRDefault="008E31D7" w:rsidP="008E31D7">
      <w:pPr>
        <w:spacing w:line="240" w:lineRule="auto"/>
        <w:contextualSpacing/>
        <w:rPr>
          <w:sz w:val="12"/>
        </w:rPr>
      </w:pPr>
      <w:r w:rsidRPr="008E31D7">
        <w:rPr>
          <w:b/>
          <w:sz w:val="24"/>
          <w:u w:val="single"/>
        </w:rPr>
        <w:t>Responding directly to Thayer</w:t>
      </w:r>
      <w:r w:rsidRPr="008E31D7">
        <w:rPr>
          <w:b/>
          <w:sz w:val="18"/>
          <w:u w:val="single"/>
        </w:rPr>
        <w:t>,</w:t>
      </w:r>
      <w:r w:rsidRPr="008E31D7">
        <w:rPr>
          <w:sz w:val="18"/>
          <w:u w:val="single"/>
        </w:rPr>
        <w:t xml:space="preserve"> </w:t>
      </w:r>
      <w:r w:rsidRPr="008E31D7">
        <w:rPr>
          <w:sz w:val="12"/>
        </w:rPr>
        <w:t xml:space="preserve">Duncan Bell and Paul MacDonald have expressed concern at the intellectual functionalism inherent in sociobiological explanations, suggesting that </w:t>
      </w:r>
      <w:r w:rsidRPr="008E31D7">
        <w:rPr>
          <w:u w:val="single"/>
        </w:rPr>
        <w:t xml:space="preserve">too often analysts choose a specific behaviour and </w:t>
      </w:r>
      <w:r w:rsidRPr="008E31D7">
        <w:rPr>
          <w:b/>
          <w:sz w:val="24"/>
          <w:u w:val="single"/>
        </w:rPr>
        <w:t>read backwards</w:t>
      </w:r>
      <w:r w:rsidRPr="008E31D7">
        <w:rPr>
          <w:sz w:val="24"/>
          <w:u w:val="single"/>
        </w:rPr>
        <w:t xml:space="preserve"> </w:t>
      </w:r>
      <w:r w:rsidRPr="008E31D7">
        <w:rPr>
          <w:u w:val="single"/>
        </w:rPr>
        <w:t xml:space="preserve">into evolutionary epochs in an attempt to </w:t>
      </w:r>
      <w:r w:rsidRPr="008E31D7">
        <w:rPr>
          <w:b/>
          <w:sz w:val="24"/>
          <w:u w:val="single"/>
        </w:rPr>
        <w:t>rationalize explanations for that behaviour.</w:t>
      </w:r>
      <w:r w:rsidRPr="008E31D7">
        <w:rPr>
          <w:sz w:val="24"/>
          <w:u w:val="single"/>
        </w:rPr>
        <w:t xml:space="preserve"> </w:t>
      </w:r>
      <w:r w:rsidRPr="008E31D7">
        <w:rPr>
          <w:u w:val="single"/>
        </w:rPr>
        <w:t>These arguments</w:t>
      </w:r>
      <w:r w:rsidRPr="008E31D7">
        <w:rPr>
          <w:sz w:val="12"/>
        </w:rPr>
        <w:t xml:space="preserve">, Bell and MacDonald write, </w:t>
      </w:r>
      <w:r w:rsidRPr="008E31D7">
        <w:rPr>
          <w:u w:val="single"/>
        </w:rPr>
        <w:t xml:space="preserve">often fall into </w:t>
      </w:r>
      <w:r w:rsidRPr="008E31D7">
        <w:rPr>
          <w:sz w:val="12"/>
        </w:rPr>
        <w:t xml:space="preserve">what Richard Lewontin and Stephen Jay Gould have called </w:t>
      </w:r>
      <w:r w:rsidRPr="008E31D7">
        <w:rPr>
          <w:rStyle w:val="StyleUnderline"/>
        </w:rPr>
        <w:t>‘adaptionism,</w:t>
      </w:r>
      <w:r w:rsidRPr="008E31D7">
        <w:rPr>
          <w:sz w:val="12"/>
        </w:rPr>
        <w:t>’ or “</w:t>
      </w:r>
      <w:r w:rsidRPr="008E31D7">
        <w:rPr>
          <w:u w:val="single"/>
        </w:rPr>
        <w:t xml:space="preserve">the attempt to understand all </w:t>
      </w:r>
      <w:r w:rsidRPr="008E31D7">
        <w:rPr>
          <w:sz w:val="12"/>
        </w:rPr>
        <w:t xml:space="preserve">physiological and </w:t>
      </w:r>
      <w:r w:rsidRPr="008E31D7">
        <w:rPr>
          <w:u w:val="single"/>
        </w:rPr>
        <w:t xml:space="preserve">behavioural traits </w:t>
      </w:r>
      <w:r w:rsidRPr="008E31D7">
        <w:rPr>
          <w:sz w:val="12"/>
        </w:rPr>
        <w:t xml:space="preserve">of an organism </w:t>
      </w:r>
      <w:r w:rsidRPr="008E31D7">
        <w:rPr>
          <w:u w:val="single"/>
        </w:rPr>
        <w:t>as evolutionary adaptations</w:t>
      </w:r>
      <w:r w:rsidRPr="008E31D7">
        <w:rPr>
          <w:sz w:val="12"/>
        </w:rPr>
        <w:t xml:space="preserve">.”42 Arguments such as </w:t>
      </w:r>
      <w:r w:rsidRPr="008E31D7">
        <w:rPr>
          <w:u w:val="single"/>
        </w:rPr>
        <w:t xml:space="preserve">these are </w:t>
      </w:r>
      <w:r w:rsidRPr="008E31D7">
        <w:rPr>
          <w:b/>
          <w:sz w:val="24"/>
          <w:u w:val="single"/>
        </w:rPr>
        <w:t>hand-crafted</w:t>
      </w:r>
      <w:r w:rsidRPr="008E31D7">
        <w:rPr>
          <w:sz w:val="24"/>
          <w:u w:val="single"/>
        </w:rPr>
        <w:t xml:space="preserve"> </w:t>
      </w:r>
      <w:r w:rsidRPr="008E31D7">
        <w:rPr>
          <w:u w:val="single"/>
        </w:rPr>
        <w:t>by their makers</w:t>
      </w:r>
      <w:r w:rsidRPr="008E31D7">
        <w:rPr>
          <w:sz w:val="12"/>
        </w:rPr>
        <w:t xml:space="preserve">, </w:t>
      </w:r>
      <w:r w:rsidRPr="008E31D7">
        <w:rPr>
          <w:u w:val="single"/>
        </w:rPr>
        <w:t xml:space="preserve">and tend to </w:t>
      </w:r>
      <w:r w:rsidRPr="008E31D7">
        <w:rPr>
          <w:b/>
          <w:sz w:val="24"/>
          <w:u w:val="single"/>
        </w:rPr>
        <w:t>carry forward their assumptions and biases</w:t>
      </w:r>
      <w:r w:rsidRPr="008E31D7">
        <w:rPr>
          <w:sz w:val="12"/>
        </w:rPr>
        <w:t xml:space="preserve">. In an insightful article, Jason Edwards suggests that sociobiology and its successor, </w:t>
      </w:r>
      <w:r w:rsidRPr="008E31D7">
        <w:rPr>
          <w:rStyle w:val="Emphasis"/>
        </w:rPr>
        <w:t>evolutionary psychology, are fundamentally political because they frame their major questions in terms of an assumed individualism</w:t>
      </w:r>
      <w:r w:rsidRPr="008E31D7">
        <w:rPr>
          <w:b/>
          <w:sz w:val="24"/>
          <w:u w:val="single"/>
        </w:rPr>
        <w:t>.</w:t>
      </w:r>
      <w:r w:rsidRPr="008E31D7">
        <w:rPr>
          <w:sz w:val="24"/>
          <w:u w:val="single"/>
        </w:rPr>
        <w:t xml:space="preserve"> </w:t>
      </w:r>
      <w:r w:rsidRPr="008E31D7">
        <w:rPr>
          <w:sz w:val="12"/>
        </w:rPr>
        <w:t xml:space="preserve">Edwards suggests that </w:t>
      </w:r>
      <w:r w:rsidRPr="008E31D7">
        <w:rPr>
          <w:u w:val="single"/>
        </w:rPr>
        <w:t xml:space="preserve">the main question </w:t>
      </w:r>
      <w:r w:rsidRPr="008E31D7">
        <w:rPr>
          <w:sz w:val="12"/>
        </w:rPr>
        <w:t xml:space="preserve">in both subfields </w:t>
      </w:r>
      <w:r w:rsidRPr="008E31D7">
        <w:rPr>
          <w:u w:val="single"/>
        </w:rPr>
        <w:t>is: “given human nature, how is politics possible</w:t>
      </w:r>
      <w:r w:rsidRPr="008E31D7">
        <w:rPr>
          <w:sz w:val="12"/>
        </w:rPr>
        <w:t xml:space="preserve">?”43 </w:t>
      </w:r>
      <w:r w:rsidRPr="008E31D7">
        <w:rPr>
          <w:u w:val="single"/>
        </w:rPr>
        <w:t xml:space="preserve">The problem is </w:t>
      </w:r>
      <w:r w:rsidRPr="008E31D7">
        <w:rPr>
          <w:sz w:val="12"/>
        </w:rPr>
        <w:t xml:space="preserve">that </w:t>
      </w:r>
      <w:r w:rsidRPr="008E31D7">
        <w:rPr>
          <w:u w:val="single"/>
        </w:rPr>
        <w:t>the ‘</w:t>
      </w:r>
      <w:r w:rsidRPr="008E31D7">
        <w:rPr>
          <w:b/>
          <w:sz w:val="24"/>
          <w:u w:val="single"/>
        </w:rPr>
        <w:t>givens’ of human nature are drawn backward from common knowledges and truths about humans in society, and the game-theory experiments</w:t>
      </w:r>
      <w:r w:rsidRPr="008E31D7">
        <w:rPr>
          <w:sz w:val="24"/>
          <w:u w:val="single"/>
        </w:rPr>
        <w:t xml:space="preserve"> </w:t>
      </w:r>
      <w:r w:rsidRPr="008E31D7">
        <w:rPr>
          <w:u w:val="single"/>
        </w:rPr>
        <w:t xml:space="preserve">which seek to prove them are </w:t>
      </w:r>
      <w:r w:rsidRPr="008E31D7">
        <w:rPr>
          <w:sz w:val="12"/>
        </w:rPr>
        <w:t xml:space="preserve">often </w:t>
      </w:r>
      <w:r w:rsidRPr="008E31D7">
        <w:rPr>
          <w:b/>
          <w:sz w:val="24"/>
          <w:u w:val="single"/>
        </w:rPr>
        <w:t>created with such assumptions in mind</w:t>
      </w:r>
      <w:r w:rsidRPr="008E31D7">
        <w:rPr>
          <w:b/>
          <w:sz w:val="12"/>
        </w:rPr>
        <w:t>.</w:t>
      </w:r>
      <w:r w:rsidRPr="008E31D7">
        <w:rPr>
          <w:sz w:val="12"/>
        </w:rPr>
        <w:t xml:space="preserve"> </w:t>
      </w:r>
      <w:r w:rsidRPr="008E31D7">
        <w:rPr>
          <w:u w:val="single"/>
        </w:rPr>
        <w:t xml:space="preserve">These </w:t>
      </w:r>
      <w:r w:rsidRPr="008E31D7">
        <w:rPr>
          <w:sz w:val="12"/>
        </w:rPr>
        <w:t xml:space="preserve">arguments </w:t>
      </w:r>
      <w:r w:rsidRPr="008E31D7">
        <w:rPr>
          <w:u w:val="single"/>
        </w:rPr>
        <w:t xml:space="preserve">are </w:t>
      </w:r>
      <w:r w:rsidRPr="008E31D7">
        <w:rPr>
          <w:sz w:val="12"/>
        </w:rPr>
        <w:t xml:space="preserve">seen by their critics as </w:t>
      </w:r>
      <w:r w:rsidRPr="008E31D7">
        <w:rPr>
          <w:b/>
          <w:sz w:val="24"/>
          <w:u w:val="single"/>
        </w:rPr>
        <w:t>politicized from the</w:t>
      </w:r>
      <w:r w:rsidRPr="008E31D7">
        <w:rPr>
          <w:sz w:val="24"/>
          <w:u w:val="single"/>
        </w:rPr>
        <w:t xml:space="preserve"> </w:t>
      </w:r>
      <w:r w:rsidRPr="008E31D7">
        <w:rPr>
          <w:sz w:val="12"/>
        </w:rPr>
        <w:t xml:space="preserve">very </w:t>
      </w:r>
      <w:r w:rsidRPr="008E31D7">
        <w:rPr>
          <w:b/>
          <w:sz w:val="24"/>
          <w:u w:val="single"/>
        </w:rPr>
        <w:t>start</w:t>
      </w:r>
      <w:r w:rsidRPr="008E31D7">
        <w:rPr>
          <w:sz w:val="12"/>
        </w:rPr>
        <w:t xml:space="preserve">. </w:t>
      </w:r>
      <w:r w:rsidRPr="008E31D7">
        <w:rPr>
          <w:u w:val="single"/>
        </w:rPr>
        <w:t xml:space="preserve">Sociobiology </w:t>
      </w:r>
      <w:r w:rsidRPr="008E31D7">
        <w:rPr>
          <w:sz w:val="12"/>
        </w:rPr>
        <w:t xml:space="preserve">in particular </w:t>
      </w:r>
      <w:r w:rsidRPr="008E31D7">
        <w:rPr>
          <w:u w:val="single"/>
        </w:rPr>
        <w:t xml:space="preserve">has been widely interpreted as a </w:t>
      </w:r>
      <w:r w:rsidRPr="008E31D7">
        <w:rPr>
          <w:b/>
          <w:sz w:val="24"/>
          <w:u w:val="single"/>
        </w:rPr>
        <w:t>conservative politico-scientific tool</w:t>
      </w:r>
      <w:r w:rsidRPr="008E31D7">
        <w:rPr>
          <w:sz w:val="24"/>
          <w:u w:val="single"/>
        </w:rPr>
        <w:t xml:space="preserve"> </w:t>
      </w:r>
      <w:r w:rsidRPr="008E31D7">
        <w:rPr>
          <w:u w:val="single"/>
        </w:rPr>
        <w:t>because of these basic assumptions, and because of the political writings of many sociobiologists</w:t>
      </w:r>
      <w:r w:rsidRPr="008E31D7">
        <w:rPr>
          <w:sz w:val="12"/>
        </w:rPr>
        <w:t xml:space="preserve">.44 Because </w:t>
      </w:r>
      <w:r w:rsidRPr="008E31D7">
        <w:rPr>
          <w:u w:val="single"/>
        </w:rPr>
        <w:t xml:space="preserve">sociobiology </w:t>
      </w:r>
      <w:r w:rsidRPr="008E31D7">
        <w:rPr>
          <w:b/>
          <w:sz w:val="24"/>
          <w:u w:val="single"/>
        </w:rPr>
        <w:t xml:space="preserve">naturalizes certain behaviours </w:t>
      </w:r>
      <w:r w:rsidRPr="008E31D7">
        <w:rPr>
          <w:u w:val="single"/>
        </w:rPr>
        <w:t xml:space="preserve">like </w:t>
      </w:r>
      <w:r w:rsidRPr="008E31D7">
        <w:rPr>
          <w:b/>
          <w:sz w:val="24"/>
          <w:u w:val="single"/>
        </w:rPr>
        <w:t>conflict, inequality and prejudice</w:t>
      </w:r>
      <w:r w:rsidRPr="008E31D7">
        <w:rPr>
          <w:sz w:val="12"/>
        </w:rPr>
        <w:t xml:space="preserve">, Lewontin et al. suggest that </w:t>
      </w:r>
      <w:r w:rsidRPr="008E31D7">
        <w:rPr>
          <w:u w:val="single"/>
        </w:rPr>
        <w:t>it “</w:t>
      </w:r>
      <w:r w:rsidRPr="008E31D7">
        <w:rPr>
          <w:b/>
          <w:sz w:val="24"/>
          <w:u w:val="single"/>
        </w:rPr>
        <w:t>sets the stage for legitimation of things as they are</w:t>
      </w:r>
      <w:r w:rsidRPr="008E31D7">
        <w:rPr>
          <w:sz w:val="12"/>
        </w:rPr>
        <w:t xml:space="preserve">.”45 The danger inherent in arguments that incorporate sociobiological arguments into examinations of modern political life, the authors say, is that such arguments naturalize variable behaviours and support discriminatory political structures. </w:t>
      </w:r>
      <w:r w:rsidRPr="008E31D7">
        <w:rPr>
          <w:u w:val="single"/>
        </w:rPr>
        <w:t xml:space="preserve">Even if certain behaviours are found to have a biological drives behind them, dismissing those behaviours as ‘natural’ </w:t>
      </w:r>
      <w:r w:rsidRPr="008E31D7">
        <w:rPr>
          <w:b/>
          <w:sz w:val="24"/>
          <w:u w:val="single"/>
        </w:rPr>
        <w:t xml:space="preserve">precludes the possibility </w:t>
      </w:r>
      <w:r w:rsidRPr="008E31D7">
        <w:rPr>
          <w:sz w:val="12"/>
        </w:rPr>
        <w:t xml:space="preserve">that </w:t>
      </w:r>
      <w:r w:rsidRPr="008E31D7">
        <w:rPr>
          <w:u w:val="single"/>
        </w:rPr>
        <w:t xml:space="preserve">human actors can make choices and can avoid </w:t>
      </w:r>
      <w:r w:rsidRPr="008E31D7">
        <w:rPr>
          <w:sz w:val="12"/>
        </w:rPr>
        <w:t xml:space="preserve">anti-social, </w:t>
      </w:r>
      <w:r w:rsidRPr="008E31D7">
        <w:rPr>
          <w:u w:val="single"/>
        </w:rPr>
        <w:t>violent</w:t>
      </w:r>
      <w:r w:rsidRPr="008E31D7">
        <w:rPr>
          <w:sz w:val="12"/>
        </w:rPr>
        <w:t xml:space="preserve">, or undesirable </w:t>
      </w:r>
      <w:r w:rsidRPr="008E31D7">
        <w:rPr>
          <w:u w:val="single"/>
        </w:rPr>
        <w:t>action</w:t>
      </w:r>
      <w:r w:rsidRPr="008E31D7">
        <w:rPr>
          <w:sz w:val="12"/>
        </w:rPr>
        <w:t xml:space="preserve">.46 While the attempt to discover a geneticallydetermined human nature has usually been justified under the argument that knowing humankind’s basic genetic programming will help to solve the resulting social problems, </w:t>
      </w:r>
      <w:r w:rsidRPr="008E31D7">
        <w:rPr>
          <w:u w:val="single"/>
        </w:rPr>
        <w:t xml:space="preserve">discourse about human nature seems to generate </w:t>
      </w:r>
      <w:r w:rsidRPr="008E31D7">
        <w:rPr>
          <w:rStyle w:val="Emphasis"/>
        </w:rPr>
        <w:t>self-fulfilling prophesies by putting limits on what is considered politically possible.</w:t>
      </w:r>
      <w:r w:rsidRPr="008E31D7">
        <w:rPr>
          <w:sz w:val="12"/>
        </w:rPr>
        <w:t xml:space="preserve"> While sociobiologists tend to distance themselves from the naturalistic fallacy that ‘what is’ is ‘what should be,’ </w:t>
      </w:r>
      <w:r w:rsidRPr="008E31D7">
        <w:rPr>
          <w:u w:val="single"/>
        </w:rPr>
        <w:t xml:space="preserve">there is </w:t>
      </w:r>
      <w:r w:rsidRPr="008E31D7">
        <w:rPr>
          <w:sz w:val="12"/>
        </w:rPr>
        <w:t xml:space="preserve">still </w:t>
      </w:r>
      <w:r w:rsidRPr="008E31D7">
        <w:rPr>
          <w:u w:val="single"/>
        </w:rPr>
        <w:t xml:space="preserve">a problem with employing adaptionism to ‘explain’ how existing political structures because </w:t>
      </w:r>
      <w:r w:rsidRPr="008E31D7">
        <w:rPr>
          <w:sz w:val="12"/>
        </w:rPr>
        <w:t xml:space="preserve">conclusions tend to be drawn in terms of conclusions that assert what ‘must be’ because of biologically ingrained constraints.47 </w:t>
      </w:r>
      <w:r w:rsidRPr="008E31D7">
        <w:rPr>
          <w:u w:val="single"/>
        </w:rPr>
        <w:t xml:space="preserve">Too firm a focus on sociobiological arguments about ‘natural laws’ </w:t>
      </w:r>
      <w:r w:rsidRPr="008E31D7">
        <w:rPr>
          <w:b/>
          <w:sz w:val="24"/>
          <w:u w:val="single"/>
        </w:rPr>
        <w:t>draws attention away</w:t>
      </w:r>
      <w:r w:rsidRPr="008E31D7">
        <w:rPr>
          <w:sz w:val="24"/>
          <w:u w:val="single"/>
        </w:rPr>
        <w:t xml:space="preserve"> </w:t>
      </w:r>
      <w:r w:rsidRPr="008E31D7">
        <w:rPr>
          <w:u w:val="single"/>
        </w:rPr>
        <w:t xml:space="preserve">from humanity’s potential for social and political solutions that can </w:t>
      </w:r>
      <w:r w:rsidRPr="008E31D7">
        <w:rPr>
          <w:b/>
          <w:sz w:val="24"/>
          <w:u w:val="single"/>
        </w:rPr>
        <w:t>counteract and</w:t>
      </w:r>
      <w:r w:rsidRPr="008E31D7">
        <w:rPr>
          <w:sz w:val="24"/>
          <w:u w:val="single"/>
        </w:rPr>
        <w:t xml:space="preserve"> </w:t>
      </w:r>
      <w:r w:rsidRPr="008E31D7">
        <w:rPr>
          <w:b/>
          <w:sz w:val="24"/>
          <w:u w:val="single"/>
        </w:rPr>
        <w:t>mediate</w:t>
      </w:r>
      <w:r w:rsidRPr="008E31D7">
        <w:rPr>
          <w:sz w:val="24"/>
          <w:u w:val="single"/>
        </w:rPr>
        <w:t xml:space="preserve"> </w:t>
      </w:r>
      <w:r w:rsidRPr="008E31D7">
        <w:rPr>
          <w:u w:val="single"/>
        </w:rPr>
        <w:t>any inherent biological impulses</w:t>
      </w:r>
      <w:r w:rsidRPr="008E31D7">
        <w:rPr>
          <w:sz w:val="12"/>
        </w:rPr>
        <w:t xml:space="preserve">, whatever they may be. A revived classical </w:t>
      </w:r>
      <w:r w:rsidRPr="008E31D7">
        <w:rPr>
          <w:u w:val="single"/>
        </w:rPr>
        <w:t xml:space="preserve">realism </w:t>
      </w:r>
      <w:r w:rsidRPr="008E31D7">
        <w:rPr>
          <w:sz w:val="12"/>
        </w:rPr>
        <w:t xml:space="preserve">based on biological arguments </w:t>
      </w:r>
      <w:r w:rsidRPr="008E31D7">
        <w:rPr>
          <w:b/>
          <w:sz w:val="24"/>
          <w:u w:val="single"/>
        </w:rPr>
        <w:t>casts biology as destiny</w:t>
      </w:r>
      <w:r w:rsidRPr="008E31D7">
        <w:rPr>
          <w:sz w:val="24"/>
          <w:u w:val="single"/>
        </w:rPr>
        <w:t xml:space="preserve"> </w:t>
      </w:r>
      <w:r w:rsidRPr="008E31D7">
        <w:rPr>
          <w:sz w:val="12"/>
        </w:rPr>
        <w:t>in a manner that parallels the neo-realist sentiment that the international sphere is doomed to everlasting anarchy. Jim George quotes the English School scholar Martin Wight as writing that “hope is not a political virtue: it is a theological virtue.”48 George questions the practical result of traditional realsist claims, arguing that the suggestion that fallen man’s sinful state can only be redeemed by a higher power puts limitations on what is considered politically possible. Thayer’s argument rejects the religious version of the fallen man for a scientific version, but similar problems remain with his ‘scientific’ conclusions.</w:t>
      </w:r>
    </w:p>
    <w:p w14:paraId="5E347940" w14:textId="77777777" w:rsidR="008E31D7" w:rsidRDefault="008E31D7" w:rsidP="008E31D7"/>
    <w:p w14:paraId="1E1C82B7" w14:textId="77777777" w:rsidR="008E31D7" w:rsidRPr="00107DB5" w:rsidRDefault="008E31D7" w:rsidP="008E31D7">
      <w:pPr>
        <w:rPr>
          <w:sz w:val="16"/>
        </w:rPr>
      </w:pPr>
    </w:p>
    <w:p w14:paraId="7494B1E2" w14:textId="77777777" w:rsidR="008E31D7" w:rsidRDefault="008E31D7" w:rsidP="008E31D7">
      <w:pPr>
        <w:pStyle w:val="Heading3"/>
      </w:pPr>
      <w:r>
        <w:t>Soft power Solves Impacts</w:t>
      </w:r>
    </w:p>
    <w:p w14:paraId="077913DB" w14:textId="77777777" w:rsidR="008E31D7" w:rsidRDefault="008E31D7" w:rsidP="008E31D7">
      <w:pPr>
        <w:pStyle w:val="Heading4"/>
      </w:pPr>
      <w:r>
        <w:t>China proves soft power is key to maintain peace</w:t>
      </w:r>
    </w:p>
    <w:p w14:paraId="4AFB69A3" w14:textId="77777777" w:rsidR="008E31D7" w:rsidRDefault="008E31D7" w:rsidP="008E31D7">
      <w:pPr>
        <w:rPr>
          <w:rStyle w:val="Style13ptBold"/>
        </w:rPr>
      </w:pPr>
      <w:r w:rsidRPr="00283033">
        <w:rPr>
          <w:rStyle w:val="Style13ptBold"/>
        </w:rPr>
        <w:t>Big Think Editors</w:t>
      </w:r>
      <w:r>
        <w:rPr>
          <w:rStyle w:val="Style13ptBold"/>
        </w:rPr>
        <w:t>, 2016</w:t>
      </w:r>
    </w:p>
    <w:p w14:paraId="2A106B15" w14:textId="77777777" w:rsidR="008E31D7" w:rsidRPr="00283033" w:rsidRDefault="008E31D7" w:rsidP="008E31D7">
      <w:pPr>
        <w:rPr>
          <w:rStyle w:val="Style13ptBold"/>
          <w:b w:val="0"/>
        </w:rPr>
      </w:pPr>
      <w:r>
        <w:rPr>
          <w:rStyle w:val="Style13ptBold"/>
          <w:b w:val="0"/>
        </w:rPr>
        <w:t>[Big Think Editors, 2016, Big Think, “</w:t>
      </w:r>
      <w:r w:rsidRPr="00283033">
        <w:rPr>
          <w:rStyle w:val="Style13ptBold"/>
          <w:b w:val="0"/>
        </w:rPr>
        <w:t>Soft Power Will Keep the Peace</w:t>
      </w:r>
      <w:r>
        <w:rPr>
          <w:rStyle w:val="Style13ptBold"/>
          <w:b w:val="0"/>
        </w:rPr>
        <w:t xml:space="preserve">,” </w:t>
      </w:r>
      <w:hyperlink r:id="rId61" w:history="1">
        <w:r w:rsidRPr="00DE6038">
          <w:rPr>
            <w:rStyle w:val="Hyperlink"/>
          </w:rPr>
          <w:t>http://bigthink.com/articles/soft-power-will-keep-the-peace</w:t>
        </w:r>
      </w:hyperlink>
      <w:r>
        <w:rPr>
          <w:rStyle w:val="Style13ptBold"/>
          <w:b w:val="0"/>
        </w:rPr>
        <w:t>, 7-2-17, RR]</w:t>
      </w:r>
    </w:p>
    <w:p w14:paraId="52E8C870" w14:textId="77777777" w:rsidR="008E31D7" w:rsidRPr="00C31324" w:rsidRDefault="008E31D7" w:rsidP="008E31D7">
      <w:pPr>
        <w:rPr>
          <w:u w:val="single"/>
        </w:rPr>
      </w:pPr>
      <w:r w:rsidRPr="00C31324">
        <w:rPr>
          <w:u w:val="single"/>
        </w:rPr>
        <w:t xml:space="preserve">Ever since President Jimmy Carter normalized relations with China in 1977, the world's most populous country has slowly expanded freedoms within its country and used "soft power"—influence through diplomatic, economic, cultural, and other non-coercive means—to expand its global reach. President Carter tells Big Think that China today is more peaceful than the United States, and that it will continue to be so in the foreseeable future because it wants to reassure the rest of the world about its waxing might. </w:t>
      </w:r>
      <w:r w:rsidRPr="0090591D">
        <w:rPr>
          <w:sz w:val="12"/>
        </w:rPr>
        <w:t>¶</w:t>
      </w:r>
      <w:r w:rsidRPr="0090591D">
        <w:rPr>
          <w:sz w:val="12"/>
          <w:u w:val="single"/>
        </w:rPr>
        <w:t xml:space="preserve"> </w:t>
      </w:r>
      <w:r w:rsidRPr="0090591D">
        <w:rPr>
          <w:sz w:val="16"/>
        </w:rPr>
        <w:t xml:space="preserve">The United States remains the preeminent force in the world in many areas of "soft power." It is still ahead of China in global trade, GDP, and foreign direct investment, and it maintains its presence as the dominant external force in the Middle East and Latin America. But </w:t>
      </w:r>
      <w:r w:rsidRPr="00C31324">
        <w:rPr>
          <w:u w:val="single"/>
        </w:rPr>
        <w:t>some foreign policy analysts contend that U.S. soft power has declined relative to China as a result of a dramatic decline in global confidence in U.S. foreign policy.</w:t>
      </w:r>
      <w:r w:rsidRPr="0090591D">
        <w:rPr>
          <w:sz w:val="12"/>
        </w:rPr>
        <w:t>¶</w:t>
      </w:r>
      <w:r w:rsidRPr="0090591D">
        <w:rPr>
          <w:sz w:val="12"/>
          <w:u w:val="single"/>
        </w:rPr>
        <w:t xml:space="preserve"> </w:t>
      </w:r>
      <w:r w:rsidRPr="00C31324">
        <w:rPr>
          <w:u w:val="single"/>
        </w:rPr>
        <w:t>"No matter where you go in the world—in any country in Africa or Latin America and other place—you will find that China is very deeply involved in the affairs of that country," says Carter. "So China, I think, is now destined to be one of the great powers, not only in trade and commerce—they have now exceeded Japan in that respect—but also a great power in international affairs."</w:t>
      </w:r>
      <w:r w:rsidRPr="0090591D">
        <w:rPr>
          <w:sz w:val="12"/>
        </w:rPr>
        <w:t>¶</w:t>
      </w:r>
      <w:r w:rsidRPr="0090591D">
        <w:rPr>
          <w:sz w:val="12"/>
          <w:u w:val="single"/>
        </w:rPr>
        <w:t xml:space="preserve"> </w:t>
      </w:r>
      <w:r w:rsidRPr="00C31324">
        <w:rPr>
          <w:u w:val="single"/>
        </w:rPr>
        <w:t>Since the end of the Cold War and the acceleration of China’s economic take-off in the mid-1990s, Beijing’s "win-win" diplomatic style has featured greater accommodation to third world countries and an emphasis on short-term, common economic interests. Unlike the U.S., which is still embroiled in two wars aimed at democratizing former totalitarian states, China’s proliferating trade, investment, and foreign aid accords with other countries have stressed mutual benefits.</w:t>
      </w:r>
    </w:p>
    <w:p w14:paraId="475E594A" w14:textId="77777777" w:rsidR="008E31D7" w:rsidRPr="001F6B09" w:rsidRDefault="008E31D7" w:rsidP="008E31D7"/>
    <w:p w14:paraId="31CF11FE" w14:textId="74A36E90" w:rsidR="00990483" w:rsidRDefault="00990483" w:rsidP="00990483">
      <w:pPr>
        <w:pStyle w:val="Heading1"/>
      </w:pPr>
      <w:r>
        <w:t>Exploitation</w:t>
      </w:r>
    </w:p>
    <w:p w14:paraId="6FF20D5F" w14:textId="77777777" w:rsidR="00990483" w:rsidRDefault="00990483" w:rsidP="00990483">
      <w:pPr>
        <w:pStyle w:val="Heading3"/>
      </w:pPr>
      <w:r>
        <w:t>Recruitment is Exploitation</w:t>
      </w:r>
    </w:p>
    <w:p w14:paraId="33F7D605" w14:textId="78F290DB" w:rsidR="00990483" w:rsidRDefault="00990483" w:rsidP="00990483">
      <w:pPr>
        <w:pStyle w:val="Heading4"/>
      </w:pPr>
      <w:r>
        <w:t>Under Trump, high school military recruitment is going to increase – Increases violence, racism, militarism, nationalism, imperialism, classism, and sexism</w:t>
      </w:r>
    </w:p>
    <w:p w14:paraId="45DA55DB" w14:textId="77777777" w:rsidR="00990483" w:rsidRPr="004515D0" w:rsidRDefault="00990483" w:rsidP="00990483">
      <w:r w:rsidRPr="006C47BD">
        <w:rPr>
          <w:rStyle w:val="Style13ptBold"/>
        </w:rPr>
        <w:t>Elder, Director of the National Coalition to Protect Student Privacy</w:t>
      </w:r>
      <w:r>
        <w:rPr>
          <w:rStyle w:val="Style13ptBold"/>
        </w:rPr>
        <w:t>, 17</w:t>
      </w:r>
    </w:p>
    <w:p w14:paraId="641C9CCE" w14:textId="77777777" w:rsidR="00990483" w:rsidRPr="006001E6" w:rsidRDefault="00990483" w:rsidP="00990483">
      <w:r>
        <w:t>[</w:t>
      </w:r>
      <w:r w:rsidRPr="004515D0">
        <w:t xml:space="preserve">Pat, 17, </w:t>
      </w:r>
      <w:r>
        <w:t xml:space="preserve">World Beyond War . . ., "Trump and the Militarization of America", </w:t>
      </w:r>
      <w:hyperlink r:id="rId62" w:history="1">
        <w:r w:rsidRPr="00DD0984">
          <w:rPr>
            <w:rStyle w:val="Hyperlink"/>
          </w:rPr>
          <w:t>http://worldbeyondwar.org/trump-militarization-america/</w:t>
        </w:r>
      </w:hyperlink>
      <w:r>
        <w:t>, accessed 6-28-17, DTG]</w:t>
      </w:r>
    </w:p>
    <w:p w14:paraId="537835C8" w14:textId="3B6EBCC4" w:rsidR="00990483" w:rsidRDefault="00990483" w:rsidP="00990483">
      <w:pPr>
        <w:rPr>
          <w:sz w:val="16"/>
        </w:rPr>
      </w:pPr>
      <w:r w:rsidRPr="00753B1B">
        <w:rPr>
          <w:rStyle w:val="StyleUnderline"/>
        </w:rPr>
        <w:t>Under Trump, we’re likely to see a robust expansion of military</w:t>
      </w:r>
      <w:r w:rsidRPr="00990483">
        <w:rPr>
          <w:sz w:val="16"/>
        </w:rPr>
        <w:t xml:space="preserve"> testing </w:t>
      </w:r>
      <w:r w:rsidRPr="00753B1B">
        <w:rPr>
          <w:rStyle w:val="StyleUnderline"/>
        </w:rPr>
        <w:t>in our high schools</w:t>
      </w:r>
      <w:r w:rsidRPr="00990483">
        <w:rPr>
          <w:sz w:val="16"/>
        </w:rPr>
        <w:t xml:space="preserve">. Already, 12,000 high schools give the military’s enlistment test annually to 650,000 kids, most without parental knowledge or consent. The most sought-after data the </w:t>
      </w:r>
      <w:r w:rsidRPr="00753B1B">
        <w:rPr>
          <w:rStyle w:val="StyleUnderline"/>
        </w:rPr>
        <w:t>military extracts from the schools</w:t>
      </w:r>
      <w:r w:rsidRPr="00990483">
        <w:rPr>
          <w:sz w:val="16"/>
        </w:rPr>
        <w:t xml:space="preserve"> pertains to a child’s cognitive abilities. It is data the Pentagon cannot purchase outright or find online, and it is gained through the deceptive administration of the Armed Services Vocational Aptitude Battery, (ASVAB). </w:t>
      </w:r>
      <w:r w:rsidRPr="00753B1B">
        <w:rPr>
          <w:rStyle w:val="StyleUnderline"/>
        </w:rPr>
        <w:t>ASVAB results are the only student information leaving America’s classrooms without parental consent</w:t>
      </w:r>
      <w:r w:rsidRPr="00990483">
        <w:rPr>
          <w:sz w:val="16"/>
        </w:rPr>
        <w:t xml:space="preserve">, a violation of FERPA, the Family Educational Rights and Privacy Act. Nearly a thousand schools now force their students to take the ASVAB and several states have approved passing the military test as an alternative method for earning a high school diploma. Scoring a 31 on the ASVAB – the minimum allowed by the Army – is equivalent to an 8th grade education. </w:t>
      </w:r>
      <w:r w:rsidRPr="00753B1B">
        <w:rPr>
          <w:rStyle w:val="StyleUnderline"/>
        </w:rPr>
        <w:t>Increasing numbers of states are also encouraging military testing in the high schools as a way to ascertain a child’s career readiness</w:t>
      </w:r>
      <w:r w:rsidRPr="00990483">
        <w:rPr>
          <w:sz w:val="16"/>
        </w:rPr>
        <w:t xml:space="preserve">. Many of these programs originated during the Bush years, grew exponentially during the Obama years, and are now positioned to become the norm nationwide. Recruiters use the data to create a precise psychological profile before first contact. </w:t>
      </w:r>
      <w:r w:rsidRPr="00990483">
        <w:rPr>
          <w:sz w:val="12"/>
        </w:rPr>
        <w:t>¶</w:t>
      </w:r>
      <w:r w:rsidRPr="00990483">
        <w:rPr>
          <w:sz w:val="16"/>
        </w:rPr>
        <w:t xml:space="preserve"> A frightening aspect of militarization in the schools was announced during the last few weeks of the Obama Administration. DOD Directive 5210.56 allows recruiters to be armed when they visit the high schools. The order conflicts with the laws of many states and local jurisdictions with school gun bans. Supporters say recruiters will help provide security, in addition to their other functions like coaching, running military programs, chaperoning after-school clubs, and counseling students. </w:t>
      </w:r>
      <w:r w:rsidRPr="00990483">
        <w:rPr>
          <w:sz w:val="12"/>
        </w:rPr>
        <w:t>¶</w:t>
      </w:r>
      <w:r w:rsidRPr="00990483">
        <w:rPr>
          <w:sz w:val="16"/>
        </w:rPr>
        <w:t xml:space="preserve"> As a candidate, Trump said he would get rid of gun-free zones if elected because he believes they attract mass shooters. Press Secretary Spice recently hinted that an executive order banning gun-free zones is in the works. </w:t>
      </w:r>
      <w:r w:rsidRPr="00990483">
        <w:rPr>
          <w:sz w:val="12"/>
        </w:rPr>
        <w:t>¶</w:t>
      </w:r>
      <w:r w:rsidRPr="00990483">
        <w:rPr>
          <w:sz w:val="16"/>
        </w:rPr>
        <w:t xml:space="preserve"> </w:t>
      </w:r>
      <w:r w:rsidRPr="00753B1B">
        <w:rPr>
          <w:rStyle w:val="StyleUnderline"/>
        </w:rPr>
        <w:t>Countering military recruitment</w:t>
      </w:r>
      <w:r w:rsidRPr="00990483">
        <w:rPr>
          <w:sz w:val="16"/>
        </w:rPr>
        <w:t xml:space="preserve"> in the nation’s high schools </w:t>
      </w:r>
      <w:r w:rsidRPr="00753B1B">
        <w:rPr>
          <w:rStyle w:val="StyleUnderline"/>
        </w:rPr>
        <w:t>confronts a dangerous mix of institutionalized violence, racism, militarism, nationalism, imperialism, classism, and sexism. Our wars start in our high schools</w:t>
      </w:r>
      <w:r w:rsidRPr="00990483">
        <w:rPr>
          <w:sz w:val="16"/>
        </w:rPr>
        <w:t>. Do you know what’s going on in your schools?</w:t>
      </w:r>
    </w:p>
    <w:p w14:paraId="6A7F40D9" w14:textId="77777777" w:rsidR="00422743" w:rsidRPr="00D101F0" w:rsidRDefault="00422743" w:rsidP="00422743">
      <w:pPr>
        <w:pStyle w:val="Heading4"/>
      </w:pPr>
      <w:r>
        <w:t>Recruiters disproportionally target minority communities</w:t>
      </w:r>
    </w:p>
    <w:p w14:paraId="2EE7C7F5" w14:textId="77777777" w:rsidR="00422743" w:rsidRPr="00AE26D4" w:rsidRDefault="00422743" w:rsidP="00422743">
      <w:pPr>
        <w:rPr>
          <w:rStyle w:val="Style13ptBold"/>
        </w:rPr>
      </w:pPr>
      <w:r>
        <w:rPr>
          <w:rStyle w:val="Style13ptBold"/>
        </w:rPr>
        <w:t>Nava</w:t>
      </w:r>
      <w:r w:rsidRPr="00AE26D4">
        <w:rPr>
          <w:rStyle w:val="Style13ptBold"/>
        </w:rPr>
        <w:t xml:space="preserve">, </w:t>
      </w:r>
      <w:r>
        <w:rPr>
          <w:rStyle w:val="Style13ptBold"/>
        </w:rPr>
        <w:t>John Marshall Law School student</w:t>
      </w:r>
      <w:r w:rsidRPr="00AE26D4">
        <w:rPr>
          <w:rStyle w:val="Style13ptBold"/>
        </w:rPr>
        <w:t xml:space="preserve">, </w:t>
      </w:r>
      <w:r>
        <w:rPr>
          <w:rStyle w:val="Style13ptBold"/>
        </w:rPr>
        <w:t>11</w:t>
      </w:r>
      <w:r w:rsidRPr="00AE26D4">
        <w:rPr>
          <w:rStyle w:val="Style13ptBold"/>
        </w:rPr>
        <w:t xml:space="preserve"> </w:t>
      </w:r>
    </w:p>
    <w:p w14:paraId="0CEED6E7" w14:textId="77777777" w:rsidR="00422743" w:rsidRPr="00B41679" w:rsidRDefault="00422743" w:rsidP="00422743">
      <w:pPr>
        <w:rPr>
          <w:color w:val="000000"/>
        </w:rPr>
      </w:pPr>
      <w:r>
        <w:rPr>
          <w:color w:val="000000"/>
        </w:rPr>
        <w:t>[Phillip</w:t>
      </w:r>
      <w:r w:rsidRPr="00AE26D4">
        <w:rPr>
          <w:color w:val="000000"/>
        </w:rPr>
        <w:t xml:space="preserve">, </w:t>
      </w:r>
      <w:r>
        <w:rPr>
          <w:color w:val="000000"/>
        </w:rPr>
        <w:t>Winter 2011</w:t>
      </w:r>
      <w:r w:rsidRPr="00AE26D4">
        <w:rPr>
          <w:color w:val="000000"/>
        </w:rPr>
        <w:t xml:space="preserve">, </w:t>
      </w:r>
      <w:r w:rsidRPr="00885439">
        <w:rPr>
          <w:color w:val="000000"/>
        </w:rPr>
        <w:t>John Marshall Law Review</w:t>
      </w:r>
      <w:r w:rsidRPr="00AE26D4">
        <w:rPr>
          <w:color w:val="000000"/>
        </w:rPr>
        <w:t>, “</w:t>
      </w:r>
      <w:r w:rsidRPr="00885439">
        <w:rPr>
          <w:color w:val="000000"/>
        </w:rPr>
        <w:t>Equal Access Struggle: Counter-Military Recruitment on High School Campuses</w:t>
      </w:r>
      <w:r w:rsidRPr="00AE26D4">
        <w:rPr>
          <w:color w:val="000000"/>
        </w:rPr>
        <w:t xml:space="preserve">,” </w:t>
      </w:r>
      <w:r w:rsidRPr="00885439">
        <w:rPr>
          <w:color w:val="000000"/>
        </w:rPr>
        <w:t>http://repository.jmls.edu/cgi/viewcontent.cgi?article=1053&amp;context=lawreview</w:t>
      </w:r>
      <w:r>
        <w:rPr>
          <w:color w:val="000000"/>
        </w:rPr>
        <w:t>, pg. 478-479, Accessed 30 June 2017,BM @ GDI]</w:t>
      </w:r>
    </w:p>
    <w:p w14:paraId="2BF39970" w14:textId="04A10F8C" w:rsidR="00422743" w:rsidRDefault="00422743" w:rsidP="00422743">
      <w:pPr>
        <w:rPr>
          <w:color w:val="000000"/>
        </w:rPr>
      </w:pPr>
      <w:r w:rsidRPr="00980C61">
        <w:rPr>
          <w:color w:val="000000"/>
          <w:u w:val="single"/>
        </w:rPr>
        <w:t>Since the 1960s, the Armed Forces recruiting efforts have targeted the poorer, black and Latino communities.s05 During the Vietnam War, the White House did little to rectify the fact that minority groups were dying in disproportionately high numbers compared to white soldiers.106 U.S. ground forces in Vietnam were often characterized as a "working-class military," made up of poorer, less-educated minorities.107</w:t>
      </w:r>
      <w:r w:rsidR="009A5E3B" w:rsidRPr="009A5E3B">
        <w:rPr>
          <w:color w:val="000000"/>
          <w:sz w:val="12"/>
          <w:u w:val="single"/>
        </w:rPr>
        <w:t xml:space="preserve">¶ </w:t>
      </w:r>
      <w:r w:rsidRPr="00980C61">
        <w:rPr>
          <w:color w:val="000000"/>
        </w:rPr>
        <w:t xml:space="preserve">The scenario is not much different for the Iraq War, as </w:t>
      </w:r>
      <w:r w:rsidRPr="00980C61">
        <w:rPr>
          <w:color w:val="000000"/>
          <w:u w:val="single"/>
        </w:rPr>
        <w:t>military recruiters have increasingly targeted Latinos and blacks.08 Army recruiting offices are often strategically set up in heavily populated minority communities and schools</w:t>
      </w:r>
      <w:r w:rsidRPr="00980C61">
        <w:rPr>
          <w:color w:val="000000"/>
        </w:rPr>
        <w:t>. 09</w:t>
      </w:r>
      <w:r w:rsidR="009A5E3B" w:rsidRPr="009A5E3B">
        <w:rPr>
          <w:color w:val="000000"/>
          <w:sz w:val="12"/>
        </w:rPr>
        <w:t xml:space="preserve">¶ </w:t>
      </w:r>
      <w:r w:rsidRPr="00980C61">
        <w:rPr>
          <w:color w:val="000000"/>
          <w:u w:val="single"/>
        </w:rPr>
        <w:t>Minorities are also much more likely to be on the deadly front line in hand to hand combat as opposed to whites</w:t>
      </w:r>
      <w:r w:rsidRPr="00980C61">
        <w:rPr>
          <w:color w:val="000000"/>
        </w:rPr>
        <w:t xml:space="preserve"> (who hold seventy-eight percent of all officer positions).lo </w:t>
      </w:r>
      <w:r w:rsidRPr="00980C61">
        <w:rPr>
          <w:color w:val="000000"/>
          <w:u w:val="single"/>
        </w:rPr>
        <w:t>Low-income enlistees, regardless of race, constitute sixty-eight percent of the Iraq War casualties and were from a zip code with a median household income below the national level.</w:t>
      </w:r>
      <w:r w:rsidRPr="00980C61">
        <w:rPr>
          <w:color w:val="000000"/>
        </w:rPr>
        <w:t xml:space="preserve">111 </w:t>
      </w:r>
      <w:r w:rsidRPr="00980C61">
        <w:rPr>
          <w:color w:val="000000"/>
          <w:u w:val="single"/>
        </w:rPr>
        <w:t>For immigrant Latino families, parents are often confused and find themselves challenged to provide sound guidance to their children about the military life because recruiters fail to communicate effectively.</w:t>
      </w:r>
      <w:r w:rsidRPr="00980C61">
        <w:rPr>
          <w:color w:val="000000"/>
        </w:rPr>
        <w:t>112</w:t>
      </w:r>
    </w:p>
    <w:p w14:paraId="3338A054" w14:textId="0E26B82C" w:rsidR="009A5E3B" w:rsidRDefault="009A5E3B" w:rsidP="009A5E3B">
      <w:pPr>
        <w:pStyle w:val="Heading4"/>
      </w:pPr>
      <w:r>
        <w:t>Homeland Security Programs reproduce class inequality – historical racial and class abuse proves</w:t>
      </w:r>
    </w:p>
    <w:p w14:paraId="1E6B7888" w14:textId="77777777" w:rsidR="009A5E3B" w:rsidRPr="009A5E3B" w:rsidRDefault="009A5E3B" w:rsidP="009A5E3B">
      <w:pPr>
        <w:rPr>
          <w:rStyle w:val="Style13ptBold"/>
        </w:rPr>
      </w:pPr>
      <w:r w:rsidRPr="009A5E3B">
        <w:rPr>
          <w:rStyle w:val="Style13ptBold"/>
        </w:rPr>
        <w:t>Nguyen, University of Illinois-Chicago, Social Foundations of Education, Assistant Professor, 15</w:t>
      </w:r>
    </w:p>
    <w:p w14:paraId="1BFBADDC" w14:textId="77777777" w:rsidR="009A5E3B" w:rsidRPr="00BE326E" w:rsidRDefault="009A5E3B" w:rsidP="009A5E3B">
      <w:r>
        <w:t xml:space="preserve">[Nicole, February 12, 2015, Critical Studies in Education, “From school militarization to school securitization: national security finds its place in schools,” </w:t>
      </w:r>
      <w:hyperlink r:id="rId63" w:history="1">
        <w:r w:rsidRPr="00AC376C">
          <w:rPr>
            <w:rStyle w:val="Hyperlink"/>
          </w:rPr>
          <w:t>http://www.tandfonline.com/doi/full/10.1080/17508487.2015.1117983</w:t>
        </w:r>
      </w:hyperlink>
      <w:r>
        <w:t>, pg. 15, Accessed 6/30/17, GDI-GFerrer-Falto]</w:t>
      </w:r>
    </w:p>
    <w:p w14:paraId="21498A18" w14:textId="77777777" w:rsidR="009A5E3B" w:rsidRPr="004A75C4" w:rsidRDefault="009A5E3B" w:rsidP="009A5E3B">
      <w:r w:rsidRPr="00BE326E">
        <w:rPr>
          <w:rStyle w:val="StyleUnderline"/>
        </w:rPr>
        <w:t>As an investment in preparing Milton’s poor and working class youth of color for low</w:t>
      </w:r>
      <w:r>
        <w:rPr>
          <w:rStyle w:val="StyleUnderline"/>
        </w:rPr>
        <w:t xml:space="preserve"> </w:t>
      </w:r>
      <w:r w:rsidRPr="00BE326E">
        <w:rPr>
          <w:rStyle w:val="StyleUnderline"/>
        </w:rPr>
        <w:t xml:space="preserve">level national security jobs, </w:t>
      </w:r>
      <w:r w:rsidRPr="00BE326E">
        <w:rPr>
          <w:rStyle w:val="Emphasis"/>
        </w:rPr>
        <w:t>the Homeland Security program intensified historical efforts to reproduce class inequality</w:t>
      </w:r>
      <w:r w:rsidRPr="00BE326E">
        <w:rPr>
          <w:rStyle w:val="StyleUnderline"/>
        </w:rPr>
        <w:t xml:space="preserve"> (</w:t>
      </w:r>
      <w:r>
        <w:t xml:space="preserve">Bowles &amp; Gintis, 1976; Bowles, 1982; Katz, 1968; Willis, 1981). </w:t>
      </w:r>
      <w:r w:rsidRPr="00BE326E">
        <w:rPr>
          <w:rStyle w:val="StyleUnderline"/>
        </w:rPr>
        <w:t xml:space="preserve">Relying on partnerships with the Fort Milton military base and local military leaders in a deeply racialized and classed context, </w:t>
      </w:r>
      <w:r w:rsidRPr="00BE326E">
        <w:rPr>
          <w:rStyle w:val="Emphasis"/>
        </w:rPr>
        <w:t>Milton’s Homeland Security program also aligned with renewed efforts to militarize US public schools</w:t>
      </w:r>
      <w:r>
        <w:t xml:space="preserve"> (Aguirre &amp; Johnson, 2005; Berlowitz &amp; Long, 2011; Giroux, 2008; Johnson, 2014; Lutz, 2002; Robbins, 2008). Yet, </w:t>
      </w:r>
      <w:r w:rsidRPr="00BE326E">
        <w:rPr>
          <w:rStyle w:val="StyleUnderline"/>
        </w:rPr>
        <w:t xml:space="preserve">the active involvement of national security experts, industry resources, and Department of Homeland Security grants </w:t>
      </w:r>
      <w:r>
        <w:t xml:space="preserve">institutionalized through the Team of Community of Partners and MHSNE </w:t>
      </w:r>
      <w:r w:rsidRPr="00BE326E">
        <w:rPr>
          <w:rStyle w:val="StyleUnderline"/>
        </w:rPr>
        <w:t>implicates other forces, agendas, and actors beyond the military.</w:t>
      </w:r>
    </w:p>
    <w:p w14:paraId="1D4384E6" w14:textId="77777777" w:rsidR="009A5E3B" w:rsidRDefault="009A5E3B" w:rsidP="009A5E3B">
      <w:pPr>
        <w:pStyle w:val="Heading4"/>
      </w:pPr>
      <w:r>
        <w:t>Rhetoric of reducing achievement gaps and school improvement, coupled with national security POV, display the neoliberal, militarized, and securitized logics that justify the global war on terror.</w:t>
      </w:r>
    </w:p>
    <w:p w14:paraId="424E3EA6" w14:textId="77777777" w:rsidR="009A5E3B" w:rsidRPr="009A5E3B" w:rsidRDefault="009A5E3B" w:rsidP="009A5E3B">
      <w:pPr>
        <w:rPr>
          <w:rStyle w:val="Style13ptBold"/>
        </w:rPr>
      </w:pPr>
      <w:r w:rsidRPr="009A5E3B">
        <w:rPr>
          <w:rStyle w:val="Style13ptBold"/>
        </w:rPr>
        <w:t>Nguyen, University of Illinois-Chicago, Social Foundations of Education, Assistant Professor, 15</w:t>
      </w:r>
    </w:p>
    <w:p w14:paraId="4EC65101" w14:textId="77777777" w:rsidR="009A5E3B" w:rsidRPr="009F26DA" w:rsidRDefault="009A5E3B" w:rsidP="009A5E3B">
      <w:r>
        <w:t xml:space="preserve">[Nicole, February 12, 2015, Critical Studies in Education, “From school militarization to school securitization: national security finds its place in schools,” </w:t>
      </w:r>
      <w:hyperlink r:id="rId64" w:history="1">
        <w:r w:rsidRPr="00AC376C">
          <w:rPr>
            <w:rStyle w:val="Hyperlink"/>
          </w:rPr>
          <w:t>http://www.tandfonline.com/doi/full/10.1080/17508487.2015.1117983</w:t>
        </w:r>
      </w:hyperlink>
      <w:r>
        <w:t>, pg. 15, Accessed 6/30/17, GDI-GFerrer-Falto]</w:t>
      </w:r>
    </w:p>
    <w:p w14:paraId="291E6004" w14:textId="77777777" w:rsidR="009A5E3B" w:rsidRDefault="009A5E3B" w:rsidP="009A5E3B">
      <w:pPr>
        <w:rPr>
          <w:rStyle w:val="StyleUnderline"/>
        </w:rPr>
      </w:pPr>
      <w:r w:rsidRPr="009F26DA">
        <w:rPr>
          <w:rStyle w:val="StyleUnderline"/>
        </w:rPr>
        <w:t>Justified under the rubric of ‘eliminating the achievement gap altogether’, Milton regularly marshalled the knowledge, resources, and expertise of the national security industry</w:t>
      </w:r>
      <w:r>
        <w:t xml:space="preserve">. As </w:t>
      </w:r>
      <w:r w:rsidRPr="009F26DA">
        <w:rPr>
          <w:rStyle w:val="StyleUnderline"/>
        </w:rPr>
        <w:t>Ms. Murphy declared</w:t>
      </w:r>
      <w:r>
        <w:t xml:space="preserve"> at the end of the February monthly meeting, ‘Homeland Security is the Common Core! It is all real world-based. </w:t>
      </w:r>
      <w:r w:rsidRPr="009F26DA">
        <w:rPr>
          <w:rStyle w:val="StyleUnderline"/>
        </w:rPr>
        <w:t>It’s about eliminating the achievement gap’! The vocabularies of homeland security, school improvement, racial justice, and job preparation anchored Milton’s Homeland Security program.</w:t>
      </w:r>
      <w:r>
        <w:t xml:space="preserve"> </w:t>
      </w:r>
      <w:r w:rsidRPr="009F26DA">
        <w:rPr>
          <w:rStyle w:val="Emphasis"/>
        </w:rPr>
        <w:t>These vocabularies</w:t>
      </w:r>
      <w:r>
        <w:t xml:space="preserve">, and the ongoing partnerships with the national security industry, </w:t>
      </w:r>
      <w:r w:rsidRPr="009F26DA">
        <w:rPr>
          <w:rStyle w:val="Emphasis"/>
        </w:rPr>
        <w:t>revealed the neoliberal, militarized, and securitized logics and institutional arrangements that organized Milton’s Homeland Security program</w:t>
      </w:r>
      <w:r>
        <w:t xml:space="preserve">. </w:t>
      </w:r>
      <w:r w:rsidRPr="009F26DA">
        <w:rPr>
          <w:rStyle w:val="StyleUnderline"/>
        </w:rPr>
        <w:t>Milton</w:t>
      </w:r>
      <w:r>
        <w:t xml:space="preserve">, thus, </w:t>
      </w:r>
      <w:r w:rsidRPr="009F26DA">
        <w:rPr>
          <w:rStyle w:val="StyleUnderline"/>
        </w:rPr>
        <w:t xml:space="preserve">is an instructive story to tell about the symbiotic relationship between </w:t>
      </w:r>
      <w:r w:rsidRPr="009F26DA">
        <w:rPr>
          <w:rStyle w:val="Emphasis"/>
        </w:rPr>
        <w:t>the global war on terror and US public schools.</w:t>
      </w:r>
      <w:r>
        <w:t xml:space="preserve"> As national security discourses, doctrines, and practices shape schools like Milton, </w:t>
      </w:r>
      <w:r w:rsidRPr="009F26DA">
        <w:rPr>
          <w:rStyle w:val="StyleUnderline"/>
        </w:rPr>
        <w:t>these schools also contribute to and remake the national security industry</w:t>
      </w:r>
    </w:p>
    <w:p w14:paraId="31DE2B87" w14:textId="77777777" w:rsidR="009A5E3B" w:rsidRDefault="009A5E3B" w:rsidP="00422743">
      <w:pPr>
        <w:rPr>
          <w:color w:val="000000"/>
        </w:rPr>
      </w:pPr>
    </w:p>
    <w:p w14:paraId="2873BFC7" w14:textId="77777777" w:rsidR="00990483" w:rsidRPr="003B18B6" w:rsidRDefault="00990483" w:rsidP="00990483">
      <w:pPr>
        <w:pStyle w:val="Heading2"/>
      </w:pPr>
      <w:r>
        <w:t>Racism</w:t>
      </w:r>
    </w:p>
    <w:p w14:paraId="7B90EDB6" w14:textId="206D2B43" w:rsidR="00990483" w:rsidRPr="000E6014" w:rsidRDefault="00990483" w:rsidP="00990483">
      <w:pPr>
        <w:pStyle w:val="Heading3"/>
      </w:pPr>
      <w:r>
        <w:t xml:space="preserve">JROTC Targets Non-white </w:t>
      </w:r>
      <w:r w:rsidR="00422743">
        <w:t>students</w:t>
      </w:r>
    </w:p>
    <w:p w14:paraId="01FC56B5" w14:textId="77777777" w:rsidR="00990483" w:rsidRDefault="00990483" w:rsidP="00990483">
      <w:pPr>
        <w:pStyle w:val="Heading4"/>
      </w:pPr>
      <w:r>
        <w:t>JROTC takes money from communities of color and uses it to drag non-white, low-income students into the military at a disproportionate rate</w:t>
      </w:r>
    </w:p>
    <w:p w14:paraId="48970D55" w14:textId="77777777" w:rsidR="00990483" w:rsidRDefault="00990483" w:rsidP="00990483">
      <w:pPr>
        <w:rPr>
          <w:rStyle w:val="Style13ptBold"/>
        </w:rPr>
      </w:pPr>
      <w:r>
        <w:rPr>
          <w:rStyle w:val="Style13ptBold"/>
        </w:rPr>
        <w:t>Rittenhouse, USC, Masters degrees in Planning and Public Administration, 2005</w:t>
      </w:r>
    </w:p>
    <w:p w14:paraId="65E75CD5" w14:textId="77777777" w:rsidR="00990483" w:rsidRPr="00A01189" w:rsidRDefault="00990483" w:rsidP="00990483">
      <w:r w:rsidRPr="00441A79">
        <w:t>[</w:t>
      </w:r>
      <w:r>
        <w:t>Scott, 1-1-05, Anarchist Library,</w:t>
      </w:r>
      <w:r w:rsidRPr="0051054B">
        <w:t xml:space="preserve"> </w:t>
      </w:r>
      <w:r>
        <w:t xml:space="preserve">“JROTC is Fascist”, </w:t>
      </w:r>
      <w:hyperlink r:id="rId65" w:anchor="toc3" w:history="1">
        <w:r w:rsidRPr="008044DE">
          <w:rPr>
            <w:rStyle w:val="Hyperlink"/>
          </w:rPr>
          <w:t>https://theanarchistlibrary.org/library/scott-rittenhouse-jrotc-is-fascist#toc</w:t>
        </w:r>
      </w:hyperlink>
      <w:r>
        <w:t>1, Accessed 7-1-17, AZG]</w:t>
      </w:r>
    </w:p>
    <w:p w14:paraId="5E3D5A2F" w14:textId="7B47134E" w:rsidR="00990483" w:rsidRDefault="00990483" w:rsidP="00990483">
      <w:pPr>
        <w:rPr>
          <w:rStyle w:val="Emphasis"/>
        </w:rPr>
      </w:pPr>
      <w:r w:rsidRPr="003435F0">
        <w:rPr>
          <w:rStyle w:val="StyleUnderline"/>
        </w:rPr>
        <w:t>The U</w:t>
      </w:r>
      <w:r w:rsidRPr="00422743">
        <w:rPr>
          <w:sz w:val="16"/>
        </w:rPr>
        <w:t xml:space="preserve">nited </w:t>
      </w:r>
      <w:r w:rsidRPr="003435F0">
        <w:rPr>
          <w:rStyle w:val="StyleUnderline"/>
        </w:rPr>
        <w:t>S</w:t>
      </w:r>
      <w:r w:rsidRPr="00422743">
        <w:rPr>
          <w:sz w:val="16"/>
        </w:rPr>
        <w:t xml:space="preserve">tates Government </w:t>
      </w:r>
      <w:r w:rsidRPr="003435F0">
        <w:rPr>
          <w:rStyle w:val="StyleUnderline"/>
        </w:rPr>
        <w:t>is tracking non-white</w:t>
      </w:r>
      <w:r w:rsidRPr="00422743">
        <w:rPr>
          <w:sz w:val="16"/>
        </w:rPr>
        <w:t xml:space="preserve"> and </w:t>
      </w:r>
      <w:r w:rsidRPr="003435F0">
        <w:rPr>
          <w:rStyle w:val="StyleUnderline"/>
        </w:rPr>
        <w:t>low income youth into the military.</w:t>
      </w:r>
      <w:r w:rsidRPr="00422743">
        <w:rPr>
          <w:sz w:val="16"/>
        </w:rPr>
        <w:t xml:space="preserve"> The military has runs JROTC programs in 2600 high schools nationwide. The military targets low income schools in the same way tobacco and alcohol companies target low income communities. The results are equally deadly. </w:t>
      </w:r>
      <w:r w:rsidRPr="003435F0">
        <w:rPr>
          <w:rStyle w:val="Emphasis"/>
        </w:rPr>
        <w:t>54% of JROTC participants are students of color. JROTC participants are recruited directly into the lowest enlisted ranks of the military.</w:t>
      </w:r>
      <w:r w:rsidRPr="00422743">
        <w:rPr>
          <w:sz w:val="16"/>
        </w:rPr>
        <w:t xml:space="preserve"> During the Persian Gulf War over </w:t>
      </w:r>
      <w:r w:rsidRPr="003435F0">
        <w:rPr>
          <w:rStyle w:val="StyleUnderline"/>
        </w:rPr>
        <w:t>50% of Front Line Troops were people of color.</w:t>
      </w:r>
      <w:r w:rsidRPr="00422743">
        <w:rPr>
          <w:sz w:val="16"/>
        </w:rPr>
        <w:t xml:space="preserve"> Overall, 30% of enlisted personnel are people of color but, </w:t>
      </w:r>
      <w:r w:rsidRPr="003435F0">
        <w:rPr>
          <w:rStyle w:val="StyleUnderline"/>
        </w:rPr>
        <w:t>only 12% of officers are people of color.</w:t>
      </w:r>
      <w:r w:rsidRPr="00422743">
        <w:rPr>
          <w:sz w:val="16"/>
        </w:rPr>
        <w:t xml:space="preserve"> As a result, </w:t>
      </w:r>
      <w:r w:rsidRPr="003435F0">
        <w:rPr>
          <w:rStyle w:val="StyleUnderline"/>
        </w:rPr>
        <w:t>people of color are disciplined and discharged under other than honorable conditions at a much higher rate than whites.</w:t>
      </w:r>
      <w:r w:rsidRPr="00422743">
        <w:rPr>
          <w:sz w:val="16"/>
        </w:rPr>
        <w:t xml:space="preserve"> Non-whites are less likely to receive technical training with applications outside the military and are more likely to be tracked into combat jobs. As a result, they are less likely to be employed when they get out. When a recent study showed a slight dip in young African-Americans’ (disproportionately high) interest in the military, the Pentagon reacted with a new advertising campaign. They now target Latino youth with special Spanish-language advertising. </w:t>
      </w:r>
      <w:r w:rsidR="00422743" w:rsidRPr="00422743">
        <w:rPr>
          <w:sz w:val="12"/>
        </w:rPr>
        <w:t>¶</w:t>
      </w:r>
      <w:r w:rsidR="00422743" w:rsidRPr="00422743">
        <w:rPr>
          <w:sz w:val="16"/>
        </w:rPr>
        <w:t xml:space="preserve"> </w:t>
      </w:r>
      <w:r w:rsidRPr="00422743">
        <w:rPr>
          <w:sz w:val="16"/>
        </w:rPr>
        <w:t xml:space="preserve">The US Army spends $800,000 a year on 16 vans used for recruiting. The </w:t>
      </w:r>
      <w:r w:rsidRPr="003435F0">
        <w:rPr>
          <w:rStyle w:val="StyleUnderline"/>
        </w:rPr>
        <w:t>recruiting vans avoid wealthier communities and target more working class areas and communities of color. The vans spread propaganda</w:t>
      </w:r>
      <w:r w:rsidRPr="00422743">
        <w:rPr>
          <w:sz w:val="16"/>
        </w:rPr>
        <w:t xml:space="preserve"> that tells high school students that the military is an adventure and war is like playing video games. They gloss over military involvement in promoting racial segregation, the placement of Japanese Americans in Concentration Camps and genocide against Native Americans. The official military policy until after World War II was that African Americans were “natural cowards” and couldn’t be trusted to fight in combat! </w:t>
      </w:r>
      <w:r w:rsidR="00422743" w:rsidRPr="00422743">
        <w:rPr>
          <w:sz w:val="12"/>
        </w:rPr>
        <w:t>¶</w:t>
      </w:r>
      <w:r w:rsidR="00422743" w:rsidRPr="00422743">
        <w:rPr>
          <w:sz w:val="16"/>
        </w:rPr>
        <w:t xml:space="preserve"> </w:t>
      </w:r>
      <w:r w:rsidRPr="003435F0">
        <w:rPr>
          <w:rStyle w:val="Emphasis"/>
        </w:rPr>
        <w:t>JROTC takes $50,000 per school per year of local school district money away from high schools in communities of color which would otherwise go to fund a legitimate education for students.</w:t>
      </w:r>
    </w:p>
    <w:p w14:paraId="0AAA41F1" w14:textId="77777777" w:rsidR="009A5E3B" w:rsidRPr="00547E73" w:rsidRDefault="009A5E3B" w:rsidP="009A5E3B">
      <w:pPr>
        <w:pStyle w:val="Heading4"/>
      </w:pPr>
      <w:r>
        <w:t>JROTC serves as a vehicle for military recruitment in an era of global war – employs neoliberal economic coercion to target students of color in racist ways.</w:t>
      </w:r>
    </w:p>
    <w:p w14:paraId="40B05F31" w14:textId="3B6B22DB" w:rsidR="009A5E3B" w:rsidRPr="009A5E3B" w:rsidRDefault="009A5E3B" w:rsidP="009A5E3B">
      <w:pPr>
        <w:rPr>
          <w:rStyle w:val="Style13ptBold"/>
        </w:rPr>
      </w:pPr>
      <w:r w:rsidRPr="009A5E3B">
        <w:rPr>
          <w:rStyle w:val="Style13ptBold"/>
        </w:rPr>
        <w:t>Saltman, DePaul University, in Social and Cultural Foundations in Education, and Gabbard, School of Education at East Carolina University,  Department of Curriculum and Inst</w:t>
      </w:r>
      <w:r>
        <w:rPr>
          <w:rStyle w:val="Style13ptBold"/>
        </w:rPr>
        <w:t xml:space="preserve">ruction, assistant professor, </w:t>
      </w:r>
      <w:r w:rsidRPr="009A5E3B">
        <w:rPr>
          <w:rStyle w:val="Style13ptBold"/>
        </w:rPr>
        <w:t>11</w:t>
      </w:r>
    </w:p>
    <w:p w14:paraId="4940ADD2" w14:textId="77777777" w:rsidR="009A5E3B" w:rsidRDefault="009A5E3B" w:rsidP="009A5E3B">
      <w:r>
        <w:t>[Kenneth J. and David A., 2011, “Education as Enforcement: The Militarization and Corporatization of Schools,” Edited by: Kenneth J. Saltman and David Gabbard, pg. , GDI-GFerrer-Falto]</w:t>
      </w:r>
    </w:p>
    <w:p w14:paraId="51593505" w14:textId="77777777" w:rsidR="009A5E3B" w:rsidRPr="00547E73" w:rsidRDefault="009A5E3B" w:rsidP="009A5E3B">
      <w:pPr>
        <w:rPr>
          <w:rStyle w:val="Emphasis"/>
        </w:rPr>
      </w:pPr>
      <w:r w:rsidRPr="00547E73">
        <w:rPr>
          <w:rStyle w:val="Emphasis"/>
        </w:rPr>
        <w:t>The primary objective of Junior Reserve Reserve Officer Training Corps (JROTC) is to serve as a vehicle of military recruitment</w:t>
      </w:r>
      <w:r>
        <w:t xml:space="preserve">. There have been some attempts to deny this and portray JROTC as a viable contribution to educational reform. </w:t>
      </w:r>
      <w:r w:rsidRPr="00547E73">
        <w:rPr>
          <w:rStyle w:val="StyleUnderline"/>
        </w:rPr>
        <w:t>However, the events of September 11 have created a climate that glorifies and provides legitimacy and a necessity for the objective of recruitment. The resurgence of Reagan’s objective to destroy the evil empire</w:t>
      </w:r>
      <w:r>
        <w:t xml:space="preserve">, including the remnants of socialism in North Korea and Cuba; </w:t>
      </w:r>
      <w:r w:rsidRPr="00547E73">
        <w:rPr>
          <w:rStyle w:val="StyleUnderline"/>
        </w:rPr>
        <w:t>in addition to George W.Bush’s offensive against significant portions of the Arab world</w:t>
      </w:r>
      <w:r>
        <w:t xml:space="preserve">, including Libya, Iran, and Iraq, </w:t>
      </w:r>
      <w:r w:rsidRPr="00547E73">
        <w:rPr>
          <w:rStyle w:val="Emphasis"/>
        </w:rPr>
        <w:t>will necessitate simultaneously opening multiple military fronts around the world.</w:t>
      </w:r>
    </w:p>
    <w:p w14:paraId="6653D196" w14:textId="77777777" w:rsidR="009A5E3B" w:rsidRPr="00547E73" w:rsidRDefault="009A5E3B" w:rsidP="009A5E3B">
      <w:pPr>
        <w:rPr>
          <w:rStyle w:val="StyleUnderline"/>
        </w:rPr>
      </w:pPr>
      <w:r w:rsidRPr="00547E73">
        <w:rPr>
          <w:rStyle w:val="StyleUnderline"/>
        </w:rPr>
        <w:t>The recent worldwide decline of socialism has given rise to a resurgence of conservative ideology, which takes the position that the economics of free enterprise constitute the only viable road to social and economic development</w:t>
      </w:r>
      <w:r>
        <w:t xml:space="preserve">. Any semblance of the welfare state in the form of social programs, regulation, or economic safety nets is seen as extraneous at best and an unwarranted obstacle at worst. </w:t>
      </w:r>
      <w:r w:rsidRPr="00547E73">
        <w:rPr>
          <w:rStyle w:val="StyleUnderline"/>
        </w:rPr>
        <w:t xml:space="preserve">The most rapid deregulation and privatization of social and economic institutions is the order of the day. </w:t>
      </w:r>
      <w:r w:rsidRPr="00547E73">
        <w:rPr>
          <w:rStyle w:val="Emphasis"/>
        </w:rPr>
        <w:t>This global movement has come to be known as neoliberal ideology</w:t>
      </w:r>
      <w:r w:rsidRPr="00547E73">
        <w:rPr>
          <w:rStyle w:val="StyleUnderline"/>
        </w:rPr>
        <w:t>.</w:t>
      </w:r>
    </w:p>
    <w:p w14:paraId="389C605A" w14:textId="77777777" w:rsidR="009A5E3B" w:rsidRDefault="009A5E3B" w:rsidP="009A5E3B">
      <w:pPr>
        <w:rPr>
          <w:rStyle w:val="StyleUnderline"/>
        </w:rPr>
      </w:pPr>
      <w:r w:rsidRPr="00547E73">
        <w:rPr>
          <w:rStyle w:val="StyleUnderline"/>
        </w:rPr>
        <w:t xml:space="preserve">Neoliberal policies and legislations have dramatically impacted the most vulnerable of the world’s children, impoverishing them and often leading to their violent conscription into sweatshops, the sex industry, </w:t>
      </w:r>
      <w:r w:rsidRPr="00547E73">
        <w:rPr>
          <w:rStyle w:val="Emphasis"/>
        </w:rPr>
        <w:t>and the armed forces</w:t>
      </w:r>
      <w:r>
        <w:t>. In more developed nations such as the United States, t</w:t>
      </w:r>
      <w:r w:rsidRPr="00547E73">
        <w:rPr>
          <w:rStyle w:val="StyleUnderline"/>
        </w:rPr>
        <w:t>he violent economic conscription of impoverished children into the armed forces is more indirect.</w:t>
      </w:r>
      <w:r>
        <w:t xml:space="preserve"> Johan Galtung coined the term “</w:t>
      </w:r>
      <w:r w:rsidRPr="00547E73">
        <w:rPr>
          <w:rStyle w:val="StyleUnderline"/>
        </w:rPr>
        <w:t>structural violence</w:t>
      </w:r>
      <w:r>
        <w:t xml:space="preserve">” to </w:t>
      </w:r>
      <w:r w:rsidRPr="00547E73">
        <w:rPr>
          <w:rStyle w:val="StyleUnderline"/>
        </w:rPr>
        <w:t>describe the indirect violence that arranges institutions so that they systematically discriminate against specific groups; such discrimination is legitimated by dehumanizing ideologies such as racism.</w:t>
      </w:r>
    </w:p>
    <w:p w14:paraId="62293602" w14:textId="77777777" w:rsidR="009A5E3B" w:rsidRDefault="009A5E3B" w:rsidP="009A5E3B">
      <w:pPr>
        <w:rPr>
          <w:rStyle w:val="StyleUnderline"/>
        </w:rPr>
      </w:pPr>
      <w:r w:rsidRPr="00547E73">
        <w:rPr>
          <w:rStyle w:val="StyleUnderline"/>
        </w:rPr>
        <w:t>The incorporation and proliferation of JROTC as part of the current U.S. educational reform movement constitutes a form of structural violence that employs economic coercion and deception to conscript disproportionate numbers of African Americans and other racially oppressed groups into the U.S. military</w:t>
      </w:r>
    </w:p>
    <w:p w14:paraId="593FB63E" w14:textId="77777777" w:rsidR="009A5E3B" w:rsidRPr="00107954" w:rsidRDefault="009A5E3B" w:rsidP="009A5E3B">
      <w:pPr>
        <w:pStyle w:val="Heading4"/>
      </w:pPr>
      <w:r>
        <w:t>JROTC’s empirically targeted minorities and militarized schools – start in 1925 echoed today</w:t>
      </w:r>
    </w:p>
    <w:p w14:paraId="7C3F44FB" w14:textId="77777777" w:rsidR="009A5E3B" w:rsidRDefault="009A5E3B" w:rsidP="009A5E3B">
      <w:pPr>
        <w:rPr>
          <w:b/>
        </w:rPr>
      </w:pPr>
      <w:r w:rsidRPr="00047570">
        <w:rPr>
          <w:b/>
        </w:rPr>
        <w:t>Nguyen</w:t>
      </w:r>
      <w:r w:rsidRPr="00047570">
        <w:t xml:space="preserve">, </w:t>
      </w:r>
      <w:r w:rsidRPr="007A465F">
        <w:rPr>
          <w:b/>
        </w:rPr>
        <w:t>University of Illinois-Chicago, Social Foundations of Education, Assistant Professor,</w:t>
      </w:r>
      <w:r>
        <w:t xml:space="preserve"> </w:t>
      </w:r>
      <w:r>
        <w:rPr>
          <w:b/>
        </w:rPr>
        <w:t>16</w:t>
      </w:r>
    </w:p>
    <w:p w14:paraId="224656EF" w14:textId="77777777" w:rsidR="009A5E3B" w:rsidRPr="000C73FD" w:rsidRDefault="009A5E3B" w:rsidP="009A5E3B">
      <w:r>
        <w:t>[Nicole, 2016, B-OK, “A Curriculum of Fear: Homeland Security in U.S. Public Schools,” http://b-ok.org/book/2758156/151a26, pg. 33, Accessed 6/30/17, GDI-GFerrer-Falto]</w:t>
      </w:r>
    </w:p>
    <w:p w14:paraId="7F81CB23" w14:textId="77777777" w:rsidR="009A5E3B" w:rsidRPr="000C73FD" w:rsidRDefault="009A5E3B" w:rsidP="009A5E3B">
      <w:pPr>
        <w:rPr>
          <w:rStyle w:val="StyleUnderline"/>
        </w:rPr>
      </w:pPr>
      <w:r>
        <w:t xml:space="preserve">Although critical education scholars often link this militarization of schools with the recent rise of neoliberal restructuring,46 </w:t>
      </w:r>
      <w:r w:rsidRPr="000C73FD">
        <w:rPr>
          <w:rStyle w:val="StyleUnderline"/>
        </w:rPr>
        <w:t>the relationship between the military and public schools dates back to the early 1900s. A 1925 article</w:t>
      </w:r>
      <w:r>
        <w:t xml:space="preserve"> printed in Literary Digest, for example, pointedly </w:t>
      </w:r>
      <w:r w:rsidRPr="000C73FD">
        <w:rPr>
          <w:rStyle w:val="StyleUnderline"/>
        </w:rPr>
        <w:t>asked, “Are schools being militarized</w:t>
      </w:r>
      <w:r>
        <w:t xml:space="preserve">?” </w:t>
      </w:r>
      <w:r w:rsidRPr="000C73FD">
        <w:rPr>
          <w:rStyle w:val="StyleUnderline"/>
        </w:rPr>
        <w:t>This</w:t>
      </w:r>
      <w:r>
        <w:t xml:space="preserve"> article </w:t>
      </w:r>
      <w:r w:rsidRPr="000C73FD">
        <w:rPr>
          <w:rStyle w:val="StyleUnderline"/>
        </w:rPr>
        <w:t>responded</w:t>
      </w:r>
      <w:r>
        <w:t xml:space="preserve"> to the early popularization of military training in schools, most readily apparent in the 1916 authorization of </w:t>
      </w:r>
      <w:r w:rsidRPr="000C73FD">
        <w:rPr>
          <w:rStyle w:val="StyleUnderline"/>
        </w:rPr>
        <w:t>the National Defense Act, which established JROTC units in public high schools.</w:t>
      </w:r>
      <w:r>
        <w:t xml:space="preserve"> With the onset of World War I, </w:t>
      </w:r>
      <w:r w:rsidRPr="000C73FD">
        <w:rPr>
          <w:rStyle w:val="StyleUnderline"/>
        </w:rPr>
        <w:t>military training specifically targeted the influx immigrants as a way to “heat up the melting pot” and protect white, middle-class youth from enlistment</w:t>
      </w:r>
      <w:r>
        <w:t xml:space="preserve">.47 During the </w:t>
      </w:r>
      <w:r w:rsidRPr="000C73FD">
        <w:rPr>
          <w:rStyle w:val="StyleUnderline"/>
        </w:rPr>
        <w:t>1992</w:t>
      </w:r>
      <w:r>
        <w:t xml:space="preserve"> Los Angeles race riots, Joint Chief of Staff General Colin Powell called for a recommitment to the JROTC. Th</w:t>
      </w:r>
      <w:r w:rsidRPr="000C73FD">
        <w:rPr>
          <w:rStyle w:val="StyleUnderline"/>
        </w:rPr>
        <w:t>e JROTC, Powell argued, would quell social unrest by teaching urban children respect for authority and discipline.48 Military training, then and now, serves social, cultural, economic, and military agendas: military regimenting and uniformity of dress, habits, and duty to nation work to assimilate immigrants and youth of color while filling the U.S. military with eager soldiers.</w:t>
      </w:r>
    </w:p>
    <w:p w14:paraId="16F203DD" w14:textId="77777777" w:rsidR="009A5E3B" w:rsidRPr="00547E73" w:rsidRDefault="009A5E3B" w:rsidP="009A5E3B">
      <w:pPr>
        <w:pStyle w:val="Heading4"/>
      </w:pPr>
      <w:r>
        <w:t xml:space="preserve">JROTC targets underserved students through racist “push-pull” phenomenon – membership requirements kill student prep for college </w:t>
      </w:r>
    </w:p>
    <w:p w14:paraId="5D8AFF8A" w14:textId="77777777" w:rsidR="009A5E3B" w:rsidRDefault="009A5E3B" w:rsidP="009A5E3B">
      <w:pPr>
        <w:rPr>
          <w:b/>
        </w:rPr>
      </w:pPr>
      <w:r>
        <w:rPr>
          <w:b/>
        </w:rPr>
        <w:t>Saltman, DePaul University, in Social and Cultural Foundations in Education,</w:t>
      </w:r>
      <w:r w:rsidRPr="00483455">
        <w:rPr>
          <w:b/>
        </w:rPr>
        <w:t xml:space="preserve"> </w:t>
      </w:r>
      <w:r>
        <w:rPr>
          <w:b/>
        </w:rPr>
        <w:t>and Gabbard, School of Education at East Carolina University,  Department of Curriculum and Instruction, assistant professor, 2011</w:t>
      </w:r>
    </w:p>
    <w:p w14:paraId="387A2B33" w14:textId="77777777" w:rsidR="009A5E3B" w:rsidRPr="00805463" w:rsidRDefault="009A5E3B" w:rsidP="009A5E3B">
      <w:pPr>
        <w:rPr>
          <w:rStyle w:val="StyleUnderline"/>
          <w:u w:val="none"/>
        </w:rPr>
      </w:pPr>
      <w:r>
        <w:t>[Kenneth J. and David A., 2011, “Education as Enforcement: The Militarization and Corporatization of Schools,” Edited by: Kenneth J. Saltman and David Gabbard, pg. , GDI-GFerrer-Falto]</w:t>
      </w:r>
    </w:p>
    <w:p w14:paraId="41D803BE" w14:textId="77777777" w:rsidR="009A5E3B" w:rsidRPr="006D0BB5" w:rsidRDefault="009A5E3B" w:rsidP="009A5E3B">
      <w:pPr>
        <w:rPr>
          <w:rStyle w:val="StyleUnderline"/>
        </w:rPr>
      </w:pPr>
      <w:r w:rsidRPr="00512D15">
        <w:rPr>
          <w:rStyle w:val="StyleUnderline"/>
          <w:u w:val="none"/>
        </w:rPr>
        <w:t xml:space="preserve">The </w:t>
      </w:r>
      <w:r w:rsidRPr="006D0BB5">
        <w:rPr>
          <w:rStyle w:val="StyleUnderline"/>
        </w:rPr>
        <w:t>advocates of JROTC</w:t>
      </w:r>
      <w:r w:rsidRPr="00512D15">
        <w:rPr>
          <w:rStyle w:val="StyleUnderline"/>
          <w:u w:val="none"/>
        </w:rPr>
        <w:t>, who are endeavoring to transform their schools into military</w:t>
      </w:r>
      <w:r>
        <w:rPr>
          <w:rStyle w:val="StyleUnderline"/>
          <w:u w:val="none"/>
        </w:rPr>
        <w:t xml:space="preserve"> </w:t>
      </w:r>
      <w:r w:rsidRPr="00512D15">
        <w:rPr>
          <w:rStyle w:val="StyleUnderline"/>
          <w:u w:val="none"/>
        </w:rPr>
        <w:t xml:space="preserve">academies, </w:t>
      </w:r>
      <w:r w:rsidRPr="006D0BB5">
        <w:rPr>
          <w:rStyle w:val="StyleUnderline"/>
        </w:rPr>
        <w:t>target</w:t>
      </w:r>
      <w:r w:rsidRPr="00512D15">
        <w:rPr>
          <w:rStyle w:val="StyleUnderline"/>
          <w:u w:val="none"/>
        </w:rPr>
        <w:t xml:space="preserve"> these “</w:t>
      </w:r>
      <w:r w:rsidRPr="006D0BB5">
        <w:rPr>
          <w:rStyle w:val="StyleUnderline"/>
        </w:rPr>
        <w:t>urban underclass” school children for recruitment.</w:t>
      </w:r>
      <w:r w:rsidRPr="00512D15">
        <w:rPr>
          <w:rStyle w:val="StyleUnderline"/>
          <w:u w:val="none"/>
        </w:rPr>
        <w:t xml:space="preserve"> Defense</w:t>
      </w:r>
      <w:r>
        <w:rPr>
          <w:rStyle w:val="StyleUnderline"/>
          <w:u w:val="none"/>
        </w:rPr>
        <w:t xml:space="preserve"> </w:t>
      </w:r>
      <w:r w:rsidRPr="00512D15">
        <w:rPr>
          <w:rStyle w:val="StyleUnderline"/>
          <w:u w:val="none"/>
        </w:rPr>
        <w:t>Department guidelines for JROTC specifically seek “the less affluent large urban schools”</w:t>
      </w:r>
      <w:r>
        <w:rPr>
          <w:rStyle w:val="StyleUnderline"/>
          <w:u w:val="none"/>
        </w:rPr>
        <w:t xml:space="preserve"> </w:t>
      </w:r>
      <w:r w:rsidRPr="00512D15">
        <w:rPr>
          <w:rStyle w:val="StyleUnderline"/>
          <w:u w:val="none"/>
        </w:rPr>
        <w:t xml:space="preserve">and populations who are “at-risk.” </w:t>
      </w:r>
      <w:r w:rsidRPr="006D0BB5">
        <w:rPr>
          <w:rStyle w:val="StyleUnderline"/>
        </w:rPr>
        <w:t>These children are trapped by a form of economic conscription referred to as the “push-pull phenomenon,” in which they are pushed by poverty and the economics of racism and pulled by the promise of military benefits</w:t>
      </w:r>
      <w:r w:rsidRPr="00512D15">
        <w:rPr>
          <w:rStyle w:val="StyleUnderline"/>
          <w:u w:val="none"/>
        </w:rPr>
        <w:t>.12</w:t>
      </w:r>
      <w:r>
        <w:rPr>
          <w:rStyle w:val="StyleUnderline"/>
          <w:u w:val="none"/>
        </w:rPr>
        <w:t xml:space="preserve"> </w:t>
      </w:r>
      <w:r w:rsidRPr="006D0BB5">
        <w:rPr>
          <w:rStyle w:val="StyleUnderline"/>
        </w:rPr>
        <w:t>Once enrolled</w:t>
      </w:r>
      <w:r w:rsidRPr="00512D15">
        <w:rPr>
          <w:rStyle w:val="StyleUnderline"/>
          <w:u w:val="none"/>
        </w:rPr>
        <w:t xml:space="preserve"> in JROTC, </w:t>
      </w:r>
      <w:r w:rsidRPr="006D0BB5">
        <w:rPr>
          <w:rStyle w:val="Emphasis"/>
        </w:rPr>
        <w:t>they are locked in by JROTC requirements, which are so time consuming that they preclude most college preparatory courses.</w:t>
      </w:r>
      <w:r w:rsidRPr="00512D15">
        <w:rPr>
          <w:rStyle w:val="StyleUnderline"/>
          <w:u w:val="none"/>
        </w:rPr>
        <w:t xml:space="preserve"> </w:t>
      </w:r>
      <w:r w:rsidRPr="006D0BB5">
        <w:rPr>
          <w:rStyle w:val="StyleUnderline"/>
        </w:rPr>
        <w:t>The JROTC further channels these students by enticing them with a menu of “watered down” academic courses. Their function in the new global economy will be to serve as cannon fodder in the proliferation of “limited wars” waged against those forces that might interfere with U.S. protection and expansion of the free market.</w:t>
      </w:r>
    </w:p>
    <w:p w14:paraId="25A4AAB5" w14:textId="4E4705BB" w:rsidR="00422743" w:rsidRDefault="00422743" w:rsidP="00422743">
      <w:pPr>
        <w:pStyle w:val="Heading3"/>
      </w:pPr>
      <w:r>
        <w:t>Recruiting Targets Non White Students</w:t>
      </w:r>
    </w:p>
    <w:p w14:paraId="13F8CFEB" w14:textId="3A4C8C07" w:rsidR="00990483" w:rsidRDefault="00990483" w:rsidP="00990483">
      <w:pPr>
        <w:pStyle w:val="Heading4"/>
      </w:pPr>
      <w:r>
        <w:t>Recruitment targets People of color disproportionately – leads them to death in the military and violates First Amendment rights and NCLB</w:t>
      </w:r>
    </w:p>
    <w:p w14:paraId="4B4D35F9" w14:textId="77777777" w:rsidR="00990483" w:rsidRPr="00422743" w:rsidRDefault="00990483" w:rsidP="00422743">
      <w:pPr>
        <w:rPr>
          <w:rStyle w:val="Style13ptBold"/>
        </w:rPr>
      </w:pPr>
      <w:r w:rsidRPr="00422743">
        <w:rPr>
          <w:rStyle w:val="Style13ptBold"/>
        </w:rPr>
        <w:t>Four Arrows, associate professor at Northern Arizona University and a faculty member of Fielding Graduate Institute, 17</w:t>
      </w:r>
    </w:p>
    <w:p w14:paraId="6C1C75DC" w14:textId="77777777" w:rsidR="00990483" w:rsidRPr="005739A7" w:rsidRDefault="00990483" w:rsidP="00990483">
      <w:r>
        <w:t xml:space="preserve">[Wahinkipe Topa, 2/3/17, Hestories, “The nclb education Clause: a matter of Life or Death for Teens,” </w:t>
      </w:r>
      <w:hyperlink r:id="rId66" w:history="1">
        <w:r w:rsidRPr="00D53BC4">
          <w:rPr>
            <w:rStyle w:val="Hyperlink"/>
          </w:rPr>
          <w:t>http://www.hestories.info/the-nclb-education-clause-a-matter-of-life-or-death-for-teens.html</w:t>
        </w:r>
      </w:hyperlink>
      <w:r>
        <w:t>, Accessed 6/28/17, GDI-GFerrer-Falto]</w:t>
      </w:r>
    </w:p>
    <w:p w14:paraId="1AE2620D" w14:textId="77777777" w:rsidR="00990483" w:rsidRDefault="00990483" w:rsidP="00990483">
      <w:pPr>
        <w:rPr>
          <w:rStyle w:val="StyleUnderline"/>
        </w:rPr>
      </w:pPr>
      <w:r w:rsidRPr="009A5E3B">
        <w:rPr>
          <w:rStyle w:val="StyleUnderline"/>
        </w:rPr>
        <w:t>The U.S. Military spends 2.5 billion dollars annually, largely targeting high achieving, low-income youth.</w:t>
      </w:r>
      <w:r w:rsidRPr="009A5E3B">
        <w:rPr>
          <w:sz w:val="16"/>
        </w:rPr>
        <w:t xml:space="preserve"> </w:t>
      </w:r>
      <w:r w:rsidRPr="009A5E3B">
        <w:rPr>
          <w:rStyle w:val="StyleUnderline"/>
        </w:rPr>
        <w:t>Like Lori Piestwewa</w:t>
      </w:r>
      <w:r w:rsidRPr="009A5E3B">
        <w:rPr>
          <w:sz w:val="16"/>
        </w:rPr>
        <w:t xml:space="preserve">. Lori fit the profile perfectly. She was talented, athletic, intelligent, hard-working, and desperate. </w:t>
      </w:r>
      <w:r w:rsidRPr="009A5E3B">
        <w:rPr>
          <w:rStyle w:val="StyleUnderline"/>
        </w:rPr>
        <w:t>Like many Hopi teenagers</w:t>
      </w:r>
      <w:r w:rsidRPr="009A5E3B">
        <w:rPr>
          <w:sz w:val="16"/>
        </w:rPr>
        <w:t xml:space="preserve"> living in Tuba City, Arizona, </w:t>
      </w:r>
      <w:r w:rsidRPr="009A5E3B">
        <w:rPr>
          <w:rStyle w:val="StyleUnderline"/>
        </w:rPr>
        <w:t>she was unemployed, living in a trailer with parents, trying to support her own children</w:t>
      </w:r>
      <w:r w:rsidRPr="009A5E3B">
        <w:rPr>
          <w:sz w:val="16"/>
        </w:rPr>
        <w:t xml:space="preserve">. She wanted to be the first in her family to go to college, but not wanting to take advantages of others to make ends meet, and </w:t>
      </w:r>
      <w:r w:rsidRPr="009A5E3B">
        <w:rPr>
          <w:rStyle w:val="StyleUnderline"/>
        </w:rPr>
        <w:t>having been indoctrinated by her success as a high-ranking ROTC student in high school, she “signed on the dotted line” when asked to do so</w:t>
      </w:r>
      <w:r w:rsidRPr="009A5E3B">
        <w:rPr>
          <w:sz w:val="16"/>
        </w:rPr>
        <w:t xml:space="preserve">. </w:t>
      </w:r>
      <w:r w:rsidRPr="009A5E3B">
        <w:rPr>
          <w:rStyle w:val="StyleUnderline"/>
        </w:rPr>
        <w:t>Although ROTC stands for “Reserve Officer Training Corps,” she</w:t>
      </w:r>
      <w:r w:rsidRPr="009A5E3B">
        <w:rPr>
          <w:rStyle w:val="Emphasis"/>
        </w:rPr>
        <w:t xml:space="preserve">, like most ROTC students, went to the front lines, and she died, as a PFC. </w:t>
      </w:r>
      <w:r w:rsidRPr="009A5E3B">
        <w:rPr>
          <w:sz w:val="16"/>
        </w:rPr>
        <w:t xml:space="preserve">Nearly </w:t>
      </w:r>
      <w:r w:rsidRPr="009A5E3B">
        <w:rPr>
          <w:rStyle w:val="StyleUnderline"/>
        </w:rPr>
        <w:t>40 percent of the American deaths in Iraq are people of color</w:t>
      </w:r>
      <w:r w:rsidRPr="009A5E3B">
        <w:rPr>
          <w:sz w:val="16"/>
        </w:rPr>
        <w:t xml:space="preserve">. </w:t>
      </w:r>
      <w:r w:rsidRPr="009A5E3B">
        <w:rPr>
          <w:rStyle w:val="StyleUnderline"/>
        </w:rPr>
        <w:t>The disproportionate number of African Americans, American Indians and Hispanics is directly related to what the military is doing in our poorer public or reservation schools</w:t>
      </w:r>
      <w:r w:rsidRPr="009A5E3B">
        <w:rPr>
          <w:sz w:val="16"/>
        </w:rPr>
        <w:t xml:space="preserve">. </w:t>
      </w:r>
      <w:r w:rsidRPr="009A5E3B">
        <w:rPr>
          <w:rStyle w:val="StyleUnderline"/>
        </w:rPr>
        <w:t xml:space="preserve">In addition to the NCLB recruitment mandate, ROTC and ASVAB testing are also used to persuade children that their best chances for a bright future begin with joining the military. </w:t>
      </w:r>
      <w:r w:rsidRPr="009A5E3B">
        <w:rPr>
          <w:sz w:val="16"/>
        </w:rPr>
        <w:t xml:space="preserve">The ASVAB (Armed Services Vocational Aptitude Battery), </w:t>
      </w:r>
      <w:r w:rsidRPr="009A5E3B">
        <w:rPr>
          <w:rStyle w:val="StyleUnderline"/>
        </w:rPr>
        <w:t>an "aptitude" test designed and administered by the US military, is taken by 1.25 million students in over 14,000 schools each year.</w:t>
      </w:r>
      <w:r w:rsidRPr="009A5E3B">
        <w:rPr>
          <w:sz w:val="16"/>
        </w:rPr>
        <w:t xml:space="preserve"> It is billed as a tool to help students with “career choices,” but </w:t>
      </w:r>
      <w:r w:rsidRPr="009A5E3B">
        <w:rPr>
          <w:rStyle w:val="StyleUnderline"/>
        </w:rPr>
        <w:t>is actually a covert recruiting tool designed to lead promising students into dead-end military jobs</w:t>
      </w:r>
      <w:r w:rsidRPr="009A5E3B">
        <w:rPr>
          <w:sz w:val="16"/>
        </w:rPr>
        <w:t xml:space="preserve">. Although ASVAB tests are given to juniors or seniors, </w:t>
      </w:r>
      <w:r w:rsidRPr="009A5E3B">
        <w:rPr>
          <w:rStyle w:val="StyleUnderline"/>
        </w:rPr>
        <w:t>ROTC leadership-type programs begin in many districts in the middle schools, so an indoctrination process has several years to prepare students for the eventual “closing” arguments when they become juniors or seniors. Besides not sufficiently informing parents about their right to sign a form that would prevent recruiters from calling on students at home, schools also tend to violate Section 9528’s requirement for giving students equal access to ideas about alternatives to military service.</w:t>
      </w:r>
      <w:r w:rsidRPr="009A5E3B">
        <w:rPr>
          <w:sz w:val="16"/>
        </w:rPr>
        <w:t xml:space="preserve"> Unfortunately, </w:t>
      </w:r>
      <w:r w:rsidRPr="009A5E3B">
        <w:rPr>
          <w:rStyle w:val="StyleUnderline"/>
        </w:rPr>
        <w:t>most schools allow military recruiters on school grounds most of the day but do little to invite alternative presentations</w:t>
      </w:r>
      <w:r w:rsidRPr="009A5E3B">
        <w:rPr>
          <w:sz w:val="16"/>
        </w:rPr>
        <w:t xml:space="preserve">. In fact, </w:t>
      </w:r>
      <w:r w:rsidRPr="009A5E3B">
        <w:rPr>
          <w:rStyle w:val="Emphasis"/>
        </w:rPr>
        <w:t>this imbalance not only may violate the NCLB provision but also may be against the First Amendment</w:t>
      </w:r>
      <w:r w:rsidRPr="009A5E3B">
        <w:rPr>
          <w:rStyle w:val="StyleUnderline"/>
        </w:rPr>
        <w:t>. In San Diego Committee v. Governing Board of Grossmont Union High School District [790 F.2d 1471 (9th Cir. 1986)] the 9th Circuit Court of Appeals ruled, "The Board cannot allow the presentation of one side of an issue, but prohibit the presentation of the other sid</w:t>
      </w:r>
      <w:r w:rsidRPr="009A5E3B">
        <w:rPr>
          <w:sz w:val="16"/>
        </w:rPr>
        <w:t xml:space="preserve">e.... Here, </w:t>
      </w:r>
      <w:r w:rsidRPr="009A5E3B">
        <w:rPr>
          <w:rStyle w:val="Emphasis"/>
        </w:rPr>
        <w:t>the Board permitted mixed political and commercial speech advocating military service, but attempted to bar the same type of speech opposing such service</w:t>
      </w:r>
      <w:r w:rsidRPr="009A5E3B">
        <w:rPr>
          <w:rStyle w:val="StyleUnderline"/>
        </w:rPr>
        <w:t>. Accordingly, the Board violated the First Amendment.”</w:t>
      </w:r>
    </w:p>
    <w:p w14:paraId="6422D353" w14:textId="7C080938" w:rsidR="00990483" w:rsidRDefault="009A5E3B" w:rsidP="00990483">
      <w:pPr>
        <w:pStyle w:val="Heading3"/>
      </w:pPr>
      <w:r>
        <w:t>Recruiting Targets Native American Students</w:t>
      </w:r>
    </w:p>
    <w:p w14:paraId="2712121D" w14:textId="77777777" w:rsidR="00990483" w:rsidRDefault="00990483" w:rsidP="00990483">
      <w:pPr>
        <w:pStyle w:val="Heading4"/>
      </w:pPr>
      <w:r>
        <w:t>Military recruiters deceive American Indians – lie about ability to return for spiritual ceremonies, court-marshal soldiers when they go AWOL – NCLB allows this, targeting proves</w:t>
      </w:r>
    </w:p>
    <w:p w14:paraId="7B4D98C8" w14:textId="77777777" w:rsidR="00990483" w:rsidRDefault="00990483" w:rsidP="00990483">
      <w:pPr>
        <w:rPr>
          <w:b/>
        </w:rPr>
      </w:pPr>
      <w:r>
        <w:rPr>
          <w:b/>
        </w:rPr>
        <w:t>Saltman, DePaul University, in Social and Cultural Foundations in Education,</w:t>
      </w:r>
      <w:r w:rsidRPr="00483455">
        <w:rPr>
          <w:b/>
        </w:rPr>
        <w:t xml:space="preserve"> </w:t>
      </w:r>
      <w:r>
        <w:rPr>
          <w:b/>
        </w:rPr>
        <w:t>and Gabbard, School of Education at East Carolina University,  Department of Curriculum and Instruction, assistant professor, 2011</w:t>
      </w:r>
    </w:p>
    <w:p w14:paraId="6AEB1DF9" w14:textId="77777777" w:rsidR="00990483" w:rsidRPr="005E4D65" w:rsidRDefault="00990483" w:rsidP="00990483">
      <w:pPr>
        <w:rPr>
          <w:rStyle w:val="StyleUnderline"/>
          <w:u w:val="none"/>
        </w:rPr>
      </w:pPr>
      <w:r>
        <w:t>[Kenneth J. and David A., 2011, “Education as Enforcement: The Militarization and Corporatization of Schools,” Edited by: Kenneth J. Saltman and David Gabbard, pg. , GDI-GFerrer-Falto]</w:t>
      </w:r>
    </w:p>
    <w:p w14:paraId="58E9DA42" w14:textId="11EC9D35" w:rsidR="00990483" w:rsidRDefault="00990483" w:rsidP="00990483">
      <w:r w:rsidRPr="005E4D65">
        <w:rPr>
          <w:rStyle w:val="StyleUnderline"/>
        </w:rPr>
        <w:t>American Indians are proud of their veterans</w:t>
      </w:r>
      <w:r>
        <w:t xml:space="preserve"> because of the traditional values of bravery and fortitude, </w:t>
      </w:r>
      <w:r w:rsidRPr="005E4D65">
        <w:rPr>
          <w:rStyle w:val="StyleUnderline"/>
        </w:rPr>
        <w:t>so children are likely candidates for U.S. armed forces recruitment</w:t>
      </w:r>
      <w:r>
        <w:rPr>
          <w:rStyle w:val="StyleUnderline"/>
        </w:rPr>
        <w:t xml:space="preserve"> </w:t>
      </w:r>
      <w:r w:rsidRPr="005E4D65">
        <w:rPr>
          <w:rStyle w:val="StyleUnderline"/>
        </w:rPr>
        <w:t>campaigns</w:t>
      </w:r>
      <w:r>
        <w:t xml:space="preserve">. </w:t>
      </w:r>
      <w:r w:rsidRPr="005E4D65">
        <w:rPr>
          <w:rStyle w:val="StyleUnderline"/>
        </w:rPr>
        <w:t>Recruiters tell young people the military is a way out of reservation poverty</w:t>
      </w:r>
      <w:r>
        <w:t xml:space="preserve">. </w:t>
      </w:r>
      <w:r w:rsidRPr="005E4D65">
        <w:rPr>
          <w:rStyle w:val="StyleUnderline"/>
        </w:rPr>
        <w:t>They promise that young men may return home for special spiritual ceremonies</w:t>
      </w:r>
      <w:r>
        <w:t xml:space="preserve"> like the sun dance. </w:t>
      </w:r>
      <w:r w:rsidRPr="005E4D65">
        <w:rPr>
          <w:rStyle w:val="StyleUnderline"/>
        </w:rPr>
        <w:t>When this promise cannot be kept, young men go AWOL and wind up either</w:t>
      </w:r>
      <w:r>
        <w:rPr>
          <w:rStyle w:val="StyleUnderline"/>
        </w:rPr>
        <w:t xml:space="preserve"> </w:t>
      </w:r>
      <w:r w:rsidRPr="005E4D65">
        <w:rPr>
          <w:rStyle w:val="StyleUnderline"/>
        </w:rPr>
        <w:t>court-marshaled for desertion or become fugitives</w:t>
      </w:r>
      <w:r>
        <w:t>. (</w:t>
      </w:r>
      <w:r w:rsidRPr="005E4D65">
        <w:rPr>
          <w:rStyle w:val="StyleUnderline"/>
        </w:rPr>
        <w:t>The war on terrorism is now bringing</w:t>
      </w:r>
      <w:r>
        <w:rPr>
          <w:rStyle w:val="StyleUnderline"/>
        </w:rPr>
        <w:t xml:space="preserve"> </w:t>
      </w:r>
      <w:r w:rsidRPr="005E4D65">
        <w:rPr>
          <w:rStyle w:val="StyleUnderline"/>
        </w:rPr>
        <w:t>such “recruitment” policies into all schools.)</w:t>
      </w:r>
      <w:r>
        <w:t xml:space="preserve"> Consider President Bush’s “</w:t>
      </w:r>
      <w:r w:rsidRPr="005E4D65">
        <w:rPr>
          <w:rStyle w:val="StyleUnderline"/>
        </w:rPr>
        <w:t>No Child Left</w:t>
      </w:r>
      <w:r>
        <w:rPr>
          <w:rStyle w:val="StyleUnderline"/>
        </w:rPr>
        <w:t xml:space="preserve"> </w:t>
      </w:r>
      <w:r w:rsidRPr="005E4D65">
        <w:rPr>
          <w:rStyle w:val="StyleUnderline"/>
        </w:rPr>
        <w:t>Behind</w:t>
      </w:r>
      <w:r>
        <w:t xml:space="preserve">” legislation. Buried deep within it is </w:t>
      </w:r>
      <w:r w:rsidRPr="005E4D65">
        <w:rPr>
          <w:rStyle w:val="StyleUnderline"/>
        </w:rPr>
        <w:t>Section 9528</w:t>
      </w:r>
      <w:r>
        <w:t>, which gra</w:t>
      </w:r>
      <w:r w:rsidRPr="005E4D65">
        <w:rPr>
          <w:rStyle w:val="StyleUnderline"/>
        </w:rPr>
        <w:t>nts the Pentagon</w:t>
      </w:r>
      <w:r>
        <w:rPr>
          <w:rStyle w:val="StyleUnderline"/>
        </w:rPr>
        <w:t xml:space="preserve"> </w:t>
      </w:r>
      <w:r w:rsidRPr="005E4D65">
        <w:rPr>
          <w:rStyle w:val="StyleUnderline"/>
        </w:rPr>
        <w:t>access to directories with student names, addresses, and phone numbers so that they may</w:t>
      </w:r>
      <w:r>
        <w:rPr>
          <w:rStyle w:val="StyleUnderline"/>
        </w:rPr>
        <w:t xml:space="preserve"> </w:t>
      </w:r>
      <w:r w:rsidRPr="005E4D65">
        <w:rPr>
          <w:rStyle w:val="StyleUnderline"/>
        </w:rPr>
        <w:t>be more easily contacted and recruited for military service</w:t>
      </w:r>
      <w:r>
        <w:t>.</w:t>
      </w:r>
    </w:p>
    <w:p w14:paraId="3D57C5EF" w14:textId="2128D50D" w:rsidR="00D72615" w:rsidRDefault="00D72615" w:rsidP="00D72615">
      <w:pPr>
        <w:pStyle w:val="Heading3"/>
      </w:pPr>
      <w:r>
        <w:t>Racism Must be Rejected</w:t>
      </w:r>
    </w:p>
    <w:p w14:paraId="364F5635" w14:textId="77777777" w:rsidR="00D72615" w:rsidRPr="00F80825" w:rsidRDefault="00D72615" w:rsidP="00D72615">
      <w:pPr>
        <w:pStyle w:val="Heading4"/>
        <w:rPr>
          <w:rStyle w:val="Style13ptBold"/>
          <w:b/>
        </w:rPr>
      </w:pPr>
      <w:r w:rsidRPr="00F80825">
        <w:rPr>
          <w:rStyle w:val="Style13ptBold"/>
          <w:b/>
        </w:rPr>
        <w:t>Racism must be rejected in every instance</w:t>
      </w:r>
      <w:r>
        <w:rPr>
          <w:rStyle w:val="Style13ptBold"/>
          <w:b/>
        </w:rPr>
        <w:t xml:space="preserve"> – without this violence, immorality, and the death of society are inevitable</w:t>
      </w:r>
    </w:p>
    <w:p w14:paraId="1CAB03A0" w14:textId="77777777" w:rsidR="00D72615" w:rsidRPr="00F80825" w:rsidRDefault="00D72615" w:rsidP="00D72615">
      <w:pPr>
        <w:rPr>
          <w:rStyle w:val="Style13ptBold"/>
        </w:rPr>
      </w:pPr>
      <w:r w:rsidRPr="00F80825">
        <w:rPr>
          <w:rStyle w:val="Style13ptBold"/>
        </w:rPr>
        <w:t>Memmi, writer essayist and colonial theorist, 99</w:t>
      </w:r>
    </w:p>
    <w:p w14:paraId="67B6D8D4" w14:textId="77777777" w:rsidR="00D72615" w:rsidRDefault="00D72615" w:rsidP="00D72615">
      <w:r>
        <w:t>[Albert, 12-7-99, University Of Minnesota, “Racism – Translated by Steve Martinot”, pg. 163-165, DTG]</w:t>
      </w:r>
    </w:p>
    <w:p w14:paraId="6CA936B2" w14:textId="77777777" w:rsidR="00D72615" w:rsidRDefault="00D72615" w:rsidP="00D72615">
      <w:r w:rsidRPr="00F80825">
        <w:rPr>
          <w:rStyle w:val="StyleUnderline"/>
        </w:rPr>
        <w:t xml:space="preserve">The struggle against racism </w:t>
      </w:r>
      <w:r w:rsidRPr="00F80825">
        <w:t>will be long</w:t>
      </w:r>
      <w:r>
        <w:t xml:space="preserve">, difficult, without intermission, without remission, probably never achieved, yet for this very reason, </w:t>
      </w:r>
      <w:r w:rsidRPr="00F80825">
        <w:rPr>
          <w:rStyle w:val="StyleUnderline"/>
        </w:rPr>
        <w:t>it is a struggle to be undertaken without surcease and without concessions</w:t>
      </w:r>
      <w:r>
        <w:t xml:space="preserve">. </w:t>
      </w:r>
      <w:r w:rsidRPr="00F80825">
        <w:rPr>
          <w:rStyle w:val="StyleUnderline"/>
        </w:rPr>
        <w:t>One cannot be indulgent toward racism</w:t>
      </w:r>
      <w:r>
        <w:t xml:space="preserve">. One cannot even let the monster in the house, especially not in a mask. </w:t>
      </w:r>
      <w:r w:rsidRPr="00F80825">
        <w:rPr>
          <w:rStyle w:val="StyleUnderline"/>
        </w:rPr>
        <w:t>To give it</w:t>
      </w:r>
      <w:r>
        <w:t xml:space="preserve"> merely </w:t>
      </w:r>
      <w:r w:rsidRPr="00F80825">
        <w:rPr>
          <w:rStyle w:val="StyleUnderline"/>
        </w:rPr>
        <w:t>a foothold means to augment the bestial part in us and in other people which is to diminish what is human</w:t>
      </w:r>
      <w:r>
        <w:t xml:space="preserve">. </w:t>
      </w:r>
      <w:r w:rsidRPr="00F80825">
        <w:rPr>
          <w:rStyle w:val="StyleUnderline"/>
        </w:rPr>
        <w:t>To accept the racist universe to the slightest degree is to endorse fear, injustice, and violence</w:t>
      </w:r>
      <w:r>
        <w:t xml:space="preserve">. It is to accept the persistence of the dark history in which we still largely live. It is to agree that the outsider will always be a possible victim (and which [person] man is not [themself] himself an outsider relative to someone else?). Racism illustrates in sum, the inevitable negativity of the condition of the dominated; that is it illuminates in a certain sense the entire human condition. The anti-racist struggle, difficult though it is, and always in question, is nevertheless one of the prologues to the ultimate passage from animality to humanity. In that sense, </w:t>
      </w:r>
      <w:r w:rsidRPr="00F80825">
        <w:rPr>
          <w:rStyle w:val="StyleUnderline"/>
        </w:rPr>
        <w:t>we cannot fail to rise to the racist challenge</w:t>
      </w:r>
      <w:r>
        <w:t xml:space="preserve">. However, it remains true that one’s moral conduct only emerges from a choice: one has to want it. It is a choice among other choices, and always debatable in its foundations and its consequences. Let us say, broadly speaking, that the choice to conduct oneself morally is the condition for the establishment of a human order for which racism is the very negation. This is almost a redundancy. </w:t>
      </w:r>
      <w:r w:rsidRPr="00F80825">
        <w:rPr>
          <w:rStyle w:val="StyleUnderline"/>
        </w:rPr>
        <w:t>One cannot found a moral order, let alone a legislative order, on racism because racism signifies the exclusion of the other and his or her subjection to violence and domination</w:t>
      </w:r>
      <w:r>
        <w:t xml:space="preserve">. From an ethical point of view, if one can deploy a little religious language, </w:t>
      </w:r>
      <w:r w:rsidRPr="00F80825">
        <w:rPr>
          <w:rStyle w:val="Emphasis"/>
        </w:rPr>
        <w:t>racism is “the truly capital sin.”</w:t>
      </w:r>
      <w:r>
        <w:t xml:space="preserve">fn22 It is not an accident that almost all of humanity’s spiritual traditions counsel respect for the weak, for orphans, widows, or strangers. It is not just a question of theoretical counsel respect for the weak, for orphans, widows or strangers. It is not just a question of theoretical morality and disinterested commandments. Such unanimity in the safeguarding of the other suggests the real utility of such sentiments. All things considered, </w:t>
      </w:r>
      <w:r w:rsidRPr="00F80825">
        <w:rPr>
          <w:rStyle w:val="StyleUnderline"/>
        </w:rPr>
        <w:t>we have an interest in banishing injustice, because injustice engenders violence and death</w:t>
      </w:r>
      <w:r>
        <w:t xml:space="preserve">. Of course, this is debatable. There are those who think that if one is strong enough, the assault on and oppression of others is permissible. But no one is ever sure of remaining the strongest. One day, perhaps, the roles will be reversed. </w:t>
      </w:r>
      <w:r w:rsidRPr="00F80825">
        <w:rPr>
          <w:rStyle w:val="StyleUnderline"/>
        </w:rPr>
        <w:t>All unjust society contains within itself the seeds of its own death</w:t>
      </w:r>
      <w: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 It is an ethical and a practical appeal – indeed, </w:t>
      </w:r>
      <w:r w:rsidRPr="00F80825">
        <w:rPr>
          <w:rStyle w:val="StyleUnderline"/>
        </w:rPr>
        <w:t>it is a contract</w:t>
      </w:r>
      <w:r>
        <w:t xml:space="preserve">, however implicit it might be. In short, </w:t>
      </w:r>
      <w:r w:rsidRPr="00F80825">
        <w:rPr>
          <w:rStyle w:val="StyleUnderline"/>
        </w:rPr>
        <w:t xml:space="preserve">the refusal of racism is the condition for all theoretical and practical morality. </w:t>
      </w:r>
      <w:r w:rsidRPr="00F80825">
        <w:t>Because, in the end</w:t>
      </w:r>
      <w:r w:rsidRPr="00F80825">
        <w:rPr>
          <w:rStyle w:val="StyleUnderline"/>
        </w:rPr>
        <w:t>, the ethical choice commands the political choice</w:t>
      </w:r>
      <w:r>
        <w:t xml:space="preserve">. A just society must be a society accepted by all. </w:t>
      </w:r>
      <w:r w:rsidRPr="00F80825">
        <w:rPr>
          <w:rStyle w:val="StyleUnderline"/>
        </w:rPr>
        <w:t>If this contractual principle is not accepted, then only conflict, violence, and destruction will be our lot. If it is accepted, we can hope someday to live in peace</w:t>
      </w:r>
      <w:r>
        <w:t>. True, it is a wager, but the stakes are irresistible.</w:t>
      </w:r>
    </w:p>
    <w:p w14:paraId="71B61410" w14:textId="77777777" w:rsidR="00990483" w:rsidRPr="001E41D2" w:rsidRDefault="00990483" w:rsidP="00990483">
      <w:pPr>
        <w:pStyle w:val="Heading2"/>
      </w:pPr>
      <w:r w:rsidRPr="001E41D2">
        <w:t>Sexism</w:t>
      </w:r>
    </w:p>
    <w:p w14:paraId="712C98B4" w14:textId="77777777" w:rsidR="00990483" w:rsidRDefault="00990483" w:rsidP="00990483">
      <w:pPr>
        <w:pStyle w:val="Heading3"/>
      </w:pPr>
      <w:r>
        <w:t>JROTC Sexist</w:t>
      </w:r>
    </w:p>
    <w:p w14:paraId="56EB2B00" w14:textId="77777777" w:rsidR="00990483" w:rsidRDefault="00990483" w:rsidP="00990483">
      <w:pPr>
        <w:pStyle w:val="Heading4"/>
      </w:pPr>
      <w:r>
        <w:t>The military, and by extension JROTC, is sexist and endlessly violent against women.</w:t>
      </w:r>
    </w:p>
    <w:p w14:paraId="16DD7159" w14:textId="77777777" w:rsidR="00990483" w:rsidRDefault="00990483" w:rsidP="00990483">
      <w:pPr>
        <w:rPr>
          <w:rStyle w:val="Style13ptBold"/>
        </w:rPr>
      </w:pPr>
      <w:r>
        <w:rPr>
          <w:rStyle w:val="Style13ptBold"/>
        </w:rPr>
        <w:t>Rittenhouse, USC, Masters degrees in Planning and Public Administration, 2005</w:t>
      </w:r>
    </w:p>
    <w:p w14:paraId="48522EB6" w14:textId="77777777" w:rsidR="00990483" w:rsidRPr="00A01189" w:rsidRDefault="00990483" w:rsidP="00990483">
      <w:r w:rsidRPr="00441A79">
        <w:t>[</w:t>
      </w:r>
      <w:r>
        <w:t>Scott, 1-1-05, Anarchist Library,</w:t>
      </w:r>
      <w:r w:rsidRPr="0051054B">
        <w:t xml:space="preserve"> </w:t>
      </w:r>
      <w:r>
        <w:t xml:space="preserve">“JROTC is Fascist”, </w:t>
      </w:r>
      <w:hyperlink r:id="rId67" w:anchor="toc3" w:history="1">
        <w:r w:rsidRPr="008044DE">
          <w:rPr>
            <w:rStyle w:val="Hyperlink"/>
          </w:rPr>
          <w:t>https://theanarchistlibrary.org/library/scott-rittenhouse-jrotc-is-fascist#toc</w:t>
        </w:r>
      </w:hyperlink>
      <w:r>
        <w:t>2, Accessed 7-1-17, AZG]</w:t>
      </w:r>
    </w:p>
    <w:p w14:paraId="13D6CB9E" w14:textId="77777777" w:rsidR="00990483" w:rsidRDefault="00990483" w:rsidP="00990483">
      <w:r w:rsidRPr="00A01189">
        <w:rPr>
          <w:rStyle w:val="StyleUnderline"/>
        </w:rPr>
        <w:t>Sexual harassment and assault are a daily reality for the</w:t>
      </w:r>
      <w:r>
        <w:t xml:space="preserve"> overwhelming </w:t>
      </w:r>
      <w:r w:rsidRPr="00A01189">
        <w:rPr>
          <w:rStyle w:val="StyleUnderline"/>
        </w:rPr>
        <w:t>majority of women in the military.</w:t>
      </w:r>
      <w:r>
        <w:t xml:space="preserve"> The U.S. Department of Veterans Affairs says that </w:t>
      </w:r>
      <w:r w:rsidRPr="003435F0">
        <w:rPr>
          <w:rStyle w:val="Emphasis"/>
        </w:rPr>
        <w:t>90% of recent women veterans report being sexually harassed and 1/3 report being raped while they are in the military.</w:t>
      </w:r>
      <w:r>
        <w:t xml:space="preserve"> Despite glossy military recruiting brochures which advertise “opportunities for women,” </w:t>
      </w:r>
      <w:r w:rsidRPr="00A01189">
        <w:rPr>
          <w:rStyle w:val="StyleUnderline"/>
        </w:rPr>
        <w:t>the military’s inherent sexism is evident from Sergeants shouting “girl!” at trainees who don’t “measure up,” to the intimidation of women who speak out about harassment and discrimination.</w:t>
      </w:r>
    </w:p>
    <w:p w14:paraId="324E3B86" w14:textId="77777777" w:rsidR="00990483" w:rsidRDefault="00990483" w:rsidP="00990483">
      <w:pPr>
        <w:rPr>
          <w:rStyle w:val="Emphasis"/>
        </w:rPr>
      </w:pPr>
      <w:r w:rsidRPr="003435F0">
        <w:rPr>
          <w:rStyle w:val="StyleUnderline"/>
        </w:rPr>
        <w:t>The military doesn’t consider women to be “qualified” for many military jobs</w:t>
      </w:r>
      <w:r>
        <w:t xml:space="preserve"> and many military personnel don’t consider women “strong enough” to lead or accompany male troops into combat. The military does not consider them serious material for potential military personnel. </w:t>
      </w:r>
      <w:r w:rsidRPr="003435F0">
        <w:rPr>
          <w:rStyle w:val="Emphasis"/>
        </w:rPr>
        <w:t xml:space="preserve">As a result, female JROTC students are not given the same opportunities as their male counterparts. </w:t>
      </w:r>
    </w:p>
    <w:p w14:paraId="7E4E5652" w14:textId="77777777" w:rsidR="00990483" w:rsidRDefault="00990483" w:rsidP="00990483">
      <w:pPr>
        <w:pStyle w:val="Heading3"/>
      </w:pPr>
      <w:r>
        <w:t>Recruiting Reinforces Gender Norms</w:t>
      </w:r>
    </w:p>
    <w:p w14:paraId="1E529568" w14:textId="1F8322EF" w:rsidR="00990483" w:rsidRDefault="00C70664" w:rsidP="00990483">
      <w:pPr>
        <w:pStyle w:val="Heading4"/>
      </w:pPr>
      <w:r>
        <w:t>Recruiting</w:t>
      </w:r>
      <w:r w:rsidR="00990483">
        <w:t xml:space="preserve"> promotes traditional heteromasculine behavior – activities encompass male-dominated sectors and masculine ideals</w:t>
      </w:r>
    </w:p>
    <w:p w14:paraId="613A75F2" w14:textId="77777777" w:rsidR="00990483" w:rsidRDefault="00990483" w:rsidP="00990483">
      <w:pPr>
        <w:rPr>
          <w:b/>
        </w:rPr>
      </w:pPr>
      <w:r>
        <w:rPr>
          <w:b/>
        </w:rPr>
        <w:t>Lagotte, Center for Global &amp; International Studies, Anthropology, professor, 16</w:t>
      </w:r>
    </w:p>
    <w:p w14:paraId="1ACBA37A" w14:textId="77777777" w:rsidR="00990483" w:rsidRPr="008D53D0" w:rsidRDefault="00990483" w:rsidP="00990483">
      <w:r>
        <w:t xml:space="preserve">[Brian W., December 12, 2016, B-OK, “Military Recruiting in High Schools: From School Space to Marketplace,” </w:t>
      </w:r>
      <w:hyperlink r:id="rId68" w:history="1">
        <w:r w:rsidRPr="008B0BD9">
          <w:rPr>
            <w:rStyle w:val="Hyperlink"/>
          </w:rPr>
          <w:t>http://b-ok.org/book/2742997/e6061c</w:t>
        </w:r>
      </w:hyperlink>
      <w:r>
        <w:t>, pg. 5, Accessed 6/28/17, GDI-GFerrer-Falto]</w:t>
      </w:r>
    </w:p>
    <w:p w14:paraId="114B3BA4" w14:textId="77777777" w:rsidR="00990483" w:rsidRPr="008D53D0" w:rsidRDefault="00990483" w:rsidP="00990483">
      <w:r>
        <w:t>To take one example</w:t>
      </w:r>
      <w:r w:rsidRPr="008D53D0">
        <w:rPr>
          <w:rStyle w:val="StyleUnderline"/>
        </w:rPr>
        <w:t>, a feminist reading would have a powerful statement on the normative gender constructed in military recruiting within high schools</w:t>
      </w:r>
      <w:r>
        <w:t xml:space="preserve">. </w:t>
      </w:r>
      <w:r w:rsidRPr="008D53D0">
        <w:rPr>
          <w:rStyle w:val="StyleUnderline"/>
        </w:rPr>
        <w:t xml:space="preserve">The reproduction of a certain view of masculinity and femininity that occurs through military recruiting </w:t>
      </w:r>
      <w:r w:rsidRPr="008D53D0">
        <w:rPr>
          <w:rStyle w:val="Emphasis"/>
        </w:rPr>
        <w:t>is difficult to miss</w:t>
      </w:r>
      <w:r>
        <w:t xml:space="preserve">. A survey of the </w:t>
      </w:r>
      <w:r w:rsidRPr="008D53D0">
        <w:rPr>
          <w:rStyle w:val="StyleUnderline"/>
        </w:rPr>
        <w:t>events that occur within schools normally skews towards heteronormative male-dominated activities</w:t>
      </w:r>
      <w:r>
        <w:t xml:space="preserve">. In the lunchroom, the contest to win a free t-shirt is either push-up or pull-up drills. Outside of school, </w:t>
      </w:r>
      <w:r w:rsidRPr="008D53D0">
        <w:rPr>
          <w:rStyle w:val="StyleUnderline"/>
        </w:rPr>
        <w:t>students can visit trucks containing video games and shooting simulators (resembling mainstream video games targeting young males)</w:t>
      </w:r>
      <w:r>
        <w:t xml:space="preserve">. Alternatively, </w:t>
      </w:r>
      <w:r w:rsidRPr="008D53D0">
        <w:rPr>
          <w:rStyle w:val="StyleUnderline"/>
        </w:rPr>
        <w:t>students can visit the football field or parking lot to see (men) driving tanks and Humvees or flying Blackhawk helicopters so (men) can repel down from them</w:t>
      </w:r>
      <w:r>
        <w:t xml:space="preserve">. Finally, </w:t>
      </w:r>
      <w:r w:rsidRPr="008D53D0">
        <w:rPr>
          <w:rStyle w:val="StyleUnderline"/>
        </w:rPr>
        <w:t>the other vehicle that normally visits schools is the armed forces NASCAR, another sport dominated by men.</w:t>
      </w:r>
      <w:r>
        <w:t xml:space="preserve"> </w:t>
      </w:r>
      <w:r w:rsidRPr="008D53D0">
        <w:rPr>
          <w:rStyle w:val="Emphasis"/>
        </w:rPr>
        <w:t>The stories of (and suggestions for) recruiter event attendance also promote a particular sense of the role of men</w:t>
      </w:r>
      <w:r>
        <w:t xml:space="preserve">. The recruiters often offer their services at sporting events by providing an honor guard at the beginning of football games, organizing a basketball game with male faculty, or leading calisthenics for the, again, football team. At halftime, recruiters also volunteer to supply uniformed personnel to escort the homecoming court out on the field for display. So, the </w:t>
      </w:r>
      <w:r w:rsidRPr="008D53D0">
        <w:rPr>
          <w:rStyle w:val="StyleUnderline"/>
        </w:rPr>
        <w:t>activities that the recruiters organize for youth in school and the places where they display their presence reinforce a traditional form of masculinity</w:t>
      </w:r>
      <w:r>
        <w:t xml:space="preserve"> and are waiting for extended feminist analysis.</w:t>
      </w:r>
    </w:p>
    <w:p w14:paraId="0E3BBE86" w14:textId="77777777" w:rsidR="00990483" w:rsidRPr="00A01189" w:rsidRDefault="00990483" w:rsidP="00990483"/>
    <w:p w14:paraId="2508DA25" w14:textId="77777777" w:rsidR="00990483" w:rsidRDefault="00990483" w:rsidP="00990483">
      <w:pPr>
        <w:pStyle w:val="Heading2"/>
      </w:pPr>
      <w:r>
        <w:t>Poverty</w:t>
      </w:r>
    </w:p>
    <w:p w14:paraId="5FA59182" w14:textId="540A6C6B" w:rsidR="00990483" w:rsidRDefault="00990483" w:rsidP="00990483">
      <w:pPr>
        <w:pStyle w:val="Heading3"/>
      </w:pPr>
      <w:r>
        <w:t xml:space="preserve">Military recruiters target </w:t>
      </w:r>
      <w:r w:rsidR="00D72615">
        <w:t>economically</w:t>
      </w:r>
      <w:r>
        <w:t xml:space="preserve"> underprivileged</w:t>
      </w:r>
    </w:p>
    <w:p w14:paraId="6DCC20C9" w14:textId="77777777" w:rsidR="00990483" w:rsidRPr="00EC4568" w:rsidRDefault="00990483" w:rsidP="00990483">
      <w:pPr>
        <w:pStyle w:val="Heading4"/>
      </w:pPr>
      <w:r>
        <w:t>Military Recruiters target the economically disadvantaged by promising money for education</w:t>
      </w:r>
    </w:p>
    <w:p w14:paraId="4B12A2D3" w14:textId="77777777" w:rsidR="00990483" w:rsidRPr="00AE26D4" w:rsidRDefault="00990483" w:rsidP="00990483">
      <w:pPr>
        <w:rPr>
          <w:rStyle w:val="Style13ptBold"/>
        </w:rPr>
      </w:pPr>
      <w:r>
        <w:rPr>
          <w:rStyle w:val="Style13ptBold"/>
        </w:rPr>
        <w:t>Cortright</w:t>
      </w:r>
      <w:r w:rsidRPr="00AE26D4">
        <w:rPr>
          <w:rStyle w:val="Style13ptBold"/>
        </w:rPr>
        <w:t>,</w:t>
      </w:r>
      <w:r w:rsidRPr="00FA0908">
        <w:rPr>
          <w:rStyle w:val="Style13ptBold"/>
        </w:rPr>
        <w:t xml:space="preserve"> Kroc Institute for International Peace Studies</w:t>
      </w:r>
      <w:r>
        <w:rPr>
          <w:rStyle w:val="Style13ptBold"/>
        </w:rPr>
        <w:t>,</w:t>
      </w:r>
      <w:r w:rsidRPr="00FA0908">
        <w:t xml:space="preserve"> </w:t>
      </w:r>
      <w:r w:rsidRPr="00FA0908">
        <w:rPr>
          <w:rStyle w:val="Style13ptBold"/>
        </w:rPr>
        <w:t>Director of Policy Studies</w:t>
      </w:r>
      <w:r>
        <w:rPr>
          <w:rStyle w:val="Style13ptBold"/>
        </w:rPr>
        <w:t>,</w:t>
      </w:r>
      <w:r w:rsidRPr="00AE26D4">
        <w:rPr>
          <w:rStyle w:val="Style13ptBold"/>
        </w:rPr>
        <w:t xml:space="preserve"> </w:t>
      </w:r>
      <w:r>
        <w:rPr>
          <w:rStyle w:val="Style13ptBold"/>
        </w:rPr>
        <w:t>2015</w:t>
      </w:r>
      <w:r w:rsidRPr="00AE26D4">
        <w:rPr>
          <w:rStyle w:val="Style13ptBold"/>
        </w:rPr>
        <w:t xml:space="preserve"> </w:t>
      </w:r>
    </w:p>
    <w:p w14:paraId="24FD5065" w14:textId="77777777" w:rsidR="00990483" w:rsidRPr="001F2FF8" w:rsidRDefault="00990483" w:rsidP="00990483">
      <w:pPr>
        <w:rPr>
          <w:color w:val="000000"/>
        </w:rPr>
      </w:pPr>
      <w:r>
        <w:rPr>
          <w:color w:val="000000"/>
        </w:rPr>
        <w:t>[David</w:t>
      </w:r>
      <w:r w:rsidRPr="001F2FF8">
        <w:rPr>
          <w:color w:val="000000"/>
        </w:rPr>
        <w:t xml:space="preserve">, </w:t>
      </w:r>
      <w:r>
        <w:rPr>
          <w:color w:val="000000"/>
        </w:rPr>
        <w:t>Counter-Recruitment and the Campaign to Demilitarize Public Schools,</w:t>
      </w:r>
      <w:r w:rsidRPr="001F2FF8">
        <w:rPr>
          <w:b/>
          <w:color w:val="000000"/>
        </w:rPr>
        <w:t xml:space="preserve"> </w:t>
      </w:r>
      <w:r>
        <w:rPr>
          <w:color w:val="000000"/>
        </w:rPr>
        <w:t>pg. ix, ACCESSED JUNE 28 2017, BM @ GDI</w:t>
      </w:r>
      <w:r w:rsidRPr="001F2FF8">
        <w:rPr>
          <w:color w:val="000000"/>
        </w:rPr>
        <w:t>]</w:t>
      </w:r>
    </w:p>
    <w:p w14:paraId="25020112" w14:textId="77777777" w:rsidR="00990483" w:rsidRDefault="00990483" w:rsidP="00990483">
      <w:r w:rsidRPr="00EC4568">
        <w:rPr>
          <w:u w:val="single"/>
        </w:rPr>
        <w:t>Social science studies confirm a direct link between military enlistment and socioeconomic status. A 2008 analysis in the Journal of Military and Political Sociology finds that family income is an important predictor of mil- itary service, noting that “those with lower family income are more likely to join the military than those with higher family income.</w:t>
      </w:r>
      <w:r>
        <w:t>”11 A 2010 study in Social Science Quarterly confirms that “</w:t>
      </w:r>
      <w:r w:rsidRPr="00EC4568">
        <w:rPr>
          <w:u w:val="single"/>
        </w:rPr>
        <w:t>household income represents a signif- icant antecedent of military enlistment.</w:t>
      </w:r>
      <w:r>
        <w:t xml:space="preserve">” The evidence shows that </w:t>
      </w:r>
      <w:r w:rsidRPr="00EC4568">
        <w:rPr>
          <w:u w:val="single"/>
        </w:rPr>
        <w:t>entry into the military is associated with lower family income, less educated parents, and larger family size.</w:t>
      </w:r>
      <w:r>
        <w:t xml:space="preserve">12 The authors conclude that </w:t>
      </w:r>
      <w:r w:rsidRPr="00EC4568">
        <w:rPr>
          <w:u w:val="single"/>
        </w:rPr>
        <w:t>military service is likely to “appeal to young people who are relatively disadvantaged,” which “raises questions about which segments of the population the military attracts and why.”</w:t>
      </w:r>
      <w:r>
        <w:t>13</w:t>
      </w:r>
    </w:p>
    <w:p w14:paraId="58EFC2DD" w14:textId="77777777" w:rsidR="00990483" w:rsidRDefault="00990483" w:rsidP="00990483">
      <w:r w:rsidRPr="00EC4568">
        <w:rPr>
          <w:u w:val="single"/>
        </w:rPr>
        <w:t>The armed forces consciously exploit the economic and social needs of those in the lower middle classes. The most marginalized youth who lack a high school diploma or basic literacy and numeracy skills are not eligible for the military and do not serve.</w:t>
      </w:r>
      <w:r>
        <w:t xml:space="preserve"> The target audiences for military recruit- ment are </w:t>
      </w:r>
      <w:r w:rsidRPr="00EC4568">
        <w:rPr>
          <w:u w:val="single"/>
        </w:rPr>
        <w:t>those in the next rung up in the social ladder: young people who have abilities and aspirations for achievement but lack the financial means to reach their goals, and those who are from families of limited means and communities with few job prospects</w:t>
      </w:r>
      <w:r>
        <w:t>.</w:t>
      </w:r>
    </w:p>
    <w:p w14:paraId="01138263" w14:textId="77777777" w:rsidR="00990483" w:rsidRPr="00EC4568" w:rsidRDefault="00990483" w:rsidP="00990483">
      <w:pPr>
        <w:rPr>
          <w:u w:val="single"/>
        </w:rPr>
      </w:pPr>
      <w:r>
        <w:t xml:space="preserve">Especially effective in reaching this audience is the offer of college tuition benefits. </w:t>
      </w:r>
      <w:r w:rsidRPr="00EC4568">
        <w:rPr>
          <w:u w:val="single"/>
        </w:rPr>
        <w:t>Recent research studies indicate that the strongest motivator for enlistment is the prospect of money for education and the opportunity to gain a college degree.</w:t>
      </w:r>
      <w:r>
        <w:t xml:space="preserve"> A recent RAND Corporation survey of military recruits found </w:t>
      </w:r>
      <w:r w:rsidRPr="00EC4568">
        <w:rPr>
          <w:u w:val="single"/>
        </w:rPr>
        <w:t>80 percent citing “money for education” and 78 percent citing “bene- fits” as reasons for their enlistment</w:t>
      </w:r>
      <w:r>
        <w:t xml:space="preserve">.14 The new GI Bill enacted in 2008 offers greatly improved college educational benefits for veterans who complete their service. </w:t>
      </w:r>
      <w:r w:rsidRPr="00EC4568">
        <w:rPr>
          <w:u w:val="single"/>
        </w:rPr>
        <w:t>This is a significant factor in encouraging enlistment and is espe- cially important in working families where young people otherwise have little chance of paying for a college education.</w:t>
      </w:r>
    </w:p>
    <w:p w14:paraId="647DCB3B" w14:textId="77777777" w:rsidR="00990483" w:rsidRPr="00FA0908" w:rsidRDefault="00990483" w:rsidP="00990483">
      <w:pPr>
        <w:pStyle w:val="Heading4"/>
      </w:pPr>
      <w:r>
        <w:t>The recruitment system takes advantage of low-income people – reflects economic conscription</w:t>
      </w:r>
    </w:p>
    <w:p w14:paraId="48EA8A46" w14:textId="77777777" w:rsidR="00990483" w:rsidRPr="00AE26D4" w:rsidRDefault="00990483" w:rsidP="00990483">
      <w:pPr>
        <w:rPr>
          <w:rStyle w:val="Style13ptBold"/>
        </w:rPr>
      </w:pPr>
      <w:r>
        <w:rPr>
          <w:rStyle w:val="Style13ptBold"/>
        </w:rPr>
        <w:t>Cortright</w:t>
      </w:r>
      <w:r w:rsidRPr="00AE26D4">
        <w:rPr>
          <w:rStyle w:val="Style13ptBold"/>
        </w:rPr>
        <w:t>,</w:t>
      </w:r>
      <w:r w:rsidRPr="00FA0908">
        <w:rPr>
          <w:rStyle w:val="Style13ptBold"/>
        </w:rPr>
        <w:t xml:space="preserve"> Kroc Institute for International Peace Studies</w:t>
      </w:r>
      <w:r>
        <w:rPr>
          <w:rStyle w:val="Style13ptBold"/>
        </w:rPr>
        <w:t>,</w:t>
      </w:r>
      <w:r w:rsidRPr="00FA0908">
        <w:t xml:space="preserve"> </w:t>
      </w:r>
      <w:r w:rsidRPr="00FA0908">
        <w:rPr>
          <w:rStyle w:val="Style13ptBold"/>
        </w:rPr>
        <w:t>Director of Policy Studies</w:t>
      </w:r>
      <w:r>
        <w:rPr>
          <w:rStyle w:val="Style13ptBold"/>
        </w:rPr>
        <w:t>,</w:t>
      </w:r>
      <w:r w:rsidRPr="00AE26D4">
        <w:rPr>
          <w:rStyle w:val="Style13ptBold"/>
        </w:rPr>
        <w:t xml:space="preserve"> </w:t>
      </w:r>
      <w:r>
        <w:rPr>
          <w:rStyle w:val="Style13ptBold"/>
        </w:rPr>
        <w:t>2015</w:t>
      </w:r>
      <w:r w:rsidRPr="00AE26D4">
        <w:rPr>
          <w:rStyle w:val="Style13ptBold"/>
        </w:rPr>
        <w:t xml:space="preserve"> </w:t>
      </w:r>
    </w:p>
    <w:p w14:paraId="68C77DB0" w14:textId="77777777" w:rsidR="00990483" w:rsidRPr="001F2FF8" w:rsidRDefault="00990483" w:rsidP="00990483">
      <w:pPr>
        <w:rPr>
          <w:color w:val="000000"/>
        </w:rPr>
      </w:pPr>
      <w:r>
        <w:rPr>
          <w:color w:val="000000"/>
        </w:rPr>
        <w:t>[David</w:t>
      </w:r>
      <w:r w:rsidRPr="001F2FF8">
        <w:rPr>
          <w:color w:val="000000"/>
        </w:rPr>
        <w:t xml:space="preserve">, </w:t>
      </w:r>
      <w:r>
        <w:rPr>
          <w:color w:val="000000"/>
        </w:rPr>
        <w:t>Counter-Recruitment and the Campaign to Demilitarize Public Schools,</w:t>
      </w:r>
      <w:r w:rsidRPr="001F2FF8">
        <w:rPr>
          <w:b/>
          <w:color w:val="000000"/>
        </w:rPr>
        <w:t xml:space="preserve"> </w:t>
      </w:r>
      <w:r>
        <w:rPr>
          <w:color w:val="000000"/>
        </w:rPr>
        <w:t>pg. x, ACCESSED JUNE 28 2017, BM @ GDI</w:t>
      </w:r>
      <w:r w:rsidRPr="001F2FF8">
        <w:rPr>
          <w:color w:val="000000"/>
        </w:rPr>
        <w:t>]</w:t>
      </w:r>
    </w:p>
    <w:p w14:paraId="482DB61C" w14:textId="77777777" w:rsidR="00990483" w:rsidRPr="00FA0908" w:rsidRDefault="00990483" w:rsidP="00990483">
      <w:pPr>
        <w:rPr>
          <w:color w:val="000000"/>
          <w:u w:val="single"/>
        </w:rPr>
      </w:pPr>
      <w:r w:rsidRPr="00FA0908">
        <w:rPr>
          <w:color w:val="000000"/>
          <w:u w:val="single"/>
        </w:rPr>
        <w:t xml:space="preserve">The recruitment system takes advantage of the vulnerabilities and uncer- tainties of civilian life to attract recruits into the military. </w:t>
      </w:r>
      <w:r w:rsidRPr="00FA0908">
        <w:rPr>
          <w:color w:val="000000"/>
        </w:rPr>
        <w:t xml:space="preserve">Technically, this is called volunteering. </w:t>
      </w:r>
      <w:r w:rsidRPr="00FA0908">
        <w:rPr>
          <w:color w:val="000000"/>
          <w:u w:val="single"/>
        </w:rPr>
        <w:t>While the overt compulsion of the military draft is absent, it is hardly “voluntary” for young men and women with no money for college and limited job prospects to succumb to the enticements of military recruitment.</w:t>
      </w:r>
      <w:r w:rsidRPr="00FA0908">
        <w:rPr>
          <w:color w:val="000000"/>
        </w:rPr>
        <w:t xml:space="preserve"> Many soldiers cite “change of life” as the reason for enlisting.16 </w:t>
      </w:r>
      <w:r w:rsidRPr="00FA0908">
        <w:rPr>
          <w:color w:val="000000"/>
          <w:u w:val="single"/>
        </w:rPr>
        <w:t>For many working-class and lower-income people, military service becomes the vehicle for escaping difficult economic and social circumstances at home.</w:t>
      </w:r>
    </w:p>
    <w:p w14:paraId="1CB01C9A" w14:textId="77777777" w:rsidR="00990483" w:rsidRPr="00FA0908" w:rsidRDefault="00990483" w:rsidP="00990483">
      <w:pPr>
        <w:rPr>
          <w:color w:val="000000"/>
          <w:u w:val="single"/>
        </w:rPr>
      </w:pPr>
      <w:r w:rsidRPr="00FA0908">
        <w:rPr>
          <w:color w:val="000000"/>
        </w:rPr>
        <w:t xml:space="preserve">This is a system that I have described as economic conscription.17 It is a modern form of “channeling,” the widely criticized system of social engi- neering during the Vietnam War in which lower-income youth were targeted for military conscription, while middle-class and more privileged students received exemptions to pursue higher education and professional careers.18 In the all-volunteer force, </w:t>
      </w:r>
      <w:r w:rsidRPr="00FA0908">
        <w:rPr>
          <w:color w:val="000000"/>
          <w:u w:val="single"/>
        </w:rPr>
        <w:t>market forces substitute for direct government con- trol to channel young people into military service.</w:t>
      </w:r>
      <w:r w:rsidRPr="00FA0908">
        <w:rPr>
          <w:color w:val="000000"/>
        </w:rPr>
        <w:t xml:space="preserve"> </w:t>
      </w:r>
      <w:r w:rsidRPr="00FA0908">
        <w:rPr>
          <w:color w:val="000000"/>
          <w:u w:val="single"/>
        </w:rPr>
        <w:t>The privileged are able to pursue college and advanced education, while the less affluent are left to com- pete for a dwindling number of civilian jobs—and often find military service the only available option.</w:t>
      </w:r>
    </w:p>
    <w:p w14:paraId="2B45FDEA" w14:textId="77777777" w:rsidR="00990483" w:rsidRDefault="00990483" w:rsidP="00990483">
      <w:pPr>
        <w:rPr>
          <w:color w:val="000000"/>
        </w:rPr>
      </w:pPr>
      <w:r w:rsidRPr="00FA0908">
        <w:rPr>
          <w:color w:val="000000"/>
          <w:u w:val="single"/>
        </w:rPr>
        <w:t>Such a system is not just</w:t>
      </w:r>
      <w:r w:rsidRPr="00FA0908">
        <w:rPr>
          <w:color w:val="000000"/>
        </w:rPr>
        <w:t xml:space="preserve">. </w:t>
      </w:r>
      <w:r w:rsidRPr="00FA0908">
        <w:rPr>
          <w:color w:val="000000"/>
          <w:u w:val="single"/>
        </w:rPr>
        <w:t>When military service becomes a principal path to economic security and educational opportunity, society has become dangerously militarized</w:t>
      </w:r>
      <w:r w:rsidRPr="00FA0908">
        <w:rPr>
          <w:color w:val="000000"/>
        </w:rPr>
        <w:t xml:space="preserve">. Many people are opposed to this system and are working in their communities to keep recruiters out of the schools. They are counseling young people on alternatives to military service and encourag- ing education for peace. Like the supporters of the Committee on Militarism in Education during the 1930s, these advocates for peace today are working for the advancement of education in its purest form, as Dewey envisioned—a means for learning the principles of critical thinking and the value of cooper- ation and understanding. </w:t>
      </w:r>
      <w:r w:rsidRPr="00FA0908">
        <w:rPr>
          <w:color w:val="000000"/>
          <w:u w:val="single"/>
        </w:rPr>
        <w:t>The misuse of the educational system for military recruitment and war propaganda is fundamentally antithetical to that vision and to the conditions of a healthy society</w:t>
      </w:r>
      <w:r w:rsidRPr="00FA0908">
        <w:rPr>
          <w:color w:val="000000"/>
        </w:rPr>
        <w:t>. The people who carry on this nec- essary work deserve our gratitude and support. This book is the story of their struggle to create a more just and peaceful society.</w:t>
      </w:r>
    </w:p>
    <w:p w14:paraId="372AB5CD" w14:textId="77777777" w:rsidR="00990483" w:rsidRPr="007E62D0" w:rsidRDefault="00990483" w:rsidP="00990483">
      <w:pPr>
        <w:pStyle w:val="Heading4"/>
        <w:rPr>
          <w:rStyle w:val="Style13ptBold"/>
          <w:b/>
        </w:rPr>
      </w:pPr>
      <w:r>
        <w:rPr>
          <w:rStyle w:val="Style13ptBold"/>
          <w:b/>
        </w:rPr>
        <w:t>Military recruiters target economically disadvantaged students – studies prove</w:t>
      </w:r>
    </w:p>
    <w:p w14:paraId="7C8D515C" w14:textId="77777777" w:rsidR="00990483" w:rsidRPr="00AE26D4" w:rsidRDefault="00990483" w:rsidP="00990483">
      <w:pPr>
        <w:rPr>
          <w:rStyle w:val="Style13ptBold"/>
        </w:rPr>
      </w:pPr>
      <w:r>
        <w:rPr>
          <w:rStyle w:val="Style13ptBold"/>
        </w:rPr>
        <w:t xml:space="preserve">Harding, University of Connecticut, </w:t>
      </w:r>
      <w:r w:rsidRPr="00BF0E03">
        <w:rPr>
          <w:rStyle w:val="Style13ptBold"/>
        </w:rPr>
        <w:t>Associate Professor of Community Organization</w:t>
      </w:r>
      <w:r>
        <w:rPr>
          <w:rStyle w:val="Style13ptBold"/>
        </w:rPr>
        <w:t xml:space="preserve">, and </w:t>
      </w:r>
      <w:r w:rsidRPr="00DF422D">
        <w:rPr>
          <w:rStyle w:val="Style13ptBold"/>
        </w:rPr>
        <w:t>Kershner</w:t>
      </w:r>
      <w:r>
        <w:rPr>
          <w:rStyle w:val="Style13ptBold"/>
        </w:rPr>
        <w:t xml:space="preserve">, </w:t>
      </w:r>
      <w:r w:rsidRPr="00EC4568">
        <w:rPr>
          <w:rStyle w:val="Style13ptBold"/>
        </w:rPr>
        <w:t>writer and researcher whose work has appeared in outlets such as Rethinking Schools</w:t>
      </w:r>
      <w:r w:rsidRPr="00AE26D4">
        <w:rPr>
          <w:rStyle w:val="Style13ptBold"/>
        </w:rPr>
        <w:t xml:space="preserve">, </w:t>
      </w:r>
      <w:r>
        <w:rPr>
          <w:rStyle w:val="Style13ptBold"/>
        </w:rPr>
        <w:t>2015</w:t>
      </w:r>
      <w:r w:rsidRPr="00AE26D4">
        <w:rPr>
          <w:rStyle w:val="Style13ptBold"/>
        </w:rPr>
        <w:t xml:space="preserve"> </w:t>
      </w:r>
    </w:p>
    <w:p w14:paraId="54773919" w14:textId="77777777" w:rsidR="00990483" w:rsidRDefault="00990483" w:rsidP="00990483">
      <w:pPr>
        <w:rPr>
          <w:color w:val="000000"/>
        </w:rPr>
      </w:pPr>
      <w:r>
        <w:rPr>
          <w:color w:val="000000"/>
        </w:rPr>
        <w:t>[Scott and Seth</w:t>
      </w:r>
      <w:r w:rsidRPr="001F2FF8">
        <w:rPr>
          <w:color w:val="000000"/>
        </w:rPr>
        <w:t xml:space="preserve">, </w:t>
      </w:r>
      <w:r>
        <w:rPr>
          <w:color w:val="000000"/>
        </w:rPr>
        <w:t>Counter-Recruitment and the Campaign to Demilitarize Public Schools,</w:t>
      </w:r>
      <w:r w:rsidRPr="001F2FF8">
        <w:rPr>
          <w:b/>
          <w:color w:val="000000"/>
        </w:rPr>
        <w:t xml:space="preserve"> </w:t>
      </w:r>
      <w:r>
        <w:rPr>
          <w:color w:val="000000"/>
        </w:rPr>
        <w:t>pg. 32, ACCESSED JUNE 28 2017, BM @ GDI</w:t>
      </w:r>
      <w:r w:rsidRPr="001F2FF8">
        <w:rPr>
          <w:color w:val="000000"/>
        </w:rPr>
        <w:t>]</w:t>
      </w:r>
    </w:p>
    <w:p w14:paraId="7CD64587" w14:textId="77777777" w:rsidR="00990483" w:rsidRDefault="00990483" w:rsidP="00990483">
      <w:r w:rsidRPr="00026BE1">
        <w:t xml:space="preserve">Other research has demonstrated that </w:t>
      </w:r>
      <w:r w:rsidRPr="003841C4">
        <w:rPr>
          <w:u w:val="single"/>
        </w:rPr>
        <w:t>military recruiters are more likely to target high schools with a preponderance of economically disadvantaged students.</w:t>
      </w:r>
      <w:r w:rsidRPr="00026BE1">
        <w:t xml:space="preserve"> In 2010, </w:t>
      </w:r>
      <w:r w:rsidRPr="003841C4">
        <w:rPr>
          <w:u w:val="single"/>
        </w:rPr>
        <w:t>political scientists</w:t>
      </w:r>
      <w:r w:rsidRPr="00026BE1">
        <w:t xml:space="preserve"> Adam McGlynn and Jessica Lavariega- Monforti </w:t>
      </w:r>
      <w:r w:rsidRPr="003841C4">
        <w:rPr>
          <w:u w:val="single"/>
        </w:rPr>
        <w:t>found a connection between a student’s socioeconomic status and the likelihood they would have contact with a military recruiter at their school.</w:t>
      </w:r>
      <w:r w:rsidRPr="00026BE1">
        <w:t xml:space="preserve">35 A 2005 study of high schools in the US Virgin Islands found </w:t>
      </w:r>
      <w:r w:rsidRPr="003841C4">
        <w:rPr>
          <w:u w:val="single"/>
        </w:rPr>
        <w:t>eco- nomically disadvantaged male students often viewed military service as their only viable option after finishing high school</w:t>
      </w:r>
      <w:r w:rsidRPr="00026BE1">
        <w:t xml:space="preserve">. Of note, </w:t>
      </w:r>
      <w:r w:rsidRPr="003841C4">
        <w:rPr>
          <w:u w:val="single"/>
        </w:rPr>
        <w:t>the author encoun- tered military recruiters on almost all of her visits to a particular high school and was “struck by the voluminous pamphlets and recruitment materials from the military at the high school.” Indeed, she “never once saw any college recruiters</w:t>
      </w:r>
      <w:r w:rsidRPr="00026BE1">
        <w:t>.”36</w:t>
      </w:r>
    </w:p>
    <w:p w14:paraId="433636E4" w14:textId="77777777" w:rsidR="00990483" w:rsidRDefault="00990483" w:rsidP="00990483">
      <w:pPr>
        <w:pStyle w:val="Heading4"/>
      </w:pPr>
      <w:r>
        <w:t>Military recruitment reaches out to schools – This militarizes the youth, particularly the poor are targeted</w:t>
      </w:r>
    </w:p>
    <w:p w14:paraId="11E4A392" w14:textId="77777777" w:rsidR="00990483" w:rsidRPr="007C2369" w:rsidRDefault="00990483" w:rsidP="00990483">
      <w:r w:rsidRPr="006E7131">
        <w:rPr>
          <w:rStyle w:val="Style13ptBold"/>
        </w:rPr>
        <w:t>Koehler</w:t>
      </w:r>
      <w:r>
        <w:rPr>
          <w:rStyle w:val="Style13ptBold"/>
        </w:rPr>
        <w:t>, peace journalist, 16</w:t>
      </w:r>
    </w:p>
    <w:p w14:paraId="0B63CA3F" w14:textId="77777777" w:rsidR="00990483" w:rsidRPr="006E7131" w:rsidRDefault="00990483" w:rsidP="00990483">
      <w:r>
        <w:t>[</w:t>
      </w:r>
      <w:r w:rsidRPr="007C2369">
        <w:t xml:space="preserve">Robert, 6-2-2016, </w:t>
      </w:r>
      <w:r>
        <w:t xml:space="preserve">Huffington Post, "Poverty, Militarism and the Public Schools", </w:t>
      </w:r>
      <w:hyperlink r:id="rId69" w:history="1">
        <w:r w:rsidRPr="00DD0984">
          <w:rPr>
            <w:rStyle w:val="Hyperlink"/>
          </w:rPr>
          <w:t>http://www.huffingtonpost.com/robert-koehler/poverty-militarism-and-th_b_10264660.html</w:t>
        </w:r>
      </w:hyperlink>
      <w:r>
        <w:t>, accessed 6-28-17, DTG]</w:t>
      </w:r>
    </w:p>
    <w:p w14:paraId="3C925329" w14:textId="5D5B528D" w:rsidR="00990483" w:rsidRPr="00D72615" w:rsidRDefault="00990483" w:rsidP="00990483">
      <w:pPr>
        <w:rPr>
          <w:sz w:val="16"/>
        </w:rPr>
      </w:pPr>
      <w:r w:rsidRPr="00D72615">
        <w:rPr>
          <w:sz w:val="16"/>
        </w:rPr>
        <w:t xml:space="preserve">What’s the difference between education and obedience? </w:t>
      </w:r>
      <w:r w:rsidRPr="007C2369">
        <w:rPr>
          <w:rStyle w:val="StyleUnderline"/>
        </w:rPr>
        <w:t>If you see very little, you probably have no problem with the militarization of the</w:t>
      </w:r>
      <w:r w:rsidRPr="00D72615">
        <w:rPr>
          <w:sz w:val="16"/>
        </w:rPr>
        <w:t xml:space="preserve"> American school system — or rather, the </w:t>
      </w:r>
      <w:r w:rsidRPr="007C2369">
        <w:rPr>
          <w:rStyle w:val="StyleUnderline"/>
        </w:rPr>
        <w:t>militarization of the impoverished schools</w:t>
      </w:r>
      <w:r w:rsidRPr="00D72615">
        <w:rPr>
          <w:sz w:val="16"/>
        </w:rPr>
        <w:t xml:space="preserve"> . . . the ones that can’t afford new textbooks or functional plumbing, much less art supplies or band equipment. </w:t>
      </w:r>
      <w:r w:rsidR="00D72615" w:rsidRPr="00D72615">
        <w:rPr>
          <w:sz w:val="12"/>
        </w:rPr>
        <w:t>¶</w:t>
      </w:r>
      <w:r w:rsidR="00D72615" w:rsidRPr="00D72615">
        <w:rPr>
          <w:sz w:val="16"/>
        </w:rPr>
        <w:t xml:space="preserve"> </w:t>
      </w:r>
      <w:r w:rsidRPr="007C2369">
        <w:rPr>
          <w:rStyle w:val="StyleUnderline"/>
        </w:rPr>
        <w:t>The Pentagon has been eyeing these schools</w:t>
      </w:r>
      <w:r w:rsidRPr="00D72615">
        <w:rPr>
          <w:sz w:val="16"/>
        </w:rPr>
        <w:t xml:space="preserve"> — broken and gang-ridden — for a decade now, and seeing its future there. It comes in like a cammy-clad Santa, bringing money and discipline. In return </w:t>
      </w:r>
      <w:r w:rsidRPr="007C2369">
        <w:rPr>
          <w:rStyle w:val="StyleUnderline"/>
        </w:rPr>
        <w:t>it gets young minds to shape, to</w:t>
      </w:r>
      <w:r w:rsidRPr="00D72615">
        <w:rPr>
          <w:sz w:val="16"/>
        </w:rPr>
        <w:t xml:space="preserve"> (I fear) possess: to </w:t>
      </w:r>
      <w:r w:rsidRPr="007C2369">
        <w:rPr>
          <w:rStyle w:val="StyleUnderline"/>
        </w:rPr>
        <w:t>turn into the next generation of soldiers</w:t>
      </w:r>
      <w:r w:rsidRPr="00D72615">
        <w:rPr>
          <w:sz w:val="16"/>
        </w:rPr>
        <w:t xml:space="preserve">, available for the coming wars. </w:t>
      </w:r>
      <w:r w:rsidR="00D72615" w:rsidRPr="00D72615">
        <w:rPr>
          <w:sz w:val="12"/>
        </w:rPr>
        <w:t>¶</w:t>
      </w:r>
      <w:r w:rsidR="00D72615" w:rsidRPr="00D72615">
        <w:rPr>
          <w:sz w:val="16"/>
        </w:rPr>
        <w:t xml:space="preserve"> </w:t>
      </w:r>
      <w:r w:rsidRPr="00D72615">
        <w:rPr>
          <w:sz w:val="16"/>
        </w:rPr>
        <w:t xml:space="preserve">The United States no longer has a draft because the nation no longer believes in war, except abstractly, as background noise. But </w:t>
      </w:r>
      <w:r w:rsidRPr="007C2369">
        <w:rPr>
          <w:rStyle w:val="StyleUnderline"/>
        </w:rPr>
        <w:t>it has an economic draft</w:t>
      </w:r>
      <w:r w:rsidRPr="00D72615">
        <w:rPr>
          <w:sz w:val="16"/>
        </w:rPr>
        <w:t xml:space="preserve">: It claims recruits largely from the neighborhoods of hopelessness. Joining the U.S. military is the only opportunity to escape poverty available to millions of young Americans. We have no government programs to build the infrastructure of peace and environmental sustainability — we can’t afford that, so it has to happen on its own (or not at all) — but </w:t>
      </w:r>
      <w:r w:rsidRPr="007C2369">
        <w:rPr>
          <w:rStyle w:val="StyleUnderline"/>
        </w:rPr>
        <w:t>our military marches on</w:t>
      </w:r>
      <w:r w:rsidRPr="00D72615">
        <w:rPr>
          <w:sz w:val="16"/>
        </w:rPr>
        <w:t xml:space="preserve">, funded at more than half a trillion dollars a year, </w:t>
      </w:r>
      <w:r w:rsidRPr="007C2369">
        <w:rPr>
          <w:rStyle w:val="StyleUnderline"/>
        </w:rPr>
        <w:t>into ever more pointless wars</w:t>
      </w:r>
      <w:r w:rsidRPr="00D72615">
        <w:rPr>
          <w:sz w:val="16"/>
        </w:rPr>
        <w:t xml:space="preserve"> of aggression. </w:t>
      </w:r>
      <w:r w:rsidR="00D72615" w:rsidRPr="00D72615">
        <w:rPr>
          <w:sz w:val="12"/>
        </w:rPr>
        <w:t>¶</w:t>
      </w:r>
      <w:r w:rsidR="00D72615" w:rsidRPr="00D72615">
        <w:rPr>
          <w:sz w:val="16"/>
        </w:rPr>
        <w:t xml:space="preserve"> </w:t>
      </w:r>
      <w:r w:rsidRPr="00D72615">
        <w:rPr>
          <w:sz w:val="16"/>
        </w:rPr>
        <w:t xml:space="preserve">Glory, glory hallelujah. I’d never been to a Memorial Day parade in my life, but I went to this year’s parade in downtown Chicago because members of the Chicago chapter of Veterans for Peace were going to be there, protesting the militarization of the city’s schools. </w:t>
      </w:r>
      <w:r w:rsidR="00D72615" w:rsidRPr="00D72615">
        <w:rPr>
          <w:sz w:val="12"/>
        </w:rPr>
        <w:t>¶</w:t>
      </w:r>
      <w:r w:rsidR="00D72615" w:rsidRPr="00D72615">
        <w:rPr>
          <w:sz w:val="16"/>
        </w:rPr>
        <w:t xml:space="preserve"> </w:t>
      </w:r>
      <w:r w:rsidRPr="00D72615">
        <w:rPr>
          <w:sz w:val="16"/>
        </w:rPr>
        <w:t xml:space="preserve">I arrived as the parade was still assembling itself along Wacker Drive. </w:t>
      </w:r>
      <w:r w:rsidRPr="007C2369">
        <w:rPr>
          <w:rStyle w:val="StyleUnderline"/>
        </w:rPr>
        <w:t>What I saw, along with the Humvees</w:t>
      </w:r>
      <w:r w:rsidRPr="00D72615">
        <w:rPr>
          <w:sz w:val="16"/>
        </w:rPr>
        <w:t xml:space="preserve"> and the floats (Gold Star Families of the Fallen, Paralyzed Veterans of America: Making a difference for 70 years) </w:t>
      </w:r>
      <w:r w:rsidRPr="007C2369">
        <w:rPr>
          <w:rStyle w:val="StyleUnderline"/>
        </w:rPr>
        <w:t>were thousands of young people — mostly kids of color, of course — bedecked in various uniforms</w:t>
      </w:r>
      <w:r w:rsidRPr="00D72615">
        <w:rPr>
          <w:sz w:val="16"/>
        </w:rPr>
        <w:t xml:space="preserve">, standing in formation as martial music erupted sporadically, driven by the drumbeat of certainty. Some of the boys and girls seemed as young as 10 or 11. One boy walked past me twirling a rifle like it was a baton. Was it real? Was it loaded? </w:t>
      </w:r>
      <w:r w:rsidR="00D72615" w:rsidRPr="00D72615">
        <w:rPr>
          <w:sz w:val="12"/>
        </w:rPr>
        <w:t>¶</w:t>
      </w:r>
      <w:r w:rsidR="00D72615" w:rsidRPr="00D72615">
        <w:rPr>
          <w:sz w:val="16"/>
        </w:rPr>
        <w:t xml:space="preserve"> </w:t>
      </w:r>
      <w:r w:rsidRPr="00D72615">
        <w:rPr>
          <w:sz w:val="16"/>
        </w:rPr>
        <w:t xml:space="preserve">The concept of America is a totally military phenomenon, I thought as I walked along the parade route. This is what holds it together, not culturally, but as a legally organized entity. The flags, the rifles, the Humvees, the names of the dead . . . the uniformed children. For a moment I wondered if I could continue calling myself an American. </w:t>
      </w:r>
      <w:r w:rsidR="00D72615" w:rsidRPr="00D72615">
        <w:rPr>
          <w:sz w:val="12"/>
        </w:rPr>
        <w:t>¶</w:t>
      </w:r>
      <w:r w:rsidR="00D72615" w:rsidRPr="00D72615">
        <w:rPr>
          <w:sz w:val="16"/>
        </w:rPr>
        <w:t xml:space="preserve"> </w:t>
      </w:r>
      <w:r w:rsidRPr="00D72615">
        <w:rPr>
          <w:sz w:val="16"/>
        </w:rPr>
        <w:t xml:space="preserve">Then I met up with the Vets for Peace people at State and Lake — a small group of men and women handing out stickers that read: “No military in Chicago Public Schools. Education, not militarization.” </w:t>
      </w:r>
      <w:r w:rsidR="00D72615" w:rsidRPr="00D72615">
        <w:rPr>
          <w:sz w:val="12"/>
        </w:rPr>
        <w:t>¶</w:t>
      </w:r>
      <w:r w:rsidR="00D72615" w:rsidRPr="00D72615">
        <w:rPr>
          <w:sz w:val="16"/>
        </w:rPr>
        <w:t xml:space="preserve"> </w:t>
      </w:r>
      <w:r w:rsidRPr="00D72615">
        <w:rPr>
          <w:sz w:val="16"/>
        </w:rPr>
        <w:t xml:space="preserve">“The idea is, just by being here, </w:t>
      </w:r>
      <w:r w:rsidRPr="007C2369">
        <w:rPr>
          <w:rStyle w:val="StyleUnderline"/>
        </w:rPr>
        <w:t>we’re having people stop for a moment and think about the militarization of Chicago</w:t>
      </w:r>
      <w:r w:rsidRPr="00D72615">
        <w:rPr>
          <w:sz w:val="16"/>
        </w:rPr>
        <w:t xml:space="preserve"> schools,” Kevin Merwin told me. “There’s opposition to the wholesale militarization of youth in Chicago. It’s the most militarized school system in the country, if not the world.” </w:t>
      </w:r>
      <w:r w:rsidR="00D72615" w:rsidRPr="00D72615">
        <w:rPr>
          <w:sz w:val="12"/>
        </w:rPr>
        <w:t>¶</w:t>
      </w:r>
      <w:r w:rsidR="00D72615" w:rsidRPr="00D72615">
        <w:rPr>
          <w:sz w:val="16"/>
        </w:rPr>
        <w:t xml:space="preserve"> </w:t>
      </w:r>
      <w:r w:rsidRPr="00D72615">
        <w:rPr>
          <w:sz w:val="16"/>
        </w:rPr>
        <w:t xml:space="preserve">Indeed, according to various sources, there are between 9,000 and 10,000 young people in the Pentagon’s JROTC program, with “military academies” — often in spite of furious community opposition — taking over portions of 45 of the city’s 104 high schools. </w:t>
      </w:r>
      <w:r w:rsidR="00D72615" w:rsidRPr="00D72615">
        <w:rPr>
          <w:sz w:val="12"/>
        </w:rPr>
        <w:t>¶</w:t>
      </w:r>
      <w:r w:rsidR="00D72615" w:rsidRPr="00D72615">
        <w:rPr>
          <w:sz w:val="16"/>
        </w:rPr>
        <w:t xml:space="preserve"> </w:t>
      </w:r>
      <w:r w:rsidRPr="00D72615">
        <w:rPr>
          <w:sz w:val="16"/>
        </w:rPr>
        <w:t>“Kids in seventh grade are being rolled up into this Memorial Day parade,” Merwin said. “</w:t>
      </w:r>
      <w:r w:rsidRPr="007C2369">
        <w:rPr>
          <w:rStyle w:val="StyleUnderline"/>
        </w:rPr>
        <w:t>We’re inculcating kids into the military system at a young age</w:t>
      </w:r>
      <w:r w:rsidRPr="00D72615">
        <w:rPr>
          <w:sz w:val="16"/>
        </w:rPr>
        <w:t xml:space="preserve"> — the kind of thing we criticized the Soviet Union for back in the day. And it’s mostly kids of color.” </w:t>
      </w:r>
      <w:r w:rsidR="00D72615" w:rsidRPr="00D72615">
        <w:rPr>
          <w:sz w:val="12"/>
        </w:rPr>
        <w:t>¶</w:t>
      </w:r>
      <w:r w:rsidR="00D72615" w:rsidRPr="00D72615">
        <w:rPr>
          <w:sz w:val="16"/>
        </w:rPr>
        <w:t xml:space="preserve"> </w:t>
      </w:r>
      <w:r w:rsidRPr="00D72615">
        <w:rPr>
          <w:sz w:val="16"/>
        </w:rPr>
        <w:t xml:space="preserve">Ann Jones, addressing this hypocrisy, pointed out in an excellent essay that Congress actually passed an act in 2008 — the Child Soldiers Prevention Act — that was “designed to protect kids worldwide from being forced to fight the wars of Big Men. From then on, any country that coerced children into becoming soldiers was supposed to lose all U.S. military aid.” </w:t>
      </w:r>
      <w:r w:rsidR="00D72615" w:rsidRPr="00D72615">
        <w:rPr>
          <w:sz w:val="12"/>
        </w:rPr>
        <w:t>¶</w:t>
      </w:r>
      <w:r w:rsidR="00D72615" w:rsidRPr="00D72615">
        <w:rPr>
          <w:sz w:val="16"/>
        </w:rPr>
        <w:t xml:space="preserve"> </w:t>
      </w:r>
      <w:r w:rsidRPr="00D72615">
        <w:rPr>
          <w:sz w:val="16"/>
        </w:rPr>
        <w:t xml:space="preserve">However, not surprisingly, </w:t>
      </w:r>
      <w:r w:rsidRPr="007C2369">
        <w:rPr>
          <w:rStyle w:val="StyleUnderline"/>
        </w:rPr>
        <w:t>the economic interests of the military-industrial complex eventually gutted the intention of this rare bit of compassionate legislation</w:t>
      </w:r>
      <w:r w:rsidRPr="00D72615">
        <w:rPr>
          <w:sz w:val="16"/>
        </w:rPr>
        <w:t xml:space="preserve">. Five of the ten countries on the child-solider list, Chad, South Sudan, Yemen, the Democratic Republic of the Congo and Somalia, have been granted “waivers” so they can continue to purchase American weapons. </w:t>
      </w:r>
      <w:r w:rsidR="00D72615" w:rsidRPr="00D72615">
        <w:rPr>
          <w:sz w:val="12"/>
        </w:rPr>
        <w:t>¶</w:t>
      </w:r>
      <w:r w:rsidR="00D72615" w:rsidRPr="00D72615">
        <w:rPr>
          <w:sz w:val="16"/>
        </w:rPr>
        <w:t xml:space="preserve"> </w:t>
      </w:r>
      <w:r w:rsidRPr="00D72615">
        <w:rPr>
          <w:sz w:val="16"/>
        </w:rPr>
        <w:t xml:space="preserve">“Too bad for the young — and the future — of those countries,” Jones wrote. “But look at it this way: </w:t>
      </w:r>
      <w:r w:rsidRPr="007C2369">
        <w:rPr>
          <w:u w:val="single"/>
        </w:rPr>
        <w:t>Why should Washington help the children of Sudan or Yemen escape war when it spares no expense right here at home to press our own impressionable, idealistic, ambitious American kids into military ‘service’</w:t>
      </w:r>
      <w:r w:rsidRPr="00D72615">
        <w:rPr>
          <w:sz w:val="16"/>
        </w:rPr>
        <w:t>?</w:t>
      </w:r>
    </w:p>
    <w:p w14:paraId="548D1B78" w14:textId="77777777" w:rsidR="00990483" w:rsidRDefault="00990483" w:rsidP="00990483">
      <w:pPr>
        <w:pStyle w:val="Heading4"/>
      </w:pPr>
      <w:r>
        <w:t>Military recruiters target poor schools as a “market”</w:t>
      </w:r>
    </w:p>
    <w:p w14:paraId="4463A0B0" w14:textId="77777777" w:rsidR="00990483" w:rsidRPr="007C2369" w:rsidRDefault="00990483" w:rsidP="00990483">
      <w:pPr>
        <w:rPr>
          <w:rStyle w:val="Style13ptBold"/>
        </w:rPr>
      </w:pPr>
      <w:r w:rsidRPr="007C2369">
        <w:rPr>
          <w:rStyle w:val="Style13ptBold"/>
        </w:rPr>
        <w:t xml:space="preserve">Kershner &amp; Harding, </w:t>
      </w:r>
      <w:r>
        <w:rPr>
          <w:rStyle w:val="Style13ptBold"/>
        </w:rPr>
        <w:t xml:space="preserve">National Network Opposing the Militarization of the Youth, </w:t>
      </w:r>
      <w:r w:rsidRPr="007C2369">
        <w:rPr>
          <w:rStyle w:val="Style13ptBold"/>
        </w:rPr>
        <w:t>15</w:t>
      </w:r>
    </w:p>
    <w:p w14:paraId="3D184E76" w14:textId="77777777" w:rsidR="00990483" w:rsidRPr="00423EEB" w:rsidRDefault="00990483" w:rsidP="00990483">
      <w:r>
        <w:t>[</w:t>
      </w:r>
      <w:r w:rsidRPr="007C2369">
        <w:t>Seth &amp; Scott, 2015/10</w:t>
      </w:r>
      <w:r>
        <w:t xml:space="preserve">/28, NNOMY, "Do Military Recruiters Belong in Schools?", </w:t>
      </w:r>
      <w:hyperlink r:id="rId70" w:history="1">
        <w:r w:rsidRPr="00DD0984">
          <w:rPr>
            <w:rStyle w:val="Hyperlink"/>
          </w:rPr>
          <w:t>https://nnomy.org/index.php/content_page/427-articles/684-do-military-recruiters-belong-in-schools</w:t>
        </w:r>
      </w:hyperlink>
      <w:r>
        <w:t>, accessed 6-28-17, DTG]</w:t>
      </w:r>
    </w:p>
    <w:p w14:paraId="28D5A272" w14:textId="0963F903" w:rsidR="00990483" w:rsidRPr="00D72615" w:rsidRDefault="00990483" w:rsidP="00990483">
      <w:pPr>
        <w:rPr>
          <w:sz w:val="16"/>
        </w:rPr>
      </w:pPr>
      <w:r w:rsidRPr="00D72615">
        <w:rPr>
          <w:sz w:val="16"/>
        </w:rPr>
        <w:t>The data also suggest that sc</w:t>
      </w:r>
      <w:r w:rsidRPr="007C2369">
        <w:rPr>
          <w:rStyle w:val="StyleUnderline"/>
        </w:rPr>
        <w:t>hools with a high proportion of low-income students serve as a magnet for the military</w:t>
      </w:r>
      <w:r w:rsidRPr="00D72615">
        <w:rPr>
          <w:sz w:val="16"/>
        </w:rPr>
        <w:t xml:space="preserve">. Take the example of two similarly sized high schools in two Hartford suburbs: Avon and Bloomfield. Army recruiters visited Avon High, where only 5 percent of students qualify for free or reduced-price lunch, four times during the 2011-12 school year. Yet at Bloomfield High, where nearly half the students qualify for such assistance, recruiters made more than 10 times as many visits. Other examples of </w:t>
      </w:r>
      <w:r w:rsidRPr="007C2369">
        <w:rPr>
          <w:rStyle w:val="StyleUnderline"/>
        </w:rPr>
        <w:t>school-based recruiting efforts challenge widely held beliefs about equality of opportunity</w:t>
      </w:r>
      <w:r w:rsidRPr="00D72615">
        <w:rPr>
          <w:sz w:val="16"/>
        </w:rPr>
        <w:t xml:space="preserve">. If we are serious about promoting higher education to all students, why do some youths see far more khaki and camouflage than college brochures? </w:t>
      </w:r>
      <w:r w:rsidR="00D72615" w:rsidRPr="00D72615">
        <w:rPr>
          <w:sz w:val="12"/>
        </w:rPr>
        <w:t>¶</w:t>
      </w:r>
      <w:r w:rsidR="00D72615" w:rsidRPr="00D72615">
        <w:rPr>
          <w:sz w:val="16"/>
        </w:rPr>
        <w:t xml:space="preserve"> </w:t>
      </w:r>
      <w:r w:rsidRPr="00D72615">
        <w:rPr>
          <w:sz w:val="16"/>
        </w:rPr>
        <w:t xml:space="preserve">There's another reason to be alarmed about the largely unregulated presence of military recruiters in education settings. Research shows that </w:t>
      </w:r>
      <w:r w:rsidRPr="007C2369">
        <w:rPr>
          <w:rStyle w:val="StyleUnderline"/>
        </w:rPr>
        <w:t>teenagers are at a stage in their development when they are impulsive, apt to engage in risky behavior, and uniquely susceptible to persuasion</w:t>
      </w:r>
      <w:r w:rsidRPr="00D72615">
        <w:rPr>
          <w:sz w:val="16"/>
        </w:rPr>
        <w:t xml:space="preserve">. Hence, a number of participants in our study framed their opposition to school military recruiting as a form of child advocacy. The leading association of public-health scholars has also endorsed this narrative. </w:t>
      </w:r>
      <w:r w:rsidR="00D72615" w:rsidRPr="00D72615">
        <w:rPr>
          <w:sz w:val="12"/>
        </w:rPr>
        <w:t>¶</w:t>
      </w:r>
      <w:r w:rsidR="00D72615" w:rsidRPr="00D72615">
        <w:rPr>
          <w:sz w:val="16"/>
        </w:rPr>
        <w:t xml:space="preserve"> </w:t>
      </w:r>
      <w:r w:rsidRPr="00D72615">
        <w:rPr>
          <w:sz w:val="16"/>
        </w:rPr>
        <w:t xml:space="preserve">In 2012, citing the latest neuroscience research and underlining how the </w:t>
      </w:r>
      <w:r w:rsidRPr="007C2369">
        <w:rPr>
          <w:rStyle w:val="StyleUnderline"/>
        </w:rPr>
        <w:t>health risks of military service disproportionately impact the youngest recruits</w:t>
      </w:r>
      <w:r w:rsidRPr="00D72615">
        <w:rPr>
          <w:sz w:val="16"/>
        </w:rPr>
        <w:t xml:space="preserve">, the American Public Health Association passed a resolution urging schools to more closely regulate military-recruiter access. While it is unlikely that he was familiar with the scholarly literature, several years ago a New Haven 5th grader summed up this view in an interview with Junior Scholastic magazine: "If people are not allowed to drink alcohol until the age of 21," he said, "they should not be able to make a decision that could cost them their lives until at least that age." The military holds a different view. </w:t>
      </w:r>
      <w:r w:rsidR="00D72615" w:rsidRPr="00D72615">
        <w:rPr>
          <w:sz w:val="12"/>
        </w:rPr>
        <w:t>¶</w:t>
      </w:r>
      <w:r w:rsidR="00D72615" w:rsidRPr="00D72615">
        <w:rPr>
          <w:sz w:val="16"/>
        </w:rPr>
        <w:t xml:space="preserve"> </w:t>
      </w:r>
      <w:r w:rsidRPr="00D72615">
        <w:rPr>
          <w:sz w:val="16"/>
        </w:rPr>
        <w:t xml:space="preserve">For the military, access to high schools is all-important because, in the words of its own officer corps, </w:t>
      </w:r>
      <w:r w:rsidRPr="007C2369">
        <w:rPr>
          <w:rStyle w:val="StyleUnderline"/>
        </w:rPr>
        <w:t xml:space="preserve">youths represent their "target market" and high schools "the primary source of Army applicants." </w:t>
      </w:r>
      <w:r w:rsidRPr="00D72615">
        <w:rPr>
          <w:sz w:val="16"/>
        </w:rPr>
        <w:t>School access is essential to military recruiters precisely because that's where young people can be found five days a week. In fact, the Army's recruiter handbook notes that among key community institutions—churches, civic organizations, businesses—</w:t>
      </w:r>
      <w:r w:rsidRPr="007C2369">
        <w:rPr>
          <w:rStyle w:val="StyleUnderline"/>
        </w:rPr>
        <w:t>schools have the most significant "impact on recruiting</w:t>
      </w:r>
      <w:r w:rsidRPr="00D72615">
        <w:rPr>
          <w:sz w:val="16"/>
        </w:rPr>
        <w:t>."</w:t>
      </w:r>
    </w:p>
    <w:p w14:paraId="0B4B255C" w14:textId="77777777" w:rsidR="00990483" w:rsidRDefault="00990483" w:rsidP="00990483">
      <w:pPr>
        <w:pStyle w:val="Heading4"/>
      </w:pPr>
      <w:r>
        <w:t>Military recruiters promote patriotism and war in low-income areas</w:t>
      </w:r>
    </w:p>
    <w:p w14:paraId="5CE4F457" w14:textId="77777777" w:rsidR="00990483" w:rsidRPr="00746C41" w:rsidRDefault="00990483" w:rsidP="00990483">
      <w:pPr>
        <w:rPr>
          <w:rStyle w:val="Style13ptBold"/>
        </w:rPr>
      </w:pPr>
      <w:r w:rsidRPr="00746C41">
        <w:rPr>
          <w:rStyle w:val="Style13ptBold"/>
        </w:rPr>
        <w:t>Abajian and Guzman, Ph.D. Education UCLA and Navy veteran turned counter recruiter, 13</w:t>
      </w:r>
    </w:p>
    <w:p w14:paraId="567E971A" w14:textId="77777777" w:rsidR="00990483" w:rsidRPr="007D236B" w:rsidRDefault="00990483" w:rsidP="00990483">
      <w:r>
        <w:t xml:space="preserve">[SUZIE and MARICELA, 5-1-2013, Journal of Curriculum Theorizing, “Moving Beyond Slogans: Possibilities for a More Connected and Humanizing ‘Counter-recruitment’ Pedagogy in Highly Militarized Urban Schools”, </w:t>
      </w:r>
      <w:hyperlink r:id="rId71" w:history="1">
        <w:r w:rsidRPr="0001187B">
          <w:rPr>
            <w:rStyle w:val="Hyperlink"/>
          </w:rPr>
          <w:t>http://journal.jctonline.org/index.php/jct/article/view/484/pdf</w:t>
        </w:r>
      </w:hyperlink>
      <w:r>
        <w:t>, accessed 6-30-17, pg. 192, DTG]</w:t>
      </w:r>
    </w:p>
    <w:p w14:paraId="78B68287" w14:textId="259F235A" w:rsidR="00990483" w:rsidRPr="00D72615" w:rsidRDefault="00990483" w:rsidP="00990483">
      <w:pPr>
        <w:rPr>
          <w:sz w:val="16"/>
        </w:rPr>
      </w:pPr>
      <w:r w:rsidRPr="00D72615">
        <w:rPr>
          <w:sz w:val="16"/>
        </w:rPr>
        <w:t xml:space="preserve">Our actions and campaigns were coordinated through a local community organization that was dedicated to the project of demilitarizing schools. Post 9/11 and with </w:t>
      </w:r>
      <w:r w:rsidRPr="007D236B">
        <w:rPr>
          <w:rStyle w:val="StyleUnderline"/>
        </w:rPr>
        <w:t>the advent of the “Global War on Terror,” schools serving predominantly low-income students of color had become increasingly militarized spaces</w:t>
      </w:r>
      <w:r w:rsidRPr="00D72615">
        <w:rPr>
          <w:sz w:val="16"/>
        </w:rPr>
        <w:t xml:space="preserve"> (Ayers, 2006; Mariscal, 2005) </w:t>
      </w:r>
      <w:r w:rsidRPr="007D236B">
        <w:rPr>
          <w:rStyle w:val="StyleUnderline"/>
        </w:rPr>
        <w:t>through policies such as the section §9528 of the No Child Left Behind Act</w:t>
      </w:r>
      <w:r w:rsidRPr="00D72615">
        <w:rPr>
          <w:sz w:val="16"/>
        </w:rPr>
        <w:t xml:space="preserve"> (NCLB)2 </w:t>
      </w:r>
      <w:r w:rsidRPr="007D236B">
        <w:rPr>
          <w:rStyle w:val="StyleUnderline"/>
        </w:rPr>
        <w:t>that gave military recruiters unprecedented access to these school campuses and to students’ private information</w:t>
      </w:r>
      <w:r w:rsidRPr="00D72615">
        <w:rPr>
          <w:sz w:val="16"/>
        </w:rPr>
        <w:t xml:space="preserve"> (Furumoto, 2005; Holm, 2007; Schroeder, 2004). Also </w:t>
      </w:r>
      <w:r w:rsidRPr="007D236B">
        <w:rPr>
          <w:rStyle w:val="StyleUnderline"/>
        </w:rPr>
        <w:t>contributing to the militarization of urban schools was the increased funding and prevalence of Junior Reserve Officers’ Training Corps (JROTC) programs</w:t>
      </w:r>
      <w:r w:rsidRPr="00D72615">
        <w:rPr>
          <w:sz w:val="16"/>
        </w:rPr>
        <w:t xml:space="preserve"> in conjunction with the lack of enrichment programs within these schools (Ayers, 2006; Berlowitz &amp; Long, 2003; Galaviz, Palafox, Meiners, &amp; Quinn, 2011). Although </w:t>
      </w:r>
      <w:r w:rsidRPr="007D236B">
        <w:rPr>
          <w:rStyle w:val="StyleUnderline"/>
        </w:rPr>
        <w:t>the rapid expansion of JROTC</w:t>
      </w:r>
      <w:r w:rsidRPr="00D72615">
        <w:rPr>
          <w:sz w:val="16"/>
        </w:rPr>
        <w:t xml:space="preserve"> programs began in the mid 1990’s, this </w:t>
      </w:r>
      <w:r w:rsidRPr="007D236B">
        <w:rPr>
          <w:rStyle w:val="StyleUnderline"/>
        </w:rPr>
        <w:t>trend continued</w:t>
      </w:r>
      <w:r w:rsidRPr="00D72615">
        <w:rPr>
          <w:sz w:val="16"/>
        </w:rPr>
        <w:t xml:space="preserve"> in the decade post 9/11. In 2012, according to the National Network Opposing the Militarization of Youth (NNOMY) website, there were “3429 JROTC units and over half a million cadets in addition to an unknown number of students in the Middle School Cadet Corps (MSCC) across the country” (Abajian, 2013, p. 26). The increased militarization of schools over the past decade was taking place within the context of an increasingly militarized culture within the United States (Giroux, 2004; Turse, 2008) where </w:t>
      </w:r>
      <w:r w:rsidRPr="007D236B">
        <w:rPr>
          <w:rStyle w:val="StyleUnderline"/>
        </w:rPr>
        <w:t>patriotism and war were constantly promoted through the aggressive advertising and public relations campaigns of the military</w:t>
      </w:r>
      <w:r w:rsidRPr="00D72615">
        <w:rPr>
          <w:sz w:val="16"/>
        </w:rPr>
        <w:t xml:space="preserve"> (Saltman &amp; Gabbard, 2003), such as the Army Strong campaign,3 and affirmed through mainstream media outlets.</w:t>
      </w:r>
      <w:r w:rsidR="00D72615" w:rsidRPr="00D72615">
        <w:rPr>
          <w:sz w:val="12"/>
        </w:rPr>
        <w:t>¶</w:t>
      </w:r>
      <w:r w:rsidR="00D72615" w:rsidRPr="00D72615">
        <w:rPr>
          <w:sz w:val="16"/>
        </w:rPr>
        <w:t xml:space="preserve"> </w:t>
      </w:r>
      <w:r w:rsidRPr="00D72615">
        <w:rPr>
          <w:sz w:val="16"/>
        </w:rPr>
        <w:t xml:space="preserve">As a response to the wars in Iraq and Afghanistan and the increasing militarization of schools, certain community organizations and anti-war activists began launching counter-recruitment campaigns to educate and inform students and communities about the realities of military service and “recruit” students away from the military. For example, groups such as the Coalition Against Militarism in Schools (CAMS), Project on Youth And Non-Military Opportunities (YANO), New York Core Of Radical Educators (NYCORE), American Friends Service Committee (AFSC) and others began providing counter-recruitment workshops and working with communities to form action plans against military recruitment within schools around the country. </w:t>
      </w:r>
      <w:r w:rsidRPr="007D236B">
        <w:rPr>
          <w:rStyle w:val="StyleUnderline"/>
        </w:rPr>
        <w:t>Although these counter-recruitment efforts have had some successes, military recruitment in urban schools is still a persistent and growing problem</w:t>
      </w:r>
      <w:r w:rsidRPr="00D72615">
        <w:rPr>
          <w:sz w:val="16"/>
        </w:rPr>
        <w:t xml:space="preserve"> particularly as the economy has taken a downward shift, unemployment has been on the rise and we continue to find ourselves in a perpetual state of war.</w:t>
      </w:r>
    </w:p>
    <w:p w14:paraId="0CBA6B35" w14:textId="77777777" w:rsidR="00990483" w:rsidRPr="00DC0A49" w:rsidRDefault="00990483" w:rsidP="00990483"/>
    <w:p w14:paraId="3DE0D1A4" w14:textId="6192787D" w:rsidR="00F63AA7" w:rsidRDefault="00F63AA7" w:rsidP="00F63AA7">
      <w:pPr>
        <w:pStyle w:val="Heading1"/>
      </w:pPr>
      <w:r w:rsidRPr="00F63AA7">
        <w:t>Solvency</w:t>
      </w:r>
    </w:p>
    <w:p w14:paraId="347E5B54" w14:textId="6A2E94EF" w:rsidR="00D31AB1" w:rsidRDefault="00D31AB1" w:rsidP="00D31AB1">
      <w:pPr>
        <w:pStyle w:val="Heading2"/>
      </w:pPr>
      <w:r>
        <w:t>Policy Mechanisms</w:t>
      </w:r>
    </w:p>
    <w:p w14:paraId="6A4E59F8" w14:textId="2D61154A" w:rsidR="008726E2" w:rsidRDefault="008726E2" w:rsidP="008726E2">
      <w:pPr>
        <w:pStyle w:val="Heading3"/>
      </w:pPr>
      <w:r>
        <w:t>Laundry List of Federal Actions</w:t>
      </w:r>
    </w:p>
    <w:p w14:paraId="5ADE757B" w14:textId="6E02FA06" w:rsidR="008726E2" w:rsidRPr="00714869" w:rsidRDefault="008726E2" w:rsidP="008726E2">
      <w:pPr>
        <w:pStyle w:val="Heading4"/>
      </w:pPr>
      <w:r>
        <w:t>Multiple federal actions necessary to solve</w:t>
      </w:r>
    </w:p>
    <w:p w14:paraId="234DC93A" w14:textId="77777777" w:rsidR="008726E2" w:rsidRPr="00D85C9F" w:rsidRDefault="008726E2" w:rsidP="008726E2">
      <w:pPr>
        <w:rPr>
          <w:rStyle w:val="Style13ptBold"/>
        </w:rPr>
      </w:pPr>
      <w:r>
        <w:rPr>
          <w:rStyle w:val="Style13ptBold"/>
        </w:rPr>
        <w:t>Hagopian, University of Washington, Associate Professor of</w:t>
      </w:r>
      <w:r w:rsidRPr="00D92369">
        <w:rPr>
          <w:rStyle w:val="Style13ptBold"/>
        </w:rPr>
        <w:t xml:space="preserve"> Health Services</w:t>
      </w:r>
      <w:r>
        <w:rPr>
          <w:rStyle w:val="Style13ptBold"/>
        </w:rPr>
        <w:t>, and Barker, Assistant Professor in the Laboratory of Cell Physiology and Immunology at Rockefeller University, 2015</w:t>
      </w:r>
    </w:p>
    <w:p w14:paraId="7A2D6BDE" w14:textId="77777777" w:rsidR="008726E2" w:rsidRPr="00D85C9F" w:rsidRDefault="008726E2" w:rsidP="008726E2">
      <w:pPr>
        <w:rPr>
          <w:color w:val="000000"/>
        </w:rPr>
      </w:pPr>
      <w:r>
        <w:rPr>
          <w:color w:val="000000"/>
        </w:rPr>
        <w:t xml:space="preserve">[Amy and Kathy, </w:t>
      </w:r>
      <w:r w:rsidRPr="00CD18E9">
        <w:rPr>
          <w:color w:val="000000"/>
        </w:rPr>
        <w:t>NNOMY Reader: Voices from the U.S. Counter-recruitment Movement</w:t>
      </w:r>
      <w:r>
        <w:rPr>
          <w:color w:val="000000"/>
        </w:rPr>
        <w:t xml:space="preserve">, </w:t>
      </w:r>
      <w:r w:rsidRPr="00D85C9F">
        <w:rPr>
          <w:color w:val="000000"/>
        </w:rPr>
        <w:t>Cessation of Military Recruiting</w:t>
      </w:r>
      <w:r>
        <w:rPr>
          <w:color w:val="000000"/>
        </w:rPr>
        <w:t xml:space="preserve"> in Public Elementary </w:t>
      </w:r>
      <w:r w:rsidRPr="00D85C9F">
        <w:rPr>
          <w:color w:val="000000"/>
        </w:rPr>
        <w:t>and Secondary Schools</w:t>
      </w:r>
      <w:r w:rsidRPr="001F2FF8">
        <w:rPr>
          <w:color w:val="000000"/>
        </w:rPr>
        <w:t>,</w:t>
      </w:r>
      <w:r w:rsidRPr="001F2FF8">
        <w:rPr>
          <w:b/>
          <w:color w:val="000000"/>
        </w:rPr>
        <w:t xml:space="preserve"> </w:t>
      </w:r>
      <w:r>
        <w:rPr>
          <w:color w:val="000000"/>
        </w:rPr>
        <w:t>page 72-73</w:t>
      </w:r>
      <w:r w:rsidRPr="001F2FF8">
        <w:rPr>
          <w:color w:val="000000"/>
        </w:rPr>
        <w:t>,</w:t>
      </w:r>
      <w:r>
        <w:rPr>
          <w:color w:val="000000"/>
        </w:rPr>
        <w:t xml:space="preserve"> </w:t>
      </w:r>
      <w:hyperlink r:id="rId72" w:history="1">
        <w:r w:rsidRPr="002B00B0">
          <w:rPr>
            <w:rStyle w:val="Hyperlink"/>
          </w:rPr>
          <w:t>https://nnomy.org/index.php/materials-training-26367/557-nnomy-reader-2015/file</w:t>
        </w:r>
      </w:hyperlink>
      <w:r>
        <w:rPr>
          <w:color w:val="000000"/>
        </w:rPr>
        <w:t>, Accessed July 1 2017, BM @ GDI</w:t>
      </w:r>
      <w:r w:rsidRPr="001F2FF8">
        <w:rPr>
          <w:color w:val="000000"/>
        </w:rPr>
        <w:t>]</w:t>
      </w:r>
    </w:p>
    <w:p w14:paraId="3B900D86" w14:textId="77777777" w:rsidR="008726E2" w:rsidRPr="00C67091" w:rsidRDefault="008726E2" w:rsidP="008726E2">
      <w:pPr>
        <w:rPr>
          <w:color w:val="000000"/>
        </w:rPr>
      </w:pPr>
      <w:r w:rsidRPr="00C67091">
        <w:rPr>
          <w:color w:val="000000"/>
        </w:rPr>
        <w:t>Action Steps</w:t>
      </w:r>
    </w:p>
    <w:p w14:paraId="20639A7C" w14:textId="77777777" w:rsidR="008726E2" w:rsidRPr="00C67091" w:rsidRDefault="008726E2" w:rsidP="008726E2">
      <w:pPr>
        <w:rPr>
          <w:color w:val="000000"/>
        </w:rPr>
      </w:pPr>
      <w:r w:rsidRPr="00C67091">
        <w:rPr>
          <w:color w:val="000000"/>
        </w:rPr>
        <w:t>The US Government Accountability Office (GAO) should:</w:t>
      </w:r>
    </w:p>
    <w:p w14:paraId="282A417E" w14:textId="77777777" w:rsidR="008726E2" w:rsidRPr="00C67091" w:rsidRDefault="008726E2" w:rsidP="008726E2">
      <w:pPr>
        <w:rPr>
          <w:color w:val="000000"/>
        </w:rPr>
      </w:pPr>
      <w:r w:rsidRPr="00C67091">
        <w:rPr>
          <w:color w:val="000000"/>
        </w:rPr>
        <w:t>• Conduct a follow-up to its 2006 investigation into the behaviors, practices, and policies associated with US Armed Forces recruiting in our nation’s public elementary and secondary schools.[72] At that time, GAO found “that between fiscal years 2004 and 2005, allegations and service-identified incidents of recruiter wrongdoing increased, collectively, from 4,400 cases to 6,600 cases; substantiated cases increased from just over 400 to almost 630 cases; and criminal violations more than doubled from just over 30 to almost 70 cases.”</w:t>
      </w:r>
    </w:p>
    <w:p w14:paraId="781F4C52" w14:textId="77777777" w:rsidR="008726E2" w:rsidRPr="00C67091" w:rsidRDefault="008726E2" w:rsidP="008726E2">
      <w:pPr>
        <w:rPr>
          <w:color w:val="000000"/>
        </w:rPr>
      </w:pPr>
      <w:r w:rsidRPr="00C67091">
        <w:rPr>
          <w:color w:val="000000"/>
        </w:rPr>
        <w:t>• Conduct an analysis of the military’s college education benefit packages and the frequency of utilization as promised to recruits. These costs should be compared with other strategies for expanding access to college among low-income youth, to provide full disclosure to all young people considering entering the military for purposes of gaining access to this benefit.</w:t>
      </w:r>
    </w:p>
    <w:p w14:paraId="63BFE5EA" w14:textId="77777777" w:rsidR="008726E2" w:rsidRPr="00C67091" w:rsidRDefault="008726E2" w:rsidP="008726E2">
      <w:pPr>
        <w:rPr>
          <w:color w:val="000000"/>
        </w:rPr>
      </w:pPr>
      <w:r w:rsidRPr="00C67091">
        <w:rPr>
          <w:color w:val="000000"/>
        </w:rPr>
        <w:t>The US Department of Education should:</w:t>
      </w:r>
    </w:p>
    <w:p w14:paraId="53E43339" w14:textId="77777777" w:rsidR="008726E2" w:rsidRPr="00C67091" w:rsidRDefault="008726E2" w:rsidP="008726E2">
      <w:pPr>
        <w:rPr>
          <w:color w:val="000000"/>
        </w:rPr>
      </w:pPr>
      <w:r w:rsidRPr="00C67091">
        <w:rPr>
          <w:color w:val="000000"/>
        </w:rPr>
        <w:t>• Advise parents how to “opt out” of having contact information referred to recruiters and create guidelines for recruiting in schools.</w:t>
      </w:r>
    </w:p>
    <w:p w14:paraId="748DFD27" w14:textId="77777777" w:rsidR="008726E2" w:rsidRPr="00C67091" w:rsidRDefault="008726E2" w:rsidP="008726E2">
      <w:pPr>
        <w:rPr>
          <w:color w:val="000000"/>
        </w:rPr>
      </w:pPr>
      <w:r w:rsidRPr="00C67091">
        <w:rPr>
          <w:color w:val="000000"/>
        </w:rPr>
        <w:t>• Advise parents and the schools that offer the ASVAB career test that they can withhold student names from being turned over to military recruiters.</w:t>
      </w:r>
    </w:p>
    <w:p w14:paraId="0635AD25" w14:textId="77777777" w:rsidR="008726E2" w:rsidRPr="00C67091" w:rsidRDefault="008726E2" w:rsidP="008726E2">
      <w:pPr>
        <w:rPr>
          <w:color w:val="000000"/>
        </w:rPr>
      </w:pPr>
      <w:r w:rsidRPr="00C67091">
        <w:rPr>
          <w:color w:val="000000"/>
        </w:rPr>
        <w:t>• Advise parents they can suppress their names on the Department of Defense JAMRS database, through which military recruiters are sent student names acquired through SAT ap</w:t>
      </w:r>
      <w:r>
        <w:rPr>
          <w:color w:val="000000"/>
        </w:rPr>
        <w:t>plications and other sources.</w:t>
      </w:r>
    </w:p>
    <w:p w14:paraId="54400E2D" w14:textId="77777777" w:rsidR="008726E2" w:rsidRPr="00C67091" w:rsidRDefault="008726E2" w:rsidP="008726E2">
      <w:pPr>
        <w:rPr>
          <w:color w:val="000000"/>
        </w:rPr>
      </w:pPr>
      <w:r w:rsidRPr="00C67091">
        <w:rPr>
          <w:color w:val="000000"/>
        </w:rPr>
        <w:t>• Provide guidance to school districts on how to protect adolescents from unwarranted attention by aggressive recruiters, along with informing school districts of US Armed Forces recruiting practices in public elementary and secondary schools.</w:t>
      </w:r>
    </w:p>
    <w:p w14:paraId="386CB4DB" w14:textId="77777777" w:rsidR="008726E2" w:rsidRPr="00C67091" w:rsidRDefault="008726E2" w:rsidP="008726E2">
      <w:pPr>
        <w:rPr>
          <w:color w:val="000000"/>
        </w:rPr>
      </w:pPr>
      <w:r w:rsidRPr="00C67091">
        <w:rPr>
          <w:color w:val="000000"/>
        </w:rPr>
        <w:t>• Develop resources for adolescents to critically assess marketing messages directed at them.</w:t>
      </w:r>
    </w:p>
    <w:p w14:paraId="3D630D9A" w14:textId="77777777" w:rsidR="008726E2" w:rsidRPr="00C67091" w:rsidRDefault="008726E2" w:rsidP="008726E2">
      <w:pPr>
        <w:rPr>
          <w:color w:val="000000"/>
        </w:rPr>
      </w:pPr>
      <w:r w:rsidRPr="00C67091">
        <w:rPr>
          <w:color w:val="000000"/>
        </w:rPr>
        <w:t>• Encourage school districts to present a range of alternatives to military enlistment for post–high school life, including Vista, AmeriCorps, and other paths that engage young people in public service and provide access to higher education.</w:t>
      </w:r>
    </w:p>
    <w:p w14:paraId="1C0D90D5" w14:textId="77777777" w:rsidR="008726E2" w:rsidRPr="00C67091" w:rsidRDefault="008726E2" w:rsidP="008726E2">
      <w:pPr>
        <w:rPr>
          <w:color w:val="000000"/>
        </w:rPr>
      </w:pPr>
      <w:r w:rsidRPr="00C67091">
        <w:rPr>
          <w:color w:val="000000"/>
        </w:rPr>
        <w:t>The U.S. Department of Defense should:</w:t>
      </w:r>
    </w:p>
    <w:p w14:paraId="4F7A0495" w14:textId="77777777" w:rsidR="008726E2" w:rsidRPr="00C67091" w:rsidRDefault="008726E2" w:rsidP="008726E2">
      <w:pPr>
        <w:rPr>
          <w:color w:val="000000"/>
        </w:rPr>
      </w:pPr>
      <w:r w:rsidRPr="00C67091">
        <w:rPr>
          <w:color w:val="000000"/>
        </w:rPr>
        <w:t>• Restrict its recruiters from entering public schools to recruit students and from obtaining names and addresses of students from public elementary and secondary schools.</w:t>
      </w:r>
    </w:p>
    <w:p w14:paraId="170EB3BB" w14:textId="77777777" w:rsidR="008726E2" w:rsidRPr="00C67091" w:rsidRDefault="008726E2" w:rsidP="008726E2">
      <w:pPr>
        <w:rPr>
          <w:color w:val="000000"/>
        </w:rPr>
      </w:pPr>
      <w:r w:rsidRPr="00C67091">
        <w:rPr>
          <w:color w:val="000000"/>
        </w:rPr>
        <w:t>• Revise recruiting manuals to refrain from predatory recruiting practices and to require that recruiters fully disclose the provisions of enlistment contracts and the full risks of military enlistment, including the likelihood of being sent to war.</w:t>
      </w:r>
    </w:p>
    <w:p w14:paraId="2A11BA1E" w14:textId="77777777" w:rsidR="008726E2" w:rsidRPr="00C67091" w:rsidRDefault="008726E2" w:rsidP="008726E2">
      <w:pPr>
        <w:rPr>
          <w:color w:val="000000"/>
        </w:rPr>
      </w:pPr>
      <w:r w:rsidRPr="00C67091">
        <w:rPr>
          <w:color w:val="000000"/>
        </w:rPr>
        <w:t>The US Congress should:</w:t>
      </w:r>
    </w:p>
    <w:p w14:paraId="051DD8AF" w14:textId="77777777" w:rsidR="008726E2" w:rsidRPr="00C67091" w:rsidRDefault="008726E2" w:rsidP="008726E2">
      <w:pPr>
        <w:rPr>
          <w:color w:val="000000"/>
        </w:rPr>
      </w:pPr>
      <w:r w:rsidRPr="00C67091">
        <w:rPr>
          <w:color w:val="000000"/>
        </w:rPr>
        <w:t>• Repeal the provisions of the No Child Left Behind Act that mandate that public schools collaborate with military recruiters by providing full access to school buildings and student contact information.</w:t>
      </w:r>
    </w:p>
    <w:p w14:paraId="650E657F" w14:textId="77777777" w:rsidR="008726E2" w:rsidRPr="00C67091" w:rsidRDefault="008726E2" w:rsidP="008726E2">
      <w:pPr>
        <w:rPr>
          <w:color w:val="000000"/>
        </w:rPr>
      </w:pPr>
      <w:r w:rsidRPr="00C67091">
        <w:rPr>
          <w:color w:val="000000"/>
        </w:rPr>
        <w:t>• Reiterate its commitment to abide by the optional protocol of the UN Convention on the Rights of the Child by restricting recruiter access to adolescents in their schools and ensuring safeguards for adolescents subjected to voluntary recruitment.</w:t>
      </w:r>
    </w:p>
    <w:p w14:paraId="16402FDB" w14:textId="77777777" w:rsidR="008726E2" w:rsidRDefault="00D31AB1" w:rsidP="00D31AB1">
      <w:pPr>
        <w:pStyle w:val="Heading3"/>
      </w:pPr>
      <w:r>
        <w:t xml:space="preserve">Repeal NCLB section </w:t>
      </w:r>
    </w:p>
    <w:p w14:paraId="6766ED91" w14:textId="033EAB59" w:rsidR="00D31AB1" w:rsidRDefault="00D31AB1" w:rsidP="008726E2">
      <w:r>
        <w:t>(it is now known as the every student succeeds act section 8528)</w:t>
      </w:r>
    </w:p>
    <w:p w14:paraId="72B4D081" w14:textId="77777777" w:rsidR="00D31AB1" w:rsidRPr="00D101F0" w:rsidRDefault="00D31AB1" w:rsidP="00D31AB1">
      <w:pPr>
        <w:pStyle w:val="Heading4"/>
      </w:pPr>
      <w:r>
        <w:t>Counter-recruiters are key to check the worse abuses of military recruiters – only the plan reduces the military’s access to students</w:t>
      </w:r>
    </w:p>
    <w:p w14:paraId="1DAFD63B" w14:textId="77777777" w:rsidR="00D31AB1" w:rsidRPr="00AE26D4" w:rsidRDefault="00D31AB1" w:rsidP="00D31AB1">
      <w:pPr>
        <w:rPr>
          <w:rStyle w:val="Style13ptBold"/>
        </w:rPr>
      </w:pPr>
      <w:bookmarkStart w:id="2" w:name="_Hlk486862899"/>
      <w:r>
        <w:rPr>
          <w:rStyle w:val="Style13ptBold"/>
        </w:rPr>
        <w:t>Nava</w:t>
      </w:r>
      <w:r w:rsidRPr="00AE26D4">
        <w:rPr>
          <w:rStyle w:val="Style13ptBold"/>
        </w:rPr>
        <w:t xml:space="preserve">, </w:t>
      </w:r>
      <w:r>
        <w:rPr>
          <w:rStyle w:val="Style13ptBold"/>
        </w:rPr>
        <w:t>John Marshall Law School student</w:t>
      </w:r>
      <w:r w:rsidRPr="00AE26D4">
        <w:rPr>
          <w:rStyle w:val="Style13ptBold"/>
        </w:rPr>
        <w:t xml:space="preserve">, </w:t>
      </w:r>
      <w:r>
        <w:rPr>
          <w:rStyle w:val="Style13ptBold"/>
        </w:rPr>
        <w:t>11</w:t>
      </w:r>
      <w:r w:rsidRPr="00AE26D4">
        <w:rPr>
          <w:rStyle w:val="Style13ptBold"/>
        </w:rPr>
        <w:t xml:space="preserve"> </w:t>
      </w:r>
    </w:p>
    <w:p w14:paraId="7DBA6887" w14:textId="77777777" w:rsidR="00D31AB1" w:rsidRPr="00985133" w:rsidRDefault="00D31AB1" w:rsidP="00D31AB1">
      <w:pPr>
        <w:rPr>
          <w:color w:val="000000"/>
        </w:rPr>
      </w:pPr>
      <w:r>
        <w:rPr>
          <w:color w:val="000000"/>
        </w:rPr>
        <w:t>[Phillip</w:t>
      </w:r>
      <w:r w:rsidRPr="00AE26D4">
        <w:rPr>
          <w:color w:val="000000"/>
        </w:rPr>
        <w:t xml:space="preserve">, </w:t>
      </w:r>
      <w:r>
        <w:rPr>
          <w:color w:val="000000"/>
        </w:rPr>
        <w:t>Winter 2011</w:t>
      </w:r>
      <w:r w:rsidRPr="00AE26D4">
        <w:rPr>
          <w:color w:val="000000"/>
        </w:rPr>
        <w:t xml:space="preserve">, </w:t>
      </w:r>
      <w:r w:rsidRPr="00885439">
        <w:rPr>
          <w:color w:val="000000"/>
        </w:rPr>
        <w:t>John Marshall Law Review</w:t>
      </w:r>
      <w:r w:rsidRPr="00AE26D4">
        <w:rPr>
          <w:color w:val="000000"/>
        </w:rPr>
        <w:t>, “</w:t>
      </w:r>
      <w:r w:rsidRPr="00885439">
        <w:rPr>
          <w:color w:val="000000"/>
        </w:rPr>
        <w:t>Equal Access Struggle: Counter-Military Recruitment on High School Campuses</w:t>
      </w:r>
      <w:r w:rsidRPr="00AE26D4">
        <w:rPr>
          <w:color w:val="000000"/>
        </w:rPr>
        <w:t xml:space="preserve">,” </w:t>
      </w:r>
      <w:r w:rsidRPr="00885439">
        <w:rPr>
          <w:color w:val="000000"/>
        </w:rPr>
        <w:t>http://repository.jmls.edu/cgi/viewcontent.cgi?article=1053&amp;context=lawreview</w:t>
      </w:r>
      <w:r>
        <w:rPr>
          <w:color w:val="000000"/>
        </w:rPr>
        <w:t>, pg. 482-484, Accessed 30 June 2017,BM @ GDI]</w:t>
      </w:r>
    </w:p>
    <w:p w14:paraId="7348EDBD" w14:textId="77777777" w:rsidR="00D31AB1" w:rsidRPr="00985133" w:rsidRDefault="00D31AB1" w:rsidP="00D31AB1">
      <w:pPr>
        <w:rPr>
          <w:color w:val="000000"/>
        </w:rPr>
      </w:pPr>
      <w:r w:rsidRPr="00CB6808">
        <w:rPr>
          <w:color w:val="000000"/>
          <w:u w:val="single"/>
        </w:rPr>
        <w:t>Repealing Section 9528 of the NCLBA is the preferred course of action, as it would significantly decrease the military's access to high school students and likely reduce the need for counter- recruitment efforts.</w:t>
      </w:r>
      <w:r w:rsidRPr="00985133">
        <w:rPr>
          <w:color w:val="000000"/>
        </w:rPr>
        <w:t xml:space="preserve">130 There have been several bills authored by Democratic Congressman Michael Honda (2007, 2009) and Republican Congressman Duncan Hunter (2009) </w:t>
      </w:r>
      <w:r w:rsidRPr="00CB6808">
        <w:rPr>
          <w:color w:val="000000"/>
          <w:u w:val="single"/>
        </w:rPr>
        <w:t>amending the NCLBA military recruiting provision and calling for written parental consent before allowing military personnel to recruit children</w:t>
      </w:r>
      <w:r w:rsidRPr="00985133">
        <w:rPr>
          <w:color w:val="000000"/>
        </w:rPr>
        <w:t>.131 However, these bills have failed because they have not gained sufficient traction in Congress.132 There is new hope for the counter-recruitment movement, however, as President Obama in his 2011 State of the Union address announced that the NCLBA will be replaced. 133</w:t>
      </w:r>
    </w:p>
    <w:p w14:paraId="4FD55EAD" w14:textId="77777777" w:rsidR="00D31AB1" w:rsidRPr="00985133" w:rsidRDefault="00D31AB1" w:rsidP="00D31AB1">
      <w:pPr>
        <w:rPr>
          <w:color w:val="000000"/>
        </w:rPr>
      </w:pPr>
      <w:r w:rsidRPr="00985133">
        <w:rPr>
          <w:color w:val="000000"/>
        </w:rPr>
        <w:t>Another, perhaps simpler, approach is to lobby for a minor change in the Department of Education Guidelines for Military Recruiter Access. These are the guidelines followed most by schools to be in compliance with federal law.134 The guidelines currently state that military recruiters must be granted the same access to schools that "post-secondary institutions" or "prospective employers" enjoy.13 5 Expanding this terminology to include "other providers of career information" would encourage schools to allow access to counter-recruitment groups. In either case, counter- recruitment groups, parents, and educators alike should keep the pressure on their congressional representatives to repeal the NCLBA provision.</w:t>
      </w:r>
    </w:p>
    <w:p w14:paraId="479DE5CB" w14:textId="77777777" w:rsidR="00D31AB1" w:rsidRPr="00985133" w:rsidRDefault="00D31AB1" w:rsidP="00D31AB1">
      <w:pPr>
        <w:rPr>
          <w:color w:val="000000"/>
        </w:rPr>
      </w:pPr>
      <w:r w:rsidRPr="00985133">
        <w:rPr>
          <w:color w:val="000000"/>
        </w:rPr>
        <w:t>V. CONCLUSION</w:t>
      </w:r>
    </w:p>
    <w:p w14:paraId="0F857983" w14:textId="3624D5FF" w:rsidR="00D31AB1" w:rsidRDefault="00D31AB1" w:rsidP="00D31AB1">
      <w:pPr>
        <w:rPr>
          <w:color w:val="000000"/>
          <w:u w:val="single"/>
        </w:rPr>
      </w:pPr>
      <w:r w:rsidRPr="00CB6808">
        <w:rPr>
          <w:color w:val="000000"/>
          <w:u w:val="single"/>
        </w:rPr>
        <w:t>Since the passage of the NCLBA and the prolonged U.S. involvement in the wars in Iraq and Afghanistan, military recruitment efforts within U.S. high schools have gotten out of control. Students are being brainwashed, harassed, taken advantage of, and misled about the realities of military life. Minority students are unfairly being targeted. Students and parental privacy rights are being compromised. It is for these reasons the presence of counter-military recruitment is essential. Counter-recruiters provide students and their parents a more complete picture of military life and military programs, allowing students to make informed decisions. Until legislation reforms current military recruitment law, equal access for counter- recruitment organizations must be an essential part of school policies.</w:t>
      </w:r>
    </w:p>
    <w:bookmarkEnd w:id="2"/>
    <w:p w14:paraId="151F1F73" w14:textId="0F555EEE" w:rsidR="00D46D68" w:rsidRDefault="00006A7B" w:rsidP="00D46D68">
      <w:pPr>
        <w:pStyle w:val="Heading3"/>
      </w:pPr>
      <w:r>
        <w:t>Repeal NCLB + Counter Recrutiting</w:t>
      </w:r>
    </w:p>
    <w:p w14:paraId="15CB8469" w14:textId="77777777" w:rsidR="00D46D68" w:rsidRDefault="00D46D68" w:rsidP="00D46D68">
      <w:pPr>
        <w:pStyle w:val="Heading4"/>
      </w:pPr>
      <w:r>
        <w:t xml:space="preserve">The aff is a form of </w:t>
      </w:r>
      <w:r w:rsidRPr="003F0647">
        <w:rPr>
          <w:u w:val="single"/>
        </w:rPr>
        <w:t>pragmatic counter-recruitment</w:t>
      </w:r>
      <w:r>
        <w:t xml:space="preserve"> to address and resolve forms of symbolic violence – contemporary war structures society’s </w:t>
      </w:r>
      <w:r w:rsidRPr="003F0647">
        <w:rPr>
          <w:u w:val="single"/>
        </w:rPr>
        <w:t>drive towards militarism</w:t>
      </w:r>
      <w:r>
        <w:t xml:space="preserve"> – fighting troop recruitment is key to solve </w:t>
      </w:r>
    </w:p>
    <w:p w14:paraId="3BA36C50" w14:textId="77777777" w:rsidR="00D46D68" w:rsidRPr="0075035B" w:rsidRDefault="00D46D68" w:rsidP="00D46D68">
      <w:r w:rsidRPr="00646E65">
        <w:rPr>
          <w:rStyle w:val="Style13ptBold"/>
        </w:rPr>
        <w:t>Rech</w:t>
      </w:r>
      <w:r>
        <w:rPr>
          <w:rStyle w:val="Style13ptBold"/>
        </w:rPr>
        <w:t xml:space="preserve">, </w:t>
      </w:r>
      <w:r w:rsidRPr="00BA190F">
        <w:rPr>
          <w:rFonts w:ascii="Arial" w:hAnsi="Arial" w:cs="Arial"/>
          <w:b/>
          <w:color w:val="222222"/>
          <w:sz w:val="23"/>
          <w:szCs w:val="23"/>
          <w:shd w:val="clear" w:color="auto" w:fill="FFFFFF"/>
        </w:rPr>
        <w:t>Lecturer in Human Geography</w:t>
      </w:r>
      <w:r w:rsidRPr="00646E65">
        <w:rPr>
          <w:rStyle w:val="Style13ptBold"/>
        </w:rPr>
        <w:t xml:space="preserve"> 14</w:t>
      </w:r>
      <w:r>
        <w:t xml:space="preserve"> (Matthew F., 16</w:t>
      </w:r>
      <w:r w:rsidRPr="00D74391">
        <w:rPr>
          <w:vertAlign w:val="superscript"/>
        </w:rPr>
        <w:t>th</w:t>
      </w:r>
      <w:r>
        <w:t xml:space="preserve"> April 2014"Recruitment, counter-recruitment and critical military studies."  Date Accessed: 6/28/17, 253-257, </w:t>
      </w:r>
      <w:r w:rsidRPr="00646E65">
        <w:t>http://www.tandfonline.com/doi/pdf/10.1080/23269995.2014.909243?needAccess=true</w:t>
      </w:r>
      <w:r>
        <w:t>) lr</w:t>
      </w:r>
    </w:p>
    <w:p w14:paraId="336A8099" w14:textId="47F6516E" w:rsidR="00D46D68" w:rsidRPr="00835DD2" w:rsidRDefault="00D46D68" w:rsidP="00D46D68">
      <w:pPr>
        <w:rPr>
          <w:sz w:val="16"/>
        </w:rPr>
      </w:pPr>
      <w:r w:rsidRPr="00835DD2">
        <w:rPr>
          <w:sz w:val="16"/>
        </w:rPr>
        <w:t xml:space="preserve">As noted earlier in the paper, the means and methods of the CR movement in the US, UK and Canada are varied. However, there are three predominant tactics used by </w:t>
      </w:r>
      <w:r w:rsidRPr="00D74391">
        <w:rPr>
          <w:rStyle w:val="Emphasis"/>
        </w:rPr>
        <w:t>counter-recruiters</w:t>
      </w:r>
      <w:r w:rsidRPr="00835DD2">
        <w:rPr>
          <w:sz w:val="16"/>
        </w:rPr>
        <w:t xml:space="preserve">. Firstly, and perhaps most straightforwardly, CR activists </w:t>
      </w:r>
      <w:r w:rsidRPr="00D74391">
        <w:rPr>
          <w:rStyle w:val="Emphasis"/>
        </w:rPr>
        <w:t>produce and distribute promotional materials and occupy certain spaces in order to counter the message and efforts of military recruiters</w:t>
      </w:r>
      <w:r w:rsidRPr="00835DD2">
        <w:rPr>
          <w:sz w:val="16"/>
        </w:rPr>
        <w:t xml:space="preserve">. As the opening examples also implied, </w:t>
      </w:r>
      <w:r w:rsidRPr="00D74391">
        <w:rPr>
          <w:rStyle w:val="StyleUnderline"/>
        </w:rPr>
        <w:t>much current CR activism takes place near or on school campuses</w:t>
      </w:r>
      <w:r w:rsidRPr="00835DD2">
        <w:rPr>
          <w:sz w:val="16"/>
        </w:rPr>
        <w:t xml:space="preserve">, and as Allison and Solnit (2007) note, this might take a number of different forms. </w:t>
      </w:r>
      <w:r w:rsidRPr="00D74391">
        <w:rPr>
          <w:rStyle w:val="StyleUnderline"/>
        </w:rPr>
        <w:t>Flyering outside school property is one of the easiest and most effective methods of CR, and if done at strategic times, its message – perhaps a simple printed list of the ‘10 things you should know before you join’ – might well become the subject of class discussion during the school day.</w:t>
      </w:r>
      <w:r w:rsidRPr="00835DD2">
        <w:rPr>
          <w:sz w:val="16"/>
        </w:rPr>
        <w:t xml:space="preserve"> As the authors continue, flyering might be complimented by ‘tabling’ on campuses at lunchtime, at sporting events or careers fairs. Here, a static presence is used to distribute other literatures like Andreas’ (2003) comic book Addicted to War, badges, buttons and other symbolic materials. </w:t>
      </w:r>
      <w:r w:rsidR="00835DD2" w:rsidRPr="00835DD2">
        <w:rPr>
          <w:sz w:val="12"/>
        </w:rPr>
        <w:t>¶</w:t>
      </w:r>
      <w:r w:rsidR="00835DD2" w:rsidRPr="00835DD2">
        <w:rPr>
          <w:sz w:val="16"/>
        </w:rPr>
        <w:t xml:space="preserve"> </w:t>
      </w:r>
      <w:r w:rsidRPr="00835DD2">
        <w:rPr>
          <w:sz w:val="16"/>
        </w:rPr>
        <w:t xml:space="preserve">Counterpropaganda – the defacement of military and recruiting iconographies – is also a popular tactic for CR activists who have adopted an approach which uses flyers or postering. For instance, </w:t>
      </w:r>
      <w:r w:rsidRPr="00D74391">
        <w:rPr>
          <w:rStyle w:val="StyleUnderline"/>
        </w:rPr>
        <w:t>drawing upon a broader culture of the remixing and ‘jamming’ of military recruitment and militarised popular cultures</w:t>
      </w:r>
      <w:r w:rsidRPr="00835DD2">
        <w:rPr>
          <w:sz w:val="16"/>
        </w:rPr>
        <w:t xml:space="preserve"> (Graham 2010; Stahl 2011), </w:t>
      </w:r>
      <w:r w:rsidRPr="00D74391">
        <w:rPr>
          <w:rStyle w:val="StyleUnderline"/>
        </w:rPr>
        <w:t>CR campaigners have quite successfully remixed US recruiting so as the ‘Army of One’ campaign became a series of ‘An Army of None’ posters</w:t>
      </w:r>
      <w:r w:rsidRPr="00835DD2">
        <w:rPr>
          <w:sz w:val="16"/>
        </w:rPr>
        <w:t xml:space="preserve"> (nnomy.org). A culture of flyering, tabling and postering in the CR movement also follows an ethic of the free distribution of information and artwork. Both Penner (2006) and Allison and Solnit’s (2007) accounts of the CR movement, for example, are useful examples of the history of CR in the US and Canada and billed as ‘organising kits’ for aspirant counter-recruiters, and as such, are free of copyright restrictions. </w:t>
      </w:r>
      <w:r w:rsidR="00835DD2" w:rsidRPr="00835DD2">
        <w:rPr>
          <w:sz w:val="12"/>
        </w:rPr>
        <w:t>¶</w:t>
      </w:r>
      <w:r w:rsidR="00835DD2" w:rsidRPr="00835DD2">
        <w:rPr>
          <w:sz w:val="16"/>
        </w:rPr>
        <w:t xml:space="preserve"> </w:t>
      </w:r>
      <w:r w:rsidRPr="00D74391">
        <w:rPr>
          <w:rStyle w:val="StyleUnderline"/>
        </w:rPr>
        <w:t>The precise mission of CR where it centres on the distribution of materials and the maintenance of presences in/around schools is diverse and, importantly, context-specific.</w:t>
      </w:r>
      <w:r w:rsidRPr="00835DD2">
        <w:rPr>
          <w:sz w:val="16"/>
        </w:rPr>
        <w:t xml:space="preserve"> But a number of overlapping objectives are readily observable. As Allison and Solnit (2007, xv–xvi) argue, </w:t>
      </w:r>
      <w:r w:rsidRPr="00D74391">
        <w:rPr>
          <w:rStyle w:val="Emphasis"/>
        </w:rPr>
        <w:t>CR is</w:t>
      </w:r>
      <w:r w:rsidRPr="00835DD2">
        <w:rPr>
          <w:sz w:val="16"/>
        </w:rPr>
        <w:t xml:space="preserve">, firstly, </w:t>
      </w:r>
      <w:r w:rsidRPr="00D74391">
        <w:rPr>
          <w:rStyle w:val="Emphasis"/>
        </w:rPr>
        <w:t>about informing people as to ʽwhat military recruits are used for in the world, understanding war, and creating viable alternatives</w:t>
      </w:r>
      <w:r w:rsidRPr="00D74391">
        <w:rPr>
          <w:rStyle w:val="StyleUnderline"/>
        </w:rPr>
        <w:t xml:space="preserve"> </w:t>
      </w:r>
      <w:r w:rsidRPr="00835DD2">
        <w:rPr>
          <w:sz w:val="16"/>
        </w:rPr>
        <w:t xml:space="preserve">[with a view to breaking] </w:t>
      </w:r>
      <w:r w:rsidRPr="00D74391">
        <w:rPr>
          <w:rStyle w:val="Emphasis"/>
        </w:rPr>
        <w:t>out of the deadlock of militarism’</w:t>
      </w:r>
      <w:r w:rsidRPr="00835DD2">
        <w:rPr>
          <w:sz w:val="16"/>
        </w:rPr>
        <w:t>. In this sense, the distribution of flyers, the putting up of posters and the maintenance of presences at careers fairs has been important to the offering alternative careers advice – or ‘vocational visions’ (Harding and Kershner 2011) – especially in the (nearly always poorer) communities relied upon by recruiters.</w:t>
      </w:r>
      <w:r w:rsidR="00835DD2" w:rsidRPr="00835DD2">
        <w:rPr>
          <w:sz w:val="12"/>
        </w:rPr>
        <w:t>¶</w:t>
      </w:r>
      <w:r w:rsidR="00835DD2" w:rsidRPr="00835DD2">
        <w:rPr>
          <w:sz w:val="16"/>
        </w:rPr>
        <w:t xml:space="preserve"> </w:t>
      </w:r>
      <w:r w:rsidRPr="00835DD2">
        <w:rPr>
          <w:sz w:val="16"/>
        </w:rPr>
        <w:t xml:space="preserve">CR is, similarly, about producing and distributing materials which challenge the ‘core myths’ of military service, including those which suggest the military provides relatively equitable employment and post-service benefits and that ʽthe military provides a healthy environment in which to live, work, learn, and develop oneself mentally and physically’ (Tannock 2005, 169). Moreover (as described in more detail below), CR involves providing the material wherewithal to ‘opt-out’ of naturalised and seemingly mandatory data-gathering programmes like the NCLBA, and in doing so, reveals an important resistive impulse. In many cases, </w:t>
      </w:r>
      <w:r w:rsidRPr="00D74391">
        <w:rPr>
          <w:rStyle w:val="Emphasis"/>
        </w:rPr>
        <w:t>activism of this sort emerges as a direct response to military presences at schools and in communities</w:t>
      </w:r>
      <w:r w:rsidRPr="00D74391">
        <w:rPr>
          <w:rStyle w:val="StyleUnderline"/>
        </w:rPr>
        <w:t xml:space="preserve"> – emerging as counter-presences and counter-visibilities – </w:t>
      </w:r>
      <w:r w:rsidRPr="00D74391">
        <w:rPr>
          <w:rStyle w:val="Emphasis"/>
        </w:rPr>
        <w:t>with the effort to distribute materials being a subversion of the symbolic violence of military recruiters-on-campus</w:t>
      </w:r>
      <w:r w:rsidRPr="00D74391">
        <w:rPr>
          <w:rStyle w:val="StyleUnderline"/>
        </w:rPr>
        <w:t xml:space="preserve">. </w:t>
      </w:r>
      <w:r w:rsidR="00835DD2" w:rsidRPr="00835DD2">
        <w:rPr>
          <w:rStyle w:val="StyleUnderline"/>
          <w:sz w:val="12"/>
          <w:u w:val="none"/>
        </w:rPr>
        <w:t>¶</w:t>
      </w:r>
      <w:r w:rsidR="00835DD2" w:rsidRPr="00835DD2">
        <w:rPr>
          <w:rStyle w:val="StyleUnderline"/>
          <w:sz w:val="12"/>
        </w:rPr>
        <w:t xml:space="preserve"> </w:t>
      </w:r>
      <w:r w:rsidRPr="00D74391">
        <w:rPr>
          <w:rStyle w:val="StyleUnderline"/>
        </w:rPr>
        <w:t>The second tactic</w:t>
      </w:r>
      <w:r w:rsidRPr="00835DD2">
        <w:rPr>
          <w:sz w:val="16"/>
        </w:rPr>
        <w:t xml:space="preserve"> used by CR activists </w:t>
      </w:r>
      <w:r w:rsidRPr="00D74391">
        <w:rPr>
          <w:rStyle w:val="StyleUnderline"/>
        </w:rPr>
        <w:t>is legal challenge. Such approaches have been markedly useful in challenging the access granted to recruiters to US public schools. A key example</w:t>
      </w:r>
      <w:r w:rsidRPr="00835DD2">
        <w:rPr>
          <w:sz w:val="16"/>
        </w:rPr>
        <w:t xml:space="preserve"> of the CR as, essentially, a legal practice, </w:t>
      </w:r>
      <w:r w:rsidRPr="00D74391">
        <w:rPr>
          <w:rStyle w:val="StyleUnderline"/>
        </w:rPr>
        <w:t>is that of the battle for ‘equal access’</w:t>
      </w:r>
      <w:r w:rsidRPr="00835DD2">
        <w:rPr>
          <w:sz w:val="16"/>
        </w:rPr>
        <w:t xml:space="preserve">. As Nava’s (2011) commentary on US educational and constitutional law describes, after having been barred from her local school by a district superintendent (who considered the presence of counter-recruitment ‘peace tables’ in school as ‘unpatriotic’), CR activist Sally Ferrel of Wilkes County, NC, was forced to litigate against the school district. </w:t>
      </w:r>
      <w:r w:rsidRPr="00D74391">
        <w:rPr>
          <w:rStyle w:val="Emphasis"/>
        </w:rPr>
        <w:t>Legal challenges</w:t>
      </w:r>
      <w:r w:rsidRPr="00D74391">
        <w:rPr>
          <w:rStyle w:val="StyleUnderline"/>
        </w:rPr>
        <w:t xml:space="preserve"> against military recruiters</w:t>
      </w:r>
      <w:r w:rsidRPr="00835DD2">
        <w:rPr>
          <w:sz w:val="16"/>
        </w:rPr>
        <w:t xml:space="preserve"> of this sort </w:t>
      </w:r>
      <w:r w:rsidRPr="00D74391">
        <w:rPr>
          <w:rStyle w:val="Emphasis"/>
        </w:rPr>
        <w:t>happen</w:t>
      </w:r>
      <w:r w:rsidRPr="00835DD2">
        <w:rPr>
          <w:sz w:val="16"/>
        </w:rPr>
        <w:t xml:space="preserve">, however, </w:t>
      </w:r>
      <w:r w:rsidRPr="00D74391">
        <w:rPr>
          <w:rStyle w:val="Emphasis"/>
        </w:rPr>
        <w:t>in a complex landscape of historical precedent</w:t>
      </w:r>
      <w:r w:rsidRPr="00D74391">
        <w:rPr>
          <w:rStyle w:val="StyleUnderline"/>
        </w:rPr>
        <w:t>. Where schools are free to make policy surrounding who gains access to the campus</w:t>
      </w:r>
      <w:r w:rsidRPr="00835DD2">
        <w:rPr>
          <w:sz w:val="16"/>
        </w:rPr>
        <w:t xml:space="preserve"> (be it either recruiters or CR activists), for instance, </w:t>
      </w:r>
      <w:r w:rsidRPr="00D74391">
        <w:rPr>
          <w:rStyle w:val="StyleUnderline"/>
        </w:rPr>
        <w:t>many p</w:t>
      </w:r>
      <w:r w:rsidRPr="00D74391">
        <w:rPr>
          <w:rStyle w:val="Emphasis"/>
        </w:rPr>
        <w:t>ublic schools are wary of denying access to the military for fear of violating the more recent stipulations of the NCLBA. Schools may allow access to CR activists</w:t>
      </w:r>
      <w:r w:rsidRPr="00835DD2">
        <w:rPr>
          <w:sz w:val="16"/>
        </w:rPr>
        <w:t xml:space="preserve">, however, </w:t>
      </w:r>
      <w:r w:rsidRPr="00D74391">
        <w:rPr>
          <w:rStyle w:val="StyleUnderline"/>
        </w:rPr>
        <w:t>on the basis of previous legal contestations around ‘viewpoint discrimination’ and the ‘equal access act’</w:t>
      </w:r>
      <w:r w:rsidRPr="00835DD2">
        <w:rPr>
          <w:sz w:val="16"/>
        </w:rPr>
        <w:t xml:space="preserve">, both of </w:t>
      </w:r>
      <w:r w:rsidRPr="00D74391">
        <w:rPr>
          <w:rStyle w:val="StyleUnderline"/>
        </w:rPr>
        <w:t xml:space="preserve">which highlight the legal basis for providing alternative voices and viewpoints to be present </w:t>
      </w:r>
      <w:r w:rsidRPr="00835DD2">
        <w:rPr>
          <w:sz w:val="16"/>
        </w:rPr>
        <w:t xml:space="preserve">wherever the military deign to recruit (Jahnkow 2006). </w:t>
      </w:r>
      <w:r w:rsidRPr="00D74391">
        <w:rPr>
          <w:rStyle w:val="StyleUnderline"/>
        </w:rPr>
        <w:t xml:space="preserve">The outcome of a number of legal challenges to the culture of recruiting in the US now means that </w:t>
      </w:r>
      <w:r w:rsidRPr="00D74391">
        <w:rPr>
          <w:rStyle w:val="Emphasis"/>
        </w:rPr>
        <w:t>the question of military service</w:t>
      </w:r>
      <w:r w:rsidRPr="00D74391">
        <w:rPr>
          <w:rStyle w:val="StyleUnderline"/>
        </w:rPr>
        <w:t xml:space="preserve"> </w:t>
      </w:r>
      <w:r w:rsidRPr="00835DD2">
        <w:rPr>
          <w:sz w:val="16"/>
        </w:rPr>
        <w:t>(whether voluntary or compulsory) [</w:t>
      </w:r>
      <w:r w:rsidRPr="00D74391">
        <w:rPr>
          <w:rStyle w:val="Emphasis"/>
        </w:rPr>
        <w:t>is now recognised as] a controversial political</w:t>
      </w:r>
      <w:r w:rsidRPr="00835DD2">
        <w:rPr>
          <w:sz w:val="16"/>
        </w:rPr>
        <w:t xml:space="preserve"> (not economic or academic </w:t>
      </w:r>
      <w:r w:rsidRPr="00D74391">
        <w:rPr>
          <w:rStyle w:val="Emphasis"/>
        </w:rPr>
        <w:t>issue</w:t>
      </w:r>
      <w:r w:rsidRPr="00835DD2">
        <w:rPr>
          <w:sz w:val="16"/>
        </w:rPr>
        <w:t xml:space="preserve">), and if a school establishes a forum from one side to present its views on the issue, it must give opponents equal access to the forum. (Allison and Solnit 2007, 72) Therefore, as Allison and Solnit (2007) note, an integral though straightforward element of CR should be knowledge of your legal rights as a student, parent, teacher or community member. </w:t>
      </w:r>
      <w:r w:rsidR="00835DD2" w:rsidRPr="00835DD2">
        <w:rPr>
          <w:sz w:val="12"/>
        </w:rPr>
        <w:t>¶</w:t>
      </w:r>
      <w:r w:rsidR="00835DD2" w:rsidRPr="00835DD2">
        <w:rPr>
          <w:sz w:val="16"/>
        </w:rPr>
        <w:t xml:space="preserve"> </w:t>
      </w:r>
      <w:r w:rsidRPr="00835DD2">
        <w:rPr>
          <w:sz w:val="16"/>
        </w:rPr>
        <w:t xml:space="preserve">Insofar as the CR movement has, in this way, secured key legal and policy victories (Harding and Kershner 2011), </w:t>
      </w:r>
      <w:r w:rsidRPr="00D74391">
        <w:rPr>
          <w:rStyle w:val="Emphasis"/>
        </w:rPr>
        <w:t>resistance to the fated NCLBA has unfolded along similar legal lines.</w:t>
      </w:r>
      <w:r w:rsidRPr="00835DD2">
        <w:rPr>
          <w:sz w:val="16"/>
        </w:rPr>
        <w:t xml:space="preserve"> Where, as mentioned earlier in the paper</w:t>
      </w:r>
      <w:r w:rsidRPr="00D74391">
        <w:rPr>
          <w:rStyle w:val="StyleUnderline"/>
        </w:rPr>
        <w:t>, NCLBA does not make it incumbent upon schools to offer the opportunity to opt out of the data-sharing part of the Act, CR has been targeted at this issue in particular</w:t>
      </w:r>
      <w:r w:rsidRPr="00835DD2">
        <w:rPr>
          <w:sz w:val="16"/>
        </w:rPr>
        <w:t xml:space="preserve">. As Zgonjanin’s (2006) </w:t>
      </w:r>
      <w:r w:rsidRPr="00D74391">
        <w:rPr>
          <w:rStyle w:val="StyleUnderline"/>
        </w:rPr>
        <w:t xml:space="preserve">account of the NCLBAs legislative and legal history details, </w:t>
      </w:r>
      <w:r w:rsidRPr="00D74391">
        <w:rPr>
          <w:rStyle w:val="Emphasis"/>
        </w:rPr>
        <w:t>the effort of CR activists has forced a fundamental rethink not only of how military recruiting happens in schools, but the broader nature and purpose of federal funding.</w:t>
      </w:r>
      <w:r w:rsidRPr="00835DD2">
        <w:rPr>
          <w:sz w:val="16"/>
        </w:rPr>
        <w:t xml:space="preserve"> Revealing a range of contentions around the Act, Zgonjanin (2006, 195) argues that </w:t>
      </w:r>
      <w:r w:rsidRPr="00D74391">
        <w:rPr>
          <w:rStyle w:val="Emphasis"/>
        </w:rPr>
        <w:t>The mandated disclosure of student information to military recruiters does not meet the purpose of the NCLB</w:t>
      </w:r>
      <w:r w:rsidRPr="00D74391">
        <w:rPr>
          <w:rStyle w:val="StyleUnderline"/>
        </w:rPr>
        <w:t>[A] [it being at odds with the aim to improve education for the most disadvantaged</w:t>
      </w:r>
      <w:r w:rsidRPr="00835DD2">
        <w:rPr>
          <w:sz w:val="16"/>
        </w:rPr>
        <w:t xml:space="preserve">], and furthermore, </w:t>
      </w:r>
      <w:r w:rsidRPr="00D74391">
        <w:rPr>
          <w:rStyle w:val="StyleUnderline"/>
        </w:rPr>
        <w:t>it compels speech by students and parents in opposition of such disclosure</w:t>
      </w:r>
      <w:r w:rsidRPr="00835DD2">
        <w:rPr>
          <w:sz w:val="16"/>
        </w:rPr>
        <w:t xml:space="preserve"> [insofar as it requires an active ‘opting-out’], violating clearly established law under the First Amendment. [Furthermore] Section 9528’s opt-out provision is an impermissible exercise of the government’s power to regulate</w:t>
      </w:r>
      <w:r w:rsidRPr="00D74391">
        <w:rPr>
          <w:rStyle w:val="StyleUnderline"/>
        </w:rPr>
        <w:t xml:space="preserve">. </w:t>
      </w:r>
      <w:r w:rsidRPr="00D74391">
        <w:rPr>
          <w:rStyle w:val="Emphasis"/>
        </w:rPr>
        <w:t>It violates freedom of speech and the right to anonymity</w:t>
      </w:r>
      <w:r w:rsidRPr="00D74391">
        <w:rPr>
          <w:rStyle w:val="StyleUnderline"/>
        </w:rPr>
        <w:t xml:space="preserve"> and</w:t>
      </w:r>
      <w:r w:rsidRPr="00835DD2">
        <w:rPr>
          <w:sz w:val="16"/>
        </w:rPr>
        <w:t xml:space="preserve"> by doing so </w:t>
      </w:r>
      <w:r w:rsidRPr="00D74391">
        <w:rPr>
          <w:rStyle w:val="StyleUnderline"/>
        </w:rPr>
        <w:t>imposes an unconstitutional condition on recipients of federal funds. Save having NCLBA or the offending provision around opt-out repealed,</w:t>
      </w:r>
      <w:r w:rsidRPr="00835DD2">
        <w:rPr>
          <w:sz w:val="16"/>
        </w:rPr>
        <w:t xml:space="preserve"> CR and anti-war coalitions are, thus, focusing strongly on ‘opt-out’ organising with the primary aims being To ensure that school districts live up to their legal mandate to inform students and parents of their right to opt-out; [and] to encourage students and parents to sign and submit opt-out forms to their school districts. (Tannock 2005, 164) As Allison and Solnit (2007) note, ‘opt-out’ campaigns have resulted in best-practice policies amongst the CR movement which pressure schools to place opt-out checkboxes on student emergency contact forms, and to recognise that an ‘opt-out’ decision carries over a whole school career, rather than one year, as it stands currently. </w:t>
      </w:r>
      <w:r w:rsidR="00835DD2" w:rsidRPr="00835DD2">
        <w:rPr>
          <w:sz w:val="12"/>
        </w:rPr>
        <w:t>¶</w:t>
      </w:r>
      <w:r w:rsidR="00835DD2" w:rsidRPr="00835DD2">
        <w:rPr>
          <w:sz w:val="16"/>
        </w:rPr>
        <w:t xml:space="preserve"> </w:t>
      </w:r>
      <w:r w:rsidRPr="00D74391">
        <w:rPr>
          <w:rStyle w:val="Emphasis"/>
        </w:rPr>
        <w:t>The</w:t>
      </w:r>
      <w:r w:rsidRPr="00D74391">
        <w:rPr>
          <w:rStyle w:val="StyleUnderline"/>
        </w:rPr>
        <w:t xml:space="preserve"> third</w:t>
      </w:r>
      <w:r w:rsidRPr="00835DD2">
        <w:rPr>
          <w:sz w:val="16"/>
        </w:rPr>
        <w:t xml:space="preserve"> and least developed </w:t>
      </w:r>
      <w:r w:rsidRPr="00D74391">
        <w:rPr>
          <w:rStyle w:val="Emphasis"/>
        </w:rPr>
        <w:t>CR tactic is</w:t>
      </w:r>
      <w:r w:rsidRPr="00D74391">
        <w:rPr>
          <w:rStyle w:val="StyleUnderline"/>
        </w:rPr>
        <w:t xml:space="preserve"> the direct lobbying of government around recruiting and retention policies.</w:t>
      </w:r>
      <w:r w:rsidRPr="00835DD2">
        <w:rPr>
          <w:sz w:val="16"/>
        </w:rPr>
        <w:t xml:space="preserve"> A key organisation working in this area is the UK-based Forces Watch charity (forceswatch.org). Forces Watch has three overriding priorities: </w:t>
      </w:r>
      <w:r w:rsidRPr="00D74391">
        <w:rPr>
          <w:rStyle w:val="Emphasis"/>
        </w:rPr>
        <w:t>to observe and respond to ways in which the military is being promoted as a normal part of everyday life; to make the argument and support people in resisting, military presences in schools; and to advocate for change in policies of military recruitment, the conditions of service, rules around contentious objection and the human rights of soldiers through the lobbying of government ministers</w:t>
      </w:r>
      <w:r w:rsidRPr="00D74391">
        <w:rPr>
          <w:rStyle w:val="StyleUnderline"/>
        </w:rPr>
        <w:t>.</w:t>
      </w:r>
      <w:r w:rsidRPr="00835DD2">
        <w:rPr>
          <w:sz w:val="16"/>
        </w:rPr>
        <w:t xml:space="preserve"> Though providing regular briefings and reports on UK military policies, lesson plans and other educational materials, and organising public debates, Forces Watch also attempts to directly influence government policy in these ways</w:t>
      </w:r>
      <w:r w:rsidRPr="00835DD2">
        <w:rPr>
          <w:rStyle w:val="StyleUnderline"/>
          <w:sz w:val="16"/>
          <w:u w:val="none"/>
        </w:rPr>
        <w:t xml:space="preserve">. </w:t>
      </w:r>
      <w:r w:rsidR="00835DD2" w:rsidRPr="00835DD2">
        <w:rPr>
          <w:rStyle w:val="StyleUnderline"/>
          <w:sz w:val="12"/>
          <w:u w:val="none"/>
        </w:rPr>
        <w:t>¶</w:t>
      </w:r>
      <w:r w:rsidR="00835DD2" w:rsidRPr="00835DD2">
        <w:rPr>
          <w:rStyle w:val="StyleUnderline"/>
          <w:sz w:val="16"/>
          <w:u w:val="none"/>
        </w:rPr>
        <w:t xml:space="preserve"> </w:t>
      </w:r>
      <w:r w:rsidRPr="00835DD2">
        <w:rPr>
          <w:sz w:val="16"/>
        </w:rPr>
        <w:t>A key issue for the charity has been, in this sense, the stark fact that the UK is the only country in Europe and the only country on the UN Security Council to have a minimum age of 16 for enlistment into the Armed Forces. Criticised by the United Nations Committee on the Rights of the Child, and by the UK Parliament</w:t>
      </w:r>
      <w:r w:rsidRPr="00835DD2">
        <w:rPr>
          <w:rFonts w:ascii="AdvOT5843c571+20" w:hAnsi="AdvOT5843c571+20" w:cs="AdvOT5843c571+20"/>
          <w:sz w:val="16"/>
        </w:rPr>
        <w:t>’</w:t>
      </w:r>
      <w:r w:rsidRPr="00835DD2">
        <w:rPr>
          <w:sz w:val="16"/>
        </w:rPr>
        <w:t xml:space="preserve">s own joint committee on Human Rights, government and Forces policy in this area is critiqued by a coalition of anti-militarist charities including Forces Watch who have argued that, until the age of 18, recruited service personnel should have the right to a discharge from service if one is sought, even during the period between the second and sixth month of service (the Discharge As Of Right period). Due to campaigning by Forces Watch and others, June and July 2011 saw a number of changes to government policy in this area including the right for newly recruited personnel to leave the military before their 18th birthday, along with a shortened </w:t>
      </w:r>
      <w:r w:rsidRPr="00835DD2">
        <w:rPr>
          <w:rFonts w:ascii="AdvOT5843c571+20" w:hAnsi="AdvOT5843c571+20" w:cs="AdvOT5843c571+20"/>
          <w:sz w:val="16"/>
        </w:rPr>
        <w:t>– ‘</w:t>
      </w:r>
      <w:r w:rsidRPr="00835DD2">
        <w:rPr>
          <w:sz w:val="16"/>
        </w:rPr>
        <w:t>cooling off</w:t>
      </w:r>
      <w:r w:rsidRPr="00835DD2">
        <w:rPr>
          <w:rFonts w:ascii="AdvOT5843c571+20" w:hAnsi="AdvOT5843c571+20" w:cs="AdvOT5843c571+20"/>
          <w:sz w:val="16"/>
        </w:rPr>
        <w:t xml:space="preserve">’ – </w:t>
      </w:r>
      <w:r w:rsidRPr="00835DD2">
        <w:rPr>
          <w:sz w:val="16"/>
        </w:rPr>
        <w:t xml:space="preserve">maximum notice period of 3 months, and the reduction of notice required by adult personnel to 6 months. These changes, suggests Emma Sangster of Forces Watch, have ended </w:t>
      </w:r>
      <w:r w:rsidRPr="00835DD2">
        <w:rPr>
          <w:rFonts w:ascii="AdvOT5843c571+20" w:hAnsi="AdvOT5843c571+20" w:cs="AdvOT5843c571+20"/>
          <w:sz w:val="16"/>
        </w:rPr>
        <w:t>‘</w:t>
      </w:r>
      <w:r w:rsidRPr="00835DD2">
        <w:rPr>
          <w:sz w:val="16"/>
        </w:rPr>
        <w:t>the injustice of the six-year trap, which forces 16- and 17-year old to remain in the military until 22</w:t>
      </w:r>
      <w:r w:rsidRPr="00835DD2">
        <w:rPr>
          <w:rFonts w:ascii="AdvOT5843c571+20" w:hAnsi="AdvOT5843c571+20" w:cs="AdvOT5843c571+20"/>
          <w:sz w:val="16"/>
        </w:rPr>
        <w:t xml:space="preserve">’ </w:t>
      </w:r>
      <w:r w:rsidRPr="00835DD2">
        <w:rPr>
          <w:sz w:val="16"/>
        </w:rPr>
        <w:t>(forceswatch.org press releases).</w:t>
      </w:r>
      <w:r w:rsidR="00835DD2" w:rsidRPr="00835DD2">
        <w:rPr>
          <w:rStyle w:val="StyleUnderline"/>
          <w:sz w:val="12"/>
          <w:u w:val="none"/>
        </w:rPr>
        <w:t>¶</w:t>
      </w:r>
      <w:r w:rsidR="00835DD2" w:rsidRPr="00835DD2">
        <w:rPr>
          <w:rStyle w:val="StyleUnderline"/>
          <w:sz w:val="16"/>
          <w:u w:val="none"/>
        </w:rPr>
        <w:t xml:space="preserve"> </w:t>
      </w:r>
      <w:r w:rsidRPr="00D74391">
        <w:rPr>
          <w:rStyle w:val="StyleUnderline"/>
        </w:rPr>
        <w:t xml:space="preserve">Conceptualising counter-recruitment/situating militarism </w:t>
      </w:r>
      <w:r w:rsidR="00835DD2" w:rsidRPr="00835DD2">
        <w:rPr>
          <w:rStyle w:val="StyleUnderline"/>
          <w:sz w:val="12"/>
          <w:u w:val="none"/>
        </w:rPr>
        <w:t>¶</w:t>
      </w:r>
      <w:r w:rsidR="00835DD2" w:rsidRPr="00835DD2">
        <w:rPr>
          <w:rStyle w:val="StyleUnderline"/>
          <w:sz w:val="12"/>
        </w:rPr>
        <w:t xml:space="preserve"> </w:t>
      </w:r>
      <w:r w:rsidRPr="00835DD2">
        <w:rPr>
          <w:sz w:val="16"/>
        </w:rPr>
        <w:t xml:space="preserve">As this outline of Anglo-American CR demonstrates, </w:t>
      </w:r>
      <w:r w:rsidRPr="00D74391">
        <w:rPr>
          <w:rStyle w:val="StyleUnderline"/>
        </w:rPr>
        <w:t>CR activism is clearly bound to a critical moral stance toward military violence and the value of human life. This is particularly the case where the aim is to protect the expression of counter-narratives to militarised cultures, to protect privacy, to free the genuinely emancipatory potential of education from military interference, and as with Forces Watch, to align military recruiting policies with more broadly held expectations surrounding human rights. CR is in this sense about ‘emphasising clearly defined</w:t>
      </w:r>
      <w:r w:rsidRPr="00835DD2">
        <w:rPr>
          <w:sz w:val="16"/>
        </w:rPr>
        <w:t xml:space="preserve"> – and what organizers see as achievable – </w:t>
      </w:r>
      <w:r w:rsidRPr="00D74391">
        <w:rPr>
          <w:rStyle w:val="StyleUnderline"/>
        </w:rPr>
        <w:t>goals linked to the “symbolic violence” represented by military recruiters</w:t>
      </w:r>
      <w:r w:rsidRPr="00835DD2">
        <w:rPr>
          <w:sz w:val="16"/>
        </w:rPr>
        <w:t xml:space="preserve"> in schools and local communities’ (Harding and Kershner 2011, 80). But more than this, </w:t>
      </w:r>
      <w:r w:rsidRPr="00D74391">
        <w:rPr>
          <w:rStyle w:val="Emphasis"/>
        </w:rPr>
        <w:t>CR accounts for violence and militarism more broadly conceived where</w:t>
      </w:r>
      <w:r w:rsidRPr="00835DD2">
        <w:rPr>
          <w:sz w:val="16"/>
        </w:rPr>
        <w:t xml:space="preserve">, for example, flyering and </w:t>
      </w:r>
      <w:r w:rsidRPr="00D74391">
        <w:rPr>
          <w:rStyle w:val="Emphasis"/>
        </w:rPr>
        <w:t>remixing involves a tacit critique of contemporary war</w:t>
      </w:r>
      <w:r w:rsidRPr="00835DD2">
        <w:rPr>
          <w:sz w:val="16"/>
        </w:rPr>
        <w:t xml:space="preserve"> in the Middle East </w:t>
      </w:r>
      <w:r w:rsidRPr="00D74391">
        <w:rPr>
          <w:rStyle w:val="Emphasis"/>
        </w:rPr>
        <w:t>and of the military-industrial complex. CR is</w:t>
      </w:r>
      <w:r w:rsidRPr="00D74391">
        <w:rPr>
          <w:rStyle w:val="StyleUnderline"/>
        </w:rPr>
        <w:t>,</w:t>
      </w:r>
      <w:r w:rsidRPr="00835DD2">
        <w:rPr>
          <w:sz w:val="16"/>
        </w:rPr>
        <w:t xml:space="preserve"> drawing on Harding and Kershner (2011, 101–2) again, thus profoundly: anti-militarist, [rather than] simply anti-war. [CR] is aimed at countering that part of…culture which promotes violence and war as the optimal response to conflict…[and] is thus </w:t>
      </w:r>
      <w:r w:rsidRPr="00D74391">
        <w:rPr>
          <w:rStyle w:val="Emphasis"/>
        </w:rPr>
        <w:t>a means of resisting not just one war, but the larger culture of militarism whose survival depends in part on young people’s passive acceptance of military values and ideals</w:t>
      </w:r>
      <w:r w:rsidRPr="00835DD2">
        <w:rPr>
          <w:sz w:val="16"/>
        </w:rPr>
        <w:t xml:space="preserve">. However, considering the framing of this paper, CR’s tendency to situate anti-militarist practice amidst the lives and places that militarism affects, warrants further discussion. </w:t>
      </w:r>
      <w:r w:rsidR="00835DD2" w:rsidRPr="00835DD2">
        <w:rPr>
          <w:sz w:val="12"/>
        </w:rPr>
        <w:t>¶</w:t>
      </w:r>
      <w:r w:rsidR="00835DD2" w:rsidRPr="00835DD2">
        <w:rPr>
          <w:sz w:val="16"/>
        </w:rPr>
        <w:t xml:space="preserve"> </w:t>
      </w:r>
      <w:r w:rsidRPr="00835DD2">
        <w:rPr>
          <w:sz w:val="16"/>
        </w:rPr>
        <w:t xml:space="preserve">As noted at the outset, a primary aim of CR is to offer a strategic approach to challenging militarism where the modern anti-war movement has been largely ineffectual. </w:t>
      </w:r>
      <w:r w:rsidRPr="00D74391">
        <w:rPr>
          <w:rStyle w:val="Emphasis"/>
        </w:rPr>
        <w:t>CR</w:t>
      </w:r>
      <w:r w:rsidRPr="00835DD2">
        <w:rPr>
          <w:sz w:val="16"/>
        </w:rPr>
        <w:t xml:space="preserve">, in this sense, </w:t>
      </w:r>
      <w:r w:rsidRPr="00D74391">
        <w:rPr>
          <w:rStyle w:val="Emphasis"/>
        </w:rPr>
        <w:t>is a pragmatic solution</w:t>
      </w:r>
      <w:r w:rsidRPr="00D74391">
        <w:rPr>
          <w:rStyle w:val="StyleUnderline"/>
        </w:rPr>
        <w:t xml:space="preserve"> and is concerned with the fact that without troops, governments ʽcan’t fight war…maintain an occupation…[or] begin new wars’ </w:t>
      </w:r>
      <w:r w:rsidRPr="00835DD2">
        <w:rPr>
          <w:sz w:val="16"/>
        </w:rPr>
        <w:t>(Allison and Solnit 2007, 145). For adopting such an approach, however, CR is not without detractors. For instance, as Jahnkow (2006) argues, speaking of US schools, if ‘opt-out’ awareness strategies are the only ones adopted, activists undoubtedly miss a range of other recruiting tactics used in schools and beyond (e.g. cadet schemes). Similarly, Tannock (2005) argues that a focus on individual potential recruits, schools or communities might be too parochial where the concern is to remove militaries and militarism from our societies more broadly. Such strategies, moreover, cannot account for the cultures of militarism which enable military presences in schools in the first place.</w:t>
      </w:r>
    </w:p>
    <w:p w14:paraId="17D43E22" w14:textId="77777777" w:rsidR="00D46D68" w:rsidRDefault="00D46D68" w:rsidP="00D46D68"/>
    <w:p w14:paraId="44605BF1" w14:textId="77777777" w:rsidR="00D46D68" w:rsidRPr="0038381E" w:rsidRDefault="00D46D68" w:rsidP="00D46D68">
      <w:pPr>
        <w:pStyle w:val="Heading4"/>
      </w:pPr>
      <w:r>
        <w:t xml:space="preserve">military recruitment has become </w:t>
      </w:r>
      <w:r w:rsidRPr="003F0647">
        <w:rPr>
          <w:u w:val="single"/>
        </w:rPr>
        <w:t>an omnipresent fixture</w:t>
      </w:r>
      <w:r>
        <w:t xml:space="preserve"> in education due to NCLB – it enabled them to gain </w:t>
      </w:r>
      <w:r w:rsidRPr="003F0647">
        <w:rPr>
          <w:u w:val="single"/>
        </w:rPr>
        <w:t>spatial legitimacy</w:t>
      </w:r>
      <w:r>
        <w:t xml:space="preserve"> – this allows heroic military narratives to create a </w:t>
      </w:r>
      <w:r w:rsidRPr="003F0647">
        <w:rPr>
          <w:u w:val="single"/>
        </w:rPr>
        <w:t>collective ignorance of the reality of war</w:t>
      </w:r>
      <w:r>
        <w:t xml:space="preserve"> – we need to </w:t>
      </w:r>
      <w:r w:rsidRPr="003F0647">
        <w:rPr>
          <w:u w:val="single"/>
        </w:rPr>
        <w:t>counter-frame military service as outside public education</w:t>
      </w:r>
      <w:r>
        <w:t xml:space="preserve"> -  the plan creates a spatial protocol which is key to unravel militaristic narratives</w:t>
      </w:r>
    </w:p>
    <w:p w14:paraId="3FB4123B" w14:textId="77777777" w:rsidR="00D46D68" w:rsidRPr="0038381E" w:rsidRDefault="00D46D68" w:rsidP="00D46D68">
      <w:r w:rsidRPr="0038381E">
        <w:rPr>
          <w:rStyle w:val="Style13ptBold"/>
        </w:rPr>
        <w:t>Friesen</w:t>
      </w:r>
      <w:r>
        <w:rPr>
          <w:rStyle w:val="Style13ptBold"/>
        </w:rPr>
        <w:t>, Oregon University Sociology Professor</w:t>
      </w:r>
      <w:r w:rsidRPr="0038381E">
        <w:rPr>
          <w:rStyle w:val="Style13ptBold"/>
        </w:rPr>
        <w:t xml:space="preserve"> 14</w:t>
      </w:r>
      <w:r>
        <w:t xml:space="preserve"> (Matthew C. Friesen, November 1</w:t>
      </w:r>
      <w:r w:rsidRPr="00BA190F">
        <w:rPr>
          <w:vertAlign w:val="superscript"/>
        </w:rPr>
        <w:t>st</w:t>
      </w:r>
      <w:r>
        <w:t xml:space="preserve">, 2014, "Framing Symbols and Space: Counterrecruitment and Resistance to the US Military in Public Education," Date Accessed: 6/28/17, 84-93, </w:t>
      </w:r>
      <w:r w:rsidRPr="00E82EF2">
        <w:t>http://content.ebscohost.com/ContentServer.asp?T=P&amp;P=AN&amp;K=94758329&amp;S=R&amp;D=sih&amp;EbscoContent=dGJyMNXb4kSeqLY4yOvsOLCmr0%2BeqLBSsKy4SLaWxWXS&amp;ContentCustomer=dGJyMPGst02vrLNJuePfgeyx44Dt6fIA</w:t>
      </w:r>
      <w:r>
        <w:t>) lr</w:t>
      </w:r>
    </w:p>
    <w:p w14:paraId="66B22911" w14:textId="28F531FB" w:rsidR="00D46D68" w:rsidRPr="00835DD2" w:rsidRDefault="00D46D68" w:rsidP="00D46D68">
      <w:pPr>
        <w:rPr>
          <w:sz w:val="16"/>
        </w:rPr>
      </w:pPr>
      <w:r w:rsidRPr="00BA190F">
        <w:rPr>
          <w:rStyle w:val="StyleUnderline"/>
        </w:rPr>
        <w:t xml:space="preserve">In addition to new federal mandates </w:t>
      </w:r>
      <w:r w:rsidRPr="008726E2">
        <w:rPr>
          <w:rStyle w:val="StyleUnderline"/>
        </w:rPr>
        <w:t>requiring MR access to students’ information, the NCLB mandates that schools grant MRs access to school grounds.</w:t>
      </w:r>
      <w:r w:rsidRPr="00835DD2">
        <w:rPr>
          <w:sz w:val="16"/>
        </w:rPr>
        <w:t xml:space="preserve"> That is, </w:t>
      </w:r>
      <w:r w:rsidRPr="00BA190F">
        <w:rPr>
          <w:rStyle w:val="Emphasis"/>
        </w:rPr>
        <w:t>the NCLB requires MRs to have “the same access to secondary school students as is provided generally to post secondary educational institutions or to prospective employers of those students</w:t>
      </w:r>
      <w:r w:rsidRPr="00BA190F">
        <w:rPr>
          <w:rStyle w:val="StyleUnderline"/>
        </w:rPr>
        <w:t>”</w:t>
      </w:r>
      <w:r w:rsidRPr="00835DD2">
        <w:rPr>
          <w:sz w:val="16"/>
        </w:rPr>
        <w:t xml:space="preserve"> (U.S. Congress 2002). </w:t>
      </w:r>
      <w:r w:rsidR="00835DD2" w:rsidRPr="00835DD2">
        <w:rPr>
          <w:sz w:val="12"/>
        </w:rPr>
        <w:t>¶</w:t>
      </w:r>
      <w:r w:rsidR="00835DD2" w:rsidRPr="00835DD2">
        <w:rPr>
          <w:sz w:val="16"/>
        </w:rPr>
        <w:t xml:space="preserve"> </w:t>
      </w:r>
      <w:r w:rsidRPr="00835DD2">
        <w:rPr>
          <w:sz w:val="16"/>
        </w:rPr>
        <w:t xml:space="preserve">In an effort to exploit this opportunity, </w:t>
      </w:r>
      <w:r w:rsidRPr="00BA190F">
        <w:rPr>
          <w:rStyle w:val="StyleUnderline"/>
        </w:rPr>
        <w:t xml:space="preserve">the U.S. Army’s School Recruiting Program Handbook explains that the objective of the SRP [School Recruiting Program] is to assist recruiters with programs and services so that they can effectively penetrate the school market. </w:t>
      </w:r>
      <w:r w:rsidRPr="00BA190F">
        <w:rPr>
          <w:rStyle w:val="Emphasis"/>
        </w:rPr>
        <w:t>The goal is school ownership that can only lead to a greater number of Army enlistments</w:t>
      </w:r>
      <w:r w:rsidRPr="00835DD2">
        <w:rPr>
          <w:sz w:val="16"/>
        </w:rPr>
        <w:t xml:space="preserve">. (U.S. Army Recruiting Command 2004: 2) </w:t>
      </w:r>
      <w:r w:rsidR="00835DD2" w:rsidRPr="00835DD2">
        <w:rPr>
          <w:sz w:val="12"/>
        </w:rPr>
        <w:t>¶</w:t>
      </w:r>
      <w:r w:rsidR="00835DD2" w:rsidRPr="00835DD2">
        <w:rPr>
          <w:sz w:val="16"/>
        </w:rPr>
        <w:t xml:space="preserve"> </w:t>
      </w:r>
      <w:r w:rsidRPr="00835DD2">
        <w:rPr>
          <w:sz w:val="16"/>
        </w:rPr>
        <w:t xml:space="preserve">Whereas the NCLB opens the school doors, the DOD encourages MRs to become an ever-present member of the school staff. </w:t>
      </w:r>
      <w:r w:rsidRPr="00BA190F">
        <w:rPr>
          <w:rStyle w:val="StyleUnderline"/>
        </w:rPr>
        <w:t>The handbook recommends that MRs attend as many school activities as possible...be so helpful and so much a part of the school scene that you are in constant demand...attend events in uniform...and cultivate coaches, librarians, administrative staff, and teachers, especially those whose subjects correlate with Army programs.</w:t>
      </w:r>
      <w:r w:rsidRPr="00835DD2">
        <w:rPr>
          <w:sz w:val="16"/>
        </w:rPr>
        <w:t xml:space="preserve"> (U.S. Army Recruiting Command 2004: 2) </w:t>
      </w:r>
      <w:r w:rsidR="00835DD2" w:rsidRPr="00835DD2">
        <w:rPr>
          <w:sz w:val="12"/>
        </w:rPr>
        <w:t>¶</w:t>
      </w:r>
      <w:r w:rsidR="00835DD2" w:rsidRPr="00835DD2">
        <w:rPr>
          <w:sz w:val="16"/>
        </w:rPr>
        <w:t xml:space="preserve"> </w:t>
      </w:r>
      <w:r w:rsidRPr="00BA190F">
        <w:rPr>
          <w:rStyle w:val="StyleUnderline"/>
        </w:rPr>
        <w:t xml:space="preserve">The </w:t>
      </w:r>
      <w:r w:rsidRPr="00BA190F">
        <w:rPr>
          <w:rStyle w:val="Emphasis"/>
        </w:rPr>
        <w:t>recruiting handbook reveals the military’s effort to become an omnipresent fixture of the educational space</w:t>
      </w:r>
      <w:r w:rsidRPr="00BA190F">
        <w:rPr>
          <w:rStyle w:val="StyleUnderline"/>
        </w:rPr>
        <w:t xml:space="preserve">. </w:t>
      </w:r>
      <w:r w:rsidRPr="00835DD2">
        <w:rPr>
          <w:sz w:val="16"/>
        </w:rPr>
        <w:t xml:space="preserve">Interviewees described MRs’ activities ranging from staffing an information table at a career day event to assuming the role of a faculty member. Interviewees reported MRs teaching karate, physical education (PE), Reserve Officers’ Training Corps (ROTC), social studies courses, and serving as career counselors. Maria tells of how her MR, who taught PE at her high school, bought her a gym membership to help her lose weight and prepare for boot camp. Other CRs tell of MRs meeting with students between classes, taking them off campus for lunch, helping them apply for scholarships, and driving them to their military processing station. Although MR activities vary across campuses, </w:t>
      </w:r>
      <w:r w:rsidRPr="00BA190F">
        <w:rPr>
          <w:rStyle w:val="StyleUnderline"/>
        </w:rPr>
        <w:t>the recruitment program’s strategy seeks to thoroughly embed the recruiter into high school life allowing both access to students and creation of a sense of vocational legitimacy.</w:t>
      </w:r>
      <w:r w:rsidRPr="00835DD2">
        <w:rPr>
          <w:sz w:val="16"/>
        </w:rPr>
        <w:t xml:space="preserve"> </w:t>
      </w:r>
      <w:r w:rsidR="00835DD2" w:rsidRPr="00835DD2">
        <w:rPr>
          <w:sz w:val="12"/>
        </w:rPr>
        <w:t>¶</w:t>
      </w:r>
      <w:r w:rsidR="00835DD2" w:rsidRPr="00835DD2">
        <w:rPr>
          <w:sz w:val="16"/>
        </w:rPr>
        <w:t xml:space="preserve"> </w:t>
      </w:r>
      <w:r w:rsidRPr="00835DD2">
        <w:rPr>
          <w:sz w:val="16"/>
        </w:rPr>
        <w:t xml:space="preserve">High school military recruiting campaigns connect with associated efforts in middle school after-school activities (such as the Young Marines) and postsecondary programs (such as ROTC or the Minerva Consortium) (Brainard 2008; Houppert 2005). </w:t>
      </w:r>
      <w:r w:rsidRPr="00BA190F">
        <w:rPr>
          <w:rStyle w:val="StyleUnderline"/>
        </w:rPr>
        <w:t>The rationale for what might be described as a vertically integrated recruitment strategy is founded on military recruitment research documenting how enlistees’ perception of patriotism and admiration of military life are of equal or greater importance than financial or vocational incentives</w:t>
      </w:r>
      <w:r w:rsidRPr="00835DD2">
        <w:rPr>
          <w:sz w:val="16"/>
        </w:rPr>
        <w:t xml:space="preserve"> (Woodruff and Segal 2006). </w:t>
      </w:r>
      <w:r w:rsidRPr="00BA190F">
        <w:rPr>
          <w:rStyle w:val="Emphasis"/>
        </w:rPr>
        <w:t>MRs’ presence as legitimate actors in settings where adolescents spend most of their waking hours establishes the military vocation as a virtuous career choice</w:t>
      </w:r>
      <w:r w:rsidRPr="00BA190F">
        <w:rPr>
          <w:rStyle w:val="StyleUnderline"/>
        </w:rPr>
        <w:t xml:space="preserve">. Establishing a favorable perspective toward the military during students’ middle or high school years likely prepares them to more readily accept the military’s presence in college and university settings. </w:t>
      </w:r>
      <w:r w:rsidR="00835DD2" w:rsidRPr="00835DD2">
        <w:rPr>
          <w:rStyle w:val="StyleUnderline"/>
          <w:sz w:val="12"/>
          <w:u w:val="none"/>
        </w:rPr>
        <w:t>¶</w:t>
      </w:r>
      <w:r w:rsidR="00835DD2" w:rsidRPr="00835DD2">
        <w:rPr>
          <w:rStyle w:val="StyleUnderline"/>
          <w:sz w:val="12"/>
        </w:rPr>
        <w:t xml:space="preserve"> </w:t>
      </w:r>
      <w:r w:rsidRPr="00835DD2">
        <w:rPr>
          <w:sz w:val="16"/>
        </w:rPr>
        <w:t xml:space="preserve">Slightly more than half of my interviewees explained that limiting the MRs’ physical presence in schools was central to their activism. Schools vary significantly in their response to the mandate to allow MRs on campus, they noted. One respondent told the story of a school system that allows military, educational, and career recruiters into their school only one day once a year as a way to limit recruiter presence on campus yet still satisfy the NCLB’s “same access” clause. More interviewees told stories about the opposite extreme, where MRs leisurely walked school hallways: “I heard some of the outlandish lies that the recruiters were telling and I would see them in there just like it was their territory and it just really made me mad!” Maria’s reflections represent many interviewees’ anger at MRs’ access to schools. </w:t>
      </w:r>
      <w:r w:rsidR="00835DD2" w:rsidRPr="00835DD2">
        <w:rPr>
          <w:sz w:val="12"/>
        </w:rPr>
        <w:t>¶</w:t>
      </w:r>
      <w:r w:rsidR="00835DD2" w:rsidRPr="00835DD2">
        <w:rPr>
          <w:sz w:val="16"/>
        </w:rPr>
        <w:t xml:space="preserve"> </w:t>
      </w:r>
      <w:r w:rsidRPr="00BA190F">
        <w:rPr>
          <w:rStyle w:val="Emphasis"/>
        </w:rPr>
        <w:t>Counterrecruiters resist the presence of military personnel on school campuses</w:t>
      </w:r>
      <w:r w:rsidRPr="00835DD2">
        <w:rPr>
          <w:sz w:val="16"/>
        </w:rPr>
        <w:t xml:space="preserve"> in multiple ways</w:t>
      </w:r>
      <w:r w:rsidRPr="00BA190F">
        <w:rPr>
          <w:rStyle w:val="StyleUnderline"/>
        </w:rPr>
        <w:t>. They lobby school administrators to limit recruiters to certain days of the week, month, or year</w:t>
      </w:r>
      <w:r w:rsidRPr="00835DD2">
        <w:rPr>
          <w:sz w:val="16"/>
        </w:rPr>
        <w:t xml:space="preserve"> and to specific areas of campus. </w:t>
      </w:r>
      <w:r w:rsidRPr="00BA190F">
        <w:rPr>
          <w:rStyle w:val="StyleUnderline"/>
        </w:rPr>
        <w:t>CRs bring high school students to school board meetings to tell stories of being stalked by MRs</w:t>
      </w:r>
      <w:r w:rsidRPr="00835DD2">
        <w:rPr>
          <w:sz w:val="16"/>
        </w:rPr>
        <w:t xml:space="preserve"> at school and ask board members “</w:t>
      </w:r>
      <w:r w:rsidRPr="00BA190F">
        <w:rPr>
          <w:rStyle w:val="StyleUnderline"/>
        </w:rPr>
        <w:t>why are there more military recruiters in our school than career counselors</w:t>
      </w:r>
      <w:r w:rsidRPr="00835DD2">
        <w:rPr>
          <w:sz w:val="16"/>
        </w:rPr>
        <w:t xml:space="preserve">?” CRs create informal networks of informants to alert school administrators when MRs violate district policies. Some activists have organized support from teacher union members to challenge the legality of MRs teaching courses. </w:t>
      </w:r>
      <w:r w:rsidR="00835DD2" w:rsidRPr="00835DD2">
        <w:rPr>
          <w:sz w:val="12"/>
        </w:rPr>
        <w:t>¶</w:t>
      </w:r>
      <w:r w:rsidR="00835DD2" w:rsidRPr="00835DD2">
        <w:rPr>
          <w:sz w:val="16"/>
        </w:rPr>
        <w:t xml:space="preserve"> </w:t>
      </w:r>
      <w:r w:rsidRPr="00835DD2">
        <w:rPr>
          <w:sz w:val="16"/>
        </w:rPr>
        <w:t xml:space="preserve">Space and movement framing of resistance to MRs in public schools is deeply entwined. </w:t>
      </w:r>
      <w:r w:rsidRPr="00BA190F">
        <w:rPr>
          <w:rStyle w:val="StyleUnderline"/>
        </w:rPr>
        <w:t>CRs describe their resistance as an effort to prevent MRs from becoming part of the campus’s spatial routines, limit their access to the built environment, and resist their efforts to become spatially “co-present” with the school’s educational staff. Even as MRs are instructed to “own the school” with their uniformed presence and informal recruitment of faculty and staff, CRs search for ways to limit their campus presence and power over the educational space.</w:t>
      </w:r>
      <w:r w:rsidRPr="00835DD2">
        <w:rPr>
          <w:sz w:val="16"/>
        </w:rPr>
        <w:t xml:space="preserve"> </w:t>
      </w:r>
      <w:r w:rsidR="00835DD2" w:rsidRPr="00835DD2">
        <w:rPr>
          <w:sz w:val="12"/>
        </w:rPr>
        <w:t>¶</w:t>
      </w:r>
      <w:r w:rsidR="00835DD2" w:rsidRPr="00835DD2">
        <w:rPr>
          <w:sz w:val="16"/>
        </w:rPr>
        <w:t xml:space="preserve"> </w:t>
      </w:r>
      <w:r w:rsidRPr="00835DD2">
        <w:rPr>
          <w:sz w:val="16"/>
        </w:rPr>
        <w:t xml:space="preserve">Contesting the Heroic Military Narrative </w:t>
      </w:r>
      <w:r w:rsidR="00835DD2" w:rsidRPr="00835DD2">
        <w:rPr>
          <w:sz w:val="12"/>
        </w:rPr>
        <w:t>¶</w:t>
      </w:r>
      <w:r w:rsidR="00835DD2" w:rsidRPr="00835DD2">
        <w:rPr>
          <w:sz w:val="16"/>
        </w:rPr>
        <w:t xml:space="preserve"> </w:t>
      </w:r>
      <w:r w:rsidRPr="00BA190F">
        <w:rPr>
          <w:rStyle w:val="Emphasis"/>
        </w:rPr>
        <w:t>Challenging the military narrative</w:t>
      </w:r>
      <w:r w:rsidRPr="00835DD2">
        <w:rPr>
          <w:sz w:val="16"/>
        </w:rPr>
        <w:t xml:space="preserve"> that promises personal rewards and inspires heroic patriotism among potential recruits </w:t>
      </w:r>
      <w:r w:rsidRPr="00BA190F">
        <w:rPr>
          <w:rStyle w:val="Emphasis"/>
        </w:rPr>
        <w:t>was identified as</w:t>
      </w:r>
      <w:r w:rsidRPr="00BA190F">
        <w:rPr>
          <w:rStyle w:val="StyleUnderline"/>
        </w:rPr>
        <w:t xml:space="preserve"> a </w:t>
      </w:r>
      <w:r w:rsidRPr="00BA190F">
        <w:rPr>
          <w:rStyle w:val="Emphasis"/>
        </w:rPr>
        <w:t>central</w:t>
      </w:r>
      <w:r w:rsidRPr="00BA190F">
        <w:rPr>
          <w:rStyle w:val="StyleUnderline"/>
        </w:rPr>
        <w:t xml:space="preserve"> contest by all of my interviewees</w:t>
      </w:r>
      <w:r w:rsidRPr="00835DD2">
        <w:rPr>
          <w:sz w:val="16"/>
        </w:rPr>
        <w:t xml:space="preserve">. Goode (1978) describes heroism as the prestige gained in making a great sacrifice or risking one’s life for a group or another person. Communities reward individuals who exhibit these extraordinarily brave or noble deeds with admiration and praise. </w:t>
      </w:r>
      <w:r w:rsidR="00835DD2" w:rsidRPr="00835DD2">
        <w:rPr>
          <w:sz w:val="12"/>
        </w:rPr>
        <w:t>¶</w:t>
      </w:r>
      <w:r w:rsidR="00835DD2" w:rsidRPr="00835DD2">
        <w:rPr>
          <w:sz w:val="16"/>
        </w:rPr>
        <w:t xml:space="preserve"> </w:t>
      </w:r>
      <w:r w:rsidRPr="00835DD2">
        <w:rPr>
          <w:sz w:val="16"/>
        </w:rPr>
        <w:t>Counterrecruiters describe MRs promoting military enlistment by telling stories of heroic transformation</w:t>
      </w:r>
      <w:r w:rsidRPr="00BA190F">
        <w:rPr>
          <w:rStyle w:val="StyleUnderline"/>
        </w:rPr>
        <w:t>. MRs frame students’ premilitary lives as aimless and mundane in contrast to soldiering as enthralling and noble. MRs’ promotional materials depict soldiers taking risks, embodying patriotic commitment, and making sacrifices in service to their country</w:t>
      </w:r>
      <w:r w:rsidRPr="00835DD2">
        <w:rPr>
          <w:sz w:val="16"/>
        </w:rPr>
        <w:t xml:space="preserve">. Military enlistment offers high school students the opportunity to become heroes whose dedication is rewarded with the veneration of their family, friends, and community. </w:t>
      </w:r>
      <w:r w:rsidR="00835DD2" w:rsidRPr="00835DD2">
        <w:rPr>
          <w:sz w:val="12"/>
        </w:rPr>
        <w:t>¶</w:t>
      </w:r>
      <w:r w:rsidR="00835DD2" w:rsidRPr="00835DD2">
        <w:rPr>
          <w:sz w:val="16"/>
        </w:rPr>
        <w:t xml:space="preserve"> </w:t>
      </w:r>
      <w:r w:rsidRPr="00BA190F">
        <w:rPr>
          <w:rStyle w:val="Emphasis"/>
        </w:rPr>
        <w:t>Counterrecruiters contest heroic transformation stories by revealing the less-than-heroic aspects of soldiering</w:t>
      </w:r>
      <w:r w:rsidRPr="00835DD2">
        <w:rPr>
          <w:sz w:val="16"/>
        </w:rPr>
        <w:t xml:space="preserve">. Maria challenges the nobility of soldiering when she confronts teenaged girls with the incongruity of raising their own children while training to kill others’ children. Ricky and Huey organize presentations for students where veterans share their experiences of posttraumatic stress disorder from their time in the military. CR brochures remind students that one-third of enlisted women report experiencing sexual assault while in the military and chronicle the high unemployment rate and poor treatment of veterans by government medical systems. Theodore tells potential recruits how his military experience gave rise to his perception that he was systematically exploiting others: “I got to feel some personal responsibility for the mission of the institution that I worked for. [I realized] </w:t>
      </w:r>
      <w:r w:rsidRPr="00BA190F">
        <w:rPr>
          <w:rStyle w:val="Emphasis"/>
        </w:rPr>
        <w:t>at the end of the day, it’s a whole bunch of people like me that make this big machine work and make [foreign] occupations possible. And</w:t>
      </w:r>
      <w:r w:rsidRPr="00BA190F">
        <w:rPr>
          <w:rStyle w:val="StyleUnderline"/>
        </w:rPr>
        <w:t xml:space="preserve"> make </w:t>
      </w:r>
      <w:r w:rsidRPr="00BA190F">
        <w:rPr>
          <w:rStyle w:val="Emphasis"/>
        </w:rPr>
        <w:t>massacres</w:t>
      </w:r>
      <w:r w:rsidRPr="00BA190F">
        <w:rPr>
          <w:rStyle w:val="StyleUnderline"/>
        </w:rPr>
        <w:t xml:space="preserve"> of other people possible. Make </w:t>
      </w:r>
      <w:r w:rsidRPr="00BA190F">
        <w:rPr>
          <w:rStyle w:val="Emphasis"/>
        </w:rPr>
        <w:t>collective punishment</w:t>
      </w:r>
      <w:r w:rsidRPr="00BA190F">
        <w:rPr>
          <w:rStyle w:val="StyleUnderline"/>
        </w:rPr>
        <w:t xml:space="preserve"> in Fallujah possible. Or </w:t>
      </w:r>
      <w:r w:rsidRPr="00BA190F">
        <w:rPr>
          <w:rStyle w:val="Emphasis"/>
        </w:rPr>
        <w:t>torture</w:t>
      </w:r>
      <w:r w:rsidRPr="00BA190F">
        <w:rPr>
          <w:rStyle w:val="StyleUnderline"/>
        </w:rPr>
        <w:t xml:space="preserve"> at Abu Ghraib possible.” </w:t>
      </w:r>
      <w:r w:rsidR="00835DD2" w:rsidRPr="00835DD2">
        <w:rPr>
          <w:rStyle w:val="StyleUnderline"/>
          <w:sz w:val="12"/>
          <w:u w:val="none"/>
        </w:rPr>
        <w:t>¶</w:t>
      </w:r>
      <w:r w:rsidR="00835DD2" w:rsidRPr="00835DD2">
        <w:rPr>
          <w:rStyle w:val="StyleUnderline"/>
          <w:sz w:val="12"/>
        </w:rPr>
        <w:t xml:space="preserve"> </w:t>
      </w:r>
      <w:r w:rsidRPr="00BA190F">
        <w:rPr>
          <w:rStyle w:val="Emphasis"/>
        </w:rPr>
        <w:t>These narratives unravel the heroic soldier image and reframe the enlistee as one manipulated by MRs and politicians</w:t>
      </w:r>
      <w:r w:rsidRPr="00835DD2">
        <w:rPr>
          <w:sz w:val="16"/>
        </w:rPr>
        <w:t xml:space="preserve">. </w:t>
      </w:r>
      <w:r w:rsidR="00835DD2" w:rsidRPr="00835DD2">
        <w:rPr>
          <w:sz w:val="12"/>
        </w:rPr>
        <w:t>¶</w:t>
      </w:r>
      <w:r w:rsidR="00835DD2" w:rsidRPr="00835DD2">
        <w:rPr>
          <w:sz w:val="16"/>
        </w:rPr>
        <w:t xml:space="preserve"> </w:t>
      </w:r>
      <w:r w:rsidRPr="00835DD2">
        <w:rPr>
          <w:sz w:val="16"/>
        </w:rPr>
        <w:t xml:space="preserve">Finally, CRs contest the collapse of “serving one’s country” into a strictly military vocation by sharing information about volunteer programs such as 86 Friesen AmeriCorps, National Civilian Community Corps, City Year, and other notfor-profit service opportunities. By revealing an abundance of opportunities to serve one’s country beyond the military, CRs attempt to reframe the heroic vocational narrative beyond simply a military one. </w:t>
      </w:r>
      <w:r w:rsidR="00835DD2" w:rsidRPr="00835DD2">
        <w:rPr>
          <w:sz w:val="12"/>
        </w:rPr>
        <w:t>¶</w:t>
      </w:r>
      <w:r w:rsidR="00835DD2" w:rsidRPr="00835DD2">
        <w:rPr>
          <w:sz w:val="16"/>
        </w:rPr>
        <w:t xml:space="preserve"> </w:t>
      </w:r>
      <w:r w:rsidRPr="00BA190F">
        <w:rPr>
          <w:rStyle w:val="Emphasis"/>
        </w:rPr>
        <w:t>Counterrecruiters consider resistance to militarization of the high school campus narrative to be a crucial framing competition</w:t>
      </w:r>
      <w:r w:rsidRPr="00BA190F">
        <w:rPr>
          <w:rStyle w:val="StyleUnderline"/>
        </w:rPr>
        <w:t xml:space="preserve">. </w:t>
      </w:r>
      <w:r w:rsidRPr="00835DD2">
        <w:rPr>
          <w:sz w:val="16"/>
        </w:rPr>
        <w:t xml:space="preserve">Scholars observe that the ideas, images, and symbols allowed into a physical space exert power over and influence the meaning of the space (Heaney and Rojas 2006; Sewell 2001). </w:t>
      </w:r>
      <w:r w:rsidRPr="00BA190F">
        <w:rPr>
          <w:rStyle w:val="StyleUnderline"/>
        </w:rPr>
        <w:t>The presence of MRs in the public school space provides them the opportunity to reframe educational success through the lens of military heroism</w:t>
      </w:r>
      <w:r w:rsidRPr="00835DD2">
        <w:rPr>
          <w:sz w:val="16"/>
        </w:rPr>
        <w:t xml:space="preserve">. In addition to preventing MRs from gaining access to student information and campus spaces, CRs use symbols associated with the educational space to undermine MR efforts to connect military heroism with educational accomplishment. </w:t>
      </w:r>
      <w:r w:rsidR="00835DD2" w:rsidRPr="00835DD2">
        <w:rPr>
          <w:sz w:val="12"/>
        </w:rPr>
        <w:t>¶</w:t>
      </w:r>
      <w:r w:rsidR="00835DD2" w:rsidRPr="00835DD2">
        <w:rPr>
          <w:sz w:val="16"/>
        </w:rPr>
        <w:t xml:space="preserve"> </w:t>
      </w:r>
      <w:r w:rsidRPr="00835DD2">
        <w:rPr>
          <w:sz w:val="16"/>
        </w:rPr>
        <w:t xml:space="preserve">Contesting the Educational Mission Counterrecruiters contend that, in addition to efforts to recruit youth into the armed forces, </w:t>
      </w:r>
      <w:r w:rsidRPr="00BA190F">
        <w:rPr>
          <w:rStyle w:val="StyleUnderline"/>
        </w:rPr>
        <w:t>MRs seek to reframe the values of public education. CRs contend that MRs’ presence and activities supplant the democratic educational values of curiosity, critical thought, creativity, diversity, exploration, and nonviolent problem solving with military values emphasizing discipline, hierarchy, conformity, rigidity, uniformity, obedience, and training in violence</w:t>
      </w:r>
      <w:r w:rsidRPr="00835DD2">
        <w:rPr>
          <w:sz w:val="16"/>
        </w:rPr>
        <w:t>. Nearly two-thirds of my interviewees described themselves as motivated by a commitment to defend the mission of education against militarization: “[</w:t>
      </w:r>
      <w:r w:rsidRPr="00BA190F">
        <w:rPr>
          <w:rStyle w:val="Emphasis"/>
        </w:rPr>
        <w:t>MRs are] embedding themselves into</w:t>
      </w:r>
      <w:r w:rsidRPr="00BA190F">
        <w:rPr>
          <w:rStyle w:val="StyleUnderline"/>
        </w:rPr>
        <w:t xml:space="preserve">, not only the curriculum, but when you look at the military style of education… it’s </w:t>
      </w:r>
      <w:r w:rsidRPr="00BA190F">
        <w:rPr>
          <w:rStyle w:val="Emphasis"/>
        </w:rPr>
        <w:t>a disciplinary kind of structure with a very authoritarian approach</w:t>
      </w:r>
      <w:r w:rsidRPr="00BA190F">
        <w:rPr>
          <w:rStyle w:val="StyleUnderline"/>
        </w:rPr>
        <w:t>.”</w:t>
      </w:r>
      <w:r w:rsidRPr="00835DD2">
        <w:rPr>
          <w:sz w:val="16"/>
        </w:rPr>
        <w:t xml:space="preserve"> (Cameron) “[I don’t believe] the schools are supposed to be so heavily militarized. Not just with recruiters, but with programs like JROTC, programs like the Young Marines, that go all the way into the middle school level. I see this as a perversion of education.” (Simon) “I think of counterrecruitment as contributing to the demilitarizing of schools. [</w:t>
      </w:r>
      <w:r w:rsidRPr="00BA190F">
        <w:rPr>
          <w:rStyle w:val="Emphasis"/>
        </w:rPr>
        <w:t>MRs are] encroaching on discipline, surveillance, and school safety</w:t>
      </w:r>
      <w:r w:rsidRPr="00BA190F">
        <w:rPr>
          <w:rStyle w:val="StyleUnderline"/>
        </w:rPr>
        <w:t>.”</w:t>
      </w:r>
      <w:r w:rsidRPr="00835DD2">
        <w:rPr>
          <w:sz w:val="16"/>
        </w:rPr>
        <w:t xml:space="preserve"> (Kelvin) </w:t>
      </w:r>
      <w:r w:rsidR="00835DD2" w:rsidRPr="00835DD2">
        <w:rPr>
          <w:sz w:val="12"/>
        </w:rPr>
        <w:t>¶</w:t>
      </w:r>
      <w:r w:rsidR="00835DD2" w:rsidRPr="00835DD2">
        <w:rPr>
          <w:sz w:val="16"/>
        </w:rPr>
        <w:t xml:space="preserve"> </w:t>
      </w:r>
      <w:r w:rsidRPr="00835DD2">
        <w:rPr>
          <w:sz w:val="16"/>
        </w:rPr>
        <w:t xml:space="preserve">These interviewees reveal that in addition to the manifest goal of dissuading young people from enlisting, CRs seek to prevent the militarization of traditional educational values. CRs described several efforts designed to resist MRs’ militarizing effect in schools. Some CRs develop antimilitarization curricula to present to teaching staff. Other CRs contest the perception that criticism of government activities is unpatriotic by promoting a “radical thought class” that highlights historic examples of civil disobedience in the United States. Yet other CRs support student-organized peace clubs that foster creative approaches to problem solving. </w:t>
      </w:r>
      <w:r w:rsidR="00835DD2" w:rsidRPr="00835DD2">
        <w:rPr>
          <w:sz w:val="12"/>
        </w:rPr>
        <w:t>¶</w:t>
      </w:r>
      <w:r w:rsidR="00835DD2" w:rsidRPr="00835DD2">
        <w:rPr>
          <w:sz w:val="16"/>
        </w:rPr>
        <w:t xml:space="preserve"> </w:t>
      </w:r>
      <w:r w:rsidRPr="00835DD2">
        <w:rPr>
          <w:sz w:val="16"/>
        </w:rPr>
        <w:t xml:space="preserve">Although these efforts may appear secondary to the CRs’ main goal of discouraging enlistment, they represent a concomitant contest over what values will dominate public education. The conflict between CRs and MRs over the framing of educational values is primarily a function of the space in which the contest is unfolding. The presence or absence of certain people or activities in a space significantly influences the meaning of the symbols found there (Heaney and Rojas 2006; Sewell 2001). The presence of MRs in schools creates an implicit association between educational and military values. CRs resist this spatially activated connection by promoting antimilitarization curriculum, radical thought classes, and peace clubs that reaffirm traditional educational values. </w:t>
      </w:r>
      <w:r w:rsidR="00835DD2" w:rsidRPr="00835DD2">
        <w:rPr>
          <w:sz w:val="12"/>
        </w:rPr>
        <w:t>¶</w:t>
      </w:r>
      <w:r w:rsidR="00835DD2" w:rsidRPr="00835DD2">
        <w:rPr>
          <w:sz w:val="16"/>
        </w:rPr>
        <w:t xml:space="preserve"> </w:t>
      </w:r>
      <w:r w:rsidRPr="00835DD2">
        <w:rPr>
          <w:sz w:val="16"/>
        </w:rPr>
        <w:t xml:space="preserve">Contesting Vocational Visions </w:t>
      </w:r>
      <w:r w:rsidR="00835DD2" w:rsidRPr="00835DD2">
        <w:rPr>
          <w:sz w:val="12"/>
        </w:rPr>
        <w:t>¶</w:t>
      </w:r>
      <w:r w:rsidR="00835DD2" w:rsidRPr="00835DD2">
        <w:rPr>
          <w:sz w:val="16"/>
        </w:rPr>
        <w:t xml:space="preserve"> </w:t>
      </w:r>
      <w:r w:rsidRPr="00835DD2">
        <w:rPr>
          <w:sz w:val="16"/>
        </w:rPr>
        <w:t xml:space="preserve">Military recruiters fashion an auspicious future for a potential enlistees. Glossy pamphlets describe military service as an opportunity to prepare for a civilian career, provide money for college, and secure a sizable retirement pension. </w:t>
      </w:r>
      <w:r w:rsidR="00835DD2" w:rsidRPr="00835DD2">
        <w:rPr>
          <w:sz w:val="12"/>
        </w:rPr>
        <w:t>¶</w:t>
      </w:r>
      <w:r w:rsidR="00835DD2" w:rsidRPr="00835DD2">
        <w:rPr>
          <w:sz w:val="16"/>
        </w:rPr>
        <w:t xml:space="preserve"> </w:t>
      </w:r>
      <w:r w:rsidRPr="00835DD2">
        <w:rPr>
          <w:sz w:val="16"/>
        </w:rPr>
        <w:t xml:space="preserve">Approximately half the interviewees made countering MRs’ efforts to paint optimistic images of students’ future one of their central goals. CRs refute MRs’ vocational visions in a variety of ways. Some CRs point out that MRs cannot guarantee any enlistee will receive the training or job they request. Huey, a recent veteran of the Iraq War reflects, “I never did become a pilot, you know. I was promised a lot of things I didn’t get.” Vincent talks with potential enlistees and indicates on an actual military enlistment document where the government can change the contract at any time noting, “its binding on you, but not binding on them.” </w:t>
      </w:r>
      <w:r w:rsidR="00835DD2" w:rsidRPr="00835DD2">
        <w:rPr>
          <w:sz w:val="12"/>
        </w:rPr>
        <w:t>¶</w:t>
      </w:r>
      <w:r w:rsidR="00835DD2" w:rsidRPr="00835DD2">
        <w:rPr>
          <w:sz w:val="16"/>
        </w:rPr>
        <w:t xml:space="preserve"> </w:t>
      </w:r>
      <w:r w:rsidRPr="00835DD2">
        <w:rPr>
          <w:sz w:val="16"/>
        </w:rPr>
        <w:t xml:space="preserve">Counterrecruiters explain that students would be far more prepared for a civilian job if they pursued the equivalent amount of time in trade school as in the military. </w:t>
      </w:r>
      <w:r w:rsidRPr="00BA190F">
        <w:rPr>
          <w:rStyle w:val="StyleUnderline"/>
        </w:rPr>
        <w:t>CRs note that most military vocations have no civilian counterpart</w:t>
      </w:r>
      <w:r w:rsidRPr="00835DD2">
        <w:rPr>
          <w:sz w:val="16"/>
        </w:rPr>
        <w:t xml:space="preserve"> (e.g., weapons training) </w:t>
      </w:r>
      <w:r w:rsidRPr="00BA190F">
        <w:rPr>
          <w:rStyle w:val="StyleUnderline"/>
        </w:rPr>
        <w:t>or do not facilitate advanced technical training</w:t>
      </w:r>
      <w:r w:rsidRPr="00835DD2">
        <w:rPr>
          <w:sz w:val="16"/>
        </w:rPr>
        <w:t xml:space="preserve"> (e.g., truck driving). CRs point out that </w:t>
      </w:r>
      <w:r w:rsidRPr="00BA190F">
        <w:rPr>
          <w:rStyle w:val="StyleUnderline"/>
        </w:rPr>
        <w:t>veterans’ unemployment rate is twice as high as nonveterans’</w:t>
      </w:r>
      <w:r w:rsidRPr="00835DD2">
        <w:rPr>
          <w:sz w:val="16"/>
        </w:rPr>
        <w:t xml:space="preserve"> (YANO 2009). CRs also raise questions about the financial benefits of enlisting by noting that new enlistees generally earn less than minimum wage, considering the military’s 60–80 hour workweek. CRs highlight how the availability of college funds is laden with contingencies. For example, to receive college bene- fits one must receive an honorable discharge from the military and that historically only 57% of veterans who signed up for the GI Bill program actually use the college funds (Youth and Non-Military Opportunities (YANO), 2009). </w:t>
      </w:r>
      <w:r w:rsidR="00835DD2" w:rsidRPr="00835DD2">
        <w:rPr>
          <w:sz w:val="12"/>
        </w:rPr>
        <w:t>¶</w:t>
      </w:r>
      <w:r w:rsidR="00835DD2" w:rsidRPr="00835DD2">
        <w:rPr>
          <w:sz w:val="16"/>
        </w:rPr>
        <w:t xml:space="preserve"> </w:t>
      </w:r>
      <w:r w:rsidRPr="00835DD2">
        <w:rPr>
          <w:sz w:val="16"/>
        </w:rPr>
        <w:t xml:space="preserve">Vocational visions are constituted by powerful symbols shaped by the public school space. Research suggests that after parents, students’ peers, teachers, and school counselors have the greatest impact on post–high school vocational choices (Paa and McWhirter 2000). Therefore, </w:t>
      </w:r>
      <w:r w:rsidRPr="00BA190F">
        <w:rPr>
          <w:rStyle w:val="StyleUnderline"/>
        </w:rPr>
        <w:t>th</w:t>
      </w:r>
      <w:r w:rsidRPr="00BA190F">
        <w:rPr>
          <w:rStyle w:val="Emphasis"/>
        </w:rPr>
        <w:t>ose who dominate the high school discourse regarding what makes a fruitful career are most likely to capture students’ imaginations and allay postgraduation fears</w:t>
      </w:r>
      <w:r w:rsidRPr="00BA190F">
        <w:rPr>
          <w:rStyle w:val="StyleUnderline"/>
        </w:rPr>
        <w:t>. CRs and MRs each use images and information to frame their message in response to the unique realities of the secondary school space as they struggle to promote their vision of a meaningful future</w:t>
      </w:r>
      <w:r w:rsidRPr="00835DD2">
        <w:rPr>
          <w:sz w:val="16"/>
        </w:rPr>
        <w:t xml:space="preserve">. </w:t>
      </w:r>
      <w:r w:rsidR="00835DD2" w:rsidRPr="00835DD2">
        <w:rPr>
          <w:sz w:val="12"/>
        </w:rPr>
        <w:t>¶</w:t>
      </w:r>
      <w:r w:rsidR="00835DD2" w:rsidRPr="00835DD2">
        <w:rPr>
          <w:sz w:val="16"/>
        </w:rPr>
        <w:t xml:space="preserve"> </w:t>
      </w:r>
      <w:r w:rsidRPr="00835DD2">
        <w:rPr>
          <w:sz w:val="16"/>
        </w:rPr>
        <w:t xml:space="preserve">Analysis of the CRM reveals five frames used to resist the militarization of U.S. public education. The following section illuminates the spatial dimensions of these framing contests and extends Sewell’s (2001) and Heaney and Rojas’s (2006) analysis of the significant ways space influences movement framing. </w:t>
      </w:r>
      <w:r w:rsidR="00835DD2" w:rsidRPr="00835DD2">
        <w:rPr>
          <w:sz w:val="12"/>
        </w:rPr>
        <w:t>¶</w:t>
      </w:r>
      <w:r w:rsidR="00835DD2" w:rsidRPr="00835DD2">
        <w:rPr>
          <w:sz w:val="16"/>
        </w:rPr>
        <w:t xml:space="preserve"> </w:t>
      </w:r>
      <w:r w:rsidRPr="00835DD2">
        <w:rPr>
          <w:sz w:val="16"/>
        </w:rPr>
        <w:t xml:space="preserve">SPACE AND COUNTER RECRUITMENT FRAMING </w:t>
      </w:r>
      <w:r w:rsidR="00835DD2" w:rsidRPr="00835DD2">
        <w:rPr>
          <w:sz w:val="12"/>
        </w:rPr>
        <w:t>¶</w:t>
      </w:r>
      <w:r w:rsidR="00835DD2" w:rsidRPr="00835DD2">
        <w:rPr>
          <w:sz w:val="16"/>
        </w:rPr>
        <w:t xml:space="preserve"> </w:t>
      </w:r>
      <w:r w:rsidRPr="00835DD2">
        <w:rPr>
          <w:sz w:val="16"/>
        </w:rPr>
        <w:t xml:space="preserve">Numerous social movement scholars recognize, but too often casually assume, the role of space in the analysis of social movement activity. However, several authors have advocated for a closer examination of the effect of space on movement goals, strategy, and activities. </w:t>
      </w:r>
      <w:r w:rsidR="00835DD2" w:rsidRPr="00835DD2">
        <w:rPr>
          <w:sz w:val="12"/>
        </w:rPr>
        <w:t>¶</w:t>
      </w:r>
      <w:r w:rsidR="00835DD2" w:rsidRPr="00835DD2">
        <w:rPr>
          <w:sz w:val="16"/>
        </w:rPr>
        <w:t xml:space="preserve"> </w:t>
      </w:r>
      <w:r w:rsidRPr="00835DD2">
        <w:rPr>
          <w:sz w:val="16"/>
        </w:rPr>
        <w:t xml:space="preserve">Counterrecruitment and Existing Space and Framing Research </w:t>
      </w:r>
      <w:r w:rsidR="00835DD2" w:rsidRPr="00835DD2">
        <w:rPr>
          <w:sz w:val="12"/>
        </w:rPr>
        <w:t>¶</w:t>
      </w:r>
      <w:r w:rsidR="00835DD2" w:rsidRPr="00835DD2">
        <w:rPr>
          <w:sz w:val="16"/>
        </w:rPr>
        <w:t xml:space="preserve"> </w:t>
      </w:r>
      <w:r w:rsidRPr="00835DD2">
        <w:rPr>
          <w:sz w:val="16"/>
        </w:rPr>
        <w:t xml:space="preserve">Among his 10 dimensions, Sewell (2001) notes several spatial characteristics that found strong support in this research. Recognizing the close and overlapping relationships among his concepts of Space and Copresence, the Built Environment, and Spatial Routines, Sewell argues that physical environments are designed to manage people through certain areas according to certain routines that occur in these spaces. Public high schools are designed to manage large number of students and faculty and efficiently move them through hallways and into classrooms and cafeterias throughout the day. My research reveals that CRs’ effectiveness is influenced by their awareness of how they engage the schools’ routines and built environment. Interviewees reflected this recognition when they described their efforts to limit MRs’ presence at student activities, keep them in relatively isolated locations, and prevent them from inserting themselves into students’ regular routines. </w:t>
      </w:r>
      <w:r w:rsidR="00835DD2" w:rsidRPr="00835DD2">
        <w:rPr>
          <w:sz w:val="12"/>
        </w:rPr>
        <w:t>¶</w:t>
      </w:r>
      <w:r w:rsidR="00835DD2" w:rsidRPr="00835DD2">
        <w:rPr>
          <w:sz w:val="16"/>
        </w:rPr>
        <w:t xml:space="preserve"> </w:t>
      </w:r>
      <w:r w:rsidRPr="00835DD2">
        <w:rPr>
          <w:sz w:val="16"/>
        </w:rPr>
        <w:t xml:space="preserve">Sewell’s concepts of Space, Meaning, and Power were also prominent in activists’ minds. Where the concept of Space and Meaning asks how specific spaces are culturally designated for certain activities, the idea of Spatiality and Power asks who controls a given space and those who move through it. </w:t>
      </w:r>
      <w:r w:rsidRPr="00BA190F">
        <w:rPr>
          <w:rStyle w:val="StyleUnderline"/>
        </w:rPr>
        <w:t xml:space="preserve">Meaning and power embody the central conflicts occurring between CRs and MRs in public schools. Where the </w:t>
      </w:r>
      <w:r w:rsidRPr="00BA190F">
        <w:rPr>
          <w:rStyle w:val="Emphasis"/>
        </w:rPr>
        <w:t>NCLB allows MRs new access to formerly private student information,</w:t>
      </w:r>
      <w:r w:rsidRPr="00BA190F">
        <w:rPr>
          <w:rStyle w:val="StyleUnderline"/>
        </w:rPr>
        <w:t xml:space="preserve"> CRs work to limit MR access to these data by encouraging students and parents to opt out of military data gathering at schools. </w:t>
      </w:r>
      <w:r w:rsidRPr="00BA190F">
        <w:rPr>
          <w:rStyle w:val="Emphasis"/>
        </w:rPr>
        <w:t>Where MRs seek to insert themselves into the educational system</w:t>
      </w:r>
      <w:r w:rsidRPr="00BA190F">
        <w:rPr>
          <w:rStyle w:val="StyleUnderline"/>
        </w:rPr>
        <w:t xml:space="preserve">, CRs attempt to limit the space available to them by convincing administrators to limit the number of career days or having MRs relegated to out-of-the-way spaces in the school. Where MRs attempt to frame military activities as noble educational and vocational opportunities, </w:t>
      </w:r>
      <w:r w:rsidRPr="00BA190F">
        <w:rPr>
          <w:rStyle w:val="Emphasis"/>
        </w:rPr>
        <w:t>CRs attempt to counterframe military service as outside the meaning of public education</w:t>
      </w:r>
      <w:r w:rsidRPr="00BA190F">
        <w:rPr>
          <w:rStyle w:val="StyleUnderline"/>
        </w:rPr>
        <w:t xml:space="preserve">. </w:t>
      </w:r>
      <w:r w:rsidRPr="00835DD2">
        <w:rPr>
          <w:sz w:val="16"/>
        </w:rPr>
        <w:t>Where MRs work to define the core meaning of military life as congruous with public education, CRs argue that</w:t>
      </w:r>
      <w:r w:rsidRPr="00BA190F">
        <w:rPr>
          <w:rStyle w:val="StyleUnderline"/>
        </w:rPr>
        <w:t xml:space="preserve"> military and educational values are incompatible. </w:t>
      </w:r>
      <w:r w:rsidR="00835DD2" w:rsidRPr="00835DD2">
        <w:rPr>
          <w:rStyle w:val="StyleUnderline"/>
          <w:sz w:val="12"/>
          <w:u w:val="none"/>
        </w:rPr>
        <w:t>¶</w:t>
      </w:r>
      <w:r w:rsidR="00835DD2" w:rsidRPr="00835DD2">
        <w:rPr>
          <w:rStyle w:val="StyleUnderline"/>
          <w:sz w:val="12"/>
        </w:rPr>
        <w:t xml:space="preserve"> </w:t>
      </w:r>
      <w:r w:rsidRPr="00835DD2">
        <w:rPr>
          <w:sz w:val="16"/>
        </w:rPr>
        <w:t xml:space="preserve">In addition to supporting Sewell’s analysis of the effects of space on social movement activity, this research further illuminates Heaney and Rojas’s space and framing contentions. First, Heaney and Rojas claim that invoking the symbolism of a particular space potentially draws new audiences into the conflict. Such is the case in the conflict between MRs and CRs in U.S. public schools. CRs draw new audiences into their conflict with MRs when they utilize opt-out forms as parent mobilization tools, organize teacher unions to challenge the permissibility of MRs accepting teaching roles, and recruit career counselors to share counterrecruitment information with students. The use of the public school as a particular movement space expands the audience for the conflict and challenges CRs “to craft their claims in ways that appeal to multiple audiences” (Heaney and Rojas 2006: 490). </w:t>
      </w:r>
      <w:r w:rsidR="00835DD2" w:rsidRPr="00835DD2">
        <w:rPr>
          <w:sz w:val="12"/>
        </w:rPr>
        <w:t>¶</w:t>
      </w:r>
      <w:r w:rsidR="00835DD2" w:rsidRPr="00835DD2">
        <w:rPr>
          <w:sz w:val="16"/>
        </w:rPr>
        <w:t xml:space="preserve"> </w:t>
      </w:r>
      <w:r w:rsidRPr="00835DD2">
        <w:rPr>
          <w:sz w:val="16"/>
        </w:rPr>
        <w:t xml:space="preserve">Second, Heaney and Rojas (2006) suggest that invoking symbols visibly associated with a space strengthens actors’ effectiveness. CRs consciously work to frame several central educational symbols to support their work. CRs resist MRs’ attempts to equate educational and military values by organizing veteran presentations and classroom discussions that highlight discrepancies. CRs challenge MR efforts to frame enlistment as similar to any other post–high school vocation by illuminating the lack of control over one’s career choices, lengthy commitment, unpredictable benefits, and uncertain postservice employment options. CRs oppose MRs’ teaching authority by arguing that they lack preparation and credentials. CRs’ efforts to control secondary education symbols such as the classroom space, postgraduation vocational concerns, and teacher authority appears central to their resistance strategy. </w:t>
      </w:r>
      <w:r w:rsidR="00835DD2" w:rsidRPr="00835DD2">
        <w:rPr>
          <w:sz w:val="12"/>
        </w:rPr>
        <w:t>¶</w:t>
      </w:r>
      <w:r w:rsidR="00835DD2" w:rsidRPr="00835DD2">
        <w:rPr>
          <w:sz w:val="16"/>
        </w:rPr>
        <w:t xml:space="preserve"> </w:t>
      </w:r>
      <w:r w:rsidRPr="00835DD2">
        <w:rPr>
          <w:sz w:val="16"/>
        </w:rPr>
        <w:t xml:space="preserve">Finally, Heaney and Rojas (2006: 490) contend that “mobilized participants in the local community occupy a privileged place in establishing the meaning of a place in a framing dispute.” Although Heaney and Rojas’s case framed this issue as a competition between national and local voices, my CR interviewees highlighted another dimension of local privilege. Most CRs expressed an awareness that different communities hold different cultural attitudes toward patriotism and military service. Vincent described how his CR work takes him into two school districts: one in a poorer, relatively conservative community with a tradition of celebrated military service, and the other in a wealthier, relatively progressive community with a tradition of radical peace activism. He describes how his local CRM recognized the need to rename their work as “Truth in Recruitment” rather than “Counterrecruitment” when approaching the first school. Besides Vincent, seven other interviewees (37%) described the need to respond to the local community by reframing their work so as to avoid an “antimilitary” impression. “We were welcomed in not because we were here to talk them out of the military, but if they’re going to go in, they should go in with their eyes open,” explained Vincent. Per Heaney and Rojas’s (2006) findings, CRs were required to be particularly attentive to the local patriotic culture and the influence of local voices on spatial meaning in their dispute with MRs. </w:t>
      </w:r>
      <w:r w:rsidR="00835DD2" w:rsidRPr="00835DD2">
        <w:rPr>
          <w:sz w:val="12"/>
        </w:rPr>
        <w:t>¶</w:t>
      </w:r>
      <w:r w:rsidR="00835DD2" w:rsidRPr="00835DD2">
        <w:rPr>
          <w:sz w:val="16"/>
        </w:rPr>
        <w:t xml:space="preserve"> </w:t>
      </w:r>
      <w:r w:rsidRPr="00835DD2">
        <w:rPr>
          <w:sz w:val="16"/>
        </w:rPr>
        <w:t xml:space="preserve">Spatial Legitimacy, Spatial Authorities, and Spatial Protocols </w:t>
      </w:r>
      <w:r w:rsidR="00835DD2" w:rsidRPr="00835DD2">
        <w:rPr>
          <w:sz w:val="12"/>
        </w:rPr>
        <w:t>¶</w:t>
      </w:r>
      <w:r w:rsidR="00835DD2" w:rsidRPr="00835DD2">
        <w:rPr>
          <w:sz w:val="16"/>
        </w:rPr>
        <w:t xml:space="preserve"> </w:t>
      </w:r>
      <w:r w:rsidRPr="00835DD2">
        <w:rPr>
          <w:sz w:val="16"/>
        </w:rPr>
        <w:t>In addition to providing an engaging case by which to examine existing space and framing research, this article extends Sewell’s (2001) and Heaney and Rojas’s (2006) analysis by identifying three additional dimensions of framing and spatial interaction that are particularly important for movements’ framing strategy.</w:t>
      </w:r>
      <w:r w:rsidR="00835DD2" w:rsidRPr="00835DD2">
        <w:rPr>
          <w:sz w:val="12"/>
        </w:rPr>
        <w:t>¶</w:t>
      </w:r>
      <w:r w:rsidR="00835DD2" w:rsidRPr="00835DD2">
        <w:rPr>
          <w:sz w:val="16"/>
        </w:rPr>
        <w:t xml:space="preserve"> </w:t>
      </w:r>
      <w:r w:rsidRPr="00835DD2">
        <w:rPr>
          <w:sz w:val="16"/>
        </w:rPr>
        <w:t xml:space="preserve">Spatial Legitimacy. </w:t>
      </w:r>
      <w:r w:rsidRPr="00BA190F">
        <w:rPr>
          <w:rStyle w:val="StyleUnderline"/>
        </w:rPr>
        <w:t>Spatial legitimacy is the power granted to a person or group as the result of its presence in a certain space</w:t>
      </w:r>
      <w:r w:rsidRPr="00835DD2">
        <w:rPr>
          <w:sz w:val="16"/>
        </w:rPr>
        <w:t xml:space="preserve">. Sewell (2001) contends that </w:t>
      </w:r>
      <w:r w:rsidRPr="00BA190F">
        <w:rPr>
          <w:rStyle w:val="StyleUnderline"/>
        </w:rPr>
        <w:t>spaces exhibit culturally defined boundaries that establish which people and ideas are acceptable there</w:t>
      </w:r>
      <w:r w:rsidRPr="00835DD2">
        <w:rPr>
          <w:sz w:val="16"/>
        </w:rPr>
        <w:t xml:space="preserve">. Prior to 2001, </w:t>
      </w:r>
      <w:r w:rsidRPr="00BA190F">
        <w:rPr>
          <w:rStyle w:val="StyleUnderline"/>
        </w:rPr>
        <w:t>the U.S. military did not have federally mandated access to public schools and therefore generally lacked spatial legitimacy in public schools. Following the NCLB’s passage, MRs gained significant access to U.S. high schools and became legitimate actors in the public school space</w:t>
      </w:r>
      <w:r w:rsidRPr="00835DD2">
        <w:rPr>
          <w:sz w:val="16"/>
        </w:rPr>
        <w:t xml:space="preserve">. </w:t>
      </w:r>
      <w:r w:rsidR="00835DD2" w:rsidRPr="00835DD2">
        <w:rPr>
          <w:sz w:val="12"/>
        </w:rPr>
        <w:t>¶</w:t>
      </w:r>
      <w:r w:rsidR="00835DD2" w:rsidRPr="00835DD2">
        <w:rPr>
          <w:sz w:val="16"/>
        </w:rPr>
        <w:t xml:space="preserve"> </w:t>
      </w:r>
      <w:r w:rsidRPr="00835DD2">
        <w:rPr>
          <w:sz w:val="16"/>
        </w:rPr>
        <w:t xml:space="preserve">This research indicates that </w:t>
      </w:r>
      <w:r w:rsidRPr="00BA190F">
        <w:rPr>
          <w:rStyle w:val="StyleUnderline"/>
        </w:rPr>
        <w:t>the competition over spatial legitimacy is one of the central framing goals of the CRM.</w:t>
      </w:r>
      <w:r w:rsidRPr="00835DD2">
        <w:rPr>
          <w:sz w:val="16"/>
        </w:rPr>
        <w:t xml:space="preserve"> </w:t>
      </w:r>
      <w:r w:rsidRPr="00BA190F">
        <w:rPr>
          <w:rStyle w:val="StyleUnderline"/>
        </w:rPr>
        <w:t>Despite MRs’ legal right established by the NCLB, CRs argue that MRs’ presence in public schools is illegitimate</w:t>
      </w:r>
      <w:r w:rsidRPr="00835DD2">
        <w:rPr>
          <w:sz w:val="16"/>
        </w:rPr>
        <w:t xml:space="preserve">. CRs </w:t>
      </w:r>
      <w:r w:rsidRPr="00BA190F">
        <w:rPr>
          <w:rStyle w:val="StyleUnderline"/>
        </w:rPr>
        <w:t>argue it is inappropriate for MRs to have access to student information, be allowed on school campuses, compare military values with educational values, or define military service on par with other vocational options.</w:t>
      </w:r>
      <w:r w:rsidRPr="00835DD2">
        <w:rPr>
          <w:sz w:val="16"/>
        </w:rPr>
        <w:t xml:space="preserve"> CRs recognize that in addition to the ability to hand out brochures and gather student information, </w:t>
      </w:r>
      <w:r w:rsidRPr="00BA190F">
        <w:rPr>
          <w:rStyle w:val="StyleUnderline"/>
        </w:rPr>
        <w:t>the mere presence of MRs in the school building gives them a symbolic legitimacy that places military service on equal footing with attending college or taking a nonmilitary job after high school graduation.</w:t>
      </w:r>
      <w:r w:rsidRPr="00835DD2">
        <w:rPr>
          <w:sz w:val="16"/>
        </w:rPr>
        <w:t xml:space="preserve"> As a result of the contest over spatial legitimacy, CRs reframe their message to argue </w:t>
      </w:r>
      <w:r w:rsidRPr="00BA190F">
        <w:rPr>
          <w:rStyle w:val="StyleUnderline"/>
        </w:rPr>
        <w:t>military service is different than other vocations, military values are different from educational values, and military staff should not have special access to student information</w:t>
      </w:r>
      <w:r w:rsidRPr="00835DD2">
        <w:rPr>
          <w:sz w:val="16"/>
        </w:rPr>
        <w:t xml:space="preserve">. </w:t>
      </w:r>
      <w:r w:rsidR="00835DD2" w:rsidRPr="00835DD2">
        <w:rPr>
          <w:sz w:val="12"/>
        </w:rPr>
        <w:t>¶</w:t>
      </w:r>
      <w:r w:rsidR="00835DD2" w:rsidRPr="00835DD2">
        <w:rPr>
          <w:sz w:val="16"/>
        </w:rPr>
        <w:t xml:space="preserve"> </w:t>
      </w:r>
      <w:r w:rsidRPr="00835DD2">
        <w:rPr>
          <w:sz w:val="16"/>
        </w:rPr>
        <w:t xml:space="preserve">Spatial Authorities. Spatial authorities are groups of people who embody a degree of power over the space they occupy. </w:t>
      </w:r>
      <w:r w:rsidRPr="00BA190F">
        <w:rPr>
          <w:rStyle w:val="StyleUnderline"/>
        </w:rPr>
        <w:t>Spatial authorities significantly influence actors’ ability to effectively frame the meaning of a space</w:t>
      </w:r>
      <w:r w:rsidRPr="00835DD2">
        <w:rPr>
          <w:sz w:val="16"/>
        </w:rPr>
        <w:t xml:space="preserve">. Heaney and Rojas (2006: 490) insightfully argue </w:t>
      </w:r>
      <w:r w:rsidRPr="00BA190F">
        <w:rPr>
          <w:rStyle w:val="Emphasis"/>
        </w:rPr>
        <w:t>that local movement leaders’ voices are privileged over national leaders’ voices as a function of their proximity to activist events</w:t>
      </w:r>
      <w:r w:rsidRPr="00BA190F">
        <w:rPr>
          <w:rStyle w:val="StyleUnderline"/>
        </w:rPr>
        <w:t>.</w:t>
      </w:r>
      <w:r w:rsidRPr="00835DD2">
        <w:rPr>
          <w:sz w:val="16"/>
        </w:rPr>
        <w:t xml:space="preserve"> The concept of spatial authorities illustrates how </w:t>
      </w:r>
      <w:r w:rsidRPr="00BA190F">
        <w:rPr>
          <w:rStyle w:val="StyleUnderline"/>
        </w:rPr>
        <w:t xml:space="preserve">space amplifies and constricts certain audience voices: namely, school officials, teachers, and students. Recognizing this audience and their authority, many CR activists frame their campaigns so as to persuade these authorities of the soundness of their position. </w:t>
      </w:r>
      <w:r w:rsidRPr="00835DD2">
        <w:rPr>
          <w:sz w:val="16"/>
        </w:rPr>
        <w:t xml:space="preserve">The success of local counterrecruitment groups is largely contingent on their ability to engage these spatial authorities (Blee and McDowell 2012). </w:t>
      </w:r>
      <w:r w:rsidR="00835DD2" w:rsidRPr="00835DD2">
        <w:rPr>
          <w:sz w:val="12"/>
        </w:rPr>
        <w:t>¶</w:t>
      </w:r>
      <w:r w:rsidR="00835DD2" w:rsidRPr="00835DD2">
        <w:rPr>
          <w:sz w:val="16"/>
        </w:rPr>
        <w:t xml:space="preserve"> </w:t>
      </w:r>
      <w:r w:rsidRPr="00835DD2">
        <w:rPr>
          <w:sz w:val="16"/>
        </w:rPr>
        <w:t xml:space="preserve">School officials such as principals and career counselors have significant authority by virtue of their roles created by the public educational space and thus become the targets of CR campaigns. For instance, CRs frequently attempt Framing Symbols and Peace 91 to convince the school’s career counselor to restrict MRs to the counselor’s office or a space out of the flow of student traffic. </w:t>
      </w:r>
      <w:r w:rsidR="00835DD2" w:rsidRPr="00835DD2">
        <w:rPr>
          <w:sz w:val="12"/>
        </w:rPr>
        <w:t>¶</w:t>
      </w:r>
      <w:r w:rsidR="00835DD2" w:rsidRPr="00835DD2">
        <w:rPr>
          <w:sz w:val="16"/>
        </w:rPr>
        <w:t xml:space="preserve"> </w:t>
      </w:r>
      <w:r w:rsidRPr="00835DD2">
        <w:rPr>
          <w:sz w:val="16"/>
        </w:rPr>
        <w:t xml:space="preserve">Teachers also have significant authority in the public school system. In addition to their capacity as role models for students, teachers design courses, welcome guest speakers into their classrooms, sponsor student clubs, and utilize teacher union networks. Recognizing this authority, CRs have supported teachers who taught courses that provide alternative views of U.S. history or military action, organized panels of peace-minded veterans to share stories with students, partnered with teachers to organize campus peace clubs, and assisted teachers who raised concerns with the state teachers’ union regarding MRs’ teaching roles. </w:t>
      </w:r>
      <w:r w:rsidR="00835DD2" w:rsidRPr="00835DD2">
        <w:rPr>
          <w:sz w:val="12"/>
        </w:rPr>
        <w:t>¶</w:t>
      </w:r>
      <w:r w:rsidR="00835DD2" w:rsidRPr="00835DD2">
        <w:rPr>
          <w:sz w:val="16"/>
        </w:rPr>
        <w:t xml:space="preserve"> </w:t>
      </w:r>
      <w:r w:rsidRPr="00835DD2">
        <w:rPr>
          <w:sz w:val="16"/>
        </w:rPr>
        <w:t>Whereas school staff and faculty are granted spatial authority by virtue of their official roles, students possess significant yet often underappreciated spatial authority.</w:t>
      </w:r>
      <w:r w:rsidRPr="00BA190F">
        <w:rPr>
          <w:rStyle w:val="StyleUnderline"/>
        </w:rPr>
        <w:t xml:space="preserve"> Students’ presence and numerical majority in the school space endows them with the power to serve as gatekeepers for what passes as authoritative discourse in public school youth culture. CRs and MRs must carefully frame their messages in response to student concerns and interests.</w:t>
      </w:r>
      <w:r w:rsidRPr="00835DD2">
        <w:rPr>
          <w:sz w:val="16"/>
        </w:rPr>
        <w:t xml:space="preserve"> For example, CRs reflected that their least successful projects included older adults handing out photocopied brochures to students as they entered the school, activists sitting at information tables while students passed by, and aging Vietnam veterans telling stories in history classes. These strategies do not seriously consider students’ spatial authority and how it influences movement framing. In contrast, other CRs described their most captivating projects as those that engaged the realities of students. In addition to handing out informational flyers, some CRs organize panel discussions led by college-aged veterans who reflected on their experience in the Iraq or Afghanistan wars. Women veterans who experienced sexual assault in the military talk with young girls about the realities of military life. Peace clubs driven by students create rap videos posted to YouTube or sponsor peace delegations to learn about the effects of war in students’ lives around the world. Students exert authority over the public school space when their unfamiliarity with historically distant conflicts, as opposed to connections with recent wars, force CRs to frame their message based on recent memory. High school students significantly influence the CRM’s framing with their intimate concern related to sexual abuse, personal interest in contemporary media, and curiosity about the lives of other youth around the world. The CRM must carefully frame its message to engage teens with significant spatial authority. </w:t>
      </w:r>
      <w:r w:rsidR="00835DD2" w:rsidRPr="00835DD2">
        <w:rPr>
          <w:sz w:val="12"/>
        </w:rPr>
        <w:t>¶</w:t>
      </w:r>
      <w:r w:rsidR="00835DD2" w:rsidRPr="00835DD2">
        <w:rPr>
          <w:sz w:val="16"/>
        </w:rPr>
        <w:t xml:space="preserve"> </w:t>
      </w:r>
      <w:r w:rsidRPr="00835DD2">
        <w:rPr>
          <w:sz w:val="16"/>
        </w:rPr>
        <w:t xml:space="preserve">Spatial Protocols. Spatial protocols are policies and procedures enacted to control the use of public space. </w:t>
      </w:r>
      <w:r w:rsidRPr="00BA190F">
        <w:rPr>
          <w:rStyle w:val="StyleUnderline"/>
        </w:rPr>
        <w:t>Spatial protocols significantly influence actors’ abilities to successfully frame the meaning of a space</w:t>
      </w:r>
      <w:r w:rsidRPr="00835DD2">
        <w:rPr>
          <w:sz w:val="16"/>
        </w:rPr>
        <w:t xml:space="preserve">. </w:t>
      </w:r>
      <w:r w:rsidR="00835DD2" w:rsidRPr="00835DD2">
        <w:rPr>
          <w:sz w:val="12"/>
        </w:rPr>
        <w:t>¶</w:t>
      </w:r>
      <w:r w:rsidR="00835DD2" w:rsidRPr="00835DD2">
        <w:rPr>
          <w:sz w:val="16"/>
        </w:rPr>
        <w:t xml:space="preserve"> </w:t>
      </w:r>
      <w:r w:rsidRPr="00835DD2">
        <w:rPr>
          <w:sz w:val="16"/>
        </w:rPr>
        <w:t xml:space="preserve">In the case of military recruitment in public high schools, </w:t>
      </w:r>
      <w:r w:rsidRPr="00BA190F">
        <w:rPr>
          <w:rStyle w:val="StyleUnderline"/>
        </w:rPr>
        <w:t>spatial protocols are enacted by Congress, school boards, and school staff to control educational space. Examples of how spatial protocols affect counterrecruitment framing exist at both national and local levels. The NCLB is a national-level protocol that establishes MRs’ legal authority to collect personal student information and be present on school grounds.</w:t>
      </w:r>
      <w:r w:rsidRPr="00835DD2">
        <w:rPr>
          <w:sz w:val="16"/>
        </w:rPr>
        <w:t xml:space="preserve"> Although </w:t>
      </w:r>
      <w:r w:rsidRPr="00BA190F">
        <w:rPr>
          <w:rStyle w:val="StyleUnderline"/>
        </w:rPr>
        <w:t>CRs have</w:t>
      </w:r>
      <w:r w:rsidRPr="00835DD2">
        <w:rPr>
          <w:sz w:val="16"/>
        </w:rPr>
        <w:t xml:space="preserve"> made little effort to repeal </w:t>
      </w:r>
      <w:r w:rsidRPr="00BA190F">
        <w:rPr>
          <w:rStyle w:val="StyleUnderline"/>
        </w:rPr>
        <w:t>the NCLB</w:t>
      </w:r>
      <w:r w:rsidRPr="00835DD2">
        <w:rPr>
          <w:sz w:val="16"/>
        </w:rPr>
        <w:t xml:space="preserve">, activists make restricting the </w:t>
      </w:r>
      <w:r w:rsidRPr="00BA190F">
        <w:rPr>
          <w:rStyle w:val="StyleUnderline"/>
        </w:rPr>
        <w:t>protocol’s power a central concern</w:t>
      </w:r>
      <w:r w:rsidRPr="00835DD2">
        <w:rPr>
          <w:sz w:val="16"/>
        </w:rPr>
        <w:t xml:space="preserve">. CRs encourage students and parents to withhold personal information from MRs and advocate for strict limits on MRs’ campus activity. </w:t>
      </w:r>
      <w:r w:rsidR="00835DD2" w:rsidRPr="00835DD2">
        <w:rPr>
          <w:sz w:val="12"/>
        </w:rPr>
        <w:t>¶</w:t>
      </w:r>
      <w:r w:rsidR="00835DD2" w:rsidRPr="00835DD2">
        <w:rPr>
          <w:sz w:val="16"/>
        </w:rPr>
        <w:t xml:space="preserve"> </w:t>
      </w:r>
      <w:r w:rsidRPr="00835DD2">
        <w:rPr>
          <w:sz w:val="16"/>
        </w:rPr>
        <w:t xml:space="preserve">This research also reveals how CRs’ framing is significantly influenced by local spatial protocols. Every CR interviewee described some effort to enact protocols that resist MR efforts to normalize the meaning of military participation in the local public school space. For example, some organizers lobby their school boards to withhold ASVAB scores (and the personal student information that accompanies them) from the military’s recruitment database. Other activists advocate for policies that require all parents and students receive opt-out forms in their school registration packet. Yet other counterrecruitment groups campaign, often with support from their local teachers union, to prevent MRs from teaching high school courses. These and other local </w:t>
      </w:r>
      <w:r w:rsidRPr="00BA190F">
        <w:rPr>
          <w:rStyle w:val="StyleUnderline"/>
        </w:rPr>
        <w:t xml:space="preserve">protocols become tools for counterrecruitment organizers who use spatially shaped policies and procedures to deny MRs access to local educational space and resist </w:t>
      </w:r>
      <w:r w:rsidRPr="00835DD2">
        <w:rPr>
          <w:sz w:val="16"/>
        </w:rPr>
        <w:t>the</w:t>
      </w:r>
      <w:r w:rsidRPr="00BA190F">
        <w:rPr>
          <w:rStyle w:val="StyleUnderline"/>
        </w:rPr>
        <w:t xml:space="preserve"> militarization</w:t>
      </w:r>
      <w:r w:rsidRPr="00835DD2">
        <w:rPr>
          <w:sz w:val="16"/>
        </w:rPr>
        <w:t xml:space="preserve"> of local public high schools.</w:t>
      </w:r>
    </w:p>
    <w:p w14:paraId="18148CB6" w14:textId="08BDDA45" w:rsidR="00D31AB1" w:rsidRDefault="0059074F" w:rsidP="0059074F">
      <w:pPr>
        <w:pStyle w:val="Heading3"/>
      </w:pPr>
      <w:r>
        <w:t>Counter Recruitment</w:t>
      </w:r>
    </w:p>
    <w:p w14:paraId="0B0431EA" w14:textId="77777777" w:rsidR="0059074F" w:rsidRDefault="0059074F" w:rsidP="0059074F">
      <w:pPr>
        <w:pStyle w:val="Heading4"/>
      </w:pPr>
      <w:r>
        <w:t>The best way to demilitarize children is through counter recruitment</w:t>
      </w:r>
    </w:p>
    <w:p w14:paraId="3AFB88CB" w14:textId="77777777" w:rsidR="0059074F" w:rsidRPr="00BE3D69" w:rsidRDefault="0059074F" w:rsidP="0059074F">
      <w:r w:rsidRPr="00A03063">
        <w:rPr>
          <w:rStyle w:val="Style13ptBold"/>
        </w:rPr>
        <w:t xml:space="preserve">Swanson, </w:t>
      </w:r>
      <w:r>
        <w:rPr>
          <w:rStyle w:val="Style13ptBold"/>
        </w:rPr>
        <w:t xml:space="preserve">American activist and obtained a master of philosophy degree from the University of Virginia, </w:t>
      </w:r>
      <w:r w:rsidRPr="00A03063">
        <w:rPr>
          <w:rStyle w:val="Style13ptBold"/>
        </w:rPr>
        <w:t>17</w:t>
      </w:r>
    </w:p>
    <w:p w14:paraId="5EBBA2B8" w14:textId="77777777" w:rsidR="0059074F" w:rsidRPr="00A03063" w:rsidRDefault="0059074F" w:rsidP="0059074F">
      <w:r>
        <w:t>[</w:t>
      </w:r>
      <w:r w:rsidRPr="00BE3D69">
        <w:t xml:space="preserve">David, 2/10/17, </w:t>
      </w:r>
      <w:r>
        <w:t xml:space="preserve">self-published, "How to Counter Recruitment and De-Militarize Schools", </w:t>
      </w:r>
      <w:hyperlink r:id="rId73" w:history="1">
        <w:r w:rsidRPr="00DD0984">
          <w:rPr>
            <w:rStyle w:val="Hyperlink"/>
          </w:rPr>
          <w:t>http://davidswanson.org/node/5050</w:t>
        </w:r>
      </w:hyperlink>
      <w:r>
        <w:t>, only accessible date via wayback is January 27 2017, DTG]</w:t>
      </w:r>
    </w:p>
    <w:p w14:paraId="1818071B" w14:textId="1DA0E818" w:rsidR="0059074F" w:rsidRPr="00835DD2" w:rsidRDefault="0059074F" w:rsidP="0059074F">
      <w:pPr>
        <w:rPr>
          <w:sz w:val="16"/>
        </w:rPr>
      </w:pPr>
      <w:r w:rsidRPr="00835DD2">
        <w:rPr>
          <w:sz w:val="16"/>
        </w:rPr>
        <w:t xml:space="preserve">But </w:t>
      </w:r>
      <w:r w:rsidRPr="0021340B">
        <w:rPr>
          <w:rStyle w:val="StyleUnderline"/>
        </w:rPr>
        <w:t xml:space="preserve">counter-recruiters all over the United States are </w:t>
      </w:r>
      <w:r w:rsidRPr="00835DD2">
        <w:rPr>
          <w:sz w:val="16"/>
        </w:rPr>
        <w:t xml:space="preserve">making their own presentations in schools, </w:t>
      </w:r>
      <w:r w:rsidRPr="0021340B">
        <w:rPr>
          <w:rStyle w:val="StyleUnderline"/>
        </w:rPr>
        <w:t>distributing their own information</w:t>
      </w:r>
      <w:r w:rsidRPr="00835DD2">
        <w:rPr>
          <w:sz w:val="16"/>
        </w:rPr>
        <w:t xml:space="preserve">, picketing recruiting stations, </w:t>
      </w:r>
      <w:r w:rsidRPr="0021340B">
        <w:rPr>
          <w:rStyle w:val="StyleUnderline"/>
        </w:rPr>
        <w:t>and working through courts and legislatures to reduce military access</w:t>
      </w:r>
      <w:r w:rsidRPr="00835DD2">
        <w:rPr>
          <w:sz w:val="16"/>
        </w:rPr>
        <w:t xml:space="preserve"> to students and to prevent military testing or the sharing of test results with the military without students' permission. </w:t>
      </w:r>
      <w:r w:rsidRPr="0021340B">
        <w:rPr>
          <w:rStyle w:val="Emphasis"/>
        </w:rPr>
        <w:t>This struggle for hearts and minds has had major successes and could spread if more follow the counter-recruiters' example</w:t>
      </w:r>
      <w:r w:rsidRPr="00835DD2">
        <w:rPr>
          <w:sz w:val="16"/>
        </w:rPr>
        <w:t xml:space="preserve">. </w:t>
      </w:r>
      <w:r w:rsidR="00835DD2" w:rsidRPr="00835DD2">
        <w:rPr>
          <w:sz w:val="12"/>
        </w:rPr>
        <w:t>¶</w:t>
      </w:r>
      <w:r w:rsidR="00835DD2" w:rsidRPr="00835DD2">
        <w:rPr>
          <w:sz w:val="16"/>
        </w:rPr>
        <w:t xml:space="preserve"> </w:t>
      </w:r>
      <w:r w:rsidRPr="00835DD2">
        <w:rPr>
          <w:sz w:val="16"/>
        </w:rPr>
        <w:t xml:space="preserve">A new book by Scott Harding and Seth Kershner called Counter-Recruitment and the Campaign to Demilitarize Public Schools surveys the current counter-recruitment movement, its history, and its possible future. Included is a fairly wide range of tactics. Many involve one-on-one communication with potential recruits. </w:t>
      </w:r>
      <w:r w:rsidR="00835DD2" w:rsidRPr="00835DD2">
        <w:rPr>
          <w:sz w:val="12"/>
        </w:rPr>
        <w:t>¶</w:t>
      </w:r>
      <w:r w:rsidR="00835DD2" w:rsidRPr="00835DD2">
        <w:rPr>
          <w:sz w:val="16"/>
        </w:rPr>
        <w:t xml:space="preserve"> </w:t>
      </w:r>
      <w:r w:rsidRPr="00835DD2">
        <w:rPr>
          <w:sz w:val="16"/>
        </w:rPr>
        <w:t xml:space="preserve">"Do you like fireworks?" a veteran of the latest war on Iraq may ask a student in a high school cafeteria. "Yes!" Well, replies Hart Viges, "you won't when you get back from war." </w:t>
      </w:r>
      <w:r w:rsidR="00835DD2" w:rsidRPr="00835DD2">
        <w:rPr>
          <w:sz w:val="12"/>
        </w:rPr>
        <w:t>¶</w:t>
      </w:r>
      <w:r w:rsidR="00835DD2" w:rsidRPr="00835DD2">
        <w:rPr>
          <w:sz w:val="16"/>
        </w:rPr>
        <w:t xml:space="preserve"> </w:t>
      </w:r>
      <w:r w:rsidRPr="00835DD2">
        <w:rPr>
          <w:sz w:val="16"/>
        </w:rPr>
        <w:t xml:space="preserve">"I talked to this one kid," recalls veteran of the war on Vietnam John Henry, "and I said, 'Has anybody in your family been in the military?' And he said, 'My grandfather.' </w:t>
      </w:r>
      <w:r w:rsidR="00835DD2" w:rsidRPr="00835DD2">
        <w:rPr>
          <w:sz w:val="12"/>
        </w:rPr>
        <w:t>¶</w:t>
      </w:r>
      <w:r w:rsidR="00835DD2" w:rsidRPr="00835DD2">
        <w:rPr>
          <w:sz w:val="16"/>
        </w:rPr>
        <w:t xml:space="preserve"> </w:t>
      </w:r>
      <w:r w:rsidRPr="00835DD2">
        <w:rPr>
          <w:sz w:val="16"/>
        </w:rPr>
        <w:t>"And we talked about him, about how he was short and he was a tunnel rat in Vietnam, and I said, 'Oh, what does he tell you about war?' "</w:t>
      </w:r>
      <w:r w:rsidR="00835DD2" w:rsidRPr="00835DD2">
        <w:rPr>
          <w:sz w:val="12"/>
        </w:rPr>
        <w:t>¶</w:t>
      </w:r>
      <w:r w:rsidR="00835DD2" w:rsidRPr="00835DD2">
        <w:rPr>
          <w:sz w:val="16"/>
        </w:rPr>
        <w:t xml:space="preserve"> </w:t>
      </w:r>
      <w:r w:rsidRPr="00835DD2">
        <w:rPr>
          <w:sz w:val="16"/>
        </w:rPr>
        <w:t xml:space="preserve">'That he still has nightmares.' </w:t>
      </w:r>
      <w:r w:rsidR="00835DD2" w:rsidRPr="00835DD2">
        <w:rPr>
          <w:sz w:val="12"/>
        </w:rPr>
        <w:t>¶</w:t>
      </w:r>
      <w:r w:rsidR="00835DD2" w:rsidRPr="00835DD2">
        <w:rPr>
          <w:sz w:val="16"/>
        </w:rPr>
        <w:t xml:space="preserve"> </w:t>
      </w:r>
      <w:r w:rsidRPr="00835DD2">
        <w:rPr>
          <w:sz w:val="16"/>
        </w:rPr>
        <w:t xml:space="preserve">"And I said, 'And you are going in what branch of the service?' </w:t>
      </w:r>
      <w:r w:rsidR="00835DD2" w:rsidRPr="00835DD2">
        <w:rPr>
          <w:sz w:val="12"/>
        </w:rPr>
        <w:t>¶</w:t>
      </w:r>
      <w:r w:rsidR="00835DD2" w:rsidRPr="00835DD2">
        <w:rPr>
          <w:sz w:val="16"/>
        </w:rPr>
        <w:t xml:space="preserve"> </w:t>
      </w:r>
      <w:r w:rsidRPr="00835DD2">
        <w:rPr>
          <w:sz w:val="16"/>
        </w:rPr>
        <w:t xml:space="preserve">"'Army.' "'And you're going to pick what skill?' </w:t>
      </w:r>
      <w:r w:rsidR="00835DD2" w:rsidRPr="00835DD2">
        <w:rPr>
          <w:sz w:val="12"/>
        </w:rPr>
        <w:t>¶</w:t>
      </w:r>
      <w:r w:rsidR="00835DD2" w:rsidRPr="00835DD2">
        <w:rPr>
          <w:sz w:val="16"/>
        </w:rPr>
        <w:t xml:space="preserve"> </w:t>
      </w:r>
      <w:r w:rsidRPr="00835DD2">
        <w:rPr>
          <w:sz w:val="16"/>
        </w:rPr>
        <w:t xml:space="preserve">"'Oh, I'm just going to go infantry.' </w:t>
      </w:r>
      <w:r w:rsidR="00835DD2" w:rsidRPr="00835DD2">
        <w:rPr>
          <w:sz w:val="12"/>
        </w:rPr>
        <w:t>¶</w:t>
      </w:r>
      <w:r w:rsidR="00835DD2" w:rsidRPr="00835DD2">
        <w:rPr>
          <w:sz w:val="16"/>
        </w:rPr>
        <w:t xml:space="preserve"> </w:t>
      </w:r>
      <w:r w:rsidRPr="00835DD2">
        <w:rPr>
          <w:sz w:val="16"/>
        </w:rPr>
        <w:t xml:space="preserve">"You know ... your grandfather is telling you he's still got nightmares and that was 40 years ago. He's had nightmares for 40 years. Do you want to have nightmares for 40 years?" </w:t>
      </w:r>
      <w:r w:rsidR="00835DD2" w:rsidRPr="00835DD2">
        <w:rPr>
          <w:sz w:val="12"/>
        </w:rPr>
        <w:t>¶</w:t>
      </w:r>
      <w:r w:rsidR="00835DD2" w:rsidRPr="00835DD2">
        <w:rPr>
          <w:sz w:val="16"/>
        </w:rPr>
        <w:t xml:space="preserve"> </w:t>
      </w:r>
      <w:r w:rsidRPr="0021340B">
        <w:rPr>
          <w:rStyle w:val="StyleUnderline"/>
        </w:rPr>
        <w:t>Minds are changed. Young lives are saved</w:t>
      </w:r>
      <w:r w:rsidRPr="00835DD2">
        <w:rPr>
          <w:sz w:val="16"/>
        </w:rPr>
        <w:t xml:space="preserve"> -- those of the kids who do not sign up, or who back out before it's too late, and perhaps also the lives they would have contributed to ending had they entered the "service." </w:t>
      </w:r>
      <w:r w:rsidR="00835DD2" w:rsidRPr="00835DD2">
        <w:rPr>
          <w:sz w:val="12"/>
        </w:rPr>
        <w:t>¶</w:t>
      </w:r>
      <w:r w:rsidR="00835DD2" w:rsidRPr="00835DD2">
        <w:rPr>
          <w:sz w:val="16"/>
        </w:rPr>
        <w:t xml:space="preserve"> </w:t>
      </w:r>
      <w:r w:rsidRPr="00835DD2">
        <w:rPr>
          <w:sz w:val="16"/>
        </w:rPr>
        <w:t xml:space="preserve">This sort of counter-recruitment work can have a quick payoff. Says Barbara Harris, who also organized the protests at NBC that supported this petition and got a pro-war program off the air, "The feedback I receive from [parents] is just incredibly heartwarming because [when] I speak to a parent and I see how I've helped them in some way, I feel so rewarded." </w:t>
      </w:r>
      <w:r w:rsidR="00835DD2" w:rsidRPr="00835DD2">
        <w:rPr>
          <w:sz w:val="12"/>
        </w:rPr>
        <w:t>¶</w:t>
      </w:r>
      <w:r w:rsidR="00835DD2" w:rsidRPr="00835DD2">
        <w:rPr>
          <w:sz w:val="16"/>
        </w:rPr>
        <w:t xml:space="preserve"> </w:t>
      </w:r>
      <w:r w:rsidRPr="00835DD2">
        <w:rPr>
          <w:sz w:val="16"/>
        </w:rPr>
        <w:t xml:space="preserve">Other </w:t>
      </w:r>
      <w:r w:rsidRPr="0021340B">
        <w:rPr>
          <w:rStyle w:val="StyleUnderline"/>
        </w:rPr>
        <w:t>counter-recruitment work</w:t>
      </w:r>
      <w:r w:rsidRPr="00835DD2">
        <w:rPr>
          <w:sz w:val="16"/>
        </w:rPr>
        <w:t xml:space="preserve"> can take a bit longer and be a bit less personal but </w:t>
      </w:r>
      <w:r w:rsidRPr="0021340B">
        <w:rPr>
          <w:rStyle w:val="StyleUnderline"/>
        </w:rPr>
        <w:t>impact a larger number of lives</w:t>
      </w:r>
      <w:r w:rsidRPr="00835DD2">
        <w:rPr>
          <w:sz w:val="16"/>
        </w:rPr>
        <w:t>. Some 10% to 15% of recruits get to the military via the</w:t>
      </w:r>
      <w:r w:rsidRPr="0021340B">
        <w:rPr>
          <w:rStyle w:val="StyleUnderline"/>
        </w:rPr>
        <w:t xml:space="preserve"> ASVAB tests</w:t>
      </w:r>
      <w:r w:rsidRPr="00835DD2">
        <w:rPr>
          <w:sz w:val="16"/>
        </w:rPr>
        <w:t>, which</w:t>
      </w:r>
      <w:r w:rsidRPr="0021340B">
        <w:rPr>
          <w:rStyle w:val="StyleUnderline"/>
        </w:rPr>
        <w:t xml:space="preserve"> are administered in certain school districts, sometimes required, sometimes without informing </w:t>
      </w:r>
      <w:r w:rsidRPr="00835DD2">
        <w:rPr>
          <w:sz w:val="16"/>
        </w:rPr>
        <w:t>students or parents that</w:t>
      </w:r>
      <w:r w:rsidRPr="0021340B">
        <w:rPr>
          <w:rStyle w:val="StyleUnderline"/>
        </w:rPr>
        <w:t xml:space="preserve"> they are for the military</w:t>
      </w:r>
      <w:r w:rsidRPr="00835DD2">
        <w:rPr>
          <w:sz w:val="16"/>
        </w:rPr>
        <w:t xml:space="preserve">, sometimes with the full results going to the military without any permission from students or parents. The number of states and school districts using and abusing the ASVAB is on the decline because of the work of counter-recruiters in passing legislation and changing policy. </w:t>
      </w:r>
      <w:r w:rsidR="00835DD2" w:rsidRPr="00835DD2">
        <w:rPr>
          <w:sz w:val="12"/>
        </w:rPr>
        <w:t>¶</w:t>
      </w:r>
      <w:r w:rsidR="00835DD2" w:rsidRPr="00835DD2">
        <w:rPr>
          <w:sz w:val="16"/>
        </w:rPr>
        <w:t xml:space="preserve"> </w:t>
      </w:r>
      <w:r w:rsidRPr="0021340B">
        <w:rPr>
          <w:rStyle w:val="StyleUnderline"/>
        </w:rPr>
        <w:t xml:space="preserve">U.S. culture is </w:t>
      </w:r>
      <w:r w:rsidRPr="00835DD2">
        <w:rPr>
          <w:sz w:val="16"/>
        </w:rPr>
        <w:t>so</w:t>
      </w:r>
      <w:r w:rsidRPr="0021340B">
        <w:rPr>
          <w:rStyle w:val="StyleUnderline"/>
        </w:rPr>
        <w:t xml:space="preserve"> heavily militarized, </w:t>
      </w:r>
      <w:r w:rsidRPr="00835DD2">
        <w:rPr>
          <w:sz w:val="16"/>
        </w:rPr>
        <w:t xml:space="preserve">though, that in the absence of recruiters or </w:t>
      </w:r>
      <w:r w:rsidRPr="0021340B">
        <w:rPr>
          <w:rStyle w:val="StyleUnderline"/>
        </w:rPr>
        <w:t>counter-recruiters well-meaning teachers and guidance counselors will thoughtlessly promote the military to students</w:t>
      </w:r>
      <w:r w:rsidRPr="00835DD2">
        <w:rPr>
          <w:sz w:val="16"/>
        </w:rPr>
        <w:t xml:space="preserve">. Some schools automatically enroll all students in JROTC. Some guidance counselors encourage students to substitute JROTC for gym class. Even Kindergarten teachers will invite in uniformed members of the military or promote the military unprompted in their school assignments. History teachers will show footage of Pearl Harbor on Pearl Harbor Day and talk in glorifying terms of the military without any need for direct contact from recruitment offices. I'm reminded of what Starbucks said when asked why it had a coffee shop at the torture / death camp in Guantanamo. Starbucks said that choosing not to would amount to making a political statement. Choosing to do so was just standard behavior. </w:t>
      </w:r>
      <w:r w:rsidR="00835DD2" w:rsidRPr="00835DD2">
        <w:rPr>
          <w:sz w:val="12"/>
        </w:rPr>
        <w:t>¶</w:t>
      </w:r>
      <w:r w:rsidR="00835DD2" w:rsidRPr="00835DD2">
        <w:rPr>
          <w:sz w:val="16"/>
        </w:rPr>
        <w:t xml:space="preserve"> </w:t>
      </w:r>
      <w:r w:rsidRPr="0021340B">
        <w:rPr>
          <w:rStyle w:val="StyleUnderline"/>
        </w:rPr>
        <w:t>Part of what keeps the military presence in the schools is the billion dollar budget of the military recruiters</w:t>
      </w:r>
      <w:r w:rsidRPr="00835DD2">
        <w:rPr>
          <w:sz w:val="16"/>
        </w:rPr>
        <w:t xml:space="preserve"> and other unfair powers of incumbency. For example, if a JROTC program is threatened, the instructors can order the students (or the children formerly known as students) to show up and testify at a school board meeting in favor of maintaining the program. </w:t>
      </w:r>
      <w:r w:rsidR="00835DD2" w:rsidRPr="00835DD2">
        <w:rPr>
          <w:sz w:val="12"/>
        </w:rPr>
        <w:t>¶</w:t>
      </w:r>
      <w:r w:rsidR="00835DD2" w:rsidRPr="00835DD2">
        <w:rPr>
          <w:sz w:val="16"/>
        </w:rPr>
        <w:t xml:space="preserve"> </w:t>
      </w:r>
      <w:r w:rsidRPr="0021340B">
        <w:rPr>
          <w:rStyle w:val="Emphasis"/>
        </w:rPr>
        <w:t>Much of what keeps recruitment working in our schools</w:t>
      </w:r>
      <w:r w:rsidRPr="00835DD2">
        <w:rPr>
          <w:sz w:val="16"/>
        </w:rPr>
        <w:t xml:space="preserve">, however, is a different sort of power -- </w:t>
      </w:r>
      <w:r w:rsidRPr="0021340B">
        <w:rPr>
          <w:rStyle w:val="Emphasis"/>
        </w:rPr>
        <w:t>the power to lie and get away with it unchallenged</w:t>
      </w:r>
      <w:r w:rsidRPr="00835DD2">
        <w:rPr>
          <w:sz w:val="16"/>
        </w:rPr>
        <w:t xml:space="preserve">. As Harding and Kershner document, recruiters routinely deceive students about the amount of time they're committing to be in the military, the possibility of changing their minds, the potential for free college as a reward, the availability of vocational training in the military, and the risks involved in joining the military. </w:t>
      </w:r>
      <w:r w:rsidR="00835DD2" w:rsidRPr="00835DD2">
        <w:rPr>
          <w:sz w:val="12"/>
        </w:rPr>
        <w:t>¶</w:t>
      </w:r>
      <w:r w:rsidR="00835DD2" w:rsidRPr="00835DD2">
        <w:rPr>
          <w:sz w:val="16"/>
        </w:rPr>
        <w:t xml:space="preserve"> </w:t>
      </w:r>
      <w:r w:rsidRPr="00835DD2">
        <w:rPr>
          <w:sz w:val="16"/>
        </w:rPr>
        <w:t xml:space="preserve">Our society has become very serious about warning young people about safety in sex, driving, drinking, drugs, sports, and other activities. </w:t>
      </w:r>
      <w:r w:rsidRPr="0021340B">
        <w:rPr>
          <w:rStyle w:val="StyleUnderline"/>
        </w:rPr>
        <w:t>When it comes to joining the military</w:t>
      </w:r>
      <w:r w:rsidRPr="00835DD2">
        <w:rPr>
          <w:sz w:val="16"/>
        </w:rPr>
        <w:t xml:space="preserve">, however, </w:t>
      </w:r>
      <w:r w:rsidRPr="0021340B">
        <w:rPr>
          <w:rStyle w:val="StyleUnderline"/>
        </w:rPr>
        <w:t>a survey of students found that none of them were told anything about the risks to themselves</w:t>
      </w:r>
      <w:r w:rsidRPr="00835DD2">
        <w:rPr>
          <w:sz w:val="16"/>
        </w:rPr>
        <w:t xml:space="preserve"> -- first and foremost suicide. They are also, as Harding and Kershner point out, told much about heroism, nothing about drudgery. I would add that they are not told about alternative forms of heroism outside of the military. I would further add that they are told nothing about the primarily non-U.S. victims of wars that are largely one-sided slaughters of civilians, nor about the moral injury and PTSD that can follow. And of course, they are told nothing about alternative career paths. </w:t>
      </w:r>
      <w:r w:rsidR="00835DD2" w:rsidRPr="00835DD2">
        <w:rPr>
          <w:sz w:val="12"/>
        </w:rPr>
        <w:t>¶</w:t>
      </w:r>
      <w:r w:rsidR="00835DD2" w:rsidRPr="00835DD2">
        <w:rPr>
          <w:sz w:val="16"/>
        </w:rPr>
        <w:t xml:space="preserve"> </w:t>
      </w:r>
      <w:r w:rsidRPr="00835DD2">
        <w:rPr>
          <w:sz w:val="16"/>
        </w:rPr>
        <w:t xml:space="preserve">That is, they are told none of these things by recruiters. They are told some of them by counter-recruiters. Harding and Kershner mention AmeriCorps and City Year as alternatives to the military that counter-recruiters sometimes let students know about. An early start on an alternative career path is found by some students who sign on as counter-recruiters working to help guide their peers away from the military. </w:t>
      </w:r>
      <w:r w:rsidRPr="0021340B">
        <w:rPr>
          <w:rStyle w:val="StyleUnderline"/>
        </w:rPr>
        <w:t>Studies find that youth who engage in school activism suffer less alienation, set more ambitious goals, and improve academically</w:t>
      </w:r>
    </w:p>
    <w:p w14:paraId="7F63DF90" w14:textId="77777777" w:rsidR="001B4DCA" w:rsidRPr="00434F0E" w:rsidRDefault="001B4DCA" w:rsidP="001B4DCA">
      <w:pPr>
        <w:pStyle w:val="Heading4"/>
      </w:pPr>
      <w:r w:rsidRPr="00434F0E">
        <w:t>Counter recruitment effectively stops child recruitment</w:t>
      </w:r>
    </w:p>
    <w:p w14:paraId="3584A0A8" w14:textId="77777777" w:rsidR="001B4DCA" w:rsidRPr="00B0179E" w:rsidRDefault="001B4DCA" w:rsidP="001B4DCA">
      <w:pPr>
        <w:rPr>
          <w:rStyle w:val="Style13ptBold"/>
        </w:rPr>
      </w:pPr>
      <w:r w:rsidRPr="00B0179E">
        <w:rPr>
          <w:rStyle w:val="Style13ptBold"/>
        </w:rPr>
        <w:t>Grey, studied philosophy and cultural studies at Chatham College for Women, 2016</w:t>
      </w:r>
    </w:p>
    <w:p w14:paraId="3C1424EC" w14:textId="77777777" w:rsidR="001B4DCA" w:rsidRDefault="001B4DCA" w:rsidP="001B4DCA">
      <w:r>
        <w:t>[</w:t>
      </w:r>
      <w:r w:rsidRPr="00B0179E">
        <w:t xml:space="preserve">Sarah, 2-4-2016, </w:t>
      </w:r>
      <w:r>
        <w:t xml:space="preserve">Truthout, "Why Is My Kindergartner Being Groomed for the Military at School?", Truthout, </w:t>
      </w:r>
      <w:hyperlink r:id="rId74" w:history="1">
        <w:r w:rsidRPr="0001187B">
          <w:rPr>
            <w:rStyle w:val="Hyperlink"/>
          </w:rPr>
          <w:t>http://www.truth-out.org/news/item/34693-why-is-my-kindergartner-being-groomed-for-the-military-at-school</w:t>
        </w:r>
      </w:hyperlink>
      <w:r>
        <w:t>, accessed 6-30-17, DTG]</w:t>
      </w:r>
    </w:p>
    <w:p w14:paraId="4F78C408" w14:textId="53EB5061" w:rsidR="001B4DCA" w:rsidRPr="00835DD2" w:rsidRDefault="001B4DCA" w:rsidP="001B4DCA">
      <w:pPr>
        <w:rPr>
          <w:sz w:val="16"/>
        </w:rPr>
      </w:pPr>
      <w:r w:rsidRPr="00835DD2">
        <w:rPr>
          <w:sz w:val="16"/>
        </w:rPr>
        <w:t xml:space="preserve">So </w:t>
      </w:r>
      <w:r w:rsidRPr="00434F0E">
        <w:rPr>
          <w:u w:val="single"/>
        </w:rPr>
        <w:t>what can students, parents and others do to stop military grooming</w:t>
      </w:r>
      <w:r w:rsidRPr="00835DD2">
        <w:rPr>
          <w:sz w:val="16"/>
        </w:rPr>
        <w:t xml:space="preserve">? Dr. Terrence Webster-Doyle, a Vietnam veteran, Veterans for Peace member and founder of the Youth Peace Literacy program, writes free books for children and adults about ending the cycle of violence. He also advocates martial arts training as a way to allow youth to channel their aggression in a safe, controlled environment. </w:t>
      </w:r>
      <w:r w:rsidR="00835DD2" w:rsidRPr="00835DD2">
        <w:rPr>
          <w:sz w:val="12"/>
        </w:rPr>
        <w:t>¶</w:t>
      </w:r>
      <w:r w:rsidR="00835DD2" w:rsidRPr="00835DD2">
        <w:rPr>
          <w:sz w:val="16"/>
        </w:rPr>
        <w:t xml:space="preserve"> </w:t>
      </w:r>
      <w:r w:rsidRPr="00434F0E">
        <w:rPr>
          <w:rStyle w:val="StyleUnderline"/>
        </w:rPr>
        <w:t>The most effective solution, Viges says, is counter-recruitment</w:t>
      </w:r>
      <w:r w:rsidRPr="00835DD2">
        <w:rPr>
          <w:sz w:val="16"/>
        </w:rPr>
        <w:t xml:space="preserve">. Viges mans a Sustainable Options for Youth table in Austin, Texas, high school cafeterias, where he offers stark statistics about sexual assault, PTSD, veteran homelessness and other less attractive aspects of military life and gives out information about a range of alternative job opportunities, from firefighting to AmeriCorps. </w:t>
      </w:r>
      <w:r w:rsidRPr="00434F0E">
        <w:rPr>
          <w:rStyle w:val="StyleUnderline"/>
        </w:rPr>
        <w:t>Project YANO sends veterans to speak to schoolchildren and youth groups about the realities of war, as well as alternatives for jobs and college funding, and educates school administrators about recruiters' tactics</w:t>
      </w:r>
      <w:r w:rsidRPr="00835DD2">
        <w:rPr>
          <w:sz w:val="16"/>
        </w:rPr>
        <w:t xml:space="preserve">. Viges has also been known to slap warning stickers on the boxes of games like "America's Army" at Walmart. </w:t>
      </w:r>
      <w:r w:rsidR="00835DD2" w:rsidRPr="00835DD2">
        <w:rPr>
          <w:sz w:val="12"/>
        </w:rPr>
        <w:t>¶</w:t>
      </w:r>
      <w:r w:rsidR="00835DD2" w:rsidRPr="00835DD2">
        <w:rPr>
          <w:sz w:val="16"/>
        </w:rPr>
        <w:t xml:space="preserve"> </w:t>
      </w:r>
      <w:r w:rsidRPr="00835DD2">
        <w:rPr>
          <w:sz w:val="16"/>
        </w:rPr>
        <w:t xml:space="preserve">As parents, we should question what our kids are told about war and the military in school, on TV and even through the toys we give them. </w:t>
      </w:r>
      <w:r w:rsidRPr="00434F0E">
        <w:rPr>
          <w:rStyle w:val="StyleUnderline"/>
        </w:rPr>
        <w:t>We should also present them - and their teachers - with all of the facts, even the ugly ones</w:t>
      </w:r>
      <w:r w:rsidRPr="00835DD2">
        <w:rPr>
          <w:sz w:val="16"/>
        </w:rPr>
        <w:t xml:space="preserve">. They might still choose to sign up as teenagers, but we can at least make sure they make fully informed decisions. Afghanistan veteran and war resister Rory Fanning, author of Worth Fighting For, spent nine months walking on foot across the United States to raise money for the Pat Tillman Foundation, a scholarship fund for veterans and their families named for the former NFL star turned Army Ranger, whose death by friendly fire resulted in a scandal for the Pentagon. Fanning's journey became one of counter-recruitment when he spoke to students in Roby, Texas. "Which branch of the military should I join?" one boy asked - and Fanning surprised himself by responding, "I don't think you should join any of them." </w:t>
      </w:r>
      <w:r w:rsidR="00835DD2" w:rsidRPr="00835DD2">
        <w:rPr>
          <w:sz w:val="12"/>
        </w:rPr>
        <w:t>¶</w:t>
      </w:r>
      <w:r w:rsidR="00835DD2" w:rsidRPr="00835DD2">
        <w:rPr>
          <w:sz w:val="16"/>
        </w:rPr>
        <w:t xml:space="preserve"> </w:t>
      </w:r>
      <w:r w:rsidRPr="00835DD2">
        <w:rPr>
          <w:sz w:val="16"/>
        </w:rPr>
        <w:t xml:space="preserve">That wasn't an option on my daughter's worksheet. </w:t>
      </w:r>
      <w:r w:rsidRPr="00434F0E">
        <w:rPr>
          <w:rStyle w:val="StyleUnderline"/>
        </w:rPr>
        <w:t>Let's make sure children of all age groups know that they have the right to say no to war, to violence and to military recruiters</w:t>
      </w:r>
      <w:r w:rsidRPr="00835DD2">
        <w:rPr>
          <w:sz w:val="16"/>
        </w:rPr>
        <w:t>.</w:t>
      </w:r>
    </w:p>
    <w:p w14:paraId="670553C6" w14:textId="77777777" w:rsidR="001B4DCA" w:rsidRPr="00434F0E" w:rsidRDefault="001B4DCA" w:rsidP="001B4DCA">
      <w:pPr>
        <w:pStyle w:val="Heading4"/>
      </w:pPr>
      <w:r w:rsidRPr="00434F0E">
        <w:t>Counter recruitment and other peace activisms are the best strategy to stop successful recruiting – Currently the problem is a lack of exposure to counter recruitment</w:t>
      </w:r>
    </w:p>
    <w:p w14:paraId="526BD036" w14:textId="77777777" w:rsidR="001B4DCA" w:rsidRPr="00BE3D69" w:rsidRDefault="001B4DCA" w:rsidP="001B4DCA">
      <w:r w:rsidRPr="00A03063">
        <w:rPr>
          <w:rStyle w:val="Style13ptBold"/>
        </w:rPr>
        <w:t xml:space="preserve">Swanson, </w:t>
      </w:r>
      <w:r>
        <w:rPr>
          <w:rStyle w:val="Style13ptBold"/>
        </w:rPr>
        <w:t xml:space="preserve">American activist and obtained a master of philosophy degree from the University of Virginia, </w:t>
      </w:r>
      <w:r w:rsidRPr="00A03063">
        <w:rPr>
          <w:rStyle w:val="Style13ptBold"/>
        </w:rPr>
        <w:t>2/10/17</w:t>
      </w:r>
    </w:p>
    <w:p w14:paraId="0D1F7612" w14:textId="77777777" w:rsidR="001B4DCA" w:rsidRDefault="001B4DCA" w:rsidP="001B4DCA">
      <w:r>
        <w:t>[</w:t>
      </w:r>
      <w:r w:rsidRPr="00BE3D69">
        <w:t xml:space="preserve">David, 2/10/17, </w:t>
      </w:r>
      <w:r>
        <w:t xml:space="preserve">self-published, "How to Counter Recruitment and De-Militarize Schools", </w:t>
      </w:r>
      <w:hyperlink r:id="rId75" w:history="1">
        <w:r w:rsidRPr="00DD0984">
          <w:rPr>
            <w:rStyle w:val="Hyperlink"/>
          </w:rPr>
          <w:t>http://davidswanson.org/node/5050</w:t>
        </w:r>
      </w:hyperlink>
      <w:r>
        <w:t>, only accessible date via wayback is January 27 2017, DTG]</w:t>
      </w:r>
    </w:p>
    <w:p w14:paraId="0B014AD6" w14:textId="77777777" w:rsidR="001B4DCA" w:rsidRDefault="001B4DCA" w:rsidP="001B4DCA">
      <w:r w:rsidRPr="00434F0E">
        <w:t xml:space="preserve">Some, though by no means all, and I suspect it's </w:t>
      </w:r>
      <w:r w:rsidRPr="00434F0E">
        <w:rPr>
          <w:rStyle w:val="StyleUnderline"/>
        </w:rPr>
        <w:t>a small minority of counter-recruiters actually make a case against other types of peace activism</w:t>
      </w:r>
      <w:r w:rsidRPr="00434F0E">
        <w:t xml:space="preserve">. </w:t>
      </w:r>
      <w:r w:rsidRPr="00434F0E">
        <w:rPr>
          <w:rStyle w:val="StyleUnderline"/>
        </w:rPr>
        <w:t>They describe what they do as "actually doing something,"</w:t>
      </w:r>
      <w:r w:rsidRPr="00434F0E">
        <w:t xml:space="preserve"> in contrast to marching at rallies or sitting in at Congressional offices, etc. I will grant them that my experience is atypical. I do media interviews. </w:t>
      </w:r>
      <w:r w:rsidRPr="00434F0E">
        <w:rPr>
          <w:rStyle w:val="StyleUnderline"/>
        </w:rPr>
        <w:t>I mostly go to rallies that have invited me to speak. I get paid to do online antiwar organizing. I plan conferences</w:t>
      </w:r>
      <w:r w:rsidRPr="00434F0E">
        <w:t>. I write articles and op-eds and books. I have a sense of "doing something" that perhaps most people who attend an event or ask questions from an audience or sign an online petition just don't. I suspect a great many people find talking students away from the edge much more satisfying than getting arrested in front of a drone base, although plenty of wonderful people do both.</w:t>
      </w:r>
    </w:p>
    <w:p w14:paraId="4BA0B35B" w14:textId="77777777" w:rsidR="001B4DCA" w:rsidRDefault="001B4DCA" w:rsidP="001B4DCA">
      <w:r w:rsidRPr="00434F0E">
        <w:t xml:space="preserve">But there is, in my opinion, </w:t>
      </w:r>
      <w:r w:rsidRPr="00434F0E">
        <w:rPr>
          <w:rStyle w:val="StyleUnderline"/>
        </w:rPr>
        <w:t xml:space="preserve">a pretty misguided analysis in the view of </w:t>
      </w:r>
      <w:r w:rsidRPr="00434F0E">
        <w:rPr>
          <w:rStyle w:val="Emphasis"/>
        </w:rPr>
        <w:t>certain</w:t>
      </w:r>
      <w:r w:rsidRPr="00434F0E">
        <w:rPr>
          <w:rStyle w:val="StyleUnderline"/>
        </w:rPr>
        <w:t xml:space="preserve"> counter-recruiters who hold that getting tests out of schools is</w:t>
      </w:r>
      <w:r w:rsidRPr="00434F0E">
        <w:t xml:space="preserve"> real, concrete, and</w:t>
      </w:r>
      <w:r w:rsidRPr="00434F0E">
        <w:rPr>
          <w:rStyle w:val="StyleUnderline"/>
        </w:rPr>
        <w:t xml:space="preserve"> meaningful</w:t>
      </w:r>
      <w:r w:rsidRPr="00434F0E">
        <w:t xml:space="preserve">, </w:t>
      </w:r>
      <w:r w:rsidRPr="00434F0E">
        <w:rPr>
          <w:rStyle w:val="StyleUnderline"/>
        </w:rPr>
        <w:t>while filling the National Mall with antiwar banners is useless</w:t>
      </w:r>
      <w:r w:rsidRPr="00434F0E">
        <w:t xml:space="preserve">. In 2013 a proposal to bomb Syria looked very likely, but Congress members started worrying about being the guy who voted for another Iraq. (How's that working out for Hillary Clinton?) It was not primarily counter-recruiters who made the Iraq vote a badge of shame and political doom. Nor was it outreach to students that upheld the Iran nuclear agreement last year. </w:t>
      </w:r>
    </w:p>
    <w:p w14:paraId="6F0D8C10" w14:textId="77777777" w:rsidR="001B4DCA" w:rsidRDefault="001B4DCA" w:rsidP="001B4DCA">
      <w:r w:rsidRPr="00434F0E">
        <w:t xml:space="preserve">The division between types of peace activism is somewhat silly. </w:t>
      </w:r>
      <w:r w:rsidRPr="00434F0E">
        <w:rPr>
          <w:rStyle w:val="Emphasis"/>
        </w:rPr>
        <w:t>People have been brought into counter-recruitment work at massive rallies, and students reached by counter-recruiters have later organized big protests</w:t>
      </w:r>
      <w:r w:rsidRPr="00434F0E">
        <w:t>. Recruitment includes hard to measure things like Super Bowl fly-overs and video games. So can counter-recruitment. Both counter-recruitment and other types of peace activism</w:t>
      </w:r>
      <w:r w:rsidRPr="00434F0E">
        <w:rPr>
          <w:rStyle w:val="StyleUnderline"/>
        </w:rPr>
        <w:t xml:space="preserve"> </w:t>
      </w:r>
      <w:r w:rsidRPr="00434F0E">
        <w:t xml:space="preserve">ebb and flow with wars, news reports, and partisanship. I'd like to see the two merged into massive rallies at recruiting stations. Harding and Kershner cite one example of a counter-recruiter suggesting that one such rally created new opposition to his work, but I would be surprised if it didn't also hurt recruitment. The authors cite other examples of </w:t>
      </w:r>
      <w:r w:rsidRPr="00434F0E">
        <w:rPr>
          <w:rStyle w:val="Emphasis"/>
        </w:rPr>
        <w:t>well-publicized protests at recruitment offices having had a lasting effect of reducing recruitment</w:t>
      </w:r>
      <w:r w:rsidRPr="00434F0E">
        <w:t xml:space="preserve"> there. </w:t>
      </w:r>
    </w:p>
    <w:p w14:paraId="75C33221" w14:textId="77777777" w:rsidR="001B4DCA" w:rsidRDefault="001B4DCA" w:rsidP="001B4DCA">
      <w:r w:rsidRPr="00434F0E">
        <w:t xml:space="preserve">The fact is that no form of opposition to militarism is what it used to be. Harding and Kershner cite stunning examples of the mainstream nature of counter-recruitment in the 1970s, when it had the support of the National Organization for Women and the Congressional Black Caucus, and when prominent academics publicly urged guidance counselors to counter-recruit. </w:t>
      </w:r>
    </w:p>
    <w:p w14:paraId="5C67009E" w14:textId="77777777" w:rsidR="001B4DCA" w:rsidRDefault="001B4DCA" w:rsidP="001B4DCA">
      <w:r w:rsidRPr="00434F0E">
        <w:rPr>
          <w:rStyle w:val="StyleUnderline"/>
        </w:rPr>
        <w:t>The strongest antiwar movement</w:t>
      </w:r>
      <w:r w:rsidRPr="00434F0E">
        <w:t xml:space="preserve">, I believe, </w:t>
      </w:r>
      <w:r w:rsidRPr="00434F0E">
        <w:rPr>
          <w:rStyle w:val="StyleUnderline"/>
        </w:rPr>
        <w:t>would combine the strengths of counter-recruitment with those of lobbying, protesting, resisting, educating, divesting, publicizing</w:t>
      </w:r>
      <w:r w:rsidRPr="00434F0E">
        <w:t>, etc. It would be careful to build resistance to recruitment while educating the public about the one-sided nature of U.S. wars, countering the notion that a large percentage of the damage is done to the aggressor. When Harding and Kershner use the phrase in their book "In the absence of a hot war" to describe the current day, what should the people being killed by U.S. weaponry in Afghanistan, Iraq, Syria, Pakistan, Yemen, Somalia, Palestine, etc., make of it?</w:t>
      </w:r>
    </w:p>
    <w:p w14:paraId="768F8523" w14:textId="77777777" w:rsidR="001B4DCA" w:rsidRPr="00360C86" w:rsidRDefault="001B4DCA" w:rsidP="001B4DCA">
      <w:pPr>
        <w:pStyle w:val="Heading4"/>
      </w:pPr>
      <w:r w:rsidRPr="00360C86">
        <w:t>Counter recruitment can stop recruitment effectively – there are a multiplicity of methods</w:t>
      </w:r>
    </w:p>
    <w:p w14:paraId="7AF38473" w14:textId="77777777" w:rsidR="001B4DCA" w:rsidRPr="00360C86" w:rsidRDefault="001B4DCA" w:rsidP="001B4DCA">
      <w:pPr>
        <w:rPr>
          <w:rStyle w:val="Style13ptBold"/>
        </w:rPr>
      </w:pPr>
      <w:r w:rsidRPr="00360C86">
        <w:rPr>
          <w:rStyle w:val="Style13ptBold"/>
        </w:rPr>
        <w:t>Jahnkow, works for two San Diego-based anti-militarist organizations, the Project on Youth and Non-Military Opportunities and the Committee Opposed to Militarism and the Draft</w:t>
      </w:r>
    </w:p>
    <w:p w14:paraId="6B2D2FFA" w14:textId="77777777" w:rsidR="001B4DCA" w:rsidRDefault="001B4DCA" w:rsidP="001B4DCA">
      <w:r>
        <w:t>[</w:t>
      </w:r>
      <w:r w:rsidRPr="00434F0E">
        <w:t xml:space="preserve">Rick, 06/23/2016, </w:t>
      </w:r>
      <w:r>
        <w:t xml:space="preserve">NNOMY, “Counter Recruiter Access to High Schools”, </w:t>
      </w:r>
      <w:hyperlink r:id="rId76" w:history="1">
        <w:r w:rsidRPr="0001187B">
          <w:rPr>
            <w:rStyle w:val="Hyperlink"/>
          </w:rPr>
          <w:t>https://nnomy.org/index.php/counter-recruitment/for-activists/counter-recruiter-access-to-high-schools</w:t>
        </w:r>
      </w:hyperlink>
      <w:r>
        <w:t>, accessed 6-30-2017, DTG]</w:t>
      </w:r>
    </w:p>
    <w:p w14:paraId="3F9681EE" w14:textId="77777777" w:rsidR="001B4DCA" w:rsidRPr="00360C86" w:rsidRDefault="001B4DCA" w:rsidP="001B4DCA">
      <w:r w:rsidRPr="00360C86">
        <w:rPr>
          <w:rStyle w:val="StyleUnderline"/>
        </w:rPr>
        <w:t>Equal access refers to the lawful activity of countering military recruitment inside high schools</w:t>
      </w:r>
      <w:r w:rsidRPr="00360C86">
        <w:t xml:space="preserve">. It is not the only way to reach and educate young people who are targeted for military recruitment, but </w:t>
      </w:r>
      <w:r w:rsidRPr="00360C86">
        <w:rPr>
          <w:rStyle w:val="StyleUnderline"/>
        </w:rPr>
        <w:t>it is an effective way to counter military recruitment</w:t>
      </w:r>
      <w:r w:rsidRPr="00360C86">
        <w:t xml:space="preserve"> where it is having a major impact. </w:t>
      </w:r>
    </w:p>
    <w:p w14:paraId="0C0367E6" w14:textId="77777777" w:rsidR="001B4DCA" w:rsidRPr="00360C86" w:rsidRDefault="001B4DCA" w:rsidP="001B4DCA">
      <w:r w:rsidRPr="00360C86">
        <w:t xml:space="preserve">Equal access for non-students is explained in the 1986 ruling in San Diego Committee v. Governing Board of Grossmont Union High School District [790 F.2d 1471 (9th Cir.1986)]. In simple terms, equal access rests on the principle that once a government agency creates a forum for expressive activity on a controversial topic, </w:t>
      </w:r>
      <w:r w:rsidRPr="00360C86">
        <w:rPr>
          <w:rStyle w:val="StyleUnderline"/>
        </w:rPr>
        <w:t>access to the forum can be limited only so long as it is reasonable and not a façade for viewpoint-based discrimination</w:t>
      </w:r>
      <w:r w:rsidRPr="00360C86">
        <w:t xml:space="preserve">. If the presentation of one point of view has been allowed, the forum must also be opened to those with an opposing view on the same topic. </w:t>
      </w:r>
    </w:p>
    <w:p w14:paraId="79B58D43" w14:textId="77777777" w:rsidR="001B4DCA" w:rsidRPr="00360C86" w:rsidRDefault="001B4DCA" w:rsidP="001B4DCA">
      <w:r w:rsidRPr="00360C86">
        <w:t xml:space="preserve">In the effort to counter the military in secondary schools, </w:t>
      </w:r>
      <w:r w:rsidRPr="00360C86">
        <w:rPr>
          <w:rStyle w:val="StyleUnderline"/>
        </w:rPr>
        <w:t>three main organizing models have developed</w:t>
      </w:r>
      <w:r w:rsidRPr="00360C86">
        <w:t xml:space="preserve">: </w:t>
      </w:r>
    </w:p>
    <w:p w14:paraId="44F931B6" w14:textId="77777777" w:rsidR="001B4DCA" w:rsidRPr="00360C86" w:rsidRDefault="001B4DCA" w:rsidP="001B4DCA">
      <w:r w:rsidRPr="00360C86">
        <w:t xml:space="preserve">· </w:t>
      </w:r>
      <w:r w:rsidRPr="00360C86">
        <w:rPr>
          <w:rStyle w:val="StyleUnderline"/>
        </w:rPr>
        <w:t>Educational activities organized in schools by students themselves</w:t>
      </w:r>
      <w:r w:rsidRPr="00360C86">
        <w:t xml:space="preserve"> (e.g. clubs and campaigns). Students have the right to speak out on issues in their schools whether or not the other side has already been presented. For more on students’ rights, including some legal limitations, see Guide to High School Students' Rights. </w:t>
      </w:r>
    </w:p>
    <w:p w14:paraId="26F4DC06" w14:textId="77777777" w:rsidR="001B4DCA" w:rsidRPr="00360C86" w:rsidRDefault="001B4DCA" w:rsidP="001B4DCA">
      <w:r w:rsidRPr="00360C86">
        <w:t xml:space="preserve">· </w:t>
      </w:r>
      <w:r w:rsidRPr="00360C86">
        <w:rPr>
          <w:rStyle w:val="StyleUnderline"/>
        </w:rPr>
        <w:t>Educational outreach conducted by students and/or non-students outside of official school channels</w:t>
      </w:r>
      <w:r w:rsidRPr="00360C86">
        <w:t xml:space="preserve"> (e.g. by leafleting on public property at school entrances). This does not require an equal access argument, though expressive activities on public property can be controlled by reasonable regulation. </w:t>
      </w:r>
    </w:p>
    <w:p w14:paraId="1AA9A1E8" w14:textId="77777777" w:rsidR="001B4DCA" w:rsidRDefault="001B4DCA" w:rsidP="001B4DCA">
      <w:r w:rsidRPr="00360C86">
        <w:t xml:space="preserve">· </w:t>
      </w:r>
      <w:r w:rsidRPr="00360C86">
        <w:rPr>
          <w:rStyle w:val="StyleUnderline"/>
        </w:rPr>
        <w:t>Attempts by non-students to get information to young people through the school system itself</w:t>
      </w:r>
      <w:r w:rsidRPr="00360C86">
        <w:t>. This approach can sometimes require educating school personnel about the principle of equal access and forums on government property.</w:t>
      </w:r>
    </w:p>
    <w:p w14:paraId="78B4FEF2" w14:textId="77777777" w:rsidR="001B4DCA" w:rsidRPr="00360C86" w:rsidRDefault="001B4DCA" w:rsidP="001B4DCA">
      <w:pPr>
        <w:pStyle w:val="Heading4"/>
      </w:pPr>
      <w:r w:rsidRPr="00360C86">
        <w:t>Counter-recruitment efforts can force the issues of school recruitment, but they lack resources and funding</w:t>
      </w:r>
    </w:p>
    <w:p w14:paraId="52A5768F" w14:textId="77777777" w:rsidR="001B4DCA" w:rsidRPr="00360C86" w:rsidRDefault="001B4DCA" w:rsidP="001B4DCA">
      <w:r w:rsidRPr="002716CC">
        <w:rPr>
          <w:rStyle w:val="Style13ptBold"/>
        </w:rPr>
        <w:t xml:space="preserve">Kershner, </w:t>
      </w:r>
      <w:r>
        <w:rPr>
          <w:rStyle w:val="Style13ptBold"/>
        </w:rPr>
        <w:t>writer and researcher whose work has appeared in outlets such as Rethinking Schools, Sojourners, and Boulder Weekly, 15</w:t>
      </w:r>
    </w:p>
    <w:p w14:paraId="30C2347A" w14:textId="77777777" w:rsidR="001B4DCA" w:rsidRDefault="001B4DCA" w:rsidP="001B4DCA">
      <w:r>
        <w:t>[Seth, 9-</w:t>
      </w:r>
      <w:r w:rsidRPr="00360C86">
        <w:t xml:space="preserve">18-2015, </w:t>
      </w:r>
      <w:r>
        <w:t xml:space="preserve">The Vison Machine, "Uncovering School Militarism", </w:t>
      </w:r>
      <w:hyperlink r:id="rId77" w:history="1">
        <w:r w:rsidRPr="0001187B">
          <w:rPr>
            <w:rStyle w:val="Hyperlink"/>
          </w:rPr>
          <w:t>http://thevisionmachine.com/2015/09/uncovering-school-militarism/</w:t>
        </w:r>
      </w:hyperlink>
      <w:r>
        <w:t>, accessed 6-30-2017, DTG]</w:t>
      </w:r>
    </w:p>
    <w:p w14:paraId="2D6E52F0" w14:textId="5AF82831" w:rsidR="001B4DCA" w:rsidRDefault="001B4DCA" w:rsidP="001B4DCA">
      <w:pPr>
        <w:rPr>
          <w:rStyle w:val="StyleUnderline"/>
        </w:rPr>
      </w:pPr>
      <w:r w:rsidRPr="00835DD2">
        <w:rPr>
          <w:sz w:val="16"/>
        </w:rPr>
        <w:t>While not all “</w:t>
      </w:r>
      <w:r w:rsidRPr="00360C86">
        <w:rPr>
          <w:rStyle w:val="StyleUnderline"/>
        </w:rPr>
        <w:t>counter-recruiters</w:t>
      </w:r>
      <w:r w:rsidRPr="00835DD2">
        <w:rPr>
          <w:sz w:val="16"/>
        </w:rPr>
        <w:t xml:space="preserve">” monitor military recruiters and record their activities, another aspect of counter-recruitment—by far the most commonplace—is to </w:t>
      </w:r>
      <w:r w:rsidRPr="00360C86">
        <w:rPr>
          <w:rStyle w:val="StyleUnderline"/>
        </w:rPr>
        <w:t>serve as “counter-presences and counter-visibilities” to the military in schools</w:t>
      </w:r>
      <w:r w:rsidRPr="00835DD2">
        <w:rPr>
          <w:sz w:val="16"/>
        </w:rPr>
        <w:t>. Typically, this takes the form of a literature table, staffed by activists using brochures produced by peace groups like the War Resisters League</w:t>
      </w:r>
      <w:r w:rsidRPr="00360C86">
        <w:rPr>
          <w:rStyle w:val="StyleUnderline"/>
        </w:rPr>
        <w:t>. It may involve time in a classroom, when teachers allow counter-recruiters to lead discussions</w:t>
      </w:r>
      <w:r w:rsidRPr="00835DD2">
        <w:rPr>
          <w:sz w:val="16"/>
        </w:rPr>
        <w:t xml:space="preserve"> on military service by showing students videos which help them think critically about the enlistment process. </w:t>
      </w:r>
      <w:r w:rsidR="00835DD2" w:rsidRPr="00835DD2">
        <w:rPr>
          <w:sz w:val="12"/>
        </w:rPr>
        <w:t>¶</w:t>
      </w:r>
      <w:r w:rsidR="00835DD2" w:rsidRPr="00835DD2">
        <w:rPr>
          <w:sz w:val="16"/>
        </w:rPr>
        <w:t xml:space="preserve"> </w:t>
      </w:r>
      <w:r w:rsidRPr="00835DD2">
        <w:rPr>
          <w:sz w:val="16"/>
        </w:rPr>
        <w:t xml:space="preserve">But </w:t>
      </w:r>
      <w:r w:rsidRPr="00360C86">
        <w:rPr>
          <w:rStyle w:val="Emphasis"/>
        </w:rPr>
        <w:t>it is difficult to serve as a consistent “counter-presence,” when the military has far more resources and can afford to be in schools on a regular basis</w:t>
      </w:r>
      <w:r w:rsidRPr="00835DD2">
        <w:rPr>
          <w:sz w:val="16"/>
        </w:rPr>
        <w:t xml:space="preserve">. </w:t>
      </w:r>
      <w:r w:rsidRPr="00360C86">
        <w:rPr>
          <w:rStyle w:val="StyleUnderline"/>
        </w:rPr>
        <w:t>Counter-recruiters</w:t>
      </w:r>
      <w:r w:rsidRPr="00835DD2">
        <w:rPr>
          <w:sz w:val="16"/>
        </w:rPr>
        <w:t xml:space="preserve">, almost all of whom are volunteers, </w:t>
      </w:r>
      <w:r w:rsidRPr="00360C86">
        <w:rPr>
          <w:rStyle w:val="StyleUnderline"/>
        </w:rPr>
        <w:t>have to juggle activism with their other commitments</w:t>
      </w:r>
      <w:r w:rsidRPr="00835DD2">
        <w:rPr>
          <w:sz w:val="16"/>
        </w:rPr>
        <w:t xml:space="preserve"> and usually can visit a given school only once a semester. Which is why a growing number are focused on pursuing policy change. In just the past year-and-a-half, </w:t>
      </w:r>
      <w:r w:rsidRPr="00360C86">
        <w:rPr>
          <w:rStyle w:val="StyleUnderline"/>
        </w:rPr>
        <w:t>activists</w:t>
      </w:r>
      <w:r w:rsidRPr="00835DD2">
        <w:rPr>
          <w:sz w:val="16"/>
        </w:rPr>
        <w:t>—Iraq War veterans, teenagers, parents and Quakers—</w:t>
      </w:r>
      <w:r w:rsidRPr="00360C86">
        <w:rPr>
          <w:rStyle w:val="StyleUnderline"/>
        </w:rPr>
        <w:t xml:space="preserve">have successfully run campaigns to restrict military recruiter access to students </w:t>
      </w:r>
      <w:r w:rsidRPr="00835DD2">
        <w:rPr>
          <w:sz w:val="16"/>
        </w:rPr>
        <w:t xml:space="preserve">(in Santa Barbara, California); </w:t>
      </w:r>
      <w:r w:rsidRPr="00360C86">
        <w:rPr>
          <w:rStyle w:val="StyleUnderline"/>
        </w:rPr>
        <w:t>and to regulate the use of military aptitude tests in schools</w:t>
      </w:r>
      <w:r w:rsidRPr="00835DD2">
        <w:rPr>
          <w:sz w:val="16"/>
        </w:rPr>
        <w:t xml:space="preserve"> (as happened with the passage of a state law in New Hampshire). </w:t>
      </w:r>
      <w:r w:rsidR="00835DD2" w:rsidRPr="00835DD2">
        <w:rPr>
          <w:sz w:val="12"/>
        </w:rPr>
        <w:t>¶</w:t>
      </w:r>
      <w:r w:rsidR="00835DD2" w:rsidRPr="00835DD2">
        <w:rPr>
          <w:sz w:val="16"/>
        </w:rPr>
        <w:t xml:space="preserve"> </w:t>
      </w:r>
      <w:r w:rsidRPr="00835DD2">
        <w:rPr>
          <w:sz w:val="16"/>
        </w:rPr>
        <w:t xml:space="preserve">It is this legislative approach to counter-recruitment that seems to cause the most fear and trembling at the Pentagon. When the issue of school military recruitment is raised in the public arena, often as a precursor to policy changes that control what recruiters can and cannot do on school grounds, the military feels threatened. Thus in a series of reports over the past decade, </w:t>
      </w:r>
      <w:r w:rsidRPr="00360C86">
        <w:rPr>
          <w:rStyle w:val="StyleUnderline"/>
        </w:rPr>
        <w:t xml:space="preserve">military analysts </w:t>
      </w:r>
      <w:r w:rsidRPr="00835DD2">
        <w:rPr>
          <w:sz w:val="16"/>
        </w:rPr>
        <w:t>have closely</w:t>
      </w:r>
      <w:r w:rsidRPr="00360C86">
        <w:rPr>
          <w:rStyle w:val="StyleUnderline"/>
        </w:rPr>
        <w:t xml:space="preserve"> examined the counter-recruitment movement, judging it to be the “military recruiter’s greatest obstacle,”</w:t>
      </w:r>
      <w:r w:rsidRPr="00835DD2">
        <w:rPr>
          <w:sz w:val="16"/>
        </w:rPr>
        <w:t xml:space="preserve"> characterizing counter-recruiters themselves as “adversaries” and—in an interesting coinage—“civilian organizational inhibitors.” </w:t>
      </w:r>
      <w:r w:rsidR="00835DD2" w:rsidRPr="00835DD2">
        <w:rPr>
          <w:sz w:val="12"/>
        </w:rPr>
        <w:t>¶</w:t>
      </w:r>
      <w:r w:rsidR="00835DD2" w:rsidRPr="00835DD2">
        <w:rPr>
          <w:sz w:val="16"/>
        </w:rPr>
        <w:t xml:space="preserve"> </w:t>
      </w:r>
      <w:r w:rsidRPr="00835DD2">
        <w:rPr>
          <w:sz w:val="16"/>
        </w:rPr>
        <w:t xml:space="preserve">All of which suggests that those </w:t>
      </w:r>
      <w:r w:rsidRPr="00360C86">
        <w:rPr>
          <w:rStyle w:val="StyleUnderline"/>
        </w:rPr>
        <w:t>challenging the militarization of educational space are having an outsize impact</w:t>
      </w:r>
      <w:r w:rsidRPr="00835DD2">
        <w:rPr>
          <w:sz w:val="16"/>
        </w:rPr>
        <w:t xml:space="preserve"> for a loosely connected movement of a few dozen groups of volunteers. As counter-recruiters help to make the invisible visible, they contribute to our understanding of how the most important element of military recruitment works. They remind us, through their policy campaigns, school outreach, and via publications like Draft NOtices, that to cite Cynthia Enloe, “</w:t>
      </w:r>
      <w:r w:rsidRPr="00360C86">
        <w:rPr>
          <w:rStyle w:val="StyleUnderline"/>
        </w:rPr>
        <w:t>militaries are not automatically raised or sustained</w:t>
      </w:r>
      <w:r w:rsidRPr="00835DD2">
        <w:rPr>
          <w:sz w:val="16"/>
        </w:rPr>
        <w:t xml:space="preserve">, not easily mobilized or deployed.” As our research shows, this means that </w:t>
      </w:r>
      <w:r w:rsidRPr="00360C86">
        <w:rPr>
          <w:rStyle w:val="StyleUnderline"/>
        </w:rPr>
        <w:t>militaries can be effectively challenged, particularly if activists target their weakest link.</w:t>
      </w:r>
    </w:p>
    <w:p w14:paraId="7C7082AC" w14:textId="77777777" w:rsidR="001B4DCA" w:rsidRPr="00360C86" w:rsidRDefault="001B4DCA" w:rsidP="001B4DCA">
      <w:pPr>
        <w:pStyle w:val="Heading4"/>
      </w:pPr>
      <w:r w:rsidRPr="00360C86">
        <w:t>Military recruitment is fragile – Lack of public knowledge is what is keeping it alive</w:t>
      </w:r>
    </w:p>
    <w:p w14:paraId="0351F740" w14:textId="77777777" w:rsidR="001B4DCA" w:rsidRPr="00360C86" w:rsidRDefault="001B4DCA" w:rsidP="001B4DCA">
      <w:r w:rsidRPr="002716CC">
        <w:rPr>
          <w:rStyle w:val="Style13ptBold"/>
        </w:rPr>
        <w:t xml:space="preserve">Kershner, </w:t>
      </w:r>
      <w:r>
        <w:rPr>
          <w:rStyle w:val="Style13ptBold"/>
        </w:rPr>
        <w:t>writer and researcher whose work has appeared in outlets such as Rethinking Schools, Sojourners, and Boulder Weekly, 15</w:t>
      </w:r>
    </w:p>
    <w:p w14:paraId="7A8701FA" w14:textId="77777777" w:rsidR="001B4DCA" w:rsidRDefault="001B4DCA" w:rsidP="001B4DCA">
      <w:r>
        <w:t>[Seth, 9-</w:t>
      </w:r>
      <w:r w:rsidRPr="00360C86">
        <w:t xml:space="preserve">18-2015, </w:t>
      </w:r>
      <w:r>
        <w:t xml:space="preserve">The Vison Machine, "Uncovering School Militarism", </w:t>
      </w:r>
      <w:hyperlink r:id="rId78" w:history="1">
        <w:r w:rsidRPr="0001187B">
          <w:rPr>
            <w:rStyle w:val="Hyperlink"/>
          </w:rPr>
          <w:t>http://thevisionmachine.com/2015/09/uncovering-school-militarism/</w:t>
        </w:r>
      </w:hyperlink>
      <w:r>
        <w:t>, accessed 6-30-2017, DTG]</w:t>
      </w:r>
    </w:p>
    <w:p w14:paraId="2AC0C4B2" w14:textId="2DDB4F4D" w:rsidR="001B4DCA" w:rsidRPr="00835DD2" w:rsidRDefault="001B4DCA" w:rsidP="001B4DCA">
      <w:pPr>
        <w:rPr>
          <w:sz w:val="16"/>
        </w:rPr>
      </w:pPr>
      <w:r w:rsidRPr="00835DD2">
        <w:rPr>
          <w:sz w:val="16"/>
        </w:rPr>
        <w:t xml:space="preserve">Each year, the U.S. Army needs to enlist 100,000 new recruits to replenish its ranks. What is </w:t>
      </w:r>
      <w:r w:rsidRPr="00360C86">
        <w:rPr>
          <w:rStyle w:val="StyleUnderline"/>
        </w:rPr>
        <w:t>the primary source of Army applicants</w:t>
      </w:r>
      <w:r w:rsidRPr="00835DD2">
        <w:rPr>
          <w:sz w:val="16"/>
        </w:rPr>
        <w:t xml:space="preserve">? The answer may surprise you: </w:t>
      </w:r>
      <w:r w:rsidRPr="00360C86">
        <w:rPr>
          <w:rStyle w:val="StyleUnderline"/>
        </w:rPr>
        <w:t>high school students</w:t>
      </w:r>
      <w:r w:rsidRPr="00835DD2">
        <w:rPr>
          <w:sz w:val="16"/>
        </w:rPr>
        <w:t xml:space="preserve"> </w:t>
      </w:r>
      <w:r w:rsidRPr="00360C86">
        <w:rPr>
          <w:rStyle w:val="StyleUnderline"/>
        </w:rPr>
        <w:t>and</w:t>
      </w:r>
      <w:r w:rsidRPr="00835DD2">
        <w:rPr>
          <w:sz w:val="16"/>
        </w:rPr>
        <w:t xml:space="preserve"> by extension, </w:t>
      </w:r>
      <w:r w:rsidRPr="00360C86">
        <w:rPr>
          <w:rStyle w:val="StyleUnderline"/>
        </w:rPr>
        <w:t>access to public high schools</w:t>
      </w:r>
      <w:r w:rsidRPr="00835DD2">
        <w:rPr>
          <w:sz w:val="16"/>
        </w:rPr>
        <w:t xml:space="preserve">. As the Army’s official Recruiter Handbook states, “No other segment of the community network has as much impact on recruiting as schools.” </w:t>
      </w:r>
      <w:r w:rsidR="00835DD2" w:rsidRPr="00835DD2">
        <w:rPr>
          <w:sz w:val="12"/>
        </w:rPr>
        <w:t>¶</w:t>
      </w:r>
      <w:r w:rsidR="00835DD2" w:rsidRPr="00835DD2">
        <w:rPr>
          <w:sz w:val="16"/>
        </w:rPr>
        <w:t xml:space="preserve"> </w:t>
      </w:r>
      <w:r w:rsidRPr="00835DD2">
        <w:rPr>
          <w:sz w:val="16"/>
        </w:rPr>
        <w:t xml:space="preserve">While doing research for our book, Counter-Recruitment and the Campaign to Demilitarize Public Schools, we discovered an interesting paradox: </w:t>
      </w:r>
      <w:r w:rsidRPr="00360C86">
        <w:rPr>
          <w:rStyle w:val="StyleUnderline"/>
        </w:rPr>
        <w:t>the most important element in the recruiting apparatus, military recruiters’ access to high schools</w:t>
      </w:r>
      <w:r w:rsidRPr="00835DD2">
        <w:rPr>
          <w:sz w:val="16"/>
        </w:rPr>
        <w:t xml:space="preserve">, remains largely hidden to most Americans. State education commissioners, superintendents of some of the biggest school districts in the country, and other </w:t>
      </w:r>
      <w:r w:rsidRPr="00360C86">
        <w:rPr>
          <w:rStyle w:val="Emphasis"/>
        </w:rPr>
        <w:t>policy makers appear unaware of the military presence in local schools</w:t>
      </w:r>
      <w:r w:rsidRPr="00835DD2">
        <w:rPr>
          <w:sz w:val="16"/>
        </w:rPr>
        <w:t xml:space="preserve">. Even a seasoned congressman, confronted about the issue ten years after he voted for the 2001 No Child Left Behind Act, was surprised by the free reign the Pentagon has within educational space. He admitted to local activists he had no idea that the law required high schools receiving federal funding to give the military as much access to campuses and student information as other types of recruiters. </w:t>
      </w:r>
      <w:r w:rsidR="00835DD2" w:rsidRPr="00835DD2">
        <w:rPr>
          <w:sz w:val="12"/>
        </w:rPr>
        <w:t>¶</w:t>
      </w:r>
      <w:r w:rsidR="00835DD2" w:rsidRPr="00835DD2">
        <w:rPr>
          <w:sz w:val="16"/>
        </w:rPr>
        <w:t xml:space="preserve"> </w:t>
      </w:r>
      <w:r w:rsidRPr="00835DD2">
        <w:rPr>
          <w:sz w:val="16"/>
        </w:rPr>
        <w:t xml:space="preserve">These gaps in public knowledge should not have surprised us. After all, </w:t>
      </w:r>
      <w:r w:rsidRPr="00360C86">
        <w:rPr>
          <w:rStyle w:val="StyleUnderline"/>
        </w:rPr>
        <w:t>scholars have long ignored the way military recruiters operate in schools</w:t>
      </w:r>
      <w:r w:rsidRPr="00835DD2">
        <w:rPr>
          <w:sz w:val="16"/>
        </w:rPr>
        <w:t xml:space="preserve">. </w:t>
      </w:r>
      <w:r w:rsidRPr="00360C86">
        <w:rPr>
          <w:rStyle w:val="Emphasis"/>
        </w:rPr>
        <w:t>Two authors have gone as far as calling the issue a “black box,” intentionally obscured from public view</w:t>
      </w:r>
      <w:r w:rsidRPr="00835DD2">
        <w:rPr>
          <w:sz w:val="16"/>
        </w:rPr>
        <w:t xml:space="preserve">. Cynthia Enloe, in an article published last year in the new journal Critical Military Studies, noted that </w:t>
      </w:r>
      <w:r w:rsidR="00835DD2" w:rsidRPr="00835DD2">
        <w:rPr>
          <w:sz w:val="12"/>
        </w:rPr>
        <w:t>¶</w:t>
      </w:r>
      <w:r w:rsidR="00835DD2" w:rsidRPr="00835DD2">
        <w:rPr>
          <w:sz w:val="16"/>
        </w:rPr>
        <w:t xml:space="preserve"> </w:t>
      </w:r>
      <w:r w:rsidRPr="00835DD2">
        <w:rPr>
          <w:sz w:val="16"/>
        </w:rPr>
        <w:t>Militaries are a lot more fragile and contingent than elites will admit. Hiding that fragility – e.g. keeping secret all the calculating efforts that go into enlisting soldiers and keeping them in the ranks – helps to legitimate many militaries in the eyes of their citizens, and helps to make those militaries look more potent than they are in the eyes of both their allies and potential adversaries.</w:t>
      </w:r>
      <w:r w:rsidR="00835DD2" w:rsidRPr="00835DD2">
        <w:rPr>
          <w:sz w:val="12"/>
        </w:rPr>
        <w:t>¶</w:t>
      </w:r>
      <w:r w:rsidR="00835DD2" w:rsidRPr="00835DD2">
        <w:rPr>
          <w:sz w:val="16"/>
        </w:rPr>
        <w:t xml:space="preserve"> </w:t>
      </w:r>
      <w:r w:rsidRPr="00835DD2">
        <w:rPr>
          <w:sz w:val="16"/>
        </w:rPr>
        <w:t xml:space="preserve">One of </w:t>
      </w:r>
      <w:r w:rsidRPr="00360C86">
        <w:rPr>
          <w:rStyle w:val="StyleUnderline"/>
        </w:rPr>
        <w:t>the most obvious signs of the U.S. military’s fragility is its reliance on recruiting teenagers</w:t>
      </w:r>
      <w:r w:rsidRPr="00835DD2">
        <w:rPr>
          <w:sz w:val="16"/>
        </w:rPr>
        <w:t xml:space="preserve">. As the commander of Navy recruiting put it earlier this year, “We all know that the </w:t>
      </w:r>
      <w:r w:rsidRPr="00360C86">
        <w:rPr>
          <w:rStyle w:val="StyleUnderline"/>
        </w:rPr>
        <w:t>talent we seek does not just come knocking at our door</w:t>
      </w:r>
      <w:r w:rsidRPr="00835DD2">
        <w:rPr>
          <w:sz w:val="16"/>
        </w:rPr>
        <w:t xml:space="preserve">.” Indeed, despite widespread advertising the military option simply isn’t that attractive to most people. Thus, the Navy commander added, the need for “hard work, knowing your market,” and for recruiters to spend “lots of time in schools.” </w:t>
      </w:r>
      <w:r w:rsidR="00835DD2" w:rsidRPr="00835DD2">
        <w:rPr>
          <w:sz w:val="12"/>
        </w:rPr>
        <w:t>¶</w:t>
      </w:r>
      <w:r w:rsidR="00835DD2" w:rsidRPr="00835DD2">
        <w:rPr>
          <w:sz w:val="16"/>
        </w:rPr>
        <w:t xml:space="preserve"> </w:t>
      </w:r>
      <w:r w:rsidRPr="00835DD2">
        <w:rPr>
          <w:sz w:val="16"/>
        </w:rPr>
        <w:t xml:space="preserve">Research by educational anthropologist Brian Lagotte shows that school administrators, confused as to how to interpret the No Child Left Behind Act and pressured by overly aggressive recruiters, all too often give the military free rein on campus. The result, described in recruiter trade journals and documents we obtained through the Freedom of Information Act, is that American schools now have an alarming number of military recruiters on campus. But rather than spending all their time officially recruiting, many of them also coach sports, serve as substitute teachers, chaperone school dances, and engage in other activities normally reserved for trained educators. Some schools are visited more than 100 times a year by military recruiters. This direct, constant access to teenagers is essential to enlisting new recruits. </w:t>
      </w:r>
      <w:r w:rsidR="00835DD2" w:rsidRPr="00835DD2">
        <w:rPr>
          <w:sz w:val="12"/>
        </w:rPr>
        <w:t>¶</w:t>
      </w:r>
      <w:r w:rsidR="00835DD2" w:rsidRPr="00835DD2">
        <w:rPr>
          <w:sz w:val="16"/>
        </w:rPr>
        <w:t xml:space="preserve"> </w:t>
      </w:r>
      <w:r w:rsidRPr="00360C86">
        <w:rPr>
          <w:rStyle w:val="StyleUnderline"/>
        </w:rPr>
        <w:t>If the widespread presence of recruiters in schools has received little attention, even less is known about sustainable anti-militarization efforts in educational settings.</w:t>
      </w:r>
      <w:r w:rsidRPr="00835DD2">
        <w:rPr>
          <w:sz w:val="16"/>
        </w:rPr>
        <w:t xml:space="preserve"> Our new book shines a spotlight on the grassroots “counter-recruitment” movement: parents, students, military veterans, and average citizens who are uncovering, critiquing, and at times thwarting the military’s “invasion” of local schools.</w:t>
      </w:r>
    </w:p>
    <w:p w14:paraId="40469C3B" w14:textId="77777777" w:rsidR="001B4DCA" w:rsidRDefault="001B4DCA" w:rsidP="001B4DCA">
      <w:pPr>
        <w:pStyle w:val="Heading4"/>
      </w:pPr>
      <w:r w:rsidRPr="00780DD6">
        <w:t>Military recruiters need to lie to fill their quotas – counter recruitment reveals the lies</w:t>
      </w:r>
    </w:p>
    <w:p w14:paraId="6FE46CC8" w14:textId="77777777" w:rsidR="001B4DCA" w:rsidRPr="00780DD6" w:rsidRDefault="001B4DCA" w:rsidP="001B4DCA">
      <w:pPr>
        <w:rPr>
          <w:rStyle w:val="Style13ptBold"/>
        </w:rPr>
      </w:pPr>
      <w:r w:rsidRPr="00780DD6">
        <w:rPr>
          <w:rStyle w:val="Style13ptBold"/>
        </w:rPr>
        <w:t>Jacobs, writer for the activist site counter punch, 16</w:t>
      </w:r>
    </w:p>
    <w:p w14:paraId="292E1D55" w14:textId="77777777" w:rsidR="001B4DCA" w:rsidRDefault="001B4DCA" w:rsidP="001B4DCA">
      <w:r>
        <w:t>[</w:t>
      </w:r>
      <w:r w:rsidRPr="00780DD6">
        <w:t>RON, 5-13-2016</w:t>
      </w:r>
      <w:r>
        <w:t xml:space="preserve">, counterpunch.org, "The Lies Military Recruiter Tell", </w:t>
      </w:r>
      <w:hyperlink r:id="rId79" w:history="1">
        <w:r w:rsidRPr="0001187B">
          <w:rPr>
            <w:rStyle w:val="Hyperlink"/>
          </w:rPr>
          <w:t>http://www.counterpunch.org/2016/05/13/opposing-military-recruiters-lies/</w:t>
        </w:r>
      </w:hyperlink>
      <w:r>
        <w:t>, accessed 6-30-17, DTG]</w:t>
      </w:r>
    </w:p>
    <w:p w14:paraId="69281646" w14:textId="77777777" w:rsidR="001B4DCA" w:rsidRDefault="001B4DCA" w:rsidP="001B4DCA">
      <w:r w:rsidRPr="00780DD6">
        <w:t xml:space="preserve">Other recruiters are less ethical. Counter-Recruitment and the Campaign to Demilitarize Public Schools includes a few examples of such behavior. Beyond these individual acts of questionable ethics, though, lies the entire question of the ethics involved in targeting boys and girls for recruitment into the military. The ages targeted are 15-18 year old youths. In most of US society, </w:t>
      </w:r>
      <w:r w:rsidRPr="00780DD6">
        <w:rPr>
          <w:rStyle w:val="StyleUnderline"/>
        </w:rPr>
        <w:t>young people</w:t>
      </w:r>
      <w:r w:rsidRPr="00780DD6">
        <w:t xml:space="preserve"> in this age group are not allowed to drive after dark, if at all. They </w:t>
      </w:r>
      <w:r w:rsidRPr="00780DD6">
        <w:rPr>
          <w:rStyle w:val="StyleUnderline"/>
        </w:rPr>
        <w:t xml:space="preserve">are not considered old enough to know whether or not they should use tobacco or drink alcohol. </w:t>
      </w:r>
      <w:r w:rsidRPr="00780DD6">
        <w:t>In some states, they are not allowed to work after dark</w:t>
      </w:r>
      <w:r w:rsidRPr="00780DD6">
        <w:rPr>
          <w:rStyle w:val="StyleUnderline"/>
        </w:rPr>
        <w:t xml:space="preserve">. Yet, the Pentagon wants us to believe they can make a decision about committing </w:t>
      </w:r>
      <w:r w:rsidRPr="00780DD6">
        <w:t xml:space="preserve">several years of </w:t>
      </w:r>
      <w:r w:rsidRPr="00780DD6">
        <w:rPr>
          <w:rStyle w:val="StyleUnderline"/>
        </w:rPr>
        <w:t>their lives to a profession whose fundamental raison d’etre is killing other humans or being killed</w:t>
      </w:r>
      <w:r w:rsidRPr="00780DD6">
        <w:t xml:space="preserve">. </w:t>
      </w:r>
    </w:p>
    <w:p w14:paraId="41EB77D0" w14:textId="77777777" w:rsidR="001B4DCA" w:rsidRDefault="001B4DCA" w:rsidP="001B4DCA">
      <w:r w:rsidRPr="00780DD6">
        <w:t xml:space="preserve">To get their quotas of troops, military recruiters have invaded high schools. When combined with cutbacks affecting schools systems around the country, </w:t>
      </w:r>
      <w:r w:rsidRPr="00780DD6">
        <w:rPr>
          <w:rStyle w:val="StyleUnderline"/>
        </w:rPr>
        <w:t>the omnipresence of military recruiters in school</w:t>
      </w:r>
      <w:r w:rsidRPr="00780DD6">
        <w:t xml:space="preserve"> lunchrooms, as teachers, in JROTC programs, and even as de facto career counselors in schools where the cuts have eliminated traditional counseling staffs, </w:t>
      </w:r>
      <w:r w:rsidRPr="00780DD6">
        <w:rPr>
          <w:rStyle w:val="StyleUnderline"/>
        </w:rPr>
        <w:t>has given them a profile much greater than civilian schools should have</w:t>
      </w:r>
      <w:r w:rsidRPr="00780DD6">
        <w:t xml:space="preserve">. This is where the bulk of the counter-recruitment efforts take place today. </w:t>
      </w:r>
    </w:p>
    <w:p w14:paraId="01602E20" w14:textId="77777777" w:rsidR="001B4DCA" w:rsidRDefault="001B4DCA" w:rsidP="001B4DCA">
      <w:r w:rsidRPr="00780DD6">
        <w:rPr>
          <w:rStyle w:val="StyleUnderline"/>
        </w:rPr>
        <w:t>Counter-Recruitment</w:t>
      </w:r>
      <w:r w:rsidRPr="00780DD6">
        <w:t xml:space="preserve"> and the Campaign to Demilitarize Public Schools is more than a social science study. It </w:t>
      </w:r>
      <w:r w:rsidRPr="00780DD6">
        <w:rPr>
          <w:rStyle w:val="StyleUnderline"/>
        </w:rPr>
        <w:t>is also a guidebook for current and potential counter-recruiters around the United States</w:t>
      </w:r>
      <w:r w:rsidRPr="00780DD6">
        <w:t xml:space="preserve">. The combination of </w:t>
      </w:r>
      <w:r w:rsidRPr="00780DD6">
        <w:rPr>
          <w:rStyle w:val="StyleUnderline"/>
        </w:rPr>
        <w:t>activist narratives and discussions of lessons learned provides useful strategies for opposing the military recruitment</w:t>
      </w:r>
      <w:r w:rsidRPr="00780DD6">
        <w:t xml:space="preserve"> in high schools that are legally bound to allow recruiters in. Means to overcome the undeserved high regard the military has in US schools and the broader community are also presented. The text concludes with some lesson plans composed by counter-recruitment educators and a list of resources. </w:t>
      </w:r>
    </w:p>
    <w:p w14:paraId="61D620A5" w14:textId="77777777" w:rsidR="001B4DCA" w:rsidRDefault="001B4DCA" w:rsidP="001B4DCA">
      <w:r w:rsidRPr="00780DD6">
        <w:t xml:space="preserve">In 1966, Special Forces Master Sergeant Donald Duncan wrote an article for the New Left magazine Ramparts. Duncan had recently given up a military career after what he was asked to do and what he saw others doing in Vietnam. The article was part of a book. Ramparts titled the article with this quote </w:t>
      </w:r>
      <w:r w:rsidRPr="00780DD6">
        <w:rPr>
          <w:rStyle w:val="StyleUnderline"/>
        </w:rPr>
        <w:t>from Duncan</w:t>
      </w:r>
      <w:r w:rsidRPr="00780DD6">
        <w:t>: “</w:t>
      </w:r>
      <w:r w:rsidRPr="00780DD6">
        <w:rPr>
          <w:rStyle w:val="StyleUnderline"/>
        </w:rPr>
        <w:t>The whole damn thing was a lie</w:t>
      </w:r>
      <w:r w:rsidRPr="00780DD6">
        <w:t xml:space="preserve">.” As Harding and Kershner’s text makes clear, </w:t>
      </w:r>
      <w:r w:rsidRPr="00780DD6">
        <w:rPr>
          <w:rStyle w:val="StyleUnderline"/>
        </w:rPr>
        <w:t>much of what military recruiters tell the young is no different than the conclusion reached by Mr. Duncan</w:t>
      </w:r>
      <w:r w:rsidRPr="00780DD6">
        <w:t xml:space="preserve">. Unfortunately, the lies they tell can have deadly consequences. </w:t>
      </w:r>
      <w:r w:rsidRPr="00780DD6">
        <w:rPr>
          <w:rStyle w:val="StyleUnderline"/>
        </w:rPr>
        <w:t>The reasons for the counter-recruitment efforts examined here remain as important as ever</w:t>
      </w:r>
      <w:r w:rsidRPr="00780DD6">
        <w:t>.</w:t>
      </w:r>
    </w:p>
    <w:p w14:paraId="6CD54ABB" w14:textId="77777777" w:rsidR="0059074F" w:rsidRPr="00B55AD5" w:rsidRDefault="0059074F" w:rsidP="0059074F"/>
    <w:p w14:paraId="74D756BE" w14:textId="77777777" w:rsidR="00F63AA7" w:rsidRDefault="00F63AA7" w:rsidP="00F63AA7">
      <w:pPr>
        <w:pStyle w:val="Heading2"/>
      </w:pPr>
      <w:r>
        <w:t>Debating Solves</w:t>
      </w:r>
    </w:p>
    <w:p w14:paraId="0427B2E2" w14:textId="77777777" w:rsidR="00F63AA7" w:rsidRPr="007E505D" w:rsidRDefault="00F63AA7" w:rsidP="00F63AA7">
      <w:pPr>
        <w:pStyle w:val="Heading4"/>
      </w:pPr>
      <w:r>
        <w:t>Wars have become preemptive, elite-serving affairs – without a space for anti-war voices and serious questioning of what war means militarism will continue to increase causing “persistent conflict”.</w:t>
      </w:r>
    </w:p>
    <w:p w14:paraId="02064552" w14:textId="77777777" w:rsidR="00F63AA7" w:rsidRDefault="00F63AA7" w:rsidP="00F63AA7">
      <w:pPr>
        <w:rPr>
          <w:rStyle w:val="Style13ptBold"/>
        </w:rPr>
      </w:pPr>
      <w:r>
        <w:rPr>
          <w:rStyle w:val="Style13ptBold"/>
        </w:rPr>
        <w:t xml:space="preserve">Anderson, New York University, </w:t>
      </w:r>
      <w:r w:rsidRPr="00FE1DCC">
        <w:rPr>
          <w:rStyle w:val="Style13ptBold"/>
        </w:rPr>
        <w:t>Steinhardt School of Culture, Education, and Human Development</w:t>
      </w:r>
      <w:r>
        <w:rPr>
          <w:rStyle w:val="Style13ptBold"/>
        </w:rPr>
        <w:t>, Professor of Educational Leadership, 2011</w:t>
      </w:r>
    </w:p>
    <w:p w14:paraId="459E1DA0" w14:textId="77777777" w:rsidR="00F63AA7" w:rsidRDefault="00F63AA7" w:rsidP="00F63AA7">
      <w:r w:rsidRPr="00FE1DCC">
        <w:t>[</w:t>
      </w:r>
      <w:r>
        <w:t xml:space="preserve">Gary, 2011, “The Military “Pipeline” from our Public Schools to Returning Veterans: What should be the Role of Public Schools?”, PowerPlay, Volume: 3, Number: 2, pages 10-11, </w:t>
      </w:r>
      <w:hyperlink r:id="rId80" w:history="1">
        <w:r w:rsidRPr="008044DE">
          <w:rPr>
            <w:rStyle w:val="Hyperlink"/>
          </w:rPr>
          <w:t>https://www.academia.edu/5062189/The_military_pipeline_from_our_public_schools_to_returning_veterans_What_should_be_the_role_of_public_schools</w:t>
        </w:r>
      </w:hyperlink>
      <w:r>
        <w:t>, Accessed 6-30-17, AZG]</w:t>
      </w:r>
    </w:p>
    <w:p w14:paraId="5DE35DDD" w14:textId="77777777" w:rsidR="00F63AA7" w:rsidRDefault="00F63AA7" w:rsidP="00F63AA7">
      <w:r>
        <w:t xml:space="preserve">Nor do I argue against the need for a standing army, although some pacifists might. What I will argue, however, is that our traditional and very American concept of the citizen soldier and the virtues of defense of democracy, service to one’s community or the defense of country has become badly distorted over time. As the American citizen soldier tradition has given way to conscription, and later to a volunteer army, </w:t>
      </w:r>
      <w:r w:rsidRPr="007E505D">
        <w:rPr>
          <w:rStyle w:val="StyleUnderline"/>
        </w:rPr>
        <w:t>the connection between serving in the military and being of service to one’s community has been weakened</w:t>
      </w:r>
      <w:r>
        <w:t xml:space="preserve"> (Snyder, 1999). </w:t>
      </w:r>
      <w:r w:rsidRPr="007E505D">
        <w:rPr>
          <w:rStyle w:val="StyleUnderline"/>
        </w:rPr>
        <w:t>Wars to defend</w:t>
      </w:r>
      <w:r>
        <w:t xml:space="preserve"> democracy, family, </w:t>
      </w:r>
      <w:r w:rsidRPr="007E505D">
        <w:rPr>
          <w:rStyle w:val="StyleUnderline"/>
        </w:rPr>
        <w:t>community</w:t>
      </w:r>
      <w:r>
        <w:t xml:space="preserve">, or country </w:t>
      </w:r>
      <w:r w:rsidRPr="007E505D">
        <w:rPr>
          <w:rStyle w:val="StyleUnderline"/>
        </w:rPr>
        <w:t>have been replaced by “wars of choice” or “preemptive wars” that appear to be decided in back rooms and then “sold” to the public through disinformation and with</w:t>
      </w:r>
      <w:r>
        <w:t xml:space="preserve"> often </w:t>
      </w:r>
      <w:r w:rsidRPr="007E505D">
        <w:rPr>
          <w:rStyle w:val="StyleUnderline"/>
        </w:rPr>
        <w:t>self-serving</w:t>
      </w:r>
      <w:r>
        <w:t xml:space="preserve"> geopolitical, domestic, and personal </w:t>
      </w:r>
      <w:r w:rsidRPr="007E505D">
        <w:rPr>
          <w:rStyle w:val="StyleUnderline"/>
        </w:rPr>
        <w:t>motives.</w:t>
      </w:r>
      <w:r>
        <w:t xml:space="preserve"> </w:t>
      </w:r>
    </w:p>
    <w:p w14:paraId="7694D6DA" w14:textId="77777777" w:rsidR="00F63AA7" w:rsidRPr="00F63AA7" w:rsidRDefault="00F63AA7" w:rsidP="00F63AA7">
      <w:pPr>
        <w:rPr>
          <w:rStyle w:val="StyleUnderline"/>
        </w:rPr>
      </w:pPr>
      <w:r>
        <w:t xml:space="preserve">My two specific concerns about the schools as the main entryway into the military pipeline are the following: 1) </w:t>
      </w:r>
      <w:r w:rsidRPr="007E505D">
        <w:rPr>
          <w:rStyle w:val="StyleUnderline"/>
        </w:rPr>
        <w:t>While the Pentagon has a massive budget to support its presence in schools,</w:t>
      </w:r>
      <w:r>
        <w:t xml:space="preserve"> primarily, but not exclusively, </w:t>
      </w:r>
      <w:r w:rsidRPr="007E505D">
        <w:rPr>
          <w:rStyle w:val="StyleUnderline"/>
        </w:rPr>
        <w:t>th</w:t>
      </w:r>
      <w:r>
        <w:rPr>
          <w:rStyle w:val="StyleUnderline"/>
        </w:rPr>
        <w:t>r</w:t>
      </w:r>
      <w:r w:rsidRPr="007E505D">
        <w:rPr>
          <w:rStyle w:val="StyleUnderline"/>
        </w:rPr>
        <w:t>ough JROTC and recruitment, there is no equivalent funding</w:t>
      </w:r>
      <w:r w:rsidRPr="00571BDA">
        <w:t xml:space="preserve"> or alternative space</w:t>
      </w:r>
      <w:r w:rsidRPr="007E505D">
        <w:rPr>
          <w:rStyle w:val="StyleUnderline"/>
        </w:rPr>
        <w:t xml:space="preserve"> dedicated to providing students with a</w:t>
      </w:r>
      <w:r w:rsidRPr="00571BDA">
        <w:t xml:space="preserve"> balanced or even </w:t>
      </w:r>
      <w:r w:rsidRPr="007E505D">
        <w:rPr>
          <w:rStyle w:val="StyleUnderline"/>
        </w:rPr>
        <w:t>counter perspective on the military;</w:t>
      </w:r>
      <w:r>
        <w:t xml:space="preserve"> and 2) </w:t>
      </w:r>
      <w:r w:rsidRPr="007E505D">
        <w:rPr>
          <w:rStyle w:val="StyleUnderline"/>
        </w:rPr>
        <w:t>While</w:t>
      </w:r>
      <w:r>
        <w:t xml:space="preserve"> public </w:t>
      </w:r>
      <w:r w:rsidRPr="007E505D">
        <w:rPr>
          <w:rStyle w:val="StyleUnderline"/>
        </w:rPr>
        <w:t>schools open their doors to the military and</w:t>
      </w:r>
      <w:r w:rsidRPr="00571BDA">
        <w:t xml:space="preserve"> even </w:t>
      </w:r>
      <w:r w:rsidRPr="007E505D">
        <w:rPr>
          <w:rStyle w:val="StyleUnderline"/>
        </w:rPr>
        <w:t>subsidize</w:t>
      </w:r>
      <w:r>
        <w:t xml:space="preserve"> programs like </w:t>
      </w:r>
      <w:r w:rsidRPr="007E505D">
        <w:rPr>
          <w:rStyle w:val="StyleUnderline"/>
        </w:rPr>
        <w:t>JROTC, there is little effort</w:t>
      </w:r>
      <w:r>
        <w:t xml:space="preserve"> </w:t>
      </w:r>
      <w:r w:rsidRPr="00F63AA7">
        <w:rPr>
          <w:rStyle w:val="StyleUnderline"/>
        </w:rPr>
        <w:t>in schools to provide a serious discussion of the military and its relationship to the meaning of notions of citizenship, democracy,</w:t>
      </w:r>
      <w:r>
        <w:t xml:space="preserve"> patriotism, </w:t>
      </w:r>
      <w:r w:rsidRPr="0023426A">
        <w:rPr>
          <w:rStyle w:val="StyleUnderline"/>
        </w:rPr>
        <w:t>and service or the ethics of war.</w:t>
      </w:r>
      <w:r w:rsidRPr="00571BDA">
        <w:t xml:space="preserve"> </w:t>
      </w:r>
      <w:r w:rsidRPr="00F63AA7">
        <w:rPr>
          <w:rStyle w:val="StyleUnderline"/>
        </w:rPr>
        <w:t xml:space="preserve">This general lack of attention to these issues represents an abdication of the educative mission of schooling. </w:t>
      </w:r>
    </w:p>
    <w:p w14:paraId="470354CB" w14:textId="77777777" w:rsidR="00F63AA7" w:rsidRDefault="00F63AA7" w:rsidP="00F63AA7">
      <w:pPr>
        <w:rPr>
          <w:rStyle w:val="StyleUnderline"/>
        </w:rPr>
      </w:pPr>
      <w:r>
        <w:t xml:space="preserve">Some scholars, however, see </w:t>
      </w:r>
      <w:r w:rsidRPr="0023426A">
        <w:rPr>
          <w:rStyle w:val="StyleUnderline"/>
        </w:rPr>
        <w:t>the U.S. as becoming increasingly militarized, making</w:t>
      </w:r>
      <w:r>
        <w:t xml:space="preserve"> what Casey (2011) called </w:t>
      </w:r>
      <w:r w:rsidRPr="0023426A">
        <w:rPr>
          <w:rStyle w:val="StyleUnderline"/>
        </w:rPr>
        <w:t>“persistent conflict” more likely to continue</w:t>
      </w:r>
      <w:r>
        <w:t xml:space="preserve"> (Enloe, 2007; Lutz, 2002; Robbins, 2008). </w:t>
      </w:r>
      <w:r w:rsidRPr="0023426A">
        <w:rPr>
          <w:rStyle w:val="StyleUnderline"/>
        </w:rPr>
        <w:t>One concern,</w:t>
      </w:r>
      <w:r>
        <w:t xml:space="preserve"> among others, of such scholars </w:t>
      </w:r>
      <w:r w:rsidRPr="0023426A">
        <w:rPr>
          <w:rStyle w:val="StyleUnderline"/>
        </w:rPr>
        <w:t>is the continued growth of the military budget. Even in the</w:t>
      </w:r>
      <w:r>
        <w:t xml:space="preserve"> context of the </w:t>
      </w:r>
      <w:r w:rsidRPr="0023426A">
        <w:rPr>
          <w:rStyle w:val="StyleUnderline"/>
        </w:rPr>
        <w:t>current recession and a call for large cuts to social programs, proposed “cuts” to the Pentagon budget represent cuts to the projected growth, rather than to the actual military budget.</w:t>
      </w:r>
    </w:p>
    <w:p w14:paraId="1DAD0591" w14:textId="77777777" w:rsidR="00E638A2" w:rsidRDefault="00E638A2" w:rsidP="00E638A2">
      <w:pPr>
        <w:pStyle w:val="Heading3"/>
      </w:pPr>
      <w:r>
        <w:t>Our Research = Critical</w:t>
      </w:r>
    </w:p>
    <w:p w14:paraId="11BB5136" w14:textId="77777777" w:rsidR="00E638A2" w:rsidRDefault="00E638A2" w:rsidP="00E638A2">
      <w:pPr>
        <w:pStyle w:val="Heading4"/>
      </w:pPr>
      <w:r>
        <w:t>The Aff’s ethnographic studies encapsulate critical projects – questioning benefits of institutions and heightening human flourishing – research is key to check back military and dominant narratives</w:t>
      </w:r>
    </w:p>
    <w:p w14:paraId="5A274DAC" w14:textId="77777777" w:rsidR="00E638A2" w:rsidRDefault="00E638A2" w:rsidP="00E638A2">
      <w:pPr>
        <w:rPr>
          <w:b/>
        </w:rPr>
      </w:pPr>
      <w:r>
        <w:rPr>
          <w:b/>
        </w:rPr>
        <w:t>Lagotte, Center for Global &amp; International Studies, Anthropology, professor, 16</w:t>
      </w:r>
    </w:p>
    <w:p w14:paraId="30DB9D25" w14:textId="77777777" w:rsidR="00E638A2" w:rsidRPr="00AB1078" w:rsidRDefault="00E638A2" w:rsidP="00E638A2">
      <w:r>
        <w:t xml:space="preserve">[Brian W., December 12, 2016, B-OK, “Military Recruiting in High Schools: From School Space to Marketplace,” </w:t>
      </w:r>
      <w:hyperlink r:id="rId81" w:history="1">
        <w:r w:rsidRPr="008B0BD9">
          <w:rPr>
            <w:rStyle w:val="Hyperlink"/>
          </w:rPr>
          <w:t>http://b-ok.org/book/2742997/e6061c</w:t>
        </w:r>
      </w:hyperlink>
      <w:r>
        <w:t>, pg. 3-4, Accessed 6/28/17, GDI-GFerrer-Falto]</w:t>
      </w:r>
    </w:p>
    <w:p w14:paraId="7428703A" w14:textId="77777777" w:rsidR="00E638A2" w:rsidRPr="00AB1078" w:rsidRDefault="00E638A2" w:rsidP="00E638A2">
      <w:pPr>
        <w:rPr>
          <w:rStyle w:val="Emphasis"/>
        </w:rPr>
      </w:pPr>
      <w:r>
        <w:t xml:space="preserve">The critical part of “critical ethnography” is much more apparent in two specific ways. One, </w:t>
      </w:r>
      <w:r w:rsidRPr="00924C55">
        <w:rPr>
          <w:rStyle w:val="StyleUnderline"/>
        </w:rPr>
        <w:t>I have attempted to ground my policy analysis in a normative foundation,</w:t>
      </w:r>
      <w:r>
        <w:t xml:space="preserve"> first introduced in an article co-authored with a philosopher of education (Lagotte &amp; Wheeler-Bell, 2015). Specifically for this monograph, </w:t>
      </w:r>
      <w:r w:rsidRPr="00924C55">
        <w:rPr>
          <w:rStyle w:val="StyleUnderline"/>
        </w:rPr>
        <w:t xml:space="preserve">we should ask if the commodification and marketing of a military career to students meets the threshold of increasing their central capacity of practical reason. Does military recruiting through marketing help students’ ability “to form a conception of the good and to engage in critical reflection about the planning of one’s life?” </w:t>
      </w:r>
      <w:r>
        <w:t xml:space="preserve">(Nussbaum, 2011). Philosophically, </w:t>
      </w:r>
      <w:r w:rsidRPr="00AB1078">
        <w:rPr>
          <w:rStyle w:val="StyleUnderline"/>
        </w:rPr>
        <w:t xml:space="preserve">does the policy generate practices that increase human oppression or human flourishing; or </w:t>
      </w:r>
      <w:r w:rsidRPr="00AB1078">
        <w:t>to put it politically,</w:t>
      </w:r>
      <w:r w:rsidRPr="00AB1078">
        <w:rPr>
          <w:rStyle w:val="StyleUnderline"/>
        </w:rPr>
        <w:t xml:space="preserve"> does the policy stimulate practices of domination or practices of democracy</w:t>
      </w:r>
      <w:r>
        <w:t xml:space="preserve">? </w:t>
      </w:r>
      <w:r w:rsidRPr="00AB1078">
        <w:rPr>
          <w:rStyle w:val="StyleUnderline"/>
        </w:rPr>
        <w:t xml:space="preserve">If school is a social institution that is dedicated to instilling critical thinking skills in preparation for a functioning adulthood, then </w:t>
      </w:r>
      <w:r w:rsidRPr="00AB1078">
        <w:rPr>
          <w:rStyle w:val="Emphasis"/>
        </w:rPr>
        <w:t>school should be a space that consistently sets policy towards this end</w:t>
      </w:r>
      <w:r>
        <w:t xml:space="preserve">—sets policy that is in the child’s self-interest. Therefore, </w:t>
      </w:r>
      <w:r w:rsidRPr="00AB1078">
        <w:rPr>
          <w:rStyle w:val="Emphasis"/>
        </w:rPr>
        <w:t>if schools allow practices that diminish the critical capacity of students</w:t>
      </w:r>
      <w:r>
        <w:t>—especially when reflecting on one’s future—</w:t>
      </w:r>
      <w:r w:rsidRPr="00AB1078">
        <w:rPr>
          <w:rStyle w:val="Emphasis"/>
        </w:rPr>
        <w:t xml:space="preserve">then those policies fall below the required threshold and ought to be evaluated for reform </w:t>
      </w:r>
    </w:p>
    <w:p w14:paraId="4E664E77" w14:textId="77777777" w:rsidR="00E638A2" w:rsidRDefault="00E638A2" w:rsidP="00E638A2">
      <w:r>
        <w:t>The second reason I define my work as critical is that theor</w:t>
      </w:r>
      <w:r w:rsidRPr="00AB1078">
        <w:rPr>
          <w:rStyle w:val="StyleUnderline"/>
        </w:rPr>
        <w:t xml:space="preserve">etically it focuses on the discursive power of competing narratives to shape human behavior, as well as the struggle between social groups to promote a narrative that the greatest amount of people consider most convincing. </w:t>
      </w:r>
      <w:r w:rsidRPr="00AB1078">
        <w:t>The</w:t>
      </w:r>
      <w:r>
        <w:t xml:space="preserve"> discursive struggle for power resembles arguments in the growth of an Anthropology of Policy, where policy “provides a key to analyzing the architecture of modern power relations” (Shore &amp; Wright, 1997, p. 12; see also Wedel, Shore, Feldman, &amp; Lathrop, 2005, p. 4). As mentioned above, </w:t>
      </w:r>
      <w:r w:rsidRPr="00AB1078">
        <w:rPr>
          <w:rStyle w:val="StyleUnderline"/>
        </w:rPr>
        <w:t>the focus in not on the policy as written, but as it is lived by the relevant actors.</w:t>
      </w:r>
      <w:r>
        <w:t xml:space="preserve"> </w:t>
      </w:r>
      <w:r w:rsidRPr="00AB1078">
        <w:rPr>
          <w:rStyle w:val="Emphasis"/>
        </w:rPr>
        <w:t>The goal of research is “understanding how state policies and government policies are experienced and interpreted by people at the local level…by uncover[ing] the constellations of actors, activities, and influences that shape policy decisions and their implementation, effects, and how they play out”</w:t>
      </w:r>
      <w:r>
        <w:t xml:space="preserve"> (Wedel et al., 2005, pp. 34–39). </w:t>
      </w:r>
      <w:r w:rsidRPr="00AB1078">
        <w:rPr>
          <w:rStyle w:val="StyleUnderline"/>
        </w:rPr>
        <w:t>Policy</w:t>
      </w:r>
      <w:r>
        <w:t xml:space="preserve">, therefore, </w:t>
      </w:r>
      <w:r w:rsidRPr="00AB1078">
        <w:rPr>
          <w:rStyle w:val="StyleUnderline"/>
        </w:rPr>
        <w:t xml:space="preserve">is one researchable location where power manifests itself. </w:t>
      </w:r>
      <w:r>
        <w:t>The creation and execution of policy language can illustrate the struggle between social groups to shape the situation to fit their interests.</w:t>
      </w:r>
    </w:p>
    <w:p w14:paraId="45DD0C90" w14:textId="77777777" w:rsidR="00E638A2" w:rsidRDefault="00E638A2" w:rsidP="00E638A2">
      <w:pPr>
        <w:pStyle w:val="Heading3"/>
      </w:pPr>
      <w:r>
        <w:t>Advocacy = Rev. Spirit</w:t>
      </w:r>
    </w:p>
    <w:p w14:paraId="4C37C847" w14:textId="77777777" w:rsidR="00E638A2" w:rsidRDefault="00E638A2" w:rsidP="00E638A2">
      <w:pPr>
        <w:pStyle w:val="Heading4"/>
      </w:pPr>
      <w:r>
        <w:t xml:space="preserve">Anti-war advocacy raises revolutionary spirit to resist societal ills – autonomy ensures war never occurs </w:t>
      </w:r>
      <w:r w:rsidRPr="00770D60">
        <w:rPr>
          <w:b w:val="0"/>
        </w:rPr>
        <w:t>(Framework stuff prob, not that great)</w:t>
      </w:r>
    </w:p>
    <w:p w14:paraId="130B2F13" w14:textId="77777777" w:rsidR="00E638A2" w:rsidRDefault="00E638A2" w:rsidP="00E638A2">
      <w:pPr>
        <w:tabs>
          <w:tab w:val="left" w:pos="6695"/>
        </w:tabs>
        <w:rPr>
          <w:b/>
        </w:rPr>
      </w:pPr>
      <w:r>
        <w:rPr>
          <w:b/>
        </w:rPr>
        <w:t xml:space="preserve">Kelly, </w:t>
      </w:r>
      <w:r w:rsidRPr="00770D60">
        <w:t>co-coordinates Voices for Creative Nonviolence</w:t>
      </w:r>
      <w:r>
        <w:t xml:space="preserve">, </w:t>
      </w:r>
      <w:r>
        <w:rPr>
          <w:b/>
        </w:rPr>
        <w:t>17</w:t>
      </w:r>
      <w:r>
        <w:rPr>
          <w:b/>
        </w:rPr>
        <w:tab/>
      </w:r>
    </w:p>
    <w:p w14:paraId="2F19B93B" w14:textId="77777777" w:rsidR="00E638A2" w:rsidRPr="00770D60" w:rsidRDefault="00E638A2" w:rsidP="00E638A2">
      <w:r>
        <w:t xml:space="preserve">[Kathy, 1/1/17, Common Dreams, “Eternal Hostility: A New Year’s Resolution,” </w:t>
      </w:r>
      <w:hyperlink r:id="rId82" w:history="1">
        <w:r w:rsidRPr="00D53BC4">
          <w:rPr>
            <w:rStyle w:val="Hyperlink"/>
          </w:rPr>
          <w:t>https://www.commondreams.org/views/2017/01/01/eternal-hostility-new-years-resolution</w:t>
        </w:r>
      </w:hyperlink>
      <w:r>
        <w:t xml:space="preserve">, Accessed 6/28/17, GDI-GFerrer-Falto] </w:t>
      </w:r>
    </w:p>
    <w:p w14:paraId="08E3D14C" w14:textId="5F3A1E88" w:rsidR="00E638A2" w:rsidRDefault="00E638A2" w:rsidP="00E638A2">
      <w:pPr>
        <w:rPr>
          <w:rStyle w:val="StyleUnderline"/>
          <w:sz w:val="16"/>
          <w:u w:val="none"/>
        </w:rPr>
      </w:pPr>
      <w:r w:rsidRPr="008726E2">
        <w:rPr>
          <w:rStyle w:val="StyleUnderline"/>
          <w:sz w:val="16"/>
          <w:u w:val="none"/>
        </w:rPr>
        <w:t>Dr. King said, “</w:t>
      </w:r>
      <w:r w:rsidRPr="008726E2">
        <w:rPr>
          <w:rStyle w:val="Emphasis"/>
        </w:rPr>
        <w:t>Our only hope today lies in our ability to recapture the revolutionary spirit, and go out into a sometimes hostile world declaring eternal hostility to poverty, racism, and militarism</w:t>
      </w:r>
      <w:r w:rsidRPr="008726E2">
        <w:rPr>
          <w:rStyle w:val="StyleUnderline"/>
          <w:sz w:val="16"/>
          <w:u w:val="none"/>
        </w:rPr>
        <w:t xml:space="preserve">.” </w:t>
      </w:r>
      <w:r w:rsidRPr="008726E2">
        <w:rPr>
          <w:rStyle w:val="StyleUnderline"/>
        </w:rPr>
        <w:t>The soldiers in those trenches went out into their no-man’s land and showed the world one way to end wars. They should never have had to</w:t>
      </w:r>
      <w:r w:rsidRPr="008726E2">
        <w:rPr>
          <w:rStyle w:val="StyleUnderline"/>
          <w:sz w:val="16"/>
          <w:u w:val="none"/>
        </w:rPr>
        <w:t xml:space="preserve">. It was left to them to venture into the no-man’s land, risking exposure to the others’ fire and their generals’ punishment for disobeying orders. </w:t>
      </w:r>
      <w:r w:rsidRPr="008726E2">
        <w:rPr>
          <w:rStyle w:val="StyleUnderline"/>
        </w:rPr>
        <w:t>No matter what gang is issuing the orders to kill,</w:t>
      </w:r>
      <w:r w:rsidRPr="008726E2">
        <w:rPr>
          <w:rStyle w:val="StyleUnderline"/>
          <w:sz w:val="16"/>
          <w:u w:val="none"/>
        </w:rPr>
        <w:t xml:space="preserve"> </w:t>
      </w:r>
      <w:r w:rsidRPr="008726E2">
        <w:rPr>
          <w:rStyle w:val="StyleUnderline"/>
        </w:rPr>
        <w:t>whether a massive military power or a smaller group that has acquired weapons</w:t>
      </w:r>
      <w:r w:rsidRPr="008726E2">
        <w:rPr>
          <w:rStyle w:val="StyleUnderline"/>
          <w:sz w:val="16"/>
          <w:u w:val="none"/>
        </w:rPr>
        <w:t xml:space="preserve">, </w:t>
      </w:r>
      <w:r w:rsidRPr="008726E2">
        <w:rPr>
          <w:rStyle w:val="StyleUnderline"/>
        </w:rPr>
        <w:t>we can all claim our right not to develop, store, sell or use weapons.</w:t>
      </w:r>
      <w:r w:rsidRPr="008726E2">
        <w:rPr>
          <w:rStyle w:val="StyleUnderline"/>
          <w:sz w:val="16"/>
          <w:u w:val="none"/>
        </w:rPr>
        <w:t xml:space="preserve"> </w:t>
      </w:r>
      <w:r w:rsidRPr="008726E2">
        <w:rPr>
          <w:rStyle w:val="Emphasis"/>
        </w:rPr>
        <w:t>We can claim our right not to kill and not to live with the memory of having killed.</w:t>
      </w:r>
      <w:r w:rsidRPr="008726E2">
        <w:rPr>
          <w:rStyle w:val="StyleUnderline"/>
          <w:sz w:val="16"/>
          <w:u w:val="none"/>
        </w:rPr>
        <w:t xml:space="preserve"> “</w:t>
      </w:r>
      <w:r w:rsidRPr="008726E2">
        <w:rPr>
          <w:rStyle w:val="StyleUnderline"/>
        </w:rPr>
        <w:t>Declaring eternal hostility” to the fear, greed and hate which are our real enemies seems to be our true hope.</w:t>
      </w:r>
      <w:r w:rsidRPr="008726E2">
        <w:rPr>
          <w:rStyle w:val="StyleUnderline"/>
          <w:sz w:val="16"/>
          <w:u w:val="none"/>
        </w:rPr>
        <w:t xml:space="preserve"> </w:t>
      </w:r>
      <w:r w:rsidRPr="008726E2">
        <w:rPr>
          <w:rStyle w:val="StyleUnderline"/>
        </w:rPr>
        <w:t>We can lay aside forever the futility of killing.</w:t>
      </w:r>
      <w:r w:rsidRPr="008726E2">
        <w:rPr>
          <w:rStyle w:val="StyleUnderline"/>
          <w:sz w:val="16"/>
          <w:u w:val="none"/>
        </w:rPr>
        <w:t xml:space="preserve"> We can be hopeful and determined that our resources and ingenuity are directed</w:t>
      </w:r>
      <w:r w:rsidRPr="00E036C6">
        <w:rPr>
          <w:rStyle w:val="StyleUnderline"/>
          <w:sz w:val="16"/>
          <w:u w:val="none"/>
        </w:rPr>
        <w:t xml:space="preserve"> toward meeting human needs.</w:t>
      </w:r>
    </w:p>
    <w:p w14:paraId="74675768" w14:textId="77777777" w:rsidR="009479AB" w:rsidRPr="00B96698" w:rsidRDefault="009479AB" w:rsidP="009479AB">
      <w:pPr>
        <w:pStyle w:val="Heading3"/>
      </w:pPr>
      <w:r>
        <w:t xml:space="preserve">Analyzing Forms of Security Key </w:t>
      </w:r>
    </w:p>
    <w:p w14:paraId="3B913973" w14:textId="77777777" w:rsidR="009479AB" w:rsidRDefault="009479AB" w:rsidP="009479AB">
      <w:pPr>
        <w:pStyle w:val="Heading4"/>
      </w:pPr>
      <w:r>
        <w:t xml:space="preserve">Focus on fluid security analysis instead of totalistic focus on discipline policies key – mechanisms change constantly </w:t>
      </w:r>
    </w:p>
    <w:p w14:paraId="4D55D69B" w14:textId="77777777" w:rsidR="009479AB" w:rsidRDefault="009479AB" w:rsidP="009479AB">
      <w:pPr>
        <w:rPr>
          <w:b/>
        </w:rPr>
      </w:pPr>
      <w:r w:rsidRPr="00047570">
        <w:rPr>
          <w:b/>
        </w:rPr>
        <w:t>Nguyen</w:t>
      </w:r>
      <w:r w:rsidRPr="00047570">
        <w:t xml:space="preserve">, </w:t>
      </w:r>
      <w:r w:rsidRPr="007A465F">
        <w:rPr>
          <w:b/>
        </w:rPr>
        <w:t>University of Illinois-Chicago, Social Foundations of Education, Assistant Professor,</w:t>
      </w:r>
      <w:r>
        <w:t xml:space="preserve"> </w:t>
      </w:r>
      <w:r>
        <w:rPr>
          <w:b/>
        </w:rPr>
        <w:t>16</w:t>
      </w:r>
    </w:p>
    <w:p w14:paraId="7116CC60" w14:textId="77777777" w:rsidR="009479AB" w:rsidRPr="00B96698" w:rsidRDefault="009479AB" w:rsidP="009479AB">
      <w:r>
        <w:t>[Nicole, 2016, B-OK, “A Curriculum of Fear: Homeland Security in U.S. Public Schools,” http://b-ok.org/book/2758156/151a26, pg. 31-32, Accessed 6/30/17, GDI-GFerrer-Falto]</w:t>
      </w:r>
    </w:p>
    <w:p w14:paraId="12AB7770" w14:textId="77777777" w:rsidR="009479AB" w:rsidRPr="00B96698" w:rsidRDefault="009479AB" w:rsidP="009479AB">
      <w:pPr>
        <w:rPr>
          <w:rStyle w:val="StyleUnderline"/>
        </w:rPr>
      </w:pPr>
      <w:r>
        <w:t xml:space="preserve">Although it is important to document the punitive culture of control in schools, </w:t>
      </w:r>
      <w:r w:rsidRPr="00B96698">
        <w:rPr>
          <w:rStyle w:val="StyleUnderline"/>
        </w:rPr>
        <w:t>political geographers Deb Cowen and Neil Smith caution that “a simple focus on the amount of security misses critical questions regarding its shifting forms</w:t>
      </w:r>
      <w:r>
        <w:t xml:space="preserve">.”32 </w:t>
      </w:r>
      <w:r w:rsidRPr="00B96698">
        <w:rPr>
          <w:rStyle w:val="Emphasis"/>
        </w:rPr>
        <w:t>Critical education studies cannot preoccupy itself only with the intensification of these discipline policies or the rise in the school-to- prison pipeline. Scholars, school staff, and policy makers must take seriously the ever-dynamic mechanisms, practices, and forms of in/security unfolding in everyday life in schools.</w:t>
      </w:r>
      <w:r>
        <w:t xml:space="preserve"> For Milton, a military and national security training complemented more traditional disciplinary regimes. </w:t>
      </w:r>
      <w:r w:rsidRPr="00B96698">
        <w:rPr>
          <w:rStyle w:val="StyleUnderline"/>
        </w:rPr>
        <w:t>The promise of a career in the security industry, dependent on a security clearance that required a “clean” background, served as a novel disciplinary tool used to encourage students to behave in particular ways while in school.</w:t>
      </w:r>
      <w:r>
        <w:t xml:space="preserve"> As such, </w:t>
      </w:r>
      <w:r w:rsidRPr="00B96698">
        <w:rPr>
          <w:rStyle w:val="StyleUnderline"/>
        </w:rPr>
        <w:t>this book examines how Milton’s Homeland Security program created new forms of discipline in addition to these more traditional practices at the school.</w:t>
      </w:r>
    </w:p>
    <w:p w14:paraId="53B225F7" w14:textId="77777777" w:rsidR="009479AB" w:rsidRPr="00E036C6" w:rsidRDefault="009479AB" w:rsidP="00E638A2">
      <w:pPr>
        <w:rPr>
          <w:rStyle w:val="StyleUnderline"/>
          <w:sz w:val="16"/>
          <w:u w:val="none"/>
        </w:rPr>
      </w:pPr>
    </w:p>
    <w:p w14:paraId="65D8C34A" w14:textId="67FEB5EA" w:rsidR="00F63AA7" w:rsidRDefault="00D46D68" w:rsidP="00D46D68">
      <w:pPr>
        <w:pStyle w:val="Heading2"/>
      </w:pPr>
      <w:r>
        <w:t>Solves Militarism</w:t>
      </w:r>
    </w:p>
    <w:p w14:paraId="3195B6F0" w14:textId="38038A39" w:rsidR="001B4DCA" w:rsidRPr="001B4DCA" w:rsidRDefault="001B4DCA" w:rsidP="001B4DCA">
      <w:pPr>
        <w:pStyle w:val="Heading3"/>
      </w:pPr>
      <w:r>
        <w:t>Unmasking Militarism</w:t>
      </w:r>
    </w:p>
    <w:p w14:paraId="2C07772E" w14:textId="77777777" w:rsidR="001B4DCA" w:rsidRDefault="001B4DCA" w:rsidP="001B4DCA">
      <w:pPr>
        <w:pStyle w:val="Heading4"/>
      </w:pPr>
      <w:r w:rsidRPr="00C31DF0">
        <w:t>Demasking militarism by offering an alternative vison of the world solves it</w:t>
      </w:r>
    </w:p>
    <w:p w14:paraId="3573F235" w14:textId="77777777" w:rsidR="001B4DCA" w:rsidRPr="007C2369" w:rsidRDefault="001B4DCA" w:rsidP="001B4DCA">
      <w:r w:rsidRPr="007504E9">
        <w:rPr>
          <w:rStyle w:val="Style13ptBold"/>
        </w:rPr>
        <w:t xml:space="preserve">Arndt, </w:t>
      </w:r>
      <w:r>
        <w:rPr>
          <w:rStyle w:val="Style13ptBold"/>
        </w:rPr>
        <w:t xml:space="preserve">an activist living in Germany, engaged in various antimilitarist groups and networks, </w:t>
      </w:r>
      <w:r w:rsidRPr="007504E9">
        <w:rPr>
          <w:rStyle w:val="Style13ptBold"/>
        </w:rPr>
        <w:t>13</w:t>
      </w:r>
    </w:p>
    <w:p w14:paraId="3C1FB492" w14:textId="77777777" w:rsidR="001B4DCA" w:rsidRPr="007504E9" w:rsidRDefault="001B4DCA" w:rsidP="001B4DCA">
      <w:r>
        <w:t>[Cecil</w:t>
      </w:r>
      <w:r w:rsidRPr="007C2369">
        <w:t>, 13, NNOMY</w:t>
      </w:r>
      <w:r>
        <w:t xml:space="preserve">, "Direct Action against Militarism", </w:t>
      </w:r>
      <w:hyperlink r:id="rId83" w:history="1">
        <w:r w:rsidRPr="00DD0984">
          <w:rPr>
            <w:rStyle w:val="Hyperlink"/>
          </w:rPr>
          <w:t>https://nnomy.org/index.php/content_page/427-articles/591-direct-action-against-militarism</w:t>
        </w:r>
      </w:hyperlink>
      <w:r>
        <w:t>, accessed 6-28-17, DTG]</w:t>
      </w:r>
    </w:p>
    <w:p w14:paraId="04678F7D" w14:textId="77777777" w:rsidR="001B4DCA" w:rsidRDefault="001B4DCA" w:rsidP="001B4DCA">
      <w:r w:rsidRPr="00C31DF0">
        <w:rPr>
          <w:rStyle w:val="StyleUnderline"/>
        </w:rPr>
        <w:t>Any direct action against war and militarisation should be seen as direct action against the militarisation of youth</w:t>
      </w:r>
      <w:r w:rsidRPr="00C31DF0">
        <w:t xml:space="preserve">, in that it is unmistakeably aimed at demasking the supposed normality of war(fare), </w:t>
      </w:r>
      <w:r w:rsidRPr="00C31DF0">
        <w:rPr>
          <w:rStyle w:val="StyleUnderline"/>
        </w:rPr>
        <w:t>thus offering an alternative vision of a world without war and militaries, and highlighting the individual's possibility to choose to work towards this</w:t>
      </w:r>
      <w:r w:rsidRPr="00C31DF0">
        <w:t xml:space="preserve">. Antimilitarist direct action does this by challenging general assumptions regarding authority and by undermining predominating, government-led expectations of socially accepted behaviour. Looked at in this way, direct action against the militarisation of the youth allows the reclaiming of the term 'humanitarian intervention', grounded in individuals' 'responsibility to protect' from (and act against) war and militarisation. </w:t>
      </w:r>
    </w:p>
    <w:p w14:paraId="13F853A7" w14:textId="77777777" w:rsidR="001B4DCA" w:rsidRDefault="001B4DCA" w:rsidP="001B4DCA">
      <w:r w:rsidRPr="00C31DF0">
        <w:rPr>
          <w:rStyle w:val="StyleUnderline"/>
        </w:rPr>
        <w:t>There is a rich variety of activist traditions and knowledge reaching back to at least the beginnings of the First World War – ranging from labour strikes to direct disarmament activities</w:t>
      </w:r>
      <w:r w:rsidRPr="00C31DF0">
        <w:t xml:space="preserve"> – and there is a wealth of creativity among contemporary activists when it comes to confronting new(er) forms of militarisation. Traditional forms of antimilitarist direct action, with precedents noted in brackets, include: the blockading of military bases (Faslane nuclear submarine, Scotland[1]) and military transports (Husum, Germany[2]); the sabotage of military planes (Shannon, Ireland[3]), naval vessels (Loch Goil, Scotland[4]) and military vehicles (Hanover, Germany[5]); the labelling of sites of war and militarism such as military weapons testing ranges (Luleå, Sweden[6]), city centres (London, UK[7]) or universities (Potsdam, Germany[8]), and the trespassing of military areas (NATO headquarters in Brussels, Belgium[9] and Letzlingen, Germany[10]). </w:t>
      </w:r>
    </w:p>
    <w:p w14:paraId="38ADEBB6" w14:textId="77777777" w:rsidR="001B4DCA" w:rsidRDefault="001B4DCA" w:rsidP="001B4DCA">
      <w:r w:rsidRPr="00C31DF0">
        <w:t xml:space="preserve">More recent forms of action include: ironic parades to counter the armed forces' 'pink-washing' (promoting their supposed openness towards LGBT people, as in Sweden and Israel), 'die-ins' at events and festivals where military bands or exhibitions provide entertainment for the public (for example in Germany and Sweden), and the circulation of literature denouncing the growing normalisation of the military's influence on people's lives (such as in Spain). </w:t>
      </w:r>
    </w:p>
    <w:p w14:paraId="033867E2" w14:textId="77777777" w:rsidR="001B4DCA" w:rsidRDefault="001B4DCA" w:rsidP="001B4DCA">
      <w:r w:rsidRPr="00C31DF0">
        <w:t xml:space="preserve">Along </w:t>
      </w:r>
      <w:r w:rsidRPr="00C31DF0">
        <w:rPr>
          <w:rStyle w:val="StyleUnderline"/>
        </w:rPr>
        <w:t>with the growing militarisation of war-exporting Western countries there is a proliferation of the sites, events and institutions which can help activists to oppose the normalisation of war and militarism</w:t>
      </w:r>
      <w:r w:rsidRPr="00C31DF0">
        <w:t>. For example, the growing number of recruitment events held by the armed forces at schools and job centres represent opportunities for causing disruption (using one or more of the approaches listed above), or undermining the military's unbalanced self-representation by depicting the negative side of war, for example by handing out leaflets, fake blood or instructions on how to make a coffin to any young people present, or by interrupting military officials' talks with challenging questions.[11]</w:t>
      </w:r>
    </w:p>
    <w:p w14:paraId="167F8CE9" w14:textId="0DA43EFF" w:rsidR="00BA5BDD" w:rsidRPr="00F55AE9" w:rsidRDefault="00BA5BDD" w:rsidP="00BA5BDD">
      <w:pPr>
        <w:pStyle w:val="Heading3"/>
      </w:pPr>
      <w:r>
        <w:t>Now Key to end Youth Militarization</w:t>
      </w:r>
    </w:p>
    <w:p w14:paraId="22F13FD1" w14:textId="77777777" w:rsidR="00BA5BDD" w:rsidRPr="008A18F7" w:rsidRDefault="00BA5BDD" w:rsidP="00BA5BDD">
      <w:pPr>
        <w:pStyle w:val="Heading4"/>
        <w:rPr>
          <w:rStyle w:val="Style13ptBold"/>
          <w:b/>
        </w:rPr>
      </w:pPr>
      <w:r>
        <w:rPr>
          <w:rStyle w:val="Style13ptBold"/>
          <w:b/>
        </w:rPr>
        <w:t>Now is key – youth militarization risks environmental and social harms</w:t>
      </w:r>
    </w:p>
    <w:p w14:paraId="1C29EE8C" w14:textId="77777777" w:rsidR="00BA5BDD" w:rsidRPr="00AE26D4" w:rsidRDefault="00BA5BDD" w:rsidP="00BA5BDD">
      <w:pPr>
        <w:rPr>
          <w:rStyle w:val="Style13ptBold"/>
        </w:rPr>
      </w:pPr>
      <w:r w:rsidRPr="000E1C6F">
        <w:rPr>
          <w:rStyle w:val="Style13ptBold"/>
        </w:rPr>
        <w:t>Jahnkow</w:t>
      </w:r>
      <w:r w:rsidRPr="00AE26D4">
        <w:rPr>
          <w:rStyle w:val="Style13ptBold"/>
        </w:rPr>
        <w:t xml:space="preserve">, </w:t>
      </w:r>
      <w:r w:rsidRPr="000E1C6F">
        <w:rPr>
          <w:rStyle w:val="Style13ptBold"/>
        </w:rPr>
        <w:t>the Committee Oppo</w:t>
      </w:r>
      <w:r>
        <w:rPr>
          <w:rStyle w:val="Style13ptBold"/>
        </w:rPr>
        <w:t>sed to Militarism and the Draft, 2015</w:t>
      </w:r>
      <w:r w:rsidRPr="00AE26D4">
        <w:rPr>
          <w:rStyle w:val="Style13ptBold"/>
        </w:rPr>
        <w:t xml:space="preserve"> </w:t>
      </w:r>
    </w:p>
    <w:p w14:paraId="0FB13E7D" w14:textId="77777777" w:rsidR="00BA5BDD" w:rsidRPr="0053717E" w:rsidRDefault="00BA5BDD" w:rsidP="00BA5BDD">
      <w:pPr>
        <w:rPr>
          <w:color w:val="000000"/>
        </w:rPr>
      </w:pPr>
      <w:r>
        <w:rPr>
          <w:color w:val="000000"/>
        </w:rPr>
        <w:t xml:space="preserve">[Rick, </w:t>
      </w:r>
      <w:r w:rsidRPr="00CD18E9">
        <w:rPr>
          <w:color w:val="000000"/>
        </w:rPr>
        <w:t>NNOMY Reader: Voices from the U.S. Counter-recruitment Movement</w:t>
      </w:r>
      <w:r>
        <w:rPr>
          <w:color w:val="000000"/>
        </w:rPr>
        <w:t xml:space="preserve">, </w:t>
      </w:r>
      <w:r w:rsidRPr="00F4533C">
        <w:rPr>
          <w:color w:val="000000"/>
        </w:rPr>
        <w:t>What’s at stake</w:t>
      </w:r>
      <w:r w:rsidRPr="001F2FF8">
        <w:rPr>
          <w:color w:val="000000"/>
        </w:rPr>
        <w:t>,</w:t>
      </w:r>
      <w:r w:rsidRPr="001F2FF8">
        <w:rPr>
          <w:b/>
          <w:color w:val="000000"/>
        </w:rPr>
        <w:t xml:space="preserve"> </w:t>
      </w:r>
      <w:r>
        <w:rPr>
          <w:color w:val="000000"/>
        </w:rPr>
        <w:t>page 12-13</w:t>
      </w:r>
      <w:r w:rsidRPr="001F2FF8">
        <w:rPr>
          <w:color w:val="000000"/>
        </w:rPr>
        <w:t>,</w:t>
      </w:r>
      <w:r>
        <w:rPr>
          <w:color w:val="000000"/>
        </w:rPr>
        <w:t xml:space="preserve"> </w:t>
      </w:r>
      <w:hyperlink r:id="rId84" w:history="1">
        <w:r w:rsidRPr="002B00B0">
          <w:rPr>
            <w:rStyle w:val="Hyperlink"/>
          </w:rPr>
          <w:t>https://nnomy.org/index.php/materials-training-26367/557-nnomy-reader-2015/file</w:t>
        </w:r>
      </w:hyperlink>
      <w:r>
        <w:rPr>
          <w:color w:val="000000"/>
        </w:rPr>
        <w:t>, Accessed July 1 2017, BM @ GDI</w:t>
      </w:r>
      <w:r w:rsidRPr="001F2FF8">
        <w:rPr>
          <w:color w:val="000000"/>
        </w:rPr>
        <w:t>]</w:t>
      </w:r>
    </w:p>
    <w:p w14:paraId="1DB6FBC8" w14:textId="77777777" w:rsidR="00BA5BDD" w:rsidRPr="000E1C6F" w:rsidRDefault="00BA5BDD" w:rsidP="00BA5BDD">
      <w:pPr>
        <w:rPr>
          <w:color w:val="000000"/>
        </w:rPr>
      </w:pPr>
      <w:r w:rsidRPr="000E1C6F">
        <w:rPr>
          <w:color w:val="000000"/>
        </w:rPr>
        <w:t>In 2002, an urgent “Dear colleague” letter was circulated to social change and antiwar organizations, progressive media, and liberal foundations. It was signe</w:t>
      </w:r>
      <w:r>
        <w:rPr>
          <w:color w:val="000000"/>
        </w:rPr>
        <w:t xml:space="preserve">d by representatives of the </w:t>
      </w:r>
      <w:r w:rsidRPr="000E1C6F">
        <w:rPr>
          <w:color w:val="000000"/>
        </w:rPr>
        <w:t>AFSC, CCCO, Center on Conscience and War, Project on Youth and Non-Military Opportunities, and War Resisters League. The letter included background information and began with the following warning:</w:t>
      </w:r>
    </w:p>
    <w:p w14:paraId="0FE5EE3E" w14:textId="77777777" w:rsidR="00BA5BDD" w:rsidRPr="000E1C6F" w:rsidRDefault="00BA5BDD" w:rsidP="00BA5BDD">
      <w:pPr>
        <w:rPr>
          <w:color w:val="000000"/>
        </w:rPr>
      </w:pPr>
      <w:r w:rsidRPr="000E1C6F">
        <w:rPr>
          <w:color w:val="000000"/>
        </w:rPr>
        <w:t xml:space="preserve">We are circulating this packet to call your attention to an important issue that could affect everyone who is working for progressive social change in this country. We are extremely concerned that </w:t>
      </w:r>
      <w:r w:rsidRPr="00635204">
        <w:rPr>
          <w:color w:val="000000"/>
          <w:u w:val="single"/>
        </w:rPr>
        <w:t>if it is not given more attention, it will have serious long-term consequences for organizations and foundations that are addressing a wide range of social justice and environmental causes</w:t>
      </w:r>
      <w:r w:rsidRPr="000E1C6F">
        <w:rPr>
          <w:color w:val="000000"/>
        </w:rPr>
        <w:t>.</w:t>
      </w:r>
    </w:p>
    <w:p w14:paraId="02F1780D" w14:textId="77777777" w:rsidR="00BA5BDD" w:rsidRPr="00635204" w:rsidRDefault="00BA5BDD" w:rsidP="00BA5BDD">
      <w:pPr>
        <w:rPr>
          <w:color w:val="000000"/>
          <w:u w:val="single"/>
        </w:rPr>
      </w:pPr>
      <w:r w:rsidRPr="00635204">
        <w:rPr>
          <w:color w:val="000000"/>
          <w:u w:val="single"/>
        </w:rPr>
        <w:t>The issue we are referring to is</w:t>
      </w:r>
      <w:r w:rsidRPr="000E1C6F">
        <w:rPr>
          <w:color w:val="000000"/>
        </w:rPr>
        <w:t xml:space="preserve"> </w:t>
      </w:r>
      <w:r w:rsidRPr="00635204">
        <w:rPr>
          <w:color w:val="000000"/>
          <w:u w:val="single"/>
        </w:rPr>
        <w:t>the growing effort by the U.S. military to affect the political and social consciousness of the country through its influence on young people, especially through its involvement in the educational system.</w:t>
      </w:r>
    </w:p>
    <w:p w14:paraId="04972EB1" w14:textId="77777777" w:rsidR="00BA5BDD" w:rsidRPr="00635204" w:rsidRDefault="00BA5BDD" w:rsidP="00BA5BDD">
      <w:pPr>
        <w:rPr>
          <w:color w:val="000000"/>
          <w:u w:val="single"/>
        </w:rPr>
      </w:pPr>
      <w:r w:rsidRPr="00635204">
        <w:rPr>
          <w:color w:val="000000"/>
          <w:u w:val="single"/>
        </w:rPr>
        <w:t>The rest of the letter pointed out that successful efforts for social change require the public’s willingness to engage in critical, democratic discourse, yet the growing militarization of young people was moving the country in the opposite direction. It called on groups receiving the packet to help reverse this dangerous trend and listed suggestions for actions.</w:t>
      </w:r>
    </w:p>
    <w:p w14:paraId="36E6F6F9" w14:textId="77777777" w:rsidR="00BA5BDD" w:rsidRPr="00635204" w:rsidRDefault="00BA5BDD" w:rsidP="00BA5BDD">
      <w:pPr>
        <w:rPr>
          <w:color w:val="000000"/>
          <w:u w:val="single"/>
        </w:rPr>
      </w:pPr>
      <w:r w:rsidRPr="000E1C6F">
        <w:rPr>
          <w:color w:val="000000"/>
        </w:rPr>
        <w:t>Today</w:t>
      </w:r>
      <w:r w:rsidRPr="00635204">
        <w:rPr>
          <w:color w:val="000000"/>
          <w:u w:val="single"/>
        </w:rPr>
        <w:t>, the need to address the issue of youth militarization is just as compelling</w:t>
      </w:r>
      <w:r w:rsidRPr="000E1C6F">
        <w:rPr>
          <w:color w:val="000000"/>
        </w:rPr>
        <w:t xml:space="preserve">, because even though much has been accomplished with organizing in the last three decades, </w:t>
      </w:r>
      <w:r w:rsidRPr="00635204">
        <w:rPr>
          <w:color w:val="000000"/>
          <w:u w:val="single"/>
        </w:rPr>
        <w:t xml:space="preserve">the issue has not been given the attention it deserves. If the Pentagon continues to expand its involvement in the socialization process and more children are taught the values of militarism when they go to school, there will be much less that we can do in the future to affect the political climate. </w:t>
      </w:r>
      <w:r w:rsidRPr="00635204">
        <w:rPr>
          <w:b/>
          <w:color w:val="000000"/>
          <w:u w:val="single"/>
        </w:rPr>
        <w:t>If we’re going to reverse this trend, now is when it must be done.</w:t>
      </w:r>
    </w:p>
    <w:p w14:paraId="78E0DEFF" w14:textId="77777777" w:rsidR="009479AB" w:rsidRDefault="009479AB" w:rsidP="009479AB">
      <w:pPr>
        <w:pStyle w:val="Heading3"/>
      </w:pPr>
      <w:r>
        <w:t>Our Research = Gramsci-an</w:t>
      </w:r>
    </w:p>
    <w:p w14:paraId="65D7E24F" w14:textId="77777777" w:rsidR="009479AB" w:rsidRDefault="009479AB" w:rsidP="009479AB">
      <w:pPr>
        <w:pStyle w:val="Heading4"/>
      </w:pPr>
      <w:r>
        <w:t>Our research follows Gramsci’s “war of position” in ideological warfare – economic crises open possibility for new norms to be created</w:t>
      </w:r>
    </w:p>
    <w:p w14:paraId="2611CC57" w14:textId="77777777" w:rsidR="009479AB" w:rsidRDefault="009479AB" w:rsidP="009479AB">
      <w:pPr>
        <w:rPr>
          <w:b/>
        </w:rPr>
      </w:pPr>
      <w:r>
        <w:rPr>
          <w:b/>
        </w:rPr>
        <w:t>Lagotte, Center for Global &amp; International Studies, Anthropology, professor, 16</w:t>
      </w:r>
    </w:p>
    <w:p w14:paraId="13D8DEB4" w14:textId="77777777" w:rsidR="009479AB" w:rsidRPr="007F0504" w:rsidRDefault="009479AB" w:rsidP="009479AB">
      <w:r>
        <w:t xml:space="preserve">[Brian W., December 12, 2016, B-OK, “Military Recruiting in High Schools: From School Space to Marketplace,” </w:t>
      </w:r>
      <w:hyperlink r:id="rId85" w:history="1">
        <w:r w:rsidRPr="008B0BD9">
          <w:rPr>
            <w:rStyle w:val="Hyperlink"/>
          </w:rPr>
          <w:t>http://b-ok.org/book/2742997/e6061c</w:t>
        </w:r>
      </w:hyperlink>
      <w:r>
        <w:t xml:space="preserve">, pg. 121, Accessed 6/28/17, GDI-GFerrer-Falto] </w:t>
      </w:r>
    </w:p>
    <w:p w14:paraId="01E4629B" w14:textId="77777777" w:rsidR="009479AB" w:rsidRDefault="009479AB" w:rsidP="009479AB">
      <w:r w:rsidRPr="007F0504">
        <w:rPr>
          <w:rStyle w:val="StyleUnderline"/>
        </w:rPr>
        <w:t>The first key term from Gramsci, the “war of position,” shapes much of my view of the social field and sits in juxtaposition to its mirror concept “war of maneuver.” The war of position is the prolonged ideological work that follows a more explosive and rapid war of maneuver</w:t>
      </w:r>
      <w:r>
        <w:t xml:space="preserve"> (Gramsci, 1971, p. 206). Conversely, </w:t>
      </w:r>
      <w:r w:rsidRPr="007F0504">
        <w:rPr>
          <w:rStyle w:val="StyleUnderline"/>
        </w:rPr>
        <w:t xml:space="preserve">the war of maneuver sets the map on which the longer battle is to rage. </w:t>
      </w:r>
      <w:r>
        <w:t>From the Prison Notebooks:</w:t>
      </w:r>
    </w:p>
    <w:p w14:paraId="31A7852A" w14:textId="77777777" w:rsidR="009479AB" w:rsidRDefault="009479AB" w:rsidP="009479AB">
      <w:r w:rsidRPr="007F0504">
        <w:rPr>
          <w:rStyle w:val="StyleUnderline"/>
        </w:rPr>
        <w:t>The immediate economic elemen</w:t>
      </w:r>
      <w:r>
        <w:t xml:space="preserve">t (crises, etc.) </w:t>
      </w:r>
      <w:r w:rsidRPr="007F0504">
        <w:rPr>
          <w:rStyle w:val="StyleUnderline"/>
        </w:rPr>
        <w:t>is seen as the field artillery which in war opens a breach in the enemy’s defense</w:t>
      </w:r>
      <w:r>
        <w:t xml:space="preserve">—a breach </w:t>
      </w:r>
      <w:r w:rsidRPr="007F0504">
        <w:rPr>
          <w:rStyle w:val="StyleUnderline"/>
        </w:rPr>
        <w:t>sufficient for one’s own troops to rush in and obtain a definitive</w:t>
      </w:r>
      <w:r>
        <w:t xml:space="preserve"> (strategic) </w:t>
      </w:r>
      <w:r w:rsidRPr="007F0504">
        <w:t>victory</w:t>
      </w:r>
      <w:r w:rsidRPr="007F0504">
        <w:rPr>
          <w:rStyle w:val="StyleUnderline"/>
        </w:rPr>
        <w:t>, or</w:t>
      </w:r>
      <w:r>
        <w:t xml:space="preserve"> at least </w:t>
      </w:r>
      <w:r w:rsidRPr="007F0504">
        <w:t>an</w:t>
      </w:r>
      <w:r w:rsidRPr="007F0504">
        <w:rPr>
          <w:rStyle w:val="StyleUnderline"/>
        </w:rPr>
        <w:t xml:space="preserve"> important victory</w:t>
      </w:r>
      <w:r>
        <w:t xml:space="preserve"> in the context of the strategic line. (Gramsci, 1971, p. 233)</w:t>
      </w:r>
    </w:p>
    <w:p w14:paraId="02AC6039" w14:textId="77777777" w:rsidR="009479AB" w:rsidRDefault="009479AB" w:rsidP="009479AB">
      <w:r w:rsidRPr="007F0504">
        <w:rPr>
          <w:rStyle w:val="StyleUnderline"/>
        </w:rPr>
        <w:t>This opening salvo serves three important purposes: to throw the opposition party into temporary disarray, to call allies into position, and to concentrate ideology on a common objective to be achieved</w:t>
      </w:r>
      <w:r>
        <w:t>. Robert Holton (2000) traces this echo in Pierre Bourdieu, who:</w:t>
      </w:r>
    </w:p>
    <w:p w14:paraId="29F42B86" w14:textId="77777777" w:rsidR="009479AB" w:rsidRDefault="009479AB" w:rsidP="009479AB">
      <w:r>
        <w:t>asserts in the discussion of doxa in Outline of a Theory of Practice, is that objective social crisis—whether political, or economic, whether natural, military, or technological—may put the practices of common sense into question, thereby undermining its self-evidence and leading to a sense of the possible inefficiency or arbitrariness of doxa. (p. 90)</w:t>
      </w:r>
    </w:p>
    <w:p w14:paraId="17366BBB" w14:textId="77777777" w:rsidR="009479AB" w:rsidRDefault="009479AB" w:rsidP="009479AB">
      <w:pPr>
        <w:rPr>
          <w:rStyle w:val="StyleUnderline"/>
        </w:rPr>
      </w:pPr>
      <w:r w:rsidRPr="007F0504">
        <w:rPr>
          <w:rStyle w:val="StyleUnderline"/>
        </w:rPr>
        <w:t xml:space="preserve">This jolt of doubt, </w:t>
      </w:r>
      <w:r>
        <w:t>what Naomi Klein (2007) calls the “Shock Doctrine,” temporarily desta</w:t>
      </w:r>
      <w:r w:rsidRPr="007F0504">
        <w:rPr>
          <w:rStyle w:val="StyleUnderline"/>
        </w:rPr>
        <w:t>bilizes one’s understanding of “the norm.” Culture warriors exploit this moment to rush towards a variety of fronts where the long-term skirmishes reestablishing “the new norm” occur.</w:t>
      </w:r>
    </w:p>
    <w:p w14:paraId="1DCFAA52" w14:textId="77777777" w:rsidR="009479AB" w:rsidRDefault="009479AB" w:rsidP="009479AB">
      <w:pPr>
        <w:pStyle w:val="Heading4"/>
      </w:pPr>
      <w:r>
        <w:t>Lagotte centers his Gramscian thought in federal education policy research – sees individuals as struggling for cultural hegemony and control of norms</w:t>
      </w:r>
    </w:p>
    <w:p w14:paraId="42C5C6E8" w14:textId="77777777" w:rsidR="009479AB" w:rsidRDefault="009479AB" w:rsidP="009479AB">
      <w:pPr>
        <w:rPr>
          <w:b/>
        </w:rPr>
      </w:pPr>
      <w:r>
        <w:rPr>
          <w:b/>
        </w:rPr>
        <w:t>Lagotte, Center for Global &amp; International Studies, Anthropology, professor, 16</w:t>
      </w:r>
    </w:p>
    <w:p w14:paraId="386C982F" w14:textId="77777777" w:rsidR="009479AB" w:rsidRPr="004F680F" w:rsidRDefault="009479AB" w:rsidP="009479AB">
      <w:pPr>
        <w:rPr>
          <w:rStyle w:val="StyleUnderline"/>
          <w:u w:val="none"/>
        </w:rPr>
      </w:pPr>
      <w:r>
        <w:t xml:space="preserve">[Brian W., December 12, 2016, B-OK, “Military Recruiting in High Schools: From School Space to Marketplace,” </w:t>
      </w:r>
      <w:hyperlink r:id="rId86" w:history="1">
        <w:r w:rsidRPr="008B0BD9">
          <w:rPr>
            <w:rStyle w:val="Hyperlink"/>
          </w:rPr>
          <w:t>http://b-ok.org/book/2742997/e6061c</w:t>
        </w:r>
      </w:hyperlink>
      <w:r>
        <w:t xml:space="preserve">, pg. 121-122, Accessed 6/28/17, GDI-GFerrer-Falto] </w:t>
      </w:r>
    </w:p>
    <w:p w14:paraId="39171E1D" w14:textId="77777777" w:rsidR="009479AB" w:rsidRDefault="009479AB" w:rsidP="009479AB">
      <w:r>
        <w:t xml:space="preserve">the concept of war of position clarifies a methodological choice of where to look and what to look for. </w:t>
      </w:r>
      <w:r w:rsidRPr="004F680F">
        <w:rPr>
          <w:rStyle w:val="StyleUnderline"/>
        </w:rPr>
        <w:t>A war of position occurs in</w:t>
      </w:r>
      <w:r>
        <w:t xml:space="preserve"> multiple </w:t>
      </w:r>
      <w:r w:rsidRPr="004F680F">
        <w:rPr>
          <w:rStyle w:val="StyleUnderline"/>
        </w:rPr>
        <w:t>sites, wherein individuals with unequal power resources act based upon common sense and good sense understandings</w:t>
      </w:r>
      <w:r>
        <w:t xml:space="preserve">. For example, </w:t>
      </w:r>
      <w:r w:rsidRPr="004F680F">
        <w:rPr>
          <w:rStyle w:val="Emphasis"/>
        </w:rPr>
        <w:t xml:space="preserve">when federal education policy is set, researchers can trace the understanding and execution of the policy through multiple fields. </w:t>
      </w:r>
      <w:r w:rsidRPr="004F680F">
        <w:rPr>
          <w:rStyle w:val="StyleUnderline"/>
        </w:rPr>
        <w:t>To understand how the military recruiting provisions influence these fields, I look at how individuals in various roles</w:t>
      </w:r>
      <w:r>
        <w:t>—parents, guidance counselors, principals, soldiers—thi</w:t>
      </w:r>
      <w:r w:rsidRPr="004F680F">
        <w:rPr>
          <w:rStyle w:val="StyleUnderline"/>
        </w:rPr>
        <w:t>nk about the ways policy is enacted. “Think of them as participants on several fronts in struggles over cultural hegemony”</w:t>
      </w:r>
      <w:r>
        <w:t xml:space="preserve"> (Apple, 2000, p. 8).</w:t>
      </w:r>
    </w:p>
    <w:p w14:paraId="46EB0C9C" w14:textId="77777777" w:rsidR="009479AB" w:rsidRDefault="009479AB" w:rsidP="009479AB">
      <w:pPr>
        <w:rPr>
          <w:rStyle w:val="Emphasis"/>
          <w:b w:val="0"/>
          <w:u w:val="none"/>
        </w:rPr>
      </w:pPr>
      <w:r w:rsidRPr="004F680F">
        <w:rPr>
          <w:rStyle w:val="StyleUnderline"/>
        </w:rPr>
        <w:t>Each actor views policy from their special context; thus, inspecting the different ways that each interpret the requirements opens up a larger understanding</w:t>
      </w:r>
      <w:r>
        <w:t xml:space="preserve">. For </w:t>
      </w:r>
      <w:r w:rsidRPr="004F680F">
        <w:rPr>
          <w:rStyle w:val="StyleUnderline"/>
        </w:rPr>
        <w:t>Gramsci, society is arranged in “constellations of different power groups</w:t>
      </w:r>
      <w:r>
        <w:t xml:space="preserve">” (Crehan, 2002, p. 66), </w:t>
      </w:r>
      <w:r w:rsidRPr="004F680F">
        <w:rPr>
          <w:rStyle w:val="Emphasis"/>
        </w:rPr>
        <w:t>and the motive of each group when participating in education policy may be complementary or confrontational to other groups.</w:t>
      </w:r>
      <w:r>
        <w:rPr>
          <w:rStyle w:val="Emphasis"/>
        </w:rPr>
        <w:t xml:space="preserve"> </w:t>
      </w:r>
      <w:r w:rsidRPr="004F680F">
        <w:rPr>
          <w:rStyle w:val="Emphasis"/>
          <w:b w:val="0"/>
          <w:u w:val="none"/>
        </w:rPr>
        <w:t xml:space="preserve">These constellations are what focus this research on the relationship between various power groups because </w:t>
      </w:r>
      <w:r w:rsidRPr="004F680F">
        <w:rPr>
          <w:rStyle w:val="StyleUnderline"/>
        </w:rPr>
        <w:t>for Gramsci the “primary object of study is</w:t>
      </w:r>
      <w:r w:rsidRPr="004F680F">
        <w:rPr>
          <w:rStyle w:val="Emphasis"/>
          <w:b w:val="0"/>
          <w:u w:val="none"/>
        </w:rPr>
        <w:t xml:space="preserve"> never specified ‘cultures,’ it is always [</w:t>
      </w:r>
      <w:r w:rsidRPr="004F680F">
        <w:rPr>
          <w:rStyle w:val="StyleUnderline"/>
        </w:rPr>
        <w:t>fluid] power relations</w:t>
      </w:r>
      <w:r w:rsidRPr="004F680F">
        <w:rPr>
          <w:rStyle w:val="Emphasis"/>
          <w:b w:val="0"/>
          <w:u w:val="none"/>
        </w:rPr>
        <w:t xml:space="preserve">” (Crehan, 2002, p. 66). </w:t>
      </w:r>
      <w:r w:rsidRPr="004F680F">
        <w:rPr>
          <w:rStyle w:val="StyleUnderline"/>
        </w:rPr>
        <w:t>My strategy was thus to explore the tension created when the desire of one group butts against the reality of another.</w:t>
      </w:r>
      <w:r w:rsidRPr="004F680F">
        <w:rPr>
          <w:rStyle w:val="Emphasis"/>
          <w:b w:val="0"/>
          <w:u w:val="none"/>
        </w:rPr>
        <w:t xml:space="preserve"> Parents want to be more informed, yet administrators distribute loads of information. Principals regulate visits by military recruiters, but recruiters have quotas. Recruiters need to target qualified, interested prospects, and parents want their children’s privacy protected. </w:t>
      </w:r>
      <w:r w:rsidRPr="004F680F">
        <w:rPr>
          <w:rStyle w:val="StyleUnderline"/>
        </w:rPr>
        <w:t>Each struggles to have their interest represented as the common sense interest</w:t>
      </w:r>
      <w:r w:rsidRPr="004F680F">
        <w:rPr>
          <w:rStyle w:val="Emphasis"/>
          <w:b w:val="0"/>
          <w:u w:val="none"/>
        </w:rPr>
        <w:t>.</w:t>
      </w:r>
    </w:p>
    <w:p w14:paraId="424FA0DA" w14:textId="77777777" w:rsidR="009479AB" w:rsidRDefault="009479AB" w:rsidP="009479AB">
      <w:pPr>
        <w:rPr>
          <w:rStyle w:val="Emphasis"/>
          <w:b w:val="0"/>
          <w:u w:val="none"/>
        </w:rPr>
      </w:pPr>
      <w:r>
        <w:rPr>
          <w:rStyle w:val="Emphasis"/>
          <w:b w:val="0"/>
          <w:u w:val="none"/>
        </w:rPr>
        <w:t xml:space="preserve">In other words, </w:t>
      </w:r>
      <w:r w:rsidRPr="004F680F">
        <w:rPr>
          <w:rStyle w:val="Emphasis"/>
        </w:rPr>
        <w:t>high school policy is one front in a war of position to determine how militarism shapes social norms</w:t>
      </w:r>
      <w:r>
        <w:rPr>
          <w:rStyle w:val="Emphasis"/>
          <w:b w:val="0"/>
          <w:u w:val="none"/>
        </w:rPr>
        <w:t xml:space="preserve">. Parents, administrators, and </w:t>
      </w:r>
      <w:r w:rsidRPr="004F680F">
        <w:rPr>
          <w:rStyle w:val="StyleUnderline"/>
        </w:rPr>
        <w:t xml:space="preserve">the military prefer that their interpretation of a proper recruiting relationship be privileged when executing regulations, </w:t>
      </w:r>
      <w:r>
        <w:rPr>
          <w:rStyle w:val="Emphasis"/>
          <w:b w:val="0"/>
          <w:u w:val="none"/>
        </w:rPr>
        <w:t xml:space="preserve">which is not to say that each group consistently expresses a homogenous message, nor are they always actively engaged in a “struggle.” </w:t>
      </w:r>
      <w:r w:rsidRPr="004F680F">
        <w:rPr>
          <w:rStyle w:val="StyleUnderline"/>
        </w:rPr>
        <w:t xml:space="preserve">One can interpret, </w:t>
      </w:r>
      <w:r>
        <w:rPr>
          <w:rStyle w:val="Emphasis"/>
          <w:b w:val="0"/>
          <w:u w:val="none"/>
        </w:rPr>
        <w:t xml:space="preserve">however, </w:t>
      </w:r>
      <w:r w:rsidRPr="004F680F">
        <w:rPr>
          <w:rStyle w:val="StyleUnderline"/>
        </w:rPr>
        <w:t>patterns within the way individuals in each group speak and behave, and correlate that data with a more widespread theme</w:t>
      </w:r>
      <w:r>
        <w:rPr>
          <w:rStyle w:val="Emphasis"/>
          <w:b w:val="0"/>
          <w:u w:val="none"/>
        </w:rPr>
        <w:t>—some refer to this second use of theme as a “Discourse” (Gee, 1990; Gee, 1999). Moreover, these themes will contain assumptions about the knowledge and motivation of other groups, which can serve as hypotheses themselves. For example, parents claim that the military provisions are a clandestine operation of data-mining, but there is real effort from administrators to actually get parents active in school policy.</w:t>
      </w:r>
    </w:p>
    <w:p w14:paraId="03DA9F6B" w14:textId="77777777" w:rsidR="009479AB" w:rsidRDefault="009479AB" w:rsidP="009479AB">
      <w:pPr>
        <w:pStyle w:val="Heading4"/>
      </w:pPr>
      <w:r>
        <w:t>Common Sense in Gramsci’s writings inform our ethnography – examines local fields, contextualizing analysis to individual situations – helps analyze militarism in schools through individuals</w:t>
      </w:r>
    </w:p>
    <w:p w14:paraId="752285A3" w14:textId="77777777" w:rsidR="009479AB" w:rsidRDefault="009479AB" w:rsidP="009479AB">
      <w:pPr>
        <w:rPr>
          <w:b/>
        </w:rPr>
      </w:pPr>
      <w:r>
        <w:rPr>
          <w:b/>
        </w:rPr>
        <w:t>Lagotte, Center for Global &amp; International Studies, Anthropology, professor, 16</w:t>
      </w:r>
    </w:p>
    <w:p w14:paraId="486DC024" w14:textId="77777777" w:rsidR="009479AB" w:rsidRPr="004F680F" w:rsidRDefault="009479AB" w:rsidP="009479AB">
      <w:pPr>
        <w:rPr>
          <w:rStyle w:val="StyleUnderline"/>
          <w:u w:val="none"/>
        </w:rPr>
      </w:pPr>
      <w:r>
        <w:t xml:space="preserve">[Brian W., December 12, 2016, B-OK, “Military Recruiting in High Schools: From School Space to Marketplace,” </w:t>
      </w:r>
      <w:hyperlink r:id="rId87" w:history="1">
        <w:r w:rsidRPr="008B0BD9">
          <w:rPr>
            <w:rStyle w:val="Hyperlink"/>
          </w:rPr>
          <w:t>http://b-ok.org/book/2742997/e6061c</w:t>
        </w:r>
      </w:hyperlink>
      <w:r>
        <w:t xml:space="preserve">, pg. 121-122, Accessed 6/28/17, GDI-GFerrer-Falto] </w:t>
      </w:r>
    </w:p>
    <w:p w14:paraId="3570FDB8" w14:textId="77777777" w:rsidR="009479AB" w:rsidRDefault="009479AB" w:rsidP="009479AB">
      <w:pPr>
        <w:rPr>
          <w:rStyle w:val="Emphasis"/>
        </w:rPr>
      </w:pPr>
      <w:r>
        <w:t xml:space="preserve"> “</w:t>
      </w:r>
      <w:r w:rsidRPr="00AC17F5">
        <w:rPr>
          <w:rStyle w:val="StyleUnderline"/>
        </w:rPr>
        <w:t>Common sense,”</w:t>
      </w:r>
      <w:r>
        <w:t xml:space="preserve"> the second key component from Gramsci, </w:t>
      </w:r>
      <w:r w:rsidRPr="00AC17F5">
        <w:rPr>
          <w:rStyle w:val="StyleUnderline"/>
        </w:rPr>
        <w:t>relates to the larger term hegemony</w:t>
      </w:r>
      <w:r>
        <w:t xml:space="preserve">. </w:t>
      </w:r>
      <w:r w:rsidRPr="00AC17F5">
        <w:rPr>
          <w:rStyle w:val="StyleUnderline"/>
        </w:rPr>
        <w:t>The themes from interviews</w:t>
      </w:r>
      <w:r>
        <w:t xml:space="preserve"> with participants in each group </w:t>
      </w:r>
      <w:r w:rsidRPr="00AC17F5">
        <w:rPr>
          <w:rStyle w:val="StyleUnderline"/>
        </w:rPr>
        <w:t>will inform a discussion on the common sense understandings of military recruiting on high school campuses</w:t>
      </w:r>
      <w:r>
        <w:t xml:space="preserve">. Discussed at length in the dedicated section below, </w:t>
      </w:r>
      <w:r w:rsidRPr="00AC17F5">
        <w:rPr>
          <w:rStyle w:val="StyleUnderline"/>
        </w:rPr>
        <w:t>this second key concept connects to cultural production</w:t>
      </w:r>
      <w:r>
        <w:t xml:space="preserve"> writings for a detailed view of the processes within the various fronts. When invoking terms like hegemony and common sense, </w:t>
      </w:r>
      <w:r w:rsidRPr="00AC17F5">
        <w:rPr>
          <w:rStyle w:val="StyleUnderline"/>
        </w:rPr>
        <w:t>one should be wary of certain pitfalls</w:t>
      </w:r>
      <w:r>
        <w:t xml:space="preserve">. First, </w:t>
      </w:r>
      <w:r w:rsidRPr="00AC17F5">
        <w:rPr>
          <w:rStyle w:val="StyleUnderline"/>
        </w:rPr>
        <w:t>social context influences human practice</w:t>
      </w:r>
      <w:r>
        <w:t>. According to a well-worn claim, “</w:t>
      </w:r>
      <w:r w:rsidRPr="00AC17F5">
        <w:rPr>
          <w:rStyle w:val="StyleUnderline"/>
        </w:rPr>
        <w:t>Men make their own history, but they do not make it just as they please; they do not make it under circumstances chosen by themselves, but under circumstances directly found, given and transmitted from the past”</w:t>
      </w:r>
      <w:r>
        <w:t xml:space="preserve"> (cited in Engels et al., 1978). Common sense is a concept joining individual belief, material conditions, and broad cultural beliefs; so, </w:t>
      </w:r>
      <w:r w:rsidRPr="00AC17F5">
        <w:rPr>
          <w:rStyle w:val="StyleUnderline"/>
        </w:rPr>
        <w:t>examining local fields to see how various actors interpret and produce meaning within their own circumstances is one appropriate frame</w:t>
      </w:r>
      <w:r>
        <w:t xml:space="preserve">. Second, </w:t>
      </w:r>
      <w:r w:rsidRPr="00AC17F5">
        <w:rPr>
          <w:rStyle w:val="StyleUnderline"/>
        </w:rPr>
        <w:t>humans are not (always) automatons, thus understanding is an activity of interpretation rather than passive consumption.</w:t>
      </w:r>
      <w:r>
        <w:t xml:space="preserve"> But, </w:t>
      </w:r>
      <w:r w:rsidRPr="00AC17F5">
        <w:rPr>
          <w:rStyle w:val="StyleUnderline"/>
        </w:rPr>
        <w:t>people do make decisions that run counter to their own self-interests.</w:t>
      </w:r>
      <w:r>
        <w:t xml:space="preserve"> These decisions require a closer analysis to avoid the claim that they were “duped” into behaving a certain way, under the influence of a false consciousness. In the language of the research question, </w:t>
      </w:r>
      <w:r w:rsidRPr="00AC17F5">
        <w:rPr>
          <w:rStyle w:val="StyleUnderline"/>
        </w:rPr>
        <w:t xml:space="preserve">common sense regarding military recruiting in schools forms around the local execution of the broader theme of a militarizing society, </w:t>
      </w:r>
      <w:r w:rsidRPr="00AC17F5">
        <w:rPr>
          <w:rStyle w:val="Emphasis"/>
        </w:rPr>
        <w:t>so examining the educational field to see how parents, administrators, and soldiers interpret practice within their own contexts can increase one’s accuracy in evaluation of the school policy.</w:t>
      </w:r>
    </w:p>
    <w:p w14:paraId="35C5DAB9" w14:textId="77777777" w:rsidR="009479AB" w:rsidRDefault="009479AB" w:rsidP="009479AB">
      <w:pPr>
        <w:pStyle w:val="Heading3"/>
      </w:pPr>
      <w:r>
        <w:t>Our Research = Legitimate</w:t>
      </w:r>
    </w:p>
    <w:p w14:paraId="0264CCEB" w14:textId="77777777" w:rsidR="009479AB" w:rsidRDefault="009479AB" w:rsidP="009479AB">
      <w:pPr>
        <w:pStyle w:val="Heading4"/>
      </w:pPr>
      <w:r>
        <w:t xml:space="preserve">Prefer our studies – direct one-to-one interviews with diverse agents describe major perspectives </w:t>
      </w:r>
    </w:p>
    <w:p w14:paraId="70160173" w14:textId="77777777" w:rsidR="009479AB" w:rsidRDefault="009479AB" w:rsidP="009479AB">
      <w:pPr>
        <w:rPr>
          <w:b/>
        </w:rPr>
      </w:pPr>
      <w:r>
        <w:rPr>
          <w:b/>
        </w:rPr>
        <w:t>Lagotte, Center for Global &amp; International Studies, Anthropology, professor, 16</w:t>
      </w:r>
    </w:p>
    <w:p w14:paraId="17428DD2" w14:textId="77777777" w:rsidR="009479AB" w:rsidRPr="0072089C" w:rsidRDefault="009479AB" w:rsidP="009479AB">
      <w:r>
        <w:t xml:space="preserve">[Brian W., December 12, 2016, B-OK, “Military Recruiting in High Schools: From School Space to Marketplace,” </w:t>
      </w:r>
      <w:hyperlink r:id="rId88" w:history="1">
        <w:r w:rsidRPr="008B0BD9">
          <w:rPr>
            <w:rStyle w:val="Hyperlink"/>
          </w:rPr>
          <w:t>http://b-ok.org/book/2742997/e6061c</w:t>
        </w:r>
      </w:hyperlink>
      <w:r>
        <w:t xml:space="preserve">, pg. 108, Accessed 6/28/17, GDI-GFerrer-Falto] </w:t>
      </w:r>
    </w:p>
    <w:p w14:paraId="6F477133" w14:textId="77777777" w:rsidR="009479AB" w:rsidRPr="0072089C" w:rsidRDefault="009479AB" w:rsidP="009479AB">
      <w:r>
        <w:t xml:space="preserve">Therefore, </w:t>
      </w:r>
      <w:r w:rsidRPr="0072089C">
        <w:rPr>
          <w:rStyle w:val="StyleUnderline"/>
        </w:rPr>
        <w:t>I rely on the purposeful choice of participants, related to the size of claims I make,</w:t>
      </w:r>
      <w:r>
        <w:t xml:space="preserve"> to convince the reader my conclusions are valid. Over the course of this project, I</w:t>
      </w:r>
      <w:r w:rsidRPr="0072089C">
        <w:rPr>
          <w:rStyle w:val="StyleUnderline"/>
        </w:rPr>
        <w:t xml:space="preserve"> conducted twenty-nine interviews with a range of actors including: three district administrators, two principals, five guidance counselors, three teachers, four students, seven parents, four returning veterans, and an active-duty Navy recruiter. </w:t>
      </w:r>
      <w:r>
        <w:t xml:space="preserve">These </w:t>
      </w:r>
      <w:r w:rsidRPr="0072089C">
        <w:rPr>
          <w:rStyle w:val="StyleUnderline"/>
        </w:rPr>
        <w:t>actors came from three different states, four different cities, and five different high schools</w:t>
      </w:r>
      <w:r>
        <w:t xml:space="preserve">. Not all those participants appear in this book, however, as the breadth of their participation was the catalyst for several related publications. But, the participants that do appear fulfilled specific purposes. For example, </w:t>
      </w:r>
      <w:r w:rsidRPr="0072089C">
        <w:rPr>
          <w:rStyle w:val="StyleUnderline"/>
        </w:rPr>
        <w:t>the parent cluster was designed to test the narrative of what type of parents had the greatest knowledge regarding the recruiting provisions</w:t>
      </w:r>
      <w:r>
        <w:t xml:space="preserve">. Since the parents where making rather broad claims about how high schools were handling the provisions, </w:t>
      </w:r>
      <w:r w:rsidRPr="0072089C">
        <w:rPr>
          <w:rStyle w:val="StyleUnderline"/>
        </w:rPr>
        <w:t>I chose a cluster of guidance counselors to corroborate what was happening in schools</w:t>
      </w:r>
      <w:r>
        <w:t xml:space="preserve">. While the parent cluster was from only one city, the guidance counselor cluster had representatives from the three main cities in the research sample. Then, </w:t>
      </w:r>
      <w:r w:rsidRPr="0072089C">
        <w:rPr>
          <w:rStyle w:val="StyleUnderline"/>
        </w:rPr>
        <w:t>to discover how one’s level of position within the district hierarchy influenced the knowledge of the recruiting provisions, I chose a cluster of district staff that were from one city, but had different levels of bureaucratic power</w:t>
      </w:r>
      <w:r>
        <w:t xml:space="preserve">. Finally, in a direct challenge to the narratives about recruiters reported by parents and school staff, </w:t>
      </w:r>
      <w:r w:rsidRPr="0072089C">
        <w:rPr>
          <w:rStyle w:val="StyleUnderline"/>
        </w:rPr>
        <w:t>I chose a cluster of recently returned veterans and a recruiter to corroborate if the image of the recruiter was even fair and accurate.</w:t>
      </w:r>
      <w:r>
        <w:t xml:space="preserve"> So, while I may not have the quantity of interviewees to please all qualitative research methodologists, I believe that I had representative examples from the greatest variety of sources with a significant range of power each had to shape the military recruiting provisions.</w:t>
      </w:r>
    </w:p>
    <w:p w14:paraId="58DD3CD8" w14:textId="77777777" w:rsidR="00D46D68" w:rsidRPr="00D46D68" w:rsidRDefault="00D46D68" w:rsidP="00D46D68"/>
    <w:p w14:paraId="47C8DC07" w14:textId="77777777" w:rsidR="00F63AA7" w:rsidRDefault="00F63AA7" w:rsidP="00F63AA7">
      <w:pPr>
        <w:pStyle w:val="Heading1"/>
      </w:pPr>
      <w:r>
        <w:t>2AC AT: Case Args</w:t>
      </w:r>
    </w:p>
    <w:p w14:paraId="7FADD2D4" w14:textId="77777777" w:rsidR="00B123A7" w:rsidRDefault="00B123A7" w:rsidP="00B123A7">
      <w:pPr>
        <w:pStyle w:val="Heading3"/>
      </w:pPr>
      <w:r>
        <w:t>AT: Military Good – Recruiters Lie</w:t>
      </w:r>
    </w:p>
    <w:p w14:paraId="4A7E0A7F" w14:textId="77777777" w:rsidR="00B123A7" w:rsidRPr="008462D4" w:rsidRDefault="00B123A7" w:rsidP="00B123A7">
      <w:pPr>
        <w:pStyle w:val="Heading4"/>
      </w:pPr>
      <w:r w:rsidRPr="008462D4">
        <w:t>Unmeetable quotas place stress on recruiters who turn to abuse and misconduct – getting recruitment out of our schools is a must.</w:t>
      </w:r>
    </w:p>
    <w:p w14:paraId="60659129" w14:textId="77777777" w:rsidR="00B123A7" w:rsidRDefault="00B123A7" w:rsidP="00B123A7">
      <w:pPr>
        <w:rPr>
          <w:rStyle w:val="Style13ptBold"/>
        </w:rPr>
      </w:pPr>
      <w:r>
        <w:rPr>
          <w:rStyle w:val="Style13ptBold"/>
        </w:rPr>
        <w:t xml:space="preserve">Anderson, New York University, </w:t>
      </w:r>
      <w:r w:rsidRPr="00FE1DCC">
        <w:rPr>
          <w:rStyle w:val="Style13ptBold"/>
        </w:rPr>
        <w:t>Steinhardt School of Culture, Education, and Human Development</w:t>
      </w:r>
      <w:r>
        <w:rPr>
          <w:rStyle w:val="Style13ptBold"/>
        </w:rPr>
        <w:t>, Professor of Educational Leadership, 2011</w:t>
      </w:r>
    </w:p>
    <w:p w14:paraId="337EC8BB" w14:textId="77777777" w:rsidR="00B123A7" w:rsidRPr="008462D4" w:rsidRDefault="00B123A7" w:rsidP="00B123A7">
      <w:pPr>
        <w:rPr>
          <w:rStyle w:val="Style13ptBold"/>
          <w:b w:val="0"/>
          <w:bCs w:val="0"/>
          <w:sz w:val="22"/>
        </w:rPr>
      </w:pPr>
      <w:r w:rsidRPr="00FE1DCC">
        <w:t>[</w:t>
      </w:r>
      <w:r>
        <w:t>Gary, 2011, “The Military “Pipeline” from our Public Schools to Returning Veterans: What should be the Role of Public Schools?”,</w:t>
      </w:r>
      <w:r w:rsidRPr="00441A79">
        <w:t xml:space="preserve"> </w:t>
      </w:r>
      <w:r>
        <w:t>PowerPlay, Volume: 3, Number: 2, page 18,</w:t>
      </w:r>
      <w:r w:rsidRPr="002F7A5E">
        <w:t xml:space="preserve"> </w:t>
      </w:r>
      <w:hyperlink r:id="rId89" w:history="1">
        <w:r w:rsidRPr="008044DE">
          <w:rPr>
            <w:rStyle w:val="Hyperlink"/>
          </w:rPr>
          <w:t>https://www.academia.edu/5062189/The_military_pipeline_from_our_public_schools_to_returning_veterans_What_should_be_the_role_of_public_schools</w:t>
        </w:r>
      </w:hyperlink>
      <w:r>
        <w:t>, Accessed 6-30-17, AZG]</w:t>
      </w:r>
    </w:p>
    <w:p w14:paraId="21E78AEC" w14:textId="77777777" w:rsidR="00B123A7" w:rsidRDefault="00B123A7" w:rsidP="00B123A7">
      <w:pPr>
        <w:rPr>
          <w:rStyle w:val="StyleUnderline"/>
        </w:rPr>
      </w:pPr>
      <w:r>
        <w:t xml:space="preserve">But wartime </w:t>
      </w:r>
      <w:r w:rsidRPr="008462D4">
        <w:rPr>
          <w:rStyle w:val="StyleUnderline"/>
        </w:rPr>
        <w:t>enlistment quotas have</w:t>
      </w:r>
      <w:r>
        <w:t xml:space="preserve"> at times </w:t>
      </w:r>
      <w:r w:rsidRPr="008462D4">
        <w:rPr>
          <w:rStyle w:val="StyleUnderline"/>
        </w:rPr>
        <w:t>placed added stress on recruiters.</w:t>
      </w:r>
      <w:r>
        <w:t xml:space="preserve"> In 2006, in response to reports of a growing number of allegations of incidents of misconduct and abuse by recruiters, Congress called upon </w:t>
      </w:r>
      <w:r w:rsidRPr="008462D4">
        <w:rPr>
          <w:rStyle w:val="StyleUnderline"/>
        </w:rPr>
        <w:t>the Government Accountability Office (GAO)</w:t>
      </w:r>
      <w:r>
        <w:t xml:space="preserve"> to investigate. In 2005, the GAO </w:t>
      </w:r>
      <w:r w:rsidRPr="008462D4">
        <w:rPr>
          <w:rStyle w:val="StyleUnderline"/>
        </w:rPr>
        <w:t>documented 6,600 allegations of recruiter wrongdoing, a 50% increase over the previous year</w:t>
      </w:r>
      <w:r>
        <w:t xml:space="preserve"> (GAO, 2006). </w:t>
      </w:r>
      <w:r w:rsidRPr="008462D4">
        <w:rPr>
          <w:rStyle w:val="StyleUnderline"/>
        </w:rPr>
        <w:t>Complaints were so numerous that on May 20th, 2005 recruiting was suspended nationally for one day in order to retrain recruiters in the legalities and ethics of</w:t>
      </w:r>
      <w:r>
        <w:t xml:space="preserve"> military </w:t>
      </w:r>
      <w:r w:rsidRPr="008462D4">
        <w:rPr>
          <w:rStyle w:val="StyleUnderline"/>
        </w:rPr>
        <w:t>recruiting.</w:t>
      </w:r>
    </w:p>
    <w:p w14:paraId="4AC9432B" w14:textId="77777777" w:rsidR="00A20A22" w:rsidRPr="00D5173D" w:rsidRDefault="00A20A22" w:rsidP="00A20A22">
      <w:pPr>
        <w:pStyle w:val="Heading4"/>
        <w:rPr>
          <w:rStyle w:val="Style13ptBold"/>
          <w:b/>
        </w:rPr>
      </w:pPr>
      <w:r>
        <w:rPr>
          <w:rStyle w:val="Style13ptBold"/>
          <w:b/>
        </w:rPr>
        <w:t>Military recruiters distort the reality of service – fail to mention risks and distort duration of service</w:t>
      </w:r>
    </w:p>
    <w:p w14:paraId="2622B4BF" w14:textId="77777777" w:rsidR="00A20A22" w:rsidRPr="00AE26D4" w:rsidRDefault="00A20A22" w:rsidP="00A20A22">
      <w:pPr>
        <w:rPr>
          <w:rStyle w:val="Style13ptBold"/>
        </w:rPr>
      </w:pPr>
      <w:r>
        <w:rPr>
          <w:rStyle w:val="Style13ptBold"/>
        </w:rPr>
        <w:t xml:space="preserve">Harding, University of Connecticut, </w:t>
      </w:r>
      <w:r w:rsidRPr="00BF0E03">
        <w:rPr>
          <w:rStyle w:val="Style13ptBold"/>
        </w:rPr>
        <w:t>Associate Professor of Community Organization</w:t>
      </w:r>
      <w:r>
        <w:rPr>
          <w:rStyle w:val="Style13ptBold"/>
        </w:rPr>
        <w:t xml:space="preserve">, and </w:t>
      </w:r>
      <w:r w:rsidRPr="00DF422D">
        <w:rPr>
          <w:rStyle w:val="Style13ptBold"/>
        </w:rPr>
        <w:t>Kershner</w:t>
      </w:r>
      <w:r>
        <w:rPr>
          <w:rStyle w:val="Style13ptBold"/>
        </w:rPr>
        <w:t xml:space="preserve">, </w:t>
      </w:r>
      <w:r w:rsidRPr="00EC4568">
        <w:rPr>
          <w:rStyle w:val="Style13ptBold"/>
        </w:rPr>
        <w:t>writer and researcher</w:t>
      </w:r>
      <w:r w:rsidRPr="00AE26D4">
        <w:rPr>
          <w:rStyle w:val="Style13ptBold"/>
        </w:rPr>
        <w:t xml:space="preserve">, </w:t>
      </w:r>
      <w:r>
        <w:rPr>
          <w:rStyle w:val="Style13ptBold"/>
        </w:rPr>
        <w:t>2015</w:t>
      </w:r>
      <w:r w:rsidRPr="00AE26D4">
        <w:rPr>
          <w:rStyle w:val="Style13ptBold"/>
        </w:rPr>
        <w:t xml:space="preserve"> </w:t>
      </w:r>
    </w:p>
    <w:p w14:paraId="1C7CBAFC" w14:textId="77777777" w:rsidR="00A20A22" w:rsidRDefault="00A20A22" w:rsidP="00A20A22">
      <w:pPr>
        <w:rPr>
          <w:color w:val="000000"/>
        </w:rPr>
      </w:pPr>
      <w:r>
        <w:rPr>
          <w:color w:val="000000"/>
        </w:rPr>
        <w:t>[Scott and Seth</w:t>
      </w:r>
      <w:r w:rsidRPr="001F2FF8">
        <w:rPr>
          <w:color w:val="000000"/>
        </w:rPr>
        <w:t xml:space="preserve">, </w:t>
      </w:r>
      <w:r>
        <w:rPr>
          <w:color w:val="000000"/>
        </w:rPr>
        <w:t>Counter-Recruitment and the Campaign to Demilitarize Public Schools,</w:t>
      </w:r>
      <w:r w:rsidRPr="001F2FF8">
        <w:rPr>
          <w:b/>
          <w:color w:val="000000"/>
        </w:rPr>
        <w:t xml:space="preserve"> </w:t>
      </w:r>
      <w:r>
        <w:rPr>
          <w:color w:val="000000"/>
        </w:rPr>
        <w:t>pg. 34-35, ACCESSED JUNE 28 2017, BM @ GDI</w:t>
      </w:r>
      <w:r w:rsidRPr="001F2FF8">
        <w:rPr>
          <w:color w:val="000000"/>
        </w:rPr>
        <w:t>]</w:t>
      </w:r>
    </w:p>
    <w:p w14:paraId="781E26D7" w14:textId="77777777" w:rsidR="00A20A22" w:rsidRDefault="00A20A22" w:rsidP="00A20A22">
      <w:r w:rsidRPr="00D5173D">
        <w:t xml:space="preserve">This highlights another critical element of the consumer advocacy approach: </w:t>
      </w:r>
      <w:r w:rsidRPr="00D5173D">
        <w:rPr>
          <w:u w:val="single"/>
        </w:rPr>
        <w:t xml:space="preserve">military recruiters often fail to convey to students the “full story” about military service. </w:t>
      </w:r>
      <w:r w:rsidRPr="00D5173D">
        <w:t xml:space="preserve">Thanks to media exposés of military recruiting fraud, the general public is aware that recruiters bend the rules. For example, when pressure to “fill boots” is greatest (as it was during the Iraq War), </w:t>
      </w:r>
      <w:r w:rsidRPr="00D5173D">
        <w:rPr>
          <w:u w:val="single"/>
        </w:rPr>
        <w:t>some recruiters may attempt to enlist men and women who are unqualified for service by covering up evidence of drug abuse, prior felony convictions, or other aspects of their personal history. But few realize just how widespread the problem is.</w:t>
      </w:r>
      <w:r w:rsidRPr="00D5173D">
        <w:t xml:space="preserve"> For example, according to the Pentagon’s own survey data, </w:t>
      </w:r>
      <w:r w:rsidRPr="00D5173D">
        <w:rPr>
          <w:u w:val="single"/>
        </w:rPr>
        <w:t>nearly half of recruiters across all service branches believe recruiting impro-prieties</w:t>
      </w:r>
      <w:r w:rsidRPr="00D5173D">
        <w:t xml:space="preserve"> (i.e., bending rules to meet an annual goal) </w:t>
      </w:r>
      <w:r w:rsidRPr="00D5173D">
        <w:rPr>
          <w:u w:val="single"/>
        </w:rPr>
        <w:t>occur “frequently” or “occasionally” in their recruiting command.</w:t>
      </w:r>
      <w:r w:rsidRPr="00D5173D">
        <w:t xml:space="preserve">49 Our research also suggests that in their zeal to sign up new soldiers, </w:t>
      </w:r>
      <w:r w:rsidRPr="00D5173D">
        <w:rPr>
          <w:u w:val="single"/>
        </w:rPr>
        <w:t>recruiters often engage in several types of deception: they misrepresent the risks of military service, distort the nature or length of time commitment required after enlisting, and they exaggerate the availability of training or vocational opportunities in the military.</w:t>
      </w:r>
      <w:r>
        <w:t xml:space="preserve"> Activists have developed distinct tactics to prepare youth to sniff out these forms of deceit and become savvier consumers of military recruiting information.</w:t>
      </w:r>
    </w:p>
    <w:p w14:paraId="37C50961" w14:textId="77777777" w:rsidR="00A20A22" w:rsidRDefault="00A20A22" w:rsidP="00A20A22">
      <w:r w:rsidRPr="00D5173D">
        <w:rPr>
          <w:u w:val="single"/>
        </w:rPr>
        <w:t>Recruiters misrepresent the risks of service when they neglect to men-tion that military service may entail significant risk of injury or death. This practice can be divided into sins of omission, where recruiters simply don’t mention the risks; and sins of commission, where recruiters’ narratives address but attempt to downplay those risks</w:t>
      </w:r>
      <w:r>
        <w:t xml:space="preserve">. The former may be common. In McGlynn and Lavariega-Monforti’s study of Texas high schools, </w:t>
      </w:r>
      <w:r w:rsidRPr="00D5173D">
        <w:rPr>
          <w:u w:val="single"/>
        </w:rPr>
        <w:t>86 per- cent of students who reported contact with recruiters in their schools said they were not informed of the risks of military service</w:t>
      </w:r>
      <w:r>
        <w:t xml:space="preserve">.50 </w:t>
      </w:r>
      <w:r w:rsidRPr="00D5173D">
        <w:rPr>
          <w:u w:val="single"/>
        </w:rPr>
        <w:t>Sins of commission may include gross fabrications bordering on fraud.</w:t>
      </w:r>
      <w:r>
        <w:t xml:space="preserve"> For example, in 2006, as US casualties in Iraq mounted, </w:t>
      </w:r>
      <w:r w:rsidRPr="00D5173D">
        <w:rPr>
          <w:u w:val="single"/>
        </w:rPr>
        <w:t>an ABC News investigation showed Army recruiters “telling students that the war in Iraq was over, in an effort to get them to enlist</w:t>
      </w:r>
      <w:r>
        <w:t>.”51 Through their production of literature and outreach efforts, activists can tell the “Full Story” (to borrow the name of the Berkeley-based counter-recruitment group), critique the “heroic military narrative,” and cor-rect misperceptions about military service. As one former organizer described to us, when talking to students his “job was to fill in the gaps left out by the recruiter’s story. I was filling them in on what the real mission of the military was: to kill people.”</w:t>
      </w:r>
    </w:p>
    <w:p w14:paraId="1D05B112" w14:textId="77777777" w:rsidR="00A20A22" w:rsidRDefault="00A20A22" w:rsidP="00A20A22">
      <w:r w:rsidRPr="00D5173D">
        <w:rPr>
          <w:u w:val="single"/>
        </w:rPr>
        <w:t>Distorting the length of military deployment occurs when a recruiter tells a student that they can choose how long they wish to stay in the service, or suggest that an enlistee can “leave at any time” if they ever decide they don’t like the military lifestyle.</w:t>
      </w:r>
      <w:r>
        <w:t xml:space="preserve"> According to a March 2005 article in Harpers, </w:t>
      </w:r>
      <w:r w:rsidRPr="00D5173D">
        <w:rPr>
          <w:u w:val="single"/>
        </w:rPr>
        <w:t>of the hundreds of stories involving recruiters’ lies heard by volunteers manning the GI Rights Hotline, by far the most common was “that it’s easy to get out of the military if you change your mind.”</w:t>
      </w:r>
      <w:r>
        <w:t>52 The experience of one vet- eran, quoted in a study of Native Americans in the military, is typical: “</w:t>
      </w:r>
      <w:r w:rsidRPr="00D5173D">
        <w:rPr>
          <w:u w:val="single"/>
        </w:rPr>
        <w:t>they trick everybody. They [say], ‘Okay how much [time] do you want to sign this contract for?’ And whatever contract you sign to get into the military, they got your butt for eight years . . . [But] I thought I was getting in three years.</w:t>
      </w:r>
      <w:r>
        <w:t>”53 Activists often address this particular falsehood by distributing fly- ers that remind students It’s Not Just a Job: It’s Eight Years of Your Life. Those engaged in counter-recruitment must also confront the policy of “stop-loss,” whereby military personnel can be forced to stay on active duty for a period of time beyond their contractually obligated term of service. In the Army alone, nearly 58,000 soldiers were affected by stop-loss orders between 2002 and 2008, and were often forced to serve multiple combat “tours” in Iraq and Afghanistan.54</w:t>
      </w:r>
    </w:p>
    <w:p w14:paraId="7E66C96A" w14:textId="77777777" w:rsidR="00A20A22" w:rsidRPr="00D5173D" w:rsidRDefault="00A20A22" w:rsidP="00A20A22">
      <w:pPr>
        <w:pStyle w:val="Heading4"/>
        <w:rPr>
          <w:rStyle w:val="Style13ptBold"/>
          <w:b/>
        </w:rPr>
      </w:pPr>
      <w:r>
        <w:rPr>
          <w:rStyle w:val="Style13ptBold"/>
          <w:b/>
        </w:rPr>
        <w:t>Military recruiters exaggerate benefits of the military – unemployment for male veterans is higher than those who never served</w:t>
      </w:r>
    </w:p>
    <w:p w14:paraId="4849EB75" w14:textId="77777777" w:rsidR="00A20A22" w:rsidRPr="00AE26D4" w:rsidRDefault="00A20A22" w:rsidP="00A20A22">
      <w:pPr>
        <w:rPr>
          <w:rStyle w:val="Style13ptBold"/>
        </w:rPr>
      </w:pPr>
      <w:r>
        <w:rPr>
          <w:rStyle w:val="Style13ptBold"/>
        </w:rPr>
        <w:t xml:space="preserve">Harding, University of Connecticut, </w:t>
      </w:r>
      <w:r w:rsidRPr="00BF0E03">
        <w:rPr>
          <w:rStyle w:val="Style13ptBold"/>
        </w:rPr>
        <w:t>Associate Professor of Community Organization</w:t>
      </w:r>
      <w:r>
        <w:rPr>
          <w:rStyle w:val="Style13ptBold"/>
        </w:rPr>
        <w:t xml:space="preserve">, and </w:t>
      </w:r>
      <w:r w:rsidRPr="00DF422D">
        <w:rPr>
          <w:rStyle w:val="Style13ptBold"/>
        </w:rPr>
        <w:t>Kershner</w:t>
      </w:r>
      <w:r>
        <w:rPr>
          <w:rStyle w:val="Style13ptBold"/>
        </w:rPr>
        <w:t xml:space="preserve">, </w:t>
      </w:r>
      <w:r w:rsidRPr="00EC4568">
        <w:rPr>
          <w:rStyle w:val="Style13ptBold"/>
        </w:rPr>
        <w:t>writer and researcher</w:t>
      </w:r>
      <w:r w:rsidRPr="00AE26D4">
        <w:rPr>
          <w:rStyle w:val="Style13ptBold"/>
        </w:rPr>
        <w:t xml:space="preserve">, </w:t>
      </w:r>
      <w:r>
        <w:rPr>
          <w:rStyle w:val="Style13ptBold"/>
        </w:rPr>
        <w:t>2015</w:t>
      </w:r>
      <w:r w:rsidRPr="00AE26D4">
        <w:rPr>
          <w:rStyle w:val="Style13ptBold"/>
        </w:rPr>
        <w:t xml:space="preserve"> </w:t>
      </w:r>
    </w:p>
    <w:p w14:paraId="56DABC66" w14:textId="77777777" w:rsidR="00A20A22" w:rsidRDefault="00A20A22" w:rsidP="00A20A22">
      <w:pPr>
        <w:rPr>
          <w:color w:val="000000"/>
        </w:rPr>
      </w:pPr>
      <w:r>
        <w:rPr>
          <w:color w:val="000000"/>
        </w:rPr>
        <w:t>[Scott and Seth</w:t>
      </w:r>
      <w:r w:rsidRPr="001F2FF8">
        <w:rPr>
          <w:color w:val="000000"/>
        </w:rPr>
        <w:t xml:space="preserve">, </w:t>
      </w:r>
      <w:r>
        <w:rPr>
          <w:color w:val="000000"/>
        </w:rPr>
        <w:t>Counter-Recruitment and the Campaign to Demilitarize Public Schools,</w:t>
      </w:r>
      <w:r w:rsidRPr="001F2FF8">
        <w:rPr>
          <w:b/>
          <w:color w:val="000000"/>
        </w:rPr>
        <w:t xml:space="preserve"> </w:t>
      </w:r>
      <w:r>
        <w:rPr>
          <w:color w:val="000000"/>
        </w:rPr>
        <w:t>pg. 36, ACCESSED JUNE 28 2017, BM @ GDI</w:t>
      </w:r>
      <w:r w:rsidRPr="001F2FF8">
        <w:rPr>
          <w:color w:val="000000"/>
        </w:rPr>
        <w:t>]</w:t>
      </w:r>
    </w:p>
    <w:p w14:paraId="207A672E" w14:textId="77777777" w:rsidR="00A20A22" w:rsidRDefault="00A20A22" w:rsidP="00A20A22">
      <w:r>
        <w:t xml:space="preserve">Finally, </w:t>
      </w:r>
      <w:r w:rsidRPr="00D5173D">
        <w:rPr>
          <w:u w:val="single"/>
        </w:rPr>
        <w:t>recruiters exaggerate opportunities for training and career advance- ment in the military when they promise potential recruits a position in a coveted occupational category</w:t>
      </w:r>
      <w:r>
        <w:t xml:space="preserve">. For example, several activists told us that </w:t>
      </w:r>
      <w:r w:rsidRPr="00D5173D">
        <w:rPr>
          <w:u w:val="single"/>
        </w:rPr>
        <w:t>recruiters often try to “hook” youth by telling them they could be paid to play an instrument in the Army band. One Oregon Marine recruiter empha- sizes “band talks” in his high school outreach.</w:t>
      </w:r>
      <w:r>
        <w:t xml:space="preserve"> “Band talks,” he told a reporter, “allow students to see opportunities they may have to be a part of the oldest band in America, the Marine Corps Band, and continue to play music profes- sionally while being paid.”55 But just as there are limited openings for Marine Corps musicians, there are also relatively few military occupations that have counterparts in the civilian world. In fact, </w:t>
      </w:r>
      <w:r w:rsidRPr="00D5173D">
        <w:rPr>
          <w:u w:val="single"/>
        </w:rPr>
        <w:t>for several years the unemployment rate for male veterans has been higher than among those who never served in the military.</w:t>
      </w:r>
      <w:r>
        <w:t>56</w:t>
      </w:r>
    </w:p>
    <w:p w14:paraId="12D50630" w14:textId="77777777" w:rsidR="00A20A22" w:rsidRDefault="00A20A22" w:rsidP="00A20A22">
      <w:r w:rsidRPr="00D5173D">
        <w:rPr>
          <w:u w:val="single"/>
        </w:rPr>
        <w:t>Military advertisements often portray military service as a path to financial security not only for the newly enlisted soldier, but for their family as well</w:t>
      </w:r>
      <w:r>
        <w:t xml:space="preserve">. One Army recruiting brochure now in circulation makes this appeal: </w:t>
      </w:r>
      <w:r w:rsidRPr="00D5173D">
        <w:rPr>
          <w:u w:val="single"/>
        </w:rPr>
        <w:t>“Meet- ing your goals as a Soldier could be a source of pride for your family . . . While on active duty you’ll earn a paycheck and enjoy other benefits . . . ”57</w:t>
      </w:r>
      <w:r>
        <w:t xml:space="preserve"> As a corrective to this rosy narrative, activists remind students </w:t>
      </w:r>
      <w:r w:rsidRPr="00D5173D">
        <w:rPr>
          <w:u w:val="single"/>
        </w:rPr>
        <w:t>that military per- sonnel often cannot protect themselves or their families from poverty and hunger</w:t>
      </w:r>
      <w:r>
        <w:t xml:space="preserve">. In 2011, </w:t>
      </w:r>
      <w:r w:rsidRPr="00D5173D">
        <w:rPr>
          <w:u w:val="single"/>
        </w:rPr>
        <w:t>a year when thousands of veterans were returning from deployments in Iraq and Afghanistan, one in four New York City households with military veterans reported having “trouble putting food on the table.”</w:t>
      </w:r>
      <w:r>
        <w:t xml:space="preserve">58 By 2014, the situation had not improved: </w:t>
      </w:r>
      <w:r w:rsidRPr="00D5173D">
        <w:rPr>
          <w:u w:val="single"/>
        </w:rPr>
        <w:t>25 percent of military families nationwide—620,000 households—were relying on food pantries to fill gaps in their budgets.</w:t>
      </w:r>
      <w:r>
        <w:t>59</w:t>
      </w:r>
    </w:p>
    <w:p w14:paraId="41EEF566" w14:textId="77777777" w:rsidR="001E41D2" w:rsidRPr="00D101F0" w:rsidRDefault="001E41D2" w:rsidP="001E41D2">
      <w:pPr>
        <w:pStyle w:val="Heading4"/>
      </w:pPr>
      <w:r>
        <w:t>Recruiters mislead and exaggerate the military life to meet enlistment quotas</w:t>
      </w:r>
    </w:p>
    <w:p w14:paraId="07492B77" w14:textId="77777777" w:rsidR="001E41D2" w:rsidRPr="00AE26D4" w:rsidRDefault="001E41D2" w:rsidP="001E41D2">
      <w:pPr>
        <w:rPr>
          <w:rStyle w:val="Style13ptBold"/>
        </w:rPr>
      </w:pPr>
      <w:r>
        <w:rPr>
          <w:rStyle w:val="Style13ptBold"/>
        </w:rPr>
        <w:t>Nava</w:t>
      </w:r>
      <w:r w:rsidRPr="00AE26D4">
        <w:rPr>
          <w:rStyle w:val="Style13ptBold"/>
        </w:rPr>
        <w:t xml:space="preserve">, </w:t>
      </w:r>
      <w:r>
        <w:rPr>
          <w:rStyle w:val="Style13ptBold"/>
        </w:rPr>
        <w:t>John Marshall Law School student</w:t>
      </w:r>
      <w:r w:rsidRPr="00AE26D4">
        <w:rPr>
          <w:rStyle w:val="Style13ptBold"/>
        </w:rPr>
        <w:t xml:space="preserve">, </w:t>
      </w:r>
      <w:r>
        <w:rPr>
          <w:rStyle w:val="Style13ptBold"/>
        </w:rPr>
        <w:t>11</w:t>
      </w:r>
      <w:r w:rsidRPr="00AE26D4">
        <w:rPr>
          <w:rStyle w:val="Style13ptBold"/>
        </w:rPr>
        <w:t xml:space="preserve"> </w:t>
      </w:r>
    </w:p>
    <w:p w14:paraId="1D152CCE" w14:textId="77777777" w:rsidR="001E41D2" w:rsidRPr="00AE26D4" w:rsidRDefault="001E41D2" w:rsidP="001E41D2">
      <w:pPr>
        <w:rPr>
          <w:color w:val="000000"/>
        </w:rPr>
      </w:pPr>
      <w:r>
        <w:rPr>
          <w:color w:val="000000"/>
        </w:rPr>
        <w:t>[Phillip</w:t>
      </w:r>
      <w:r w:rsidRPr="00AE26D4">
        <w:rPr>
          <w:color w:val="000000"/>
        </w:rPr>
        <w:t xml:space="preserve">, </w:t>
      </w:r>
      <w:r>
        <w:rPr>
          <w:color w:val="000000"/>
        </w:rPr>
        <w:t>Winter 2011</w:t>
      </w:r>
      <w:r w:rsidRPr="00AE26D4">
        <w:rPr>
          <w:color w:val="000000"/>
        </w:rPr>
        <w:t xml:space="preserve">, </w:t>
      </w:r>
      <w:r w:rsidRPr="00885439">
        <w:rPr>
          <w:color w:val="000000"/>
        </w:rPr>
        <w:t>John Marshall Law Review</w:t>
      </w:r>
      <w:r w:rsidRPr="00AE26D4">
        <w:rPr>
          <w:color w:val="000000"/>
        </w:rPr>
        <w:t>, “</w:t>
      </w:r>
      <w:r w:rsidRPr="00885439">
        <w:rPr>
          <w:color w:val="000000"/>
        </w:rPr>
        <w:t>Equal Access Struggle: Counter-Military Recruitment on High School Campuses</w:t>
      </w:r>
      <w:r w:rsidRPr="00AE26D4">
        <w:rPr>
          <w:color w:val="000000"/>
        </w:rPr>
        <w:t xml:space="preserve">,” </w:t>
      </w:r>
      <w:r w:rsidRPr="00885439">
        <w:rPr>
          <w:color w:val="000000"/>
        </w:rPr>
        <w:t>http://repository.jmls.edu/cgi/viewcontent.cgi?article=1053&amp;context=lawreview</w:t>
      </w:r>
      <w:r>
        <w:rPr>
          <w:color w:val="000000"/>
        </w:rPr>
        <w:t>, pg. 467-468, Accessed 30 June 2017,BM @ GDI]</w:t>
      </w:r>
    </w:p>
    <w:p w14:paraId="506493A2" w14:textId="77777777" w:rsidR="001E41D2" w:rsidRPr="00B77F0A" w:rsidRDefault="001E41D2" w:rsidP="001E41D2">
      <w:pPr>
        <w:rPr>
          <w:u w:val="single"/>
        </w:rPr>
      </w:pPr>
      <w:r w:rsidRPr="00B77F0A">
        <w:rPr>
          <w:u w:val="single"/>
        </w:rPr>
        <w:t>Recruiters have been reported to mislead, exaggerate, or engage in lying to students about military life and the various programs</w:t>
      </w:r>
      <w:r w:rsidRPr="00B77F0A">
        <w:t xml:space="preserve">, </w:t>
      </w:r>
      <w:r w:rsidRPr="00B77F0A">
        <w:rPr>
          <w:u w:val="single"/>
        </w:rPr>
        <w:t>or about the amount of college funds they will receive.</w:t>
      </w:r>
      <w:r w:rsidRPr="00B77F0A">
        <w:t>49</w:t>
      </w:r>
      <w:r>
        <w:t xml:space="preserve"> </w:t>
      </w:r>
      <w:r w:rsidRPr="00B77F0A">
        <w:t xml:space="preserve">In particular, </w:t>
      </w:r>
      <w:r w:rsidRPr="00B77F0A">
        <w:rPr>
          <w:u w:val="single"/>
        </w:rPr>
        <w:t>the programs that promise college funds, such as the GI Bill, are especially misleading because very few veterans actually get the amounts promised, and some get nothing despite paying a significant nonrefundable buy-in.50</w:t>
      </w:r>
    </w:p>
    <w:p w14:paraId="3D807B8D" w14:textId="77777777" w:rsidR="001E41D2" w:rsidRPr="00D101F0" w:rsidRDefault="001E41D2" w:rsidP="001E41D2">
      <w:pPr>
        <w:pStyle w:val="Heading4"/>
      </w:pPr>
      <w:r>
        <w:t>Recruiters engage in a laundry list of unethical actions</w:t>
      </w:r>
    </w:p>
    <w:p w14:paraId="0510B7ED" w14:textId="77777777" w:rsidR="001E41D2" w:rsidRPr="00AE26D4" w:rsidRDefault="001E41D2" w:rsidP="001E41D2">
      <w:pPr>
        <w:rPr>
          <w:rStyle w:val="Style13ptBold"/>
        </w:rPr>
      </w:pPr>
      <w:r>
        <w:rPr>
          <w:rStyle w:val="Style13ptBold"/>
        </w:rPr>
        <w:t>Nava, John Marshall Law School student</w:t>
      </w:r>
      <w:r w:rsidRPr="00AE26D4">
        <w:rPr>
          <w:rStyle w:val="Style13ptBold"/>
        </w:rPr>
        <w:t xml:space="preserve">, </w:t>
      </w:r>
      <w:r>
        <w:rPr>
          <w:rStyle w:val="Style13ptBold"/>
        </w:rPr>
        <w:t>11</w:t>
      </w:r>
      <w:r w:rsidRPr="00AE26D4">
        <w:rPr>
          <w:rStyle w:val="Style13ptBold"/>
        </w:rPr>
        <w:t xml:space="preserve"> </w:t>
      </w:r>
    </w:p>
    <w:p w14:paraId="6D6CC18E" w14:textId="77777777" w:rsidR="001E41D2" w:rsidRPr="00B41679" w:rsidRDefault="001E41D2" w:rsidP="001E41D2">
      <w:pPr>
        <w:rPr>
          <w:color w:val="000000"/>
        </w:rPr>
      </w:pPr>
      <w:r>
        <w:rPr>
          <w:color w:val="000000"/>
        </w:rPr>
        <w:t>[Phillip</w:t>
      </w:r>
      <w:r w:rsidRPr="00AE26D4">
        <w:rPr>
          <w:color w:val="000000"/>
        </w:rPr>
        <w:t xml:space="preserve">, </w:t>
      </w:r>
      <w:r>
        <w:rPr>
          <w:color w:val="000000"/>
        </w:rPr>
        <w:t>Winter 2011</w:t>
      </w:r>
      <w:r w:rsidRPr="00AE26D4">
        <w:rPr>
          <w:color w:val="000000"/>
        </w:rPr>
        <w:t xml:space="preserve">, </w:t>
      </w:r>
      <w:r w:rsidRPr="00885439">
        <w:rPr>
          <w:color w:val="000000"/>
        </w:rPr>
        <w:t>John Marshall Law Review</w:t>
      </w:r>
      <w:r w:rsidRPr="00AE26D4">
        <w:rPr>
          <w:color w:val="000000"/>
        </w:rPr>
        <w:t>, “</w:t>
      </w:r>
      <w:r w:rsidRPr="00885439">
        <w:rPr>
          <w:color w:val="000000"/>
        </w:rPr>
        <w:t>Equal Access Struggle: Counter-Military Recruitment on High School Campuses</w:t>
      </w:r>
      <w:r w:rsidRPr="00AE26D4">
        <w:rPr>
          <w:color w:val="000000"/>
        </w:rPr>
        <w:t xml:space="preserve">,” </w:t>
      </w:r>
      <w:r w:rsidRPr="00885439">
        <w:rPr>
          <w:color w:val="000000"/>
        </w:rPr>
        <w:t>http://repository.jmls.edu/cgi/viewcontent.cgi?article=1053&amp;context=lawreview</w:t>
      </w:r>
      <w:r>
        <w:rPr>
          <w:color w:val="000000"/>
        </w:rPr>
        <w:t>, pg. 468-469, Accessed 30 June 2017,BM @ GDI]</w:t>
      </w:r>
    </w:p>
    <w:p w14:paraId="004A6937" w14:textId="77777777" w:rsidR="001E41D2" w:rsidRPr="00B41679" w:rsidRDefault="001E41D2" w:rsidP="001E41D2">
      <w:pPr>
        <w:rPr>
          <w:color w:val="000000"/>
          <w:u w:val="single"/>
        </w:rPr>
      </w:pPr>
      <w:r w:rsidRPr="00B41679">
        <w:rPr>
          <w:color w:val="000000"/>
          <w:u w:val="single"/>
        </w:rPr>
        <w:t xml:space="preserve">More disturbing than being overly persistent and misrepresenting military programs,5' recruiters have engaged in illegal tactics to rope in new recruits,52 for example, </w:t>
      </w:r>
      <w:r w:rsidRPr="00B41679">
        <w:rPr>
          <w:b/>
          <w:color w:val="000000"/>
          <w:u w:val="single"/>
        </w:rPr>
        <w:t>threatening recruits with jail time if they change their mind about enlistment</w:t>
      </w:r>
      <w:r w:rsidRPr="00B41679">
        <w:rPr>
          <w:color w:val="000000"/>
        </w:rPr>
        <w:t>.53 Furthermore</w:t>
      </w:r>
      <w:r w:rsidRPr="00B41679">
        <w:rPr>
          <w:color w:val="000000"/>
          <w:u w:val="single"/>
        </w:rPr>
        <w:t>, recruiters routinely persuade students to forge documents and lie to their parents to circumvent drug testing. 54</w:t>
      </w:r>
    </w:p>
    <w:p w14:paraId="41B30393" w14:textId="23CCFF00" w:rsidR="001E41D2" w:rsidRDefault="001E41D2" w:rsidP="001E41D2">
      <w:pPr>
        <w:rPr>
          <w:color w:val="000000"/>
        </w:rPr>
      </w:pPr>
      <w:r w:rsidRPr="00B41679">
        <w:rPr>
          <w:color w:val="000000"/>
        </w:rPr>
        <w:t xml:space="preserve">There have been other disturbing occurrences involving recruiters. </w:t>
      </w:r>
      <w:r w:rsidRPr="00B41679">
        <w:rPr>
          <w:color w:val="000000"/>
          <w:u w:val="single"/>
        </w:rPr>
        <w:t>The number of rape and assaults by male recruiters on young women recruits has increased dramatically.</w:t>
      </w:r>
      <w:r w:rsidRPr="00B41679">
        <w:rPr>
          <w:color w:val="000000"/>
        </w:rPr>
        <w:t>55 Moreover, th</w:t>
      </w:r>
      <w:r w:rsidRPr="00B41679">
        <w:rPr>
          <w:color w:val="000000"/>
          <w:u w:val="single"/>
        </w:rPr>
        <w:t>e practice of targeting low income and minority students has, in essence, undermined the very notion of an all-volunteer military.</w:t>
      </w:r>
      <w:r w:rsidRPr="00B41679">
        <w:rPr>
          <w:color w:val="000000"/>
        </w:rPr>
        <w:t>56 For these reasons, along with the expansion of military access to students by current law, there has been a growing counter- recruitment movement57 supported by students, parents, activists, and educators nationwide.</w:t>
      </w:r>
    </w:p>
    <w:p w14:paraId="0A5F6D42" w14:textId="5E20FF3B" w:rsidR="00C70E9E" w:rsidRDefault="00C70E9E" w:rsidP="00C70E9E">
      <w:pPr>
        <w:pStyle w:val="Heading3"/>
      </w:pPr>
      <w:r>
        <w:t>AT: Military = Opportunities</w:t>
      </w:r>
    </w:p>
    <w:p w14:paraId="2FEE0D27" w14:textId="77777777" w:rsidR="00C70E9E" w:rsidRDefault="00C70E9E" w:rsidP="00C70E9E">
      <w:pPr>
        <w:pStyle w:val="Heading4"/>
      </w:pPr>
      <w:r>
        <w:t>JROTC doesn’t provide any advantage for minorities or people in its program when it comes to college and employment</w:t>
      </w:r>
    </w:p>
    <w:p w14:paraId="5A7B6CCE" w14:textId="77777777" w:rsidR="00C70E9E" w:rsidRDefault="00C70E9E" w:rsidP="00C70E9E">
      <w:pPr>
        <w:rPr>
          <w:b/>
          <w:sz w:val="28"/>
        </w:rPr>
      </w:pPr>
      <w:r w:rsidRPr="000D46DB">
        <w:rPr>
          <w:b/>
          <w:sz w:val="28"/>
        </w:rPr>
        <w:t>Lutz</w:t>
      </w:r>
      <w:r>
        <w:rPr>
          <w:b/>
          <w:sz w:val="28"/>
        </w:rPr>
        <w:t>, Brown University, Anthropology, Faculty Member, 95</w:t>
      </w:r>
    </w:p>
    <w:p w14:paraId="4C09FA4B" w14:textId="77777777" w:rsidR="00C70E9E" w:rsidRPr="00AE2BA9" w:rsidRDefault="00C70E9E" w:rsidP="00C70E9E">
      <w:r>
        <w:t xml:space="preserve">(Catherine, Academia, Making Soliders in the Public Schools: An Analysis of the Army Jrotc Curriculum, </w:t>
      </w:r>
      <w:hyperlink r:id="rId90" w:history="1">
        <w:r w:rsidRPr="009F0AD2">
          <w:rPr>
            <w:rStyle w:val="Hyperlink"/>
          </w:rPr>
          <w:t>http://www.academia.edu/2839794/Making_Soliders_in_the_Public_Schools_An_Analysis_of_the_Army_Jrotc_Curriculum</w:t>
        </w:r>
      </w:hyperlink>
      <w:r>
        <w:t>, 06-28-2017, p6, JY)</w:t>
      </w:r>
    </w:p>
    <w:p w14:paraId="35D3F8D2" w14:textId="77777777" w:rsidR="00C70E9E" w:rsidRDefault="00C70E9E" w:rsidP="00C70E9E">
      <w:r>
        <w:t>JROTC programs are not randomly distributed around the country’s high schools, nor do they appeal to an arbitrary selection of students with-in the selected schools. Programs are heavily clustered in Southern high schools (65 percent of all JROTC units are in 14 Southern states; see Table 1, Map 1) and in schools with a high pro-portion of minority students (see Figure 3, p.8).</w:t>
      </w:r>
    </w:p>
    <w:p w14:paraId="1FFD6782" w14:textId="77777777" w:rsidR="00C70E9E" w:rsidRDefault="00C70E9E" w:rsidP="00C70E9E">
      <w:r>
        <w:t xml:space="preserve"> While the program claims to focus on “at risk”youth, this has not been independently verified.</w:t>
      </w:r>
    </w:p>
    <w:p w14:paraId="5778AA2F" w14:textId="77777777" w:rsidR="00C70E9E" w:rsidRDefault="00C70E9E" w:rsidP="00C70E9E">
      <w:r>
        <w:t xml:space="preserve">Such a test would be difficult, in fact, because itis not clear what the military means by “at risk”youth </w:t>
      </w:r>
      <w:r w:rsidRPr="00830E6C">
        <w:rPr>
          <w:u w:val="single"/>
        </w:rPr>
        <w:t>Schools with large African American or Latino/a populations are much more likely than other schools to have JROTC programs: schools that have Army units have 48 percent, and those with Navy units 39 percent African American and Latino/a students. These numbers are much higher than the 1991 national average of 27 per-cent African American and Latino</w:t>
      </w:r>
      <w:r>
        <w:t>/a students(National Center for Education Statistics 1993).This pattern of JROTC placement — in the South and in schools with large minority populations — is the result of Department of Defense practice that puts units in non-affluent schools.</w:t>
      </w:r>
      <w:r w:rsidRPr="00060A8D">
        <w:rPr>
          <w:u w:val="single"/>
        </w:rPr>
        <w:t>Once in the schools, the program has some-what more success in recruiting minority students to the program. For example, in schools that have Navy JROTC, the programs recruit nine percent of schools’ minority students com-pared to seven percent of their white students. As imilar pattern holds true for African Americans in Army JROTC programs. Although African Americans constitute 34 percent of all students in schools that have Army JROTC programs,they are 42 percent of the schools’ JROTC units.</w:t>
      </w:r>
    </w:p>
    <w:p w14:paraId="4B25C39C" w14:textId="77777777" w:rsidR="00C70E9E" w:rsidRDefault="00C70E9E" w:rsidP="00C70E9E">
      <w:r w:rsidRPr="00060A8D">
        <w:rPr>
          <w:u w:val="single"/>
        </w:rPr>
        <w:t>The overall result is that minority student participation in JROTC is approximately 54 percent nationwide</w:t>
      </w:r>
      <w:r>
        <w:t xml:space="preserve"> (excluding the Marine units, for which such data were not made available; see Figure 3, p.8).How has it happened that JROTC is disproportionately peopled with minority students?One reason for the disproportionate availability of the program to minority students is the correlation between race and class in America, with minority children overrepresented among the poor and residentially clustered in poor school districts (Or field and Reardon 1993). JROTC units have been brought to and/or requested by many communities with (1) lower educational budgets that are believed to be supplemented by JROTC, a myth we dispel below; and (2) large numbers of young people with relatively poor job prospects after high school who are believed to have better chances of military or other employment with JROTC participation.</w:t>
      </w:r>
    </w:p>
    <w:p w14:paraId="02CE1F27" w14:textId="77777777" w:rsidR="00C70E9E" w:rsidRDefault="00C70E9E" w:rsidP="00C70E9E">
      <w:r>
        <w:t>In this context, pressures to establish and maintain JROTC units in schools often come from both school and military officials. JROTC is presented by its proponents as being part of the solution to the crisis of public education in minority (especially African American) communities. As the program expands,parents and educators in these communities are asking whether JROTC programs enhance the educational and job opportunities of students.</w:t>
      </w:r>
      <w:r w:rsidRPr="00060A8D">
        <w:rPr>
          <w:u w:val="single"/>
        </w:rPr>
        <w:t>Little evidence of JROTC’s effects exists, although we have already noted the controversy over the links between JROTC and college scholarships. While JROTC claims to prepare minority and low income students for adult success, neither dropout rates nor adult job attainment and wage levels have been measured and compared for JROTC and non-JROTC youth.</w:t>
      </w:r>
      <w:r>
        <w:t xml:space="preserve"> But given that JROTC is a military program and that it promises (military-style) discipline, potential evidence relevant to JROTC claims can be found in research on the effect of military work on the life</w:t>
      </w:r>
    </w:p>
    <w:p w14:paraId="6E3F092F" w14:textId="77777777" w:rsidR="00F63AA7" w:rsidRDefault="00F63AA7" w:rsidP="00F63AA7">
      <w:pPr>
        <w:pStyle w:val="Heading3"/>
      </w:pPr>
      <w:r>
        <w:t>AT: Military Good for Students</w:t>
      </w:r>
    </w:p>
    <w:p w14:paraId="035053A7" w14:textId="77777777" w:rsidR="00F63AA7" w:rsidRPr="0075313D" w:rsidRDefault="00F63AA7" w:rsidP="00F63AA7">
      <w:pPr>
        <w:rPr>
          <w:b/>
        </w:rPr>
      </w:pPr>
      <w:r w:rsidRPr="0075313D">
        <w:rPr>
          <w:b/>
          <w:highlight w:val="yellow"/>
        </w:rPr>
        <w:t xml:space="preserve">Note: serious trigger/content warning on the </w:t>
      </w:r>
      <w:r>
        <w:rPr>
          <w:b/>
          <w:highlight w:val="yellow"/>
        </w:rPr>
        <w:t xml:space="preserve">below </w:t>
      </w:r>
      <w:r w:rsidRPr="0075313D">
        <w:rPr>
          <w:b/>
          <w:highlight w:val="yellow"/>
        </w:rPr>
        <w:t>Anderson card,</w:t>
      </w:r>
      <w:r>
        <w:rPr>
          <w:b/>
          <w:highlight w:val="yellow"/>
        </w:rPr>
        <w:t xml:space="preserve"> it</w:t>
      </w:r>
      <w:r w:rsidRPr="0075313D">
        <w:rPr>
          <w:b/>
          <w:highlight w:val="yellow"/>
        </w:rPr>
        <w:t xml:space="preserve"> discusses</w:t>
      </w:r>
      <w:r>
        <w:rPr>
          <w:b/>
          <w:highlight w:val="yellow"/>
        </w:rPr>
        <w:t xml:space="preserve"> potential triggers like</w:t>
      </w:r>
      <w:r w:rsidRPr="0075313D">
        <w:rPr>
          <w:b/>
          <w:highlight w:val="yellow"/>
        </w:rPr>
        <w:t xml:space="preserve"> suicide, PTSD, homelessness, domestic violence, substance abuse, and brain injury so we should no</w:t>
      </w:r>
      <w:r>
        <w:rPr>
          <w:b/>
          <w:highlight w:val="yellow"/>
        </w:rPr>
        <w:t>te</w:t>
      </w:r>
      <w:r w:rsidRPr="0075313D">
        <w:rPr>
          <w:b/>
          <w:highlight w:val="yellow"/>
        </w:rPr>
        <w:t xml:space="preserve"> that</w:t>
      </w:r>
      <w:r>
        <w:rPr>
          <w:b/>
          <w:highlight w:val="yellow"/>
        </w:rPr>
        <w:t xml:space="preserve"> and make it clear in the file</w:t>
      </w:r>
      <w:r w:rsidRPr="0075313D">
        <w:rPr>
          <w:b/>
          <w:highlight w:val="yellow"/>
        </w:rPr>
        <w:t xml:space="preserve"> if we use this card</w:t>
      </w:r>
    </w:p>
    <w:p w14:paraId="65819CB3" w14:textId="77777777" w:rsidR="00F63AA7" w:rsidRDefault="00F63AA7" w:rsidP="00F63AA7">
      <w:pPr>
        <w:pStyle w:val="Heading4"/>
      </w:pPr>
      <w:r>
        <w:t>We are in a unique stage of “persistent conflict” where soldiers are expected to constantly fight tour after tour against infinite enemies. This requires a fairly literal pipeline from schools to the military resulting in structural violence</w:t>
      </w:r>
    </w:p>
    <w:p w14:paraId="3865751D" w14:textId="77777777" w:rsidR="00F63AA7" w:rsidRDefault="00F63AA7" w:rsidP="00F63AA7">
      <w:pPr>
        <w:rPr>
          <w:rStyle w:val="Style13ptBold"/>
        </w:rPr>
      </w:pPr>
      <w:r>
        <w:rPr>
          <w:rStyle w:val="Style13ptBold"/>
        </w:rPr>
        <w:t xml:space="preserve">Anderson, New York University, </w:t>
      </w:r>
      <w:r w:rsidRPr="00FE1DCC">
        <w:rPr>
          <w:rStyle w:val="Style13ptBold"/>
        </w:rPr>
        <w:t>Steinhardt School of Culture, Education, and Human Development</w:t>
      </w:r>
      <w:r>
        <w:rPr>
          <w:rStyle w:val="Style13ptBold"/>
        </w:rPr>
        <w:t>, Professor of Educational Leadership, 2011</w:t>
      </w:r>
    </w:p>
    <w:p w14:paraId="274ABD91" w14:textId="77777777" w:rsidR="00F63AA7" w:rsidRPr="00FE1DCC" w:rsidRDefault="00F63AA7" w:rsidP="00F63AA7">
      <w:r w:rsidRPr="00FE1DCC">
        <w:t>[</w:t>
      </w:r>
      <w:r>
        <w:t>Gary, 2011, “The Military “Pipeline” from our Public Schools to Returning Veterans: What should be the Role of Public Schools?”,</w:t>
      </w:r>
      <w:r w:rsidRPr="003F6F77">
        <w:t xml:space="preserve"> </w:t>
      </w:r>
      <w:r>
        <w:t xml:space="preserve">PowerPlay, Volume: 3, Number: 2, pages 9-10, </w:t>
      </w:r>
      <w:hyperlink r:id="rId91" w:history="1">
        <w:r w:rsidRPr="008044DE">
          <w:rPr>
            <w:rStyle w:val="Hyperlink"/>
          </w:rPr>
          <w:t>https://www.academia.edu/5062189/The_military_pipeline_from_our_public_schools_to_returning_veterans_What_should_be_the_role_of_public_schools</w:t>
        </w:r>
      </w:hyperlink>
      <w:r>
        <w:t>, Accessed 6-30-17, AZG]</w:t>
      </w:r>
    </w:p>
    <w:p w14:paraId="795729F5" w14:textId="77777777" w:rsidR="00F63AA7" w:rsidRDefault="00F63AA7" w:rsidP="00F63AA7">
      <w:r>
        <w:t xml:space="preserve">The Comprehensive Soldier Fitness program is promoted as “prevention,” but, as I will argue in this paper, </w:t>
      </w:r>
      <w:r w:rsidRPr="0075313D">
        <w:rPr>
          <w:rStyle w:val="StyleUnderline"/>
        </w:rPr>
        <w:t>prevention might better be thought of as addressing the ways American</w:t>
      </w:r>
      <w:r>
        <w:t xml:space="preserve"> public </w:t>
      </w:r>
      <w:r w:rsidRPr="0075313D">
        <w:rPr>
          <w:rStyle w:val="StyleUnderline"/>
        </w:rPr>
        <w:t>schools collude in the creation of a military pipeline in which some youth are being prepared for this “persistent conflict” from an early age.</w:t>
      </w:r>
      <w:r>
        <w:t xml:space="preserve"> While, I am using the metaphor of a pipeline somewhat loosely, </w:t>
      </w:r>
      <w:r w:rsidRPr="0075313D">
        <w:rPr>
          <w:rStyle w:val="StyleUnderline"/>
        </w:rPr>
        <w:t>the notion of persistent conflict makes the need for a permanent pipeline of soldiers more literal. This makes it</w:t>
      </w:r>
      <w:r>
        <w:t xml:space="preserve"> even more </w:t>
      </w:r>
      <w:r w:rsidRPr="0075313D">
        <w:rPr>
          <w:rStyle w:val="StyleUnderline"/>
        </w:rPr>
        <w:t>urgent that we look closer to</w:t>
      </w:r>
      <w:r>
        <w:t xml:space="preserve"> the beginning of </w:t>
      </w:r>
      <w:r w:rsidRPr="0075313D">
        <w:rPr>
          <w:rStyle w:val="StyleUnderline"/>
        </w:rPr>
        <w:t>the pipeline to understand how the Pentagon and</w:t>
      </w:r>
      <w:r>
        <w:t xml:space="preserve"> public </w:t>
      </w:r>
      <w:r w:rsidRPr="0075313D">
        <w:rPr>
          <w:rStyle w:val="StyleUnderline"/>
        </w:rPr>
        <w:t>schools have developed a partnership that has helped to create and legitimate a</w:t>
      </w:r>
      <w:r>
        <w:t xml:space="preserve"> significant and </w:t>
      </w:r>
      <w:r w:rsidRPr="0075313D">
        <w:rPr>
          <w:rStyle w:val="StyleUnderline"/>
        </w:rPr>
        <w:t>growing military presence in schools, including</w:t>
      </w:r>
      <w:r>
        <w:t xml:space="preserve"> a fertile </w:t>
      </w:r>
      <w:r w:rsidRPr="0075313D">
        <w:rPr>
          <w:rStyle w:val="StyleUnderline"/>
        </w:rPr>
        <w:t>terrain for military recruiters.</w:t>
      </w:r>
    </w:p>
    <w:p w14:paraId="1FF18462" w14:textId="77777777" w:rsidR="00F63AA7" w:rsidRPr="00FE1DCC" w:rsidRDefault="00F63AA7" w:rsidP="00F63AA7">
      <w:r>
        <w:t xml:space="preserve">The reason for documenting in some detail the increasing presence of the military both in society and in our schools is to make the case that we need to pay attention to the impact of this presence on our youth in schools, rather than address it later on when they return. How might we think about this public space of schools differently than merely a convenient place to meet recruitment quotas? How might we revive former debates about citizenship, democracy, the military and the role of public schools? </w:t>
      </w:r>
    </w:p>
    <w:p w14:paraId="0F705821" w14:textId="77777777" w:rsidR="00F63AA7" w:rsidRDefault="00F63AA7" w:rsidP="00F63AA7">
      <w:r w:rsidRPr="00FE1DCC">
        <w:t>When it comes to the military, our schools have the responsibility to educate our youth</w:t>
      </w:r>
      <w:r>
        <w:t xml:space="preserve"> </w:t>
      </w:r>
      <w:r w:rsidRPr="00FE1DCC">
        <w:t>about what for many will be the most important decision of their lives. The military via JROTC,</w:t>
      </w:r>
      <w:r>
        <w:t xml:space="preserve"> </w:t>
      </w:r>
      <w:r w:rsidRPr="00FE1DCC">
        <w:t>is certainly a legitimate career option, and for some may provide structure, discipline, belonging,</w:t>
      </w:r>
      <w:r>
        <w:t xml:space="preserve"> </w:t>
      </w:r>
      <w:r w:rsidRPr="00FE1DCC">
        <w:t>leadership, and help pay for post-secondary education. But this is the only side schools tend to</w:t>
      </w:r>
      <w:r>
        <w:t xml:space="preserve"> </w:t>
      </w:r>
      <w:r w:rsidRPr="00FE1DCC">
        <w:t xml:space="preserve">present. </w:t>
      </w:r>
      <w:r w:rsidRPr="0075313D">
        <w:rPr>
          <w:rStyle w:val="StyleUnderline"/>
        </w:rPr>
        <w:t>In an age of “persistent conflict,” for many students, their decision to enlist in the military will result in post-traumatic stress disorder, domestic violence, substance abuse, homelessness,</w:t>
      </w:r>
      <w:r w:rsidRPr="00FE1DCC">
        <w:t xml:space="preserve"> traumatic </w:t>
      </w:r>
      <w:r w:rsidRPr="0075313D">
        <w:rPr>
          <w:rStyle w:val="StyleUnderline"/>
        </w:rPr>
        <w:t>brain injury,</w:t>
      </w:r>
      <w:r w:rsidRPr="00FE1DCC">
        <w:t xml:space="preserve"> dismemberment, </w:t>
      </w:r>
      <w:r w:rsidRPr="0075313D">
        <w:rPr>
          <w:rStyle w:val="StyleUnderline"/>
        </w:rPr>
        <w:t>suicide or</w:t>
      </w:r>
      <w:r w:rsidRPr="00FE1DCC">
        <w:t xml:space="preserve"> violent </w:t>
      </w:r>
      <w:r w:rsidRPr="0075313D">
        <w:rPr>
          <w:rStyle w:val="StyleUnderline"/>
        </w:rPr>
        <w:t>death</w:t>
      </w:r>
      <w:r w:rsidRPr="00FE1DCC">
        <w:t xml:space="preserve"> (Church, 2009;</w:t>
      </w:r>
      <w:r>
        <w:t xml:space="preserve"> </w:t>
      </w:r>
      <w:r w:rsidRPr="00FE1DCC">
        <w:t xml:space="preserve">Mundy, 2007). Our </w:t>
      </w:r>
      <w:r w:rsidRPr="0075313D">
        <w:rPr>
          <w:rStyle w:val="StyleUnderline"/>
        </w:rPr>
        <w:t>public schools play an important role in feeding a military establishment that has grown even beyond World War II levels.</w:t>
      </w:r>
      <w:r w:rsidRPr="00FE1DCC">
        <w:t xml:space="preserve"> In the following sections I will document in what</w:t>
      </w:r>
      <w:r>
        <w:t xml:space="preserve"> </w:t>
      </w:r>
      <w:r w:rsidRPr="00FE1DCC">
        <w:t>ways a</w:t>
      </w:r>
      <w:r>
        <w:t>nd to what extent this is done.</w:t>
      </w:r>
    </w:p>
    <w:p w14:paraId="63F1AA20" w14:textId="77777777" w:rsidR="00A20A22" w:rsidRDefault="00A20A22" w:rsidP="00A20A22">
      <w:pPr>
        <w:pStyle w:val="Heading3"/>
      </w:pPr>
      <w:r>
        <w:t xml:space="preserve">AT: JROTC </w:t>
      </w:r>
      <w:r>
        <w:rPr>
          <w:rFonts w:cs="Calibri"/>
        </w:rPr>
        <w:t>→</w:t>
      </w:r>
      <w:r>
        <w:t xml:space="preserve"> Academic Improvement</w:t>
      </w:r>
    </w:p>
    <w:p w14:paraId="49187A0C" w14:textId="77777777" w:rsidR="00A20A22" w:rsidRPr="007E62D0" w:rsidRDefault="00A20A22" w:rsidP="00A20A22">
      <w:pPr>
        <w:pStyle w:val="Heading4"/>
        <w:rPr>
          <w:rStyle w:val="Style13ptBold"/>
          <w:b/>
        </w:rPr>
      </w:pPr>
      <w:r>
        <w:rPr>
          <w:rStyle w:val="Style13ptBold"/>
          <w:b/>
        </w:rPr>
        <w:t>JROTC doesn’t lead to increased academic performance – many students are enrolled automatically</w:t>
      </w:r>
    </w:p>
    <w:p w14:paraId="4B0EF1D4" w14:textId="77777777" w:rsidR="00A20A22" w:rsidRPr="00AE26D4" w:rsidRDefault="00A20A22" w:rsidP="00A20A22">
      <w:pPr>
        <w:rPr>
          <w:rStyle w:val="Style13ptBold"/>
        </w:rPr>
      </w:pPr>
      <w:r>
        <w:rPr>
          <w:rStyle w:val="Style13ptBold"/>
        </w:rPr>
        <w:t xml:space="preserve">Harding, University of Connecticut, </w:t>
      </w:r>
      <w:r w:rsidRPr="00BF0E03">
        <w:rPr>
          <w:rStyle w:val="Style13ptBold"/>
        </w:rPr>
        <w:t>Associate Professor of Community Organization</w:t>
      </w:r>
      <w:r>
        <w:rPr>
          <w:rStyle w:val="Style13ptBold"/>
        </w:rPr>
        <w:t xml:space="preserve">, and </w:t>
      </w:r>
      <w:r w:rsidRPr="00DF422D">
        <w:rPr>
          <w:rStyle w:val="Style13ptBold"/>
        </w:rPr>
        <w:t>Kershner</w:t>
      </w:r>
      <w:r>
        <w:rPr>
          <w:rStyle w:val="Style13ptBold"/>
        </w:rPr>
        <w:t xml:space="preserve">, </w:t>
      </w:r>
      <w:r w:rsidRPr="00EC4568">
        <w:rPr>
          <w:rStyle w:val="Style13ptBold"/>
        </w:rPr>
        <w:t>writer and researcher</w:t>
      </w:r>
      <w:r w:rsidRPr="00AE26D4">
        <w:rPr>
          <w:rStyle w:val="Style13ptBold"/>
        </w:rPr>
        <w:t xml:space="preserve">, </w:t>
      </w:r>
      <w:r>
        <w:rPr>
          <w:rStyle w:val="Style13ptBold"/>
        </w:rPr>
        <w:t>2015</w:t>
      </w:r>
      <w:r w:rsidRPr="00AE26D4">
        <w:rPr>
          <w:rStyle w:val="Style13ptBold"/>
        </w:rPr>
        <w:t xml:space="preserve"> </w:t>
      </w:r>
    </w:p>
    <w:p w14:paraId="17603932" w14:textId="77777777" w:rsidR="00A20A22" w:rsidRDefault="00A20A22" w:rsidP="00A20A22">
      <w:pPr>
        <w:rPr>
          <w:color w:val="000000"/>
        </w:rPr>
      </w:pPr>
      <w:r>
        <w:rPr>
          <w:color w:val="000000"/>
        </w:rPr>
        <w:t>[Scott and Seth</w:t>
      </w:r>
      <w:r w:rsidRPr="001F2FF8">
        <w:rPr>
          <w:color w:val="000000"/>
        </w:rPr>
        <w:t xml:space="preserve">, </w:t>
      </w:r>
      <w:r>
        <w:rPr>
          <w:color w:val="000000"/>
        </w:rPr>
        <w:t>Counter-Recruitment and the Campaign to Demilitarize Public Schools,</w:t>
      </w:r>
      <w:r w:rsidRPr="001F2FF8">
        <w:rPr>
          <w:b/>
          <w:color w:val="000000"/>
        </w:rPr>
        <w:t xml:space="preserve"> </w:t>
      </w:r>
      <w:r>
        <w:rPr>
          <w:color w:val="000000"/>
        </w:rPr>
        <w:t>pg. 17, ACCESSED JUNE 28 2017, BM @ GDI</w:t>
      </w:r>
      <w:r w:rsidRPr="001F2FF8">
        <w:rPr>
          <w:color w:val="000000"/>
        </w:rPr>
        <w:t>]</w:t>
      </w:r>
    </w:p>
    <w:p w14:paraId="617EEB35" w14:textId="356DCD4C" w:rsidR="00A20A22" w:rsidRDefault="00A20A22" w:rsidP="00A20A22">
      <w:pPr>
        <w:rPr>
          <w:color w:val="000000"/>
        </w:rPr>
      </w:pPr>
      <w:r w:rsidRPr="006C241C">
        <w:rPr>
          <w:color w:val="000000"/>
        </w:rPr>
        <w:t>The connection between JROTC and recruiting is clear, although this is not marketed as such to schools. If it were, the educational community would likely not embrace the program. As part of their public relations</w:t>
      </w:r>
      <w:r w:rsidRPr="003E6F18">
        <w:rPr>
          <w:color w:val="000000"/>
        </w:rPr>
        <w:t xml:space="preserve"> effort, </w:t>
      </w:r>
      <w:r w:rsidRPr="006C241C">
        <w:rPr>
          <w:color w:val="000000"/>
          <w:u w:val="single"/>
        </w:rPr>
        <w:t>military officials and instructors claim JROTC is a leadership and citizenship- training initiative, not a recruiting tool</w:t>
      </w:r>
      <w:r w:rsidRPr="003E6F18">
        <w:rPr>
          <w:color w:val="000000"/>
        </w:rPr>
        <w:t xml:space="preserve">. </w:t>
      </w:r>
      <w:r w:rsidRPr="006C241C">
        <w:rPr>
          <w:color w:val="000000"/>
          <w:u w:val="single"/>
        </w:rPr>
        <w:t>The Pentagon has also promoted JROTC both as a source of enrichment for economically disadvantaged youth and as a way of boosting academic achievement and preventing dropouts among “at-risk students</w:t>
      </w:r>
      <w:r w:rsidRPr="003E6F18">
        <w:rPr>
          <w:color w:val="000000"/>
        </w:rPr>
        <w:t xml:space="preserve">.” However, </w:t>
      </w:r>
      <w:r w:rsidRPr="006C241C">
        <w:rPr>
          <w:color w:val="000000"/>
          <w:u w:val="single"/>
        </w:rPr>
        <w:t>most research demonstrates few</w:t>
      </w:r>
      <w:r w:rsidRPr="003E6F18">
        <w:rPr>
          <w:color w:val="000000"/>
        </w:rPr>
        <w:t xml:space="preserve">, if any, </w:t>
      </w:r>
      <w:r w:rsidRPr="006C241C">
        <w:rPr>
          <w:color w:val="000000"/>
          <w:u w:val="single"/>
        </w:rPr>
        <w:t>significant differences in terms of academic achievement, high school gradu- ation, or transition to college between JROTC and non-JROTC students.</w:t>
      </w:r>
      <w:r w:rsidRPr="003E6F18">
        <w:rPr>
          <w:color w:val="000000"/>
        </w:rPr>
        <w:t>45 Interestingly, while other studies—including one by researchers at the Naval Postgraduate School—</w:t>
      </w:r>
      <w:r w:rsidRPr="006C241C">
        <w:rPr>
          <w:color w:val="000000"/>
          <w:u w:val="single"/>
        </w:rPr>
        <w:t>found little support for the notion that JROTC leads to improved academic performance, JROTC cadets do in fact have higher rates of military enlistment</w:t>
      </w:r>
      <w:r w:rsidRPr="003E6F18">
        <w:rPr>
          <w:color w:val="000000"/>
        </w:rPr>
        <w:t xml:space="preserve">.46 Why do students enroll in JROTC? Sometimes they sign up out of a genuine interest in the program. Youth may have fam- ily members who served in the military and wish to experience military life themselves. There are undoubtedly many students who benefit from expo- sure to the discipline and authority structures of JROTC, as well as the social capital and social networks that can accrue to young people participating in the program. At the same time, </w:t>
      </w:r>
      <w:r w:rsidRPr="006C241C">
        <w:rPr>
          <w:color w:val="000000"/>
          <w:u w:val="single"/>
        </w:rPr>
        <w:t>an unknown (but probably large) number of youth are simply automatically enrolled in JROTC every year. This was the experience of one San Diego high school student, who told a researcher, “I heard about [JROTC] in my freshman year; I was just placed in there the first day of school.</w:t>
      </w:r>
      <w:r w:rsidRPr="003E6F18">
        <w:rPr>
          <w:color w:val="000000"/>
        </w:rPr>
        <w:t>”47 In other US school districts, all ninth-graders are automatically enrolled in JROTC even though the program is not manda- tory. Others may be encouraged to take JROTC by their guidance counselors, who remind students that they can get “gym class” credit by participating in the program. In Fort Worth, Yvette learned of these techniques for bolstering JROTC enrollment, but could not personally confirm it until she went to reg- ister her teenage daughter for classes. When the guidance counselor offered JROTC as an alternative to “gym class,” Yvette and her daughter reacted as only two seasoned counter-recruiters could: “We both just looked at each other and laughed. This is really what happens!”</w:t>
      </w:r>
    </w:p>
    <w:p w14:paraId="5069B074" w14:textId="01A335CD" w:rsidR="00DA5EC9" w:rsidRDefault="00DA5EC9" w:rsidP="00A20A22">
      <w:pPr>
        <w:rPr>
          <w:color w:val="000000"/>
        </w:rPr>
      </w:pPr>
    </w:p>
    <w:p w14:paraId="3BB793A0" w14:textId="77777777" w:rsidR="00DA5EC9" w:rsidRPr="00807EC0" w:rsidRDefault="00DA5EC9" w:rsidP="00DA5EC9">
      <w:pPr>
        <w:pStyle w:val="Heading4"/>
      </w:pPr>
      <w:r w:rsidRPr="00807EC0">
        <w:t>JROTC ruins education and militarizes the youth</w:t>
      </w:r>
    </w:p>
    <w:p w14:paraId="0CA7459B" w14:textId="77777777" w:rsidR="00DA5EC9" w:rsidRPr="00807EC0" w:rsidRDefault="00DA5EC9" w:rsidP="00DA5EC9">
      <w:r w:rsidRPr="006C47BD">
        <w:rPr>
          <w:rStyle w:val="Style13ptBold"/>
        </w:rPr>
        <w:t>Elder, Director of the Nation</w:t>
      </w:r>
      <w:r>
        <w:rPr>
          <w:rStyle w:val="Style13ptBold"/>
        </w:rPr>
        <w:t>al Coalition to Protect Student, 16</w:t>
      </w:r>
    </w:p>
    <w:p w14:paraId="0826150B" w14:textId="77777777" w:rsidR="00DA5EC9" w:rsidRDefault="00DA5EC9" w:rsidP="00DA5EC9">
      <w:r>
        <w:t>[Pat, 11</w:t>
      </w:r>
      <w:r w:rsidRPr="00807EC0">
        <w:t xml:space="preserve">/28/16, </w:t>
      </w:r>
      <w:r>
        <w:t>self-published, "12</w:t>
      </w:r>
      <w:r w:rsidRPr="00E97C48">
        <w:t>. JROTC Militarizes American Youth”,</w:t>
      </w:r>
      <w:r>
        <w:t xml:space="preserve"> </w:t>
      </w:r>
      <w:hyperlink r:id="rId92" w:history="1">
        <w:r w:rsidRPr="00BD2D27">
          <w:rPr>
            <w:rStyle w:val="Hyperlink"/>
          </w:rPr>
          <w:t>http://www.cou</w:t>
        </w:r>
        <w:bookmarkStart w:id="3" w:name="_GoBack"/>
        <w:bookmarkEnd w:id="3"/>
        <w:r w:rsidRPr="00BD2D27">
          <w:rPr>
            <w:rStyle w:val="Hyperlink"/>
          </w:rPr>
          <w:t>nter-recruit.org/12-jrotc-militarizes-american-youth.html</w:t>
        </w:r>
      </w:hyperlink>
      <w:r>
        <w:t>, accessed 6-29-17, DTG]</w:t>
      </w:r>
    </w:p>
    <w:p w14:paraId="3801F048" w14:textId="77777777" w:rsidR="00DA5EC9" w:rsidRPr="00E97C48" w:rsidRDefault="00DA5EC9" w:rsidP="00DA5EC9">
      <w:r w:rsidRPr="00E97C48">
        <w:rPr>
          <w:rStyle w:val="StyleUnderline"/>
        </w:rPr>
        <w:t>Despite assurances</w:t>
      </w:r>
      <w:r w:rsidRPr="00E97C48">
        <w:t xml:space="preserve"> by the Cadet Command regarding the voluntary nature </w:t>
      </w:r>
      <w:r w:rsidRPr="00E97C48">
        <w:rPr>
          <w:rStyle w:val="StyleUnderline"/>
        </w:rPr>
        <w:t>of the JROTC</w:t>
      </w:r>
      <w:r w:rsidRPr="00E97C48">
        <w:t xml:space="preserve"> program, 9th grade </w:t>
      </w:r>
      <w:r w:rsidRPr="00E97C48">
        <w:rPr>
          <w:rStyle w:val="StyleUnderline"/>
        </w:rPr>
        <w:t>students are sometimes required to enroll in the military program.</w:t>
      </w:r>
      <w:r w:rsidRPr="00E97C48">
        <w:t xml:space="preserve"> Quite often, </w:t>
      </w:r>
      <w:r w:rsidRPr="00E97C48">
        <w:rPr>
          <w:rStyle w:val="StyleUnderline"/>
        </w:rPr>
        <w:t>schools allow JROTC to substitute for legitimate academic courses</w:t>
      </w:r>
      <w:r w:rsidRPr="00E97C48">
        <w:t xml:space="preserve">, providing a lifeline to JROTC programs that would otherwise have trouble maintaining minimum enrollment numbers. </w:t>
      </w:r>
    </w:p>
    <w:p w14:paraId="3D6BD738" w14:textId="77777777" w:rsidR="00DA5EC9" w:rsidRPr="00E97C48" w:rsidRDefault="00DA5EC9" w:rsidP="00DA5EC9">
      <w:r w:rsidRPr="00E97C48">
        <w:t xml:space="preserve">Like other military programs operating in the nation’s high schools, </w:t>
      </w:r>
      <w:r w:rsidRPr="00E97C48">
        <w:rPr>
          <w:rStyle w:val="StyleUnderline"/>
        </w:rPr>
        <w:t>JROTC is marketed as a public service to American communities without revealing its tie-in to recruiting</w:t>
      </w:r>
      <w:r w:rsidRPr="00E97C48">
        <w:t xml:space="preserve"> or other controversial aspects of the program. The Army says JROTC “teaches students character education, student achievement, wellness, leadership, and diversity” while fostering in each school a “more constructive and disciplined learning environment.” From the perspective of the military mind, this may all be true, but </w:t>
      </w:r>
      <w:r w:rsidRPr="00E97C48">
        <w:rPr>
          <w:rStyle w:val="StyleUnderline"/>
        </w:rPr>
        <w:t>in the civilian world, where there is greater emphasis on developing critical thinking skills, military notions of a more disciplined learning environment stifle creativity and smother individuality</w:t>
      </w:r>
      <w:r w:rsidRPr="00E97C48">
        <w:t xml:space="preserve">. Take, for instance, the unit on the U.S. Constitution in the Army’s sophomore-year textbook. It is called “You the People” rather than “We the People.” Obedience to the chain of command is valued above all. </w:t>
      </w:r>
      <w:r w:rsidRPr="00E97C48">
        <w:rPr>
          <w:rStyle w:val="StyleUnderline"/>
        </w:rPr>
        <w:t>Questioning authority is not part of the curriculum.</w:t>
      </w:r>
      <w:r w:rsidRPr="00E97C48">
        <w:t xml:space="preserve"> </w:t>
      </w:r>
    </w:p>
    <w:p w14:paraId="6D2C49BF" w14:textId="77777777" w:rsidR="00DA5EC9" w:rsidRPr="00E97C48" w:rsidRDefault="00DA5EC9" w:rsidP="00DA5EC9">
      <w:r w:rsidRPr="00E97C48">
        <w:t xml:space="preserve">Approximately 1,723 Army, Navy, Air Force, and Marine units offer rifle marksmanship programs to their cadets. JROTC programs often operate in schools that aggressively enforce “no gun” zones. Many of these schools have federal and state-supported programs that teach children ways to solve conflicts nonviolently. Providing rifle practice as an integral part of state-supported education is awful public policy. </w:t>
      </w:r>
    </w:p>
    <w:p w14:paraId="57160C63" w14:textId="77777777" w:rsidR="00DA5EC9" w:rsidRDefault="00DA5EC9" w:rsidP="00DA5EC9">
      <w:pPr>
        <w:rPr>
          <w:rStyle w:val="StyleUnderline"/>
        </w:rPr>
      </w:pPr>
      <w:r w:rsidRPr="00E97C48">
        <w:rPr>
          <w:rStyle w:val="StyleUnderline"/>
        </w:rPr>
        <w:t>JROTC is a non-academic elective that may put students at a disadvantage in applying for colleges and universities</w:t>
      </w:r>
      <w:r w:rsidRPr="00E97C48">
        <w:t xml:space="preserve">. Courses are often taught by retired soldiers with high school diplomas. JROTC is used as a substitute for rigorous physical education programs as well as academic subjects in many schools. For instance, Florida allows JROTC to substitute for physical science, biology, practical arts, and life management skills. Students at Boca Ciega High School in Gulfport, Florida who take JROTC for two years satisfy both the physical education and fine arts requirements for graduation. </w:t>
      </w:r>
      <w:r w:rsidRPr="00E97C48">
        <w:rPr>
          <w:rStyle w:val="StyleUnderline"/>
        </w:rPr>
        <w:t>If schools refused to allow students to substitute required academic courses for JROTC, the military program would be forced to shut down in many schools.</w:t>
      </w:r>
    </w:p>
    <w:p w14:paraId="6D539CE9" w14:textId="77777777" w:rsidR="00DA5EC9" w:rsidRDefault="00DA5EC9" w:rsidP="00A20A22">
      <w:pPr>
        <w:rPr>
          <w:color w:val="000000"/>
        </w:rPr>
      </w:pPr>
    </w:p>
    <w:p w14:paraId="0D78FA9D" w14:textId="77777777" w:rsidR="00312E32" w:rsidRDefault="00312E32" w:rsidP="00312E32">
      <w:pPr>
        <w:pStyle w:val="Heading3"/>
      </w:pPr>
      <w:r>
        <w:t>A2: JROTC reduces violence/drugs OR betters school climate/education</w:t>
      </w:r>
    </w:p>
    <w:p w14:paraId="75331AF8" w14:textId="77777777" w:rsidR="00312E32" w:rsidRDefault="00312E32" w:rsidP="00312E32">
      <w:pPr>
        <w:pStyle w:val="Heading4"/>
        <w:numPr>
          <w:ilvl w:val="0"/>
          <w:numId w:val="11"/>
        </w:numPr>
      </w:pPr>
      <w:r>
        <w:t>Reject their studies – over 150 social science authors prove conflict resolution best way to solve – 4 JROTC studies don’t even have trustworthy data – no accountability, government report proves</w:t>
      </w:r>
    </w:p>
    <w:p w14:paraId="449EA1CE" w14:textId="77777777" w:rsidR="00312E32" w:rsidRPr="00805463" w:rsidRDefault="00312E32" w:rsidP="00312E32">
      <w:pPr>
        <w:pStyle w:val="ListParagraph"/>
        <w:rPr>
          <w:b/>
        </w:rPr>
      </w:pPr>
      <w:r w:rsidRPr="00805463">
        <w:rPr>
          <w:b/>
        </w:rPr>
        <w:t>Saltman, DePaul University, in Social and Cultural Foundations in Education, and Gabbard, School of Education at East Carolina University,  Department of Curriculum and Instruction, assistant professor, 2011</w:t>
      </w:r>
    </w:p>
    <w:p w14:paraId="14B227E4" w14:textId="77777777" w:rsidR="00312E32" w:rsidRPr="00805463" w:rsidRDefault="00312E32" w:rsidP="00312E32">
      <w:pPr>
        <w:pStyle w:val="ListParagraph"/>
      </w:pPr>
      <w:r>
        <w:t>[Kenneth J. and David A., 2011, “Education as Enforcement: The Militarization and Corporatization of Schools,” Edited by: Kenneth J. Saltman and David Gabbard, pg. , GDI-GFerrer-Falto]</w:t>
      </w:r>
    </w:p>
    <w:p w14:paraId="11B11752" w14:textId="77777777" w:rsidR="00312E32" w:rsidRDefault="00312E32" w:rsidP="00312E32">
      <w:r>
        <w:t xml:space="preserve">It is interesting to note that </w:t>
      </w:r>
      <w:r w:rsidRPr="00805463">
        <w:rPr>
          <w:rStyle w:val="StyleUnderline"/>
        </w:rPr>
        <w:t>despite the abundant knowledge base, research, and programs committed to the nonviolent resolution of conflict and violence prevention, the</w:t>
      </w:r>
      <w:r w:rsidRPr="00805463">
        <w:rPr>
          <w:rStyle w:val="Emphasis"/>
        </w:rPr>
        <w:t xml:space="preserve"> federal government has chosen the militarization of public high schools as its priority.</w:t>
      </w:r>
      <w:r>
        <w:t xml:space="preserve"> </w:t>
      </w:r>
      <w:r w:rsidRPr="00805463">
        <w:rPr>
          <w:rStyle w:val="StyleUnderline"/>
        </w:rPr>
        <w:t>This policy decision was certainly not grounded in research and evaluation</w:t>
      </w:r>
      <w:r>
        <w:t xml:space="preserve">. A search of the social science databases revealed </w:t>
      </w:r>
      <w:r w:rsidRPr="00805463">
        <w:rPr>
          <w:rStyle w:val="StyleUnderline"/>
        </w:rPr>
        <w:t>157 studies on the efficacy of conflict resolution and violence prevention programs</w:t>
      </w:r>
      <w:r>
        <w:t xml:space="preserve">. Although results varied, this body of data </w:t>
      </w:r>
      <w:r w:rsidRPr="00805463">
        <w:rPr>
          <w:rStyle w:val="StyleUnderline"/>
        </w:rPr>
        <w:t>tended to support the notion that conflict resolution and violence prevention programs have some measurable effect in reducing the level of violence in schools and improving school climate and academic achievement</w:t>
      </w:r>
      <w:r>
        <w:t>. A similar search, which included the Government Publications Office (</w:t>
      </w:r>
      <w:r w:rsidRPr="00805463">
        <w:rPr>
          <w:rStyle w:val="StyleUnderline"/>
        </w:rPr>
        <w:t>GPO</w:t>
      </w:r>
      <w:r>
        <w:t xml:space="preserve">), </w:t>
      </w:r>
      <w:r w:rsidRPr="00805463">
        <w:rPr>
          <w:rStyle w:val="StyleUnderline"/>
        </w:rPr>
        <w:t xml:space="preserve">revealed only four studies on JROTC. These studies focused upon JROTC objectives relating to “leadership skills” training. There was no accountability for JROTC’s other claims of success because none of the studies included any school-based outcomes, </w:t>
      </w:r>
      <w:r w:rsidRPr="00805463">
        <w:rPr>
          <w:rStyle w:val="Emphasis"/>
        </w:rPr>
        <w:t>such as a reduction of violence or drug abuse in schools, improved school climate, or measures of academic achievement or educational attainment</w:t>
      </w:r>
      <w:r>
        <w:t>.19</w:t>
      </w:r>
    </w:p>
    <w:p w14:paraId="51D84ED3" w14:textId="77777777" w:rsidR="00312E32" w:rsidRDefault="00312E32" w:rsidP="00312E32">
      <w:pPr>
        <w:pStyle w:val="Heading3"/>
      </w:pPr>
      <w:r>
        <w:t>A2: JROTC = Leadership Skills</w:t>
      </w:r>
    </w:p>
    <w:p w14:paraId="7254CAAB" w14:textId="77777777" w:rsidR="00312E32" w:rsidRDefault="00312E32" w:rsidP="00312E32">
      <w:pPr>
        <w:pStyle w:val="Heading4"/>
        <w:numPr>
          <w:ilvl w:val="0"/>
          <w:numId w:val="12"/>
        </w:numPr>
      </w:pPr>
      <w:r>
        <w:t xml:space="preserve">Turn – Leadership skills don’t ensure constructive outcomes – empirics of authoritarian rule, like in Nazi Germany, run rampant prove millions of deaths can occur – Spillover to student violence also supported – multiple incidents. </w:t>
      </w:r>
    </w:p>
    <w:p w14:paraId="39EFF00B" w14:textId="77777777" w:rsidR="00312E32" w:rsidRPr="00805463" w:rsidRDefault="00312E32" w:rsidP="00312E32">
      <w:pPr>
        <w:pStyle w:val="ListParagraph"/>
        <w:rPr>
          <w:b/>
        </w:rPr>
      </w:pPr>
      <w:r w:rsidRPr="00805463">
        <w:rPr>
          <w:b/>
        </w:rPr>
        <w:t>Saltman, DePaul University, in Social and Cultural Foundations in Education, and Gabbard, School of Education at East Carolina University,  Department of Curriculum and Instruction, assistant professor, 2011</w:t>
      </w:r>
    </w:p>
    <w:p w14:paraId="44D89B74" w14:textId="77777777" w:rsidR="00312E32" w:rsidRPr="000562EF" w:rsidRDefault="00312E32" w:rsidP="00312E32">
      <w:pPr>
        <w:pStyle w:val="ListParagraph"/>
      </w:pPr>
      <w:r>
        <w:t>[Kenneth J. and David A., 2011, “Education as Enforcement: The Militarization and Corporatization of Schools,” Edited by: Kenneth J. Saltman and David Gabbard, pg. , GDI-GFerrer-Falto]</w:t>
      </w:r>
    </w:p>
    <w:p w14:paraId="44D09997" w14:textId="77777777" w:rsidR="00312E32" w:rsidRDefault="00312E32" w:rsidP="00312E32">
      <w:r>
        <w:t xml:space="preserve">If we acknowledge the ability of JROTC to impart leadership skills, </w:t>
      </w:r>
      <w:r w:rsidRPr="000562EF">
        <w:rPr>
          <w:rStyle w:val="StyleUnderline"/>
        </w:rPr>
        <w:t>we must</w:t>
      </w:r>
      <w:r>
        <w:t xml:space="preserve"> also </w:t>
      </w:r>
      <w:r w:rsidRPr="000562EF">
        <w:rPr>
          <w:rStyle w:val="StyleUnderline"/>
        </w:rPr>
        <w:t>take note</w:t>
      </w:r>
      <w:r>
        <w:t xml:space="preserve"> of the fact </w:t>
      </w:r>
      <w:r w:rsidRPr="000562EF">
        <w:rPr>
          <w:rStyle w:val="Emphasis"/>
        </w:rPr>
        <w:t>that skilled leadership does not ensure constructive outcomes</w:t>
      </w:r>
      <w:r>
        <w:t xml:space="preserve">. </w:t>
      </w:r>
      <w:r w:rsidRPr="000562EF">
        <w:rPr>
          <w:rStyle w:val="Emphasis"/>
        </w:rPr>
        <w:t>Adolf Hitler, Charles Manson, and Al Capone serve as excellent examples of highly skilled leaders</w:t>
      </w:r>
      <w:r>
        <w:t xml:space="preserve">. </w:t>
      </w:r>
      <w:r w:rsidRPr="000562EF">
        <w:rPr>
          <w:rStyle w:val="StyleUnderline"/>
        </w:rPr>
        <w:t xml:space="preserve">Manuals dealing with leadership emphasize “following the orders of those above you” as the central element of leadership. History has demonstrated that the confusion of </w:t>
      </w:r>
      <w:r w:rsidRPr="000562EF">
        <w:rPr>
          <w:rStyle w:val="Emphasis"/>
        </w:rPr>
        <w:t>authoritarianism with leadership facilitates atrocities such as the Nazi death camps and the infamous massacre of the Mylai villagers in Vietnam</w:t>
      </w:r>
      <w:r>
        <w:t>. The Pentagon blithely ignores such connections in their JROTC history textbooks.</w:t>
      </w:r>
    </w:p>
    <w:p w14:paraId="11A117A4" w14:textId="77777777" w:rsidR="00312E32" w:rsidRDefault="00312E32" w:rsidP="00312E32">
      <w:r w:rsidRPr="000562EF">
        <w:rPr>
          <w:rStyle w:val="StyleUnderline"/>
        </w:rPr>
        <w:t>The Central Committee of Conscientious Objectors</w:t>
      </w:r>
      <w:r>
        <w:t xml:space="preserve"> (CCCO-Western Region) has </w:t>
      </w:r>
      <w:r w:rsidRPr="000562EF">
        <w:rPr>
          <w:rStyle w:val="StyleUnderline"/>
        </w:rPr>
        <w:t>gathered relevant anecdotal evidence from newspapers.</w:t>
      </w:r>
      <w:r>
        <w:t xml:space="preserve"> They found evidence </w:t>
      </w:r>
      <w:r w:rsidRPr="000562EF">
        <w:rPr>
          <w:rStyle w:val="StyleUnderline"/>
        </w:rPr>
        <w:t>to substantiate the claim that the institutionalization and glorification of violence in JROTC</w:t>
      </w:r>
      <w:r>
        <w:t xml:space="preserve"> actually </w:t>
      </w:r>
      <w:r w:rsidRPr="000562EF">
        <w:rPr>
          <w:rStyle w:val="StyleUnderline"/>
        </w:rPr>
        <w:t>contributes to violence among its students</w:t>
      </w:r>
      <w:r>
        <w:t>. The following is a sample of these incidents:20</w:t>
      </w:r>
    </w:p>
    <w:p w14:paraId="6C14A3A0" w14:textId="77777777" w:rsidR="00312E32" w:rsidRDefault="00312E32" w:rsidP="00312E32">
      <w:r>
        <w:t xml:space="preserve">1. In Detroit, Michigan, </w:t>
      </w:r>
      <w:r w:rsidRPr="000562EF">
        <w:rPr>
          <w:rStyle w:val="StyleUnderline"/>
        </w:rPr>
        <w:t>a JROTC squad leader</w:t>
      </w:r>
      <w:r>
        <w:t xml:space="preserve"> at Cooley High School reportedly formed a gang called the Fenkell Mafia Killers. The </w:t>
      </w:r>
      <w:r w:rsidRPr="000562EF">
        <w:rPr>
          <w:rStyle w:val="StyleUnderline"/>
        </w:rPr>
        <w:t>squad leader personally shot and wounded one person</w:t>
      </w:r>
      <w:r>
        <w:t xml:space="preserve">. Police say that on September 26,1994, </w:t>
      </w:r>
      <w:r w:rsidRPr="000562EF">
        <w:rPr>
          <w:rStyle w:val="StyleUnderline"/>
        </w:rPr>
        <w:t>she ordered “a hit” at school</w:t>
      </w:r>
      <w:r>
        <w:t xml:space="preserve"> in which a student was shot twice in the thigh. </w:t>
      </w:r>
    </w:p>
    <w:p w14:paraId="6ED6220A" w14:textId="77777777" w:rsidR="00312E32" w:rsidRPr="000562EF" w:rsidRDefault="00312E32" w:rsidP="00312E32">
      <w:pPr>
        <w:rPr>
          <w:rStyle w:val="StyleUnderline"/>
        </w:rPr>
      </w:pPr>
      <w:r>
        <w:t xml:space="preserve">2. </w:t>
      </w:r>
      <w:r w:rsidRPr="000562EF">
        <w:rPr>
          <w:rStyle w:val="StyleUnderline"/>
        </w:rPr>
        <w:t>Members of a</w:t>
      </w:r>
      <w:r>
        <w:t xml:space="preserve"> Long Beach, </w:t>
      </w:r>
      <w:r w:rsidRPr="000562EF">
        <w:rPr>
          <w:rStyle w:val="StyleUnderline"/>
        </w:rPr>
        <w:t>California, JROTC unit formed a gan</w:t>
      </w:r>
      <w:r>
        <w:t xml:space="preserve">g called the Ace of Spades (based on a special forces unit in Vietnam known for leaving cards on people they killed), </w:t>
      </w:r>
      <w:r w:rsidRPr="000562EF">
        <w:rPr>
          <w:rStyle w:val="StyleUnderline"/>
        </w:rPr>
        <w:t>went on crime sprees</w:t>
      </w:r>
      <w:r>
        <w:t xml:space="preserve"> (including vandalizing a gay bar), </w:t>
      </w:r>
      <w:r w:rsidRPr="000562EF">
        <w:rPr>
          <w:rStyle w:val="StyleUnderline"/>
        </w:rPr>
        <w:t>then murdered Alex Giraldo</w:t>
      </w:r>
      <w:r>
        <w:t xml:space="preserve">, age sixteen, one of their members </w:t>
      </w:r>
      <w:r w:rsidRPr="000562EF">
        <w:rPr>
          <w:rStyle w:val="StyleUnderline"/>
        </w:rPr>
        <w:t>who they believed was talking with the police.</w:t>
      </w:r>
    </w:p>
    <w:p w14:paraId="27E4CFA6" w14:textId="77777777" w:rsidR="00312E32" w:rsidRDefault="00312E32" w:rsidP="00312E32">
      <w:pPr>
        <w:rPr>
          <w:rStyle w:val="StyleUnderline"/>
        </w:rPr>
      </w:pPr>
      <w:r>
        <w:t xml:space="preserve">3. A year later, also in Long Beach, in August 1993, </w:t>
      </w:r>
      <w:r w:rsidRPr="000562EF">
        <w:rPr>
          <w:rStyle w:val="StyleUnderline"/>
        </w:rPr>
        <w:t>a member of the JROTC drill team scheduled to be the commander of this unit was arrested and charged, along with a former member of the JROTC program, with kidnapping and murdering an elementary school crossing guard.</w:t>
      </w:r>
    </w:p>
    <w:p w14:paraId="0FFECA15" w14:textId="77777777" w:rsidR="00312E32" w:rsidRDefault="00312E32" w:rsidP="00312E32">
      <w:pPr>
        <w:pStyle w:val="Heading3"/>
      </w:pPr>
      <w:r>
        <w:t>A2: JROTC = Employability</w:t>
      </w:r>
    </w:p>
    <w:p w14:paraId="3C9B32A3" w14:textId="77777777" w:rsidR="00312E32" w:rsidRDefault="00312E32" w:rsidP="00312E32">
      <w:pPr>
        <w:pStyle w:val="Heading4"/>
        <w:numPr>
          <w:ilvl w:val="0"/>
          <w:numId w:val="13"/>
        </w:numPr>
      </w:pPr>
      <w:r>
        <w:t>Reject their research – longitudinal studies show unemployment rates stayed the same for all veterans/nonveterans &amp; nonveterans actually get higher income – participate in labor force more</w:t>
      </w:r>
    </w:p>
    <w:p w14:paraId="28F27B19" w14:textId="77777777" w:rsidR="00312E32" w:rsidRPr="00805463" w:rsidRDefault="00312E32" w:rsidP="00312E32">
      <w:pPr>
        <w:pStyle w:val="ListParagraph"/>
        <w:rPr>
          <w:b/>
        </w:rPr>
      </w:pPr>
      <w:r w:rsidRPr="00805463">
        <w:rPr>
          <w:b/>
        </w:rPr>
        <w:t>Saltman, DePaul University, in Social and Cultural Foundations in Education, and Gabbard, School of Education at East Carolina University,  Department of Curriculum and Instruction, assistant professor, 2011</w:t>
      </w:r>
    </w:p>
    <w:p w14:paraId="7969266D" w14:textId="77777777" w:rsidR="00312E32" w:rsidRPr="00070833" w:rsidRDefault="00312E32" w:rsidP="00312E32">
      <w:pPr>
        <w:pStyle w:val="ListParagraph"/>
      </w:pPr>
      <w:r>
        <w:t>[Kenneth J. and David A., 2011, “Education as Enforcement: The Militarization and Corporatization of Schools,” Edited by: Kenneth J. Saltman and David Gabbard, pg. , GDI-GFerrer-Falto]</w:t>
      </w:r>
    </w:p>
    <w:p w14:paraId="51F41437" w14:textId="77777777" w:rsidR="00312E32" w:rsidRDefault="00312E32" w:rsidP="00312E32">
      <w:r w:rsidRPr="00D64DE3">
        <w:rPr>
          <w:rStyle w:val="StyleUnderline"/>
        </w:rPr>
        <w:t>The third deception of JROTC recruitment is the notion that such training enhances employability</w:t>
      </w:r>
      <w:r>
        <w:t>. Proponents of JROTC appeal to the popular belief that the military service increases employability by increasing discipline and by developing skills transferable to the civilian labor market.</w:t>
      </w:r>
    </w:p>
    <w:p w14:paraId="1BB85C1F" w14:textId="77777777" w:rsidR="00312E32" w:rsidRDefault="00312E32" w:rsidP="00312E32">
      <w:r w:rsidRPr="00D64DE3">
        <w:rPr>
          <w:rStyle w:val="StyleUnderline"/>
        </w:rPr>
        <w:t>Available evidence indicates that this argument</w:t>
      </w:r>
      <w:r>
        <w:t xml:space="preserve"> </w:t>
      </w:r>
      <w:r w:rsidRPr="00D64DE3">
        <w:rPr>
          <w:rStyle w:val="StyleUnderline"/>
        </w:rPr>
        <w:t>is</w:t>
      </w:r>
      <w:r>
        <w:t xml:space="preserve"> as </w:t>
      </w:r>
      <w:r w:rsidRPr="00D64DE3">
        <w:rPr>
          <w:rStyle w:val="StyleUnderline"/>
        </w:rPr>
        <w:t>weak</w:t>
      </w:r>
      <w:r>
        <w:t xml:space="preserve"> as the first two. Amo</w:t>
      </w:r>
      <w:r w:rsidRPr="00D64DE3">
        <w:rPr>
          <w:rStyle w:val="StyleUnderline"/>
        </w:rPr>
        <w:t>ng Vietnam-era African Americans, both veterans and nonveterans had a 9 percent rate of unemployment in contrast to a rate of 4.3 percent for whites</w:t>
      </w:r>
      <w:r>
        <w:t xml:space="preserve">.22 </w:t>
      </w:r>
      <w:r w:rsidRPr="00D64DE3">
        <w:rPr>
          <w:rStyle w:val="StyleUnderline"/>
        </w:rPr>
        <w:t>In a longitudinal study of more recent cohorts</w:t>
      </w:r>
      <w:r>
        <w:t xml:space="preserve">, funded by the assistant secretary of Defense, </w:t>
      </w:r>
      <w:r w:rsidRPr="00D64DE3">
        <w:rPr>
          <w:rStyle w:val="StyleUnderline"/>
        </w:rPr>
        <w:t>it was reported that only 12.4 percent of male veterans and 5.0 percent of males who left the military reported any use of occupational skills acquired in the military in their postmilitary employment.</w:t>
      </w:r>
      <w:r>
        <w:t xml:space="preserve"> However, </w:t>
      </w:r>
      <w:r w:rsidRPr="00D64DE3">
        <w:rPr>
          <w:rStyle w:val="Emphasis"/>
        </w:rPr>
        <w:t xml:space="preserve">their data on males who never served in the military revealed higher degrees of labor force participation and higher income. </w:t>
      </w:r>
      <w:r w:rsidRPr="00D64DE3">
        <w:rPr>
          <w:rStyle w:val="StyleUnderline"/>
        </w:rPr>
        <w:t>It comes as no surprise that the military terminated funding for the study in</w:t>
      </w:r>
      <w:r w:rsidRPr="00D64DE3">
        <w:rPr>
          <w:rStyle w:val="Emphasis"/>
        </w:rPr>
        <w:t xml:space="preserve"> </w:t>
      </w:r>
      <w:r w:rsidRPr="00D64DE3">
        <w:rPr>
          <w:rStyle w:val="StyleUnderline"/>
        </w:rPr>
        <w:t>1984</w:t>
      </w:r>
      <w:r>
        <w:t>.23</w:t>
      </w:r>
    </w:p>
    <w:p w14:paraId="0AB2D872" w14:textId="77777777" w:rsidR="00312E32" w:rsidRDefault="00312E32" w:rsidP="00312E32">
      <w:pPr>
        <w:pStyle w:val="Heading3"/>
      </w:pPr>
      <w:r>
        <w:t>A2: JROTC sanctuary from Racism</w:t>
      </w:r>
    </w:p>
    <w:p w14:paraId="0A265653" w14:textId="77777777" w:rsidR="00312E32" w:rsidRDefault="00312E32" w:rsidP="00312E32">
      <w:pPr>
        <w:pStyle w:val="Heading4"/>
        <w:numPr>
          <w:ilvl w:val="0"/>
          <w:numId w:val="14"/>
        </w:numPr>
      </w:pPr>
      <w:r>
        <w:t>Turn - Racism in JROTC comparable to Status Quo, worst and most genocidal manifestation of racism lies in combat casualty disparities</w:t>
      </w:r>
    </w:p>
    <w:p w14:paraId="7BCA5782" w14:textId="77777777" w:rsidR="00312E32" w:rsidRPr="00805463" w:rsidRDefault="00312E32" w:rsidP="00312E32">
      <w:pPr>
        <w:pStyle w:val="ListParagraph"/>
        <w:rPr>
          <w:b/>
        </w:rPr>
      </w:pPr>
      <w:r w:rsidRPr="00805463">
        <w:rPr>
          <w:b/>
        </w:rPr>
        <w:t>Saltman, DePaul University, in Social and Cultural Foundations in Education, and Gabbard, School of Education at East Carolina University,  Department of Curriculum and Instruction, assistant professor, 2011</w:t>
      </w:r>
    </w:p>
    <w:p w14:paraId="1C8C209F" w14:textId="77777777" w:rsidR="00312E32" w:rsidRPr="00070833" w:rsidRDefault="00312E32" w:rsidP="00312E32">
      <w:pPr>
        <w:pStyle w:val="ListParagraph"/>
      </w:pPr>
      <w:r>
        <w:t>[Kenneth J. and David A., 2011, “Education as Enforcement: The Militarization and Corporatization of Schools,” Edited by: Kenneth J. Saltman and David Gabbard, pg. , GDI-GFerrer-Falto]</w:t>
      </w:r>
    </w:p>
    <w:p w14:paraId="46CC3A1F" w14:textId="77777777" w:rsidR="00312E32" w:rsidRDefault="00312E32" w:rsidP="00312E32">
      <w:r w:rsidRPr="00D64DE3">
        <w:rPr>
          <w:rStyle w:val="StyleUnderline"/>
        </w:rPr>
        <w:t>The fourth deception of JROTC recruitment perpetuates the myth that the armed forces are a sanctuary from the racist abuses prevalent in civilian life</w:t>
      </w:r>
      <w:r>
        <w:t xml:space="preserve">. Using General Colin Powell as their African American spokesperson, the Department of Defense has attempted to make the case that the military is a meritocratic sanctuary for those seeking refuge from the patterns of racist discrimination in civilian life. </w:t>
      </w:r>
      <w:r w:rsidRPr="00D64DE3">
        <w:rPr>
          <w:rStyle w:val="StyleUnderline"/>
        </w:rPr>
        <w:t>Despite the military’s claim to be an equal opportunity employer, people of color currently constitute 32 percent of enlisted personnel while only 13 percent are officers</w:t>
      </w:r>
      <w:r>
        <w:t xml:space="preserve">.24 </w:t>
      </w:r>
      <w:r w:rsidRPr="00070833">
        <w:rPr>
          <w:rStyle w:val="StyleUnderline"/>
        </w:rPr>
        <w:t>The rates of conviction in court-martials, less than honorable discharges, and incarceration in military prisons are more than triple for people of color</w:t>
      </w:r>
      <w:r>
        <w:t xml:space="preserve">.25 Thus </w:t>
      </w:r>
      <w:r w:rsidRPr="00070833">
        <w:rPr>
          <w:rStyle w:val="Emphasis"/>
        </w:rPr>
        <w:t>patterns of racist discrimination in the military are comparable to the civilian criminal justice system.</w:t>
      </w:r>
      <w:r>
        <w:t xml:space="preserve"> It should come as no surprise that </w:t>
      </w:r>
      <w:r w:rsidRPr="00070833">
        <w:rPr>
          <w:rStyle w:val="StyleUnderline"/>
        </w:rPr>
        <w:t>a society in which racist patterns of structural violence are central would replicate these patterns in its military. Perhaps the myth of a meritocratic military is the cruelest hoax.</w:t>
      </w:r>
    </w:p>
    <w:p w14:paraId="23DE803E" w14:textId="77777777" w:rsidR="00312E32" w:rsidRDefault="00312E32" w:rsidP="00312E32">
      <w:r w:rsidRPr="00070833">
        <w:rPr>
          <w:rStyle w:val="StyleUnderline"/>
        </w:rPr>
        <w:t xml:space="preserve">The most horrific </w:t>
      </w:r>
      <w:r w:rsidRPr="00070833">
        <w:rPr>
          <w:rStyle w:val="Emphasis"/>
        </w:rPr>
        <w:t>and even genocidal manifestation</w:t>
      </w:r>
      <w:r w:rsidRPr="00070833">
        <w:rPr>
          <w:rStyle w:val="StyleUnderline"/>
        </w:rPr>
        <w:t xml:space="preserve"> of racism in the military is signified by the disparities in combat casualties</w:t>
      </w:r>
      <w:r>
        <w:t xml:space="preserve">. </w:t>
      </w:r>
      <w:r w:rsidRPr="00070833">
        <w:rPr>
          <w:rStyle w:val="StyleUnderline"/>
        </w:rPr>
        <w:t xml:space="preserve">This is compounded by the prospect that U.S. imperialism pits people of color in disproportionate numbers in this country in mortal combat with people of color around the world. </w:t>
      </w:r>
      <w:r>
        <w:t>Dr.Martin Luther King, Jr. captured the essence of the intersection of an economic conscription at home and disparities in combat casualties in a statement aired by a Canadian radio station, opposing the war in Vietnam:</w:t>
      </w:r>
    </w:p>
    <w:p w14:paraId="29EAA138" w14:textId="77777777" w:rsidR="00312E32" w:rsidRPr="00070833" w:rsidRDefault="00312E32" w:rsidP="00312E32">
      <w:pPr>
        <w:rPr>
          <w:rStyle w:val="StyleUnderline"/>
        </w:rPr>
      </w:pPr>
      <w:r w:rsidRPr="00070833">
        <w:rPr>
          <w:rStyle w:val="StyleUnderline"/>
        </w:rPr>
        <w:t>It was sending the sons, brothers, and husbands of the poor to fight and die and in extraordinarily higher proportions relative to the rest of the population.</w:t>
      </w:r>
      <w:r>
        <w:t xml:space="preserve"> We were taking black young men who had been crippled by our society and sending them eight thousand miles away to guarantee liberties in Southeast Asia, which they had not found in southwest Georgia and east Harlem. And so </w:t>
      </w:r>
      <w:r w:rsidRPr="00070833">
        <w:rPr>
          <w:rStyle w:val="StyleUnderline"/>
        </w:rPr>
        <w:t>we have been faced with the cruel irony of watching Negro and white boys on TV screens as they kill and die together for a nation that has been unable to seat them together in the same schools.26</w:t>
      </w:r>
    </w:p>
    <w:p w14:paraId="0164A776" w14:textId="77777777" w:rsidR="00312E32" w:rsidRPr="001F2FF8" w:rsidRDefault="00312E32" w:rsidP="00A20A22">
      <w:pPr>
        <w:rPr>
          <w:color w:val="000000"/>
        </w:rPr>
      </w:pPr>
    </w:p>
    <w:p w14:paraId="5D124B5C" w14:textId="2A915F03" w:rsidR="00A20A22" w:rsidRDefault="00B0719B" w:rsidP="00B0719B">
      <w:pPr>
        <w:pStyle w:val="Heading3"/>
      </w:pPr>
      <w:r>
        <w:t>AT: Better Than Draft</w:t>
      </w:r>
    </w:p>
    <w:p w14:paraId="465DEA01" w14:textId="77777777" w:rsidR="00B0719B" w:rsidRPr="006C47BD" w:rsidRDefault="00B0719B" w:rsidP="00B0719B">
      <w:r w:rsidRPr="006C47BD">
        <w:rPr>
          <w:rStyle w:val="Style13ptBold"/>
        </w:rPr>
        <w:t>Elder, Director of the National Coalition to Protect Student Privacy, 2-19-2017</w:t>
      </w:r>
    </w:p>
    <w:p w14:paraId="1BE6F65E" w14:textId="77777777" w:rsidR="00B0719B" w:rsidRPr="00FB4694" w:rsidRDefault="00B0719B" w:rsidP="00B0719B">
      <w:r>
        <w:t>[Pat</w:t>
      </w:r>
      <w:r w:rsidRPr="006C47BD">
        <w:t xml:space="preserve">, 2-19-2017, </w:t>
      </w:r>
      <w:r>
        <w:t xml:space="preserve">Truthout, "The US Military, Like Ancient Rome's, Is Trying to Secure a Dying Empire", </w:t>
      </w:r>
      <w:hyperlink r:id="rId93" w:history="1">
        <w:r w:rsidRPr="00DD0984">
          <w:rPr>
            <w:rStyle w:val="Hyperlink"/>
          </w:rPr>
          <w:t>http://www.truth-out.org/opinion/item/39538-the-us-military-like-ancient-rome-s-is-trying-to-secure-a-dying-empire</w:t>
        </w:r>
      </w:hyperlink>
      <w:r>
        <w:t>, accessed 6-28-17, DTG]</w:t>
      </w:r>
    </w:p>
    <w:p w14:paraId="06862B00" w14:textId="77777777" w:rsidR="00B0719B" w:rsidRDefault="00B0719B" w:rsidP="00B0719B">
      <w:r w:rsidRPr="006C47BD">
        <w:rPr>
          <w:rStyle w:val="StyleUnderline"/>
        </w:rPr>
        <w:t>It's a coerced</w:t>
      </w:r>
      <w:r w:rsidRPr="00B0719B">
        <w:rPr>
          <w:rStyle w:val="StyleUnderline"/>
        </w:rPr>
        <w:t>, recruited Army as much as it is a volunteer</w:t>
      </w:r>
      <w:r w:rsidRPr="006C47BD">
        <w:t xml:space="preserve"> </w:t>
      </w:r>
      <w:r w:rsidRPr="006C47BD">
        <w:rPr>
          <w:rStyle w:val="StyleUnderline"/>
        </w:rPr>
        <w:t>Army</w:t>
      </w:r>
      <w:r w:rsidRPr="006C47BD">
        <w:t>.</w:t>
      </w:r>
    </w:p>
    <w:p w14:paraId="642C50FA" w14:textId="77777777" w:rsidR="00B0719B" w:rsidRDefault="00B0719B" w:rsidP="00B0719B">
      <w:r w:rsidRPr="00B0719B">
        <w:rPr>
          <w:rStyle w:val="StyleUnderline"/>
        </w:rPr>
        <w:t>American military recruiting is a despicable, psychological pursuit that pits carefully selected and highly trained soldiers against vulnerable children.</w:t>
      </w:r>
      <w:r w:rsidRPr="006C47BD">
        <w:t xml:space="preserve"> The American Public Health Association, (APHA) calls for the cessation of military recruiting in the nation's schools, claiming recruiters engage in aggressive behaviors to gain a child's confidence and trust. They say r</w:t>
      </w:r>
      <w:r w:rsidRPr="006C47BD">
        <w:rPr>
          <w:rStyle w:val="StyleUnderline"/>
        </w:rPr>
        <w:t>ecruiters are exceptionally charming while failing to honor clear boundaries</w:t>
      </w:r>
      <w:r w:rsidRPr="006C47BD">
        <w:t>. It is despicable public policy, and it's time to end it.</w:t>
      </w:r>
    </w:p>
    <w:p w14:paraId="132B6695" w14:textId="77777777" w:rsidR="00B0719B" w:rsidRDefault="00B0719B" w:rsidP="00B0719B">
      <w:r w:rsidRPr="00B0719B">
        <w:rPr>
          <w:rStyle w:val="StyleUnderline"/>
        </w:rPr>
        <w:t>Nearly 40 percent of all Army enlistees never complete their first term</w:t>
      </w:r>
      <w:r w:rsidRPr="006C47BD">
        <w:t>. Imagine the torment.</w:t>
      </w:r>
    </w:p>
    <w:p w14:paraId="030B1ADB" w14:textId="77777777" w:rsidR="00B0719B" w:rsidRDefault="00B0719B" w:rsidP="00B0719B">
      <w:r w:rsidRPr="006C47BD">
        <w:rPr>
          <w:rStyle w:val="StyleUnderline"/>
        </w:rPr>
        <w:t>Recruiters are child predators</w:t>
      </w:r>
      <w:r w:rsidRPr="006C47BD">
        <w:t xml:space="preserve">. </w:t>
      </w:r>
      <w:r w:rsidRPr="006C47BD">
        <w:rPr>
          <w:rStyle w:val="StyleUnderline"/>
        </w:rPr>
        <w:t>They have monthly quotas</w:t>
      </w:r>
      <w:r w:rsidRPr="006C47BD">
        <w:t xml:space="preserve">, </w:t>
      </w:r>
      <w:r w:rsidRPr="00B0719B">
        <w:rPr>
          <w:rStyle w:val="StyleUnderline"/>
        </w:rPr>
        <w:t>and they're signing up kids who have no business joining the military.</w:t>
      </w:r>
      <w:r w:rsidRPr="006C47BD">
        <w:t xml:space="preserve"> Kids with anxiety disorders, ADHD and severe learning disabilities are being coerced to sign up. They're crushed and spit out as broken souls in a few months by a malicious system.</w:t>
      </w:r>
    </w:p>
    <w:p w14:paraId="5C11E3ED" w14:textId="77777777" w:rsidR="00B0719B" w:rsidRDefault="00B0719B" w:rsidP="00B0719B">
      <w:r w:rsidRPr="006C47BD">
        <w:t xml:space="preserve">There were more than 20,000 deserters from the Army alone during the period from 2006 to 2014. Most got a slap on the wrist. The way the Army sees it, </w:t>
      </w:r>
      <w:r w:rsidRPr="006C47BD">
        <w:rPr>
          <w:rStyle w:val="StyleUnderline"/>
        </w:rPr>
        <w:t>it's easier for recruiters to chill with kids in high school cafeterias to drum up new recruits than it is to chase down and reintegrate the deserters</w:t>
      </w:r>
      <w:r w:rsidRPr="006C47BD">
        <w:t>. Still, most kids are resistant because they have far better options.</w:t>
      </w:r>
    </w:p>
    <w:p w14:paraId="3561E6EC" w14:textId="77777777" w:rsidR="00B0719B" w:rsidRDefault="00B0719B" w:rsidP="00B0719B">
      <w:r w:rsidRPr="006C47BD">
        <w:t>From electronic trolling of social websites, recruiters know intimate details about our children and they use them to prepare a psychological dossier before first contact. It is insidious.</w:t>
      </w:r>
    </w:p>
    <w:p w14:paraId="07E4C4D4" w14:textId="77777777" w:rsidR="00B0719B" w:rsidRDefault="00B0719B" w:rsidP="00B0719B">
      <w:r w:rsidRPr="006C47BD">
        <w:t>What role do Madison Avenue and Hollywood play in military recruiting?</w:t>
      </w:r>
    </w:p>
    <w:p w14:paraId="6E5FAB5D" w14:textId="77777777" w:rsidR="00B0719B" w:rsidRDefault="00B0719B" w:rsidP="00B0719B">
      <w:r w:rsidRPr="006C47BD">
        <w:t xml:space="preserve">It seems </w:t>
      </w:r>
      <w:r w:rsidRPr="006C47BD">
        <w:rPr>
          <w:rStyle w:val="StyleUnderline"/>
        </w:rPr>
        <w:t>everything these days carries a military insignia, including banks, credit card companies, hats</w:t>
      </w:r>
      <w:r w:rsidRPr="006C47BD">
        <w:t xml:space="preserve"> (made in China), </w:t>
      </w:r>
      <w:r w:rsidRPr="006C47BD">
        <w:rPr>
          <w:rStyle w:val="StyleUnderline"/>
        </w:rPr>
        <w:t>toys, models, games, watches, jewelry</w:t>
      </w:r>
      <w:r w:rsidRPr="006C47BD">
        <w:t xml:space="preserve"> -- the list would fill this page. The Marines have their own "Devil Dog" cologne for $45 a bottle. The America's Army Comic Book app has a five-star rating from the Apple App store, apparently for its sterilized glimpse of Army life produced for recruiting purposes.</w:t>
      </w:r>
    </w:p>
    <w:p w14:paraId="673E1162" w14:textId="77777777" w:rsidR="00B0719B" w:rsidRDefault="00B0719B" w:rsidP="00B0719B">
      <w:r w:rsidRPr="006C47BD">
        <w:t xml:space="preserve">Producers who desire access to military bases, soldiers and weapons in the production of motion pictures and television shows are directed to contact the Office of the Chief of Public Affairs (OCPA) to submit their scripts and plans for editorial approval. Censors regularly edit the scripts of thousands of productions, [such as] "American Idol," "Cupcake Wars," and hundreds of movies. </w:t>
      </w:r>
      <w:r w:rsidRPr="006C47BD">
        <w:rPr>
          <w:rStyle w:val="StyleUnderline"/>
        </w:rPr>
        <w:t>The Pentagon rejects productions they don't like and rewrites scripts to enhance the military image to "safeguard recruiting and retention numbers</w:t>
      </w:r>
      <w:r w:rsidRPr="006C47BD">
        <w:t>."</w:t>
      </w:r>
    </w:p>
    <w:p w14:paraId="25F6C837" w14:textId="77777777" w:rsidR="00B0719B" w:rsidRPr="00B0719B" w:rsidRDefault="00B0719B" w:rsidP="00B0719B"/>
    <w:p w14:paraId="21E1F2F9" w14:textId="137821BF" w:rsidR="00F63AA7" w:rsidRDefault="00BA32E9" w:rsidP="00BA32E9">
      <w:pPr>
        <w:pStyle w:val="Heading3"/>
      </w:pPr>
      <w:r>
        <w:t>AT: Good for School Budgets</w:t>
      </w:r>
    </w:p>
    <w:p w14:paraId="1BA25571" w14:textId="77777777" w:rsidR="00BA32E9" w:rsidRDefault="00BA32E9" w:rsidP="00BA32E9">
      <w:pPr>
        <w:pStyle w:val="Heading4"/>
      </w:pPr>
      <w:r>
        <w:t>JROTC ruins education –substitutes to many classes – specifically ruins art</w:t>
      </w:r>
    </w:p>
    <w:p w14:paraId="3DB49150" w14:textId="77777777" w:rsidR="00BA32E9" w:rsidRPr="0019213B" w:rsidRDefault="00BA32E9" w:rsidP="00BA32E9">
      <w:r w:rsidRPr="006C47BD">
        <w:rPr>
          <w:rStyle w:val="Style13ptBold"/>
        </w:rPr>
        <w:t>Elder, Director of the National Coalition to Protect Student Privacy,</w:t>
      </w:r>
      <w:r>
        <w:rPr>
          <w:rStyle w:val="Style13ptBold"/>
        </w:rPr>
        <w:t xml:space="preserve"> 17</w:t>
      </w:r>
    </w:p>
    <w:p w14:paraId="53378BEB" w14:textId="77777777" w:rsidR="00BA32E9" w:rsidRPr="003D59AA" w:rsidRDefault="00BA32E9" w:rsidP="00BA32E9">
      <w:r>
        <w:t>[Pat</w:t>
      </w:r>
      <w:r w:rsidRPr="0019213B">
        <w:t>, 2-16-2017</w:t>
      </w:r>
      <w:r>
        <w:t xml:space="preserve">, "The Junior Reserve Officer Training Corps Is Not a Substitute for Education", Truthout, </w:t>
      </w:r>
      <w:hyperlink r:id="rId94" w:history="1">
        <w:r w:rsidRPr="00DD0984">
          <w:rPr>
            <w:rStyle w:val="Hyperlink"/>
          </w:rPr>
          <w:t>http://www.truth-out.org/opinion/item/39509-the-junior-reserve-officer-training-corps-is-not-a-substitute-for-education</w:t>
        </w:r>
      </w:hyperlink>
      <w:r>
        <w:t>, accessed 6-29-17, DTG]</w:t>
      </w:r>
    </w:p>
    <w:p w14:paraId="14FF98C1" w14:textId="77777777" w:rsidR="00BA32E9" w:rsidRDefault="00BA32E9" w:rsidP="00BA32E9">
      <w:r w:rsidRPr="0019213B">
        <w:t xml:space="preserve">The </w:t>
      </w:r>
      <w:r w:rsidRPr="0019213B">
        <w:rPr>
          <w:u w:val="single"/>
        </w:rPr>
        <w:t xml:space="preserve">Army is specifically asking schools to allow its untrained instructors to meet the curricular requirements of physical education, performing arts, practical arts, civics, health, and government within </w:t>
      </w:r>
      <w:r w:rsidRPr="0019213B">
        <w:t>the confines of its Junior Reserve Officer Training Corps (</w:t>
      </w:r>
      <w:r w:rsidRPr="0019213B">
        <w:rPr>
          <w:rStyle w:val="StyleUnderline"/>
        </w:rPr>
        <w:t>JROTC</w:t>
      </w:r>
      <w:r w:rsidRPr="0019213B">
        <w:t xml:space="preserve">) program. Where is the public indignation? Where are the unions? </w:t>
      </w:r>
      <w:r w:rsidRPr="0019213B">
        <w:rPr>
          <w:rStyle w:val="Emphasis"/>
        </w:rPr>
        <w:t>The policy is causing an academic train wreck</w:t>
      </w:r>
      <w:r w:rsidRPr="0019213B">
        <w:t xml:space="preserve">. </w:t>
      </w:r>
    </w:p>
    <w:p w14:paraId="2C93EA8C" w14:textId="77777777" w:rsidR="00BA32E9" w:rsidRDefault="00BA32E9" w:rsidP="00BA32E9">
      <w:r w:rsidRPr="0019213B">
        <w:t xml:space="preserve">Florida allows JROTC to substitute for physical science, biology, practical arts, and life management skills. For instance, students at Boca Ciega High School in Gulfport, Florida who take JROTC for two years satisfy both the physical education and fine arts requirements for graduation. </w:t>
      </w:r>
    </w:p>
    <w:p w14:paraId="4199CCCF" w14:textId="77777777" w:rsidR="00BA32E9" w:rsidRDefault="00BA32E9" w:rsidP="00BA32E9">
      <w:r w:rsidRPr="0019213B">
        <w:t xml:space="preserve">It's deeply troubling that </w:t>
      </w:r>
      <w:r w:rsidRPr="0019213B">
        <w:rPr>
          <w:rStyle w:val="StyleUnderline"/>
        </w:rPr>
        <w:t>state schools throw the arts under the bus in favor of classes that foster strait-jacketed military indoctrination</w:t>
      </w:r>
      <w:r w:rsidRPr="0019213B">
        <w:t xml:space="preserve">. </w:t>
      </w:r>
    </w:p>
    <w:p w14:paraId="4452F3C5" w14:textId="77777777" w:rsidR="00BA32E9" w:rsidRDefault="00BA32E9" w:rsidP="00BA32E9">
      <w:r w:rsidRPr="0019213B">
        <w:t xml:space="preserve">At Spaulding High School in Barre, Vermont, students may satisfy a .5 credit requirement for US government by taking JROTC for a semester. The kids in Vermont may never come to understand the phrase, "We the People." </w:t>
      </w:r>
    </w:p>
    <w:p w14:paraId="3D5EACDA" w14:textId="77777777" w:rsidR="00BA32E9" w:rsidRDefault="00BA32E9" w:rsidP="00BA32E9">
      <w:r w:rsidRPr="0019213B">
        <w:t xml:space="preserve">It's the same at Eagleville High School in Eagleville, Tennessee. The Volunteer State provides a glimpse into how the process of accepting JROTC as a legitimate academic course works. In Tennessee students may substitute: </w:t>
      </w:r>
    </w:p>
    <w:p w14:paraId="7419EA54" w14:textId="77777777" w:rsidR="00BA32E9" w:rsidRDefault="00BA32E9" w:rsidP="00BA32E9">
      <w:r w:rsidRPr="0019213B">
        <w:rPr>
          <w:rStyle w:val="StyleUnderline"/>
        </w:rPr>
        <w:t>Two credits of JROTC for one credit of wellness</w:t>
      </w:r>
      <w:r w:rsidRPr="0019213B">
        <w:t xml:space="preserve"> required for graduation. </w:t>
      </w:r>
    </w:p>
    <w:p w14:paraId="213F8F21" w14:textId="77777777" w:rsidR="00BA32E9" w:rsidRDefault="00BA32E9" w:rsidP="00BA32E9">
      <w:r w:rsidRPr="0019213B">
        <w:rPr>
          <w:rStyle w:val="StyleUnderline"/>
        </w:rPr>
        <w:t>Three credits of JROTC for one-half unit of United States Government</w:t>
      </w:r>
      <w:r w:rsidRPr="0019213B">
        <w:t xml:space="preserve"> required for graduation. </w:t>
      </w:r>
    </w:p>
    <w:p w14:paraId="1E62AD26" w14:textId="77777777" w:rsidR="00BA32E9" w:rsidRDefault="00BA32E9" w:rsidP="00BA32E9">
      <w:r w:rsidRPr="0019213B">
        <w:rPr>
          <w:rStyle w:val="StyleUnderline"/>
        </w:rPr>
        <w:t>Three credits of JROTC for one-half unit of Personal Finance</w:t>
      </w:r>
      <w:r w:rsidRPr="0019213B">
        <w:t>.</w:t>
      </w:r>
    </w:p>
    <w:p w14:paraId="4A993B35" w14:textId="77777777" w:rsidR="00BA32E9" w:rsidRDefault="00BA32E9" w:rsidP="00BA32E9">
      <w:pPr>
        <w:pStyle w:val="Heading4"/>
      </w:pPr>
      <w:r>
        <w:t>Military programs take away a lot of school funding – Affects poorer and minority schools the most</w:t>
      </w:r>
    </w:p>
    <w:p w14:paraId="73814721" w14:textId="77777777" w:rsidR="00BA32E9" w:rsidRPr="0019213B" w:rsidRDefault="00BA32E9" w:rsidP="00BA32E9">
      <w:r w:rsidRPr="002716CC">
        <w:rPr>
          <w:rStyle w:val="Style13ptBold"/>
        </w:rPr>
        <w:t xml:space="preserve">Kershner, </w:t>
      </w:r>
      <w:r>
        <w:rPr>
          <w:rStyle w:val="Style13ptBold"/>
        </w:rPr>
        <w:t xml:space="preserve">writer and researcher, </w:t>
      </w:r>
      <w:r w:rsidRPr="002716CC">
        <w:rPr>
          <w:rStyle w:val="Style13ptBold"/>
        </w:rPr>
        <w:t>15</w:t>
      </w:r>
    </w:p>
    <w:p w14:paraId="4192A5E3" w14:textId="77777777" w:rsidR="00BA32E9" w:rsidRPr="002716CC" w:rsidRDefault="00BA32E9" w:rsidP="00BA32E9">
      <w:r>
        <w:t>[</w:t>
      </w:r>
      <w:r w:rsidRPr="0019213B">
        <w:t>Seth, 4-8-2015</w:t>
      </w:r>
      <w:r>
        <w:t xml:space="preserve">, In These Times, "America’s Tween Soldiers," </w:t>
      </w:r>
      <w:hyperlink r:id="rId95" w:history="1">
        <w:r w:rsidRPr="00DD0984">
          <w:rPr>
            <w:rStyle w:val="Hyperlink"/>
          </w:rPr>
          <w:t>http://inthesetimes.com/article/17760/americas-tween-soldiers</w:t>
        </w:r>
      </w:hyperlink>
      <w:r>
        <w:t>, accessed 6-28-17, DTG]</w:t>
      </w:r>
    </w:p>
    <w:p w14:paraId="31F2DAB2" w14:textId="77777777" w:rsidR="00BA32E9" w:rsidRPr="0019213B" w:rsidRDefault="00BA32E9" w:rsidP="00BA32E9">
      <w:r w:rsidRPr="0019213B">
        <w:t xml:space="preserve">Opponents of middle school military training programs often cite the apparent ethnic profiling of poor and minority children. In 2003, two teachers’ union activists presented resolutions to the Los Angeles school board to limit military programs’ outreach and expansion, in which they noted that the California Cadet Corps’ </w:t>
      </w:r>
      <w:r w:rsidRPr="0019213B">
        <w:rPr>
          <w:rStyle w:val="StyleUnderline"/>
        </w:rPr>
        <w:t>middle school programs were “concentrated disproportionately in low income, working class communities</w:t>
      </w:r>
      <w:r w:rsidRPr="0019213B">
        <w:t xml:space="preserve">.” </w:t>
      </w:r>
    </w:p>
    <w:p w14:paraId="4CBCA15A" w14:textId="77777777" w:rsidR="00BA32E9" w:rsidRPr="0019213B" w:rsidRDefault="00BA32E9" w:rsidP="00BA32E9">
      <w:r w:rsidRPr="0019213B">
        <w:t xml:space="preserve">Today, that pattern appears to hold. For example, the military program is currently present in eight of the 10 middle schools in Compton, one of the state’s poorest cities, where Latinos make up two-thirds of the population. </w:t>
      </w:r>
      <w:r w:rsidRPr="0019213B">
        <w:rPr>
          <w:rStyle w:val="StyleUnderline"/>
        </w:rPr>
        <w:t>At Myers Middle School in Louisville, 69 percent of students are minorities and more than 80 percent qualify for free or reduced-price school lunches</w:t>
      </w:r>
      <w:r w:rsidRPr="0019213B">
        <w:t xml:space="preserve">. </w:t>
      </w:r>
    </w:p>
    <w:p w14:paraId="7B86C67E" w14:textId="77777777" w:rsidR="00BA32E9" w:rsidRDefault="00BA32E9" w:rsidP="00BA32E9">
      <w:r w:rsidRPr="0019213B">
        <w:t xml:space="preserve">Critics argue that </w:t>
      </w:r>
      <w:r w:rsidRPr="0019213B">
        <w:rPr>
          <w:rStyle w:val="StyleUnderline"/>
        </w:rPr>
        <w:t xml:space="preserve">equality of educational opportunity is undermined when schools over-expose African-American and Latino students </w:t>
      </w:r>
      <w:r w:rsidRPr="0019213B">
        <w:t>at such a young age</w:t>
      </w:r>
      <w:r w:rsidRPr="0019213B">
        <w:rPr>
          <w:rStyle w:val="StyleUnderline"/>
        </w:rPr>
        <w:t xml:space="preserve"> to the armed services. Military training programs can chew up a large portion of the school budget</w:t>
      </w:r>
      <w:r w:rsidRPr="0019213B">
        <w:t xml:space="preserve">, </w:t>
      </w:r>
      <w:r w:rsidRPr="0019213B">
        <w:rPr>
          <w:rStyle w:val="StyleUnderline"/>
        </w:rPr>
        <w:t>leaving little room for academic enrichment</w:t>
      </w:r>
      <w:r w:rsidRPr="0019213B">
        <w:t xml:space="preserve"> like music or after-school programs—or even more basic fare, like college prep classes. According to a 2006 report by UCLA’s Institute for Democracy, Education and Access, 73 percent of Los Angeles County high schools that offer JROTC “do not offer enough college preparatory courses for all students to take a college preparatory curriculum.” In Chris Harmer’s words: “Poor and minority kids are being tracked into military careers as early as sixth grade. That’s what’s so insidious about this.”</w:t>
      </w:r>
    </w:p>
    <w:p w14:paraId="73122F02" w14:textId="7BC302F4" w:rsidR="00BA32E9" w:rsidRDefault="007E078A" w:rsidP="007E078A">
      <w:pPr>
        <w:pStyle w:val="Heading3"/>
      </w:pPr>
      <w:r>
        <w:t>AT: Alt Causes – Zero Tolerance – Aff Solves</w:t>
      </w:r>
    </w:p>
    <w:p w14:paraId="77EECBC4" w14:textId="77777777" w:rsidR="007E078A" w:rsidRDefault="007E078A" w:rsidP="007E078A">
      <w:pPr>
        <w:pStyle w:val="Heading4"/>
        <w:rPr>
          <w:rStyle w:val="Style13ptBold"/>
          <w:b/>
        </w:rPr>
      </w:pPr>
      <w:r>
        <w:rPr>
          <w:rStyle w:val="Style13ptBold"/>
          <w:b/>
        </w:rPr>
        <w:t>Zero Tolerance policies reflects society’s militarization, that structures social energies to oppress and cause war</w:t>
      </w:r>
    </w:p>
    <w:p w14:paraId="1F0C0BC1" w14:textId="77777777" w:rsidR="007E078A" w:rsidRDefault="007E078A" w:rsidP="007E078A">
      <w:pPr>
        <w:rPr>
          <w:b/>
        </w:rPr>
      </w:pPr>
      <w:r w:rsidRPr="00047570">
        <w:rPr>
          <w:b/>
        </w:rPr>
        <w:t>Nguyen</w:t>
      </w:r>
      <w:r w:rsidRPr="00047570">
        <w:t xml:space="preserve">, </w:t>
      </w:r>
      <w:r w:rsidRPr="007A465F">
        <w:rPr>
          <w:b/>
        </w:rPr>
        <w:t>University of Illinois-Chicago, Social Foundations of Education, Assistant Professor,</w:t>
      </w:r>
      <w:r>
        <w:t xml:space="preserve"> </w:t>
      </w:r>
      <w:r>
        <w:rPr>
          <w:b/>
        </w:rPr>
        <w:t>16</w:t>
      </w:r>
    </w:p>
    <w:p w14:paraId="2C2BA4BC" w14:textId="77777777" w:rsidR="007E078A" w:rsidRPr="00B96698" w:rsidRDefault="007E078A" w:rsidP="007E078A">
      <w:r>
        <w:t>[Nicole, 2016, B-OK, “A Curriculum of Fear: Homeland Security in U.S. Public Schools,” http://b-ok.org/book/2758156/151a26, pg. 32, Accessed 6/30/17, GDI-GFerrer-Falto]</w:t>
      </w:r>
    </w:p>
    <w:p w14:paraId="215B8DED" w14:textId="77777777" w:rsidR="007E078A" w:rsidRPr="00B96698" w:rsidRDefault="007E078A" w:rsidP="007E078A">
      <w:r w:rsidRPr="00B96698">
        <w:rPr>
          <w:rStyle w:val="Emphasis"/>
        </w:rPr>
        <w:t xml:space="preserve">The rapid intensification of zero-tolerance policing in schools reflects the broader militarization of U.S. society, a </w:t>
      </w:r>
      <w:r w:rsidRPr="00B96698">
        <w:rPr>
          <w:rStyle w:val="StyleUnderline"/>
        </w:rPr>
        <w:t>process that seeks to restructure all aspects of social life around a military agenda</w:t>
      </w:r>
      <w:r w:rsidRPr="00B96698">
        <w:rPr>
          <w:rStyle w:val="Emphasis"/>
        </w:rPr>
        <w:t>.</w:t>
      </w:r>
      <w:r>
        <w:t xml:space="preserve"> Historian Michael </w:t>
      </w:r>
      <w:r w:rsidRPr="00B96698">
        <w:rPr>
          <w:rStyle w:val="StyleUnderline"/>
        </w:rPr>
        <w:t>Geyer defines militarization as “the contradictory and tense social process in which civil society organizes itself for the production of violence</w:t>
      </w:r>
      <w:r>
        <w:t xml:space="preserve">.”33 </w:t>
      </w:r>
      <w:r w:rsidRPr="00B96698">
        <w:rPr>
          <w:rStyle w:val="StyleUnderline"/>
        </w:rPr>
        <w:t>Militarization synchronizes labor, fiscal resources, expertise, social structures, and political institutions with military exigencies</w:t>
      </w:r>
      <w:r>
        <w:t xml:space="preserve">. As a “multi-tracked process by which the roots of militarism are driven deep into the soil of a society,” </w:t>
      </w:r>
      <w:r w:rsidRPr="00B96698">
        <w:rPr>
          <w:rStyle w:val="StyleUnderline"/>
        </w:rPr>
        <w:t xml:space="preserve">militarization also reorders prevailing social imaginaries, ideals, gender norms, and emotions for the production of violence.34 Militarization, thus, funnels cultural, political, and economic energies toward preparations for war, </w:t>
      </w:r>
      <w:r w:rsidRPr="00B96698">
        <w:rPr>
          <w:rStyle w:val="Emphasis"/>
        </w:rPr>
        <w:t>remaking all aspects of social life</w:t>
      </w:r>
      <w:r w:rsidRPr="00B96698">
        <w:rPr>
          <w:rStyle w:val="StyleUnderline"/>
        </w:rPr>
        <w:t>.35</w:t>
      </w:r>
    </w:p>
    <w:p w14:paraId="03553C16" w14:textId="77777777" w:rsidR="007E078A" w:rsidRPr="007E078A" w:rsidRDefault="007E078A" w:rsidP="007E078A"/>
    <w:p w14:paraId="53A2BC60" w14:textId="77777777" w:rsidR="00302ABE" w:rsidRDefault="00302ABE" w:rsidP="00302ABE">
      <w:pPr>
        <w:pStyle w:val="Heading1"/>
      </w:pPr>
      <w:r>
        <w:t>2AC AT: Topicality</w:t>
      </w:r>
    </w:p>
    <w:p w14:paraId="25218C76" w14:textId="77777777" w:rsidR="00302ABE" w:rsidRDefault="00302ABE" w:rsidP="00302ABE">
      <w:pPr>
        <w:pStyle w:val="Heading3"/>
      </w:pPr>
      <w:r>
        <w:t>T – Regulation of Education</w:t>
      </w:r>
    </w:p>
    <w:p w14:paraId="13165FB0" w14:textId="77777777" w:rsidR="00302ABE" w:rsidRDefault="00302ABE" w:rsidP="00302ABE">
      <w:pPr>
        <w:rPr>
          <w:b/>
        </w:rPr>
      </w:pPr>
      <w:r>
        <w:rPr>
          <w:b/>
        </w:rPr>
        <w:t>Lagotte, Center for Global &amp; International Studies, Anthropology, professor, 16</w:t>
      </w:r>
    </w:p>
    <w:p w14:paraId="5C61AE17" w14:textId="77777777" w:rsidR="00302ABE" w:rsidRPr="00E6367F" w:rsidRDefault="00302ABE" w:rsidP="00302ABE">
      <w:r>
        <w:t xml:space="preserve">[Brian W., December 12, 2016, B-OK, “Military Recruiting in High Schools: From School Space to Marketplace,” </w:t>
      </w:r>
      <w:hyperlink r:id="rId96" w:history="1">
        <w:r w:rsidRPr="008B0BD9">
          <w:rPr>
            <w:rStyle w:val="Hyperlink"/>
          </w:rPr>
          <w:t>http://b-ok.org/book/2742997/e6061c</w:t>
        </w:r>
      </w:hyperlink>
      <w:r>
        <w:t>, pg. 1-2, Accessed 6/28/17, GDI-GFerrer-Falto]</w:t>
      </w:r>
    </w:p>
    <w:p w14:paraId="2A608950" w14:textId="77777777" w:rsidR="00302ABE" w:rsidRPr="00E6367F" w:rsidRDefault="00302ABE" w:rsidP="00302ABE">
      <w:pPr>
        <w:rPr>
          <w:rStyle w:val="Emphasis"/>
        </w:rPr>
      </w:pPr>
      <w:r>
        <w:t xml:space="preserve">The current policy tension is that </w:t>
      </w:r>
      <w:r w:rsidRPr="00E6367F">
        <w:rPr>
          <w:rStyle w:val="StyleUnderline"/>
        </w:rPr>
        <w:t>with little accountability included the military has exploited the new access by combining enormous recruiting resources and a</w:t>
      </w:r>
      <w:r>
        <w:t xml:space="preserve"> quota-is-mission </w:t>
      </w:r>
      <w:r w:rsidRPr="00E6367F">
        <w:rPr>
          <w:rStyle w:val="StyleUnderline"/>
        </w:rPr>
        <w:t>mentality to shape the school space into a “market which must be penetrated and totally saturated”</w:t>
      </w:r>
      <w:r>
        <w:t xml:space="preserve"> (their language, see School Recruiting Program Handbook). The lack of specifics in the requirements raises several issues in executing the policy. </w:t>
      </w:r>
      <w:r w:rsidRPr="00E6367F">
        <w:rPr>
          <w:rStyle w:val="StyleUnderline"/>
        </w:rPr>
        <w:t>Parents complain the notification of their privacy protection rights for their children is not clear, and little knowledge exists regarding recruiting practices in schools</w:t>
      </w:r>
      <w:r>
        <w:t xml:space="preserve">. </w:t>
      </w:r>
      <w:r w:rsidRPr="00E6367F">
        <w:rPr>
          <w:rStyle w:val="StyleUnderline"/>
        </w:rPr>
        <w:t>School administrators struggle to distribute clear information to parents as well as manage the type of access aggressive recruiters have in the schools</w:t>
      </w:r>
      <w:r>
        <w:t xml:space="preserve">. </w:t>
      </w:r>
      <w:r w:rsidRPr="00E6367F">
        <w:rPr>
          <w:rStyle w:val="StyleUnderline"/>
        </w:rPr>
        <w:t>Recruiters</w:t>
      </w:r>
      <w:r>
        <w:t xml:space="preserve">, due to the immense stress of a quota-driven sales structure, </w:t>
      </w:r>
      <w:r w:rsidRPr="00E6367F">
        <w:rPr>
          <w:rStyle w:val="StyleUnderline"/>
        </w:rPr>
        <w:t>exploit the lack of oversight to gain one-on-one access to high school childrenfor the purpose of pitching the military</w:t>
      </w:r>
      <w:r>
        <w:t xml:space="preserve">. The contradiction between the behavior of recruiters as sales agents and the “common sense” belief recruiters are merely in schools to provide students objective information on one career path out of many brings its own problems. Briefly, </w:t>
      </w:r>
      <w:r w:rsidRPr="00E6367F">
        <w:rPr>
          <w:rStyle w:val="Emphasis"/>
        </w:rPr>
        <w:t>marketing a commodity is the antithesis of promoting critical thinking – a key component of the very specific educational social space called the school.</w:t>
      </w:r>
    </w:p>
    <w:p w14:paraId="54809D8D" w14:textId="77777777" w:rsidR="00302ABE" w:rsidRDefault="00302ABE" w:rsidP="00302ABE">
      <w:r>
        <w:t xml:space="preserve">Since the behavior of military recruiters in schools embodies a contract-sales campaign and not career counselling, </w:t>
      </w:r>
      <w:r w:rsidRPr="00E6367F">
        <w:rPr>
          <w:rStyle w:val="StyleUnderline"/>
        </w:rPr>
        <w:t>policy makers ought to consider two immediate reforms. Either military recruiters in high schools ought to realign their behavior to counsellors explaining all of the benefits and all of the costs of choosing a military career for their future, or policy ought to require a much higher standard of oversight on recruiting children in schools.</w:t>
      </w:r>
      <w:r>
        <w:t xml:space="preserve"> To summarize: </w:t>
      </w:r>
      <w:r w:rsidRPr="00E6367F">
        <w:rPr>
          <w:rStyle w:val="StyleUnderline"/>
        </w:rPr>
        <w:t>the military has successfully designed the language of education policy to meet its needs,</w:t>
      </w:r>
      <w:r>
        <w:t xml:space="preserve"> first in higher education, </w:t>
      </w:r>
      <w:r w:rsidRPr="00E6367F">
        <w:rPr>
          <w:rStyle w:val="StyleUnderline"/>
        </w:rPr>
        <w:t>then creeping down to high schools</w:t>
      </w:r>
      <w:r>
        <w:t xml:space="preserve">. The military requires this unique access into schools because recruiters need to avoid parents – generally the strongest negative “influencer” on closing a sale. </w:t>
      </w:r>
      <w:r w:rsidRPr="00E6367F">
        <w:rPr>
          <w:rStyle w:val="StyleUnderline"/>
        </w:rPr>
        <w:t>The school itself provides legitimacy as adult school personnel are expected to regulate interactions in the school space between the children and adult visitors. The military uses that access to immediately implement the hard sell—on students to sign up and on school staff to allow them to talk directly to students as much as possible.</w:t>
      </w:r>
      <w:r>
        <w:t xml:space="preserve"> </w:t>
      </w:r>
      <w:r w:rsidRPr="00E6367F">
        <w:rPr>
          <w:rStyle w:val="StyleUnderline"/>
        </w:rPr>
        <w:t>The resulting tension creates a cacophony of practices and beliefs about the policy and puts pressure on all actors involved, including recruiters themselves</w:t>
      </w:r>
      <w:r>
        <w:t>. Therefore, with a better understanding of the consequences of this policy on the varying actors, we can look at specific reform recommendations to eliminate or mitigate some ill effects.</w:t>
      </w:r>
    </w:p>
    <w:p w14:paraId="6528FBBE" w14:textId="77777777" w:rsidR="00302ABE" w:rsidRDefault="00302ABE" w:rsidP="00302ABE"/>
    <w:p w14:paraId="704E99D6" w14:textId="77777777" w:rsidR="00302ABE" w:rsidRPr="00547E73" w:rsidRDefault="00302ABE" w:rsidP="00302ABE">
      <w:pPr>
        <w:pStyle w:val="Heading4"/>
      </w:pPr>
      <w:r>
        <w:t>JROTC exemplifies military education – expands military training to public schools – nearly half of graduates enter the military</w:t>
      </w:r>
    </w:p>
    <w:p w14:paraId="1270A393" w14:textId="77777777" w:rsidR="00302ABE" w:rsidRDefault="00302ABE" w:rsidP="00302ABE">
      <w:pPr>
        <w:rPr>
          <w:b/>
        </w:rPr>
      </w:pPr>
      <w:r>
        <w:rPr>
          <w:b/>
        </w:rPr>
        <w:t>Saltman, DePaul University, in Social and Cultural Foundations in Education,</w:t>
      </w:r>
      <w:r w:rsidRPr="00483455">
        <w:rPr>
          <w:b/>
        </w:rPr>
        <w:t xml:space="preserve"> </w:t>
      </w:r>
      <w:r>
        <w:rPr>
          <w:b/>
        </w:rPr>
        <w:t>and Gabbard, School of Education at East Carolina University,  Department of Curriculum and Instruction, assistant professor, 2011</w:t>
      </w:r>
    </w:p>
    <w:p w14:paraId="0640098F" w14:textId="77777777" w:rsidR="00302ABE" w:rsidRPr="00E91F93" w:rsidRDefault="00302ABE" w:rsidP="00302ABE">
      <w:pPr>
        <w:rPr>
          <w:rStyle w:val="StyleUnderline"/>
          <w:u w:val="none"/>
        </w:rPr>
      </w:pPr>
      <w:r>
        <w:t>[Kenneth J. and David A., 2011, “Education as Enforcement: The Militarization and Corporatization of Schools,” Edited by: Kenneth J. Saltman and David Gabbard, pg. , GDI-GFerrer-Falto]</w:t>
      </w:r>
    </w:p>
    <w:p w14:paraId="61BB6D8B" w14:textId="77777777" w:rsidR="00302ABE" w:rsidRPr="00E91F93" w:rsidRDefault="00302ABE" w:rsidP="00302ABE">
      <w:pPr>
        <w:rPr>
          <w:rStyle w:val="StyleUnderline"/>
        </w:rPr>
      </w:pPr>
      <w:r w:rsidRPr="00E91F93">
        <w:rPr>
          <w:rStyle w:val="StyleUnderline"/>
        </w:rPr>
        <w:t>Militarized schooling in America can be understood in at least two broad ways:</w:t>
      </w:r>
      <w:r>
        <w:rPr>
          <w:rStyle w:val="StyleUnderline"/>
        </w:rPr>
        <w:t xml:space="preserve"> </w:t>
      </w:r>
      <w:r w:rsidRPr="00E91F93">
        <w:rPr>
          <w:rStyle w:val="StyleUnderline"/>
        </w:rPr>
        <w:t>“military education” and</w:t>
      </w:r>
      <w:r>
        <w:t xml:space="preserve"> what I am calling “</w:t>
      </w:r>
      <w:r w:rsidRPr="00E91F93">
        <w:rPr>
          <w:rStyle w:val="StyleUnderline"/>
        </w:rPr>
        <w:t>education as enforcement.” Military education</w:t>
      </w:r>
      <w:r>
        <w:rPr>
          <w:rStyle w:val="StyleUnderline"/>
        </w:rPr>
        <w:t xml:space="preserve"> </w:t>
      </w:r>
      <w:r w:rsidRPr="00E91F93">
        <w:rPr>
          <w:rStyle w:val="StyleUnderline"/>
        </w:rPr>
        <w:t>refers to explicit efforts to expand and legitimate military training in public schooling.</w:t>
      </w:r>
      <w:r>
        <w:rPr>
          <w:rStyle w:val="StyleUnderline"/>
        </w:rPr>
        <w:t xml:space="preserve"> </w:t>
      </w:r>
      <w:r>
        <w:t xml:space="preserve">These sorts of programs are </w:t>
      </w:r>
      <w:r w:rsidRPr="00E91F93">
        <w:rPr>
          <w:rStyle w:val="StyleUnderline"/>
        </w:rPr>
        <w:t>exemplified by JROTC</w:t>
      </w:r>
      <w:r>
        <w:t xml:space="preserve"> (Junior Reserve Officer Training Corps) </w:t>
      </w:r>
      <w:r w:rsidRPr="00E91F93">
        <w:rPr>
          <w:rStyle w:val="StyleUnderline"/>
        </w:rPr>
        <w:t>programs</w:t>
      </w:r>
      <w:r>
        <w:t xml:space="preserve">, the Troops to Teachers program that places retired soldiers in schools, the trend of military generals hired as school superintendents or CEOs, the uniform movement, the Lockheed Martin corporation’s public school in Georgia, and the army’s development of the biggest online education program in the world as a recruiting inducement. </w:t>
      </w:r>
      <w:r w:rsidRPr="00E91F93">
        <w:rPr>
          <w:rStyle w:val="StyleUnderline"/>
        </w:rPr>
        <w:t>The large number of private military schools such as the notorious Valley</w:t>
      </w:r>
      <w:r>
        <w:rPr>
          <w:rStyle w:val="StyleUnderline"/>
        </w:rPr>
        <w:t xml:space="preserve"> </w:t>
      </w:r>
      <w:r w:rsidRPr="00E91F93">
        <w:rPr>
          <w:rStyle w:val="StyleUnderline"/>
        </w:rPr>
        <w:t>Forge Military Academy that service the public military academies and the military itself</w:t>
      </w:r>
      <w:r>
        <w:rPr>
          <w:rStyle w:val="StyleUnderline"/>
        </w:rPr>
        <w:t xml:space="preserve"> </w:t>
      </w:r>
      <w:r w:rsidRPr="00E91F93">
        <w:rPr>
          <w:rStyle w:val="StyleUnderline"/>
        </w:rPr>
        <w:t>could be thought of as a kind of ideal toward which public school militarization strives.</w:t>
      </w:r>
      <w:r>
        <w:rPr>
          <w:rStyle w:val="StyleUnderline"/>
        </w:rPr>
        <w:t xml:space="preserve"> </w:t>
      </w:r>
      <w:r w:rsidRPr="00E91F93">
        <w:rPr>
          <w:rStyle w:val="StyleUnderline"/>
        </w:rPr>
        <w:t>Military education seeks to promote military recruitment as in the case of the 200,000</w:t>
      </w:r>
      <w:r>
        <w:rPr>
          <w:rStyle w:val="StyleUnderline"/>
        </w:rPr>
        <w:t xml:space="preserve"> </w:t>
      </w:r>
      <w:r w:rsidRPr="00E91F93">
        <w:rPr>
          <w:rStyle w:val="StyleUnderline"/>
        </w:rPr>
        <w:t>students in 1,420 JROTC army programs nationwide</w:t>
      </w:r>
      <w:r>
        <w:t xml:space="preserve">. These programs parallel the Boy Scouts and Girl Scouts by turning hierarchical organization, competition, group cohesion, and weaponry into fun and games. Focusing on adventure activities </w:t>
      </w:r>
      <w:r w:rsidRPr="00E91F93">
        <w:rPr>
          <w:rStyle w:val="StyleUnderline"/>
        </w:rPr>
        <w:t>these programs are</w:t>
      </w:r>
      <w:r>
        <w:rPr>
          <w:rStyle w:val="StyleUnderline"/>
        </w:rPr>
        <w:t xml:space="preserve"> </w:t>
      </w:r>
      <w:r w:rsidRPr="00E91F93">
        <w:rPr>
          <w:rStyle w:val="StyleUnderline"/>
        </w:rPr>
        <w:t>extremely successful as half (47 percent) of JROTC graduates enter military service.</w:t>
      </w:r>
    </w:p>
    <w:p w14:paraId="6E6648FB" w14:textId="77777777" w:rsidR="00302ABE" w:rsidRPr="0075637A" w:rsidRDefault="00302ABE" w:rsidP="00302ABE"/>
    <w:p w14:paraId="147B81E5" w14:textId="77777777" w:rsidR="00302ABE" w:rsidRDefault="00302ABE" w:rsidP="00302ABE">
      <w:pPr>
        <w:pStyle w:val="Heading1"/>
      </w:pPr>
      <w:r>
        <w:t>2AC AT: Counterplans</w:t>
      </w:r>
    </w:p>
    <w:p w14:paraId="6132E1E4" w14:textId="77777777" w:rsidR="00302ABE" w:rsidRDefault="00302ABE" w:rsidP="00302ABE">
      <w:pPr>
        <w:pStyle w:val="Heading3"/>
      </w:pPr>
      <w:r>
        <w:t>AT: CP – State/School Ban Recrutiting</w:t>
      </w:r>
    </w:p>
    <w:p w14:paraId="7810CE67" w14:textId="77777777" w:rsidR="00302ABE" w:rsidRDefault="00302ABE" w:rsidP="00302ABE">
      <w:pPr>
        <w:pStyle w:val="Heading4"/>
      </w:pPr>
      <w:r>
        <w:t>Schools can’t stop recruitment tied to federal funding</w:t>
      </w:r>
    </w:p>
    <w:p w14:paraId="37CB38CF" w14:textId="77777777" w:rsidR="00302ABE" w:rsidRPr="0019213B" w:rsidRDefault="00302ABE" w:rsidP="00302ABE">
      <w:r w:rsidRPr="00C719C9">
        <w:rPr>
          <w:rStyle w:val="Style13ptBold"/>
        </w:rPr>
        <w:t xml:space="preserve">Deska, </w:t>
      </w:r>
      <w:r>
        <w:rPr>
          <w:rStyle w:val="Style13ptBold"/>
        </w:rPr>
        <w:t xml:space="preserve">Reporter, </w:t>
      </w:r>
      <w:r w:rsidRPr="00C719C9">
        <w:rPr>
          <w:rStyle w:val="Style13ptBold"/>
        </w:rPr>
        <w:t>4-17-2017</w:t>
      </w:r>
    </w:p>
    <w:p w14:paraId="0A4F2C8D" w14:textId="77777777" w:rsidR="00302ABE" w:rsidRPr="00C719C9" w:rsidRDefault="00302ABE" w:rsidP="00302ABE">
      <w:r>
        <w:t>[</w:t>
      </w:r>
      <w:r w:rsidRPr="0019213B">
        <w:t>Katie, 4-17-2017</w:t>
      </w:r>
      <w:r>
        <w:t xml:space="preserve">, Downtown Magazine, "Military recruiting in schools", </w:t>
      </w:r>
      <w:hyperlink r:id="rId97" w:history="1">
        <w:r w:rsidRPr="00DD0984">
          <w:rPr>
            <w:rStyle w:val="Hyperlink"/>
          </w:rPr>
          <w:t>http://www.downtownpublications.com/1editorialbody.lasso?-token.folder=comm/2016/05/27&amp;-token.story=223407.112113&amp;-token.disearea=2&amp;-nothing&amp;-token.disearea=1</w:t>
        </w:r>
      </w:hyperlink>
      <w:r>
        <w:t>, accessed 6-28-17, DTG]</w:t>
      </w:r>
    </w:p>
    <w:p w14:paraId="1A6CDE6A" w14:textId="77777777" w:rsidR="00302ABE" w:rsidRDefault="00302ABE" w:rsidP="00302ABE">
      <w:r w:rsidRPr="0019213B">
        <w:t xml:space="preserve">Although few high school teens are eligible to enlist in the armed forces, </w:t>
      </w:r>
      <w:r w:rsidRPr="0019213B">
        <w:rPr>
          <w:rStyle w:val="StyleUnderline"/>
        </w:rPr>
        <w:t>federal law requires that the majority of secondary schools across the country provide military recruiters with the names, address, and phone numbers of students</w:t>
      </w:r>
      <w:r w:rsidRPr="0019213B">
        <w:t xml:space="preserve"> who have not exclusively requested otherwise. Throughout Oakland County, schools work to interpret that in a variety of ways. </w:t>
      </w:r>
    </w:p>
    <w:p w14:paraId="5D9D3D08" w14:textId="77777777" w:rsidR="00302ABE" w:rsidRDefault="00302ABE" w:rsidP="00302ABE">
      <w:r w:rsidRPr="0019213B">
        <w:t xml:space="preserve">Mandated since 2001, </w:t>
      </w:r>
      <w:r w:rsidRPr="0019213B">
        <w:rPr>
          <w:rStyle w:val="StyleUnderline"/>
        </w:rPr>
        <w:t>schools that receive funding</w:t>
      </w:r>
      <w:r w:rsidRPr="0019213B">
        <w:t xml:space="preserve"> through the No Child Left Behind Act (NCLB), </w:t>
      </w:r>
      <w:r w:rsidRPr="0019213B">
        <w:rPr>
          <w:rStyle w:val="StyleUnderline"/>
        </w:rPr>
        <w:t>and do not qualify under the religious objection to service in the armed forces, must comply with the federal regulation by issuing military recruiters with a list of directory information</w:t>
      </w:r>
      <w:r w:rsidRPr="0019213B">
        <w:t xml:space="preserve"> </w:t>
      </w:r>
      <w:r w:rsidRPr="00F46F10">
        <w:rPr>
          <w:rStyle w:val="StyleUnderline"/>
        </w:rPr>
        <w:t>when they request it, and provide recruiters with the "same access to students" that the school gives to any other higher education institution and prospective employers. Failure to do so is grounds for denial of federal funds.</w:t>
      </w:r>
      <w:r w:rsidRPr="0019213B">
        <w:t xml:space="preserve"> </w:t>
      </w:r>
    </w:p>
    <w:p w14:paraId="743B4268" w14:textId="77777777" w:rsidR="00302ABE" w:rsidRDefault="00302ABE" w:rsidP="00302ABE">
      <w:r w:rsidRPr="0019213B">
        <w:t xml:space="preserve">Section 9528 of the Elementary and Secondary Education Act (ESEA), as amended as NCLB, provides that schools must inform parents of the recruiting policy and notify parents of the right to opt-out of having their child's personal information distributed to recruiters for the armed forces. </w:t>
      </w:r>
      <w:r w:rsidRPr="0019213B">
        <w:rPr>
          <w:rStyle w:val="StyleUnderline"/>
        </w:rPr>
        <w:t>The way the law is written, opting in is the default selection, thus benefiting recruiters</w:t>
      </w:r>
      <w:r w:rsidRPr="00F46F10">
        <w:rPr>
          <w:rStyle w:val="StyleUnderline"/>
        </w:rPr>
        <w:t>, placing the burden on the student/parent to take action</w:t>
      </w:r>
      <w:r w:rsidRPr="0019213B">
        <w:t xml:space="preserve"> on something they may stumble across only once in a jumbled stack of enrollment papers. </w:t>
      </w:r>
    </w:p>
    <w:p w14:paraId="206F7C34" w14:textId="77777777" w:rsidR="00302ABE" w:rsidRDefault="00302ABE" w:rsidP="00302ABE">
      <w:r w:rsidRPr="0019213B">
        <w:t xml:space="preserve">Rep. David Vitter (R-LA) sponsored the amendment to NCLB in 2001, which created the </w:t>
      </w:r>
      <w:r w:rsidRPr="0019213B">
        <w:rPr>
          <w:rStyle w:val="StyleUnderline"/>
        </w:rPr>
        <w:t>policy that mandates military recruiters receive access to student information</w:t>
      </w:r>
      <w:r w:rsidRPr="0019213B">
        <w:t>. In summary, the amendment "requires any secondary school that receives ESEA funds to permit regular U.S. Armed Services recruitment activities on school grounds, in a manner reasonably accessible to all its students."</w:t>
      </w:r>
      <w:r>
        <w:t xml:space="preserve"> </w:t>
      </w:r>
    </w:p>
    <w:p w14:paraId="6FFCAA6F" w14:textId="77777777" w:rsidR="00302ABE" w:rsidRDefault="00302ABE" w:rsidP="00302ABE">
      <w:pPr>
        <w:pStyle w:val="Heading4"/>
      </w:pPr>
      <w:r>
        <w:t>Many schools have open recruitment, because they must due to funding</w:t>
      </w:r>
    </w:p>
    <w:p w14:paraId="4B235278" w14:textId="77777777" w:rsidR="00302ABE" w:rsidRDefault="00302ABE" w:rsidP="00302ABE">
      <w:pPr>
        <w:rPr>
          <w:rStyle w:val="Style13ptBold"/>
        </w:rPr>
      </w:pPr>
      <w:r>
        <w:rPr>
          <w:rStyle w:val="Style13ptBold"/>
        </w:rPr>
        <w:t>Dibner, Policy Studies Associate, federal education policy researcher, 13</w:t>
      </w:r>
    </w:p>
    <w:p w14:paraId="251FA009" w14:textId="77777777" w:rsidR="00302ABE" w:rsidRPr="00C11CF7" w:rsidRDefault="00302ABE" w:rsidP="00302ABE">
      <w:r>
        <w:t xml:space="preserve">[Anne Kenne, ProQuest LLC, “Something Else for the Rest of 'Em? Military Recruiting, School Mission and Postsecondary Transitions in Public High Schools”, </w:t>
      </w:r>
      <w:hyperlink r:id="rId98" w:history="1">
        <w:r w:rsidRPr="00DD0984">
          <w:rPr>
            <w:rStyle w:val="Hyperlink"/>
          </w:rPr>
          <w:t>https://eric.ed.gov/?id=ED559815</w:t>
        </w:r>
      </w:hyperlink>
      <w:r>
        <w:t>, accessed 6-28-17, DTG]</w:t>
      </w:r>
    </w:p>
    <w:p w14:paraId="494B35F6" w14:textId="77777777" w:rsidR="00302ABE" w:rsidRDefault="00302ABE" w:rsidP="00302ABE">
      <w:r>
        <w:t xml:space="preserve">Military </w:t>
      </w:r>
      <w:r w:rsidRPr="0019213B">
        <w:rPr>
          <w:rStyle w:val="StyleUnderline"/>
        </w:rPr>
        <w:t>recruiting is thoroughly integrated</w:t>
      </w:r>
      <w:r>
        <w:t xml:space="preserve"> in American public schools. </w:t>
      </w:r>
      <w:r w:rsidRPr="0019213B">
        <w:rPr>
          <w:rStyle w:val="StyleUnderline"/>
        </w:rPr>
        <w:t>Federal legislation mandates that every public school receiving federal funding open its doors to military recruiters in the same capacity as any postsecondary university or job organization, lest that school risk losing all federal funds</w:t>
      </w:r>
      <w:r>
        <w:t xml:space="preserve">. This investigation examines the military recruiting policy at work in the large, diversified contexts of the New York City Public Schools. Through interviews with 56 students, administrators and teachers at five separate school sites combined with school-based documentation of school mission, this study pursues insight into the research question: "How do students and administrators understand the purpose and practice of military recruiting in their high schools, particularly as informed by local context?". This study pursues two primary pathways for inquiry. First, how do students and administrators understand students' post-graduate trajectories, specifically in light of military recruiting policy in schools? Second, what are students' and administrators' conceptions of the larger purpose of schooling in light of military recruiting in schools? Positioning schools' missions as mediating factors, this study considers how students and administrators understand military recruiting in their schools. By classifying data across two axes, this project categorizes each of the five schools in this project. </w:t>
      </w:r>
      <w:r w:rsidRPr="0019213B">
        <w:rPr>
          <w:rStyle w:val="StyleUnderline"/>
        </w:rPr>
        <w:t>Schools are categorized according to whether or not school missions identified "specific" purpose</w:t>
      </w:r>
      <w:r>
        <w:t xml:space="preserve">: mission-specific schools are designed or structured in pursuit of a specific postsecondary outcome, i.e. college attendance or technical competency, whereas mission-diffuse schools identify the purpose of their school as general preparedness for postsecondary life without one specific outcome in mind. Concomitantly, </w:t>
      </w:r>
      <w:r w:rsidRPr="0019213B">
        <w:rPr>
          <w:rStyle w:val="StyleUnderline"/>
        </w:rPr>
        <w:t>schools are classified schools according to the extent to which students "selected" to attend the institution in question</w:t>
      </w:r>
      <w:r>
        <w:t xml:space="preserve">. As such, "zoned" schools, where students are eligible for attendance based on their residence, are considered nonselective, whereas schools where students opt into attendance based on an explicit theme or program are considered selective. </w:t>
      </w:r>
      <w:r w:rsidRPr="0019213B">
        <w:rPr>
          <w:rStyle w:val="StyleUnderline"/>
        </w:rPr>
        <w:t>Through exploration of interview data, these classifications help mitigate how students and administrators understand military recruiting</w:t>
      </w:r>
      <w:r>
        <w:t xml:space="preserve">. Several findings emerge, including (1) </w:t>
      </w:r>
      <w:r w:rsidRPr="0019213B">
        <w:rPr>
          <w:rStyle w:val="StyleUnderline"/>
        </w:rPr>
        <w:t>though all interviewed administrators and students possess awareness of a societal anxiety around military recruiting in schools, the tenor of that anxiety shifts across schools according to school mission and is nuanced by family influence and personal experience; (2) though students tend to speak about military recruiting in terms of their individual experiences, administrators across schools group students by type in accordance to respective schools' missions and (3) each school's nuanced relationship to the postsecondary college attendance option informs the majority of study participants' understandings around recruiting within their respective schools.</w:t>
      </w:r>
      <w:r>
        <w:t xml:space="preserve"> In contextualizing these findings within the framework of the scholarship surrounding the problems and tensions American high school, this investigation positions the relationship between school mission and students' and administrators' understanding of military recruiting in schools as a practical example of the problems of the American high schools.</w:t>
      </w:r>
    </w:p>
    <w:p w14:paraId="6561FD26" w14:textId="77777777" w:rsidR="00302ABE" w:rsidRDefault="00302ABE" w:rsidP="00302ABE">
      <w:pPr>
        <w:pStyle w:val="Heading3"/>
      </w:pPr>
      <w:r>
        <w:t>AT: CP – Increase Counter Recrutiting</w:t>
      </w:r>
    </w:p>
    <w:p w14:paraId="7B399263" w14:textId="77777777" w:rsidR="00302ABE" w:rsidRDefault="00302ABE" w:rsidP="00302ABE">
      <w:pPr>
        <w:pStyle w:val="Heading4"/>
      </w:pPr>
      <w:r>
        <w:t>Federal policies support militarism – overwhelms counter recruiting</w:t>
      </w:r>
    </w:p>
    <w:p w14:paraId="6AB1DC45" w14:textId="77777777" w:rsidR="00302ABE" w:rsidRPr="00053EAE" w:rsidRDefault="00302ABE" w:rsidP="00302ABE">
      <w:r w:rsidRPr="002D4670">
        <w:rPr>
          <w:rStyle w:val="Style13ptBold"/>
        </w:rPr>
        <w:t>Yates</w:t>
      </w:r>
      <w:r>
        <w:rPr>
          <w:rStyle w:val="Style13ptBold"/>
        </w:rPr>
        <w:t xml:space="preserve">, ex-US Army Public affairs specialist currently Counter Recruiter, </w:t>
      </w:r>
      <w:r w:rsidRPr="002D4670">
        <w:rPr>
          <w:rStyle w:val="Style13ptBold"/>
        </w:rPr>
        <w:t>16</w:t>
      </w:r>
    </w:p>
    <w:p w14:paraId="445C2A18" w14:textId="77777777" w:rsidR="00302ABE" w:rsidRDefault="00302ABE" w:rsidP="00302ABE">
      <w:r>
        <w:t>[E</w:t>
      </w:r>
      <w:r w:rsidRPr="00053EAE">
        <w:t>mily, 7-16-2016</w:t>
      </w:r>
      <w:r>
        <w:t xml:space="preserve">, Truthout, "Bringing Truth to the Youth: The Counter-Recruitment Movement, Then and Now", </w:t>
      </w:r>
      <w:hyperlink r:id="rId99" w:history="1">
        <w:r w:rsidRPr="00DD0984">
          <w:rPr>
            <w:rStyle w:val="Hyperlink"/>
          </w:rPr>
          <w:t>http://www.truth-out.org/news/item/36822-bringing-truth-to-the-youth-the-counter-recruitment-movement-then-and-now</w:t>
        </w:r>
      </w:hyperlink>
      <w:r>
        <w:t>, accessed 6-28-17, DTG]</w:t>
      </w:r>
    </w:p>
    <w:p w14:paraId="1EC7AB32" w14:textId="77777777" w:rsidR="00302ABE" w:rsidRDefault="00302ABE" w:rsidP="00302ABE">
      <w:r w:rsidRPr="00844A74">
        <w:t xml:space="preserve">"We now have a movement that's distinguished itself as specifically </w:t>
      </w:r>
      <w:r w:rsidRPr="00844A74">
        <w:rPr>
          <w:rStyle w:val="StyleUnderline"/>
        </w:rPr>
        <w:t>counter-recruitment</w:t>
      </w:r>
      <w:r w:rsidRPr="00844A74">
        <w:t xml:space="preserve">, and it has </w:t>
      </w:r>
      <w:r w:rsidRPr="00844A74">
        <w:rPr>
          <w:rStyle w:val="StyleUnderline"/>
        </w:rPr>
        <w:t>ebbed and flowed during active wartime</w:t>
      </w:r>
      <w:r w:rsidRPr="00844A74">
        <w:t>," said Seth Kershner, co-author of the 2015 book Counter-Recruitment and the Campaign to Demilitarize Public Schools. "</w:t>
      </w:r>
      <w:r w:rsidRPr="00844A74">
        <w:rPr>
          <w:rStyle w:val="StyleUnderline"/>
        </w:rPr>
        <w:t>When the war dies down, so does counter-recruitment</w:t>
      </w:r>
      <w:r w:rsidRPr="00844A74">
        <w:t xml:space="preserve">. The big change in the movement now is that everyone doing full-time counter-recruitment is doing it on a volunteer basis. </w:t>
      </w:r>
      <w:r w:rsidRPr="00844A74">
        <w:rPr>
          <w:rStyle w:val="StyleUnderline"/>
        </w:rPr>
        <w:t>Since public interest in war has changed, funding has diminished</w:t>
      </w:r>
      <w:r w:rsidRPr="00844A74">
        <w:t>."</w:t>
      </w:r>
      <w:r w:rsidRPr="005B6128">
        <w:rPr>
          <w:sz w:val="12"/>
        </w:rPr>
        <w:t xml:space="preserve">¶ </w:t>
      </w:r>
      <w:r w:rsidRPr="00844A74">
        <w:rPr>
          <w:rStyle w:val="Emphasis"/>
        </w:rPr>
        <w:t xml:space="preserve">The United States has been actively waging two controversial wars </w:t>
      </w:r>
      <w:r w:rsidRPr="00844A74">
        <w:t>for 15 years</w:t>
      </w:r>
      <w:r w:rsidRPr="00844A74">
        <w:rPr>
          <w:rStyle w:val="Emphasis"/>
        </w:rPr>
        <w:t>, but now even progressive support for counter-recruitment is drying up</w:t>
      </w:r>
      <w:r w:rsidRPr="00844A74">
        <w:t>, Kershner said.</w:t>
      </w:r>
      <w:r w:rsidRPr="005B6128">
        <w:rPr>
          <w:sz w:val="12"/>
        </w:rPr>
        <w:t xml:space="preserve">¶ </w:t>
      </w:r>
      <w:r w:rsidRPr="00844A74">
        <w:t xml:space="preserve">The movement has gone through cycles, Jahnkow said, and </w:t>
      </w:r>
      <w:r w:rsidRPr="00844A74">
        <w:rPr>
          <w:rStyle w:val="StyleUnderline"/>
        </w:rPr>
        <w:t>the current state of "perpetual war-fighting</w:t>
      </w:r>
      <w:r w:rsidRPr="00844A74">
        <w:t xml:space="preserve">," as he and Kershner both call it, </w:t>
      </w:r>
      <w:r w:rsidRPr="00844A74">
        <w:rPr>
          <w:rStyle w:val="StyleUnderline"/>
        </w:rPr>
        <w:t>has made Americans less sensitive to aggressive military recruitment tactics</w:t>
      </w:r>
      <w:r w:rsidRPr="00844A74">
        <w:t xml:space="preserve">. Counter-recruiters have had to use several alternative strategies to communicate with youth, due to the unlimited resources and access to schools that military recruiters enjoy in this climate. As well as visiting high schools and talking with students about the realities of military service, </w:t>
      </w:r>
      <w:r w:rsidRPr="00844A74">
        <w:rPr>
          <w:rStyle w:val="StyleUnderline"/>
        </w:rPr>
        <w:t>counter-recruiters work diligently to promote non-military alternatives for students and to push legislation regulating the presence of recruiters on campuses</w:t>
      </w:r>
      <w:r w:rsidRPr="00844A74">
        <w:t>.</w:t>
      </w:r>
      <w:r w:rsidRPr="005B6128">
        <w:rPr>
          <w:sz w:val="12"/>
        </w:rPr>
        <w:t xml:space="preserve">¶ </w:t>
      </w:r>
      <w:r w:rsidRPr="00844A74">
        <w:t>"Pervasive Penetration"</w:t>
      </w:r>
      <w:r w:rsidRPr="005B6128">
        <w:rPr>
          <w:sz w:val="12"/>
        </w:rPr>
        <w:t xml:space="preserve">¶ </w:t>
      </w:r>
      <w:r w:rsidRPr="00844A74">
        <w:t xml:space="preserve">In the decades since recruitment in schools began, the practice has grown considerably. "This </w:t>
      </w:r>
      <w:r w:rsidRPr="00844A74">
        <w:rPr>
          <w:rStyle w:val="StyleUnderline"/>
        </w:rPr>
        <w:t>'new American militarism' … is a response to the challenge of annually recruiting</w:t>
      </w:r>
      <w:r w:rsidRPr="00844A74">
        <w:t xml:space="preserve"> more than 240,000 new volunteers into the military," Kershner said. "The result has been the pervasive penetration of the nation's schools by military recruiters and a massive propaganda effort to shape public consciousness and culture."</w:t>
      </w:r>
      <w:r w:rsidRPr="005B6128">
        <w:rPr>
          <w:sz w:val="12"/>
        </w:rPr>
        <w:t xml:space="preserve">¶ </w:t>
      </w:r>
      <w:r w:rsidRPr="00844A74">
        <w:t xml:space="preserve">This appropriately named "pervasive penetration" takes many forms -- not only does the military have a recruitment budget of over $1.4 billion, but </w:t>
      </w:r>
      <w:r w:rsidRPr="00844A74">
        <w:rPr>
          <w:rStyle w:val="StyleUnderline"/>
        </w:rPr>
        <w:t>federal policies like the 2002 No Child Left Behind Act and its 2015 successor, the Every Child Succeeds Act, actually tie schools' funding to a requirement to turn over students' information to military recruiters unless parents specifically "opt out."</w:t>
      </w:r>
      <w:r w:rsidRPr="00844A74">
        <w:t xml:space="preserve"> </w:t>
      </w:r>
      <w:r w:rsidRPr="005B6128">
        <w:rPr>
          <w:rStyle w:val="StyleUnderline"/>
        </w:rPr>
        <w:t>There's also the massive</w:t>
      </w:r>
      <w:r w:rsidRPr="00844A74">
        <w:t xml:space="preserve"> Junior Reserve Officer Training Corps (</w:t>
      </w:r>
      <w:r w:rsidRPr="005B6128">
        <w:rPr>
          <w:rStyle w:val="StyleUnderline"/>
        </w:rPr>
        <w:t>JROTC) program, whose goal is to channel students into the military after graduation</w:t>
      </w:r>
      <w:r w:rsidRPr="00844A74">
        <w:t>.</w:t>
      </w:r>
    </w:p>
    <w:p w14:paraId="6CFF53C9" w14:textId="77777777" w:rsidR="00302ABE" w:rsidRDefault="00302ABE" w:rsidP="00302ABE">
      <w:pPr>
        <w:pStyle w:val="Heading3"/>
      </w:pPr>
      <w:r>
        <w:t>AT: Increase Recruiting CP</w:t>
      </w:r>
    </w:p>
    <w:p w14:paraId="1A3E2FD2" w14:textId="77777777" w:rsidR="00302ABE" w:rsidRDefault="00302ABE" w:rsidP="00302ABE">
      <w:pPr>
        <w:pStyle w:val="Heading4"/>
      </w:pPr>
      <w:r>
        <w:t>Quick recruitment causes Trump-military conflict, collapses civil military relations</w:t>
      </w:r>
    </w:p>
    <w:p w14:paraId="5EBD510C" w14:textId="77777777" w:rsidR="00302ABE" w:rsidRPr="00887DE7" w:rsidRDefault="00302ABE" w:rsidP="00302ABE">
      <w:pPr>
        <w:rPr>
          <w:rStyle w:val="Style13ptBold"/>
        </w:rPr>
      </w:pPr>
      <w:r w:rsidRPr="00887DE7">
        <w:rPr>
          <w:rStyle w:val="Style13ptBold"/>
        </w:rPr>
        <w:t>Muñoz, military correspondent for The Washington Times, 1-22-2017</w:t>
      </w:r>
    </w:p>
    <w:p w14:paraId="1FDB1752" w14:textId="77777777" w:rsidR="00302ABE" w:rsidRPr="00A37AE9" w:rsidRDefault="00302ABE" w:rsidP="00302ABE">
      <w:r>
        <w:t>[Carlo</w:t>
      </w:r>
      <w:r w:rsidRPr="00887DE7">
        <w:t>, 1-22-2017</w:t>
      </w:r>
      <w:r>
        <w:t xml:space="preserve">, Washington Times, "Donald Trump’s hopes to rebuild military threatened by manpower shortage", </w:t>
      </w:r>
      <w:hyperlink r:id="rId100" w:history="1">
        <w:r w:rsidRPr="00DD0984">
          <w:rPr>
            <w:rStyle w:val="Hyperlink"/>
          </w:rPr>
          <w:t>http://www.washingtontimes.com/news/2017/jan/22/trumps-hopes-to-rebuild-military-threatened-by-man/</w:t>
        </w:r>
      </w:hyperlink>
      <w:r>
        <w:t>, accessed 6-28-17, DTG]</w:t>
      </w:r>
    </w:p>
    <w:p w14:paraId="331A7616" w14:textId="77777777" w:rsidR="00302ABE" w:rsidRPr="00B869C1" w:rsidRDefault="00302ABE" w:rsidP="00302ABE">
      <w:pPr>
        <w:rPr>
          <w:sz w:val="16"/>
        </w:rPr>
      </w:pPr>
      <w:r w:rsidRPr="00887DE7">
        <w:rPr>
          <w:rStyle w:val="StyleUnderline"/>
        </w:rPr>
        <w:t>Manpower, not money, may prove a bigger challenge to</w:t>
      </w:r>
      <w:r w:rsidRPr="00B869C1">
        <w:rPr>
          <w:sz w:val="16"/>
        </w:rPr>
        <w:t xml:space="preserve"> President </w:t>
      </w:r>
      <w:r w:rsidRPr="00887DE7">
        <w:rPr>
          <w:rStyle w:val="StyleUnderline"/>
        </w:rPr>
        <w:t>Trump’s hopes to rebuild what he calls a “hollowed-out” U.S. military.</w:t>
      </w:r>
      <w:r w:rsidRPr="00B869C1">
        <w:rPr>
          <w:rStyle w:val="StyleUnderline"/>
          <w:sz w:val="12"/>
          <w:u w:val="none"/>
        </w:rPr>
        <w:t>¶</w:t>
      </w:r>
      <w:r w:rsidRPr="00B869C1">
        <w:rPr>
          <w:rStyle w:val="StyleUnderline"/>
          <w:sz w:val="12"/>
        </w:rPr>
        <w:t xml:space="preserve"> </w:t>
      </w:r>
      <w:r w:rsidRPr="00B869C1">
        <w:rPr>
          <w:sz w:val="16"/>
        </w:rPr>
        <w:t>While much of the debate over how the administration will pay for its ambitious defense buildup, an equally large question mark looms over whether Mr. Trump and Defense Secretary James Mattis can find enough willing and able recruits to meet the demands for soldiers, sailors, airmen and Marines.</w:t>
      </w:r>
      <w:r w:rsidRPr="00B869C1">
        <w:rPr>
          <w:sz w:val="12"/>
        </w:rPr>
        <w:t>¶</w:t>
      </w:r>
      <w:r w:rsidRPr="00B869C1">
        <w:rPr>
          <w:sz w:val="16"/>
        </w:rPr>
        <w:t xml:space="preserve"> On the campaign trail, Mr. Trump called for a restoration of force levels across the services to numbers before a series of “sequestration” cuts to defense spending, including a 540,000-member Army, backed by a 350-ship Navy and an Air Force of 1,200 fighter aircraft. </w:t>
      </w:r>
      <w:r w:rsidRPr="00B869C1">
        <w:rPr>
          <w:sz w:val="12"/>
        </w:rPr>
        <w:t>¶</w:t>
      </w:r>
      <w:r w:rsidRPr="00B869C1">
        <w:rPr>
          <w:sz w:val="16"/>
        </w:rPr>
        <w:t xml:space="preserve"> The increases to the Navy and Air Force would likely result in a small uptick of 100,000 sailors and airmen combined, compared with the force levels sought in the Army and Marine Corps, Mark Cancian, senior international security adviser at the Center for Strategic and International Studies, told The Washington Times.</w:t>
      </w:r>
      <w:r w:rsidRPr="00B869C1">
        <w:rPr>
          <w:sz w:val="12"/>
        </w:rPr>
        <w:t>¶</w:t>
      </w:r>
      <w:r w:rsidRPr="00B869C1">
        <w:rPr>
          <w:sz w:val="16"/>
        </w:rPr>
        <w:t xml:space="preserve"> Between the proposed expansions of the Army and Marine Corps, Mr. Trump’s plan would fall hardest on the Marines, Mr. Cancian said.</w:t>
      </w:r>
      <w:r w:rsidRPr="00B869C1">
        <w:rPr>
          <w:sz w:val="12"/>
        </w:rPr>
        <w:t>¶</w:t>
      </w:r>
      <w:r w:rsidRPr="00B869C1">
        <w:rPr>
          <w:sz w:val="16"/>
        </w:rPr>
        <w:t xml:space="preserve"> </w:t>
      </w:r>
      <w:r w:rsidRPr="0048172A">
        <w:rPr>
          <w:rStyle w:val="StyleUnderline"/>
        </w:rPr>
        <w:t>Mr. Trump’s plan</w:t>
      </w:r>
      <w:r w:rsidRPr="00B869C1">
        <w:rPr>
          <w:sz w:val="16"/>
        </w:rPr>
        <w:t xml:space="preserve"> for the Army would put the service’s total force on par with troop levels at the height of the U.S.-led wars in Iraq and Afghanistan. But the White House’s plan to boost the Marine Corps to 36 infantry battalions — more than 200,000 Marines — </w:t>
      </w:r>
      <w:r w:rsidRPr="0048172A">
        <w:rPr>
          <w:rStyle w:val="StyleUnderline"/>
        </w:rPr>
        <w:t>would put the service at force levels “not seen since Vietnam.”</w:t>
      </w:r>
      <w:r w:rsidRPr="00B869C1">
        <w:rPr>
          <w:rStyle w:val="StyleUnderline"/>
          <w:sz w:val="12"/>
          <w:u w:val="none"/>
        </w:rPr>
        <w:t>¶</w:t>
      </w:r>
      <w:r w:rsidRPr="00B869C1">
        <w:rPr>
          <w:rStyle w:val="StyleUnderline"/>
          <w:sz w:val="12"/>
        </w:rPr>
        <w:t xml:space="preserve"> </w:t>
      </w:r>
      <w:r w:rsidRPr="00B869C1">
        <w:rPr>
          <w:sz w:val="16"/>
        </w:rPr>
        <w:t>“That would be quite a struggle,” he said.</w:t>
      </w:r>
      <w:r w:rsidRPr="00B869C1">
        <w:rPr>
          <w:sz w:val="12"/>
        </w:rPr>
        <w:t>¶</w:t>
      </w:r>
      <w:r w:rsidRPr="00B869C1">
        <w:rPr>
          <w:sz w:val="16"/>
        </w:rPr>
        <w:t xml:space="preserve"> One small sign of the challenge ahead came with the announcement this month that the Army was offering soldiers who have the option of leaving before October incentive bonuses of $10,000 or more to stay on for another 12 months. Those in high-demand fields also could be offered choice assignments or educational training if they stay.</w:t>
      </w:r>
      <w:r w:rsidRPr="00B869C1">
        <w:rPr>
          <w:sz w:val="12"/>
        </w:rPr>
        <w:t>¶</w:t>
      </w:r>
      <w:r w:rsidRPr="00B869C1">
        <w:rPr>
          <w:sz w:val="16"/>
        </w:rPr>
        <w:t xml:space="preserve"> The Army Times noted that </w:t>
      </w:r>
      <w:r w:rsidRPr="00887DE7">
        <w:rPr>
          <w:rStyle w:val="StyleUnderline"/>
        </w:rPr>
        <w:t>the service is scrambling to meet the mandate</w:t>
      </w:r>
      <w:r w:rsidRPr="00B869C1">
        <w:rPr>
          <w:sz w:val="16"/>
        </w:rPr>
        <w:t xml:space="preserve"> of the 2017 National Defense Authorization Act, which says </w:t>
      </w:r>
      <w:r w:rsidRPr="00887DE7">
        <w:rPr>
          <w:rStyle w:val="StyleUnderline"/>
        </w:rPr>
        <w:t>the active Army must have 476,000 soldiers in the next eight months</w:t>
      </w:r>
      <w:r w:rsidRPr="00B869C1">
        <w:rPr>
          <w:sz w:val="16"/>
        </w:rPr>
        <w:t xml:space="preserve"> — 16,000 more than the generals originally planned for.</w:t>
      </w:r>
      <w:r w:rsidRPr="00B869C1">
        <w:rPr>
          <w:sz w:val="12"/>
        </w:rPr>
        <w:t>¶</w:t>
      </w:r>
      <w:r w:rsidRPr="00B869C1">
        <w:rPr>
          <w:sz w:val="16"/>
        </w:rPr>
        <w:t xml:space="preserve"> “Is it dire? No. But we need more soldiers,” Army Sgt. Maj., Dan Dailey told the newspaper this month. “We need to do this pretty rapidly.”</w:t>
      </w:r>
      <w:r w:rsidRPr="00B869C1">
        <w:rPr>
          <w:sz w:val="12"/>
        </w:rPr>
        <w:t>¶</w:t>
      </w:r>
      <w:r w:rsidRPr="00B869C1">
        <w:rPr>
          <w:sz w:val="16"/>
        </w:rPr>
        <w:t xml:space="preserve"> Another challenge facing Mr. Trump’s plan is the lukewarm response from the Joint Chiefs of Staff to an expedited surge in the ranks.</w:t>
      </w:r>
      <w:r w:rsidRPr="00B869C1">
        <w:rPr>
          <w:sz w:val="12"/>
        </w:rPr>
        <w:t>¶</w:t>
      </w:r>
      <w:r w:rsidRPr="00B869C1">
        <w:rPr>
          <w:sz w:val="16"/>
        </w:rPr>
        <w:t xml:space="preserve"> Publicly and privately, the service chiefs have expressed wariness over the massive troop increases proposed in the Trump plan, Mr. Cancian said.</w:t>
      </w:r>
      <w:r w:rsidRPr="00B869C1">
        <w:rPr>
          <w:sz w:val="12"/>
        </w:rPr>
        <w:t>¶</w:t>
      </w:r>
      <w:r w:rsidRPr="00B869C1">
        <w:rPr>
          <w:sz w:val="16"/>
        </w:rPr>
        <w:t xml:space="preserve"> Army Chief of Staff Gen. Mark Milley and Marine Corps Commandant Gen. Robert Neller have publicly stated that they would be willing to have a smaller troop increase and use the additional funds to repair aging weapon systems and procure newer ones for their arsenals, he said.</w:t>
      </w:r>
      <w:r w:rsidRPr="00B869C1">
        <w:rPr>
          <w:sz w:val="12"/>
        </w:rPr>
        <w:t>¶</w:t>
      </w:r>
      <w:r w:rsidRPr="00B869C1">
        <w:rPr>
          <w:sz w:val="16"/>
        </w:rPr>
        <w:t xml:space="preserve"> Gen. Milley has expressed a desire for a 490,000- to 500,000-member force, and Gen. Neller said a total force of 184,000 Marines would be adequate. If the </w:t>
      </w:r>
      <w:r w:rsidRPr="00887DE7">
        <w:rPr>
          <w:rStyle w:val="StyleUnderline"/>
        </w:rPr>
        <w:t>Trump administration seeks to push troop increases on the services too quickly, it risks a politically dangerous fight with the military brass</w:t>
      </w:r>
      <w:r w:rsidRPr="00B869C1">
        <w:rPr>
          <w:sz w:val="16"/>
        </w:rPr>
        <w:t>, said Mr. Cancian.</w:t>
      </w:r>
      <w:r w:rsidRPr="00B869C1">
        <w:rPr>
          <w:sz w:val="12"/>
        </w:rPr>
        <w:t>¶</w:t>
      </w:r>
      <w:r w:rsidRPr="00B869C1">
        <w:rPr>
          <w:sz w:val="16"/>
        </w:rPr>
        <w:t xml:space="preserve"> But retired Lt. Gen. Thomas Spoehr, director of the conservative Heritage Foundation’s Center for National Defense, said Mr. Trump has an opportunity to address a readiness issue that has not received sufficient attention in recent years. Attracting and retaining capable recruits is among the “top one, two or three national security risks we are not talking about,” he said.</w:t>
      </w:r>
      <w:r w:rsidRPr="00B869C1">
        <w:rPr>
          <w:sz w:val="12"/>
        </w:rPr>
        <w:t>¶</w:t>
      </w:r>
      <w:r w:rsidRPr="00B869C1">
        <w:rPr>
          <w:sz w:val="16"/>
        </w:rPr>
        <w:t xml:space="preserve"> While hardware and high-tech weapons are critical, “</w:t>
      </w:r>
      <w:r w:rsidRPr="00887DE7">
        <w:rPr>
          <w:rStyle w:val="StyleUnderline"/>
        </w:rPr>
        <w:t>quantity has a quality all its own</w:t>
      </w:r>
      <w:r w:rsidRPr="00B869C1">
        <w:rPr>
          <w:sz w:val="16"/>
        </w:rPr>
        <w:t xml:space="preserve">” in ensuring U.S. forces have the capability to address national security threats around the globe, Gen. Spoehr said. </w:t>
      </w:r>
      <w:r w:rsidRPr="00B869C1">
        <w:rPr>
          <w:sz w:val="12"/>
        </w:rPr>
        <w:t>¶</w:t>
      </w:r>
      <w:r w:rsidRPr="00B869C1">
        <w:rPr>
          <w:sz w:val="16"/>
        </w:rPr>
        <w:t xml:space="preserve"> Dwindling pool?</w:t>
      </w:r>
      <w:r w:rsidRPr="00B869C1">
        <w:rPr>
          <w:sz w:val="12"/>
        </w:rPr>
        <w:t>¶</w:t>
      </w:r>
      <w:r w:rsidRPr="00B869C1">
        <w:rPr>
          <w:sz w:val="16"/>
        </w:rPr>
        <w:t xml:space="preserve"> Only 1.4 million Americans, or less than one-half of 1 percent of the country’s total population, are serving as active-duty members of the U.S. military, according to Defense Department statistics. </w:t>
      </w:r>
      <w:r w:rsidRPr="00887DE7">
        <w:rPr>
          <w:rStyle w:val="StyleUnderline"/>
        </w:rPr>
        <w:t>Only 17 percent of all military-age Americans would be deemed physically “qualified military available</w:t>
      </w:r>
      <w:r w:rsidRPr="00B869C1">
        <w:rPr>
          <w:sz w:val="16"/>
        </w:rPr>
        <w:t>” for service, according to the most recent assessment of possible military manpower by the nonprofit Center for Naval Analyses.</w:t>
      </w:r>
      <w:r w:rsidRPr="00B869C1">
        <w:rPr>
          <w:sz w:val="12"/>
        </w:rPr>
        <w:t>¶</w:t>
      </w:r>
      <w:r w:rsidRPr="00B869C1">
        <w:rPr>
          <w:sz w:val="16"/>
        </w:rPr>
        <w:t xml:space="preserve"> The pool of military recruits may be dwindling as the job market improves in the private tech and service sectors. Meshing those factors with the manpower goals required by the Trump administration’s defense buildup plan “is going to be a challenge,” said Mr. Spoehr.</w:t>
      </w:r>
    </w:p>
    <w:p w14:paraId="193106E8" w14:textId="77777777" w:rsidR="00302ABE" w:rsidRPr="008C0530" w:rsidRDefault="00302ABE" w:rsidP="00302ABE"/>
    <w:p w14:paraId="08E2AEC1" w14:textId="77777777" w:rsidR="00302ABE" w:rsidRPr="00B869C1" w:rsidRDefault="00302ABE" w:rsidP="00302ABE"/>
    <w:p w14:paraId="7432F92B" w14:textId="527AEB30" w:rsidR="00F63AA7" w:rsidRDefault="00F63AA7" w:rsidP="00F63AA7">
      <w:pPr>
        <w:pStyle w:val="Heading1"/>
      </w:pPr>
      <w:r>
        <w:t>2AC AT: Disadvantages</w:t>
      </w:r>
    </w:p>
    <w:p w14:paraId="509D6C99" w14:textId="1AD8611D" w:rsidR="00363BA3" w:rsidRDefault="00363BA3" w:rsidP="00363BA3">
      <w:pPr>
        <w:pStyle w:val="Heading2"/>
      </w:pPr>
      <w:r>
        <w:t>Impact Framing</w:t>
      </w:r>
    </w:p>
    <w:p w14:paraId="2B5F6010" w14:textId="77777777" w:rsidR="00363BA3" w:rsidRPr="00A3534C" w:rsidRDefault="00363BA3" w:rsidP="00363BA3">
      <w:pPr>
        <w:pStyle w:val="Heading3"/>
      </w:pPr>
      <w:r w:rsidRPr="00A3534C">
        <w:t>Impact framing</w:t>
      </w:r>
    </w:p>
    <w:p w14:paraId="04F51D1C" w14:textId="03B0BDC3" w:rsidR="00363BA3" w:rsidRPr="00A3534C" w:rsidRDefault="00363BA3" w:rsidP="00363BA3">
      <w:pPr>
        <w:pStyle w:val="Heading4"/>
        <w:rPr>
          <w:b w:val="0"/>
          <w:bCs/>
        </w:rPr>
      </w:pPr>
      <w:r w:rsidRPr="00A3534C">
        <w:t>We control the scale of violence – structural violence</w:t>
      </w:r>
      <w:r>
        <w:t xml:space="preserve"> of daily militarism</w:t>
      </w:r>
      <w:r w:rsidRPr="00A3534C">
        <w:t xml:space="preserve"> is necessary to psychologically prime people for macro-level conflict</w:t>
      </w:r>
    </w:p>
    <w:p w14:paraId="4A6A5FBD" w14:textId="4A29E09D" w:rsidR="00363BA3" w:rsidRPr="00A3534C" w:rsidRDefault="00363BA3" w:rsidP="00363BA3">
      <w:pPr>
        <w:rPr>
          <w:rStyle w:val="Style13ptBold"/>
        </w:rPr>
      </w:pPr>
      <w:r w:rsidRPr="00A3534C">
        <w:rPr>
          <w:rStyle w:val="Style13ptBold"/>
        </w:rPr>
        <w:t xml:space="preserve">Scheper-Hughes, </w:t>
      </w:r>
      <w:r>
        <w:rPr>
          <w:rStyle w:val="Style13ptBold"/>
        </w:rPr>
        <w:t xml:space="preserve">Berkeley, Anthropology, Professor </w:t>
      </w:r>
      <w:r w:rsidRPr="00A3534C">
        <w:rPr>
          <w:rStyle w:val="Style13ptBold"/>
        </w:rPr>
        <w:t xml:space="preserve">and Bourgois </w:t>
      </w:r>
      <w:r>
        <w:rPr>
          <w:rStyle w:val="Style13ptBold"/>
        </w:rPr>
        <w:t>University of Pennsylvania, Anthropology, Professor, 04</w:t>
      </w:r>
    </w:p>
    <w:p w14:paraId="6DE7A1B6" w14:textId="77777777" w:rsidR="00363BA3" w:rsidRPr="00A3534C" w:rsidRDefault="00363BA3" w:rsidP="00363BA3">
      <w:r w:rsidRPr="00A3534C">
        <w:t xml:space="preserve"> (Nancy and Philippe, Introduction: Making Sense of Violence, in Violence in War and Peace, pg. 19-22)</w:t>
      </w:r>
    </w:p>
    <w:p w14:paraId="6A33AAF7" w14:textId="77777777" w:rsidR="00363BA3" w:rsidRPr="00363BA3" w:rsidRDefault="00363BA3" w:rsidP="00363BA3">
      <w:pPr>
        <w:rPr>
          <w:sz w:val="16"/>
        </w:rPr>
      </w:pPr>
      <w:r w:rsidRPr="00363BA3">
        <w:rPr>
          <w:sz w:val="16"/>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w:t>
      </w:r>
      <w:r w:rsidRPr="00A3534C">
        <w:rPr>
          <w:rStyle w:val="StyleUnderline"/>
        </w:rPr>
        <w:t>Absolutely central to our approach is a blurring of categories and distinctions between wartime and peacetime violence. Close attention to the “little” violences produced in the structures, habituses, and mentalites of everyday life shifts our attention to pathologies of class, race, and gender inequalities.</w:t>
      </w:r>
      <w:r w:rsidRPr="00363BA3">
        <w:rPr>
          <w:sz w:val="16"/>
        </w:rPr>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A3534C">
        <w:rPr>
          <w:rStyle w:val="StyleUnderline"/>
        </w:rPr>
        <w:t>The violence continuum also refers to the ease with which humans are capable of reducing the socially vulnerable into expendable nonpersons and assuming the license - even the duty - to kill, maim, or soul-murder</w:t>
      </w:r>
      <w:r w:rsidRPr="00A3534C">
        <w:rPr>
          <w:u w:val="single"/>
        </w:rPr>
        <w:t>.</w:t>
      </w:r>
      <w:r w:rsidRPr="00363BA3">
        <w:rPr>
          <w:sz w:val="16"/>
        </w:rPr>
        <w:t xml:space="preserve">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w:t>
      </w:r>
      <w:r w:rsidRPr="00A3534C">
        <w:rPr>
          <w:rStyle w:val="StyleUnderline"/>
        </w:rPr>
        <w:t>it is absolutely necessary to make just such existential leaps in purposefully linking violent acts in normal times to those of abnormal times</w:t>
      </w:r>
      <w:r w:rsidRPr="00A3534C">
        <w:rPr>
          <w:u w:val="single"/>
        </w:rPr>
        <w:t>.</w:t>
      </w:r>
      <w:r w:rsidRPr="00363BA3">
        <w:rPr>
          <w:sz w:val="16"/>
        </w:rPr>
        <w:t xml:space="preserve"> Hence the title of our volume: Violence in War and in Peace. If (as we concede) there is a moral risk in overextending the concept of “genocide” into spaces and corners of everyday life where we might not ordinarily think to find it (and </w:t>
      </w:r>
      <w:r w:rsidRPr="00A3534C">
        <w:rPr>
          <w:rStyle w:val="StyleUnderline"/>
        </w:rPr>
        <w:t>there is), an even greater risk lies in failing to sensitize ourselves, in misrecognizing protogenocidal practices and sentiments daily enacted as normative behavior by “ordinary” good-enough citizens. Peacetime crimes</w:t>
      </w:r>
      <w:r w:rsidRPr="00363BA3">
        <w:rPr>
          <w:sz w:val="16"/>
        </w:rPr>
        <w:t xml:space="preserve">,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w:t>
      </w:r>
      <w:r w:rsidRPr="00A3534C">
        <w:rPr>
          <w:rStyle w:val="StyleUnderline"/>
        </w:rPr>
        <w:t>constitute the “small wars and invisible genocides”</w:t>
      </w:r>
      <w:r w:rsidRPr="00363BA3">
        <w:rPr>
          <w:sz w:val="16"/>
        </w:rPr>
        <w:t xml:space="preserve"> to which we refer. This applies to African American and Latino youth mortality statistics in Oakland, California, Baltimore, Washington DC, and New York City. </w:t>
      </w:r>
      <w:r w:rsidRPr="00A3534C">
        <w:rPr>
          <w:rStyle w:val="StyleUnderline"/>
        </w:rPr>
        <w:t>These are “invisible” genocides not because they are secreted away or hidden from view, but quite the opposite.</w:t>
      </w:r>
      <w:r w:rsidRPr="00363BA3">
        <w:rPr>
          <w:sz w:val="16"/>
        </w:rPr>
        <w:t xml:space="preserve">  As Wittgenstein observed</w:t>
      </w:r>
      <w:r w:rsidRPr="00A3534C">
        <w:rPr>
          <w:rStyle w:val="StyleUnderline"/>
        </w:rPr>
        <w:t>, the things that are hardest to perceive are those which are right before our eyes and therefore taken for granted</w:t>
      </w:r>
      <w:r w:rsidRPr="00A3534C">
        <w:rPr>
          <w:u w:val="single"/>
        </w:rPr>
        <w:t>.</w:t>
      </w:r>
      <w:r w:rsidRPr="00363BA3">
        <w:rPr>
          <w:sz w:val="16"/>
        </w:rPr>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A3534C">
        <w:rPr>
          <w:rStyle w:val="StyleUnderline"/>
        </w:rPr>
        <w:t>Peacetime crimes suggests the possibility that war crimes are merely ordinary, everyday crimes of public consent applied systematically and dramatically in the extreme context of war</w:t>
      </w:r>
      <w:r w:rsidRPr="00363BA3">
        <w:rPr>
          <w:sz w:val="16"/>
        </w:rPr>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sidRPr="00A3534C">
        <w:rPr>
          <w:rStyle w:val="StyleUnderline"/>
        </w:rPr>
        <w:t xml:space="preserve">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t>
      </w:r>
      <w:r w:rsidRPr="00363BA3">
        <w:rPr>
          <w:sz w:val="16"/>
        </w:rPr>
        <w:t xml:space="preserve">What can it possibly mean when incarceration becomes the “normative” socializing experience for ethnic minority youth in a society, i.e., over 33 percent of young African American men (Prison Watch 2002).  In the end </w:t>
      </w:r>
      <w:r w:rsidRPr="00A3534C">
        <w:rPr>
          <w:rStyle w:val="StyleUnderline"/>
        </w:rPr>
        <w:t>it is essential that we recognize the existence of a genocidal capacity among otherwise good-enough humans and that we need to exercise a defensive hypervigilance to the less dramatic, permitted, and even rewarded everyday acts of violence that render participation in genocidal acts and policies possible</w:t>
      </w:r>
      <w:r w:rsidRPr="00363BA3">
        <w:rPr>
          <w:sz w:val="16"/>
        </w:rPr>
        <w:t xml:space="preserve"> (under adverse political or economic conditions), perhaps more easily than we would like to recognize. </w:t>
      </w:r>
      <w:r w:rsidRPr="00A3534C">
        <w:rPr>
          <w:rStyle w:val="StyleUnderline"/>
        </w:rPr>
        <w:t>Under the violence continuum we include, therefore, all expressions of radical social exclusion, dehumanization, depersonal- ization, pseudospeciation, and reification which normalize atrocious behavior and violence toward others. A constant self-mobilization for alarm, a state of constant hyperarousal is, perhaps, a reasonable response to Benjamin’s view of late modern history as a chronic “state of emergency</w:t>
      </w:r>
      <w:r w:rsidRPr="00A3534C">
        <w:rPr>
          <w:u w:val="single"/>
        </w:rPr>
        <w:t>”</w:t>
      </w:r>
      <w:r w:rsidRPr="00363BA3">
        <w:rPr>
          <w:sz w:val="16"/>
        </w:rPr>
        <w:t xml:space="preserve">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A3534C">
        <w:rPr>
          <w:rStyle w:val="StyleUnderline"/>
        </w:rPr>
        <w:t>Making that decisive move to recognize the continuum of violence allows us to see the capacity and the willingness - if not enthusiasm - of ordinary people, the practical technicians of the social consensus, to enforce genocidal-like crimes against categories of rubbish people. There is no primary impulse out of which mass violence and genocide are born, it is ingrained in the common sense of everyday social life.  The mad, the differently abled, the mentally vulnerable have often fallen into this category of the unworthy living, as have the very old and infirm, the sick-poor, and, of course, the despised racial, religious, sexual, and ethnic groups of the moment.</w:t>
      </w:r>
      <w:r w:rsidRPr="00363BA3">
        <w:rPr>
          <w:sz w:val="16"/>
        </w:rPr>
        <w:t xml:space="preserve">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sidRPr="00A3534C">
        <w:rPr>
          <w:rStyle w:val="StyleUnderline"/>
        </w:rPr>
        <w:t>. Collective denial and misrecognition are prerequisites for mass violence and genocide.</w:t>
      </w:r>
      <w:r w:rsidRPr="00363BA3">
        <w:rPr>
          <w:sz w:val="16"/>
        </w:rPr>
        <w:t xml:space="preserv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sidRPr="00A3534C">
        <w:rPr>
          <w:rStyle w:val="StyleUnderline"/>
        </w:rPr>
        <w:t>Everyday violence encompasses the implicit, legitimate, and routinized forms of violence inherent in particular social, economic, and political formations.</w:t>
      </w:r>
      <w:r w:rsidRPr="00363BA3">
        <w:rPr>
          <w:sz w:val="16"/>
        </w:rPr>
        <w:t xml:space="preserve">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w:t>
      </w:r>
      <w:r w:rsidRPr="00A3534C">
        <w:rPr>
          <w:rStyle w:val="StyleUnderline"/>
        </w:rPr>
        <w:t>that mass violence is part of a continuum, and that it is socially incremental and often experienced by perpetrators, collaborators, bystanders - and even by victims themselves - as expected, routine, even justified</w:t>
      </w:r>
      <w:r w:rsidRPr="00363BA3">
        <w:rPr>
          <w:sz w:val="16"/>
        </w:rPr>
        <w:t xml:space="preserve">. The preparations for mass killing can be found in social sentiments and institutions from the family, to schools, churches, hospitals, and the military. </w:t>
      </w:r>
      <w:r w:rsidRPr="00A3534C">
        <w:rPr>
          <w:rStyle w:val="StyleUnderline"/>
        </w:rPr>
        <w:t>They harbor the</w:t>
      </w:r>
      <w:r w:rsidRPr="00363BA3">
        <w:rPr>
          <w:sz w:val="16"/>
        </w:rPr>
        <w:t xml:space="preserve"> early “warning signs” (Charney 1991), the </w:t>
      </w:r>
      <w:r w:rsidRPr="00A3534C">
        <w:rPr>
          <w:rStyle w:val="StyleUnderline"/>
        </w:rPr>
        <w:t>“priming”</w:t>
      </w:r>
      <w:r w:rsidRPr="00363BA3">
        <w:rPr>
          <w:sz w:val="16"/>
        </w:rPr>
        <w:t xml:space="preserve"> (as Hinton, ed., 2002 calls it), or the “genocidal continuum” (as we call it) </w:t>
      </w:r>
      <w:r w:rsidRPr="00A3534C">
        <w:rPr>
          <w:rStyle w:val="StyleUnderline"/>
        </w:rPr>
        <w:t>that push social consensus toward devaluing certain forms of human life</w:t>
      </w:r>
      <w:r w:rsidRPr="00363BA3">
        <w:rPr>
          <w:sz w:val="16"/>
        </w:rPr>
        <w:t xml:space="preserve"> 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14:paraId="7A124EA1" w14:textId="17E1F869" w:rsidR="00363BA3" w:rsidRDefault="000958E8" w:rsidP="000958E8">
      <w:pPr>
        <w:pStyle w:val="Heading3"/>
      </w:pPr>
      <w:r>
        <w:t>K of War Impacts</w:t>
      </w:r>
    </w:p>
    <w:p w14:paraId="49097559" w14:textId="77777777" w:rsidR="000958E8" w:rsidRPr="005C3E4B" w:rsidRDefault="000958E8" w:rsidP="000958E8">
      <w:pPr>
        <w:pStyle w:val="Heading4"/>
      </w:pPr>
      <w:r>
        <w:t>War is not an event, it is a presence that affects people daily – their failure to account for omnipresent militarism allows war and violence to continue unchecked and dooms their politics</w:t>
      </w:r>
    </w:p>
    <w:p w14:paraId="0AE7B3DF" w14:textId="77777777" w:rsidR="000958E8" w:rsidRDefault="000958E8" w:rsidP="000958E8">
      <w:pPr>
        <w:rPr>
          <w:rStyle w:val="Style13ptBold"/>
        </w:rPr>
      </w:pPr>
      <w:r>
        <w:rPr>
          <w:rStyle w:val="Style13ptBold"/>
        </w:rPr>
        <w:t>Cuomo, University of Georgia, Professor of Philosophy and Women’s Studies, 1996</w:t>
      </w:r>
    </w:p>
    <w:p w14:paraId="75EC31FF" w14:textId="77777777" w:rsidR="000958E8" w:rsidRPr="005C3E4B" w:rsidRDefault="000958E8" w:rsidP="000958E8">
      <w:r w:rsidRPr="005C3E4B">
        <w:t>[</w:t>
      </w:r>
      <w:r>
        <w:t>Chris, Autumn 1996, Hypatia, “War Is Not Just an Event: Reflections on the Significance of Everyday Violence”, Volume: 11, Number 4, Pages 31-32, AZG]</w:t>
      </w:r>
    </w:p>
    <w:p w14:paraId="0147087D" w14:textId="77777777" w:rsidR="000958E8" w:rsidRDefault="000958E8" w:rsidP="000958E8">
      <w:r>
        <w:t xml:space="preserve">In "Gender and 'Postmodern' War," Robin Schott introduces some of the ways in which </w:t>
      </w:r>
      <w:r w:rsidRPr="005C3E4B">
        <w:rPr>
          <w:rStyle w:val="Emphasis"/>
        </w:rPr>
        <w:t>war is currently</w:t>
      </w:r>
      <w:r>
        <w:t xml:space="preserve"> best seen </w:t>
      </w:r>
      <w:r w:rsidRPr="005C3E4B">
        <w:rPr>
          <w:rStyle w:val="Emphasis"/>
        </w:rPr>
        <w:t>not</w:t>
      </w:r>
      <w:r>
        <w:t xml:space="preserve"> as </w:t>
      </w:r>
      <w:r w:rsidRPr="005C3E4B">
        <w:rPr>
          <w:rStyle w:val="Emphasis"/>
        </w:rPr>
        <w:t>an event but</w:t>
      </w:r>
      <w:r>
        <w:t xml:space="preserve"> as </w:t>
      </w:r>
      <w:r w:rsidRPr="006247C9">
        <w:rPr>
          <w:rStyle w:val="Emphasis"/>
        </w:rPr>
        <w:t>a p</w:t>
      </w:r>
      <w:r w:rsidRPr="005C3E4B">
        <w:rPr>
          <w:rStyle w:val="Emphasis"/>
        </w:rPr>
        <w:t>resence</w:t>
      </w:r>
      <w:r>
        <w:t xml:space="preserve"> (Schott 1995). Schott argues that </w:t>
      </w:r>
      <w:r w:rsidRPr="005C3E4B">
        <w:rPr>
          <w:rStyle w:val="StyleUnderline"/>
        </w:rPr>
        <w:t>postmodern understandings of persons, states, and politics, as well as the high-tech nature of much contemporary warfare</w:t>
      </w:r>
      <w:r>
        <w:t xml:space="preserve"> and the preponderance of civil and nationalist wars, </w:t>
      </w:r>
      <w:r w:rsidRPr="005C3E4B">
        <w:rPr>
          <w:rStyle w:val="StyleUnderline"/>
        </w:rPr>
        <w:t>render an event- based conception of war inadequate</w:t>
      </w:r>
      <w:r>
        <w:t>, especially insofar as gender is taken into account. In this essay, I will expand upon her argument by showing that accounts of war that only focus on events are impoverished in a number of ways, and therefore feminist consideration of the political, ethical, and onto- logical dimensions of war and the possibilities for resistance demand a much more complicated approach. I take Schott's characterization of war as presence as a point of departure, though I am not committed to the idea that the constancy of militarism, the fact of its omnipresence in human experience, and the paucity of an event-based account of war are exclusive to contemporary postmodern or postcolonial circumstances.1</w:t>
      </w:r>
    </w:p>
    <w:p w14:paraId="1D1D58D6" w14:textId="77777777" w:rsidR="000958E8" w:rsidRDefault="000958E8" w:rsidP="000958E8">
      <w:r w:rsidRPr="005C3E4B">
        <w:rPr>
          <w:rStyle w:val="StyleUnderline"/>
        </w:rPr>
        <w:t>Theory that does not investigate or even notice the omnipresence of militarism cannot</w:t>
      </w:r>
      <w:r>
        <w:t xml:space="preserve"> represent or </w:t>
      </w:r>
      <w:r w:rsidRPr="005C3E4B">
        <w:rPr>
          <w:rStyle w:val="StyleUnderline"/>
        </w:rPr>
        <w:t>address</w:t>
      </w:r>
      <w:r>
        <w:t xml:space="preserve"> the depth and specificity of </w:t>
      </w:r>
      <w:r w:rsidRPr="005C3E4B">
        <w:rPr>
          <w:rStyle w:val="Emphasis"/>
        </w:rPr>
        <w:t>the every- day effects of militarism on women, on people living in occupied territories, on members of military institutions, and on the environment.</w:t>
      </w:r>
      <w:r w:rsidRPr="005C3E4B">
        <w:t xml:space="preserve"> These effects are relevant to feminists in a number of ways because military practices and institutions he</w:t>
      </w:r>
      <w:r>
        <w:t xml:space="preserve">lp construct gendered and national identity, and because they justify the destruction of natural nonhuman entities and communities during peacetime. </w:t>
      </w:r>
      <w:r w:rsidRPr="005C3E4B">
        <w:rPr>
          <w:rStyle w:val="StyleUnderline"/>
        </w:rPr>
        <w:t>Lack of attention to these aspects of the business of making or preventing military violence</w:t>
      </w:r>
      <w:r>
        <w:t xml:space="preserve"> in an extremely technologized world </w:t>
      </w:r>
      <w:r w:rsidRPr="005C3E4B">
        <w:rPr>
          <w:rStyle w:val="StyleUnderline"/>
        </w:rPr>
        <w:t>results in theory that cannot accommodate the connections among the constant presence of militarism, declared wars, and other closely related social phenomena, such as nationalistic glorifications of motherhood, media violence, and current ideological gravitations to military solutions</w:t>
      </w:r>
      <w:r>
        <w:t xml:space="preserve"> for social problems.</w:t>
      </w:r>
    </w:p>
    <w:p w14:paraId="09E5D0C7" w14:textId="77777777" w:rsidR="000958E8" w:rsidRDefault="000958E8" w:rsidP="000958E8">
      <w:r>
        <w:t xml:space="preserve">Ethical </w:t>
      </w:r>
      <w:r w:rsidRPr="005C3E4B">
        <w:rPr>
          <w:rStyle w:val="StyleUnderline"/>
        </w:rPr>
        <w:t>approaches that do not attend to the ways in which warfare and military practices are woven into the very fabric of life in twenty-first century technological states lead to crisis-based politics and analyses.</w:t>
      </w:r>
      <w:r>
        <w:t xml:space="preserve"> For any feminism that aims to resist oppression and create alternative social and political options, </w:t>
      </w:r>
      <w:r w:rsidRPr="005C3E4B">
        <w:rPr>
          <w:rStyle w:val="StyleUnderline"/>
        </w:rPr>
        <w:t>crisis-based ethics and politics are problematic because they distract attention from the need for sustained resistance to the</w:t>
      </w:r>
      <w:r>
        <w:t xml:space="preserve"> enmeshed, omnipresent </w:t>
      </w:r>
      <w:r w:rsidRPr="005C3E4B">
        <w:rPr>
          <w:rStyle w:val="StyleUnderline"/>
        </w:rPr>
        <w:t>systems of domination and oppression that</w:t>
      </w:r>
      <w:r w:rsidRPr="005C3E4B">
        <w:t xml:space="preserve"> so often </w:t>
      </w:r>
      <w:r w:rsidRPr="005C3E4B">
        <w:rPr>
          <w:rStyle w:val="StyleUnderline"/>
        </w:rPr>
        <w:t>function as givens in most people's lives.</w:t>
      </w:r>
      <w:r w:rsidRPr="00CF2A3E">
        <w:rPr>
          <w:rStyle w:val="StyleUnderline"/>
        </w:rPr>
        <w:t xml:space="preserve"> Neglecting the omnipresence of militarism allows the </w:t>
      </w:r>
      <w:r w:rsidRPr="00CF2A3E">
        <w:rPr>
          <w:rStyle w:val="Emphasis"/>
        </w:rPr>
        <w:t>false belief that the absence of declared</w:t>
      </w:r>
      <w:r>
        <w:t xml:space="preserve"> armed </w:t>
      </w:r>
      <w:r w:rsidRPr="00CF2A3E">
        <w:rPr>
          <w:rStyle w:val="Emphasis"/>
        </w:rPr>
        <w:t>conflicts is peace</w:t>
      </w:r>
      <w:r>
        <w:t xml:space="preserve">, the polar opposite of </w:t>
      </w:r>
      <w:r w:rsidRPr="00CF2A3E">
        <w:t>war. It is particularly easy for those whose lives are shaped by the safety of privilege, and who do not reg</w:t>
      </w:r>
      <w:r>
        <w:t xml:space="preserve">ularly encounter the realities of militarism, to maintain this false belief. </w:t>
      </w:r>
      <w:r w:rsidRPr="00CF2A3E">
        <w:rPr>
          <w:rStyle w:val="StyleUnderline"/>
        </w:rPr>
        <w:t>The belief that militarism is a</w:t>
      </w:r>
      <w:r>
        <w:t xml:space="preserve">n ethical, political </w:t>
      </w:r>
      <w:r w:rsidRPr="00CF2A3E">
        <w:rPr>
          <w:rStyle w:val="StyleUnderline"/>
        </w:rPr>
        <w:t>concern only regarding armed conflict, creates forms of resistance to militarism that are merely exercises in crisis control.</w:t>
      </w:r>
      <w:r>
        <w:t xml:space="preserve"> Antiwar resistance is then mobilized when the "real" violence finally occurs, or when the stability of privilege is directly threatened, and at that point it is difficult not to respond in ways that make resisters drop all other political priorities. </w:t>
      </w:r>
      <w:r w:rsidRPr="00CF2A3E">
        <w:rPr>
          <w:rStyle w:val="StyleUnderline"/>
        </w:rPr>
        <w:t>Crisis-driven attention</w:t>
      </w:r>
      <w:r>
        <w:t xml:space="preserve"> to declarations of war </w:t>
      </w:r>
      <w:r w:rsidRPr="00CF2A3E">
        <w:rPr>
          <w:rStyle w:val="StyleUnderline"/>
        </w:rPr>
        <w:t>might</w:t>
      </w:r>
      <w:r>
        <w:t xml:space="preserve"> actually </w:t>
      </w:r>
      <w:r w:rsidRPr="00CF2A3E">
        <w:rPr>
          <w:rStyle w:val="StyleUnderline"/>
        </w:rPr>
        <w:t>keep resisters complacent</w:t>
      </w:r>
      <w:r>
        <w:t xml:space="preserve"> about and complicitous in the general presence of global militarism. Seeing war as necessarily embedded in constant military presence draws attention to the fact that horrific, state-sponsored violence is happening nearly all over, all of the time, and that it is perpetrated by military institutions and other militaristic agents of the state.</w:t>
      </w:r>
    </w:p>
    <w:p w14:paraId="508728C3" w14:textId="77777777" w:rsidR="000958E8" w:rsidRPr="005C3E4B" w:rsidRDefault="000958E8" w:rsidP="000958E8">
      <w:pPr>
        <w:pStyle w:val="Heading4"/>
      </w:pPr>
      <w:r>
        <w:t>Only we access the root cause – war is an eruption of everyday militarism not a separate occurrence</w:t>
      </w:r>
    </w:p>
    <w:p w14:paraId="6C33A774" w14:textId="77777777" w:rsidR="000958E8" w:rsidRDefault="000958E8" w:rsidP="000958E8">
      <w:pPr>
        <w:rPr>
          <w:rStyle w:val="Style13ptBold"/>
        </w:rPr>
      </w:pPr>
      <w:r>
        <w:rPr>
          <w:rStyle w:val="Style13ptBold"/>
        </w:rPr>
        <w:t>Cuomo, University of Georgia, Professor of Philosophy and Women’s Studies, 1996</w:t>
      </w:r>
    </w:p>
    <w:p w14:paraId="14ABF0CC" w14:textId="77777777" w:rsidR="000958E8" w:rsidRDefault="000958E8" w:rsidP="000958E8">
      <w:r w:rsidRPr="005C3E4B">
        <w:t>[</w:t>
      </w:r>
      <w:r>
        <w:t>Chris, Autumn 1996, Hypatia, “War Is Not Just an Event: Reflections on the Significance of Everyday Violence”, Volume: 11, Number 4, Pages 32-33, AZG]</w:t>
      </w:r>
    </w:p>
    <w:p w14:paraId="23418C11" w14:textId="77777777" w:rsidR="000958E8" w:rsidRDefault="000958E8" w:rsidP="000958E8">
      <w:r>
        <w:t xml:space="preserve">I propose that the constancy of militarism and its effects on social reality be reintroduced as a crucial locus of contemporary feminist attentions, and that feminists emphasize how </w:t>
      </w:r>
      <w:r w:rsidRPr="00CF2A3E">
        <w:rPr>
          <w:rStyle w:val="Emphasis"/>
        </w:rPr>
        <w:t>wars are eruptions and manifestations of omnipresent militarism that is a product and tool of</w:t>
      </w:r>
      <w:r>
        <w:t xml:space="preserve"> multiply oppressive, corporate, </w:t>
      </w:r>
      <w:r>
        <w:rPr>
          <w:rStyle w:val="Emphasis"/>
        </w:rPr>
        <w:t>tech</w:t>
      </w:r>
      <w:r w:rsidRPr="00CF2A3E">
        <w:rPr>
          <w:rStyle w:val="Emphasis"/>
        </w:rPr>
        <w:t>nocratic states.</w:t>
      </w:r>
      <w:r>
        <w:t xml:space="preserve">2 Feminists should be particularly interested in making </w:t>
      </w:r>
      <w:r w:rsidRPr="00CF2A3E">
        <w:rPr>
          <w:rStyle w:val="StyleUnderline"/>
        </w:rPr>
        <w:t>this shift</w:t>
      </w:r>
      <w:r>
        <w:t xml:space="preserve"> because it better </w:t>
      </w:r>
      <w:r w:rsidRPr="00CF2A3E">
        <w:rPr>
          <w:rStyle w:val="StyleUnderline"/>
        </w:rPr>
        <w:t>allows consideration of the effects of war and militarism on women, subjugated peoples, and environments.</w:t>
      </w:r>
      <w:r>
        <w:t xml:space="preserve"> While giving attention to the constancy of militarism in contemporary life we need not neglect the importance of addressing the specific qualities of direct, large-scale, declared military conflicts. But </w:t>
      </w:r>
      <w:r w:rsidRPr="00D83BF6">
        <w:rPr>
          <w:rStyle w:val="StyleUnderline"/>
        </w:rPr>
        <w:t>the dramatic nature of declared, large-scale conflicts should not obfuscate the ways in which military violence pervades most societies in increasingly technologically sophisticated ways and the significance of military institutions and everyday practices in shaping reality.</w:t>
      </w:r>
      <w:r>
        <w:t xml:space="preserve"> Philosophical dis- cussions that focus only on the ethics of declaring and fighting wars miss these connections, and also miss the ways in which even declared military conflicts are often experienced as omnipresent horrors. These approaches also leave unquestioned tendencies to suspend or distort moral judgement in the face of what appears to be the inevitability of war and militarism.</w:t>
      </w:r>
    </w:p>
    <w:p w14:paraId="3B77B4D9" w14:textId="77777777" w:rsidR="000958E8" w:rsidRPr="005C3E4B" w:rsidRDefault="000958E8" w:rsidP="000958E8">
      <w:pPr>
        <w:pStyle w:val="Heading4"/>
      </w:pPr>
      <w:r>
        <w:t>War is a presence that causes constant violence. The neg’s alternate conceptions of war maintain this violence and fail to address the complexities of modern war.</w:t>
      </w:r>
    </w:p>
    <w:p w14:paraId="7A61B45B" w14:textId="77777777" w:rsidR="000958E8" w:rsidRDefault="000958E8" w:rsidP="000958E8">
      <w:pPr>
        <w:rPr>
          <w:rStyle w:val="Style13ptBold"/>
        </w:rPr>
      </w:pPr>
      <w:r>
        <w:rPr>
          <w:rStyle w:val="Style13ptBold"/>
        </w:rPr>
        <w:t>Cuomo, University of Georgia, Professor of Philosophy and Women’s Studies, 1996</w:t>
      </w:r>
    </w:p>
    <w:p w14:paraId="11510ADC" w14:textId="77777777" w:rsidR="000958E8" w:rsidRDefault="000958E8" w:rsidP="000958E8">
      <w:r w:rsidRPr="005C3E4B">
        <w:t>[</w:t>
      </w:r>
      <w:r>
        <w:t>Chris, Autumn 1996, Hypatia, “War Is Not Just an Event: Reflections on the Significance of Everyday Violence”, Volume: 11, Number 4, Pages 42-44, AZG]</w:t>
      </w:r>
    </w:p>
    <w:p w14:paraId="6D1A60E0" w14:textId="77777777" w:rsidR="000958E8" w:rsidRDefault="000958E8" w:rsidP="000958E8">
      <w:r>
        <w:t xml:space="preserve">Emphasizing the ways in which </w:t>
      </w:r>
      <w:r w:rsidRPr="00934BA3">
        <w:rPr>
          <w:rStyle w:val="Emphasis"/>
        </w:rPr>
        <w:t>war is a presence, a constant undertone, white noise in the background of social existence, moving sometimes closer to the foreground</w:t>
      </w:r>
      <w:r>
        <w:t xml:space="preserve"> of collective consciousness </w:t>
      </w:r>
      <w:r w:rsidRPr="00934BA3">
        <w:rPr>
          <w:rStyle w:val="Emphasis"/>
        </w:rPr>
        <w:t>in the form of</w:t>
      </w:r>
      <w:r>
        <w:t xml:space="preserve"> direct combat </w:t>
      </w:r>
      <w:r w:rsidRPr="00934BA3">
        <w:rPr>
          <w:rStyle w:val="StyleUnderline"/>
        </w:rPr>
        <w:t>yet remaining mostly as an unconsidered given</w:t>
      </w:r>
      <w:r>
        <w:t>, allows for several promising analyses. To conclude, I will summarize four distinct benefits of feminist philosophical attention to the constancy of military presence in most everyday contemporary life.</w:t>
      </w:r>
    </w:p>
    <w:p w14:paraId="2803721B" w14:textId="77777777" w:rsidR="000958E8" w:rsidRPr="00934BA3" w:rsidRDefault="000958E8" w:rsidP="000958E8">
      <w:pPr>
        <w:rPr>
          <w:rStyle w:val="StyleUnderline"/>
        </w:rPr>
      </w:pPr>
      <w:r>
        <w:t xml:space="preserve">1) </w:t>
      </w:r>
      <w:r w:rsidRPr="00934BA3">
        <w:rPr>
          <w:rStyle w:val="StyleUnderline"/>
        </w:rPr>
        <w:t>By considering the presence of war and militarism, philosophers and activists are able to engage in a more effective</w:t>
      </w:r>
      <w:r>
        <w:t xml:space="preserve">, local, textured, multiplicitous </w:t>
      </w:r>
      <w:r w:rsidRPr="00934BA3">
        <w:rPr>
          <w:rStyle w:val="StyleUnderline"/>
        </w:rPr>
        <w:t>discussion of</w:t>
      </w:r>
      <w:r>
        <w:t xml:space="preserve"> specific examples and issues of </w:t>
      </w:r>
      <w:r w:rsidRPr="00934BA3">
        <w:rPr>
          <w:rStyle w:val="StyleUnderline"/>
        </w:rPr>
        <w:t>militarism</w:t>
      </w:r>
      <w:r>
        <w:t xml:space="preserve">, </w:t>
      </w:r>
      <w:r w:rsidRPr="00934BA3">
        <w:rPr>
          <w:rStyle w:val="StyleUnderline"/>
        </w:rPr>
        <w:t>especially during "peacetime"</w:t>
      </w:r>
      <w:r>
        <w:t xml:space="preserve"> (when most military activities occur). </w:t>
      </w:r>
      <w:r w:rsidRPr="00934BA3">
        <w:rPr>
          <w:rStyle w:val="StyleUnderline"/>
        </w:rPr>
        <w:t>These include environ- mental effects, such as the recent French decision to engage in nuclear testing; and effects on conceptions of gender and on the lives of women, such as the twelve-year-old Japanese girl who was recently raped by American soldiers stationed in Okinawa.</w:t>
      </w:r>
    </w:p>
    <w:p w14:paraId="273D2BAF" w14:textId="77777777" w:rsidR="000958E8" w:rsidRDefault="000958E8" w:rsidP="000958E8">
      <w:r>
        <w:t>2) Expanding the field of vision when considering the ethical issues of war allows us to better perceive and reflect upon the connections among various effects and causes of militarism, and between aspects of everyday militarism and military activities that generally occur between declarations of war and the signing of peace treaties.</w:t>
      </w:r>
    </w:p>
    <w:p w14:paraId="70C1A30D" w14:textId="77777777" w:rsidR="000958E8" w:rsidRDefault="000958E8" w:rsidP="000958E8">
      <w:r>
        <w:t xml:space="preserve">3) As Robin Schott emphasizes, </w:t>
      </w:r>
      <w:r w:rsidRPr="00934BA3">
        <w:rPr>
          <w:rStyle w:val="StyleUnderline"/>
        </w:rPr>
        <w:t>focusing on the presence of war is particularly necessary given current realities of war, in an age in which military technology makes war less temporally</w:t>
      </w:r>
      <w:r>
        <w:t xml:space="preserve">, conceptually, </w:t>
      </w:r>
      <w:r w:rsidRPr="00934BA3">
        <w:rPr>
          <w:rStyle w:val="StyleUnderline"/>
        </w:rPr>
        <w:t>and physically bounded, and in which civil conflict, guerilla wars, ethnic wars, and urban violence</w:t>
      </w:r>
      <w:r>
        <w:t xml:space="preserve"> in response to worsening social conditions </w:t>
      </w:r>
      <w:r w:rsidRPr="00934BA3">
        <w:rPr>
          <w:rStyle w:val="StyleUnderline"/>
        </w:rPr>
        <w:t>are the most common forms of large- scale violence.</w:t>
      </w:r>
    </w:p>
    <w:p w14:paraId="4F9918B1" w14:textId="77777777" w:rsidR="000958E8" w:rsidRDefault="000958E8" w:rsidP="000958E8">
      <w:r>
        <w:t>4) Finally, to return to a point which I raised earlier, it is my hope that a more presence-based analysis of war can be a tool for noticing and understanding other political and ethical issues as presences, and not just events. In a recent article in The New Yorker, Henry Louis Gates relays the following:</w:t>
      </w:r>
    </w:p>
    <w:p w14:paraId="3F551897" w14:textId="77777777" w:rsidR="000958E8" w:rsidRDefault="000958E8" w:rsidP="000958E8">
      <w:pPr>
        <w:ind w:left="720"/>
      </w:pPr>
      <w:r>
        <w:t>"You've got to start with the families," [Colin Powell] says of the crisis in the inner cities, "and then you've got to fix educa- tion so these little bright-eyed five-year-olds, who are innocent as the day is long and who know right from wrong, have all the education they need. And you have to do both these things simultaneously. It's like being able to support two military conflicts simultaneously." Military metaphors, the worn cur- rency of political discourse in this country, take on a certain vitality when he deploys them. (Indeed, there are those who argue that much of the General's allure stems from a sort of transposition of realms. "I think people are hungry for a military solution to inner-city problems," the black law professor and activist Patricia Williams says.) (Gates 1995, 77)</w:t>
      </w:r>
    </w:p>
    <w:p w14:paraId="3E9D2DF9" w14:textId="77777777" w:rsidR="000958E8" w:rsidRDefault="000958E8" w:rsidP="000958E8">
      <w:r>
        <w:t>How (where? when? why?) are institutions of law enforcement like military institutions? How is the presumed constant need for personal protection experienced by some constructed similarly to the necessity of national secu- rity? How does the constancy of militarism induce complacency toward or collaboration with authoritative violence? Looking at these questions might help interested parties figure out how to create and sustain movements that are attentive to local realities and particularities about war, about violence, and about the enmeshment of various systems of oppression.</w:t>
      </w:r>
    </w:p>
    <w:p w14:paraId="2EF9907C" w14:textId="77777777" w:rsidR="000958E8" w:rsidRPr="00B55AD5" w:rsidRDefault="000958E8" w:rsidP="000958E8">
      <w:r>
        <w:t xml:space="preserve">It is of course crucial that the analysis I recommend here notice similarities, patterns, and connections without collapsing all forms and instances of mili- tarism or of state-sponsored violence into one neat picture. It is also important to emphasize that </w:t>
      </w:r>
      <w:r w:rsidRPr="005E11D0">
        <w:rPr>
          <w:rStyle w:val="StyleUnderline"/>
        </w:rPr>
        <w:t>an expanded conception of war is meant to disrupt crisis- based politics that distract attention from mundane, everyday violence</w:t>
      </w:r>
      <w:r>
        <w:t xml:space="preserve"> that is rooted in injustice. Seeing the constant presence of militarism does not require that middle-class and other privileged Americans suddenly see themselves as constantly under siege. It does require the development of abilities to notice the extent to which people and ecosystems can be severely under siege by military institutions and values, even when peace seems present.</w:t>
      </w:r>
    </w:p>
    <w:p w14:paraId="530384C6" w14:textId="77777777" w:rsidR="000958E8" w:rsidRPr="000958E8" w:rsidRDefault="000958E8" w:rsidP="000958E8"/>
    <w:p w14:paraId="628DE818" w14:textId="5B32BCA4" w:rsidR="00F63AA7" w:rsidRDefault="00F63AA7" w:rsidP="00F63AA7">
      <w:pPr>
        <w:pStyle w:val="Heading2"/>
      </w:pPr>
      <w:r>
        <w:t>Pol</w:t>
      </w:r>
      <w:r w:rsidR="00363BA3">
        <w:t>i</w:t>
      </w:r>
      <w:r>
        <w:t>tics</w:t>
      </w:r>
    </w:p>
    <w:p w14:paraId="790DDC1F" w14:textId="77777777" w:rsidR="00F63AA7" w:rsidRDefault="00F63AA7" w:rsidP="00F63AA7">
      <w:pPr>
        <w:pStyle w:val="Heading3"/>
      </w:pPr>
      <w:r>
        <w:t>K of DA</w:t>
      </w:r>
    </w:p>
    <w:p w14:paraId="23C297AF" w14:textId="77777777" w:rsidR="00F63AA7" w:rsidRDefault="00F63AA7" w:rsidP="00F63AA7">
      <w:pPr>
        <w:pStyle w:val="Heading4"/>
      </w:pPr>
      <w:r>
        <w:t>Brutal, constant war is caused by U.S. militarism and goes unchallenged by the media – challenging it here is key</w:t>
      </w:r>
    </w:p>
    <w:p w14:paraId="7B41E951" w14:textId="77777777" w:rsidR="00F63AA7" w:rsidRDefault="00464EC3" w:rsidP="00F63AA7">
      <w:pPr>
        <w:rPr>
          <w:rStyle w:val="Style13ptBold"/>
        </w:rPr>
      </w:pPr>
      <w:hyperlink r:id="rId101" w:history="1">
        <w:r w:rsidR="00F63AA7" w:rsidRPr="00D420BE">
          <w:rPr>
            <w:rStyle w:val="Style13ptBold"/>
          </w:rPr>
          <w:t>Cohen</w:t>
        </w:r>
      </w:hyperlink>
      <w:r w:rsidR="00F63AA7" w:rsidRPr="00D420BE">
        <w:rPr>
          <w:rStyle w:val="Style13ptBold"/>
        </w:rPr>
        <w:t xml:space="preserve">, Ithaca College, </w:t>
      </w:r>
      <w:hyperlink r:id="rId102" w:history="1">
        <w:r w:rsidR="00F63AA7" w:rsidRPr="00D420BE">
          <w:rPr>
            <w:rStyle w:val="Style13ptBold"/>
          </w:rPr>
          <w:t>Park Center for Independent Media</w:t>
        </w:r>
      </w:hyperlink>
      <w:r w:rsidR="00F63AA7" w:rsidRPr="00D420BE">
        <w:rPr>
          <w:rStyle w:val="Style13ptBold"/>
        </w:rPr>
        <w:t>, director, 2013</w:t>
      </w:r>
    </w:p>
    <w:p w14:paraId="2AA0B2FA" w14:textId="77777777" w:rsidR="00F63AA7" w:rsidRPr="00D420BE" w:rsidRDefault="00F63AA7" w:rsidP="00F63AA7">
      <w:r w:rsidRPr="00D420BE">
        <w:t>[</w:t>
      </w:r>
      <w:r>
        <w:t>Jeff, 4-10-13, Counter-Punch, “</w:t>
      </w:r>
      <w:r w:rsidRPr="00D420BE">
        <w:t>U.S. Militarism and Perpetual War</w:t>
      </w:r>
      <w:r>
        <w:t xml:space="preserve">”, </w:t>
      </w:r>
      <w:hyperlink r:id="rId103" w:history="1">
        <w:r w:rsidRPr="00F163A4">
          <w:rPr>
            <w:rStyle w:val="Hyperlink"/>
          </w:rPr>
          <w:t>https://www.counterpunch.org/2013/04/10/u-s-militarism-and-perpetual-war/</w:t>
        </w:r>
      </w:hyperlink>
      <w:r>
        <w:t>, accessed 6-28-17, AZG]</w:t>
      </w:r>
    </w:p>
    <w:p w14:paraId="71FEDFAF" w14:textId="77777777" w:rsidR="00F63AA7" w:rsidRDefault="00F63AA7" w:rsidP="00F63AA7">
      <w:r>
        <w:t>I spent years as a political pundit on mainstream TV – at CNN, Fox News and MSNBC. I was outnumbered, outshouted, red-baited and finally terminated. Inside mainstream media, I saw that major issues were not only dodged, but sometimes not even acknowledged to exist.</w:t>
      </w:r>
    </w:p>
    <w:p w14:paraId="59D8259F" w14:textId="77777777" w:rsidR="00F63AA7" w:rsidRDefault="00F63AA7" w:rsidP="00F63AA7">
      <w:r>
        <w:t xml:space="preserve">Today there’s an elephant in the room: a huge, yet ignored, issue that largely explains why Social Security is now on the chopping block. And why other industrialized countries have free college education and universal healthcare, but we don’t. </w:t>
      </w:r>
      <w:r w:rsidRPr="004B0FFC">
        <w:rPr>
          <w:rStyle w:val="StyleUnderline"/>
        </w:rPr>
        <w:t>It’s</w:t>
      </w:r>
      <w:r>
        <w:t xml:space="preserve"> arguably </w:t>
      </w:r>
      <w:r w:rsidRPr="001030EC">
        <w:rPr>
          <w:rStyle w:val="Emphasis"/>
        </w:rPr>
        <w:t>our country’s biggest problem</w:t>
      </w:r>
      <w:r>
        <w:t xml:space="preserve"> – a problem that Martin Luther King Jr. focused on before he was assassinated 45 years ago, and has only worsened since then (which was the height of the Vietnam War).</w:t>
      </w:r>
    </w:p>
    <w:p w14:paraId="54283813" w14:textId="77777777" w:rsidR="00F63AA7" w:rsidRPr="001030EC" w:rsidRDefault="00F63AA7" w:rsidP="00F63AA7">
      <w:pPr>
        <w:rPr>
          <w:rStyle w:val="Emphasis"/>
        </w:rPr>
      </w:pPr>
      <w:r w:rsidRPr="001030EC">
        <w:rPr>
          <w:rStyle w:val="Emphasis"/>
        </w:rPr>
        <w:t>That problem is U.S. militarism and perpetual war.</w:t>
      </w:r>
    </w:p>
    <w:p w14:paraId="25FC1FA6" w14:textId="77777777" w:rsidR="00F63AA7" w:rsidRDefault="00F63AA7" w:rsidP="00F63AA7">
      <w:r>
        <w:t xml:space="preserve">In 1967, </w:t>
      </w:r>
      <w:r w:rsidRPr="001030EC">
        <w:rPr>
          <w:rStyle w:val="StyleUnderline"/>
        </w:rPr>
        <w:t>King called the U</w:t>
      </w:r>
      <w:r>
        <w:t xml:space="preserve">nited </w:t>
      </w:r>
      <w:r w:rsidRPr="001030EC">
        <w:rPr>
          <w:rStyle w:val="StyleUnderline"/>
        </w:rPr>
        <w:t>S</w:t>
      </w:r>
      <w:r>
        <w:t xml:space="preserve">tates </w:t>
      </w:r>
      <w:r w:rsidRPr="001030EC">
        <w:rPr>
          <w:rStyle w:val="StyleUnderline"/>
        </w:rPr>
        <w:t>“the greatest purveyor of violence in the world today”</w:t>
      </w:r>
      <w:r>
        <w:t xml:space="preserve"> – and said, “</w:t>
      </w:r>
      <w:r w:rsidRPr="00FA78BD">
        <w:rPr>
          <w:rStyle w:val="StyleUnderline"/>
        </w:rPr>
        <w:t>A nation that continues year after year to spend more money on</w:t>
      </w:r>
      <w:r>
        <w:t xml:space="preserve"> military </w:t>
      </w:r>
      <w:r w:rsidRPr="00FA78BD">
        <w:rPr>
          <w:rStyle w:val="StyleUnderline"/>
        </w:rPr>
        <w:t>defense than on</w:t>
      </w:r>
      <w:r>
        <w:t xml:space="preserve"> programs of </w:t>
      </w:r>
      <w:r w:rsidRPr="00FA78BD">
        <w:rPr>
          <w:rStyle w:val="StyleUnderline"/>
        </w:rPr>
        <w:t>social uplift is approaching</w:t>
      </w:r>
      <w:r>
        <w:t xml:space="preserve"> spiritual </w:t>
      </w:r>
      <w:r w:rsidRPr="00FA78BD">
        <w:rPr>
          <w:rStyle w:val="StyleUnderline"/>
        </w:rPr>
        <w:t>death.”</w:t>
      </w:r>
    </w:p>
    <w:p w14:paraId="5456E89D" w14:textId="77777777" w:rsidR="00F63AA7" w:rsidRDefault="00F63AA7" w:rsidP="00F63AA7">
      <w:r>
        <w:t xml:space="preserve">Nowadays MSNBC hosts yell at Fox News hosts, and vice versa, about all sorts of issues – but </w:t>
      </w:r>
      <w:r w:rsidRPr="00FA78BD">
        <w:rPr>
          <w:rStyle w:val="Emphasis"/>
        </w:rPr>
        <w:t>when the Obama administration expanded the bloody war in Afghanistan, the shouting heads</w:t>
      </w:r>
      <w:r w:rsidRPr="00910A3C">
        <w:t xml:space="preserve"> at both cha</w:t>
      </w:r>
      <w:r w:rsidRPr="00C0119C">
        <w:t xml:space="preserve">nnels </w:t>
      </w:r>
      <w:r w:rsidRPr="00FA78BD">
        <w:rPr>
          <w:rStyle w:val="Emphasis"/>
        </w:rPr>
        <w:t>went</w:t>
      </w:r>
      <w:r>
        <w:t xml:space="preserve"> almost </w:t>
      </w:r>
      <w:r w:rsidRPr="00FA78BD">
        <w:rPr>
          <w:rStyle w:val="Emphasis"/>
        </w:rPr>
        <w:t>silent.</w:t>
      </w:r>
      <w:r w:rsidRPr="00FA78BD">
        <w:rPr>
          <w:rStyle w:val="StyleUnderline"/>
        </w:rPr>
        <w:t xml:space="preserve"> When Obama’s drone war expanded, there was little shouting.</w:t>
      </w:r>
      <w:r>
        <w:t xml:space="preserve"> Not at MSNBC, not at Fox. Nor at CNN, CBS, ABC or so-called public broadcasting.</w:t>
      </w:r>
    </w:p>
    <w:p w14:paraId="2526A98D" w14:textId="77777777" w:rsidR="00F63AA7" w:rsidRDefault="00F63AA7" w:rsidP="00F63AA7">
      <w:r>
        <w:t xml:space="preserve">We can have raging debates in mainstream media about issues like gun control and gay marriage and minimum wage, but when </w:t>
      </w:r>
      <w:r w:rsidRPr="00FA78BD">
        <w:rPr>
          <w:rStyle w:val="Emphasis"/>
        </w:rPr>
        <w:t>the elites of both parties agree on military intervention</w:t>
      </w:r>
      <w:r>
        <w:t xml:space="preserve"> – as they so often do – debate is nearly nonexistent. Anyone in the mainstream who goes out on a limb to loudly question this oversized creature in the middle of the room known as militarism or interventionism is likely to disappear faster than you can say ‘Phil Donahue.’</w:t>
      </w:r>
    </w:p>
    <w:p w14:paraId="574349E2" w14:textId="77777777" w:rsidR="00F63AA7" w:rsidRDefault="00F63AA7" w:rsidP="00F63AA7">
      <w:r>
        <w:t>I know something about mainstream journalists being silenced for questioning bipartisan military adventures because I worked with Phil Donahue at MSNBC in 2002/03 when Bush was revving up the Iraq invasion with the support of Democratic leaders like Joe Biden, John Kerry, Hillary Clinton and Harry Reid. That’s when MSNBC terminated us for the crime of JWI. Not DWI, but JWI – Journalism during Wartime while Independent.</w:t>
      </w:r>
    </w:p>
    <w:p w14:paraId="4B763DC4" w14:textId="77777777" w:rsidR="00F63AA7" w:rsidRDefault="00F63AA7" w:rsidP="00F63AA7">
      <w:r>
        <w:t>JWI may be a crime in mainstream media, but it’s exactly the kind of unauthorized, unofficial coverage you get from quality independent media today and from un-embedded journalists like Jeremy Scahill, Dahr Jamail and Glenn Greenwald.</w:t>
      </w:r>
    </w:p>
    <w:p w14:paraId="122C59CE" w14:textId="77777777" w:rsidR="00F63AA7" w:rsidRDefault="00F63AA7" w:rsidP="00F63AA7">
      <w:r>
        <w:t xml:space="preserve">Unfortunately, many </w:t>
      </w:r>
      <w:r w:rsidRPr="00FA78BD">
        <w:rPr>
          <w:rStyle w:val="StyleUnderline"/>
        </w:rPr>
        <w:t>liberal journalists who were vocal about war</w:t>
      </w:r>
      <w:r>
        <w:t xml:space="preserve">, human rights and civil liberties </w:t>
      </w:r>
      <w:r w:rsidRPr="00FA78BD">
        <w:rPr>
          <w:rStyle w:val="StyleUnderline"/>
        </w:rPr>
        <w:t>during the Bush era lost their voices as Obama continued and</w:t>
      </w:r>
      <w:r>
        <w:t xml:space="preserve">, in some cases, </w:t>
      </w:r>
      <w:r w:rsidRPr="00FA78BD">
        <w:rPr>
          <w:rStyle w:val="StyleUnderline"/>
        </w:rPr>
        <w:t>expanded Bush’s “War on Terror”</w:t>
      </w:r>
      <w:r>
        <w:t xml:space="preserve"> policies. It says something about the lack of serious national debate on so-called national security that last month one of the loudest mainstream TV news questioners of the president’s right to assassinate Americans was Sean Hannity on Fox. That’s obscene.</w:t>
      </w:r>
    </w:p>
    <w:p w14:paraId="4A7DDFE5" w14:textId="77777777" w:rsidR="00F63AA7" w:rsidRDefault="00F63AA7" w:rsidP="00F63AA7">
      <w:r>
        <w:t>And it says something about mainstream TV that the toughest, most consistent questioners of militarism and defenders of civil liberties are not on a news channel – they’re on the comedy channel. A few weeks ago, I watched a passionate Jon Stewart taking on the U.S. military budget: “We already spend more on defense than the next 12 countries combined, including China, including Russia. We’re like the lady on Jerry Springer who can’t stop getting breast implants.” (On screen was a photo of the Springer guest.)</w:t>
      </w:r>
    </w:p>
    <w:p w14:paraId="5A032689" w14:textId="77777777" w:rsidR="00F63AA7" w:rsidRDefault="00F63AA7" w:rsidP="00F63AA7">
      <w:r>
        <w:t xml:space="preserve">What our mainstream media so obediently call </w:t>
      </w:r>
      <w:r w:rsidRPr="00FA78BD">
        <w:rPr>
          <w:rStyle w:val="StyleUnderline"/>
        </w:rPr>
        <w:t>the “War on Terror” is experienced in other countries as a</w:t>
      </w:r>
      <w:r>
        <w:t xml:space="preserve"> U.S. </w:t>
      </w:r>
      <w:r w:rsidRPr="00FA78BD">
        <w:rPr>
          <w:rStyle w:val="StyleUnderline"/>
        </w:rPr>
        <w:t>war OF terror – kidnappings, night raids, torture, drone strikes, killing and maiming of innocent civilians – that creates new enemies for our country.</w:t>
      </w:r>
      <w:r>
        <w:t xml:space="preserve"> Interestingly, you can easily find that reality in mainstream media of allied countries in Europe, but not in the mainstream media of our country. Needless to say, </w:t>
      </w:r>
      <w:r w:rsidRPr="00FA78BD">
        <w:rPr>
          <w:rStyle w:val="StyleUnderline"/>
        </w:rPr>
        <w:t>it’s our country that’s waging this global perpetual war.</w:t>
      </w:r>
    </w:p>
    <w:p w14:paraId="45EA4783" w14:textId="77777777" w:rsidR="00F63AA7" w:rsidRPr="00B55AD5" w:rsidRDefault="00F63AA7" w:rsidP="00F63AA7">
      <w:r>
        <w:t xml:space="preserve">In a democracy, </w:t>
      </w:r>
      <w:r w:rsidRPr="00FA78BD">
        <w:rPr>
          <w:rStyle w:val="Emphasis"/>
        </w:rPr>
        <w:t>war must be subjected to questioning and debate.</w:t>
      </w:r>
      <w:r>
        <w:t xml:space="preserve"> And not just on the comedy channel.</w:t>
      </w:r>
    </w:p>
    <w:p w14:paraId="47C63C17" w14:textId="52CCFFF2" w:rsidR="00F63AA7" w:rsidRDefault="003C06F9" w:rsidP="003C06F9">
      <w:pPr>
        <w:pStyle w:val="Heading2"/>
      </w:pPr>
      <w:r>
        <w:t>Civil Military Relations</w:t>
      </w:r>
    </w:p>
    <w:p w14:paraId="66914F3A" w14:textId="77777777" w:rsidR="003C06F9" w:rsidRPr="00EE762E" w:rsidRDefault="003C06F9" w:rsidP="003C06F9">
      <w:pPr>
        <w:pStyle w:val="Heading4"/>
      </w:pPr>
      <w:r>
        <w:t xml:space="preserve">cmr is dead now </w:t>
      </w:r>
    </w:p>
    <w:p w14:paraId="6F994A0C" w14:textId="77777777" w:rsidR="003C06F9" w:rsidRPr="00EE762E" w:rsidRDefault="003C06F9" w:rsidP="003C06F9">
      <w:r w:rsidRPr="00EE762E">
        <w:rPr>
          <w:rStyle w:val="Style13ptBold"/>
        </w:rPr>
        <w:t>Foster, Washington University National Defense Professor 16</w:t>
      </w:r>
      <w:r>
        <w:t xml:space="preserve"> (Gregory D. Foster, 3-15-2016, "The Case for Demilitarizing the Military," Nation, Date Accessed: 7/2/17, </w:t>
      </w:r>
      <w:hyperlink r:id="rId104" w:history="1">
        <w:r w:rsidRPr="001C3831">
          <w:rPr>
            <w:rStyle w:val="Hyperlink"/>
          </w:rPr>
          <w:t>https://www.thenation.com/article/the-case-for-demilitarizing-the-military/</w:t>
        </w:r>
      </w:hyperlink>
      <w:r>
        <w:t xml:space="preserve">) lr </w:t>
      </w:r>
      <w:r w:rsidRPr="00302ABE">
        <w:rPr>
          <w:highlight w:val="yellow"/>
        </w:rPr>
        <w:t>***NOTE = ableist language at the bottom</w:t>
      </w:r>
    </w:p>
    <w:p w14:paraId="66BA905D" w14:textId="77777777" w:rsidR="003C06F9" w:rsidRDefault="003C06F9" w:rsidP="003C06F9">
      <w:r>
        <w:t xml:space="preserve">What do these episodes have in common? In their own way, they’re all symptomatic of an enduring crisis in </w:t>
      </w:r>
      <w:r w:rsidRPr="00EE762E">
        <w:rPr>
          <w:rStyle w:val="StyleUnderline"/>
        </w:rPr>
        <w:t>civil-military relations</w:t>
      </w:r>
      <w:r>
        <w:t xml:space="preserve"> that afflicts the United States.</w:t>
      </w:r>
    </w:p>
    <w:p w14:paraId="1E41301B" w14:textId="77777777" w:rsidR="003C06F9" w:rsidRDefault="003C06F9" w:rsidP="003C06F9">
      <w:r>
        <w:t xml:space="preserve">Hyperbolic though it may sound, it </w:t>
      </w:r>
      <w:r w:rsidRPr="00EE762E">
        <w:rPr>
          <w:rStyle w:val="StyleUnderline"/>
        </w:rPr>
        <w:t>is a crisis</w:t>
      </w:r>
      <w:r>
        <w:t xml:space="preserve">, though not like the Flint water crisis, or the international refugee crisis, or the ISIS crisis, or the Zika crisis. It’s more </w:t>
      </w:r>
      <w:r w:rsidRPr="00EE762E">
        <w:rPr>
          <w:rStyle w:val="StyleUnderline"/>
        </w:rPr>
        <w:t>like the climate crisis, or a lymphoma or termite infestation that destroys from within, unrecognized and unattended</w:t>
      </w:r>
      <w:r>
        <w:t>. And yes, it’s an enduring crisis, a state of affairs that has been with us, unbeknownst to the public and barely acknowledged by purported experts on the subject of civil-military relations, for the past two decades or more.</w:t>
      </w:r>
    </w:p>
    <w:p w14:paraId="45DF3A00" w14:textId="77777777" w:rsidR="003C06F9" w:rsidRDefault="003C06F9" w:rsidP="003C06F9">
      <w:r w:rsidRPr="00EE762E">
        <w:rPr>
          <w:rStyle w:val="StyleUnderline"/>
        </w:rPr>
        <w:t>The essence of the situation begins, but doesn’t end, with civilian control of the military, where direction, oversight, and final decision-making authority reside with duly elected and appointed civil officials. That’s a minimalist precondition for democracy</w:t>
      </w:r>
      <w:r>
        <w:t>. A more ideal version of the relationship would be civilian supremacy, where there is civically engaged public oversight of strategically competent legislative oversight of strategically competent executive oversight of a willingly accountable, self-policing military.</w:t>
      </w:r>
    </w:p>
    <w:p w14:paraId="1FC0E2B3" w14:textId="77777777" w:rsidR="003C06F9" w:rsidRDefault="003C06F9" w:rsidP="003C06F9">
      <w:r w:rsidRPr="00EE762E">
        <w:rPr>
          <w:rStyle w:val="StyleUnderline"/>
        </w:rPr>
        <w:t>What we have today</w:t>
      </w:r>
      <w:r>
        <w:t xml:space="preserve">, instead, </w:t>
      </w:r>
      <w:r w:rsidRPr="00EE762E">
        <w:rPr>
          <w:rStyle w:val="StyleUnderline"/>
        </w:rPr>
        <w:t>is the polar opposite: not civilian supremacy over, nor even civilian control of, the military, but what could be characterized as civilian subjugation to the military, where civilian officials are largely militarily illiterate, more militaristic than the military itself, advocates for—rather than overseers of—the institution, and running scared politically</w:t>
      </w:r>
      <w:r>
        <w:t xml:space="preserve"> (lest they be labeled weak on defense and security).</w:t>
      </w:r>
    </w:p>
    <w:p w14:paraId="45C5B88E" w14:textId="77777777" w:rsidR="003C06F9" w:rsidRDefault="003C06F9" w:rsidP="003C06F9">
      <w:r>
        <w:t xml:space="preserve">That, then, is our lot today. </w:t>
      </w:r>
      <w:r w:rsidRPr="00EE762E">
        <w:rPr>
          <w:rStyle w:val="StyleUnderline"/>
        </w:rPr>
        <w:t>Civilian authorities are almost unequivocally deferential to established military preferences, practices, and ways of thinking.</w:t>
      </w:r>
      <w:r>
        <w:t xml:space="preserve"> The military itself, as the three “items” above suggest, sets its own standards, makes and produces its own news, and appropriates policy and policy making for its own ends, whatever civilian leadership may think or want. It is a demonstrably massive, self-propelled institution increasingly central to American life, and what it says and wants and does matters in striking ways. We would do well to consider the many faces of civil-military relations today, especially in light of the role the military has arrogated to itself.</w:t>
      </w:r>
    </w:p>
    <w:p w14:paraId="4D45FD05" w14:textId="77777777" w:rsidR="003C06F9" w:rsidRDefault="003C06F9" w:rsidP="003C06F9">
      <w:r>
        <w:t>A CRISIS APPEARS AND DISAPPEARS</w:t>
      </w:r>
    </w:p>
    <w:p w14:paraId="11089611" w14:textId="77777777" w:rsidR="003C06F9" w:rsidRDefault="003C06F9" w:rsidP="003C06F9">
      <w:r w:rsidRPr="00EE762E">
        <w:rPr>
          <w:rStyle w:val="Emphasis"/>
        </w:rPr>
        <w:t>University of North Carolina historian Richard Kohn</w:t>
      </w:r>
      <w:r>
        <w:t xml:space="preserve"> raised the specter of a civil-military crisis in a 1994 National Interest article titled “Out of Control: The Crisis in Civil-Military Relations.” He focused on the ill-disguised disdain of many in uniform for Commander in Chief Bill Clinton, highlighting the particularly politicized behavior of Joint Chiefs of Staff Chairman Colin Powell, who had spoken out in opposition to two prime items on the Clinton agenda: intervention in the Balkans and gays in the military. As an incident typical of how the bounds of propriety had been crossed, Kohn also alluded to the example of the Air Force major general who, at a military gathering, contemptuously characterized the president as “gay-loving,” “pot-smoking,” “draft-dodging,” and “womanizing.”</w:t>
      </w:r>
    </w:p>
    <w:p w14:paraId="1171B736" w14:textId="77777777" w:rsidR="003C06F9" w:rsidRDefault="003C06F9" w:rsidP="003C06F9">
      <w:r>
        <w:t xml:space="preserve">Too alarmist for many pundits, Kohn’s claim of a growing crisis gave way to the milder thought, advocated most forcefully by journalist Tom Ricks, that </w:t>
      </w:r>
      <w:r w:rsidRPr="004C023D">
        <w:rPr>
          <w:rStyle w:val="StyleUnderline"/>
        </w:rPr>
        <w:t>there was simply an increasing cultural, experiential, and ideological “gap” between the military and society</w:t>
      </w:r>
      <w:r>
        <w:t>, a thesis that itself then went dormant when George W. Bush entered office.</w:t>
      </w:r>
    </w:p>
    <w:p w14:paraId="528E4C76" w14:textId="77777777" w:rsidR="003C06F9" w:rsidRDefault="003C06F9" w:rsidP="003C06F9">
      <w:r w:rsidRPr="004C023D">
        <w:rPr>
          <w:rStyle w:val="StyleUnderline"/>
        </w:rPr>
        <w:t>Those who profess expertise on civil-military relations have tended to focus almost exclusively on civilian control</w:t>
      </w:r>
      <w:r>
        <w:t xml:space="preserve"> and the associated issue of the military’s political “neutrality.” That’s why so much attention and controversy were generated over President Obama’s highly publicized firing of General Stanley McChrystal for the climate he created that led to the disparagement of senior Obama officials by his subordinates (as reported in the 2010 Rolling Stone article “The Runaway General”). </w:t>
      </w:r>
      <w:r w:rsidRPr="004C023D">
        <w:rPr>
          <w:rStyle w:val="StyleUnderline"/>
        </w:rPr>
        <w:t>Yet far bigger and more fundamental matters have gone largely unnoticed</w:t>
      </w:r>
      <w:r>
        <w:t>.</w:t>
      </w:r>
    </w:p>
    <w:p w14:paraId="38182D66" w14:textId="77777777" w:rsidR="003C06F9" w:rsidRPr="004C023D" w:rsidRDefault="003C06F9" w:rsidP="003C06F9">
      <w:pPr>
        <w:rPr>
          <w:u w:val="single"/>
        </w:rPr>
      </w:pPr>
      <w:r>
        <w:t xml:space="preserve">Civil-military </w:t>
      </w:r>
      <w:r w:rsidRPr="004C023D">
        <w:rPr>
          <w:rStyle w:val="StyleUnderline"/>
        </w:rPr>
        <w:t xml:space="preserve">relations are built on a tacit but binding social contract of mutual rights, obligations, and expectations among the military, its civilian overseers </w:t>
      </w:r>
      <w:r w:rsidRPr="004C023D">
        <w:t>(executive and legislative),</w:t>
      </w:r>
      <w:r w:rsidRPr="004C023D">
        <w:rPr>
          <w:rStyle w:val="StyleUnderline"/>
        </w:rPr>
        <w:t xml:space="preserve"> and society.</w:t>
      </w:r>
      <w:r>
        <w:t xml:space="preserve"> Four things are expected of the military as part of this compact: operational competence, sound advice, political neutrality, and social responsibility. Op</w:t>
      </w:r>
      <w:r w:rsidRPr="004C023D">
        <w:rPr>
          <w:rStyle w:val="StyleUnderline"/>
        </w:rPr>
        <w:t>erational competence and social responsibility are rarely even part of the discussion, and yet they go to the heart of the crisis that exists, pointing both to the outsize presence of the military in American life and statecraft, and to a disturbingly pervasive pattern of misconduct over time among those in uniform.</w:t>
      </w:r>
    </w:p>
    <w:p w14:paraId="1292766D" w14:textId="77777777" w:rsidR="003C06F9" w:rsidRDefault="003C06F9" w:rsidP="003C06F9">
      <w:r>
        <w:t>THE FAILURE OF OPERATIONAL COMPETENCE</w:t>
      </w:r>
    </w:p>
    <w:p w14:paraId="17D5FB4F" w14:textId="77777777" w:rsidR="003C06F9" w:rsidRPr="004C023D" w:rsidRDefault="003C06F9" w:rsidP="003C06F9">
      <w:pPr>
        <w:rPr>
          <w:u w:val="single"/>
        </w:rPr>
      </w:pPr>
      <w:r>
        <w:t xml:space="preserve">If we enjoyed a truly healthy state of civil-military relations, it would be characterized by a strategically—not just a militarily—effective force. By implication, such a military would be capable of successfully accomplishing whatever it is called upon to do. </w:t>
      </w:r>
      <w:r w:rsidRPr="004C023D">
        <w:rPr>
          <w:rStyle w:val="StyleUnderline"/>
        </w:rPr>
        <w:t>The military we have today is</w:t>
      </w:r>
      <w:r>
        <w:t xml:space="preserve">, arguably, </w:t>
      </w:r>
      <w:r w:rsidRPr="004C023D">
        <w:rPr>
          <w:rStyle w:val="StyleUnderline"/>
        </w:rPr>
        <w:t>ineffective not only militarily but demonstrably strategically as well. It doesn’t prevent wars; it doesn’t win wars; and it certainly doesn’t secure and preserve the peace.</w:t>
      </w:r>
    </w:p>
    <w:p w14:paraId="0716B2A9" w14:textId="77777777" w:rsidR="003C06F9" w:rsidRDefault="003C06F9" w:rsidP="003C06F9">
      <w:r>
        <w:t xml:space="preserve">No, </w:t>
      </w:r>
      <w:r w:rsidRPr="004C023D">
        <w:rPr>
          <w:rStyle w:val="StyleUnderline"/>
        </w:rPr>
        <w:t>the military doesn’t prevent wars. At any given time over the past quarter-century, on average roughly 40 violent conflicts a year have been under way around the world. The US military has had virtually no discernible influence on lessening the outbreak of such conflicts</w:t>
      </w:r>
      <w:r>
        <w:t>. It isn’t even clear that its size, configuration, and positioning, no less the staggering sums invested in it, have had any appreciable deterrent effect on the warring propensities of our so-called peer competitors (Russia and China). That they have not sought war with us is due far less to simplistic Washington assumptions about deterrence than to factors we don’t even grasp.</w:t>
      </w:r>
    </w:p>
    <w:p w14:paraId="0CD0B046" w14:textId="77777777" w:rsidR="003C06F9" w:rsidRPr="00EE762E" w:rsidRDefault="003C06F9" w:rsidP="003C06F9">
      <w:r>
        <w:t xml:space="preserve">And no, </w:t>
      </w:r>
      <w:r w:rsidRPr="004C023D">
        <w:rPr>
          <w:rStyle w:val="StyleUnderline"/>
        </w:rPr>
        <w:t>the military doesn’t win wars anymore. It hasn’t won one</w:t>
      </w:r>
      <w:r>
        <w:t xml:space="preserve"> of note </w:t>
      </w:r>
      <w:r w:rsidRPr="004C023D">
        <w:rPr>
          <w:rStyle w:val="StyleUnderline"/>
        </w:rPr>
        <w:t>in 70 years. The dirty wars in the shadows it now regularly fights are intrinsically unwinnable, especially given our preferred American Way of War: killing people and breaking things as lethally, destructively, and overwhelmingly as possible</w:t>
      </w:r>
      <w:r>
        <w:t xml:space="preserve">. It’s an approach—a state of mind—still largely geared to a different type of conflict from an era now long since past and to those classic generals who are always preparing for the last war. That’s why today’s principal adversaries have been so uniformly effective in employing asymmetric methods as a form of strategic jujitsu to turn our presumed strengths into </w:t>
      </w:r>
      <w:r w:rsidRPr="004C023D">
        <w:rPr>
          <w:strike/>
        </w:rPr>
        <w:t>crippling</w:t>
      </w:r>
      <w:r>
        <w:t xml:space="preserve"> weaknesses.</w:t>
      </w:r>
    </w:p>
    <w:p w14:paraId="5F52C9C7" w14:textId="77777777" w:rsidR="004206A5" w:rsidRDefault="004206A5" w:rsidP="004206A5">
      <w:pPr>
        <w:pStyle w:val="Heading4"/>
      </w:pPr>
      <w:r>
        <w:t xml:space="preserve">cmr low and declining </w:t>
      </w:r>
    </w:p>
    <w:p w14:paraId="0613D34E" w14:textId="77777777" w:rsidR="004206A5" w:rsidRPr="00B42556" w:rsidRDefault="004206A5" w:rsidP="004206A5">
      <w:r w:rsidRPr="00B42556">
        <w:rPr>
          <w:rStyle w:val="Style13ptBold"/>
        </w:rPr>
        <w:t xml:space="preserve">Dempsey, retired Army officer and senior fellow with the Center for a New American Security 5-23 </w:t>
      </w:r>
      <w:r>
        <w:t xml:space="preserve">(Jason Dempsey, 5-23-2017, "Is There Trouble Brewing for Civil-Military Relations in the U.S.?," Date Accessed: 7/2/17, </w:t>
      </w:r>
      <w:hyperlink r:id="rId105" w:history="1">
        <w:r w:rsidRPr="00027D92">
          <w:rPr>
            <w:rStyle w:val="Hyperlink"/>
          </w:rPr>
          <w:t>http://www.worldpoliticsreview.com/articles/22222/is-there-trouble-brewing-for-civil-military-relations-in-the-u-s</w:t>
        </w:r>
      </w:hyperlink>
      <w:r>
        <w:t>) lr</w:t>
      </w:r>
    </w:p>
    <w:p w14:paraId="419DFC0D" w14:textId="77777777" w:rsidR="004206A5" w:rsidRDefault="004206A5" w:rsidP="004206A5">
      <w:r w:rsidRPr="00573901">
        <w:rPr>
          <w:rStyle w:val="StyleUnderline"/>
        </w:rPr>
        <w:t>The number of veterans in the United States is predicted to further decline to an estimated 4.8 percent</w:t>
      </w:r>
      <w:r>
        <w:t xml:space="preserve"> by 2030, as Americans who fought in World War II, Korea and Vietnam pass away. </w:t>
      </w:r>
      <w:r w:rsidRPr="00B42556">
        <w:rPr>
          <w:rStyle w:val="StyleUnderline"/>
        </w:rPr>
        <w:t>That corresponds with a rapid decrease in the proportion of Americans with a direct connection to the military</w:t>
      </w:r>
      <w:r>
        <w:t>—only 33 percent of those under 30 have a direct family tie to a service member, compared to 60 percent at the end of the Cold War.</w:t>
      </w:r>
    </w:p>
    <w:p w14:paraId="4DE71DBA" w14:textId="77777777" w:rsidR="004206A5" w:rsidRPr="00B42556" w:rsidRDefault="004206A5" w:rsidP="004206A5">
      <w:pPr>
        <w:rPr>
          <w:rStyle w:val="StyleUnderline"/>
        </w:rPr>
      </w:pPr>
      <w:r w:rsidRPr="00B42556">
        <w:rPr>
          <w:rStyle w:val="StyleUnderline"/>
        </w:rPr>
        <w:t>Despite the decrease in the size of the armed forces, the defense budget has continued to grow</w:t>
      </w:r>
      <w:r>
        <w:t xml:space="preserve">, with a proliferation of advanced technology and rising costs per service member. That is likely to increase further under Trump, who, in a budget proposal from March, proposed a $54 billion hike in defense spending. </w:t>
      </w:r>
      <w:r w:rsidRPr="00B42556">
        <w:rPr>
          <w:rStyle w:val="StyleUnderline"/>
        </w:rPr>
        <w:t>The use of military force in the all-volunteer era has relied heavily on surgical strikes and special operations, using the same service members repeatedly with the public largely disengaged from the strain of a high operational tempo, and</w:t>
      </w:r>
      <w:r w:rsidRPr="00B42556">
        <w:t>, in many cases,</w:t>
      </w:r>
      <w:r w:rsidRPr="00B42556">
        <w:rPr>
          <w:rStyle w:val="StyleUnderline"/>
        </w:rPr>
        <w:t xml:space="preserve"> unaware of the nature of service in today’s military. </w:t>
      </w:r>
    </w:p>
    <w:p w14:paraId="70EF16D1" w14:textId="77777777" w:rsidR="004206A5" w:rsidRDefault="004206A5" w:rsidP="004206A5">
      <w:r w:rsidRPr="00B42556">
        <w:rPr>
          <w:rStyle w:val="StyleUnderline"/>
        </w:rPr>
        <w:t>The disconnect is neither new nor unforeseen.</w:t>
      </w:r>
      <w:r>
        <w:t xml:space="preserve"> By the late 1990s, </w:t>
      </w:r>
      <w:r w:rsidRPr="00B42556">
        <w:rPr>
          <w:rStyle w:val="StyleUnderline"/>
        </w:rPr>
        <w:t>studies found that the dramatic decrease in the military’s force structure at the end of the Cold War had significantly decreased the military’s footprint throughout the U</w:t>
      </w:r>
      <w:r>
        <w:t xml:space="preserve">nited </w:t>
      </w:r>
      <w:r w:rsidRPr="00B42556">
        <w:rPr>
          <w:rStyle w:val="StyleUnderline"/>
        </w:rPr>
        <w:t>S</w:t>
      </w:r>
      <w:r>
        <w:t xml:space="preserve">tates. They predicted that, </w:t>
      </w:r>
      <w:r w:rsidRPr="00B42556">
        <w:rPr>
          <w:rStyle w:val="StyleUnderline"/>
        </w:rPr>
        <w:t>over time, it would also lead to decreased familiarity with the military among American society, leading to possible fissures between the nation and its military</w:t>
      </w:r>
      <w:r>
        <w:t>. In 2017, this distance is more pronounced than ever, and divided along regional lines.</w:t>
      </w:r>
    </w:p>
    <w:p w14:paraId="24233835" w14:textId="77777777" w:rsidR="004206A5" w:rsidRDefault="004206A5" w:rsidP="004206A5">
      <w:r w:rsidRPr="00B42556">
        <w:rPr>
          <w:rStyle w:val="StyleUnderline"/>
        </w:rPr>
        <w:t>Two decades after these first concerns regarding the social and geographic isolation of the military emerged, bases and enlisted recruits remain concentrated in America’s south and western states</w:t>
      </w:r>
      <w:r>
        <w:t xml:space="preserve">, with large veteran communities coalescing around military bases. This has partially been fueled by the decline in the size of the military relative to the population, which has grown significantly over the past century. But </w:t>
      </w:r>
      <w:r w:rsidRPr="00B42556">
        <w:rPr>
          <w:rStyle w:val="StyleUnderline"/>
        </w:rPr>
        <w:t>it</w:t>
      </w:r>
      <w:r>
        <w:t xml:space="preserve"> also </w:t>
      </w:r>
      <w:r w:rsidRPr="00B42556">
        <w:rPr>
          <w:rStyle w:val="StyleUnderline"/>
        </w:rPr>
        <w:t>reflects the consolidation of active-duty military members onto fewer and fewer bases</w:t>
      </w:r>
      <w:r>
        <w:t xml:space="preserve">. </w:t>
      </w:r>
    </w:p>
    <w:p w14:paraId="2CA8A4F5" w14:textId="77777777" w:rsidR="004206A5" w:rsidRDefault="004206A5" w:rsidP="004206A5">
      <w:r>
        <w:t>While only 9 percent of Americans trust Congress and 36 percent trust the presidency and the Supreme Court, an overwhelming 73 percent trust the military.</w:t>
      </w:r>
    </w:p>
    <w:p w14:paraId="5CCD12DC" w14:textId="77777777" w:rsidR="004206A5" w:rsidRDefault="004206A5" w:rsidP="004206A5">
      <w:r w:rsidRPr="00B42556">
        <w:rPr>
          <w:rStyle w:val="StyleUnderline"/>
        </w:rPr>
        <w:t>The AVF’s isolation is in part due to Base Realignment and Closure (BRAC) efforts</w:t>
      </w:r>
      <w:r>
        <w:t>—a multipart process dating back to 1988 aimed at improving the Department of Defense’s efficiency—</w:t>
      </w:r>
      <w:r w:rsidRPr="00B42556">
        <w:rPr>
          <w:rStyle w:val="StyleUnderline"/>
        </w:rPr>
        <w:t>which have limited the number of places where civilians and members of the military regularly interact.</w:t>
      </w:r>
      <w:r>
        <w:t xml:space="preserve"> Similarly, t</w:t>
      </w:r>
      <w:r w:rsidRPr="00B42556">
        <w:rPr>
          <w:rStyle w:val="StyleUnderline"/>
        </w:rPr>
        <w:t xml:space="preserve">he all-inclusive nature of services on military bases, </w:t>
      </w:r>
      <w:r>
        <w:t xml:space="preserve">designed in the 1990s to support an increasingly family-oriented force, </w:t>
      </w:r>
      <w:r w:rsidRPr="00B42556">
        <w:rPr>
          <w:rStyle w:val="StyleUnderline"/>
        </w:rPr>
        <w:t>has limited citizens’ exposure to members of the armed forces</w:t>
      </w:r>
      <w:r>
        <w:t xml:space="preserve">—some even say that </w:t>
      </w:r>
      <w:r w:rsidRPr="00B42556">
        <w:rPr>
          <w:rStyle w:val="StyleUnderline"/>
        </w:rPr>
        <w:t>bases now serve as the nation’s most exclusive “gated communities.”</w:t>
      </w:r>
      <w:r>
        <w:t xml:space="preserve"> These isolating trends were significantly reinforced by heightened security measures on military installations after 9/11, making travel onto bases even more difficult. </w:t>
      </w:r>
    </w:p>
    <w:p w14:paraId="7A3EACB5" w14:textId="77777777" w:rsidR="004206A5" w:rsidRDefault="004206A5" w:rsidP="004206A5">
      <w:r>
        <w:t>While this growing separation has been a topic of discussion for many years, it was not directly quantified until 2014, when the Hoover Institution sponsored a survey by market research firm YouGov on American attitudes toward civilian-military relations</w:t>
      </w:r>
      <w:r w:rsidRPr="00B42556">
        <w:rPr>
          <w:rStyle w:val="StyleUnderline"/>
        </w:rPr>
        <w:t>. A surprising number of respondents answered “don’t know” to questions about the military’s structure and use. On questions ranging from service eligibility to wartime efficacy, a plurality—and often a majority—of respondents indicated that they simply did not know</w:t>
      </w:r>
      <w:r>
        <w:t>.</w:t>
      </w:r>
    </w:p>
    <w:p w14:paraId="1D83DBBB" w14:textId="025A8BA1" w:rsidR="003C06F9" w:rsidRDefault="007B00DF" w:rsidP="007B00DF">
      <w:pPr>
        <w:pStyle w:val="Heading2"/>
      </w:pPr>
      <w:r>
        <w:t>Federalism</w:t>
      </w:r>
    </w:p>
    <w:p w14:paraId="56EDD025" w14:textId="77777777" w:rsidR="007B00DF" w:rsidRPr="00FC0FA3" w:rsidRDefault="007B00DF" w:rsidP="007B00DF">
      <w:pPr>
        <w:pStyle w:val="Heading3"/>
        <w:rPr>
          <w:rFonts w:asciiTheme="minorHAnsi" w:hAnsiTheme="minorHAnsi" w:cstheme="minorHAnsi"/>
        </w:rPr>
      </w:pPr>
      <w:r w:rsidRPr="00FC0FA3">
        <w:rPr>
          <w:rFonts w:asciiTheme="minorHAnsi" w:hAnsiTheme="minorHAnsi" w:cstheme="minorHAnsi"/>
        </w:rPr>
        <w:t xml:space="preserve">Federalism – Link Turn – State Support </w:t>
      </w:r>
    </w:p>
    <w:p w14:paraId="29710CC1" w14:textId="77777777" w:rsidR="007B00DF" w:rsidRPr="007B00DF" w:rsidRDefault="007B00DF" w:rsidP="007B00DF">
      <w:pPr>
        <w:pStyle w:val="Heading4"/>
      </w:pPr>
      <w:r w:rsidRPr="007B00DF">
        <w:t xml:space="preserve">States want the federal government to better protect student information </w:t>
      </w:r>
    </w:p>
    <w:p w14:paraId="4D90A8D7" w14:textId="3A9CF07B" w:rsidR="007B00DF" w:rsidRPr="007B00DF" w:rsidRDefault="007B00DF" w:rsidP="007B00DF">
      <w:pPr>
        <w:rPr>
          <w:rStyle w:val="Style13ptBold"/>
        </w:rPr>
      </w:pPr>
      <w:r w:rsidRPr="007B00DF">
        <w:rPr>
          <w:rStyle w:val="Style13ptBold"/>
        </w:rPr>
        <w:t xml:space="preserve">Stephenson, </w:t>
      </w:r>
      <w:r w:rsidR="00767EAD">
        <w:rPr>
          <w:rStyle w:val="Style13ptBold"/>
        </w:rPr>
        <w:t xml:space="preserve">contributing writer at Scoop News Group, </w:t>
      </w:r>
      <w:r w:rsidRPr="007B00DF">
        <w:rPr>
          <w:rStyle w:val="Style13ptBold"/>
        </w:rPr>
        <w:t xml:space="preserve">17 </w:t>
      </w:r>
    </w:p>
    <w:p w14:paraId="710314C3" w14:textId="24A85810" w:rsidR="007B00DF" w:rsidRPr="00FC0FA3" w:rsidRDefault="007B00DF" w:rsidP="007B00DF">
      <w:pPr>
        <w:rPr>
          <w:rFonts w:asciiTheme="minorHAnsi" w:eastAsia="Times New Roman" w:hAnsiTheme="minorHAnsi" w:cstheme="minorHAnsi"/>
        </w:rPr>
      </w:pPr>
      <w:r w:rsidRPr="00FC0FA3">
        <w:rPr>
          <w:rFonts w:asciiTheme="minorHAnsi" w:eastAsia="Times New Roman" w:hAnsiTheme="minorHAnsi" w:cstheme="minorHAnsi"/>
        </w:rPr>
        <w:t>(</w:t>
      </w:r>
      <w:r w:rsidRPr="00FC0FA3">
        <w:rPr>
          <w:rFonts w:asciiTheme="minorHAnsi" w:eastAsia="Times New Roman" w:hAnsiTheme="minorHAnsi" w:cstheme="minorHAnsi"/>
          <w:iCs/>
        </w:rPr>
        <w:t>Cassandra Stephenson</w:t>
      </w:r>
      <w:r w:rsidRPr="00FC0FA3">
        <w:rPr>
          <w:rFonts w:asciiTheme="minorHAnsi" w:eastAsia="Times New Roman" w:hAnsiTheme="minorHAnsi" w:cstheme="minorHAnsi"/>
        </w:rPr>
        <w:t xml:space="preserve">, “Tennessee education official: States need federal guidance on student data privacy”, edscoop, </w:t>
      </w:r>
      <w:r>
        <w:rPr>
          <w:rFonts w:asciiTheme="minorHAnsi" w:eastAsia="Times New Roman" w:hAnsiTheme="minorHAnsi" w:cstheme="minorHAnsi"/>
        </w:rPr>
        <w:t xml:space="preserve">6/30/17, </w:t>
      </w:r>
      <w:hyperlink r:id="rId106" w:history="1">
        <w:r w:rsidRPr="00FC0FA3">
          <w:rPr>
            <w:rStyle w:val="Hyperlink"/>
            <w:rFonts w:asciiTheme="minorHAnsi" w:eastAsia="Times New Roman" w:hAnsiTheme="minorHAnsi" w:cstheme="minorHAnsi"/>
          </w:rPr>
          <w:t>http://edscoop.com/tennessee-education-official-states-need-federal-guidance-on-student-data-privacy</w:t>
        </w:r>
      </w:hyperlink>
      <w:r>
        <w:rPr>
          <w:rFonts w:asciiTheme="minorHAnsi" w:eastAsia="Times New Roman" w:hAnsiTheme="minorHAnsi" w:cstheme="minorHAnsi"/>
        </w:rPr>
        <w:t>)</w:t>
      </w:r>
    </w:p>
    <w:p w14:paraId="1E407614" w14:textId="77777777" w:rsidR="007B00DF" w:rsidRPr="00FC0FA3" w:rsidRDefault="007B00DF" w:rsidP="007B00DF">
      <w:pPr>
        <w:pStyle w:val="NormalWeb"/>
        <w:spacing w:before="0" w:beforeAutospacing="0" w:after="450" w:afterAutospacing="0"/>
        <w:textAlignment w:val="baseline"/>
        <w:rPr>
          <w:rStyle w:val="StyleUnderline"/>
          <w:rFonts w:asciiTheme="minorHAnsi" w:hAnsiTheme="minorHAnsi" w:cstheme="minorHAnsi"/>
        </w:rPr>
      </w:pPr>
      <w:r w:rsidRPr="00FC0FA3">
        <w:rPr>
          <w:rStyle w:val="StyleUnderline"/>
          <w:rFonts w:asciiTheme="minorHAnsi" w:hAnsiTheme="minorHAnsi" w:cstheme="minorHAnsi"/>
        </w:rPr>
        <w:t xml:space="preserve">A top research officer at the Tennessee Department of Education called for increased federal guidance on student data privacy </w:t>
      </w:r>
      <w:r w:rsidRPr="00767EAD">
        <w:rPr>
          <w:sz w:val="16"/>
        </w:rPr>
        <w:t>in a hearing on Wednesday</w:t>
      </w:r>
      <w:r w:rsidRPr="00FC0FA3">
        <w:rPr>
          <w:rStyle w:val="StyleUnderline"/>
          <w:rFonts w:asciiTheme="minorHAnsi" w:hAnsiTheme="minorHAnsi" w:cstheme="minorHAnsi"/>
        </w:rPr>
        <w:t xml:space="preserve"> amid the continuing debate over the balance between education research and student data security. </w:t>
      </w:r>
      <w:r w:rsidRPr="00767EAD">
        <w:rPr>
          <w:sz w:val="16"/>
        </w:rPr>
        <w:t xml:space="preserve">The </w:t>
      </w:r>
      <w:hyperlink r:id="rId107" w:tgtFrame="_blank" w:history="1">
        <w:r w:rsidRPr="00767EAD">
          <w:rPr>
            <w:rStyle w:val="Hyperlink"/>
            <w:sz w:val="16"/>
          </w:rPr>
          <w:t>hearing</w:t>
        </w:r>
      </w:hyperlink>
      <w:r w:rsidRPr="00767EAD">
        <w:rPr>
          <w:sz w:val="16"/>
        </w:rPr>
        <w:t xml:space="preserve"> by the House Subcommittee on Early Childhood, Elementary, and Secondary Education comes as Congress takes up the reauthorization of the </w:t>
      </w:r>
      <w:hyperlink r:id="rId108" w:tgtFrame="_blank" w:history="1">
        <w:r w:rsidRPr="00767EAD">
          <w:rPr>
            <w:rStyle w:val="Hyperlink"/>
            <w:sz w:val="16"/>
          </w:rPr>
          <w:t>Institute of Education Sciences</w:t>
        </w:r>
      </w:hyperlink>
      <w:r w:rsidRPr="00767EAD">
        <w:rPr>
          <w:sz w:val="16"/>
        </w:rPr>
        <w:t>, the research arm of the U.S. Department of Education, and negotiates the program’s administrative budget. But it also comes</w:t>
      </w:r>
      <w:r w:rsidRPr="00FC0FA3">
        <w:rPr>
          <w:rStyle w:val="StyleUnderline"/>
          <w:rFonts w:asciiTheme="minorHAnsi" w:hAnsiTheme="minorHAnsi" w:cstheme="minorHAnsi"/>
        </w:rPr>
        <w:t xml:space="preserve"> amid growing pressure to link and aggregate student data in the face of mounting concerns to better protect the systems that store and share student data. </w:t>
      </w:r>
      <w:r w:rsidRPr="00767EAD">
        <w:rPr>
          <w:rFonts w:asciiTheme="minorHAnsi" w:hAnsiTheme="minorHAnsi" w:cstheme="minorHAnsi"/>
          <w:sz w:val="16"/>
        </w:rPr>
        <w:t xml:space="preserve">Nathaniel Schwartz, </w:t>
      </w:r>
      <w:r w:rsidRPr="007B00DF">
        <w:rPr>
          <w:rStyle w:val="StyleUnderline"/>
        </w:rPr>
        <w:t>chief research and strategy officer of the Tennessee Department of Education, said federal guidance is key to ensuring the security of student data</w:t>
      </w:r>
      <w:r w:rsidRPr="00767EAD">
        <w:rPr>
          <w:rFonts w:asciiTheme="minorHAnsi" w:hAnsiTheme="minorHAnsi" w:cstheme="minorHAnsi"/>
          <w:sz w:val="16"/>
        </w:rPr>
        <w:t xml:space="preserve">. </w:t>
      </w:r>
      <w:r w:rsidRPr="00767EAD">
        <w:rPr>
          <w:rStyle w:val="StyleUnderline"/>
        </w:rPr>
        <w:t>“I ask that you explicitly encourage the secure use of educational data for research purposes and that you clarify federal guidance on certain issues,”</w:t>
      </w:r>
      <w:r w:rsidRPr="00767EAD">
        <w:rPr>
          <w:rFonts w:asciiTheme="minorHAnsi" w:hAnsiTheme="minorHAnsi" w:cstheme="minorHAnsi"/>
          <w:sz w:val="16"/>
        </w:rPr>
        <w:t xml:space="preserve"> Schwartz said. "</w:t>
      </w:r>
      <w:r w:rsidRPr="00767EAD">
        <w:rPr>
          <w:rStyle w:val="StyleUnderline"/>
        </w:rPr>
        <w:t xml:space="preserve">The quality of education in our country depends on decisions made at the state and local level. </w:t>
      </w:r>
      <w:r w:rsidRPr="00767EAD">
        <w:rPr>
          <w:rFonts w:asciiTheme="minorHAnsi" w:hAnsiTheme="minorHAnsi" w:cstheme="minorHAnsi"/>
          <w:sz w:val="16"/>
        </w:rPr>
        <w:t xml:space="preserve">With so much riding on these decisions, we must do everything possible to ensure that these decisions are made from a perspective of strong evidence and information," he said in his prepared </w:t>
      </w:r>
      <w:hyperlink r:id="rId109" w:tgtFrame="_blank" w:history="1">
        <w:r w:rsidRPr="00767EAD">
          <w:rPr>
            <w:rStyle w:val="Hyperlink"/>
            <w:rFonts w:asciiTheme="minorHAnsi" w:hAnsiTheme="minorHAnsi" w:cstheme="minorHAnsi"/>
            <w:sz w:val="16"/>
            <w:bdr w:val="none" w:sz="0" w:space="0" w:color="auto" w:frame="1"/>
          </w:rPr>
          <w:t>testimony</w:t>
        </w:r>
      </w:hyperlink>
      <w:r w:rsidRPr="00767EAD">
        <w:rPr>
          <w:sz w:val="16"/>
        </w:rPr>
        <w:t>. Schwartz specifically addressed the Family Educational Rights and Privacy Act (FERPA), which has not been reauthorized since its introduction in 1974, explaining that the act’s stipulations on how data must be suppressed are interpreted differently in various jurisdictions</w:t>
      </w:r>
      <w:r w:rsidRPr="00FC0FA3">
        <w:rPr>
          <w:rStyle w:val="StyleUnderline"/>
          <w:rFonts w:asciiTheme="minorHAnsi" w:hAnsiTheme="minorHAnsi" w:cstheme="minorHAnsi"/>
        </w:rPr>
        <w:t>.</w:t>
      </w:r>
      <w:r w:rsidRPr="00767EAD">
        <w:rPr>
          <w:rFonts w:asciiTheme="minorHAnsi" w:hAnsiTheme="minorHAnsi" w:cstheme="minorHAnsi"/>
          <w:sz w:val="16"/>
        </w:rPr>
        <w:t xml:space="preserve"> “I think additional guidance for local-level policies around privacy would be enormously useful,” Schwartz said. Rachael Stickland, co-founder and co-leader of the Parent Coalition for Student Privacy, also argued that FERPA needs to be updated, </w:t>
      </w:r>
      <w:hyperlink r:id="rId110" w:tgtFrame="_blank" w:history="1">
        <w:r w:rsidRPr="00767EAD">
          <w:rPr>
            <w:rStyle w:val="Hyperlink"/>
            <w:rFonts w:asciiTheme="minorHAnsi" w:hAnsiTheme="minorHAnsi" w:cstheme="minorHAnsi"/>
            <w:sz w:val="16"/>
            <w:bdr w:val="none" w:sz="0" w:space="0" w:color="auto" w:frame="1"/>
          </w:rPr>
          <w:t>expressing concern</w:t>
        </w:r>
      </w:hyperlink>
      <w:r w:rsidRPr="00767EAD">
        <w:rPr>
          <w:rFonts w:asciiTheme="minorHAnsi" w:hAnsiTheme="minorHAnsi" w:cstheme="minorHAnsi"/>
          <w:sz w:val="16"/>
        </w:rPr>
        <w:t xml:space="preserve"> over the mounting rate of cyberattacks on educational institutions and the sharing of student data across agencies. Schwartz acknowledged the importance of data security as more agencies rely on the ability to share and link information. Student data isn't just being used by schools. Schwartz cited a strategic plan in Tennessee that focuses on students' earnings after high school. “We couldn’t answer those questions without linking data,” Schwartz said. “What I think we need are the secure systems for when that data is linked being absolutely sure that that data is completely secure and ensures student privacy.” Laws should be updated, he said, to make sure that happens. “We need secure systems that let us confidently conduct research while ensuring student privacy,” he said. </w:t>
      </w:r>
      <w:r w:rsidRPr="00767EAD">
        <w:rPr>
          <w:sz w:val="16"/>
        </w:rPr>
        <w:t>Schwartz said the Tennessee Department of Education is currently partnered with the Tennessee Education Research Alliance, which has created systems that allow the consolidation of data stripped of student names and IDs. This data can then be shared with approved researchers in secure environments. Grover Whitehurst, senior fellow in Economic Students at the Center on Children and Families at the Brookings Institution, said states do not often have uniform capacity in terms of funding to make this kind of data available. “What we need is an investment at the state level so that they have the capacity to protect the privacy of their data, and we need to figure out — and we have the capacity but not the funding to do this — how to make data available to the research community that does not have personally identifiable elements,” Whitehurst said. Diane Whitmore Schanzenbach, director of The Hamilton Project at the Brookings Institution, said that</w:t>
      </w:r>
      <w:r w:rsidRPr="00767EAD">
        <w:rPr>
          <w:rFonts w:asciiTheme="minorHAnsi" w:hAnsiTheme="minorHAnsi" w:cstheme="minorHAnsi"/>
          <w:sz w:val="16"/>
        </w:rPr>
        <w:t xml:space="preserve"> </w:t>
      </w:r>
      <w:r w:rsidRPr="00767EAD">
        <w:rPr>
          <w:rStyle w:val="StyleUnderline"/>
        </w:rPr>
        <w:t>the need for research and stringent protection of student data go hand in hand. “Both goals can be achieved by helping states adopt best practices to protect confidentiality while still partnering with researchers</w:t>
      </w:r>
      <w:r w:rsidRPr="00767EAD">
        <w:rPr>
          <w:sz w:val="16"/>
        </w:rPr>
        <w:t>,” she said.</w:t>
      </w:r>
    </w:p>
    <w:p w14:paraId="66AB5BCE" w14:textId="77777777" w:rsidR="007B00DF" w:rsidRPr="007B00DF" w:rsidRDefault="007B00DF" w:rsidP="007B00DF"/>
    <w:p w14:paraId="1AFC0D7B" w14:textId="584B6864" w:rsidR="00147D12" w:rsidRDefault="00AB4C24" w:rsidP="00AB4C24">
      <w:pPr>
        <w:pStyle w:val="Heading1"/>
      </w:pPr>
      <w:r>
        <w:t>2AC AT: Kritiks</w:t>
      </w:r>
    </w:p>
    <w:p w14:paraId="5FF09A92" w14:textId="6426665C" w:rsidR="00F62F9A" w:rsidRDefault="00F62F9A" w:rsidP="00F62F9A">
      <w:pPr>
        <w:pStyle w:val="Heading2"/>
      </w:pPr>
      <w:r>
        <w:t>State Action Bad Ks</w:t>
      </w:r>
    </w:p>
    <w:p w14:paraId="3031CAE3" w14:textId="6ECA1DE3" w:rsidR="00F62F9A" w:rsidRPr="00F62F9A" w:rsidRDefault="00F62F9A" w:rsidP="00F62F9A">
      <w:pPr>
        <w:pStyle w:val="Heading3"/>
      </w:pPr>
      <w:r>
        <w:t>Alt Can’t Solve</w:t>
      </w:r>
    </w:p>
    <w:p w14:paraId="3C15876D" w14:textId="77777777" w:rsidR="00F62F9A" w:rsidRPr="00A27AA4" w:rsidRDefault="00F62F9A" w:rsidP="00F62F9A">
      <w:pPr>
        <w:keepNext/>
        <w:keepLines/>
        <w:spacing w:before="40" w:after="0"/>
        <w:outlineLvl w:val="3"/>
        <w:rPr>
          <w:rFonts w:eastAsia="Times New Roman" w:cs="Times New Roman"/>
          <w:b/>
          <w:iCs/>
          <w:sz w:val="26"/>
        </w:rPr>
      </w:pPr>
      <w:r w:rsidRPr="00A27AA4">
        <w:rPr>
          <w:rFonts w:eastAsia="Times New Roman" w:cs="Times New Roman"/>
          <w:b/>
          <w:iCs/>
          <w:sz w:val="26"/>
        </w:rPr>
        <w:t>imperialist warmongering will continue as a result of militaristic politicians unless alternative strategies are promoted through policy making</w:t>
      </w:r>
    </w:p>
    <w:p w14:paraId="20F922D7" w14:textId="7BD5D782" w:rsidR="00F62F9A" w:rsidRPr="00A27AA4" w:rsidRDefault="00F62F9A" w:rsidP="00F62F9A">
      <w:pPr>
        <w:rPr>
          <w:rFonts w:eastAsia="Calibri" w:cs="Times New Roman"/>
          <w:b/>
          <w:bCs/>
          <w:sz w:val="26"/>
        </w:rPr>
      </w:pPr>
      <w:r w:rsidRPr="00A27AA4">
        <w:rPr>
          <w:rFonts w:eastAsia="Calibri" w:cs="Times New Roman"/>
          <w:b/>
          <w:bCs/>
          <w:sz w:val="26"/>
        </w:rPr>
        <w:t xml:space="preserve">Bandow, </w:t>
      </w:r>
      <w:r>
        <w:rPr>
          <w:rFonts w:eastAsia="Calibri" w:cs="Times New Roman"/>
          <w:b/>
          <w:bCs/>
          <w:sz w:val="26"/>
        </w:rPr>
        <w:t xml:space="preserve">Cato Institute senior fellow, </w:t>
      </w:r>
      <w:r w:rsidRPr="00A27AA4">
        <w:rPr>
          <w:rFonts w:eastAsia="Calibri" w:cs="Times New Roman"/>
          <w:b/>
          <w:bCs/>
          <w:sz w:val="26"/>
        </w:rPr>
        <w:t>10</w:t>
      </w:r>
    </w:p>
    <w:p w14:paraId="10BA4C1A" w14:textId="5A66C19F" w:rsidR="00F62F9A" w:rsidRPr="00A27AA4" w:rsidRDefault="00F62F9A" w:rsidP="00F62F9A">
      <w:pPr>
        <w:rPr>
          <w:rFonts w:eastAsia="Calibri" w:cs="Times New Roman"/>
        </w:rPr>
      </w:pPr>
      <w:r w:rsidRPr="00A27AA4">
        <w:rPr>
          <w:rFonts w:eastAsia="Calibri" w:cs="Times New Roman"/>
        </w:rPr>
        <w:t>[Doug, 3/15/10, Cato Institute, “Battling the Bipartisan Consensus for War,” http://www.cato.org/publications/commentary/battling-bipartisan-</w:t>
      </w:r>
      <w:r>
        <w:rPr>
          <w:rFonts w:eastAsia="Calibri" w:cs="Times New Roman"/>
        </w:rPr>
        <w:t>consensus-war?print, 7/13/14,</w:t>
      </w:r>
      <w:r w:rsidRPr="00A27AA4">
        <w:rPr>
          <w:rFonts w:eastAsia="Calibri" w:cs="Times New Roman"/>
        </w:rPr>
        <w:t>]</w:t>
      </w:r>
    </w:p>
    <w:p w14:paraId="53955B10" w14:textId="168AC14D" w:rsidR="00F62F9A" w:rsidRPr="00F62F9A" w:rsidRDefault="00F62F9A" w:rsidP="00F62F9A">
      <w:pPr>
        <w:rPr>
          <w:rFonts w:eastAsia="Calibri" w:cs="Times New Roman"/>
          <w:sz w:val="16"/>
        </w:rPr>
      </w:pPr>
      <w:r w:rsidRPr="00F62F9A">
        <w:rPr>
          <w:rFonts w:eastAsia="Calibri" w:cs="Times New Roman"/>
          <w:sz w:val="16"/>
        </w:rPr>
        <w:t xml:space="preserve">It is this world which brought representatives from Right to Left together. </w:t>
      </w:r>
      <w:r w:rsidRPr="00A27AA4">
        <w:rPr>
          <w:rFonts w:eastAsia="Calibri" w:cs="Times New Roman"/>
          <w:u w:val="single"/>
        </w:rPr>
        <w:t>Participants</w:t>
      </w:r>
      <w:r w:rsidRPr="00F62F9A">
        <w:rPr>
          <w:rFonts w:eastAsia="Calibri" w:cs="Times New Roman"/>
          <w:sz w:val="16"/>
        </w:rPr>
        <w:t xml:space="preserve"> discussed rhetoric: </w:t>
      </w:r>
      <w:r w:rsidRPr="00A27AA4">
        <w:rPr>
          <w:rFonts w:eastAsia="Calibri" w:cs="Times New Roman"/>
          <w:u w:val="single"/>
        </w:rPr>
        <w:t>criticizing “imperialism</w:t>
      </w:r>
      <w:r w:rsidRPr="00F62F9A">
        <w:rPr>
          <w:rFonts w:eastAsia="Calibri" w:cs="Times New Roman"/>
          <w:sz w:val="16"/>
        </w:rPr>
        <w:t xml:space="preserve">,” for instance, </w:t>
      </w:r>
      <w:r w:rsidRPr="00A27AA4">
        <w:rPr>
          <w:rFonts w:eastAsia="Calibri" w:cs="Times New Roman"/>
          <w:u w:val="single"/>
        </w:rPr>
        <w:t>resonates</w:t>
      </w:r>
      <w:r w:rsidRPr="00F62F9A">
        <w:rPr>
          <w:rFonts w:eastAsia="Calibri" w:cs="Times New Roman"/>
          <w:sz w:val="16"/>
        </w:rPr>
        <w:t xml:space="preserve"> far better </w:t>
      </w:r>
      <w:r w:rsidRPr="00A27AA4">
        <w:rPr>
          <w:rFonts w:eastAsia="Calibri" w:cs="Times New Roman"/>
          <w:u w:val="single"/>
        </w:rPr>
        <w:t>with the Left</w:t>
      </w:r>
      <w:r w:rsidRPr="00F62F9A">
        <w:rPr>
          <w:rFonts w:eastAsia="Calibri" w:cs="Times New Roman"/>
          <w:sz w:val="16"/>
        </w:rPr>
        <w:t xml:space="preserve"> than the Right. </w:t>
      </w:r>
      <w:r w:rsidRPr="00A27AA4">
        <w:rPr>
          <w:rFonts w:eastAsia="Calibri" w:cs="Times New Roman"/>
          <w:u w:val="single"/>
        </w:rPr>
        <w:t>But there was broad agreement on policy. Washington</w:t>
      </w:r>
      <w:r w:rsidRPr="00F62F9A">
        <w:rPr>
          <w:rFonts w:eastAsia="Calibri" w:cs="Times New Roman"/>
          <w:sz w:val="16"/>
        </w:rPr>
        <w:t xml:space="preserve"> today </w:t>
      </w:r>
      <w:r w:rsidRPr="00A27AA4">
        <w:rPr>
          <w:rFonts w:eastAsia="Calibri" w:cs="Times New Roman"/>
          <w:u w:val="single"/>
        </w:rPr>
        <w:t>has a strategy of “empire.”</w:t>
      </w:r>
      <w:r w:rsidRPr="00F62F9A">
        <w:rPr>
          <w:rFonts w:eastAsia="Calibri" w:cs="Times New Roman"/>
          <w:sz w:val="16"/>
        </w:rPr>
        <w:t xml:space="preserve"> The U.S. isn’t the same as the Roman or British empires, to be sure. But </w:t>
      </w:r>
      <w:r w:rsidRPr="00A27AA4">
        <w:rPr>
          <w:rFonts w:eastAsia="Calibri" w:cs="Times New Roman"/>
          <w:u w:val="single"/>
        </w:rPr>
        <w:t>American</w:t>
      </w:r>
      <w:r w:rsidRPr="00F62F9A">
        <w:rPr>
          <w:rFonts w:eastAsia="Calibri" w:cs="Times New Roman"/>
          <w:sz w:val="16"/>
        </w:rPr>
        <w:t xml:space="preserve"> foreign and </w:t>
      </w:r>
      <w:r w:rsidRPr="00A27AA4">
        <w:rPr>
          <w:rFonts w:eastAsia="Calibri" w:cs="Times New Roman"/>
          <w:u w:val="single"/>
        </w:rPr>
        <w:t>military policy could hardly be further from those one would expect from a</w:t>
      </w:r>
      <w:r w:rsidRPr="00F62F9A">
        <w:rPr>
          <w:rFonts w:eastAsia="Calibri" w:cs="Times New Roman"/>
          <w:sz w:val="16"/>
        </w:rPr>
        <w:t xml:space="preserve"> constitutional </w:t>
      </w:r>
      <w:r w:rsidRPr="00A27AA4">
        <w:rPr>
          <w:rFonts w:eastAsia="Calibri" w:cs="Times New Roman"/>
          <w:u w:val="single"/>
        </w:rPr>
        <w:t>republic</w:t>
      </w:r>
      <w:r w:rsidRPr="00F62F9A">
        <w:rPr>
          <w:rFonts w:eastAsia="Calibri" w:cs="Times New Roman"/>
          <w:sz w:val="16"/>
        </w:rPr>
        <w:t xml:space="preserve"> with a government of limited powers </w:t>
      </w:r>
      <w:r w:rsidRPr="00A27AA4">
        <w:rPr>
          <w:rFonts w:eastAsia="Calibri" w:cs="Times New Roman"/>
          <w:u w:val="single"/>
        </w:rPr>
        <w:t>intended to concentrate on protecting the safety and liberty of its citizens</w:t>
      </w:r>
      <w:r w:rsidRPr="00F62F9A">
        <w:rPr>
          <w:rFonts w:eastAsia="Calibri" w:cs="Times New Roman"/>
          <w:sz w:val="16"/>
        </w:rPr>
        <w:t>.</w:t>
      </w:r>
      <w:r w:rsidRPr="00F62F9A">
        <w:rPr>
          <w:rFonts w:eastAsia="Calibri" w:cs="Times New Roman"/>
          <w:sz w:val="12"/>
        </w:rPr>
        <w:t>¶</w:t>
      </w:r>
      <w:r w:rsidRPr="00F62F9A">
        <w:rPr>
          <w:rFonts w:eastAsia="Calibri" w:cs="Times New Roman"/>
          <w:sz w:val="16"/>
        </w:rPr>
        <w:t xml:space="preserve"> Thus, </w:t>
      </w:r>
      <w:r w:rsidRPr="00A27AA4">
        <w:rPr>
          <w:rFonts w:eastAsia="Calibri" w:cs="Times New Roman"/>
          <w:b/>
          <w:iCs/>
          <w:u w:val="single"/>
        </w:rPr>
        <w:t>Americans need real change</w:t>
      </w:r>
      <w:r w:rsidRPr="00F62F9A">
        <w:rPr>
          <w:rFonts w:eastAsia="Calibri" w:cs="Times New Roman"/>
          <w:sz w:val="16"/>
        </w:rPr>
        <w:t xml:space="preserve">, not the faux variety offered by the Obama administration. The military should be configured to defend America, not client states around the globe. U.S. taxpayers should not be fleeced to subsidize wealthy allies. </w:t>
      </w:r>
      <w:r w:rsidRPr="00A27AA4">
        <w:rPr>
          <w:rFonts w:eastAsia="Calibri" w:cs="Times New Roman"/>
          <w:u w:val="single"/>
        </w:rPr>
        <w:t>Washington should not use patriotic 18-year-olds to occupy Third World states, treating them like American satrapies</w:t>
      </w:r>
      <w:r w:rsidRPr="00F62F9A">
        <w:rPr>
          <w:rFonts w:eastAsia="Calibri" w:cs="Times New Roman"/>
          <w:sz w:val="16"/>
        </w:rPr>
        <w:t xml:space="preserve">, governed by U.S. ambassadors. </w:t>
      </w:r>
      <w:r w:rsidRPr="00A27AA4">
        <w:rPr>
          <w:rFonts w:eastAsia="Calibri" w:cs="Times New Roman"/>
          <w:u w:val="single"/>
        </w:rPr>
        <w:t>Uncle Sam should stop trying to micro-manage the globe</w:t>
      </w:r>
      <w:r w:rsidRPr="00F62F9A">
        <w:rPr>
          <w:rFonts w:eastAsia="Calibri" w:cs="Times New Roman"/>
          <w:sz w:val="16"/>
        </w:rPr>
        <w:t xml:space="preserve">, treating every conflict or controversy as America’s own, </w:t>
      </w:r>
      <w:r w:rsidRPr="00A27AA4">
        <w:rPr>
          <w:rFonts w:eastAsia="Calibri" w:cs="Times New Roman"/>
          <w:u w:val="single"/>
        </w:rPr>
        <w:t>exaggerating foreign threats and inflating Washington’s abilities</w:t>
      </w:r>
      <w:r w:rsidRPr="00F62F9A">
        <w:rPr>
          <w:rFonts w:eastAsia="Calibri" w:cs="Times New Roman"/>
          <w:sz w:val="16"/>
        </w:rPr>
        <w:t>.</w:t>
      </w:r>
      <w:r w:rsidRPr="00F62F9A">
        <w:rPr>
          <w:rFonts w:eastAsia="Calibri" w:cs="Times New Roman"/>
          <w:sz w:val="12"/>
        </w:rPr>
        <w:t>¶</w:t>
      </w:r>
      <w:r w:rsidRPr="00F62F9A">
        <w:rPr>
          <w:rFonts w:eastAsia="Calibri" w:cs="Times New Roman"/>
          <w:sz w:val="16"/>
        </w:rPr>
        <w:t xml:space="preserve"> The price of today’s policy of empire is high. Far from being the costless adventure imagined by members of Washington’s ubiquitous sofa samurai, </w:t>
      </w:r>
      <w:r w:rsidRPr="00A27AA4">
        <w:rPr>
          <w:rFonts w:eastAsia="Calibri" w:cs="Times New Roman"/>
          <w:u w:val="single"/>
        </w:rPr>
        <w:t>war is the ultimate big government program, a threat to Americans’ life, prosperity, and liberty</w:t>
      </w:r>
      <w:r w:rsidRPr="00F62F9A">
        <w:rPr>
          <w:rFonts w:eastAsia="Calibri" w:cs="Times New Roman"/>
          <w:sz w:val="16"/>
        </w:rPr>
        <w:t>.</w:t>
      </w:r>
      <w:r w:rsidRPr="00F62F9A">
        <w:rPr>
          <w:rFonts w:eastAsia="Calibri" w:cs="Times New Roman"/>
          <w:sz w:val="12"/>
        </w:rPr>
        <w:t>¶</w:t>
      </w:r>
      <w:r w:rsidRPr="00F62F9A">
        <w:rPr>
          <w:rFonts w:eastAsia="Calibri" w:cs="Times New Roman"/>
          <w:sz w:val="16"/>
        </w:rPr>
        <w:t xml:space="preserve"> So far the Iraqi “cakewalk” has resulted in the death of roughly 4400 Americans and 300 other coalition soldiers. Then there are tens of thousands of maimed and injured Americans, others suffering from PSD, and numerous broken families and communities. At least 100,000 and probably many more Iraqis have died. Some estimates run up to a million, a truly astonishing number. </w:t>
      </w:r>
      <w:r w:rsidRPr="00A27AA4">
        <w:rPr>
          <w:rFonts w:eastAsia="Calibri" w:cs="Times New Roman"/>
          <w:u w:val="single"/>
        </w:rPr>
        <w:t>America’s ivory tower warriors seem particularly unconcerned about dead foreigners. However many Iraqis died, it is treated as a small price to pay for the privilege of being liberated by Washington.</w:t>
      </w:r>
      <w:r w:rsidRPr="00F62F9A">
        <w:rPr>
          <w:rFonts w:eastAsia="Calibri" w:cs="Times New Roman"/>
          <w:sz w:val="12"/>
        </w:rPr>
        <w:t>¶</w:t>
      </w:r>
      <w:r w:rsidRPr="00F62F9A">
        <w:rPr>
          <w:rFonts w:eastAsia="Calibri" w:cs="Times New Roman"/>
          <w:sz w:val="16"/>
        </w:rPr>
        <w:t xml:space="preserve"> Another cost is financial. Direct military outlays this year will run over $700 billion. Iraq is ultimately likely cost $2 or $3 trillion. Washington spends more on “defense,” adjusted for inflation, today than at any point during the Cold War, Korean War, and Vietnam War. The U.S. accounts for nearly half of the globe’s military expenditures.</w:t>
      </w:r>
      <w:r w:rsidRPr="00F62F9A">
        <w:rPr>
          <w:rFonts w:eastAsia="Calibri" w:cs="Times New Roman"/>
          <w:sz w:val="12"/>
        </w:rPr>
        <w:t>¶</w:t>
      </w:r>
      <w:r w:rsidRPr="00F62F9A">
        <w:rPr>
          <w:rFonts w:eastAsia="Calibri" w:cs="Times New Roman"/>
          <w:sz w:val="16"/>
        </w:rPr>
        <w:t xml:space="preserve"> American taxpayers pay to defend prosperous and populous European states. Japan devotes about a fourth as much of its economic strength to the military as does the U.S. The NATO member which makes the most military effort is crisis-prone Greece — in response to nominal ally Turkey. For years American taxpayers spent as much as South Koreans to defend the Republic of Korea.</w:t>
      </w:r>
      <w:r w:rsidRPr="00F62F9A">
        <w:rPr>
          <w:rFonts w:eastAsia="Calibri" w:cs="Times New Roman"/>
          <w:sz w:val="12"/>
        </w:rPr>
        <w:t>¶</w:t>
      </w:r>
      <w:r w:rsidRPr="00F62F9A">
        <w:rPr>
          <w:rFonts w:eastAsia="Calibri" w:cs="Times New Roman"/>
          <w:sz w:val="16"/>
        </w:rPr>
        <w:t xml:space="preserve"> Such generosity might have made sense in the aftermath of World War II, when so many Asian and European states had been ruined by war and faced Stalin’s Soviet Union and Mao’s China. No longer, however. Especially with the U.S. budget deficit expected to run nearly $1.6 trillion this year alone. Over the next decade Uncle Sam likely will rack up another $10 trillion in red ink. In effect, Washington is borrowing every penny which it is spending to defend other nations.</w:t>
      </w:r>
      <w:r w:rsidRPr="00F62F9A">
        <w:rPr>
          <w:rFonts w:eastAsia="Calibri" w:cs="Times New Roman"/>
          <w:sz w:val="12"/>
        </w:rPr>
        <w:t>¶</w:t>
      </w:r>
      <w:r w:rsidRPr="00F62F9A">
        <w:rPr>
          <w:rFonts w:eastAsia="Calibri" w:cs="Times New Roman"/>
          <w:sz w:val="16"/>
        </w:rPr>
        <w:t xml:space="preserve"> </w:t>
      </w:r>
      <w:r w:rsidRPr="00A27AA4">
        <w:rPr>
          <w:rFonts w:eastAsia="Calibri" w:cs="Times New Roman"/>
          <w:u w:val="single"/>
        </w:rPr>
        <w:t>Liberty also suffers from a policy of empire</w:t>
      </w:r>
      <w:r w:rsidRPr="00F62F9A">
        <w:rPr>
          <w:rFonts w:eastAsia="Calibri" w:cs="Times New Roman"/>
          <w:sz w:val="16"/>
        </w:rPr>
        <w:t>. “War is the health of the state,” intoned Randolph Bourne, and it certainly is the health of the national security state. The constitutional deformations of the Bush years were legendary, yet President Barack Obama has done little to rein in his predecessor’s lawless conduct. Executive aggrandizement, government secrecy, privacy violations, military arrests and trials, and constitutional violations. The U.S. is in danger of losing its republican soul.</w:t>
      </w:r>
      <w:r w:rsidRPr="00F62F9A">
        <w:rPr>
          <w:rFonts w:eastAsia="Calibri" w:cs="Times New Roman"/>
          <w:sz w:val="12"/>
        </w:rPr>
        <w:t>¶</w:t>
      </w:r>
      <w:r w:rsidRPr="00F62F9A">
        <w:rPr>
          <w:rFonts w:eastAsia="Calibri" w:cs="Times New Roman"/>
          <w:sz w:val="16"/>
        </w:rPr>
        <w:t xml:space="preserve"> Of course, one could imagine a truly necessary war which would have to be fought almost irrespective of cost—World War II, perhaps. However, while jihadist terrorists are ugly and murderous, they are a poor substitute for Adolf Hitler with armored divisions and Joseph Stalin with nuclear weapons. We aren’t fighting World War III. We aren’t fighting anything close to World War III.</w:t>
      </w:r>
      <w:r w:rsidRPr="00F62F9A">
        <w:rPr>
          <w:rFonts w:eastAsia="Calibri" w:cs="Times New Roman"/>
          <w:sz w:val="12"/>
        </w:rPr>
        <w:t>¶</w:t>
      </w:r>
      <w:r w:rsidRPr="00F62F9A">
        <w:rPr>
          <w:rFonts w:eastAsia="Calibri" w:cs="Times New Roman"/>
          <w:sz w:val="16"/>
        </w:rPr>
        <w:t xml:space="preserve"> And if we were in such a conflict, a policy of empire, of meddling around the globe, of engaging in international social engineering, would be about the most foolish strategy possible. </w:t>
      </w:r>
      <w:r w:rsidRPr="00A27AA4">
        <w:rPr>
          <w:rFonts w:eastAsia="Calibri" w:cs="Times New Roman"/>
          <w:u w:val="single"/>
        </w:rPr>
        <w:t>Most of what the U.S. military does has nothing to do with American security</w:t>
      </w:r>
      <w:r w:rsidRPr="00F62F9A">
        <w:rPr>
          <w:rFonts w:eastAsia="Calibri" w:cs="Times New Roman"/>
          <w:sz w:val="16"/>
        </w:rPr>
        <w:t>: protecting European states threatened by no one, aiding a South Korea which vastly out ranges its northern antagonist, attempting to turn decrepit Third World states into liberal democracies and Western allies.</w:t>
      </w:r>
      <w:r w:rsidRPr="00F62F9A">
        <w:rPr>
          <w:rFonts w:eastAsia="Calibri" w:cs="Times New Roman"/>
          <w:sz w:val="12"/>
        </w:rPr>
        <w:t>¶</w:t>
      </w:r>
      <w:r w:rsidRPr="00F62F9A">
        <w:rPr>
          <w:rFonts w:eastAsia="Calibri" w:cs="Times New Roman"/>
          <w:sz w:val="16"/>
        </w:rPr>
        <w:t xml:space="preserve"> The problem of </w:t>
      </w:r>
      <w:r w:rsidRPr="00A27AA4">
        <w:rPr>
          <w:rFonts w:eastAsia="Calibri" w:cs="Times New Roman"/>
          <w:u w:val="single"/>
        </w:rPr>
        <w:t>terrorism is</w:t>
      </w:r>
      <w:r w:rsidRPr="00F62F9A">
        <w:rPr>
          <w:rFonts w:eastAsia="Calibri" w:cs="Times New Roman"/>
          <w:sz w:val="16"/>
        </w:rPr>
        <w:t xml:space="preserve"> real, but is </w:t>
      </w:r>
      <w:r w:rsidRPr="00A27AA4">
        <w:rPr>
          <w:rFonts w:eastAsia="Calibri" w:cs="Times New Roman"/>
          <w:u w:val="single"/>
        </w:rPr>
        <w:t>best met by</w:t>
      </w:r>
      <w:r w:rsidRPr="00F62F9A">
        <w:rPr>
          <w:rFonts w:eastAsia="Calibri" w:cs="Times New Roman"/>
          <w:sz w:val="16"/>
        </w:rPr>
        <w:t xml:space="preserve"> sophisticated, </w:t>
      </w:r>
      <w:r w:rsidRPr="00A27AA4">
        <w:rPr>
          <w:rFonts w:eastAsia="Calibri" w:cs="Times New Roman"/>
          <w:u w:val="single"/>
        </w:rPr>
        <w:t>targeted countermeasures rather than promiscuous blunt-force intervention</w:t>
      </w:r>
      <w:r w:rsidRPr="00F62F9A">
        <w:rPr>
          <w:rFonts w:eastAsia="Calibri" w:cs="Times New Roman"/>
          <w:sz w:val="16"/>
        </w:rPr>
        <w:t>. The war in Iraq has enhanced Iran’s strategic position, weakened America’s reputation, stretched U.S. military forces, spurred terrorist recruitment, and confirmed the radical terrorist narrative. A lengthy occupation of Afghanistan and overflow combat into Pakistan risk doing much the same—potentially for years. Expanded American intervention in Somalia, Yemen, and elsewhere would have a similar effect.</w:t>
      </w:r>
      <w:r w:rsidRPr="00F62F9A">
        <w:rPr>
          <w:rFonts w:eastAsia="Calibri" w:cs="Times New Roman"/>
          <w:sz w:val="12"/>
        </w:rPr>
        <w:t>¶</w:t>
      </w:r>
      <w:r w:rsidRPr="00F62F9A">
        <w:rPr>
          <w:rFonts w:eastAsia="Calibri" w:cs="Times New Roman"/>
          <w:sz w:val="16"/>
        </w:rPr>
        <w:t xml:space="preserve"> </w:t>
      </w:r>
      <w:r w:rsidRPr="00A27AA4">
        <w:rPr>
          <w:rFonts w:eastAsia="Calibri" w:cs="Times New Roman"/>
          <w:u w:val="single"/>
        </w:rPr>
        <w:t xml:space="preserve">Militaristic sloganeering, patriotic preening, and demagogic ranting are </w:t>
      </w:r>
      <w:r w:rsidRPr="00A27AA4">
        <w:rPr>
          <w:rFonts w:eastAsia="Calibri" w:cs="Times New Roman"/>
          <w:b/>
          <w:iCs/>
          <w:u w:val="single"/>
        </w:rPr>
        <w:t>no substitute</w:t>
      </w:r>
      <w:r w:rsidRPr="00F62F9A">
        <w:rPr>
          <w:rFonts w:eastAsia="Calibri" w:cs="Times New Roman"/>
          <w:sz w:val="16"/>
        </w:rPr>
        <w:t xml:space="preserve"> </w:t>
      </w:r>
      <w:r w:rsidRPr="00A27AA4">
        <w:rPr>
          <w:rFonts w:eastAsia="Calibri" w:cs="Times New Roman"/>
          <w:u w:val="single"/>
        </w:rPr>
        <w:t>for making a realistic assessment both of threats and capabilities</w:t>
      </w:r>
      <w:r w:rsidRPr="00F62F9A">
        <w:rPr>
          <w:rFonts w:eastAsia="Calibri" w:cs="Times New Roman"/>
          <w:sz w:val="16"/>
        </w:rPr>
        <w:t xml:space="preserve">. Meeting participants agreed that </w:t>
      </w:r>
      <w:r w:rsidRPr="00A27AA4">
        <w:rPr>
          <w:rFonts w:eastAsia="Calibri" w:cs="Times New Roman"/>
          <w:b/>
          <w:iCs/>
          <w:u w:val="single"/>
        </w:rPr>
        <w:t>pro-peace activists must seize back the patriotic mantle</w:t>
      </w:r>
      <w:r w:rsidRPr="00F62F9A">
        <w:rPr>
          <w:rFonts w:eastAsia="Calibri" w:cs="Times New Roman"/>
          <w:sz w:val="16"/>
        </w:rPr>
        <w:t xml:space="preserve">. </w:t>
      </w:r>
      <w:r w:rsidRPr="00A27AA4">
        <w:rPr>
          <w:rFonts w:eastAsia="Calibri" w:cs="Times New Roman"/>
          <w:u w:val="single"/>
        </w:rPr>
        <w:t>Patriotism should no longer be</w:t>
      </w:r>
      <w:r w:rsidRPr="00F62F9A">
        <w:rPr>
          <w:rFonts w:eastAsia="Calibri" w:cs="Times New Roman"/>
          <w:sz w:val="16"/>
        </w:rPr>
        <w:t xml:space="preserve"> the last refuge of the scoundrel, </w:t>
      </w:r>
      <w:r w:rsidRPr="00A27AA4">
        <w:rPr>
          <w:rFonts w:eastAsia="Calibri" w:cs="Times New Roman"/>
          <w:u w:val="single"/>
        </w:rPr>
        <w:t>used to shield from scrutiny policies drafted by those personally unwilling to serve which have wreaked death and destruction abroad</w:t>
      </w:r>
      <w:r w:rsidRPr="00F62F9A">
        <w:rPr>
          <w:rFonts w:eastAsia="Calibri" w:cs="Times New Roman"/>
          <w:sz w:val="16"/>
        </w:rPr>
        <w:t xml:space="preserve"> and increased debt and insecurity at home. And any antiwar movement should welcome those who have worn the nation’s uniforms, whose courage has been misused by self-serving politicians.</w:t>
      </w:r>
      <w:r w:rsidRPr="00F62F9A">
        <w:rPr>
          <w:rFonts w:eastAsia="Calibri" w:cs="Times New Roman"/>
          <w:sz w:val="12"/>
        </w:rPr>
        <w:t>¶</w:t>
      </w:r>
      <w:r w:rsidRPr="00F62F9A">
        <w:rPr>
          <w:rFonts w:eastAsia="Calibri" w:cs="Times New Roman"/>
          <w:sz w:val="16"/>
        </w:rPr>
        <w:t xml:space="preserve"> This is not the first time that people from across the political spectrum have joined in an attempt to stop imperialist adventures. Various groups opposed the Spanish-American War and especially the brutal occupation of the Philippines. Woodrow </w:t>
      </w:r>
      <w:r w:rsidRPr="00A27AA4">
        <w:rPr>
          <w:rFonts w:eastAsia="Calibri" w:cs="Times New Roman"/>
          <w:u w:val="single"/>
        </w:rPr>
        <w:t>Wilson’s bloody crusade for democracy was resisted by conservatives and progressives</w:t>
      </w:r>
      <w:r w:rsidRPr="00F62F9A">
        <w:rPr>
          <w:rFonts w:eastAsia="Calibri" w:cs="Times New Roman"/>
          <w:sz w:val="16"/>
        </w:rPr>
        <w:t xml:space="preserve">; socialist Eugene Debs went to prison for criticizing that conflict. </w:t>
      </w:r>
      <w:r w:rsidRPr="00A27AA4">
        <w:rPr>
          <w:rFonts w:eastAsia="Calibri" w:cs="Times New Roman"/>
          <w:u w:val="single"/>
        </w:rPr>
        <w:t>Left and Right even opposed</w:t>
      </w:r>
      <w:r w:rsidRPr="00F62F9A">
        <w:rPr>
          <w:rFonts w:eastAsia="Calibri" w:cs="Times New Roman"/>
          <w:sz w:val="16"/>
        </w:rPr>
        <w:t xml:space="preserve"> Franklin Delano </w:t>
      </w:r>
      <w:r w:rsidRPr="00A27AA4">
        <w:rPr>
          <w:rFonts w:eastAsia="Calibri" w:cs="Times New Roman"/>
          <w:u w:val="single"/>
        </w:rPr>
        <w:t>Roosevelt’s</w:t>
      </w:r>
      <w:r w:rsidRPr="00F62F9A">
        <w:rPr>
          <w:rFonts w:eastAsia="Calibri" w:cs="Times New Roman"/>
          <w:sz w:val="16"/>
        </w:rPr>
        <w:t xml:space="preserve"> surreptitious </w:t>
      </w:r>
      <w:r w:rsidRPr="00A27AA4">
        <w:rPr>
          <w:rFonts w:eastAsia="Calibri" w:cs="Times New Roman"/>
          <w:u w:val="single"/>
        </w:rPr>
        <w:t>push for war</w:t>
      </w:r>
      <w:r w:rsidRPr="00F62F9A">
        <w:rPr>
          <w:rFonts w:eastAsia="Calibri" w:cs="Times New Roman"/>
          <w:sz w:val="16"/>
        </w:rPr>
        <w:t>, though the Japanese attack on Pearl Harbor and German declaration of war ultimately made involvement inevitable.</w:t>
      </w:r>
      <w:r w:rsidRPr="00F62F9A">
        <w:rPr>
          <w:rFonts w:eastAsia="Calibri" w:cs="Times New Roman"/>
          <w:sz w:val="12"/>
        </w:rPr>
        <w:t>¶</w:t>
      </w:r>
      <w:r w:rsidRPr="00F62F9A">
        <w:rPr>
          <w:rFonts w:eastAsia="Calibri" w:cs="Times New Roman"/>
          <w:sz w:val="16"/>
        </w:rPr>
        <w:t xml:space="preserve"> Indeed, mainstream American concern about international adventurism goes back to George Washington’s famed farewell address warning against “foreign entanglements” and consequent “overgrown military establishments.” Secretary of State John Quincy Adams warned against going abroad “in search of monsters to destroy.” Future Civil War generals Ulysses S. Grant and Robert E. Lee expressed disquiet at America’s rapacious war with Mexico even while serving their nation in that very conflict. “The commercial interests” angered war-hawk Teddy Roosevelt for opposing his campaign for war against Spain. Middle America resisted demands that the U.S. join both great European wars of the 20th century. President Dwight D. Eisenhower left office warning about the military-industrial complex.</w:t>
      </w:r>
      <w:r w:rsidRPr="00F62F9A">
        <w:rPr>
          <w:rFonts w:eastAsia="Calibri" w:cs="Times New Roman"/>
          <w:sz w:val="12"/>
        </w:rPr>
        <w:t>¶</w:t>
      </w:r>
      <w:r w:rsidRPr="00F62F9A">
        <w:rPr>
          <w:rFonts w:eastAsia="Calibri" w:cs="Times New Roman"/>
          <w:sz w:val="16"/>
        </w:rPr>
        <w:t xml:space="preserve"> Unfortunately, </w:t>
      </w:r>
      <w:r w:rsidRPr="00A27AA4">
        <w:rPr>
          <w:rFonts w:eastAsia="Calibri" w:cs="Times New Roman"/>
          <w:u w:val="single"/>
        </w:rPr>
        <w:t>politicians have proved extraordinarily adept at rousing</w:t>
      </w:r>
      <w:r w:rsidRPr="00F62F9A">
        <w:rPr>
          <w:rFonts w:eastAsia="Calibri" w:cs="Times New Roman"/>
          <w:sz w:val="16"/>
        </w:rPr>
        <w:t xml:space="preserve">, at least temporarily, </w:t>
      </w:r>
      <w:r w:rsidRPr="00A27AA4">
        <w:rPr>
          <w:rFonts w:eastAsia="Calibri" w:cs="Times New Roman"/>
          <w:u w:val="single"/>
        </w:rPr>
        <w:t>public support for foreign military adventures</w:t>
      </w:r>
      <w:r w:rsidRPr="00A27AA4">
        <w:rPr>
          <w:rFonts w:eastAsia="Calibri" w:cs="Times New Roman"/>
          <w:b/>
          <w:iCs/>
          <w:u w:val="single"/>
        </w:rPr>
        <w:t>. Resisting the ivory tower warmongers will be no easier today</w:t>
      </w:r>
      <w:r w:rsidRPr="00A27AA4">
        <w:rPr>
          <w:rFonts w:eastAsia="Calibri" w:cs="Times New Roman"/>
          <w:u w:val="single"/>
        </w:rPr>
        <w:t>. But those who believe in peace have no choice but to try</w:t>
      </w:r>
      <w:r w:rsidRPr="00F62F9A">
        <w:rPr>
          <w:rFonts w:eastAsia="Calibri" w:cs="Times New Roman"/>
          <w:sz w:val="16"/>
        </w:rPr>
        <w:t>, and try again.</w:t>
      </w:r>
      <w:r w:rsidRPr="00F62F9A">
        <w:rPr>
          <w:rFonts w:eastAsia="Calibri" w:cs="Times New Roman"/>
          <w:sz w:val="12"/>
        </w:rPr>
        <w:t>¶</w:t>
      </w:r>
      <w:r w:rsidRPr="00F62F9A">
        <w:rPr>
          <w:rFonts w:eastAsia="Calibri" w:cs="Times New Roman"/>
          <w:sz w:val="16"/>
        </w:rPr>
        <w:t xml:space="preserve"> </w:t>
      </w:r>
      <w:r w:rsidRPr="00A27AA4">
        <w:rPr>
          <w:rFonts w:eastAsia="Calibri" w:cs="Times New Roman"/>
          <w:u w:val="single"/>
        </w:rPr>
        <w:t>Peace should be America’s natural condition</w:t>
      </w:r>
      <w:r w:rsidRPr="00F62F9A">
        <w:rPr>
          <w:rFonts w:eastAsia="Calibri" w:cs="Times New Roman"/>
          <w:sz w:val="16"/>
        </w:rPr>
        <w:t xml:space="preserve">. Unfortunately, </w:t>
      </w:r>
      <w:r w:rsidRPr="00A27AA4">
        <w:rPr>
          <w:rFonts w:eastAsia="Calibri" w:cs="Times New Roman"/>
          <w:u w:val="single"/>
        </w:rPr>
        <w:t>it will not be so as long as today’s unnatural alliance of liberal and neoconservative hawks runs U.S. foreign policy.</w:t>
      </w:r>
      <w:r w:rsidRPr="00F62F9A">
        <w:rPr>
          <w:rFonts w:eastAsia="Calibri" w:cs="Times New Roman"/>
          <w:sz w:val="16"/>
        </w:rPr>
        <w:t xml:space="preserve"> And </w:t>
      </w:r>
      <w:r w:rsidRPr="00A27AA4">
        <w:rPr>
          <w:rFonts w:eastAsia="Calibri" w:cs="Times New Roman"/>
          <w:b/>
          <w:iCs/>
          <w:u w:val="single"/>
        </w:rPr>
        <w:t>only the American people can take back control</w:t>
      </w:r>
      <w:r w:rsidRPr="00F62F9A">
        <w:rPr>
          <w:rFonts w:eastAsia="Calibri" w:cs="Times New Roman"/>
          <w:sz w:val="16"/>
        </w:rPr>
        <w:t>. The future of the American people and republic is at stake.</w:t>
      </w:r>
    </w:p>
    <w:p w14:paraId="023EBE41" w14:textId="77777777" w:rsidR="00F62F9A" w:rsidRPr="00F62F9A" w:rsidRDefault="00F62F9A" w:rsidP="00F62F9A"/>
    <w:p w14:paraId="529DFA54" w14:textId="77777777" w:rsidR="00AB4C24" w:rsidRDefault="00AB4C24" w:rsidP="00AB4C24">
      <w:pPr>
        <w:pStyle w:val="Heading2"/>
      </w:pPr>
      <w:r>
        <w:t>Cap/Neoliberalism</w:t>
      </w:r>
    </w:p>
    <w:p w14:paraId="11994FC5" w14:textId="77777777" w:rsidR="00AB4C24" w:rsidRPr="008462D4" w:rsidRDefault="00AB4C24" w:rsidP="00AB4C24">
      <w:pPr>
        <w:pStyle w:val="Heading3"/>
      </w:pPr>
      <w:r>
        <w:t>Neolib/Cap</w:t>
      </w:r>
      <w:r w:rsidRPr="008462D4">
        <w:t xml:space="preserve"> Link turn</w:t>
      </w:r>
    </w:p>
    <w:p w14:paraId="4195F795" w14:textId="77777777" w:rsidR="00AB4C24" w:rsidRDefault="00AB4C24" w:rsidP="00AB4C24">
      <w:pPr>
        <w:pStyle w:val="Heading4"/>
      </w:pPr>
      <w:r>
        <w:t>Link turn – the military’s recruiting strategy is the epitome of market logic – recruiters see highs schools as a human market to take over and are trying to sell the military to students and staff.</w:t>
      </w:r>
    </w:p>
    <w:p w14:paraId="3147DFC1" w14:textId="77777777" w:rsidR="00AB4C24" w:rsidRDefault="00AB4C24" w:rsidP="00AB4C24">
      <w:pPr>
        <w:rPr>
          <w:rStyle w:val="Style13ptBold"/>
        </w:rPr>
      </w:pPr>
      <w:r>
        <w:rPr>
          <w:rStyle w:val="Style13ptBold"/>
        </w:rPr>
        <w:t xml:space="preserve">Anderson, New York University, </w:t>
      </w:r>
      <w:r w:rsidRPr="00FE1DCC">
        <w:rPr>
          <w:rStyle w:val="Style13ptBold"/>
        </w:rPr>
        <w:t>Steinhardt School of Culture, Education, and Human Development</w:t>
      </w:r>
      <w:r>
        <w:rPr>
          <w:rStyle w:val="Style13ptBold"/>
        </w:rPr>
        <w:t>, Professor of Educational Leadership, 2011</w:t>
      </w:r>
    </w:p>
    <w:p w14:paraId="2D5FB3AD" w14:textId="77777777" w:rsidR="00AB4C24" w:rsidRPr="008462D4" w:rsidRDefault="00AB4C24" w:rsidP="00AB4C24">
      <w:r w:rsidRPr="00FE1DCC">
        <w:t>[</w:t>
      </w:r>
      <w:r>
        <w:t>Gary, 2011, “The Military “Pipeline” from our Public Schools to Returning Veterans: What should be the Role of Public Schools?”,</w:t>
      </w:r>
      <w:r w:rsidRPr="00441A79">
        <w:t xml:space="preserve"> </w:t>
      </w:r>
      <w:r>
        <w:t>PowerPlay, Volume: 3, Number: 2, page 17,</w:t>
      </w:r>
      <w:r w:rsidRPr="002F7A5E">
        <w:t xml:space="preserve"> </w:t>
      </w:r>
      <w:hyperlink r:id="rId111" w:history="1">
        <w:r w:rsidRPr="008044DE">
          <w:rPr>
            <w:rStyle w:val="Hyperlink"/>
          </w:rPr>
          <w:t>https://www.academia.edu/5062189/The_military_pipeline_from_our_public_schools_to_returning_veterans_What_should_be_the_role_of_public_schools</w:t>
        </w:r>
      </w:hyperlink>
      <w:r>
        <w:t>, Accessed 6-30-17, AZG]</w:t>
      </w:r>
    </w:p>
    <w:p w14:paraId="4B7CAF0A" w14:textId="77777777" w:rsidR="00AB4C24" w:rsidRDefault="00AB4C24" w:rsidP="00AB4C24">
      <w:r>
        <w:t xml:space="preserve">Perhaps the most revealing places to seek information on recruiters in schools are the handbooks that all branches of the military use to gain and maintain access to schools. For instance, </w:t>
      </w:r>
      <w:r w:rsidRPr="00367A84">
        <w:rPr>
          <w:rStyle w:val="StyleUnderline"/>
        </w:rPr>
        <w:t>The School Recruiting Program Handbook</w:t>
      </w:r>
      <w:r>
        <w:t xml:space="preserve"> is published by the United States Army Recruiting Command and </w:t>
      </w:r>
      <w:r w:rsidRPr="00367A84">
        <w:rPr>
          <w:rStyle w:val="Emphasis"/>
        </w:rPr>
        <w:t>represents the army’s business plan for penetrating the high school “market.”</w:t>
      </w:r>
      <w:r w:rsidRPr="00367A84">
        <w:rPr>
          <w:rStyle w:val="StyleUnderline"/>
        </w:rPr>
        <w:t xml:space="preserve"> The following quote</w:t>
      </w:r>
      <w:r>
        <w:t xml:space="preserve"> from the handbook </w:t>
      </w:r>
      <w:r w:rsidRPr="00367A84">
        <w:rPr>
          <w:rStyle w:val="StyleUnderline"/>
        </w:rPr>
        <w:t>illustrates both the intent and language of marketing the military to students.</w:t>
      </w:r>
      <w:r>
        <w:t xml:space="preserve"> </w:t>
      </w:r>
    </w:p>
    <w:p w14:paraId="0953FF82" w14:textId="77777777" w:rsidR="00AB4C24" w:rsidRDefault="00AB4C24" w:rsidP="00AB4C24">
      <w:pPr>
        <w:ind w:left="720"/>
      </w:pPr>
      <w:r w:rsidRPr="00367A84">
        <w:rPr>
          <w:rStyle w:val="StyleUnderline"/>
        </w:rPr>
        <w:t>The objective of the school recruiting program</w:t>
      </w:r>
      <w:r>
        <w:t xml:space="preserve"> (SRP) </w:t>
      </w:r>
      <w:r w:rsidRPr="00367A84">
        <w:rPr>
          <w:rStyle w:val="StyleUnderline"/>
        </w:rPr>
        <w:t>is to assist recruiters</w:t>
      </w:r>
      <w:r>
        <w:t xml:space="preserve"> with programs and services </w:t>
      </w:r>
      <w:r w:rsidRPr="00367A84">
        <w:rPr>
          <w:rStyle w:val="StyleUnderline"/>
        </w:rPr>
        <w:t>so they can effectively penetrate the school market.</w:t>
      </w:r>
      <w:r w:rsidRPr="00367A84">
        <w:rPr>
          <w:rStyle w:val="Emphasis"/>
        </w:rPr>
        <w:t xml:space="preserve"> The goal is school ownership that can only lead to a greater number of</w:t>
      </w:r>
      <w:r>
        <w:t xml:space="preserve"> army </w:t>
      </w:r>
      <w:r w:rsidRPr="00367A84">
        <w:rPr>
          <w:rStyle w:val="Emphasis"/>
        </w:rPr>
        <w:t>enlistments.</w:t>
      </w:r>
      <w:r>
        <w:t xml:space="preserve"> Recruiters must first establish rapport in the schools. This is a basic step in the sales process and a prerequisite to an effective school program. Maintaining this rapport and establishing a good working relationship is next. </w:t>
      </w:r>
      <w:r w:rsidRPr="00BD74D5">
        <w:rPr>
          <w:rStyle w:val="StyleUnderline"/>
        </w:rPr>
        <w:t>Once educators are convinced recruiters have their students’ best interests in mind the SRP can be effectively implemented.</w:t>
      </w:r>
      <w:r>
        <w:t xml:space="preserve"> (United States Army Recruiting Command, 2002, p. 2). </w:t>
      </w:r>
    </w:p>
    <w:p w14:paraId="648F1E1E" w14:textId="77777777" w:rsidR="0059074F" w:rsidRDefault="0059074F" w:rsidP="0059074F">
      <w:pPr>
        <w:pStyle w:val="Heading4"/>
      </w:pPr>
      <w:r>
        <w:t>Recruitment at schools is a way neoliberalism sticks it’s hand into the youth – this is the most damaging to minorities and the poor – kills their critical thinking</w:t>
      </w:r>
    </w:p>
    <w:p w14:paraId="61834A6D" w14:textId="77777777" w:rsidR="0059074F" w:rsidRPr="00FA6D55" w:rsidRDefault="0059074F" w:rsidP="0059074F">
      <w:r w:rsidRPr="00D60B0E">
        <w:rPr>
          <w:rStyle w:val="Style13ptBold"/>
        </w:rPr>
        <w:t xml:space="preserve">DeVega, </w:t>
      </w:r>
      <w:r>
        <w:rPr>
          <w:rStyle w:val="Style13ptBold"/>
        </w:rPr>
        <w:t xml:space="preserve">Contributing writer for Salon and Alternet, </w:t>
      </w:r>
      <w:r w:rsidRPr="00D60B0E">
        <w:rPr>
          <w:rStyle w:val="Style13ptBold"/>
        </w:rPr>
        <w:t>16</w:t>
      </w:r>
    </w:p>
    <w:p w14:paraId="04CB1629" w14:textId="77777777" w:rsidR="0059074F" w:rsidRPr="00D60B0E" w:rsidRDefault="0059074F" w:rsidP="0059074F">
      <w:r>
        <w:t>[</w:t>
      </w:r>
      <w:r w:rsidRPr="00FA6D55">
        <w:t>Chauncey, 4-24-2016</w:t>
      </w:r>
      <w:r>
        <w:t xml:space="preserve">, Daily Kos, "Feeding the black and brown poor to the maw of neoliberalism and military academies”, </w:t>
      </w:r>
      <w:hyperlink r:id="rId112" w:history="1">
        <w:r w:rsidRPr="00DD0984">
          <w:rPr>
            <w:rStyle w:val="Hyperlink"/>
          </w:rPr>
          <w:t>http://www.dailykos.com/story/2016/4/24/1518227/-Feeding-the-black-and-brown-poor-to-the-maw-of-neoliberalism-and-military-academies</w:t>
        </w:r>
      </w:hyperlink>
      <w:r>
        <w:t>, accessed 6-28-17, DTG]</w:t>
      </w:r>
    </w:p>
    <w:p w14:paraId="7E1DDF35" w14:textId="77777777" w:rsidR="0059074F" w:rsidRDefault="0059074F" w:rsidP="0059074F">
      <w:r w:rsidRPr="00FA6D55">
        <w:t xml:space="preserve">Chicago’s </w:t>
      </w:r>
      <w:r w:rsidRPr="00FA6D55">
        <w:rPr>
          <w:rStyle w:val="StyleUnderline"/>
        </w:rPr>
        <w:t xml:space="preserve">military academies and other </w:t>
      </w:r>
      <w:r w:rsidRPr="00FA6D55">
        <w:t xml:space="preserve">charter </w:t>
      </w:r>
      <w:r w:rsidRPr="00FA6D55">
        <w:rPr>
          <w:rStyle w:val="StyleUnderline"/>
        </w:rPr>
        <w:t>schools are a symptom of how the city’s public schools have been eviscerated by neoliberal policies</w:t>
      </w:r>
      <w:r w:rsidRPr="00FA6D55">
        <w:t xml:space="preserve">. </w:t>
      </w:r>
    </w:p>
    <w:p w14:paraId="5B08FCEC" w14:textId="77777777" w:rsidR="0059074F" w:rsidRDefault="0059074F" w:rsidP="0059074F">
      <w:r w:rsidRPr="00FA6D55">
        <w:t xml:space="preserve">It would seem that Milton Friedman’s shadow hangs over all things as it descends down, even into some of the poorest and under-resourced urban communities in the United States. </w:t>
      </w:r>
    </w:p>
    <w:p w14:paraId="02DBCF91" w14:textId="77777777" w:rsidR="0059074F" w:rsidRDefault="0059074F" w:rsidP="0059074F">
      <w:r w:rsidRPr="00FA6D55">
        <w:t xml:space="preserve">Neoliberalism is a product of late 20th century capitalism and a belief that the market should control every aspect of social, political, and economic life. It uses the language of “efficiency,” “choice,” “freedom,” “hard work,” and “opportunity” to seduce the public into believing that the “the Commons” ought to be eliminated. Corporations, in this twisted vision, should run all things. The concept of collective bargaining, positive liberty and freedom, and that the state and government can do good, are anathema to it. Neoliberalism transcends party lines. To varying degrees, it is the political religion and a type of uncontested commonsense for both Republicans as well as “New Democrats” like Hillary Clinton and Barack Obama. </w:t>
      </w:r>
    </w:p>
    <w:p w14:paraId="45B69B62" w14:textId="77777777" w:rsidR="0059074F" w:rsidRDefault="0059074F" w:rsidP="0059074F">
      <w:r w:rsidRPr="00FA6D55">
        <w:rPr>
          <w:rStyle w:val="StyleUnderline"/>
        </w:rPr>
        <w:t>Neoliberalism considers public schools</w:t>
      </w:r>
      <w:r w:rsidRPr="00FA6D55">
        <w:t xml:space="preserve"> (as well as public hospitals, public roads, public parks, etc.) </w:t>
      </w:r>
      <w:r w:rsidRPr="00FA6D55">
        <w:rPr>
          <w:rStyle w:val="StyleUnderline"/>
        </w:rPr>
        <w:t xml:space="preserve">to be an enemy, and an opportunity to transfer the </w:t>
      </w:r>
      <w:r w:rsidRPr="00FA6D55">
        <w:t xml:space="preserve">monies of the </w:t>
      </w:r>
      <w:r w:rsidRPr="00FA6D55">
        <w:rPr>
          <w:rStyle w:val="StyleUnderline"/>
        </w:rPr>
        <w:t xml:space="preserve">American people to </w:t>
      </w:r>
      <w:r w:rsidRPr="00FA6D55">
        <w:t>a parasitic class of rich financiers and other private,</w:t>
      </w:r>
      <w:r w:rsidRPr="00FA6D55">
        <w:rPr>
          <w:rStyle w:val="StyleUnderline"/>
        </w:rPr>
        <w:t xml:space="preserve"> elite actors</w:t>
      </w:r>
      <w:r w:rsidRPr="00FA6D55">
        <w:t xml:space="preserve">. </w:t>
      </w:r>
      <w:r w:rsidRPr="00FA6D55">
        <w:rPr>
          <w:rStyle w:val="StyleUnderline"/>
        </w:rPr>
        <w:t>When education becomes a business, it is the poor and working classes who are first made to suffer</w:t>
      </w:r>
      <w:r w:rsidRPr="00FA6D55">
        <w:t xml:space="preserve">. Likewise, when prisons are privatized there is money to be made by locking people up—many of whom are the same poor and working class black and brown folks from the same neighborhoods that send their kids to charter schools. </w:t>
      </w:r>
      <w:r w:rsidRPr="00FA6D55">
        <w:rPr>
          <w:rStyle w:val="StyleUnderline"/>
        </w:rPr>
        <w:t>The school to prison pipeline has many routes</w:t>
      </w:r>
      <w:r w:rsidRPr="00FA6D55">
        <w:t xml:space="preserve">. </w:t>
      </w:r>
    </w:p>
    <w:p w14:paraId="0973D0CE" w14:textId="77777777" w:rsidR="0059074F" w:rsidRDefault="0059074F" w:rsidP="0059074F">
      <w:r w:rsidRPr="00FA6D55">
        <w:t xml:space="preserve">In reality, charter schools perform worse than public schools in terms of educational outcomes for students. However, </w:t>
      </w:r>
      <w:r w:rsidRPr="00FA6D55">
        <w:rPr>
          <w:rStyle w:val="StyleUnderline"/>
        </w:rPr>
        <w:t xml:space="preserve">this </w:t>
      </w:r>
      <w:r w:rsidRPr="00FA6D55">
        <w:t xml:space="preserve">type of school </w:t>
      </w:r>
      <w:r w:rsidRPr="00FA6D55">
        <w:rPr>
          <w:rStyle w:val="StyleUnderline"/>
        </w:rPr>
        <w:t>is excellent at creating compliant and obedient students—and future citizens—who have been conditioned by</w:t>
      </w:r>
      <w:r w:rsidRPr="00FA6D55">
        <w:t xml:space="preserve"> power (and </w:t>
      </w:r>
      <w:r w:rsidRPr="00FA6D55">
        <w:rPr>
          <w:rStyle w:val="StyleUnderline"/>
        </w:rPr>
        <w:t>fear) to not question authority or to think critically</w:t>
      </w:r>
      <w:r w:rsidRPr="00FA6D55">
        <w:t>.</w:t>
      </w:r>
    </w:p>
    <w:p w14:paraId="3B1E1CEB" w14:textId="77777777" w:rsidR="0059074F" w:rsidRDefault="0059074F" w:rsidP="0059074F">
      <w:r w:rsidRPr="00FA6D55">
        <w:t xml:space="preserve">Of course, charter schools are a huge revenue source for private interests, which is why the latter is so interested in expanding them. </w:t>
      </w:r>
    </w:p>
    <w:p w14:paraId="0D48320D" w14:textId="77777777" w:rsidR="0059074F" w:rsidRDefault="0059074F" w:rsidP="0059074F">
      <w:r w:rsidRPr="00FA6D55">
        <w:t xml:space="preserve">The </w:t>
      </w:r>
      <w:r w:rsidRPr="00FA6D55">
        <w:rPr>
          <w:rStyle w:val="StyleUnderline"/>
        </w:rPr>
        <w:t>channeling of black and brown poor and working class students into Chicago’s military</w:t>
      </w:r>
      <w:r w:rsidRPr="00FA6D55">
        <w:t xml:space="preserve"> style “</w:t>
      </w:r>
      <w:r w:rsidRPr="00FA6D55">
        <w:rPr>
          <w:rStyle w:val="StyleUnderline"/>
        </w:rPr>
        <w:t>academies” is a function of a perverse economic and political logic</w:t>
      </w:r>
      <w:r w:rsidRPr="00FA6D55">
        <w:t xml:space="preserve">. These children are the victims of the neoliberal nightmare and its policies of austerity, surveillance, and punishment. The neoliberal order has created the very problems of urban deindustrialization, blight, over-policing, poverty, and extreme wealth and income inequality that its charter schools and other initiatives are supposed to then correct. Neoliberalism advances itself through the creation of crises. This is what Naomi Klein has described as “the shock doctrine,” now applied to cities and communities such as Chicago, Detroit, Flint, and elsewhere across the United States of America. </w:t>
      </w:r>
    </w:p>
    <w:p w14:paraId="25B4C58F" w14:textId="77777777" w:rsidR="0059074F" w:rsidRDefault="0059074F" w:rsidP="0059074F">
      <w:r w:rsidRPr="00FA6D55">
        <w:rPr>
          <w:rStyle w:val="StyleUnderline"/>
        </w:rPr>
        <w:t>A generation of high school-aged</w:t>
      </w:r>
      <w:r w:rsidRPr="00FA6D55">
        <w:t xml:space="preserve"> (and younger) working class and </w:t>
      </w:r>
      <w:r w:rsidRPr="00FA6D55">
        <w:rPr>
          <w:rStyle w:val="StyleUnderline"/>
        </w:rPr>
        <w:t>poor students, many of them black and brown</w:t>
      </w:r>
      <w:r w:rsidRPr="00FA6D55">
        <w:t xml:space="preserve"> (and in some areas, also the rural white poor) </w:t>
      </w:r>
      <w:r w:rsidRPr="00FA6D55">
        <w:rPr>
          <w:rStyle w:val="StyleUnderline"/>
        </w:rPr>
        <w:t>are mortgaging their bodies as well as mental health and safety to the United States military in order to receive what should be a</w:t>
      </w:r>
      <w:r w:rsidRPr="00FA6D55">
        <w:t xml:space="preserve"> free, quality, public school education that every citizen is entitled to as a </w:t>
      </w:r>
      <w:r w:rsidRPr="00FA6D55">
        <w:rPr>
          <w:rStyle w:val="StyleUnderline"/>
        </w:rPr>
        <w:t>basic right</w:t>
      </w:r>
      <w:r w:rsidRPr="00FA6D55">
        <w:t xml:space="preserve">. </w:t>
      </w:r>
    </w:p>
    <w:p w14:paraId="230BD891" w14:textId="3185BFB0" w:rsidR="0059074F" w:rsidRDefault="0059074F" w:rsidP="0059074F">
      <w:r w:rsidRPr="00FA6D55">
        <w:t>This is an obscenity and abomination. It is also an additional example of how racism and classism combine to create a condition of “adultification” for black and brown young people in the United States. Childhood is made into a luxury that only some people in certain neighborhoods with enough money and the “right” complexion can fully enjoy.</w:t>
      </w:r>
    </w:p>
    <w:p w14:paraId="6873D7AA" w14:textId="77777777" w:rsidR="003E2DE0" w:rsidRPr="003B4B6B" w:rsidRDefault="003E2DE0" w:rsidP="003E2DE0">
      <w:pPr>
        <w:pStyle w:val="Heading3"/>
      </w:pPr>
      <w:r>
        <w:t>at: cap - perm</w:t>
      </w:r>
    </w:p>
    <w:p w14:paraId="3F2593C3" w14:textId="77777777" w:rsidR="003E2DE0" w:rsidRPr="00794BB9" w:rsidRDefault="003E2DE0" w:rsidP="003E2DE0">
      <w:pPr>
        <w:pStyle w:val="Heading4"/>
      </w:pPr>
      <w:r>
        <w:t>the perm’s key – hegemony and capitalism are intertwined – focus on one allows the other to rise</w:t>
      </w:r>
    </w:p>
    <w:p w14:paraId="1FA2751C" w14:textId="77777777" w:rsidR="003E2DE0" w:rsidRPr="00794BB9" w:rsidRDefault="003E2DE0" w:rsidP="003E2DE0">
      <w:r w:rsidRPr="00794BB9">
        <w:rPr>
          <w:rStyle w:val="Style13ptBold"/>
        </w:rPr>
        <w:t>Carroll</w:t>
      </w:r>
      <w:r>
        <w:rPr>
          <w:rStyle w:val="Style13ptBold"/>
        </w:rPr>
        <w:t xml:space="preserve">, </w:t>
      </w:r>
      <w:r w:rsidRPr="00B71CCD">
        <w:rPr>
          <w:rStyle w:val="Style13ptBold"/>
        </w:rPr>
        <w:t>University of Victoria Sociology Professor</w:t>
      </w:r>
      <w:r w:rsidRPr="00794BB9">
        <w:rPr>
          <w:rStyle w:val="Style13ptBold"/>
        </w:rPr>
        <w:t xml:space="preserve"> 9</w:t>
      </w:r>
      <w:r>
        <w:t xml:space="preserve"> (Carroll, William K.,</w:t>
      </w:r>
      <w:r w:rsidRPr="00794BB9">
        <w:t xml:space="preserve"> </w:t>
      </w:r>
      <w:r>
        <w:t>Socialist Studies/Études Socialistes,</w:t>
      </w:r>
      <w:r w:rsidRPr="00794BB9">
        <w:t xml:space="preserve"> </w:t>
      </w:r>
      <w:r>
        <w:t>(2009) “Hegemony, counter-hegemony, anti-hegemony," Date Accessed: 7/1/17, https://socialiststudies.com/index.php/sss/article/view/23790/17675) lr</w:t>
      </w:r>
    </w:p>
    <w:p w14:paraId="367381C6" w14:textId="77777777" w:rsidR="003E2DE0" w:rsidRPr="00794BB9" w:rsidRDefault="003E2DE0" w:rsidP="003E2DE0">
      <w:pPr>
        <w:rPr>
          <w:rStyle w:val="StyleUnderline"/>
        </w:rPr>
      </w:pPr>
      <w:r w:rsidRPr="00794BB9">
        <w:rPr>
          <w:rStyle w:val="StyleUnderline"/>
        </w:rPr>
        <w:t>Hegemonic crisis management enacts the metanarrative of globalization</w:t>
      </w:r>
      <w:r>
        <w:t xml:space="preserve">, sometimes by resort to naked force. Like other elements of neoliberalism, the material basis for consent it provides is limited. Yet </w:t>
      </w:r>
      <w:r w:rsidRPr="00794BB9">
        <w:rPr>
          <w:rStyle w:val="StyleUnderline"/>
        </w:rPr>
        <w:t>by displacing financial crises to weaker states, regions and currencies, it helps reproduce the illusion of stability and even continuing prosperity in countries of the centre.</w:t>
      </w:r>
    </w:p>
    <w:p w14:paraId="0846512A" w14:textId="77777777" w:rsidR="003E2DE0" w:rsidRDefault="003E2DE0" w:rsidP="003E2DE0">
      <w:r>
        <w:t xml:space="preserve">Crisis management is by nature conjunctural. The more organic aspect of globalization from above is the technocratic project of global governance that has emanated since the mid-1990s from the United Nations and, more recently, the World Economic Forum as “the Davos option” (Dyer-Witheford, 2001:187). Initiated by the UN as a response to the growing awareness that neoliberalism had failed to consolidate a coherent mode of regulation, </w:t>
      </w:r>
      <w:r w:rsidRPr="00794BB9">
        <w:rPr>
          <w:rStyle w:val="StyleUnderline"/>
        </w:rPr>
        <w:t>global governance’s potential as a hegemonic project lies in its compatibility with the deeper transformations of neoliberal globalization</w:t>
      </w:r>
      <w:r>
        <w:t xml:space="preserve"> (Brand, 2005a: 158). It belongs not to the initial, Thatcherite phase of neoliberalism – the rolling back of the state – but to the phase that began in the 1990s, with the rolling out of new policies, as in New Labour’s Third Way (Munck, 2005).</w:t>
      </w:r>
    </w:p>
    <w:p w14:paraId="0CA46FA2" w14:textId="77777777" w:rsidR="003E2DE0" w:rsidRDefault="003E2DE0" w:rsidP="003E2DE0">
      <w:r w:rsidRPr="00794BB9">
        <w:rPr>
          <w:rStyle w:val="StyleUnderline"/>
        </w:rPr>
        <w:t>Global governance recognizes the need to solve “world problems” such as economic instability, poverty and ecological destruction, cooperatively and in dialogue, by bringing together not only state actors but NGOs and private enterprises from civil society</w:t>
      </w:r>
      <w:r>
        <w:t xml:space="preserve">. Elevating protective democracy to the global level, </w:t>
      </w:r>
      <w:r w:rsidRPr="00794BB9">
        <w:rPr>
          <w:rStyle w:val="StyleUnderline"/>
        </w:rPr>
        <w:t>global governance “secures the ‘post</w:t>
      </w:r>
      <w:r>
        <w:rPr>
          <w:rStyle w:val="StyleUnderline"/>
        </w:rPr>
        <w:t>-</w:t>
      </w:r>
      <w:r w:rsidRPr="00794BB9">
        <w:rPr>
          <w:rStyle w:val="StyleUnderline"/>
        </w:rPr>
        <w:t>Fordist’ frontier between politics and the economy” by according to the state the role of containing the negative effects of an unassailable economic globalization.</w:t>
      </w:r>
      <w:r>
        <w:t xml:space="preserve"> Within this framework, </w:t>
      </w:r>
      <w:r w:rsidRPr="00794BB9">
        <w:rPr>
          <w:rStyle w:val="StyleUnderline"/>
        </w:rPr>
        <w:t>the economy is the place of legitimate competition; politics is the place of cooperation</w:t>
      </w:r>
      <w:r>
        <w:t xml:space="preserve"> (Brand, 2005a: 166). With its emphasis on solving problems in ways that promote competitiveness and capital utilization global governance privileges technocratic knowledge and marginalizes other perspectives (167-168). Ultimately, </w:t>
      </w:r>
      <w:r w:rsidRPr="00794BB9">
        <w:rPr>
          <w:rStyle w:val="StyleUnderline"/>
        </w:rPr>
        <w:t>it acts to neutralize, normalize and legitimate “increasingly obscure forms of capitalist restructuring and expansion”, which tend to deepen and broaden neoliberal domination</w:t>
      </w:r>
      <w:r>
        <w:t xml:space="preserve"> (Soederberg, 2006: 4).</w:t>
      </w:r>
    </w:p>
    <w:p w14:paraId="1B5B563F" w14:textId="77777777" w:rsidR="003E2DE0" w:rsidRDefault="003E2DE0" w:rsidP="003E2DE0">
      <w:r>
        <w:t xml:space="preserve">What is most promising about global governance as a hegemonic project is the manner in which it articulates ‘world society’s’ general interest in political cooperation with each state’s ‘national interest’ in being the most competitive location compared to other countries. </w:t>
      </w:r>
      <w:r w:rsidRPr="00794BB9">
        <w:rPr>
          <w:rStyle w:val="StyleUnderline"/>
        </w:rPr>
        <w:t xml:space="preserve">By rendering the ‘economic’ inviolable, global governance resolves, in discourse, the contradiction between political cooperation and economic </w:t>
      </w:r>
      <w:r w:rsidRPr="003B4B6B">
        <w:rPr>
          <w:rStyle w:val="StyleUnderline"/>
        </w:rPr>
        <w:t>competition. A general interest in cooperative solutions to problems facing humanity is formulated in which capitalist competition is seen as “something more or less natural”</w:t>
      </w:r>
      <w:r>
        <w:t xml:space="preserve"> (Brand, 2005a: 170). This is the discursive terrain of compromises now provided by global governance.</w:t>
      </w:r>
    </w:p>
    <w:p w14:paraId="1A0871CD" w14:textId="77777777" w:rsidR="003E2DE0" w:rsidRDefault="003E2DE0" w:rsidP="003E2DE0">
      <w:r>
        <w:t xml:space="preserve">From Santiago to Baghdad: the Thinning of Hegemony </w:t>
      </w:r>
    </w:p>
    <w:p w14:paraId="510280D1" w14:textId="77777777" w:rsidR="003E2DE0" w:rsidRDefault="003E2DE0" w:rsidP="003E2DE0">
      <w:r>
        <w:t xml:space="preserve">The </w:t>
      </w:r>
      <w:r w:rsidRPr="003B4B6B">
        <w:rPr>
          <w:rStyle w:val="StyleUnderline"/>
        </w:rPr>
        <w:t>practices and projects</w:t>
      </w:r>
      <w:r>
        <w:t xml:space="preserve"> I have touched on, schematized on page 34 in Table 1, </w:t>
      </w:r>
      <w:r w:rsidRPr="003B4B6B">
        <w:rPr>
          <w:rStyle w:val="StyleUnderline"/>
        </w:rPr>
        <w:t>are loosely articulated together and linked to deeper structures of transnational neoliberal capitalism, via the priority of the market.</w:t>
      </w:r>
      <w:r>
        <w:t xml:space="preserve"> They make common sense of a market-driven politics and culture, a neoliberal way of life, and infuse into it an organization of consent that operates both locally and globally. Yet this is a deeply problematic way of life. </w:t>
      </w:r>
      <w:r w:rsidRPr="003B4B6B">
        <w:rPr>
          <w:rStyle w:val="StyleUnderline"/>
        </w:rPr>
        <w:t>The paradigm shift has accomplished only a thin hegemony, a weak basis for social cohesion in the meta-narrative of market-mediated system integration, an ethically debased “possessive individualism”, a postmodern culture that fragments and distracts but does not build active popular loyalties. The weaknesses were already evident, of course, in the destructive phase of neoliberalism</w:t>
      </w:r>
      <w:r>
        <w:t>, when Bob Jessop (1983) characterized Thatcherism as a “two nations” hegemonic project – intrinsically dividing the social formation into friends and enemies, and thereby creating a narrow base for a comparatively coercive political project.9</w:t>
      </w:r>
    </w:p>
    <w:p w14:paraId="6814A65E" w14:textId="77777777" w:rsidR="003E2DE0" w:rsidRDefault="003E2DE0" w:rsidP="003E2DE0">
      <w:r>
        <w:t xml:space="preserve">If anything, the hegemony of capital has thinned further since Jessop penned his reflections. Its key elements – postmodern fragmentation, neoliberalism, globalization – do not comprise a singular project so much as an assemblage. </w:t>
      </w:r>
      <w:r w:rsidRPr="003B4B6B">
        <w:rPr>
          <w:rStyle w:val="StyleUnderline"/>
        </w:rPr>
        <w:t xml:space="preserve">What unites these elements </w:t>
      </w:r>
      <w:r>
        <w:t xml:space="preserve">is, in the first place, </w:t>
      </w:r>
      <w:r w:rsidRPr="003B4B6B">
        <w:rPr>
          <w:rStyle w:val="StyleUnderline"/>
        </w:rPr>
        <w:t>their effectivity in instantiating and reproducing a certain form of capitalism in which the commodification of culture and lifeworld, the deregulation of markets and privatization of social assets, and the expanding transnational reach of accumulation together enable a lifestyle of affluence for the elect, and the semblance of that lifestyle for affluent segments of the working class in the global North. If “hegemony is established when power and control over social life are perceived as emanating from ‘self-government’ … as opposed to an external source(s) such as the state</w:t>
      </w:r>
      <w:r>
        <w:t xml:space="preserve">…” (Chin and Mittelman, 2000: 32), </w:t>
      </w:r>
      <w:r w:rsidRPr="003B4B6B">
        <w:rPr>
          <w:rStyle w:val="StyleUnderline"/>
        </w:rPr>
        <w:t xml:space="preserve">this way of life establishes its hegemony around the self-governing possessive individual – whether the consumer who faces an ever-widening range of options or the investor whose rational choices optimize resource allocation. </w:t>
      </w:r>
      <w:r>
        <w:t>Self-government along these lines means choices mediated by a benign, global market rather than state-orchestrated programming</w:t>
      </w:r>
    </w:p>
    <w:p w14:paraId="7B3F592F" w14:textId="77777777" w:rsidR="003E2DE0" w:rsidRDefault="003E2DE0" w:rsidP="003E2DE0">
      <w:r>
        <w:t xml:space="preserve">The problem, however, is that the historic bloc, and the ecological base, for this assemblage is shrinking, which is another way of saying </w:t>
      </w:r>
      <w:r w:rsidRPr="003B4B6B">
        <w:rPr>
          <w:rStyle w:val="StyleUnderline"/>
        </w:rPr>
        <w:t>that transnational neoliberalism is verging toward organic crisis. Accumulation by dispossession exhausts both the human and natural substratum for industrialized life</w:t>
      </w:r>
      <w:r>
        <w:t xml:space="preserve"> (Van der Pijl, 1998: 43-49). As disparities widen the state trades consent for coercion, disciplining the less-favoured nation, whether interpellated as welfare cheats, illegal migrants, old labour, or violent anarchists. For Joachim Hirsch, </w:t>
      </w:r>
      <w:r w:rsidRPr="003B4B6B">
        <w:rPr>
          <w:rStyle w:val="StyleUnderline"/>
        </w:rPr>
        <w:t>what issues from deregulation and privatization in the wake of globalization is not so much a thin hegemony but a “non-hegemonic situation” in which dominant states are less and less able to exercise hegemony because they lack the material means to do so</w:t>
      </w:r>
      <w:r>
        <w:t xml:space="preserve"> (Brand, 2005b: 250). Transnational neoliberalism’s basic mechanisms do not support the wide ranging material concessions of the fordist-Keynesian era, even if postmodern fascination and multiculturalism have dispensed certain symbolic goods to subalterns (Carroll, 2003). Indeed, “the terror of neoliberalism” – the ethical hollowness, the brutality visited upon debtor states – is by now well documented (Giroux, 2004). As </w:t>
      </w:r>
      <w:r w:rsidRPr="003B4B6B">
        <w:rPr>
          <w:rStyle w:val="StyleUnderline"/>
        </w:rPr>
        <w:t>the asset bubbles of casino capitalism swell and burst, as global warming and the approach of peak oil expose ecological limits that neoliberalism seems incapable of seriously addressing</w:t>
      </w:r>
      <w:r>
        <w:t>, the three-decade journey from Santiago to Baghdad10 seems to lose steam. It ap</w:t>
      </w:r>
      <w:r w:rsidRPr="003B4B6B">
        <w:rPr>
          <w:rStyle w:val="StyleUnderline"/>
        </w:rPr>
        <w:t>pears less an incremental process of transnational historic bloc formation and more a series of episodes in hegemonic crisis management, tinged with a strong dose of great</w:t>
      </w:r>
      <w:r>
        <w:rPr>
          <w:rStyle w:val="StyleUnderline"/>
        </w:rPr>
        <w:t xml:space="preserve"> </w:t>
      </w:r>
      <w:r w:rsidRPr="003B4B6B">
        <w:rPr>
          <w:rStyle w:val="StyleUnderline"/>
        </w:rPr>
        <w:t>power imperialism. Neoliberal hegemony</w:t>
      </w:r>
      <w:r>
        <w:t xml:space="preserve">, to say the least, </w:t>
      </w:r>
      <w:r w:rsidRPr="003B4B6B">
        <w:rPr>
          <w:rStyle w:val="StyleUnderline"/>
        </w:rPr>
        <w:t>is far from secure</w:t>
      </w:r>
      <w:r>
        <w:t>. Since the mid-1990s the morbid symptoms of its organic crisis have come to include the US-centred new imperialism that threatens to topple the project of global governance (Soederberg, 2006), intensified global and local crises that often originate in the financialized sectors of capitalism, and multiform campaigns and movements of resistance under the banners of anti (or, better, alter) globalization and global justice. It is to the last of these that I turn now</w:t>
      </w:r>
    </w:p>
    <w:p w14:paraId="6B98DB40" w14:textId="77777777" w:rsidR="009479AB" w:rsidRDefault="009479AB" w:rsidP="009479AB">
      <w:pPr>
        <w:pStyle w:val="Heading3"/>
      </w:pPr>
      <w:r>
        <w:t>Military Recruiting = Neoliberal</w:t>
      </w:r>
    </w:p>
    <w:p w14:paraId="6220136B" w14:textId="77777777" w:rsidR="009479AB" w:rsidRDefault="009479AB" w:rsidP="009479AB">
      <w:pPr>
        <w:pStyle w:val="Heading4"/>
      </w:pPr>
      <w:r>
        <w:t>Military recruiting embodies market rationale – breaking into identity “markets” to gain soldiers prove</w:t>
      </w:r>
    </w:p>
    <w:p w14:paraId="0395E2BD" w14:textId="77777777" w:rsidR="009479AB" w:rsidRDefault="009479AB" w:rsidP="009479AB">
      <w:pPr>
        <w:rPr>
          <w:b/>
        </w:rPr>
      </w:pPr>
      <w:r>
        <w:t xml:space="preserve"> </w:t>
      </w:r>
      <w:r>
        <w:rPr>
          <w:b/>
        </w:rPr>
        <w:t>Lagotte, Center for Global &amp; International Studies, Anthropology, professor, 16</w:t>
      </w:r>
    </w:p>
    <w:p w14:paraId="28283199" w14:textId="77777777" w:rsidR="009479AB" w:rsidRDefault="009479AB" w:rsidP="009479AB">
      <w:r>
        <w:t xml:space="preserve">[Brian W., December 12, 2016, B-OK, “Military Recruiting in High Schools: From School Space to Marketplace,” </w:t>
      </w:r>
      <w:hyperlink r:id="rId113" w:history="1">
        <w:r w:rsidRPr="008B0BD9">
          <w:rPr>
            <w:rStyle w:val="Hyperlink"/>
          </w:rPr>
          <w:t>http://b-ok.org/book/2742997/e6061c</w:t>
        </w:r>
      </w:hyperlink>
      <w:r>
        <w:t xml:space="preserve">, pg. 31-32, Accessed 6/28/17, GDI-GFerrer-Falto] </w:t>
      </w:r>
    </w:p>
    <w:p w14:paraId="29037241" w14:textId="77777777" w:rsidR="009479AB" w:rsidRPr="00DB3F3D" w:rsidRDefault="009479AB" w:rsidP="009479AB">
      <w:pPr>
        <w:rPr>
          <w:rStyle w:val="StyleUnderline"/>
        </w:rPr>
      </w:pPr>
      <w:r w:rsidRPr="00DB3F3D">
        <w:rPr>
          <w:rStyle w:val="Emphasis"/>
        </w:rPr>
        <w:t>Schools are not institutions of learning, and children are not just students, they are all envisioned as a market to be exploited by the sales force.</w:t>
      </w:r>
      <w:r>
        <w:t xml:space="preserve"> For example, </w:t>
      </w:r>
      <w:r w:rsidRPr="00DB3F3D">
        <w:rPr>
          <w:rStyle w:val="StyleUnderline"/>
        </w:rPr>
        <w:t>when recruiters want to develop “strong bonds within the barrio,” they discover “that the key for tapping into the Latino Market lies in building a strong rapport with the Hispanic community</w:t>
      </w:r>
      <w:r>
        <w:t xml:space="preserve">” (Madsen, 2001, p. 14, emphasis in the original). </w:t>
      </w:r>
      <w:r w:rsidRPr="00DB3F3D">
        <w:rPr>
          <w:rStyle w:val="StyleUnderline"/>
        </w:rPr>
        <w:t>The human element of the community rapport seems to be diminished by considering the people within said community as the “Latino Market.” Recruiter Journal also provided market research highlights on the African-American Market</w:t>
      </w:r>
      <w:r>
        <w:t xml:space="preserve"> (Burger, 2002) </w:t>
      </w:r>
      <w:r w:rsidRPr="00DB3F3D">
        <w:rPr>
          <w:rStyle w:val="StyleUnderline"/>
        </w:rPr>
        <w:t>and the female market</w:t>
      </w:r>
      <w:r>
        <w:t xml:space="preserve"> (Zsido &amp; Dykman, 2002). Two years before the SRPH was written, recruiters suggested finding “a new way to penetrate the local college market, gain the goodwill of the faculty, and develop hundreds of leads” (Warnke, 2002). I have not yet made any conclusive assessments of why the pattern of penetration occurs in recruiter talk, other than it is a hyper-masculine aggressive synonym for enter. I am more clear, however, that </w:t>
      </w:r>
      <w:r w:rsidRPr="00DB3F3D">
        <w:rPr>
          <w:rStyle w:val="StyleUnderline"/>
        </w:rPr>
        <w:t>viewing all people and social spaces as a market fits a neoliberal perspective of human interaction.</w:t>
      </w:r>
    </w:p>
    <w:p w14:paraId="0442FFE2" w14:textId="77777777" w:rsidR="009479AB" w:rsidRPr="00DB3F3D" w:rsidRDefault="009479AB" w:rsidP="009479AB"/>
    <w:p w14:paraId="195F3388" w14:textId="77777777" w:rsidR="009479AB" w:rsidRPr="00A36C64" w:rsidRDefault="009479AB" w:rsidP="009479AB">
      <w:pPr>
        <w:pStyle w:val="Heading4"/>
        <w:rPr>
          <w:b w:val="0"/>
        </w:rPr>
      </w:pPr>
      <w:r>
        <w:t xml:space="preserve">Military recruitment embodies neoliberal market mentality – recruiters seek to sell the military to students, use masculinity/patriotism – kills critical thinking, plan stops this </w:t>
      </w:r>
      <w:r>
        <w:rPr>
          <w:b w:val="0"/>
        </w:rPr>
        <w:t>(Also on Cap K)</w:t>
      </w:r>
    </w:p>
    <w:p w14:paraId="7448A53F" w14:textId="77777777" w:rsidR="009479AB" w:rsidRDefault="009479AB" w:rsidP="009479AB">
      <w:pPr>
        <w:rPr>
          <w:b/>
        </w:rPr>
      </w:pPr>
      <w:r>
        <w:rPr>
          <w:b/>
        </w:rPr>
        <w:t>Lagotte, Center for Global &amp; International Studies, Anthropology, professor, 16</w:t>
      </w:r>
    </w:p>
    <w:p w14:paraId="21F84E9C" w14:textId="77777777" w:rsidR="009479AB" w:rsidRPr="008A67D3" w:rsidRDefault="009479AB" w:rsidP="009479AB">
      <w:r>
        <w:t xml:space="preserve">[Brian W., December 12, 2016, B-OK, “Military Recruiting in High Schools: From School Space to Marketplace,” </w:t>
      </w:r>
      <w:hyperlink r:id="rId114" w:history="1">
        <w:r w:rsidRPr="008B0BD9">
          <w:rPr>
            <w:rStyle w:val="Hyperlink"/>
          </w:rPr>
          <w:t>http://b-ok.org/book/2742997/e6061c</w:t>
        </w:r>
      </w:hyperlink>
      <w:r>
        <w:t xml:space="preserve">, pg. 27-28, Accessed 6/28/17, GDI-GFerrer-Falto] </w:t>
      </w:r>
    </w:p>
    <w:p w14:paraId="4DEC7FBA" w14:textId="77777777" w:rsidR="009479AB" w:rsidRDefault="009479AB" w:rsidP="009479AB">
      <w:r>
        <w:t>The foundation of my normative policy suggestions is that mil</w:t>
      </w:r>
      <w:r w:rsidRPr="008A67D3">
        <w:rPr>
          <w:rStyle w:val="StyleUnderline"/>
        </w:rPr>
        <w:t>itary recruiting in high schools is conducted in a high pressure contract sales mode.</w:t>
      </w:r>
      <w:r>
        <w:t xml:space="preserve"> </w:t>
      </w:r>
      <w:r w:rsidRPr="008A67D3">
        <w:rPr>
          <w:rStyle w:val="StyleUnderline"/>
        </w:rPr>
        <w:t>Recruiters are not simply acting as career counsellors</w:t>
      </w:r>
      <w:r>
        <w:t xml:space="preserve"> providing objective data on what students could expect during a military career. Therefore, </w:t>
      </w:r>
      <w:r w:rsidRPr="008A67D3">
        <w:rPr>
          <w:rStyle w:val="StyleUnderline"/>
        </w:rPr>
        <w:t>when I say recruiters ought to have less access to high school students, or recruiters ought to be highly regulated on school grounds, the main reason is the way they engage with students in the school space</w:t>
      </w:r>
      <w:r>
        <w:t xml:space="preserve">, not simply because there is something inherently wrong with military representatives visiting high schools under any situation imaginable. I am not addressing military marketing generally – for example, ads that appear in gamer magazines or flyovers at the local sporting arena – because the general social space has different levels of acceptance for marketing. Furthermore, conditions could exist where a democratic society deems military contact with students an important component of guiding them to the best potential futures. But, </w:t>
      </w:r>
      <w:r w:rsidRPr="008A67D3">
        <w:rPr>
          <w:rStyle w:val="StyleUnderline"/>
        </w:rPr>
        <w:t>selling children a rather dangerous product through glamorizing patriotism and masculinity in the space where society entrusts adults to increase the critical thinking capacities of students is an inappropriate activity.</w:t>
      </w:r>
      <w:r>
        <w:t xml:space="preserve"> </w:t>
      </w:r>
      <w:r w:rsidRPr="008A67D3">
        <w:rPr>
          <w:rStyle w:val="Emphasis"/>
        </w:rPr>
        <w:t>Marketing is the antithesis of critical thought, and the school grounds are reserved for protecting students’ best interests. We ought not view the school as another untapped market full of potential sales contacts to exploit</w:t>
      </w:r>
      <w:r>
        <w:t>, whether it be Nike or the Navy.</w:t>
      </w:r>
    </w:p>
    <w:p w14:paraId="04ECE03C" w14:textId="77777777" w:rsidR="009479AB" w:rsidRDefault="009479AB" w:rsidP="009479AB">
      <w:pPr>
        <w:pStyle w:val="Heading4"/>
      </w:pPr>
      <w:r>
        <w:t>Military Recruitment relies on market ideology – language and recruitment techniques mirror companies, empirics prove</w:t>
      </w:r>
    </w:p>
    <w:p w14:paraId="0E631339" w14:textId="77777777" w:rsidR="009479AB" w:rsidRDefault="009479AB" w:rsidP="009479AB">
      <w:pPr>
        <w:rPr>
          <w:b/>
        </w:rPr>
      </w:pPr>
      <w:r>
        <w:rPr>
          <w:b/>
        </w:rPr>
        <w:t>Lagotte, Center for Global &amp; International Studies, Anthropology, professor, 16</w:t>
      </w:r>
    </w:p>
    <w:p w14:paraId="09E538BE" w14:textId="77777777" w:rsidR="009479AB" w:rsidRPr="00DB3F3D" w:rsidRDefault="009479AB" w:rsidP="009479AB">
      <w:r>
        <w:t xml:space="preserve">[Brian W., December 12, 2016, B-OK, “Military Recruiting in High Schools: From School Space to Marketplace,” </w:t>
      </w:r>
      <w:hyperlink r:id="rId115" w:history="1">
        <w:r w:rsidRPr="008B0BD9">
          <w:rPr>
            <w:rStyle w:val="Hyperlink"/>
          </w:rPr>
          <w:t>http://b-ok.org/book/2742997/e6061c</w:t>
        </w:r>
      </w:hyperlink>
      <w:r>
        <w:t xml:space="preserve">, pg. 30-31, Accessed 6/28/17, GDI-GFerrer-Falto] </w:t>
      </w:r>
    </w:p>
    <w:p w14:paraId="39BE8BFE" w14:textId="77777777" w:rsidR="009479AB" w:rsidRDefault="009479AB" w:rsidP="009479AB">
      <w:r>
        <w:t xml:space="preserve">Further clues were apparent in the narrative two months later in the March 2005 issue, titled </w:t>
      </w:r>
      <w:r w:rsidRPr="00DB3F3D">
        <w:rPr>
          <w:rStyle w:val="StyleUnderline"/>
        </w:rPr>
        <w:t>New USAREC</w:t>
      </w:r>
      <w:r>
        <w:t xml:space="preserve"> Doctrine: Recruiting the Millennial Generation. </w:t>
      </w:r>
      <w:r w:rsidRPr="00DB3F3D">
        <w:rPr>
          <w:rStyle w:val="StyleUnderline"/>
        </w:rPr>
        <w:t>The language</w:t>
      </w:r>
      <w:r>
        <w:t xml:space="preserve"> in the Commanding General’s opening piece in this issue </w:t>
      </w:r>
      <w:r w:rsidRPr="00DB3F3D">
        <w:rPr>
          <w:rStyle w:val="StyleUnderline"/>
        </w:rPr>
        <w:t xml:space="preserve">seemed even more straightforward. </w:t>
      </w:r>
      <w:r>
        <w:t>Again, in strong language he reminds readers that “</w:t>
      </w:r>
      <w:r w:rsidRPr="00DB3F3D">
        <w:rPr>
          <w:rStyle w:val="StyleUnderline"/>
        </w:rPr>
        <w:t>tremendously important to recruiters is the change from conducting a sales presentation to conducting The Army Interview” because “research reveals this is the expected method of receiving information by millennials and is the way the prospect wants to receive information</w:t>
      </w:r>
      <w:r>
        <w:t xml:space="preserve">” (Rochelle, 2005a, p. 2). </w:t>
      </w:r>
      <w:r w:rsidRPr="00DB3F3D">
        <w:rPr>
          <w:rStyle w:val="StyleUnderline"/>
        </w:rPr>
        <w:t>Market research reveals that millennial prospects want a counseling rather than sales pitch, so adapt the pitch for the market</w:t>
      </w:r>
      <w:r>
        <w:t xml:space="preserve">. After all, as stated in the next article of the issue “the changes in our society and market propensity seem to be occurring on a daily basis” (Blount, 2005a). </w:t>
      </w:r>
      <w:r w:rsidRPr="00DB3F3D">
        <w:rPr>
          <w:rStyle w:val="StyleUnderline"/>
        </w:rPr>
        <w:t>The same pattern repeated in the follow-up issue,</w:t>
      </w:r>
      <w:r>
        <w:t xml:space="preserve"> although recruiting doctrine was breaking from a sales-based approach, </w:t>
      </w:r>
      <w:r w:rsidRPr="00DB3F3D">
        <w:rPr>
          <w:rStyle w:val="Emphasis"/>
        </w:rPr>
        <w:t>writers found it quite difficult to speak about recruiting without using market metaphors. These clues were the initial indicators that recruiting was still in the neoliberal mode of market-based logic</w:t>
      </w:r>
      <w:r>
        <w:t>, and further reading into contemporary articles reinforced that first impression.</w:t>
      </w:r>
    </w:p>
    <w:p w14:paraId="5E0D673D" w14:textId="77777777" w:rsidR="009479AB" w:rsidRDefault="009479AB" w:rsidP="009479AB">
      <w:pPr>
        <w:rPr>
          <w:rStyle w:val="Emphasis"/>
        </w:rPr>
      </w:pPr>
      <w:r>
        <w:t>In the second half of this section I use the School Recruiting Program Handbook (</w:t>
      </w:r>
      <w:r w:rsidRPr="00DB3F3D">
        <w:rPr>
          <w:rStyle w:val="StyleUnderline"/>
        </w:rPr>
        <w:t>SRPH</w:t>
      </w:r>
      <w:r>
        <w:t xml:space="preserve">) as an </w:t>
      </w:r>
      <w:r w:rsidRPr="00DB3F3D">
        <w:rPr>
          <w:rStyle w:val="StyleUnderline"/>
        </w:rPr>
        <w:t>example of how recruiting command speaks to new recruiters about their new responsibilities.</w:t>
      </w:r>
      <w:r>
        <w:t xml:space="preserve"> As mentioned above, </w:t>
      </w:r>
      <w:r w:rsidRPr="00DB3F3D">
        <w:rPr>
          <w:rStyle w:val="StyleUnderline"/>
        </w:rPr>
        <w:t>to highlight the marketing techniques</w:t>
      </w:r>
      <w:r>
        <w:t xml:space="preserve"> described in the manual, </w:t>
      </w:r>
      <w:r w:rsidRPr="00DB3F3D">
        <w:rPr>
          <w:rStyle w:val="StyleUnderline"/>
        </w:rPr>
        <w:t>this monograph adds examples from Recruiter Journal to corroborate that analysis.</w:t>
      </w:r>
      <w:r>
        <w:t xml:space="preserve"> To support my hypothesis that the sales-based mentality did not in fact change in 2005, I use articles before 2005 and after 2012 as examples for the </w:t>
      </w:r>
      <w:r w:rsidRPr="00DB3F3D">
        <w:rPr>
          <w:rStyle w:val="StyleUnderline"/>
        </w:rPr>
        <w:t xml:space="preserve">marketing techniques to show the clear consistency in narrative over the past fifteen years and specifically the use of the market/sales mentality currently. </w:t>
      </w:r>
      <w:r>
        <w:t xml:space="preserve">Before moving to the more systematic analysis, I provide one example that is admittedly a low-hanging fruit of egregious evidence. Later in this book, </w:t>
      </w:r>
      <w:r w:rsidRPr="00DB3F3D">
        <w:rPr>
          <w:rStyle w:val="StyleUnderline"/>
        </w:rPr>
        <w:t>when a small sample of recently returned veterans generally described their impressions of military recruiting, two of them independently said recruiters were like used car salesmen trying to get you to buy something.</w:t>
      </w:r>
      <w:r>
        <w:t xml:space="preserve"> The metaphor was rhetorically powerful, and appeared elsewhere (McCarthy, 2005), but it seemed a bit exaggerated. As recently as November of 2014, however, Recruiter Journal published on a recruiter who was literally a former car salesman. In the article “Former car salesman uses same techniques for selling Army,” Tom Conning (2014) </w:t>
      </w:r>
      <w:r w:rsidRPr="00DB3F3D">
        <w:rPr>
          <w:rStyle w:val="StyleUnderline"/>
        </w:rPr>
        <w:t>introduces a recruiter who finds “that many of the sales techniques he used to put prospective buyers in cars are helpful in putting people in boots</w:t>
      </w:r>
      <w:r>
        <w:t xml:space="preserve">.” During the presentation, the recruiter tied his past occupation directly to his present by noting “it was rewarding to see a customer drive away happy with a good buying experience. It was one of the main reasons I was successful early in recruiting” (Conning, 2014). So, </w:t>
      </w:r>
      <w:r w:rsidRPr="00DB3F3D">
        <w:rPr>
          <w:rStyle w:val="StyleUnderline"/>
        </w:rPr>
        <w:t xml:space="preserve">when the military speaks of moving away from a sales-based approach, but the metaphor of the car salesman becomes the reality of modern recruiting, </w:t>
      </w:r>
      <w:r w:rsidRPr="00DB3F3D">
        <w:rPr>
          <w:rStyle w:val="Emphasis"/>
        </w:rPr>
        <w:t>it becomes a bit difficult to hold the argument for complete doctrine shift in 2005.</w:t>
      </w:r>
      <w:r>
        <w:t xml:space="preserve"> Therefore, moving forward I will continue my claim that </w:t>
      </w:r>
      <w:r w:rsidRPr="00DB3F3D">
        <w:rPr>
          <w:rStyle w:val="Emphasis"/>
        </w:rPr>
        <w:t>military recruiters behave in the mode of a contract-sales force rather than career counsellors.</w:t>
      </w:r>
    </w:p>
    <w:p w14:paraId="7BB4A540" w14:textId="77777777" w:rsidR="009479AB" w:rsidRDefault="009479AB" w:rsidP="009479AB">
      <w:pPr>
        <w:pStyle w:val="Heading3"/>
      </w:pPr>
      <w:r>
        <w:t>Link-Turn/No Link – Mil recruiting = market, we stop that</w:t>
      </w:r>
    </w:p>
    <w:p w14:paraId="5C348F0B" w14:textId="77777777" w:rsidR="009479AB" w:rsidRPr="00A36C64" w:rsidRDefault="009479AB" w:rsidP="009479AB">
      <w:pPr>
        <w:pStyle w:val="Heading4"/>
        <w:rPr>
          <w:b w:val="0"/>
        </w:rPr>
      </w:pPr>
      <w:r>
        <w:t xml:space="preserve">Military recruitment embodies neoliberal market mentality – recruiters seek to sell the military to students, use masculinity/patriotism – kills critical thinking, plan stops this </w:t>
      </w:r>
      <w:r>
        <w:rPr>
          <w:b w:val="0"/>
        </w:rPr>
        <w:t>(Also on “Soft Left” Advantage)</w:t>
      </w:r>
    </w:p>
    <w:p w14:paraId="67609081" w14:textId="77777777" w:rsidR="009479AB" w:rsidRDefault="009479AB" w:rsidP="009479AB">
      <w:pPr>
        <w:rPr>
          <w:b/>
        </w:rPr>
      </w:pPr>
      <w:r>
        <w:rPr>
          <w:b/>
        </w:rPr>
        <w:t>Lagotte, Center for Global &amp; International Studies, Anthropology, professor, 16</w:t>
      </w:r>
    </w:p>
    <w:p w14:paraId="7E949A33" w14:textId="77777777" w:rsidR="009479AB" w:rsidRPr="008A67D3" w:rsidRDefault="009479AB" w:rsidP="009479AB">
      <w:r>
        <w:t xml:space="preserve">[Brian W., December 12, 2016, B-OK, “Military Recruiting in High Schools: From School Space to Marketplace,” </w:t>
      </w:r>
      <w:hyperlink r:id="rId116" w:history="1">
        <w:r w:rsidRPr="008B0BD9">
          <w:rPr>
            <w:rStyle w:val="Hyperlink"/>
          </w:rPr>
          <w:t>http://b-ok.org/book/2742997/e6061c</w:t>
        </w:r>
      </w:hyperlink>
      <w:r>
        <w:t xml:space="preserve">, pg. 27-28, Accessed 6/28/17, GDI-GFerrer-Falto] </w:t>
      </w:r>
    </w:p>
    <w:p w14:paraId="25EC819A" w14:textId="77777777" w:rsidR="009479AB" w:rsidRDefault="009479AB" w:rsidP="009479AB">
      <w:r>
        <w:t>The foundation of my normative policy suggestions is that mil</w:t>
      </w:r>
      <w:r w:rsidRPr="008A67D3">
        <w:rPr>
          <w:rStyle w:val="StyleUnderline"/>
        </w:rPr>
        <w:t>itary recruiting in high schools is conducted in a high pressure contract sales mode.</w:t>
      </w:r>
      <w:r>
        <w:t xml:space="preserve"> </w:t>
      </w:r>
      <w:r w:rsidRPr="008A67D3">
        <w:rPr>
          <w:rStyle w:val="StyleUnderline"/>
        </w:rPr>
        <w:t>Recruiters are not simply acting as career counsellors</w:t>
      </w:r>
      <w:r>
        <w:t xml:space="preserve"> providing objective data on what students could expect during a military career. Therefore, </w:t>
      </w:r>
      <w:r w:rsidRPr="008A67D3">
        <w:rPr>
          <w:rStyle w:val="StyleUnderline"/>
        </w:rPr>
        <w:t>when I say recruiters ought to have less access to high school students, or recruiters ought to be highly regulated on school grounds, the main reason is the way they engage with students in the school space</w:t>
      </w:r>
      <w:r>
        <w:t xml:space="preserve">, not simply because there is something inherently wrong with military representatives visiting high schools under any situation imaginable. I am not addressing military marketing generally – for example, ads that appear in gamer magazines or flyovers at the local sporting arena – because the general social space has different levels of acceptance for marketing. Furthermore, conditions could exist where a democratic society deems military contact with students an important component of guiding them to the best potential futures. But, </w:t>
      </w:r>
      <w:r w:rsidRPr="008A67D3">
        <w:rPr>
          <w:rStyle w:val="StyleUnderline"/>
        </w:rPr>
        <w:t>selling children a rather dangerous product through glamorizing patriotism and masculinity in the space where society entrusts adults to increase the critical thinking capacities of students is an inappropriate activity.</w:t>
      </w:r>
      <w:r>
        <w:t xml:space="preserve"> </w:t>
      </w:r>
      <w:r w:rsidRPr="008A67D3">
        <w:rPr>
          <w:rStyle w:val="Emphasis"/>
        </w:rPr>
        <w:t>Marketing is the antithesis of critical thought, and the school grounds are reserved for protecting students’ best interests. We ought not view the school as another untapped market full of potential sales contacts to exploit</w:t>
      </w:r>
      <w:r>
        <w:t>, whether it be Nike or the Navy.</w:t>
      </w:r>
    </w:p>
    <w:p w14:paraId="7D34BA26" w14:textId="77777777" w:rsidR="009479AB" w:rsidRDefault="009479AB" w:rsidP="009479AB">
      <w:pPr>
        <w:pStyle w:val="Heading3"/>
      </w:pPr>
      <w:r>
        <w:t>A2: Aff -&gt; False Conciousness</w:t>
      </w:r>
    </w:p>
    <w:p w14:paraId="6AD62F66" w14:textId="77777777" w:rsidR="009479AB" w:rsidRDefault="009479AB" w:rsidP="009479AB">
      <w:pPr>
        <w:pStyle w:val="Heading4"/>
      </w:pPr>
      <w:r>
        <w:t>Turn and Prefer the Aff – Traditional False consciousness idea is deterministic, Gramsci-an Aff studies describe opportunities driving consciousness – Aff’s counterhegemonic advocacy accomplishes social change</w:t>
      </w:r>
    </w:p>
    <w:p w14:paraId="35E555F7" w14:textId="77777777" w:rsidR="009479AB" w:rsidRDefault="009479AB" w:rsidP="009479AB">
      <w:pPr>
        <w:rPr>
          <w:b/>
        </w:rPr>
      </w:pPr>
      <w:r>
        <w:rPr>
          <w:b/>
        </w:rPr>
        <w:t>Lagotte, Center for Global &amp; International Studies, Anthropology, professor, 16</w:t>
      </w:r>
    </w:p>
    <w:p w14:paraId="3A1FAC96" w14:textId="77777777" w:rsidR="009479AB" w:rsidRPr="004B4C06" w:rsidRDefault="009479AB" w:rsidP="009479AB">
      <w:r>
        <w:t xml:space="preserve">[Brian W., December 12, 2016, B-OK, “Military Recruiting in High Schools: From School Space to Marketplace,” </w:t>
      </w:r>
      <w:hyperlink r:id="rId117" w:history="1">
        <w:r w:rsidRPr="008B0BD9">
          <w:rPr>
            <w:rStyle w:val="Hyperlink"/>
          </w:rPr>
          <w:t>http://b-ok.org/book/2742997/e6061c</w:t>
        </w:r>
      </w:hyperlink>
      <w:r>
        <w:t xml:space="preserve">, pg. 134-135, Accessed 6/28/17, GDI-GFerrer-Falto] </w:t>
      </w:r>
    </w:p>
    <w:p w14:paraId="6C2CD7BF" w14:textId="77777777" w:rsidR="009479AB" w:rsidRDefault="009479AB" w:rsidP="009479AB">
      <w:r>
        <w:t xml:space="preserve">I accept Gramsci’s position that hegemonic relations are fundamentally educative relationships because my anthropological view of cultural transmission and critical view of school curriculum feed this perspective. </w:t>
      </w:r>
      <w:r w:rsidRPr="00031D67">
        <w:rPr>
          <w:rStyle w:val="StyleUnderline"/>
        </w:rPr>
        <w:t>If strong hegemonic influence is grounded on the consent to policies that may decrease one’s capabilities, one strategy would be to make people believe that the policy would indeed increase their capabilities</w:t>
      </w:r>
      <w:r>
        <w:t xml:space="preserve">. “They don’t know better.” </w:t>
      </w:r>
      <w:r w:rsidRPr="00031D67">
        <w:rPr>
          <w:rStyle w:val="Emphasis"/>
        </w:rPr>
        <w:t>This statement is half strawman and half insightful</w:t>
      </w:r>
      <w:r>
        <w:t xml:space="preserve">. </w:t>
      </w:r>
      <w:r w:rsidRPr="00031D67">
        <w:rPr>
          <w:rStyle w:val="StyleUnderline"/>
        </w:rPr>
        <w:t xml:space="preserve">The strawman nuance is in the bluntness of this deterministic view of false conscious, and the fact that work already complicates and refines this process </w:t>
      </w:r>
      <w:r>
        <w:t>(Collin &amp; Apple, 2010). The insightful half is how to demand explanation for peoples’ consent to policies that do not help them.</w:t>
      </w:r>
    </w:p>
    <w:p w14:paraId="0F5DB1C0" w14:textId="77777777" w:rsidR="009479AB" w:rsidRDefault="009479AB" w:rsidP="009479AB">
      <w:pPr>
        <w:rPr>
          <w:rStyle w:val="StyleUnderline"/>
        </w:rPr>
      </w:pPr>
      <w:r>
        <w:t xml:space="preserve">In my framework, </w:t>
      </w:r>
      <w:r w:rsidRPr="00031D67">
        <w:rPr>
          <w:rStyle w:val="StyleUnderline"/>
        </w:rPr>
        <w:t>the weaker form of false consciousness reads “there are fewer opportunities to know better without direct experience.” But, once one of those two elements is adjusted—either the amount of opportunities to know better or the direct experience of inequitable treatment—people can know better</w:t>
      </w:r>
      <w:r>
        <w:t xml:space="preserve">. Not false consciousness, but premature assessment. </w:t>
      </w:r>
      <w:r w:rsidRPr="00031D67">
        <w:rPr>
          <w:rStyle w:val="StyleUnderline"/>
        </w:rPr>
        <w:t>People more often encounter the experiential correction</w:t>
      </w:r>
      <w:r>
        <w:t xml:space="preserve"> (“oh, that didn’t help me”) </w:t>
      </w:r>
      <w:r w:rsidRPr="00031D67">
        <w:rPr>
          <w:rStyle w:val="StyleUnderline"/>
        </w:rPr>
        <w:t>than the access to enough knowledge resources</w:t>
      </w:r>
      <w:r>
        <w:t xml:space="preserve"> (“oh, that wouldn’t help me”). Therefore, </w:t>
      </w:r>
      <w:r w:rsidRPr="00031D67">
        <w:rPr>
          <w:rStyle w:val="Emphasis"/>
        </w:rPr>
        <w:t>it is difficult to escape the situation that people temporarily act against their self-interest, because at that particular time the knowledge resources at their disposal incorrectly indicate a specific action is in their interest</w:t>
      </w:r>
      <w:r>
        <w:t xml:space="preserve">. But, </w:t>
      </w:r>
      <w:r w:rsidRPr="00031D67">
        <w:rPr>
          <w:rStyle w:val="StyleUnderline"/>
        </w:rPr>
        <w:t>researchers need not accept a permanent or all-encompassing view of false consciousness, of robotic socialization, to understand this potentially transitional state.</w:t>
      </w:r>
    </w:p>
    <w:p w14:paraId="1878D3DE" w14:textId="77777777" w:rsidR="009479AB" w:rsidRPr="004B4C06" w:rsidRDefault="009479AB" w:rsidP="009479AB">
      <w:pPr>
        <w:rPr>
          <w:rStyle w:val="StyleUnderline"/>
        </w:rPr>
      </w:pPr>
      <w:r w:rsidRPr="00031D67">
        <w:rPr>
          <w:rStyle w:val="StyleUnderline"/>
        </w:rPr>
        <w:t>Powerful groups can,</w:t>
      </w:r>
      <w:r w:rsidRPr="00031D67">
        <w:rPr>
          <w:rStyle w:val="StyleUnderline"/>
          <w:u w:val="none"/>
        </w:rPr>
        <w:t xml:space="preserve"> as discussed above, </w:t>
      </w:r>
      <w:r w:rsidRPr="00031D67">
        <w:rPr>
          <w:rStyle w:val="StyleUnderline"/>
        </w:rPr>
        <w:t>manipulate the amount and type of knowledge resources to which individuals have access.</w:t>
      </w:r>
      <w:r w:rsidRPr="00031D67">
        <w:rPr>
          <w:rStyle w:val="StyleUnderline"/>
          <w:u w:val="none"/>
        </w:rPr>
        <w:t xml:space="preserve"> For example, </w:t>
      </w:r>
      <w:r w:rsidRPr="00031D67">
        <w:rPr>
          <w:rStyle w:val="StyleUnderline"/>
        </w:rPr>
        <w:t>one strategy is to flood all the modes of cultural transmission with messages that support your position because, however critically one may think, without an appropriate variety of knowledge resources alternatives are difficult to develop. In this layer of a war of position, powerful groups move to any outlet of cultural transmission possible—schools,</w:t>
      </w:r>
      <w:r w:rsidRPr="00031D67">
        <w:rPr>
          <w:rStyle w:val="StyleUnderline"/>
          <w:u w:val="none"/>
        </w:rPr>
        <w:t xml:space="preserve"> magazines, books, movies—</w:t>
      </w:r>
      <w:r w:rsidRPr="004B4C06">
        <w:rPr>
          <w:rStyle w:val="StyleUnderline"/>
        </w:rPr>
        <w:t>to occupy that landscape</w:t>
      </w:r>
      <w:r w:rsidRPr="00031D67">
        <w:rPr>
          <w:rStyle w:val="StyleUnderline"/>
          <w:u w:val="none"/>
        </w:rPr>
        <w:t xml:space="preserve">. Thus, many of the messages from each site will form a larger general pattern, which can help establish one’s theme as the orthodox common sense position (and hopefully move to normalized common sense). </w:t>
      </w:r>
      <w:r w:rsidRPr="004B4C06">
        <w:rPr>
          <w:rStyle w:val="StyleUnderline"/>
        </w:rPr>
        <w:t>This maneuver is essential to overcome when forming counterhegemonic, resistant themes. “It requires real chances to ‘formulate the available choices,’</w:t>
      </w:r>
      <w:r w:rsidRPr="00031D67">
        <w:rPr>
          <w:rStyle w:val="StyleUnderline"/>
          <w:u w:val="none"/>
        </w:rPr>
        <w:t xml:space="preserve"> something many of our fellow citizens are effectively denied. </w:t>
      </w:r>
      <w:r w:rsidRPr="004B4C06">
        <w:rPr>
          <w:rStyle w:val="StyleUnderline"/>
        </w:rPr>
        <w:t>Educational questions enter here in powerful ways”</w:t>
      </w:r>
      <w:r w:rsidRPr="00031D67">
        <w:rPr>
          <w:rStyle w:val="StyleUnderline"/>
          <w:u w:val="none"/>
        </w:rPr>
        <w:t xml:space="preserve"> (Apple, 2006). Freire calls this activity discovering “an untested feasibility” for investigation (Freire, 1970, p. 102). In other words, “</w:t>
      </w:r>
      <w:r w:rsidRPr="004B4C06">
        <w:rPr>
          <w:rStyle w:val="StyleUnderline"/>
        </w:rPr>
        <w:t>Social movements need to start with the reflection that life does not have to be this way</w:t>
      </w:r>
      <w:r w:rsidRPr="00031D67">
        <w:rPr>
          <w:rStyle w:val="StyleUnderline"/>
          <w:u w:val="none"/>
        </w:rPr>
        <w:t xml:space="preserve">” (Bourdieu, 1977, p. 160). Though the orthodox and doxic positions of common sense both strengthen when viable opportunities are eliminated, these heterodox positions are crucial for even the ability to see a different future. Therefore, </w:t>
      </w:r>
      <w:r w:rsidRPr="004B4C06">
        <w:rPr>
          <w:rStyle w:val="StyleUnderline"/>
        </w:rPr>
        <w:t>true hegemonic power is not merely winning the debate between two options, it is strongly influencing what can and what cannot even be considered as a debate.</w:t>
      </w:r>
    </w:p>
    <w:p w14:paraId="731785C5" w14:textId="51B9A8FC" w:rsidR="003E2DE0" w:rsidRDefault="001B4DCA" w:rsidP="001B4DCA">
      <w:pPr>
        <w:pStyle w:val="Heading2"/>
      </w:pPr>
      <w:r>
        <w:t>Ageism K</w:t>
      </w:r>
    </w:p>
    <w:p w14:paraId="017146E5" w14:textId="6F6EEC9C" w:rsidR="001B4DCA" w:rsidRDefault="001B4DCA" w:rsidP="001B4DCA">
      <w:pPr>
        <w:pStyle w:val="Heading3"/>
      </w:pPr>
      <w:r>
        <w:t>AT: Kids Choice – Recruiters Lie</w:t>
      </w:r>
    </w:p>
    <w:p w14:paraId="3CD4E155" w14:textId="77777777" w:rsidR="001B4DCA" w:rsidRPr="00780DD6" w:rsidRDefault="001B4DCA" w:rsidP="001B4DCA">
      <w:pPr>
        <w:pStyle w:val="Heading4"/>
      </w:pPr>
      <w:r w:rsidRPr="00780DD6">
        <w:t>Current methods of recruitment at schools are deceptive – all the good none of the bad</w:t>
      </w:r>
    </w:p>
    <w:p w14:paraId="4DD55345" w14:textId="77777777" w:rsidR="001B4DCA" w:rsidRPr="008D12E4" w:rsidRDefault="001B4DCA" w:rsidP="001B4DCA">
      <w:pPr>
        <w:rPr>
          <w:rStyle w:val="Style13ptBold"/>
        </w:rPr>
      </w:pPr>
      <w:r w:rsidRPr="008D12E4">
        <w:rPr>
          <w:rStyle w:val="Style13ptBold"/>
        </w:rPr>
        <w:t>Krantz, editor reporter for wildcat news specializing in military studies, 3-11-2016</w:t>
      </w:r>
    </w:p>
    <w:p w14:paraId="0BE84C4C" w14:textId="77777777" w:rsidR="001B4DCA" w:rsidRPr="00A03063" w:rsidRDefault="001B4DCA" w:rsidP="001B4DCA">
      <w:r>
        <w:t>[</w:t>
      </w:r>
      <w:r w:rsidRPr="008D12E4">
        <w:t>Emmett, 3-11-2016, Wild</w:t>
      </w:r>
      <w:r>
        <w:t xml:space="preserve"> Cat News, "Why we should be wary of military recruitment in school?”, </w:t>
      </w:r>
      <w:hyperlink r:id="rId118" w:history="1">
        <w:r w:rsidRPr="0001187B">
          <w:rPr>
            <w:rStyle w:val="Hyperlink"/>
          </w:rPr>
          <w:t>http://wildcatpaper.com/2156/opinion/why-we-should-be-wary-of-military-recruitment-in-schools/</w:t>
        </w:r>
      </w:hyperlink>
      <w:r>
        <w:t>, accessed 6-30-17, DTG]</w:t>
      </w:r>
    </w:p>
    <w:p w14:paraId="69C3A4FF" w14:textId="77777777" w:rsidR="001B4DCA" w:rsidRPr="008D12E4" w:rsidRDefault="001B4DCA" w:rsidP="001B4DCA">
      <w:r w:rsidRPr="008D12E4">
        <w:t xml:space="preserve">Uni Gras had booths from all sorts of clubs and campus organizations, such as Red Cross Club, Outdoor Adventure Club, Sports Teams and… The Marines? Yes, </w:t>
      </w:r>
      <w:r w:rsidRPr="008D12E4">
        <w:rPr>
          <w:rStyle w:val="StyleUnderline"/>
        </w:rPr>
        <w:t>military recruitment seems to be a fact of life on school campuses</w:t>
      </w:r>
      <w:r w:rsidRPr="008D12E4">
        <w:t xml:space="preserve">, ours included. What seems to go unnoticed is that </w:t>
      </w:r>
      <w:r w:rsidRPr="008D12E4">
        <w:rPr>
          <w:rStyle w:val="StyleUnderline"/>
        </w:rPr>
        <w:t>military recruitment on high school campuses</w:t>
      </w:r>
      <w:r w:rsidRPr="008D12E4">
        <w:t xml:space="preserve">, especially the way it is being done now, </w:t>
      </w:r>
      <w:r w:rsidRPr="008D12E4">
        <w:rPr>
          <w:rStyle w:val="StyleUnderline"/>
        </w:rPr>
        <w:t>is unfair, unethical, and manipulative</w:t>
      </w:r>
      <w:r w:rsidRPr="008D12E4">
        <w:t xml:space="preserve">. </w:t>
      </w:r>
    </w:p>
    <w:p w14:paraId="119DBCFB" w14:textId="77777777" w:rsidR="001B4DCA" w:rsidRPr="008D12E4" w:rsidRDefault="001B4DCA" w:rsidP="001B4DCA">
      <w:r w:rsidRPr="008D12E4">
        <w:t xml:space="preserve">Military recruitment was in full swing at Uni-Gras, where both the Army and the Marines had attractive looking booths which advertised the military as an honorable course of action that offers numerous benefits. </w:t>
      </w:r>
      <w:r w:rsidRPr="008D12E4">
        <w:rPr>
          <w:rStyle w:val="StyleUnderline"/>
        </w:rPr>
        <w:t>The military’s presence</w:t>
      </w:r>
      <w:r w:rsidRPr="008D12E4">
        <w:t xml:space="preserve"> at Uni Gras along with Student-run booths </w:t>
      </w:r>
      <w:r w:rsidRPr="008D12E4">
        <w:rPr>
          <w:rStyle w:val="Emphasis"/>
        </w:rPr>
        <w:t>made enlisting seem incidental, as if joining the Military has the same weight as deciding to buy a taco</w:t>
      </w:r>
      <w:r w:rsidRPr="008D12E4">
        <w:t xml:space="preserve">. Also, as would be expected, </w:t>
      </w:r>
      <w:r w:rsidRPr="008D12E4">
        <w:rPr>
          <w:rStyle w:val="StyleUnderline"/>
        </w:rPr>
        <w:t>they</w:t>
      </w:r>
      <w:r w:rsidRPr="008D12E4">
        <w:t xml:space="preserve"> </w:t>
      </w:r>
      <w:r w:rsidRPr="008D12E4">
        <w:rPr>
          <w:rStyle w:val="StyleUnderline"/>
        </w:rPr>
        <w:t>desire to make an impact on impressionable teenage minds by advertising the potential benefits</w:t>
      </w:r>
      <w:r w:rsidRPr="008D12E4">
        <w:t xml:space="preserve"> of service. </w:t>
      </w:r>
      <w:r w:rsidRPr="008D12E4">
        <w:rPr>
          <w:rStyle w:val="StyleUnderline"/>
        </w:rPr>
        <w:t>These include</w:t>
      </w:r>
      <w:r w:rsidRPr="008D12E4">
        <w:t xml:space="preserve"> but are certainly not limited to </w:t>
      </w:r>
      <w:r w:rsidRPr="008D12E4">
        <w:rPr>
          <w:rStyle w:val="StyleUnderline"/>
        </w:rPr>
        <w:t>acquiring money</w:t>
      </w:r>
      <w:r w:rsidRPr="008D12E4">
        <w:t xml:space="preserve"> for college </w:t>
      </w:r>
      <w:r w:rsidRPr="008D12E4">
        <w:rPr>
          <w:rStyle w:val="StyleUnderline"/>
        </w:rPr>
        <w:t>and appearing brave and patriotic</w:t>
      </w:r>
      <w:r w:rsidRPr="008D12E4">
        <w:t xml:space="preserve">. </w:t>
      </w:r>
    </w:p>
    <w:p w14:paraId="6B67A3B3" w14:textId="77777777" w:rsidR="001B4DCA" w:rsidRPr="008D12E4" w:rsidRDefault="001B4DCA" w:rsidP="001B4DCA">
      <w:r w:rsidRPr="008D12E4">
        <w:t xml:space="preserve">It is no secret that advertisements for the military prey on one’s sense of patriotism and the desire to serve one’s country. Recruiters, too, will use these as a reason for why one should join. What is not fair about this arrangement is that there are plenty of other ways to serve the country that are not as conspicuously advertised. The American Friends Service Committee published It’s My Life: A Guide to Alternatives After High School, which is a comprehensive document that lists career paths for high school graduates that allow them to work to the benefit of our country that do not involve military service. One of them is AmeriCorps, a large volunteer organization which helps to improve communities across the country. The phrases “serving the nation” and “military service” need not be synonymous. Many are encouraged to join the military because it can help them pay for college. </w:t>
      </w:r>
      <w:r w:rsidRPr="008D12E4">
        <w:rPr>
          <w:rStyle w:val="StyleUnderline"/>
        </w:rPr>
        <w:t>There are plenty of ways besides military service, however, for getting money for higher education</w:t>
      </w:r>
      <w:r w:rsidRPr="008D12E4">
        <w:t xml:space="preserve">. One could try going through the Free Application for Federal Student Aid, or FAFSA, which anyone can apply for. There are many other scholarships that one can apply for that can pay for a college education without the risks or hardships that go with being in the military. </w:t>
      </w:r>
    </w:p>
    <w:p w14:paraId="020004EA" w14:textId="77777777" w:rsidR="001B4DCA" w:rsidRPr="008D12E4" w:rsidRDefault="001B4DCA" w:rsidP="001B4DCA">
      <w:r w:rsidRPr="008D12E4">
        <w:rPr>
          <w:rStyle w:val="StyleUnderline"/>
        </w:rPr>
        <w:t>Just as a fast food commercial is likely to stay as far away from the topic of diabetes as possible, military recruiters are going to shy away from the many downsides of joining the military.</w:t>
      </w:r>
      <w:r w:rsidRPr="008D12E4">
        <w:t xml:space="preserve"> For instance, the New York Civil Liberties Union reported that about 1 in 5 veterans have a “service-related disability”. They also report that 40 percent of veterans have PTSD, depression, or some other mental health issue. That being said, nobody should be discouraged from joining the military if they have properly assessed the risks and benefits and feel that it is their best path in life. </w:t>
      </w:r>
      <w:r w:rsidRPr="008D12E4">
        <w:rPr>
          <w:rStyle w:val="StyleUnderline"/>
        </w:rPr>
        <w:t xml:space="preserve">The problem with military recruiting is that it holds students as a captive audience within schools. </w:t>
      </w:r>
      <w:r w:rsidRPr="008D12E4">
        <w:t xml:space="preserve">Students may be pressured to pursue the life threatening endeavour that is military service without properly considering their options. </w:t>
      </w:r>
    </w:p>
    <w:p w14:paraId="55C93449" w14:textId="77777777" w:rsidR="001B4DCA" w:rsidRPr="008D12E4" w:rsidRDefault="001B4DCA" w:rsidP="001B4DCA">
      <w:pPr>
        <w:rPr>
          <w:rStyle w:val="StyleUnderline"/>
        </w:rPr>
      </w:pPr>
      <w:r w:rsidRPr="008D12E4">
        <w:t xml:space="preserve">Joining the </w:t>
      </w:r>
      <w:r w:rsidRPr="008D12E4">
        <w:rPr>
          <w:rStyle w:val="StyleUnderline"/>
        </w:rPr>
        <w:t>military</w:t>
      </w:r>
      <w:r w:rsidRPr="008D12E4">
        <w:t xml:space="preserve"> is a big decision for anyone to make and requires a great deal of thought. </w:t>
      </w:r>
      <w:r w:rsidRPr="008D12E4">
        <w:rPr>
          <w:rStyle w:val="StyleUnderline"/>
        </w:rPr>
        <w:t>Advertising</w:t>
      </w:r>
      <w:r w:rsidRPr="008D12E4">
        <w:t xml:space="preserve"> it </w:t>
      </w:r>
      <w:r w:rsidRPr="008D12E4">
        <w:rPr>
          <w:rStyle w:val="StyleUnderline"/>
        </w:rPr>
        <w:t>to impressionable teenagers is not the right way to go</w:t>
      </w:r>
      <w:r w:rsidRPr="008D12E4">
        <w:t xml:space="preserve">, especially if </w:t>
      </w:r>
      <w:r w:rsidRPr="008D12E4">
        <w:rPr>
          <w:rStyle w:val="StyleUnderline"/>
        </w:rPr>
        <w:t>it can cost them their health, their sanity, or their life.</w:t>
      </w:r>
    </w:p>
    <w:p w14:paraId="22E7C5F7" w14:textId="77777777" w:rsidR="001B4DCA" w:rsidRDefault="001B4DCA" w:rsidP="001B4DCA">
      <w:pPr>
        <w:pStyle w:val="Heading4"/>
        <w:rPr>
          <w:rStyle w:val="Style13ptBold"/>
          <w:b/>
        </w:rPr>
      </w:pPr>
      <w:r w:rsidRPr="00780DD6">
        <w:rPr>
          <w:rStyle w:val="Style13ptBold"/>
          <w:b/>
        </w:rPr>
        <w:t>Recruiters for the military actively lie about what happens</w:t>
      </w:r>
    </w:p>
    <w:p w14:paraId="30A25F5C" w14:textId="77777777" w:rsidR="001B4DCA" w:rsidRPr="00476712" w:rsidRDefault="001B4DCA" w:rsidP="001B4DCA">
      <w:r w:rsidRPr="002D4670">
        <w:rPr>
          <w:rStyle w:val="Style13ptBold"/>
        </w:rPr>
        <w:t>Yates</w:t>
      </w:r>
      <w:r>
        <w:rPr>
          <w:rStyle w:val="Style13ptBold"/>
        </w:rPr>
        <w:t>, ex-US Army Public affairs specialist currently Counter Recruiter,</w:t>
      </w:r>
      <w:r w:rsidRPr="00053EAE">
        <w:rPr>
          <w:rStyle w:val="Style13ptBold"/>
        </w:rPr>
        <w:t xml:space="preserve"> </w:t>
      </w:r>
      <w:r>
        <w:rPr>
          <w:rStyle w:val="Style13ptBold"/>
        </w:rPr>
        <w:t>6-17</w:t>
      </w:r>
      <w:r w:rsidRPr="002D4670">
        <w:rPr>
          <w:rStyle w:val="Style13ptBold"/>
        </w:rPr>
        <w:t>-201</w:t>
      </w:r>
      <w:r>
        <w:rPr>
          <w:rStyle w:val="Style13ptBold"/>
        </w:rPr>
        <w:t>6</w:t>
      </w:r>
    </w:p>
    <w:p w14:paraId="603122F6" w14:textId="77777777" w:rsidR="001B4DCA" w:rsidRDefault="001B4DCA" w:rsidP="001B4DCA">
      <w:r>
        <w:t>[</w:t>
      </w:r>
      <w:r w:rsidRPr="00476712">
        <w:t>Emily, 6-17-2016</w:t>
      </w:r>
      <w:r>
        <w:t xml:space="preserve">, Anti-Military Youth, "Thanks for Your Service, but Don't Tell the Kids About It (We Need Them to Enlist)”, </w:t>
      </w:r>
      <w:hyperlink r:id="rId119" w:history="1">
        <w:r w:rsidRPr="0001187B">
          <w:rPr>
            <w:rStyle w:val="Hyperlink"/>
          </w:rPr>
          <w:t>http://antimili-youth.net/articles/2016/06/thanks-your-service-dont-tell-kids-about-it-we-need-them-enlist</w:t>
        </w:r>
      </w:hyperlink>
      <w:r>
        <w:t>, accessed 6-30-17, DTG]</w:t>
      </w:r>
    </w:p>
    <w:p w14:paraId="58172FB3" w14:textId="77777777" w:rsidR="001B4DCA" w:rsidRDefault="001B4DCA" w:rsidP="001B4DCA">
      <w:r w:rsidRPr="003000AC">
        <w:t xml:space="preserve">The question came over my right shoulder, from a well-dressed woman whose nametag proclaimed her to be a member of the Chamber of Commerce in Pittsburg, California. We were in the Pittsburg High School gymnasium, the location of an end-of-year career fair for graduating seniors. </w:t>
      </w:r>
      <w:r w:rsidRPr="003000AC">
        <w:rPr>
          <w:rStyle w:val="StyleUnderline"/>
        </w:rPr>
        <w:t>Two other veterans and I, along with a civilian friend, were tabling there with the Full Picture Coalition</w:t>
      </w:r>
      <w:r w:rsidRPr="003000AC">
        <w:t xml:space="preserve">, a network of individuals dedicated to bringing students the truth about military recruitment, and we'd been conversing with students for nearly two hours before the woman interrupted us to demand, with eyes narrowed, what kind of negativity we might be spreading. Alex, one of the veterans in our group (and a former Army recruiter himself), smiled at her. </w:t>
      </w:r>
    </w:p>
    <w:p w14:paraId="0C8DDB4B" w14:textId="77777777" w:rsidR="001B4DCA" w:rsidRDefault="001B4DCA" w:rsidP="001B4DCA">
      <w:r w:rsidRPr="003000AC">
        <w:t>"</w:t>
      </w:r>
      <w:r w:rsidRPr="003000AC">
        <w:rPr>
          <w:rStyle w:val="StyleUnderline"/>
        </w:rPr>
        <w:t>We're just telling the students about our experience, ma'am," he said. "We're veterans."</w:t>
      </w:r>
      <w:r w:rsidRPr="003000AC">
        <w:t xml:space="preserve"> </w:t>
      </w:r>
    </w:p>
    <w:p w14:paraId="392289FD" w14:textId="77777777" w:rsidR="001B4DCA" w:rsidRDefault="001B4DCA" w:rsidP="001B4DCA">
      <w:r w:rsidRPr="003000AC">
        <w:t xml:space="preserve">Another woman, also from the Pittsburg Chamber, approached. I recognized her as the one who'd shown us where to set up our table that morning. </w:t>
      </w:r>
    </w:p>
    <w:p w14:paraId="7D147C28" w14:textId="77777777" w:rsidR="001B4DCA" w:rsidRDefault="001B4DCA" w:rsidP="001B4DCA">
      <w:r w:rsidRPr="003000AC">
        <w:rPr>
          <w:rStyle w:val="StyleUnderline"/>
        </w:rPr>
        <w:t>"I thought you were here to tell students about corporate jobs they could get after the military,"</w:t>
      </w:r>
      <w:r w:rsidRPr="003000AC">
        <w:t xml:space="preserve"> she snapped, glaring at our display of colorful pamphlets and flyers, including one titled "Questions to Ask Your Military Recruiter." "</w:t>
      </w:r>
      <w:r w:rsidRPr="003000AC">
        <w:rPr>
          <w:rStyle w:val="StyleUnderline"/>
        </w:rPr>
        <w:t>I think you need to leave."</w:t>
      </w:r>
      <w:r w:rsidRPr="003000AC">
        <w:t xml:space="preserve"> </w:t>
      </w:r>
    </w:p>
    <w:p w14:paraId="15EC1527" w14:textId="77777777" w:rsidR="001B4DCA" w:rsidRDefault="001B4DCA" w:rsidP="001B4DCA">
      <w:r w:rsidRPr="003000AC">
        <w:t xml:space="preserve">How the Army Recruited Me </w:t>
      </w:r>
    </w:p>
    <w:p w14:paraId="1CF42E25" w14:textId="77777777" w:rsidR="001B4DCA" w:rsidRDefault="001B4DCA" w:rsidP="001B4DCA">
      <w:r w:rsidRPr="003000AC">
        <w:t xml:space="preserve">Three months after September 11, 2001, an Army recruiter called me at home. I was 19, about to finish my first semester of community college in upstate New York, and Sergeant Brown caught me at the right time: I had just found out my federal financial aid application had been denied. When </w:t>
      </w:r>
      <w:r w:rsidRPr="003000AC">
        <w:rPr>
          <w:rStyle w:val="StyleUnderline"/>
        </w:rPr>
        <w:t>Sergeant Brown asked me what I was studying in school, I sighed and told him, "Journalism … eventually." His enthusiastic response: "I can get you a journalism job in the Army!"</w:t>
      </w:r>
      <w:r w:rsidRPr="003000AC">
        <w:t xml:space="preserve"> </w:t>
      </w:r>
    </w:p>
    <w:p w14:paraId="5E9B0506" w14:textId="77777777" w:rsidR="001B4DCA" w:rsidRDefault="001B4DCA" w:rsidP="001B4DCA">
      <w:r w:rsidRPr="003000AC">
        <w:t xml:space="preserve">I was one of the lucky ones -- my recruiter never promised me I wouldn't see combat. Yet that was a common tactic, as others I met would tell me. </w:t>
      </w:r>
    </w:p>
    <w:p w14:paraId="7C1CB13C" w14:textId="77777777" w:rsidR="001B4DCA" w:rsidRDefault="001B4DCA" w:rsidP="001B4DCA">
      <w:r w:rsidRPr="003000AC">
        <w:rPr>
          <w:rStyle w:val="StyleUnderline"/>
        </w:rPr>
        <w:t>It wasn't a direct lie, per se. The job he got me in the Army was indeed titled "Print Journalist,"</w:t>
      </w:r>
      <w:r w:rsidRPr="003000AC">
        <w:t xml:space="preserve"> and it would entail constructing content that looked, to the untrained eye, exactly like news. But th</w:t>
      </w:r>
      <w:r w:rsidRPr="003000AC">
        <w:rPr>
          <w:rStyle w:val="StyleUnderline"/>
        </w:rPr>
        <w:t>e job also had a second title</w:t>
      </w:r>
      <w:r w:rsidRPr="003000AC">
        <w:t>, and although it didn't seem strange to my 19-year-old mind at the time, over the course of my six years in the military, I would come to scorn the idea that a "journalist" and a "</w:t>
      </w:r>
      <w:r w:rsidRPr="003000AC">
        <w:rPr>
          <w:rStyle w:val="StyleUnderline"/>
        </w:rPr>
        <w:t>public affairs specialist</w:t>
      </w:r>
      <w:r w:rsidRPr="003000AC">
        <w:t xml:space="preserve">" could be one and the same. Far from being a conveyor of factual information, I </w:t>
      </w:r>
      <w:r w:rsidRPr="003000AC">
        <w:rPr>
          <w:rStyle w:val="StyleUnderline"/>
        </w:rPr>
        <w:t>was trained to be a spinner of truthy tales</w:t>
      </w:r>
      <w:r w:rsidRPr="003000AC">
        <w:t xml:space="preserve">, molding command information into the reassuring shape of news articles and photo essays, leaving out any bits that could reflect poorly on the Army and its mission. </w:t>
      </w:r>
    </w:p>
    <w:p w14:paraId="73C846E0" w14:textId="77777777" w:rsidR="001B4DCA" w:rsidRDefault="001B4DCA" w:rsidP="001B4DCA">
      <w:r w:rsidRPr="003000AC">
        <w:t xml:space="preserve">Whether or not my recruiter could define the difference between journalism and public affairs, he could easily assess that his ability to successfully recruit me depended on getting me the job I wanted -- or at least, the job I thought I wanted. It didn't matter to his quota whether I realized, once enlisted, that I'd signed up for a job that would profoundly abuse my mind. Once I had shipped off to basic training, </w:t>
      </w:r>
      <w:r w:rsidRPr="003000AC">
        <w:rPr>
          <w:rStyle w:val="StyleUnderline"/>
        </w:rPr>
        <w:t>all the things he'd told me would vanish into the ether</w:t>
      </w:r>
      <w:r w:rsidRPr="003000AC">
        <w:t xml:space="preserve">, along with any sense of personal responsibility on his part. He had carte blanche to say whatever he needed to say to keep me committed to joining the military, and after I was in, his work was done. </w:t>
      </w:r>
    </w:p>
    <w:p w14:paraId="6553F7C8" w14:textId="77777777" w:rsidR="001B4DCA" w:rsidRDefault="001B4DCA" w:rsidP="001B4DCA">
      <w:r w:rsidRPr="003000AC">
        <w:t xml:space="preserve">I was one of the lucky ones -- my recruiter never promised me I wouldn't see combat, or that I could be stationed anywhere I wanted, or that I could get out of my contract any time if I didn't like what I'd signed up for. He did promise I'd get to go to airborne school and jump out of planes, and that it would be added to my contract after basic training -- a line that got some laughs from the drill sergeants when I told them about it -- but that's nothing compared to </w:t>
      </w:r>
      <w:r w:rsidRPr="003000AC">
        <w:rPr>
          <w:rStyle w:val="StyleUnderline"/>
        </w:rPr>
        <w:t>guaranteeing a soldier they'll stay out of war</w:t>
      </w:r>
      <w:r w:rsidRPr="003000AC">
        <w:t xml:space="preserve">. Yet that </w:t>
      </w:r>
      <w:r w:rsidRPr="003000AC">
        <w:rPr>
          <w:rStyle w:val="StyleUnderline"/>
        </w:rPr>
        <w:t>was a common tactic</w:t>
      </w:r>
      <w:r w:rsidRPr="003000AC">
        <w:t>, as others I met would tell me.</w:t>
      </w:r>
    </w:p>
    <w:p w14:paraId="01640217" w14:textId="77777777" w:rsidR="006800B1" w:rsidRDefault="006800B1" w:rsidP="006800B1">
      <w:pPr>
        <w:pStyle w:val="Heading3"/>
      </w:pPr>
      <w:r>
        <w:t>Recruiting youngsters bad</w:t>
      </w:r>
    </w:p>
    <w:p w14:paraId="74B0D351" w14:textId="77777777" w:rsidR="006800B1" w:rsidRPr="00714869" w:rsidRDefault="006800B1" w:rsidP="006800B1">
      <w:pPr>
        <w:pStyle w:val="Heading4"/>
      </w:pPr>
      <w:r>
        <w:t xml:space="preserve">Adolescents are especially prone to make rash decisions and suffer the worst health effects – are uniquely more likely to be targeted for recruitment </w:t>
      </w:r>
    </w:p>
    <w:p w14:paraId="3EA7B5A6" w14:textId="77777777" w:rsidR="006800B1" w:rsidRPr="00D85C9F" w:rsidRDefault="006800B1" w:rsidP="006800B1">
      <w:pPr>
        <w:rPr>
          <w:rStyle w:val="Style13ptBold"/>
        </w:rPr>
      </w:pPr>
      <w:r>
        <w:rPr>
          <w:rStyle w:val="Style13ptBold"/>
        </w:rPr>
        <w:t>Hagopian, University of Washington, Associate Professor of</w:t>
      </w:r>
      <w:r w:rsidRPr="00D92369">
        <w:rPr>
          <w:rStyle w:val="Style13ptBold"/>
        </w:rPr>
        <w:t xml:space="preserve"> Health Services</w:t>
      </w:r>
      <w:r>
        <w:rPr>
          <w:rStyle w:val="Style13ptBold"/>
        </w:rPr>
        <w:t>, and Barker, Assistant Professor in the Laboratory of Cell Physiology and Immunology at Rockefeller University, 2015</w:t>
      </w:r>
    </w:p>
    <w:p w14:paraId="42F083FC" w14:textId="77777777" w:rsidR="006800B1" w:rsidRPr="00D85C9F" w:rsidRDefault="006800B1" w:rsidP="006800B1">
      <w:pPr>
        <w:rPr>
          <w:color w:val="000000"/>
        </w:rPr>
      </w:pPr>
      <w:r>
        <w:rPr>
          <w:color w:val="000000"/>
        </w:rPr>
        <w:t xml:space="preserve">[Amy and Kathy, </w:t>
      </w:r>
      <w:r w:rsidRPr="00CD18E9">
        <w:rPr>
          <w:color w:val="000000"/>
        </w:rPr>
        <w:t>NNOMY Reader: Voices from the U.S. Counter-recruitment Movement</w:t>
      </w:r>
      <w:r>
        <w:rPr>
          <w:color w:val="000000"/>
        </w:rPr>
        <w:t xml:space="preserve">, </w:t>
      </w:r>
      <w:r w:rsidRPr="00D85C9F">
        <w:rPr>
          <w:color w:val="000000"/>
        </w:rPr>
        <w:t>Cessation of Military Recruiting</w:t>
      </w:r>
      <w:r>
        <w:rPr>
          <w:color w:val="000000"/>
        </w:rPr>
        <w:t xml:space="preserve"> in Public Elementary </w:t>
      </w:r>
      <w:r w:rsidRPr="00D85C9F">
        <w:rPr>
          <w:color w:val="000000"/>
        </w:rPr>
        <w:t>and Secondary Schools</w:t>
      </w:r>
      <w:r w:rsidRPr="001F2FF8">
        <w:rPr>
          <w:color w:val="000000"/>
        </w:rPr>
        <w:t>,</w:t>
      </w:r>
      <w:r w:rsidRPr="001F2FF8">
        <w:rPr>
          <w:b/>
          <w:color w:val="000000"/>
        </w:rPr>
        <w:t xml:space="preserve"> </w:t>
      </w:r>
      <w:r>
        <w:rPr>
          <w:color w:val="000000"/>
        </w:rPr>
        <w:t>page 65-66</w:t>
      </w:r>
      <w:r w:rsidRPr="001F2FF8">
        <w:rPr>
          <w:color w:val="000000"/>
        </w:rPr>
        <w:t>,</w:t>
      </w:r>
      <w:r>
        <w:rPr>
          <w:color w:val="000000"/>
        </w:rPr>
        <w:t xml:space="preserve"> </w:t>
      </w:r>
      <w:hyperlink r:id="rId120" w:history="1">
        <w:r w:rsidRPr="002B00B0">
          <w:rPr>
            <w:rStyle w:val="Hyperlink"/>
          </w:rPr>
          <w:t>https://nnomy.org/index.php/materials-training-26367/557-nnomy-reader-2015/file</w:t>
        </w:r>
      </w:hyperlink>
      <w:r>
        <w:rPr>
          <w:color w:val="000000"/>
        </w:rPr>
        <w:t>, Accessed July 1 2017, BM @ GDI</w:t>
      </w:r>
      <w:r w:rsidRPr="001F2FF8">
        <w:rPr>
          <w:color w:val="000000"/>
        </w:rPr>
        <w:t>]</w:t>
      </w:r>
    </w:p>
    <w:p w14:paraId="20043CDB" w14:textId="77777777" w:rsidR="006800B1" w:rsidRPr="00D85C9F" w:rsidRDefault="006800B1" w:rsidP="006800B1">
      <w:pPr>
        <w:rPr>
          <w:color w:val="000000"/>
        </w:rPr>
      </w:pPr>
      <w:r w:rsidRPr="00D85C9F">
        <w:rPr>
          <w:color w:val="000000"/>
        </w:rPr>
        <w:t xml:space="preserve">Across the United States, </w:t>
      </w:r>
      <w:r w:rsidRPr="00714869">
        <w:rPr>
          <w:color w:val="000000"/>
          <w:u w:val="single"/>
        </w:rPr>
        <w:t>recruiters from all branches of the military regularly enter every public high school to approach adolescents aged 14 through 18 years to persuade them to enlist in military service branches. Underage students are recruited into what is called the “Future Soldier Program,” which encourages them to attend boot camp during the summer between their junior and senior years</w:t>
      </w:r>
      <w:r w:rsidRPr="00D85C9F">
        <w:rPr>
          <w:color w:val="000000"/>
        </w:rPr>
        <w:t>. (The laws governing military recruiters in high schools are Section 544 of the National Defense Authorization Act [Public Law No. 107-107] and Section 9528 of the No Child Left Behind Act of 2001 [Public Law No. 107110].)</w:t>
      </w:r>
    </w:p>
    <w:p w14:paraId="5D9F5D05" w14:textId="77777777" w:rsidR="006800B1" w:rsidRPr="00714869" w:rsidRDefault="006800B1" w:rsidP="006800B1">
      <w:pPr>
        <w:rPr>
          <w:color w:val="000000"/>
          <w:u w:val="single"/>
        </w:rPr>
      </w:pPr>
      <w:r w:rsidRPr="00D85C9F">
        <w:rPr>
          <w:color w:val="000000"/>
        </w:rPr>
        <w:t xml:space="preserve">Public health issues for young recruits: </w:t>
      </w:r>
      <w:r w:rsidRPr="00714869">
        <w:rPr>
          <w:color w:val="000000"/>
          <w:u w:val="single"/>
        </w:rPr>
        <w:t>There are public health reasons to be concerned about military recruitment in public elementary and secondary schools. Adolescent recruitment targets are at a vulnerable stage of brain development and may experience adverse health consequences from stress. Given their limitations in judging risk at this stage in life, they are also unable to fully evaluate the consequences of making a choice to enter the military.[1]</w:t>
      </w:r>
    </w:p>
    <w:p w14:paraId="45C08340" w14:textId="77777777" w:rsidR="006800B1" w:rsidRDefault="006800B1" w:rsidP="006800B1">
      <w:pPr>
        <w:rPr>
          <w:color w:val="000000"/>
        </w:rPr>
      </w:pPr>
      <w:r w:rsidRPr="00714869">
        <w:rPr>
          <w:color w:val="000000"/>
          <w:u w:val="single"/>
        </w:rPr>
        <w:t>The bulk of newly enlisted military personnel are developmentally in late adolescence, a time of relatively robust physical health but not necessarily complete brain development or a wise time to introduce high levels of stress</w:t>
      </w:r>
      <w:r w:rsidRPr="00D85C9F">
        <w:rPr>
          <w:color w:val="000000"/>
        </w:rPr>
        <w:t>.[2] According to one pediatric researcher,</w:t>
      </w:r>
    </w:p>
    <w:p w14:paraId="05780073" w14:textId="77777777" w:rsidR="006800B1" w:rsidRPr="00D85C9F" w:rsidRDefault="006800B1" w:rsidP="006800B1">
      <w:pPr>
        <w:rPr>
          <w:color w:val="000000"/>
        </w:rPr>
      </w:pPr>
      <w:r w:rsidRPr="00D85C9F">
        <w:rPr>
          <w:color w:val="000000"/>
        </w:rPr>
        <w:t>“Joining the military service entails absolute obedience, uniform appearance, disengagement from the family, and a potential threat for physical injury and mental stress, as well as requirement for responsibility beyond the personal needs of the individual.”*3+</w:t>
      </w:r>
    </w:p>
    <w:p w14:paraId="67B5F937" w14:textId="77777777" w:rsidR="006800B1" w:rsidRPr="00D85C9F" w:rsidRDefault="006800B1" w:rsidP="006800B1">
      <w:pPr>
        <w:rPr>
          <w:color w:val="000000"/>
        </w:rPr>
      </w:pPr>
      <w:r w:rsidRPr="00714869">
        <w:rPr>
          <w:color w:val="000000"/>
          <w:u w:val="single"/>
        </w:rPr>
        <w:t>Much has been written about adolescent brain development to explain why adolescents make decisions differently than do adults.</w:t>
      </w:r>
      <w:r w:rsidRPr="00D85C9F">
        <w:rPr>
          <w:color w:val="000000"/>
        </w:rPr>
        <w:t xml:space="preserve"> One recent review in the journal Nature explains: “</w:t>
      </w:r>
      <w:r w:rsidRPr="00714869">
        <w:rPr>
          <w:color w:val="000000"/>
          <w:u w:val="single"/>
        </w:rPr>
        <w:t>Even before you add raging hormones and peer-group-driven rebelliousness without-a-cause to the mixture, adolescents may simply be unable consistently to make decisions the same way adults do.</w:t>
      </w:r>
      <w:r w:rsidRPr="00D85C9F">
        <w:rPr>
          <w:color w:val="000000"/>
        </w:rPr>
        <w:t xml:space="preserve"> This could well be one of the reasons that, although most people are healthier during their adolescence than at any other time in their lives, adolescents are three or four times more likely to die than children past infancy: they take risks, have accidents and pay the prices.”*4+</w:t>
      </w:r>
    </w:p>
    <w:p w14:paraId="4B26B116" w14:textId="77777777" w:rsidR="006800B1" w:rsidRPr="00D85C9F" w:rsidRDefault="006800B1" w:rsidP="006800B1">
      <w:pPr>
        <w:rPr>
          <w:color w:val="000000"/>
        </w:rPr>
      </w:pPr>
      <w:r w:rsidRPr="00714869">
        <w:rPr>
          <w:color w:val="000000"/>
          <w:u w:val="single"/>
        </w:rPr>
        <w:t>A plethora of studies demonstrate that adolescent development is insufficient to support wise choices that have lifelong implications.</w:t>
      </w:r>
      <w:r w:rsidRPr="00D85C9F">
        <w:rPr>
          <w:color w:val="000000"/>
        </w:rPr>
        <w:t>[5–13+ Young people‘s underdeveloped brains and compromised decision-making abilities underlie many laws and public policy decisions.[14] As a result of drunken teens dying in crashes and killing innocent motorists, in 1984 Congress raised the minimum age for the purchase and possession of alcoholic beverages to 21 years.[14,15] Auto insurance companies certainly understand this concept and age-adjust their rates accordingly.</w:t>
      </w:r>
    </w:p>
    <w:p w14:paraId="2664675E" w14:textId="77777777" w:rsidR="006800B1" w:rsidRDefault="006800B1" w:rsidP="006800B1">
      <w:pPr>
        <w:rPr>
          <w:color w:val="000000"/>
        </w:rPr>
      </w:pPr>
      <w:r w:rsidRPr="00714869">
        <w:rPr>
          <w:color w:val="000000"/>
          <w:u w:val="single"/>
        </w:rPr>
        <w:t>Although adults in the active military service are reported to experience increased mental health risks, including stress, substance abuse, and suicide,[16,17] the youngest soldiers consistently show the worst health effects, suggesting that military service is associated with disproportionately poor health for this population.</w:t>
      </w:r>
      <w:r w:rsidRPr="00D85C9F">
        <w:rPr>
          <w:color w:val="000000"/>
        </w:rPr>
        <w:t xml:space="preserve">[18] </w:t>
      </w:r>
      <w:r w:rsidRPr="00714869">
        <w:rPr>
          <w:color w:val="000000"/>
          <w:u w:val="single"/>
        </w:rPr>
        <w:t>A study of mental disorders in the US military showed the highest rates of all disorders, including alcohol abuse, anxiety syndromes, depression, and posttraumatic stress disorder, among the youngest cohort, those aged 17 through 24 years</w:t>
      </w:r>
      <w:r w:rsidRPr="00D85C9F">
        <w:rPr>
          <w:color w:val="000000"/>
        </w:rPr>
        <w:t xml:space="preserve">.[19] </w:t>
      </w:r>
      <w:r w:rsidRPr="00714869">
        <w:rPr>
          <w:color w:val="000000"/>
          <w:u w:val="single"/>
        </w:rPr>
        <w:t>Another study revealed that younger soldiers had 30%–60% more substance abuse disorders, and younger women in particular had the highest incidence of attempted suicide or self- inflicted injuries</w:t>
      </w:r>
      <w:r w:rsidRPr="00D85C9F">
        <w:rPr>
          <w:color w:val="000000"/>
        </w:rPr>
        <w:t xml:space="preserve">.[20] </w:t>
      </w:r>
      <w:r w:rsidRPr="00714869">
        <w:rPr>
          <w:color w:val="000000"/>
          <w:u w:val="single"/>
        </w:rPr>
        <w:t>It was also recently reported that the youngest group of veterans experienced a 26% increase in suicides from 2005 to 2007.</w:t>
      </w:r>
      <w:r w:rsidRPr="00D85C9F">
        <w:rPr>
          <w:color w:val="000000"/>
        </w:rPr>
        <w:t xml:space="preserve">[21] </w:t>
      </w:r>
      <w:r w:rsidRPr="00714869">
        <w:rPr>
          <w:color w:val="000000"/>
          <w:u w:val="single"/>
        </w:rPr>
        <w:t>A review of hospitalizations among military personnel in the 1990s showed the highest rates among the youngest recruits.</w:t>
      </w:r>
      <w:r w:rsidRPr="00D85C9F">
        <w:rPr>
          <w:color w:val="000000"/>
        </w:rPr>
        <w:t xml:space="preserve">[22] </w:t>
      </w:r>
      <w:r w:rsidRPr="00714869">
        <w:rPr>
          <w:color w:val="000000"/>
          <w:u w:val="single"/>
        </w:rPr>
        <w:t>We also know that the youngest active-duty military engage in the riskiest sexual behaviors and that women younger than 21 years account for almost one third of first births among female active duty personnel</w:t>
      </w:r>
      <w:r w:rsidRPr="00D85C9F">
        <w:rPr>
          <w:color w:val="000000"/>
        </w:rPr>
        <w:t>.[18]</w:t>
      </w:r>
    </w:p>
    <w:p w14:paraId="35D71D1E" w14:textId="77777777" w:rsidR="001B4DCA" w:rsidRPr="001B4DCA" w:rsidRDefault="001B4DCA" w:rsidP="001B4DCA"/>
    <w:sectPr w:rsidR="001B4DCA" w:rsidRPr="001B4D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AdvOT5843c571+20">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9055C9"/>
    <w:multiLevelType w:val="hybridMultilevel"/>
    <w:tmpl w:val="AFB44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A130C0"/>
    <w:multiLevelType w:val="hybridMultilevel"/>
    <w:tmpl w:val="6BEA7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167D61"/>
    <w:multiLevelType w:val="hybridMultilevel"/>
    <w:tmpl w:val="5A721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FA3CB2"/>
    <w:multiLevelType w:val="hybridMultilevel"/>
    <w:tmpl w:val="A0E05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2E36F1"/>
    <w:multiLevelType w:val="hybridMultilevel"/>
    <w:tmpl w:val="2E480A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F35FEF"/>
    <w:multiLevelType w:val="hybridMultilevel"/>
    <w:tmpl w:val="FAD66F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E071AD"/>
    <w:multiLevelType w:val="hybridMultilevel"/>
    <w:tmpl w:val="BC7A072A"/>
    <w:lvl w:ilvl="0" w:tplc="B198BCE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3"/>
  </w:num>
  <w:num w:numId="14">
    <w:abstractNumId w:val="11"/>
  </w:num>
  <w:num w:numId="15">
    <w:abstractNumId w:val="16"/>
  </w:num>
  <w:num w:numId="16">
    <w:abstractNumId w:val="15"/>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147D12"/>
    <w:rsid w:val="00006A7B"/>
    <w:rsid w:val="000139A3"/>
    <w:rsid w:val="0006068F"/>
    <w:rsid w:val="00080FB9"/>
    <w:rsid w:val="000958E8"/>
    <w:rsid w:val="000B5837"/>
    <w:rsid w:val="000E6014"/>
    <w:rsid w:val="00100833"/>
    <w:rsid w:val="00104529"/>
    <w:rsid w:val="00105942"/>
    <w:rsid w:val="00107396"/>
    <w:rsid w:val="00107DB5"/>
    <w:rsid w:val="0012500E"/>
    <w:rsid w:val="00144618"/>
    <w:rsid w:val="00144A4C"/>
    <w:rsid w:val="00147D12"/>
    <w:rsid w:val="00176AB0"/>
    <w:rsid w:val="00177B7D"/>
    <w:rsid w:val="0018322D"/>
    <w:rsid w:val="001B4DCA"/>
    <w:rsid w:val="001B5776"/>
    <w:rsid w:val="001E41D2"/>
    <w:rsid w:val="001E527A"/>
    <w:rsid w:val="001F4755"/>
    <w:rsid w:val="001F6B09"/>
    <w:rsid w:val="001F78CE"/>
    <w:rsid w:val="00251FC7"/>
    <w:rsid w:val="00264E93"/>
    <w:rsid w:val="002855A7"/>
    <w:rsid w:val="002B146A"/>
    <w:rsid w:val="002B5E17"/>
    <w:rsid w:val="002E5905"/>
    <w:rsid w:val="00302ABE"/>
    <w:rsid w:val="00312E32"/>
    <w:rsid w:val="00315690"/>
    <w:rsid w:val="00316B75"/>
    <w:rsid w:val="00325646"/>
    <w:rsid w:val="0033308C"/>
    <w:rsid w:val="00335488"/>
    <w:rsid w:val="003460F2"/>
    <w:rsid w:val="00356314"/>
    <w:rsid w:val="00363BA3"/>
    <w:rsid w:val="00370FD3"/>
    <w:rsid w:val="0038158C"/>
    <w:rsid w:val="003902BA"/>
    <w:rsid w:val="003A09E2"/>
    <w:rsid w:val="003B18B6"/>
    <w:rsid w:val="003C06F9"/>
    <w:rsid w:val="003C7982"/>
    <w:rsid w:val="003D7479"/>
    <w:rsid w:val="003E2DE0"/>
    <w:rsid w:val="003E7D86"/>
    <w:rsid w:val="00407037"/>
    <w:rsid w:val="0040742E"/>
    <w:rsid w:val="004206A5"/>
    <w:rsid w:val="00421B74"/>
    <w:rsid w:val="00421F9E"/>
    <w:rsid w:val="00422743"/>
    <w:rsid w:val="004476C7"/>
    <w:rsid w:val="004605D6"/>
    <w:rsid w:val="00464EC3"/>
    <w:rsid w:val="004A1FE2"/>
    <w:rsid w:val="004C60E8"/>
    <w:rsid w:val="004E3579"/>
    <w:rsid w:val="004E728B"/>
    <w:rsid w:val="004F39E0"/>
    <w:rsid w:val="005243F3"/>
    <w:rsid w:val="00534D19"/>
    <w:rsid w:val="00537BD5"/>
    <w:rsid w:val="00570B7F"/>
    <w:rsid w:val="0057268A"/>
    <w:rsid w:val="00577408"/>
    <w:rsid w:val="00587CC1"/>
    <w:rsid w:val="0059074F"/>
    <w:rsid w:val="005A500D"/>
    <w:rsid w:val="005B6128"/>
    <w:rsid w:val="005D2912"/>
    <w:rsid w:val="006065BD"/>
    <w:rsid w:val="006239D3"/>
    <w:rsid w:val="006247C9"/>
    <w:rsid w:val="00641B72"/>
    <w:rsid w:val="00645FA9"/>
    <w:rsid w:val="00647866"/>
    <w:rsid w:val="00653B33"/>
    <w:rsid w:val="00665003"/>
    <w:rsid w:val="006800B1"/>
    <w:rsid w:val="006A2AD0"/>
    <w:rsid w:val="006A2E5C"/>
    <w:rsid w:val="006C2375"/>
    <w:rsid w:val="006D4ECC"/>
    <w:rsid w:val="006E21D7"/>
    <w:rsid w:val="00722258"/>
    <w:rsid w:val="007243E5"/>
    <w:rsid w:val="00744085"/>
    <w:rsid w:val="007451A9"/>
    <w:rsid w:val="00753399"/>
    <w:rsid w:val="0075637A"/>
    <w:rsid w:val="00766EA0"/>
    <w:rsid w:val="00767EAD"/>
    <w:rsid w:val="007A2226"/>
    <w:rsid w:val="007B00DF"/>
    <w:rsid w:val="007C7D24"/>
    <w:rsid w:val="007C7FAC"/>
    <w:rsid w:val="007E078A"/>
    <w:rsid w:val="007E2539"/>
    <w:rsid w:val="007F5B66"/>
    <w:rsid w:val="00810E81"/>
    <w:rsid w:val="00823A1C"/>
    <w:rsid w:val="00835DD2"/>
    <w:rsid w:val="00845B9D"/>
    <w:rsid w:val="00860984"/>
    <w:rsid w:val="008726E2"/>
    <w:rsid w:val="008B3ECB"/>
    <w:rsid w:val="008B4E85"/>
    <w:rsid w:val="008C0530"/>
    <w:rsid w:val="008C1B2E"/>
    <w:rsid w:val="008D4020"/>
    <w:rsid w:val="008D6436"/>
    <w:rsid w:val="008E31D7"/>
    <w:rsid w:val="008E6A75"/>
    <w:rsid w:val="0090591D"/>
    <w:rsid w:val="0091627E"/>
    <w:rsid w:val="009479AB"/>
    <w:rsid w:val="00950AB7"/>
    <w:rsid w:val="00960C2F"/>
    <w:rsid w:val="0097032B"/>
    <w:rsid w:val="0097358B"/>
    <w:rsid w:val="00977919"/>
    <w:rsid w:val="00990483"/>
    <w:rsid w:val="00996AC2"/>
    <w:rsid w:val="009A5E3B"/>
    <w:rsid w:val="009D2EAD"/>
    <w:rsid w:val="009D54B2"/>
    <w:rsid w:val="009E1218"/>
    <w:rsid w:val="009E1922"/>
    <w:rsid w:val="009F3A7D"/>
    <w:rsid w:val="009F7ED2"/>
    <w:rsid w:val="00A20A22"/>
    <w:rsid w:val="00A743CE"/>
    <w:rsid w:val="00A93661"/>
    <w:rsid w:val="00A95652"/>
    <w:rsid w:val="00AB4C24"/>
    <w:rsid w:val="00AB508A"/>
    <w:rsid w:val="00AC0AB8"/>
    <w:rsid w:val="00AE617D"/>
    <w:rsid w:val="00B0719B"/>
    <w:rsid w:val="00B123A7"/>
    <w:rsid w:val="00B33C6D"/>
    <w:rsid w:val="00B4508F"/>
    <w:rsid w:val="00B559CB"/>
    <w:rsid w:val="00B55AD5"/>
    <w:rsid w:val="00B56463"/>
    <w:rsid w:val="00B8057C"/>
    <w:rsid w:val="00B869C1"/>
    <w:rsid w:val="00BA32E9"/>
    <w:rsid w:val="00BA5BDD"/>
    <w:rsid w:val="00BD6238"/>
    <w:rsid w:val="00BD7A61"/>
    <w:rsid w:val="00BF0EF7"/>
    <w:rsid w:val="00BF593B"/>
    <w:rsid w:val="00BF773A"/>
    <w:rsid w:val="00BF7E81"/>
    <w:rsid w:val="00C13773"/>
    <w:rsid w:val="00C17CC8"/>
    <w:rsid w:val="00C418CA"/>
    <w:rsid w:val="00C70664"/>
    <w:rsid w:val="00C70E9E"/>
    <w:rsid w:val="00C74EFD"/>
    <w:rsid w:val="00C83417"/>
    <w:rsid w:val="00C900C7"/>
    <w:rsid w:val="00C9604F"/>
    <w:rsid w:val="00CA19AA"/>
    <w:rsid w:val="00CA1C8A"/>
    <w:rsid w:val="00CB24FC"/>
    <w:rsid w:val="00CC5298"/>
    <w:rsid w:val="00CD736E"/>
    <w:rsid w:val="00CD798D"/>
    <w:rsid w:val="00CE161E"/>
    <w:rsid w:val="00CF59A8"/>
    <w:rsid w:val="00D31AB1"/>
    <w:rsid w:val="00D325A9"/>
    <w:rsid w:val="00D36A8A"/>
    <w:rsid w:val="00D46D68"/>
    <w:rsid w:val="00D61409"/>
    <w:rsid w:val="00D6691E"/>
    <w:rsid w:val="00D71170"/>
    <w:rsid w:val="00D72615"/>
    <w:rsid w:val="00D958E2"/>
    <w:rsid w:val="00DA1C92"/>
    <w:rsid w:val="00DA25D4"/>
    <w:rsid w:val="00DA5EC9"/>
    <w:rsid w:val="00DA6538"/>
    <w:rsid w:val="00DC0A49"/>
    <w:rsid w:val="00E15068"/>
    <w:rsid w:val="00E15E75"/>
    <w:rsid w:val="00E4071F"/>
    <w:rsid w:val="00E5262C"/>
    <w:rsid w:val="00E576A0"/>
    <w:rsid w:val="00E638A2"/>
    <w:rsid w:val="00E86562"/>
    <w:rsid w:val="00E87F8F"/>
    <w:rsid w:val="00EC7DC4"/>
    <w:rsid w:val="00ED30CF"/>
    <w:rsid w:val="00F176EF"/>
    <w:rsid w:val="00F45E10"/>
    <w:rsid w:val="00F62F9A"/>
    <w:rsid w:val="00F6364A"/>
    <w:rsid w:val="00F63AA7"/>
    <w:rsid w:val="00F9113A"/>
    <w:rsid w:val="00FE1AB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85638"/>
  <w15:chartTrackingRefBased/>
  <w15:docId w15:val="{B6645AC5-8B22-40F7-B095-53C260499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464EC3"/>
    <w:rPr>
      <w:rFonts w:ascii="Calibri" w:hAnsi="Calibri"/>
    </w:rPr>
  </w:style>
  <w:style w:type="paragraph" w:styleId="Heading1">
    <w:name w:val="heading 1"/>
    <w:aliases w:val="Pocket"/>
    <w:basedOn w:val="Normal"/>
    <w:next w:val="Normal"/>
    <w:link w:val="Heading1Char"/>
    <w:qFormat/>
    <w:rsid w:val="00464E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64E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64E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small space,heading 2, Ch,Heading 2 Char2 Char,Heading 2 Char1 Char Char,no read,No Spacing12,No Spacing211,No Spacing2111,Ch,No Spacing11111,Tags,TAG,No Spacing4,No Spacing5,No Spacing21,Card,tags,T,ta"/>
    <w:basedOn w:val="Normal"/>
    <w:next w:val="Normal"/>
    <w:link w:val="Heading4Char"/>
    <w:uiPriority w:val="3"/>
    <w:unhideWhenUsed/>
    <w:qFormat/>
    <w:rsid w:val="00464EC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64E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4EC3"/>
  </w:style>
  <w:style w:type="character" w:customStyle="1" w:styleId="Heading1Char">
    <w:name w:val="Heading 1 Char"/>
    <w:aliases w:val="Pocket Char"/>
    <w:basedOn w:val="DefaultParagraphFont"/>
    <w:link w:val="Heading1"/>
    <w:rsid w:val="00464EC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64EC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64EC3"/>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small space Char,heading 2 Char, Ch Char,Heading 2 Char2 Char Char,Heading 2 Char1 Char Char Char,no read Char,No Spacing12 Char,No Spacing211 Char,No Spacing2111 Char"/>
    <w:basedOn w:val="DefaultParagraphFont"/>
    <w:link w:val="Heading4"/>
    <w:uiPriority w:val="3"/>
    <w:rsid w:val="00464EC3"/>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Bold Underline,Emphasis!!,small,Qualifications,Shrunk,bold underline,normal card text,Debate,qualifications in card,qualifications"/>
    <w:basedOn w:val="DefaultParagraphFont"/>
    <w:uiPriority w:val="7"/>
    <w:qFormat/>
    <w:rsid w:val="00464EC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64EC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464EC3"/>
    <w:rPr>
      <w:b w:val="0"/>
      <w:sz w:val="22"/>
      <w:u w:val="single"/>
    </w:rPr>
  </w:style>
  <w:style w:type="character" w:styleId="Hyperlink">
    <w:name w:val="Hyperlink"/>
    <w:aliases w:val="heading 1 (block title),Card Text,Important,Read,Internet Link,Analytic Text,Internet link,Char Char1,Heading 3 Char2,Heading 3 Char1 Char1,No Underline Char1,Text 7 Char1,Tags v 2 Char1,Char Char Char Char Char Char Char Char1,Card Char1,TAG "/>
    <w:basedOn w:val="DefaultParagraphFont"/>
    <w:uiPriority w:val="99"/>
    <w:unhideWhenUsed/>
    <w:rsid w:val="00464EC3"/>
    <w:rPr>
      <w:color w:val="auto"/>
      <w:u w:val="none"/>
    </w:rPr>
  </w:style>
  <w:style w:type="character" w:styleId="FollowedHyperlink">
    <w:name w:val="FollowedHyperlink"/>
    <w:basedOn w:val="DefaultParagraphFont"/>
    <w:uiPriority w:val="99"/>
    <w:semiHidden/>
    <w:unhideWhenUsed/>
    <w:rsid w:val="00464EC3"/>
    <w:rPr>
      <w:color w:val="auto"/>
      <w:u w:val="none"/>
    </w:rPr>
  </w:style>
  <w:style w:type="character" w:styleId="CommentReference">
    <w:name w:val="annotation reference"/>
    <w:basedOn w:val="DefaultParagraphFont"/>
    <w:uiPriority w:val="99"/>
    <w:semiHidden/>
    <w:unhideWhenUsed/>
    <w:rsid w:val="00DC0A49"/>
    <w:rPr>
      <w:sz w:val="16"/>
      <w:szCs w:val="16"/>
    </w:rPr>
  </w:style>
  <w:style w:type="paragraph" w:styleId="CommentText">
    <w:name w:val="annotation text"/>
    <w:basedOn w:val="Normal"/>
    <w:link w:val="CommentTextChar"/>
    <w:uiPriority w:val="99"/>
    <w:semiHidden/>
    <w:unhideWhenUsed/>
    <w:rsid w:val="00DC0A49"/>
    <w:pPr>
      <w:spacing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DC0A49"/>
    <w:rPr>
      <w:rFonts w:ascii="Calibri" w:eastAsiaTheme="minorEastAsia" w:hAnsi="Calibri"/>
      <w:sz w:val="20"/>
      <w:szCs w:val="20"/>
    </w:rPr>
  </w:style>
  <w:style w:type="paragraph" w:styleId="BalloonText">
    <w:name w:val="Balloon Text"/>
    <w:basedOn w:val="Normal"/>
    <w:link w:val="BalloonTextChar"/>
    <w:uiPriority w:val="99"/>
    <w:semiHidden/>
    <w:unhideWhenUsed/>
    <w:rsid w:val="00DC0A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0A49"/>
    <w:rPr>
      <w:rFonts w:ascii="Segoe UI" w:hAnsi="Segoe UI" w:cs="Segoe UI"/>
      <w:sz w:val="18"/>
      <w:szCs w:val="18"/>
    </w:rPr>
  </w:style>
  <w:style w:type="paragraph" w:styleId="ListParagraph">
    <w:name w:val="List Paragraph"/>
    <w:basedOn w:val="Normal"/>
    <w:uiPriority w:val="99"/>
    <w:unhideWhenUsed/>
    <w:qFormat/>
    <w:rsid w:val="00312E32"/>
    <w:pPr>
      <w:ind w:left="720"/>
      <w:contextualSpacing/>
    </w:pPr>
  </w:style>
  <w:style w:type="character" w:styleId="PlaceholderText">
    <w:name w:val="Placeholder Text"/>
    <w:basedOn w:val="DefaultParagraphFont"/>
    <w:uiPriority w:val="99"/>
    <w:unhideWhenUsed/>
    <w:rsid w:val="00E86562"/>
    <w:rPr>
      <w:color w:val="808080"/>
    </w:rPr>
  </w:style>
  <w:style w:type="character" w:customStyle="1" w:styleId="underline">
    <w:name w:val="underline"/>
    <w:link w:val="textbold"/>
    <w:qFormat/>
    <w:rsid w:val="008E31D7"/>
    <w:rPr>
      <w:b/>
      <w:u w:val="single"/>
    </w:rPr>
  </w:style>
  <w:style w:type="paragraph" w:customStyle="1" w:styleId="textbold">
    <w:name w:val="text bold"/>
    <w:basedOn w:val="Normal"/>
    <w:link w:val="underline"/>
    <w:rsid w:val="008E31D7"/>
    <w:pPr>
      <w:ind w:left="720"/>
      <w:jc w:val="both"/>
    </w:pPr>
    <w:rPr>
      <w:rFonts w:asciiTheme="minorHAnsi" w:hAnsiTheme="minorHAnsi"/>
      <w:b/>
      <w:u w:val="single"/>
    </w:rPr>
  </w:style>
  <w:style w:type="paragraph" w:styleId="NormalWeb">
    <w:name w:val="Normal (Web)"/>
    <w:basedOn w:val="Normal"/>
    <w:uiPriority w:val="99"/>
    <w:unhideWhenUsed/>
    <w:rsid w:val="007B00DF"/>
    <w:pPr>
      <w:spacing w:before="100" w:beforeAutospacing="1" w:after="100" w:afterAutospacing="1"/>
    </w:pPr>
  </w:style>
  <w:style w:type="paragraph" w:customStyle="1" w:styleId="card">
    <w:name w:val="card"/>
    <w:basedOn w:val="Normal"/>
    <w:next w:val="Normal"/>
    <w:link w:val="cardChar"/>
    <w:qFormat/>
    <w:rsid w:val="00421F9E"/>
    <w:pPr>
      <w:ind w:left="288" w:right="288"/>
      <w:jc w:val="both"/>
    </w:pPr>
    <w:rPr>
      <w:rFonts w:ascii="Times New Roman" w:eastAsia="Times New Roman" w:hAnsi="Times New Roman" w:cs="Times New Roman"/>
      <w:sz w:val="20"/>
      <w:szCs w:val="20"/>
    </w:rPr>
  </w:style>
  <w:style w:type="character" w:customStyle="1" w:styleId="cardChar">
    <w:name w:val="card Char"/>
    <w:link w:val="card"/>
    <w:rsid w:val="00421F9E"/>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nnomy.org/index.php/materials-training-26367/557-nnomy-reader-2015/file" TargetMode="External"/><Relationship Id="rId117" Type="http://schemas.openxmlformats.org/officeDocument/2006/relationships/hyperlink" Target="http://b-ok.org/book/2742997/e6061c" TargetMode="External"/><Relationship Id="rId21" Type="http://schemas.openxmlformats.org/officeDocument/2006/relationships/hyperlink" Target="https://d.lib.msu.edu/etd/2018" TargetMode="External"/><Relationship Id="rId42" Type="http://schemas.openxmlformats.org/officeDocument/2006/relationships/hyperlink" Target="http://www.tomdispatch.com/blog/176251/tomgram%3A_rebecca_gordon%2C_war_without_end/" TargetMode="External"/><Relationship Id="rId47" Type="http://schemas.openxmlformats.org/officeDocument/2006/relationships/hyperlink" Target="http://original.antiwar.com/jake_johnston/2017/06/20/militarization-us-policy-latin-america-deepening-trump/" TargetMode="External"/><Relationship Id="rId63" Type="http://schemas.openxmlformats.org/officeDocument/2006/relationships/hyperlink" Target="http://www.tandfonline.com/doi/full/10.1080/17508487.2015.1117983" TargetMode="External"/><Relationship Id="rId68" Type="http://schemas.openxmlformats.org/officeDocument/2006/relationships/hyperlink" Target="http://b-ok.org/book/2742997/e6061c" TargetMode="External"/><Relationship Id="rId84" Type="http://schemas.openxmlformats.org/officeDocument/2006/relationships/hyperlink" Target="https://nnomy.org/index.php/materials-training-26367/557-nnomy-reader-2015/file" TargetMode="External"/><Relationship Id="rId89" Type="http://schemas.openxmlformats.org/officeDocument/2006/relationships/hyperlink" Target="https://www.academia.edu/5062189/The_military_pipeline_from_our_public_schools_to_returning_veterans_What_should_be_the_role_of_public_schools" TargetMode="External"/><Relationship Id="rId112" Type="http://schemas.openxmlformats.org/officeDocument/2006/relationships/hyperlink" Target="http://www.dailykos.com/story/2016/4/24/1518227/-Feeding-the-black-and-brown-poor-to-the-maw-of-neoliberalism-and-military-academies" TargetMode="External"/><Relationship Id="rId16" Type="http://schemas.openxmlformats.org/officeDocument/2006/relationships/hyperlink" Target="http://ssw.uconn.edu/wp-content/uploads/sites/258/2010/04/just-say-no.pdf" TargetMode="External"/><Relationship Id="rId107" Type="http://schemas.openxmlformats.org/officeDocument/2006/relationships/hyperlink" Target="https://edworkforce.house.gov/calendar/eventsingle.aspx?EventID=401779" TargetMode="External"/><Relationship Id="rId11" Type="http://schemas.openxmlformats.org/officeDocument/2006/relationships/hyperlink" Target="http://www.academia.edu/2839794/Making_Soliders_in_the_Public_Schools_An_Analysis_of_the_Army_Jrotc_Curriculum" TargetMode="External"/><Relationship Id="rId32" Type="http://schemas.openxmlformats.org/officeDocument/2006/relationships/hyperlink" Target="https://www.commondreams.org/views/2017/01/01/eternal-hostility-new-years-resolution" TargetMode="External"/><Relationship Id="rId37" Type="http://schemas.openxmlformats.org/officeDocument/2006/relationships/hyperlink" Target="http://www.tandfonline.com/doi/full/10.1080/17508487.2015.1117983" TargetMode="External"/><Relationship Id="rId53" Type="http://schemas.openxmlformats.org/officeDocument/2006/relationships/hyperlink" Target="https://www.emptywheel.net/2015/02/27/american-hegemony-delivering-unpredictable-instability-the-world-over/" TargetMode="External"/><Relationship Id="rId58" Type="http://schemas.openxmlformats.org/officeDocument/2006/relationships/hyperlink" Target="http://www.truth-out.org/progressivepicks/item/14926-american-militarism-costs-and-consequences" TargetMode="External"/><Relationship Id="rId74" Type="http://schemas.openxmlformats.org/officeDocument/2006/relationships/hyperlink" Target="http://www.truth-out.org/news/item/34693-why-is-my-kindergartner-being-groomed-for-the-military-at-school" TargetMode="External"/><Relationship Id="rId79" Type="http://schemas.openxmlformats.org/officeDocument/2006/relationships/hyperlink" Target="http://www.counterpunch.org/2016/05/13/opposing-military-recruiters-lies/" TargetMode="External"/><Relationship Id="rId102" Type="http://schemas.openxmlformats.org/officeDocument/2006/relationships/hyperlink" Target="http://www.ithaca.edu/rhp/independentmedia/" TargetMode="External"/><Relationship Id="rId5" Type="http://schemas.openxmlformats.org/officeDocument/2006/relationships/webSettings" Target="webSettings.xml"/><Relationship Id="rId90" Type="http://schemas.openxmlformats.org/officeDocument/2006/relationships/hyperlink" Target="http://www.academia.edu/2839794/Making_Soliders_in_the_Public_Schools_An_Analysis_of_the_Army_Jrotc_Curriculum" TargetMode="External"/><Relationship Id="rId95" Type="http://schemas.openxmlformats.org/officeDocument/2006/relationships/hyperlink" Target="http://inthesetimes.com/article/17760/americas-tween-soldiers" TargetMode="External"/><Relationship Id="rId22" Type="http://schemas.openxmlformats.org/officeDocument/2006/relationships/hyperlink" Target="https://d.lib.msu.edu/etd/2018" TargetMode="External"/><Relationship Id="rId27" Type="http://schemas.openxmlformats.org/officeDocument/2006/relationships/hyperlink" Target="https://www.academia.edu/5062189/The_military_pipeline_from_our_public_schools_to_returning_veterans_What_should_be_the_role_of_public_schools" TargetMode="External"/><Relationship Id="rId43" Type="http://schemas.openxmlformats.org/officeDocument/2006/relationships/hyperlink" Target="http://www.truth-out.org/progressivepicks/item/14926-american-militarism-costs-and-consequences" TargetMode="External"/><Relationship Id="rId48" Type="http://schemas.openxmlformats.org/officeDocument/2006/relationships/hyperlink" Target="http://www.militarytimes.com/articles/recruiting-standards-may-change-secdef-says" TargetMode="External"/><Relationship Id="rId64" Type="http://schemas.openxmlformats.org/officeDocument/2006/relationships/hyperlink" Target="http://www.tandfonline.com/doi/full/10.1080/17508487.2015.1117983" TargetMode="External"/><Relationship Id="rId69" Type="http://schemas.openxmlformats.org/officeDocument/2006/relationships/hyperlink" Target="http://www.huffingtonpost.com/robert-koehler/poverty-militarism-and-th_b_10264660.html" TargetMode="External"/><Relationship Id="rId113" Type="http://schemas.openxmlformats.org/officeDocument/2006/relationships/hyperlink" Target="http://b-ok.org/book/2742997/e6061c" TargetMode="External"/><Relationship Id="rId118" Type="http://schemas.openxmlformats.org/officeDocument/2006/relationships/hyperlink" Target="http://wildcatpaper.com/2156/opinion/why-we-should-be-wary-of-military-recruitment-in-schools/" TargetMode="External"/><Relationship Id="rId80" Type="http://schemas.openxmlformats.org/officeDocument/2006/relationships/hyperlink" Target="https://www.academia.edu/5062189/The_military_pipeline_from_our_public_schools_to_returning_veterans_What_should_be_the_role_of_public_schools" TargetMode="External"/><Relationship Id="rId85" Type="http://schemas.openxmlformats.org/officeDocument/2006/relationships/hyperlink" Target="http://b-ok.org/book/2742997/e6061c" TargetMode="External"/><Relationship Id="rId12" Type="http://schemas.openxmlformats.org/officeDocument/2006/relationships/hyperlink" Target="https://nnomy.org/index.php/materials-training-26367/557-nnomy-reader-2015/file" TargetMode="External"/><Relationship Id="rId17" Type="http://schemas.openxmlformats.org/officeDocument/2006/relationships/hyperlink" Target="http://nationalinterest.org/blog/the-skeptics/the-creeping-miltiarization-american-culture-16207" TargetMode="External"/><Relationship Id="rId33" Type="http://schemas.openxmlformats.org/officeDocument/2006/relationships/hyperlink" Target="http://www.truth-out.org/buzzflash/commentary/trump-s-proposed-military-budget-increase-means-more-recruits-as-fodder" TargetMode="External"/><Relationship Id="rId38" Type="http://schemas.openxmlformats.org/officeDocument/2006/relationships/hyperlink" Target="https://nnomy.org/index.php/content_page/427-articles/591-direct-action-against-militarism" TargetMode="External"/><Relationship Id="rId59" Type="http://schemas.openxmlformats.org/officeDocument/2006/relationships/hyperlink" Target="https://muse.jhu.edu/article/212841" TargetMode="External"/><Relationship Id="rId103" Type="http://schemas.openxmlformats.org/officeDocument/2006/relationships/hyperlink" Target="https://www.counterpunch.org/2013/04/10/u-s-militarism-and-perpetual-war/" TargetMode="External"/><Relationship Id="rId108" Type="http://schemas.openxmlformats.org/officeDocument/2006/relationships/hyperlink" Target="https://ies.ed.gov/aboutus/" TargetMode="External"/><Relationship Id="rId54" Type="http://schemas.openxmlformats.org/officeDocument/2006/relationships/hyperlink" Target="http://www.mintpressnews.com/inevitable-war-iran-decline-us-hegemony/224644/" TargetMode="External"/><Relationship Id="rId70" Type="http://schemas.openxmlformats.org/officeDocument/2006/relationships/hyperlink" Target="https://nnomy.org/index.php/content_page/427-articles/684-do-military-recruiters-belong-in-schools" TargetMode="External"/><Relationship Id="rId75" Type="http://schemas.openxmlformats.org/officeDocument/2006/relationships/hyperlink" Target="http://davidswanson.org/node/5050" TargetMode="External"/><Relationship Id="rId91" Type="http://schemas.openxmlformats.org/officeDocument/2006/relationships/hyperlink" Target="https://www.academia.edu/5062189/The_military_pipeline_from_our_public_schools_to_returning_veterans_What_should_be_the_role_of_public_schools" TargetMode="External"/><Relationship Id="rId96" Type="http://schemas.openxmlformats.org/officeDocument/2006/relationships/hyperlink" Target="http://b-ok.org/book/2742997/e6061c" TargetMode="External"/><Relationship Id="rId1" Type="http://schemas.openxmlformats.org/officeDocument/2006/relationships/customXml" Target="../customXml/item1.xml"/><Relationship Id="rId6" Type="http://schemas.openxmlformats.org/officeDocument/2006/relationships/hyperlink" Target="http://www.edweek.org/ew/articles/2015/10/28/do-military-recruiters-belong-in-schools.html" TargetMode="External"/><Relationship Id="rId23" Type="http://schemas.openxmlformats.org/officeDocument/2006/relationships/hyperlink" Target="https://www.opednews.com/articles/2/Trump-and-the-Militarizati-by-Pat-Elder-American-Military-170207-428.html" TargetMode="External"/><Relationship Id="rId28" Type="http://schemas.openxmlformats.org/officeDocument/2006/relationships/hyperlink" Target="http://www.truth-out.org/news/item/36822-bringing-truth-to-the-youth-the-counter-recruitment-movement-then-and-now" TargetMode="External"/><Relationship Id="rId49" Type="http://schemas.openxmlformats.org/officeDocument/2006/relationships/hyperlink" Target="https://www.thoughtco.com/us-youth-ineligible-for-military-service-3322428" TargetMode="External"/><Relationship Id="rId114" Type="http://schemas.openxmlformats.org/officeDocument/2006/relationships/hyperlink" Target="http://b-ok.org/book/2742997/e6061c" TargetMode="External"/><Relationship Id="rId119" Type="http://schemas.openxmlformats.org/officeDocument/2006/relationships/hyperlink" Target="http://antimili-youth.net/articles/2016/06/thanks-your-service-dont-tell-kids-about-it-we-need-them-enlist" TargetMode="External"/><Relationship Id="rId44" Type="http://schemas.openxmlformats.org/officeDocument/2006/relationships/hyperlink" Target="https://popularresistance.org/report-stop-ignoring-wars-militarization-impact-on-climate-change/" TargetMode="External"/><Relationship Id="rId60" Type="http://schemas.openxmlformats.org/officeDocument/2006/relationships/hyperlink" Target="http://www.yorku.ca/yciss/publications/documents/WP40-Busser.pdf" TargetMode="External"/><Relationship Id="rId65" Type="http://schemas.openxmlformats.org/officeDocument/2006/relationships/hyperlink" Target="https://theanarchistlibrary.org/library/scott-rittenhouse-jrotc-is-fascist" TargetMode="External"/><Relationship Id="rId81" Type="http://schemas.openxmlformats.org/officeDocument/2006/relationships/hyperlink" Target="http://b-ok.org/book/2742997/e6061c" TargetMode="External"/><Relationship Id="rId86" Type="http://schemas.openxmlformats.org/officeDocument/2006/relationships/hyperlink" Target="http://b-ok.org/book/2742997/e6061c" TargetMode="External"/><Relationship Id="rId4" Type="http://schemas.openxmlformats.org/officeDocument/2006/relationships/settings" Target="settings.xml"/><Relationship Id="rId9" Type="http://schemas.openxmlformats.org/officeDocument/2006/relationships/hyperlink" Target="https://nnomy.org/index.php/materials-training-26367/557-nnomy-reader-2015/file" TargetMode="External"/><Relationship Id="rId13" Type="http://schemas.openxmlformats.org/officeDocument/2006/relationships/hyperlink" Target="http://journal.jctonline.org/index.php/jct/article/view/484/pdf" TargetMode="External"/><Relationship Id="rId18" Type="http://schemas.openxmlformats.org/officeDocument/2006/relationships/hyperlink" Target="https://www.afsc.org/document/militarism-and-its-consequences-%E2%80%93-why-we-should-care" TargetMode="External"/><Relationship Id="rId39" Type="http://schemas.openxmlformats.org/officeDocument/2006/relationships/hyperlink" Target="http://www.edweek.org/ew/articles/2015/10/28/do-military-recruiters-belong-in-schools.html" TargetMode="External"/><Relationship Id="rId109" Type="http://schemas.openxmlformats.org/officeDocument/2006/relationships/hyperlink" Target="https://edworkforce.house.gov/uploadedfiles/nathaniel_schwartz_written_testimony_-_final.pdf" TargetMode="External"/><Relationship Id="rId34" Type="http://schemas.openxmlformats.org/officeDocument/2006/relationships/hyperlink" Target="https://www.thenation.com/article/these-grannies-are-helping-to-plug-the-school-to-military-pipeline-at-its-source/" TargetMode="External"/><Relationship Id="rId50" Type="http://schemas.openxmlformats.org/officeDocument/2006/relationships/hyperlink" Target="http://taskandpurpose.com/the-military-could-soon-face-increased-recruiting-challenges/" TargetMode="External"/><Relationship Id="rId55" Type="http://schemas.openxmlformats.org/officeDocument/2006/relationships/hyperlink" Target="http://www.terrorismanalysts.com/pt/index.php/pot/article/view/527/1040" TargetMode="External"/><Relationship Id="rId76" Type="http://schemas.openxmlformats.org/officeDocument/2006/relationships/hyperlink" Target="https://nnomy.org/index.php/counter-recruitment/for-activists/counter-recruiter-access-to-high-schools" TargetMode="External"/><Relationship Id="rId97" Type="http://schemas.openxmlformats.org/officeDocument/2006/relationships/hyperlink" Target="http://www.downtownpublications.com/1editorialbody.lasso?-token.folder=comm/2016/05/27&amp;-token.story=223407.112113&amp;-token.disearea=2&amp;-nothing&amp;-token.disearea=1" TargetMode="External"/><Relationship Id="rId104" Type="http://schemas.openxmlformats.org/officeDocument/2006/relationships/hyperlink" Target="https://www.thenation.com/article/the-case-for-demilitarizing-the-military/" TargetMode="External"/><Relationship Id="rId120" Type="http://schemas.openxmlformats.org/officeDocument/2006/relationships/hyperlink" Target="https://nnomy.org/index.php/materials-training-26367/557-nnomy-reader-2015/file" TargetMode="External"/><Relationship Id="rId7" Type="http://schemas.openxmlformats.org/officeDocument/2006/relationships/hyperlink" Target="http://www.tandfonline.com/doi/full/10.1080/17508487.2015.1117983" TargetMode="External"/><Relationship Id="rId71" Type="http://schemas.openxmlformats.org/officeDocument/2006/relationships/hyperlink" Target="http://journal.jctonline.org/index.php/jct/article/view/484/pdf" TargetMode="External"/><Relationship Id="rId92" Type="http://schemas.openxmlformats.org/officeDocument/2006/relationships/hyperlink" Target="http://www.counter-recruit.org/12-jrotc-militarizes-american-youth.html" TargetMode="External"/><Relationship Id="rId2" Type="http://schemas.openxmlformats.org/officeDocument/2006/relationships/numbering" Target="numbering.xml"/><Relationship Id="rId29" Type="http://schemas.openxmlformats.org/officeDocument/2006/relationships/hyperlink" Target="https://www.academia.edu/5062189/The_military_pipeline_from_our_public_schools_to_returning_veterans_What_should_be_the_role_of_public_schools" TargetMode="External"/><Relationship Id="rId24" Type="http://schemas.openxmlformats.org/officeDocument/2006/relationships/hyperlink" Target="http://www.truth-out.org/news/item/37170-u-s-military-releases-high-school-testing-data" TargetMode="External"/><Relationship Id="rId40" Type="http://schemas.openxmlformats.org/officeDocument/2006/relationships/hyperlink" Target="https://www.academia.edu/5062189/The_military_pipeline_from_our_public_schools_to_returning_veterans_What_should_be_the_role_of_public_schools" TargetMode="External"/><Relationship Id="rId45" Type="http://schemas.openxmlformats.org/officeDocument/2006/relationships/hyperlink" Target="http://edition.cnn.com/2015/01/14/opinion/co2-crisis-griffin/" TargetMode="External"/><Relationship Id="rId66" Type="http://schemas.openxmlformats.org/officeDocument/2006/relationships/hyperlink" Target="http://www.hestories.info/the-nclb-education-clause-a-matter-of-life-or-death-for-teens.html" TargetMode="External"/><Relationship Id="rId87" Type="http://schemas.openxmlformats.org/officeDocument/2006/relationships/hyperlink" Target="http://b-ok.org/book/2742997/e6061c" TargetMode="External"/><Relationship Id="rId110" Type="http://schemas.openxmlformats.org/officeDocument/2006/relationships/hyperlink" Target="https://edworkforce.house.gov/uploadedfiles/rachael_stickland_written_testimony_-_final.pdf" TargetMode="External"/><Relationship Id="rId115" Type="http://schemas.openxmlformats.org/officeDocument/2006/relationships/hyperlink" Target="http://b-ok.org/book/2742997/e6061c" TargetMode="External"/><Relationship Id="rId61" Type="http://schemas.openxmlformats.org/officeDocument/2006/relationships/hyperlink" Target="http://bigthink.com/articles/soft-power-will-keep-the-peace" TargetMode="External"/><Relationship Id="rId82" Type="http://schemas.openxmlformats.org/officeDocument/2006/relationships/hyperlink" Target="https://www.commondreams.org/views/2017/01/01/eternal-hostility-new-years-resolution" TargetMode="External"/><Relationship Id="rId19" Type="http://schemas.openxmlformats.org/officeDocument/2006/relationships/hyperlink" Target="http://www.truth-out.org/news/item/34693-why-is-my-kindergartner-being-groomed-for-the-military-at-school" TargetMode="External"/><Relationship Id="rId14" Type="http://schemas.openxmlformats.org/officeDocument/2006/relationships/hyperlink" Target="http://journal.jctonline.org/index.php/jct/article/view/484/pdf" TargetMode="External"/><Relationship Id="rId30" Type="http://schemas.openxmlformats.org/officeDocument/2006/relationships/hyperlink" Target="https://theanarchistlibrary.org/library/scott-rittenhouse-jrotc-is-fascist" TargetMode="External"/><Relationship Id="rId35" Type="http://schemas.openxmlformats.org/officeDocument/2006/relationships/hyperlink" Target="http://antimili-youth.net/articles/2015/02/americas-child-soldiers-jrotc-and-militarizing-america" TargetMode="External"/><Relationship Id="rId56" Type="http://schemas.openxmlformats.org/officeDocument/2006/relationships/hyperlink" Target="https://www.emptywheel.net/2015/02/27/american-hegemony-delivering-unpredictable-instability-the-world-over/" TargetMode="External"/><Relationship Id="rId77" Type="http://schemas.openxmlformats.org/officeDocument/2006/relationships/hyperlink" Target="http://thevisionmachine.com/2015/09/uncovering-school-militarism/" TargetMode="External"/><Relationship Id="rId100" Type="http://schemas.openxmlformats.org/officeDocument/2006/relationships/hyperlink" Target="http://www.washingtontimes.com/news/2017/jan/22/trumps-hopes-to-rebuild-military-threatened-by-man/" TargetMode="External"/><Relationship Id="rId105" Type="http://schemas.openxmlformats.org/officeDocument/2006/relationships/hyperlink" Target="http://www.worldpoliticsreview.com/articles/22222/is-there-trouble-brewing-for-civil-military-relations-in-the-u-s" TargetMode="External"/><Relationship Id="rId8" Type="http://schemas.openxmlformats.org/officeDocument/2006/relationships/hyperlink" Target="https://nnomy.org/index.php/materials-training-26367/557-nnomy-reader-2015/file" TargetMode="External"/><Relationship Id="rId51" Type="http://schemas.openxmlformats.org/officeDocument/2006/relationships/hyperlink" Target="http://www.truth-out.org/buzzflash/commentary/trump-s-proposed-military-budget-increase-means-more-recruits-as-fodder" TargetMode="External"/><Relationship Id="rId72" Type="http://schemas.openxmlformats.org/officeDocument/2006/relationships/hyperlink" Target="https://nnomy.org/index.php/materials-training-26367/557-nnomy-reader-2015/file" TargetMode="External"/><Relationship Id="rId93" Type="http://schemas.openxmlformats.org/officeDocument/2006/relationships/hyperlink" Target="http://www.truth-out.org/opinion/item/39538-the-us-military-like-ancient-rome-s-is-trying-to-secure-a-dying-empire" TargetMode="External"/><Relationship Id="rId98" Type="http://schemas.openxmlformats.org/officeDocument/2006/relationships/hyperlink" Target="https://eric.ed.gov/?id=ED559815" TargetMode="External"/><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nnomy.org/index.php/materials-training-26367/557-nnomy-reader-2015/file" TargetMode="External"/><Relationship Id="rId46" Type="http://schemas.openxmlformats.org/officeDocument/2006/relationships/hyperlink" Target="http://original.antiwar.com/jake_johnston/2017/06/20/militarization-us-policy-latin-america-deepening-trump/" TargetMode="External"/><Relationship Id="rId67" Type="http://schemas.openxmlformats.org/officeDocument/2006/relationships/hyperlink" Target="https://theanarchistlibrary.org/library/scott-rittenhouse-jrotc-is-fascist" TargetMode="External"/><Relationship Id="rId116" Type="http://schemas.openxmlformats.org/officeDocument/2006/relationships/hyperlink" Target="http://b-ok.org/book/2742997/e6061c" TargetMode="External"/><Relationship Id="rId20" Type="http://schemas.openxmlformats.org/officeDocument/2006/relationships/hyperlink" Target="http://www.hestories.info/the-nclb-education-clause-a-matter-of-life-or-death-for-teens.html" TargetMode="External"/><Relationship Id="rId41" Type="http://schemas.openxmlformats.org/officeDocument/2006/relationships/hyperlink" Target="http://www.tomdispatch.com/blog/176251/tomgram%3A_rebecca_gordon%2C_war_without_end/" TargetMode="External"/><Relationship Id="rId62" Type="http://schemas.openxmlformats.org/officeDocument/2006/relationships/hyperlink" Target="http://worldbeyondwar.org/trump-militarization-america/" TargetMode="External"/><Relationship Id="rId83" Type="http://schemas.openxmlformats.org/officeDocument/2006/relationships/hyperlink" Target="https://nnomy.org/index.php/content_page/427-articles/591-direct-action-against-militarism" TargetMode="External"/><Relationship Id="rId88" Type="http://schemas.openxmlformats.org/officeDocument/2006/relationships/hyperlink" Target="http://b-ok.org/book/2742997/e6061c" TargetMode="External"/><Relationship Id="rId111" Type="http://schemas.openxmlformats.org/officeDocument/2006/relationships/hyperlink" Target="https://www.academia.edu/5062189/The_military_pipeline_from_our_public_schools_to_returning_veterans_What_should_be_the_role_of_public_schools" TargetMode="External"/><Relationship Id="rId15" Type="http://schemas.openxmlformats.org/officeDocument/2006/relationships/hyperlink" Target="http://www.truth-out.org/news/item/36822-bringing-truth-to-the-youth-the-counter-recruitment-movement-then-and-now" TargetMode="External"/><Relationship Id="rId36" Type="http://schemas.openxmlformats.org/officeDocument/2006/relationships/hyperlink" Target="http://www.startribune.com/junior-rotc-not-military-recruitment-but-quite-like-it/402778056/" TargetMode="External"/><Relationship Id="rId57" Type="http://schemas.openxmlformats.org/officeDocument/2006/relationships/hyperlink" Target="https://www.theatlantic.com/international/archive/2012/03/the-decline-of-the-west-why-america-must-prepare-for-the-end-of-dominance/254779/" TargetMode="External"/><Relationship Id="rId106" Type="http://schemas.openxmlformats.org/officeDocument/2006/relationships/hyperlink" Target="http://edscoop.com/tennessee-education-official-states-need-federal-guidance-on-student-data-privacy" TargetMode="External"/><Relationship Id="rId10" Type="http://schemas.openxmlformats.org/officeDocument/2006/relationships/hyperlink" Target="https://www.aclu.org/files/pdfs/humanrights/crc_report_20080513.pdf)" TargetMode="External"/><Relationship Id="rId31" Type="http://schemas.openxmlformats.org/officeDocument/2006/relationships/hyperlink" Target="http://www.tandfonline.com/doi/full/10.1080/17508487.2015.1117983" TargetMode="External"/><Relationship Id="rId52" Type="http://schemas.openxmlformats.org/officeDocument/2006/relationships/hyperlink" Target="http://www.globalresearch.ca/us-foreign-policy-hegemony-or-stability-not-both/5582758" TargetMode="External"/><Relationship Id="rId73" Type="http://schemas.openxmlformats.org/officeDocument/2006/relationships/hyperlink" Target="http://davidswanson.org/node/5050" TargetMode="External"/><Relationship Id="rId78" Type="http://schemas.openxmlformats.org/officeDocument/2006/relationships/hyperlink" Target="http://thevisionmachine.com/2015/09/uncovering-school-militarism/" TargetMode="External"/><Relationship Id="rId94" Type="http://schemas.openxmlformats.org/officeDocument/2006/relationships/hyperlink" Target="http://www.truth-out.org/opinion/item/39509-the-junior-reserve-officer-training-corps-is-not-a-substitute-for-education" TargetMode="External"/><Relationship Id="rId99" Type="http://schemas.openxmlformats.org/officeDocument/2006/relationships/hyperlink" Target="http://www.truth-out.org/news/item/36822-bringing-truth-to-the-youth-the-counter-recruitment-movement-then-and-now" TargetMode="External"/><Relationship Id="rId101" Type="http://schemas.openxmlformats.org/officeDocument/2006/relationships/hyperlink" Target="http://www.jeffcohen.org/" TargetMode="External"/><Relationship Id="rId1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381FDF-649F-46A8-A083-37CFD8C41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181</TotalTime>
  <Pages>1</Pages>
  <Words>99024</Words>
  <Characters>564441</Characters>
  <Application>Microsoft Office Word</Application>
  <DocSecurity>0</DocSecurity>
  <Lines>4703</Lines>
  <Paragraphs>1324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Lundeen</dc:creator>
  <cp:keywords>5.1.1</cp:keywords>
  <dc:description/>
  <cp:lastModifiedBy>Sarah Lundeen</cp:lastModifiedBy>
  <cp:revision>61</cp:revision>
  <dcterms:created xsi:type="dcterms:W3CDTF">2017-07-03T03:41:00Z</dcterms:created>
  <dcterms:modified xsi:type="dcterms:W3CDTF">2017-07-05T21:23:00Z</dcterms:modified>
</cp:coreProperties>
</file>