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64A6" w:rsidRDefault="00A564A6" w:rsidP="00A564A6">
      <w:r>
        <w:t>Notes</w:t>
      </w:r>
    </w:p>
    <w:p w:rsidR="00A564A6" w:rsidRDefault="00A564A6" w:rsidP="00A564A6"/>
    <w:p w:rsidR="00A564A6" w:rsidRDefault="00A564A6" w:rsidP="00A564A6">
      <w:r>
        <w:t>I moved over all of the debt ceiling stuff from the last update so that it is all together.</w:t>
      </w:r>
    </w:p>
    <w:p w:rsidR="00162C77" w:rsidRDefault="00162C77" w:rsidP="00162C77">
      <w:pPr>
        <w:pStyle w:val="Heading1"/>
      </w:pPr>
      <w:r>
        <w:lastRenderedPageBreak/>
        <w:t>Debt Ceiling Scenario</w:t>
      </w:r>
    </w:p>
    <w:p w:rsidR="00162C77" w:rsidRDefault="00162C77" w:rsidP="00162C77">
      <w:pPr>
        <w:pStyle w:val="Heading3"/>
      </w:pPr>
      <w:r>
        <w:lastRenderedPageBreak/>
        <w:t>1NC</w:t>
      </w:r>
    </w:p>
    <w:p w:rsidR="00162C77" w:rsidRDefault="00162C77" w:rsidP="00162C77"/>
    <w:p w:rsidR="00162C77" w:rsidRDefault="00162C77" w:rsidP="00162C77">
      <w:pPr>
        <w:pStyle w:val="Heading4"/>
      </w:pPr>
      <w:r>
        <w:t>The debt ceiling will be raised at the last minute now, but congress barely has enough time to avoid default with the current agenda.</w:t>
      </w:r>
    </w:p>
    <w:p w:rsidR="00162C77" w:rsidRDefault="00162C77" w:rsidP="00162C77">
      <w:r w:rsidRPr="00624E0C">
        <w:rPr>
          <w:rStyle w:val="Style13ptBold"/>
        </w:rPr>
        <w:t>MassLive, 7/21</w:t>
      </w:r>
      <w:r>
        <w:t>/17, (</w:t>
      </w:r>
      <w:r w:rsidRPr="00624E0C">
        <w:t>most popular local news and information site 1 and the second largest news website in Massachusetts</w:t>
      </w:r>
      <w:r>
        <w:t xml:space="preserve">) </w:t>
      </w:r>
      <w:r w:rsidRPr="00F5713E">
        <w:t>Debt ceiling looms with GOP stuck in neutral</w:t>
      </w:r>
      <w:r>
        <w:t xml:space="preserve">, </w:t>
      </w:r>
      <w:hyperlink r:id="rId8" w:history="1">
        <w:r w:rsidRPr="00A615D5">
          <w:rPr>
            <w:rStyle w:val="Hyperlink"/>
          </w:rPr>
          <w:t>http://www.masslive.com/opinion/index.ssf/2017/07/debt_ceiling_looms_with_gop_st.html</w:t>
        </w:r>
      </w:hyperlink>
      <w:r>
        <w:t>, ach</w:t>
      </w:r>
    </w:p>
    <w:p w:rsidR="00162C77" w:rsidRDefault="00162C77" w:rsidP="00162C77">
      <w:r w:rsidRPr="00AA57B4">
        <w:rPr>
          <w:u w:val="single"/>
        </w:rPr>
        <w:t>It may be averted because this time, all the levels of government are controlled by Republicans</w:t>
      </w:r>
      <w:r>
        <w:t xml:space="preserve">. The Trump Administration has requested a raise of the ceiling, but the health care fiasco shows that a </w:t>
      </w:r>
      <w:r w:rsidRPr="00AA57B4">
        <w:rPr>
          <w:u w:val="single"/>
        </w:rPr>
        <w:t>Trump request does not guarantee passage</w:t>
      </w:r>
      <w:r>
        <w:t xml:space="preserve">. There's some interest in a larger-than-usual increase, just to avoid having to go through this wrenching, increasingly testy process again in the near future. But conservatives are still adamant that at some point, the ominous cycle of overspending and crisis borrowing, followed by more overspending and crisis borrowing, must stop. Unless one believes the national debt can soar to unimaginable levels for eternity without risk, there is much logic to their side. But so far, the debt ceiling has always been raised because stiffing citizens on promised money - and stamping the U.S. as an enormous credit risk - was deemed an ethically and financially unacceptable solution. To which the conservatives may respond: fine, but if not that solution, then what? Every time the debt ceiling is reached without an effort to reduce debt with less spending, they become more convinced that default (or its threat) may be a lousy choice - but the only choice they are given. It's been revealed that as the 2011 stalemate reached the crisis stage, the Obama Administration made secret plans to deal with default. These involved prioritization; in other words, a list of would be paid first and who would have to wait while the government untangled its own financial mess. Fast-forward to 2017, and prioritization was first ruled out. But quietly, indications have arisen that until a better resolution is actually accomplished, it can't be dismissed entirely. Within financial circles, there's hot debate over whether prioritization is just another name for default. If interest payments are made and veterans receive their checks on time, but contractors do not and federal employees receive partial paychecks or none at all, isn't that enough form of defaulting - something the United States has never done? </w:t>
      </w:r>
      <w:r w:rsidRPr="00F5713E">
        <w:rPr>
          <w:u w:val="single"/>
        </w:rPr>
        <w:t>Congress had hoped to negotiate and settle this issue before going on vacation, thereby avoiding the ticking financial time bomb</w:t>
      </w:r>
      <w:r>
        <w:t xml:space="preserve"> that nearly wrecked the economy in 2011. But </w:t>
      </w:r>
      <w:r w:rsidRPr="00F5713E">
        <w:rPr>
          <w:u w:val="single"/>
        </w:rPr>
        <w:t>the health care debate denied Congress time to give this attention, and the GOP-dominated government is increasingly perceived as one with multiple issues on its plate - health care, tax reform, immigration and the debt ceiling - but a complete inability to focus, concentrate and finish any one of them</w:t>
      </w:r>
      <w:r>
        <w:t xml:space="preserve">. </w:t>
      </w:r>
      <w:r w:rsidRPr="00F5713E">
        <w:rPr>
          <w:u w:val="single"/>
        </w:rPr>
        <w:t>With all of these balls in the air, another panic-laden arrival to a Sept. 30 debt ceiling deadline looks very possible</w:t>
      </w:r>
      <w:r>
        <w:t>. President Trump has much at stake here, for his reputed ability to run the U.S. like a business will be in shambles if the deadline passes and the government essentially goes even temporarily bankrupt.</w:t>
      </w:r>
    </w:p>
    <w:p w:rsidR="00162C77" w:rsidRDefault="00162C77" w:rsidP="00162C77"/>
    <w:p w:rsidR="00162C77" w:rsidRDefault="00162C77" w:rsidP="00162C77">
      <w:pPr>
        <w:pStyle w:val="Heading4"/>
      </w:pPr>
      <w:r>
        <w:t>Adding a controversial policy like the plan to the congressional agenda creates disruptions that prevents passage and spooks markets.</w:t>
      </w:r>
    </w:p>
    <w:p w:rsidR="00162C77" w:rsidRDefault="00162C77" w:rsidP="00162C77">
      <w:r w:rsidRPr="000A085E">
        <w:t xml:space="preserve">Saleha </w:t>
      </w:r>
      <w:r w:rsidRPr="000A085E">
        <w:rPr>
          <w:rStyle w:val="Style13ptBold"/>
        </w:rPr>
        <w:t>Mohsin, 7-21</w:t>
      </w:r>
      <w:r w:rsidRPr="000A085E">
        <w:t xml:space="preserve">-2017, "Congress must avoid spooking markets on debt limit, Wyden says," </w:t>
      </w:r>
      <w:hyperlink r:id="rId9" w:history="1">
        <w:r w:rsidRPr="00A615D5">
          <w:rPr>
            <w:rStyle w:val="Hyperlink"/>
          </w:rPr>
          <w:t>http://www.standard.net/National/2017/07/21/Congress-must-avoid-spooking-markets-on-debt-limit-Wyden-says</w:t>
        </w:r>
      </w:hyperlink>
      <w:r>
        <w:t xml:space="preserve"> ach</w:t>
      </w:r>
    </w:p>
    <w:p w:rsidR="00162C77" w:rsidRDefault="00162C77" w:rsidP="00162C77">
      <w:r w:rsidRPr="00A564A6">
        <w:rPr>
          <w:u w:val="single"/>
        </w:rPr>
        <w:lastRenderedPageBreak/>
        <w:t>The U.S. debt limit needs to be raised in a “calm, thoughtful” manner that steers clear of political uncertainty that would spook markets</w:t>
      </w:r>
      <w:r>
        <w:t xml:space="preserve">, Democratic Sen. Ron Wyden said. </w:t>
      </w:r>
      <w:r w:rsidRPr="00A564A6">
        <w:rPr>
          <w:u w:val="single"/>
        </w:rPr>
        <w:t>Congress must avoid any political standoff that could set in motion “disruptive activities” such as a need to choose which bills to pay and which to delay</w:t>
      </w:r>
      <w:r>
        <w:t>, Wyden of Oregon, the top Democrat on the Senate Finance Committee, said Friday in an interview with Bloomberg News.</w:t>
      </w:r>
    </w:p>
    <w:p w:rsidR="00162C77" w:rsidRDefault="00162C77" w:rsidP="00162C77"/>
    <w:p w:rsidR="00162C77" w:rsidRDefault="00162C77" w:rsidP="00162C77">
      <w:pPr>
        <w:pStyle w:val="Heading4"/>
      </w:pPr>
      <w:r>
        <w:t>&lt;&lt;ADD A link to the aff&gt;&gt;</w:t>
      </w:r>
    </w:p>
    <w:p w:rsidR="00162C77" w:rsidRDefault="00162C77" w:rsidP="00162C77"/>
    <w:p w:rsidR="003B415A" w:rsidRDefault="003B415A" w:rsidP="003B415A">
      <w:pPr>
        <w:pStyle w:val="Heading4"/>
      </w:pPr>
      <w:r>
        <w:t>Failure to raise the debt ceiling devastates the economy- investor confidence, interest rate hike, and contractor pay</w:t>
      </w:r>
    </w:p>
    <w:p w:rsidR="003B415A" w:rsidRDefault="003B415A" w:rsidP="003B415A">
      <w:r w:rsidRPr="00E34CEE">
        <w:t xml:space="preserve">Danielle </w:t>
      </w:r>
      <w:r w:rsidRPr="00E34CEE">
        <w:rPr>
          <w:rStyle w:val="Style13ptBold"/>
        </w:rPr>
        <w:t>Kurtzleben,</w:t>
      </w:r>
      <w:r>
        <w:rPr>
          <w:rStyle w:val="Style13ptBold"/>
        </w:rPr>
        <w:t xml:space="preserve"> &amp; </w:t>
      </w:r>
      <w:r w:rsidRPr="00E34CEE">
        <w:t>Ron</w:t>
      </w:r>
      <w:r>
        <w:rPr>
          <w:rStyle w:val="Style13ptBold"/>
        </w:rPr>
        <w:t xml:space="preserve"> Elving</w:t>
      </w:r>
      <w:r w:rsidRPr="00E34CEE">
        <w:rPr>
          <w:rStyle w:val="Style13ptBold"/>
        </w:rPr>
        <w:t xml:space="preserve"> 7-18</w:t>
      </w:r>
      <w:r w:rsidRPr="00E34CEE">
        <w:t xml:space="preserve">-2017, "9 Questions About The Debt Ceiling, Answered," NPR.org, </w:t>
      </w:r>
      <w:hyperlink r:id="rId10" w:history="1">
        <w:r w:rsidRPr="00E31CAA">
          <w:rPr>
            <w:rStyle w:val="Hyperlink"/>
          </w:rPr>
          <w:t>http://www.npr.org/2017/07/18/537018772/9-questions-about-the-debt-ceiling-answered</w:t>
        </w:r>
      </w:hyperlink>
      <w:r>
        <w:t xml:space="preserve"> ach</w:t>
      </w:r>
    </w:p>
    <w:p w:rsidR="003B415A" w:rsidRDefault="003B415A" w:rsidP="003B415A">
      <w:r>
        <w:t xml:space="preserve">One clear issue </w:t>
      </w:r>
      <w:r w:rsidRPr="00553AB4">
        <w:rPr>
          <w:u w:val="single"/>
        </w:rPr>
        <w:t>is that if the U.S. could no longer borrow, the government could have to stop paying lots of money to lots of people</w:t>
      </w:r>
      <w:r>
        <w:t xml:space="preserve">. Some money would still be coming in, but not enough to cover all the government's bills. That would mean the </w:t>
      </w:r>
      <w:r w:rsidRPr="00553AB4">
        <w:rPr>
          <w:u w:val="single"/>
        </w:rPr>
        <w:t>Treasury would have to decide which to pay on time and which to delay.</w:t>
      </w:r>
      <w:r>
        <w:t xml:space="preserve"> Federal Reserve transcripts released earlier this year showed that in 2011, the Treasury and the Fed had been planning for this kind of a prioritization. </w:t>
      </w:r>
      <w:r w:rsidRPr="00553AB4">
        <w:rPr>
          <w:u w:val="single"/>
        </w:rPr>
        <w:t>Cutting back on that government money flowing through federal paychecks and contractors and benefits payments could</w:t>
      </w:r>
      <w:r>
        <w:t xml:space="preserve"> also </w:t>
      </w:r>
      <w:r w:rsidRPr="00553AB4">
        <w:rPr>
          <w:u w:val="single"/>
        </w:rPr>
        <w:t>easily slow down the economy</w:t>
      </w:r>
      <w:r>
        <w:t xml:space="preserve">. </w:t>
      </w:r>
      <w:r w:rsidRPr="00553AB4">
        <w:rPr>
          <w:u w:val="single"/>
        </w:rPr>
        <w:t>Another key fear is that it would lower confidence in U.S. debt. The U.S. got a taste of that as the country inched toward its borrowing limit in 2011 and suffered its first credit downgrade ever</w:t>
      </w:r>
      <w:r>
        <w:t xml:space="preserve"> as a result, when Standard &amp; Poors lowered the country's AAA rating — the highest possible — to AA+. The 2011 debt ceiling crisis gives some insight into how rattled financial markets could get in the short term. That year, as the Government Accountability Office later explained, </w:t>
      </w:r>
      <w:r w:rsidRPr="00553AB4">
        <w:rPr>
          <w:u w:val="single"/>
        </w:rPr>
        <w:t>the debt ceiling fight spooked investors, pushing up the government's borrowing costs by $1.3 billion</w:t>
      </w:r>
      <w:r>
        <w:t xml:space="preserve">. </w:t>
      </w:r>
      <w:r w:rsidRPr="00553AB4">
        <w:rPr>
          <w:u w:val="single"/>
        </w:rPr>
        <w:t>And it was just a small taste of what very well could happen if the U.S. were to default. If people lose faith in U.S. debt, they will pull out of securities markets</w:t>
      </w:r>
      <w:r>
        <w:t>, pushing yields up on those investments</w:t>
      </w:r>
      <w:r w:rsidRPr="00553AB4">
        <w:rPr>
          <w:u w:val="single"/>
        </w:rPr>
        <w:t>. And that can push interest rates up on other investments, like mortgages. Enough of that could slow down the economy considerably</w:t>
      </w:r>
      <w:r>
        <w:t>.</w:t>
      </w:r>
    </w:p>
    <w:p w:rsidR="00E04700" w:rsidRPr="00FB3FD8" w:rsidRDefault="00E04700" w:rsidP="00E04700">
      <w:pPr>
        <w:pStyle w:val="Heading4"/>
      </w:pPr>
      <w:r w:rsidRPr="00FB3FD8">
        <w:t>The impact is diversionary war</w:t>
      </w:r>
    </w:p>
    <w:p w:rsidR="00E04700" w:rsidRPr="00FB3FD8" w:rsidRDefault="00E04700" w:rsidP="00E04700">
      <w:r w:rsidRPr="00FB3FD8">
        <w:rPr>
          <w:rStyle w:val="Style13ptBold"/>
        </w:rPr>
        <w:t xml:space="preserve">Foster 12/19 </w:t>
      </w:r>
      <w:r w:rsidRPr="00FB3FD8">
        <w:rPr>
          <w:rStyle w:val="Style13ptBold"/>
          <w:b w:val="0"/>
        </w:rPr>
        <w:t>[Dennis M.</w:t>
      </w:r>
      <w:r w:rsidRPr="00FB3FD8">
        <w:t xml:space="preserve">, professor of international studies and political science at the Virginia Military Institute, 12/19/16, “Would President Trump go to war to divert attention from problems at home?,” </w:t>
      </w:r>
      <w:hyperlink r:id="rId11" w:history="1">
        <w:r w:rsidRPr="00FB3FD8">
          <w:rPr>
            <w:rStyle w:val="Hyperlink"/>
          </w:rPr>
          <w:t>http://inhomelandsecurity.com/would-president-trump-go-to-war-to-divert-attention-from-problems-at-home</w:t>
        </w:r>
      </w:hyperlink>
      <w:r w:rsidRPr="00FB3FD8">
        <w:t>]</w:t>
      </w:r>
    </w:p>
    <w:p w:rsidR="00E04700" w:rsidRPr="00FB3FD8" w:rsidRDefault="00E04700" w:rsidP="00E04700">
      <w:r w:rsidRPr="00FB3FD8">
        <w:rPr>
          <w:rStyle w:val="StyleUnderline"/>
        </w:rPr>
        <w:t xml:space="preserve">If the U.S. economy </w:t>
      </w:r>
      <w:r w:rsidRPr="00FB3FD8">
        <w:rPr>
          <w:rStyle w:val="Emphasis"/>
        </w:rPr>
        <w:t>tanks</w:t>
      </w:r>
      <w:r w:rsidRPr="00FB3FD8">
        <w:rPr>
          <w:rStyle w:val="StyleUnderline"/>
        </w:rPr>
        <w:t>, should we expect</w:t>
      </w:r>
      <w:r w:rsidRPr="00FB3FD8">
        <w:rPr>
          <w:sz w:val="16"/>
        </w:rPr>
        <w:t xml:space="preserve"> Donald </w:t>
      </w:r>
      <w:r w:rsidRPr="00FB3FD8">
        <w:rPr>
          <w:rStyle w:val="StyleUnderline"/>
        </w:rPr>
        <w:t xml:space="preserve">Trump to engage in a </w:t>
      </w:r>
      <w:r w:rsidRPr="00FB3FD8">
        <w:rPr>
          <w:rStyle w:val="Emphasis"/>
        </w:rPr>
        <w:t>diversionary war?</w:t>
      </w:r>
      <w:r w:rsidRPr="00FB3FD8">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r>
        <w:rPr>
          <w:sz w:val="16"/>
        </w:rPr>
        <w:t xml:space="preserve"> </w:t>
      </w:r>
      <w:r w:rsidRPr="00FB3FD8">
        <w:rPr>
          <w:sz w:val="16"/>
        </w:rPr>
        <w:t>One often-cited example of diversionary war in modern times is Argentina’s 1982 invasion of the Falklands, which several (though not all) political scientists attribute to the junta’s desire to divert the people’s attention from a disastrous economy.</w:t>
      </w:r>
      <w:r>
        <w:rPr>
          <w:sz w:val="16"/>
        </w:rPr>
        <w:t xml:space="preserve"> </w:t>
      </w:r>
      <w:r w:rsidRPr="00FB3FD8">
        <w:rPr>
          <w:sz w:val="16"/>
        </w:rPr>
        <w:t xml:space="preserve">In a 2014 article, Jonathan Keller and I argued that </w:t>
      </w:r>
      <w:r w:rsidRPr="00FB3FD8">
        <w:rPr>
          <w:rStyle w:val="StyleUnderline"/>
        </w:rPr>
        <w:t>whether U.S. presidents engage in diversionary conflicts depends</w:t>
      </w:r>
      <w:r w:rsidRPr="00FB3FD8">
        <w:rPr>
          <w:sz w:val="16"/>
        </w:rPr>
        <w:t xml:space="preserve"> in part </w:t>
      </w:r>
      <w:r w:rsidRPr="00FB3FD8">
        <w:rPr>
          <w:rStyle w:val="StyleUnderline"/>
        </w:rPr>
        <w:t xml:space="preserve">on their </w:t>
      </w:r>
      <w:r w:rsidRPr="00FB3FD8">
        <w:rPr>
          <w:rStyle w:val="Emphasis"/>
        </w:rPr>
        <w:t>psychological traits</w:t>
      </w:r>
      <w:r w:rsidRPr="00FB3FD8">
        <w:rPr>
          <w:sz w:val="16"/>
        </w:rPr>
        <w:t xml:space="preserve"> — how they frame the world, process information and develop plans of action. </w:t>
      </w:r>
      <w:r w:rsidRPr="00FB3FD8">
        <w:rPr>
          <w:rStyle w:val="StyleUnderline"/>
        </w:rPr>
        <w:t>Certain traits predispose leaders to more belligerent behavior</w:t>
      </w:r>
      <w:r w:rsidRPr="00FB3FD8">
        <w:rPr>
          <w:sz w:val="16"/>
        </w:rPr>
        <w:t>.</w:t>
      </w:r>
      <w:r>
        <w:rPr>
          <w:sz w:val="16"/>
        </w:rPr>
        <w:t xml:space="preserve"> </w:t>
      </w:r>
      <w:r w:rsidRPr="00FB3FD8">
        <w:rPr>
          <w:sz w:val="16"/>
        </w:rPr>
        <w:t>Do words translate into foreign policy action?</w:t>
      </w:r>
      <w:r>
        <w:rPr>
          <w:sz w:val="16"/>
        </w:rPr>
        <w:t xml:space="preserve"> </w:t>
      </w:r>
      <w:r w:rsidRPr="00FB3FD8">
        <w:rPr>
          <w:sz w:val="16"/>
        </w:rPr>
        <w:t>One way to identify these traits is content analyses of leaders’ rhetoric. The more leaders use certain types of verbal constructs, the more likely they are to possess traits that lead them to use military force.</w:t>
      </w:r>
      <w:r>
        <w:rPr>
          <w:sz w:val="16"/>
        </w:rPr>
        <w:t xml:space="preserve"> </w:t>
      </w:r>
      <w:r w:rsidRPr="00FB3FD8">
        <w:rPr>
          <w:sz w:val="16"/>
        </w:rPr>
        <w:t xml:space="preserve">For one, </w:t>
      </w:r>
      <w:r w:rsidRPr="00FB3FD8">
        <w:rPr>
          <w:rStyle w:val="StyleUnderline"/>
        </w:rPr>
        <w:t>conceptually simplistic leaders view the world in “black and white” terms</w:t>
      </w:r>
      <w:r w:rsidRPr="00FB3FD8">
        <w:rPr>
          <w:sz w:val="16"/>
        </w:rPr>
        <w:t xml:space="preserve">; they </w:t>
      </w:r>
      <w:r w:rsidRPr="00FB3FD8">
        <w:rPr>
          <w:rStyle w:val="StyleUnderline"/>
        </w:rPr>
        <w:t>develop unsophisticated solutions to problems and are</w:t>
      </w:r>
      <w:r w:rsidRPr="00FB3FD8">
        <w:rPr>
          <w:sz w:val="16"/>
        </w:rPr>
        <w:t xml:space="preserve"> largely </w:t>
      </w:r>
      <w:r w:rsidRPr="00FB3FD8">
        <w:rPr>
          <w:rStyle w:val="Emphasis"/>
        </w:rPr>
        <w:t>insensitive to risks</w:t>
      </w:r>
      <w:r w:rsidRPr="00FB3FD8">
        <w:rPr>
          <w:sz w:val="16"/>
        </w:rPr>
        <w:t xml:space="preserve">. Similarly, </w:t>
      </w:r>
      <w:r w:rsidRPr="00FB3FD8">
        <w:rPr>
          <w:rStyle w:val="StyleUnderline"/>
        </w:rPr>
        <w:t>distrustful leaders</w:t>
      </w:r>
      <w:r w:rsidRPr="00FB3FD8">
        <w:rPr>
          <w:sz w:val="16"/>
        </w:rPr>
        <w:t xml:space="preserve"> tend to </w:t>
      </w:r>
      <w:r w:rsidRPr="00FB3FD8">
        <w:rPr>
          <w:rStyle w:val="StyleUnderline"/>
        </w:rPr>
        <w:t>exaggerate threats and rely on aggression</w:t>
      </w:r>
      <w:r w:rsidRPr="00FB3FD8">
        <w:rPr>
          <w:sz w:val="16"/>
        </w:rPr>
        <w:t xml:space="preserve"> to deal with threats. </w:t>
      </w:r>
      <w:r w:rsidRPr="00FB3FD8">
        <w:rPr>
          <w:rStyle w:val="StyleUnderline"/>
        </w:rPr>
        <w:t>Distrustful leaders</w:t>
      </w:r>
      <w:r w:rsidRPr="00FB3FD8">
        <w:rPr>
          <w:sz w:val="16"/>
        </w:rPr>
        <w:t xml:space="preserve"> typically </w:t>
      </w:r>
      <w:r w:rsidRPr="00FB3FD8">
        <w:rPr>
          <w:rStyle w:val="Emphasis"/>
        </w:rPr>
        <w:t>favor military action</w:t>
      </w:r>
      <w:r w:rsidRPr="00FB3FD8">
        <w:rPr>
          <w:sz w:val="16"/>
        </w:rPr>
        <w:t xml:space="preserve"> and are confident in their ability to wield it effectively.</w:t>
      </w:r>
      <w:r>
        <w:rPr>
          <w:sz w:val="16"/>
        </w:rPr>
        <w:t xml:space="preserve"> </w:t>
      </w:r>
      <w:r w:rsidRPr="00FB3FD8">
        <w:rPr>
          <w:sz w:val="16"/>
        </w:rPr>
        <w:t xml:space="preserve">Thus, </w:t>
      </w:r>
      <w:r w:rsidRPr="00FB3FD8">
        <w:rPr>
          <w:rStyle w:val="StyleUnderline"/>
        </w:rPr>
        <w:t xml:space="preserve">when faced with politically damaging problems that are hard to solve — such as a </w:t>
      </w:r>
      <w:r w:rsidRPr="00FB3FD8">
        <w:rPr>
          <w:rStyle w:val="Emphasis"/>
        </w:rPr>
        <w:t>faltering economy</w:t>
      </w:r>
      <w:r w:rsidRPr="00FB3FD8">
        <w:rPr>
          <w:sz w:val="16"/>
        </w:rPr>
        <w:t xml:space="preserve"> — </w:t>
      </w:r>
      <w:r w:rsidRPr="00FB3FD8">
        <w:rPr>
          <w:rStyle w:val="StyleUnderline"/>
        </w:rPr>
        <w:t>leaders who are</w:t>
      </w:r>
      <w:r w:rsidRPr="00FB3FD8">
        <w:rPr>
          <w:sz w:val="16"/>
        </w:rPr>
        <w:t xml:space="preserve"> both </w:t>
      </w:r>
      <w:r w:rsidRPr="00FB3FD8">
        <w:rPr>
          <w:rStyle w:val="StyleUnderline"/>
        </w:rPr>
        <w:t xml:space="preserve">distrustful and simplistic are </w:t>
      </w:r>
      <w:r w:rsidRPr="00FB3FD8">
        <w:rPr>
          <w:rStyle w:val="Emphasis"/>
        </w:rPr>
        <w:t>less likely to put together complex, direct responses</w:t>
      </w:r>
      <w:r w:rsidRPr="00FB3FD8">
        <w:rPr>
          <w:sz w:val="16"/>
        </w:rPr>
        <w:t xml:space="preserve">. Instead, </w:t>
      </w:r>
      <w:r w:rsidRPr="00FB3FD8">
        <w:rPr>
          <w:rStyle w:val="StyleUnderline"/>
        </w:rPr>
        <w:t>they develop simplistic but risky “solutions” that divert popular attention</w:t>
      </w:r>
      <w:r w:rsidRPr="00FB3FD8">
        <w:rPr>
          <w:sz w:val="16"/>
        </w:rPr>
        <w:t xml:space="preserve"> from the problem, </w:t>
      </w:r>
      <w:r w:rsidRPr="00FB3FD8">
        <w:rPr>
          <w:rStyle w:val="StyleUnderline"/>
        </w:rPr>
        <w:t>utilizing</w:t>
      </w:r>
      <w:r w:rsidRPr="00FB3FD8">
        <w:rPr>
          <w:sz w:val="16"/>
        </w:rPr>
        <w:t xml:space="preserve"> the tools with which they are most comfortable and confident (</w:t>
      </w:r>
      <w:r w:rsidRPr="00FB3FD8">
        <w:rPr>
          <w:rStyle w:val="Emphasis"/>
        </w:rPr>
        <w:t>military force</w:t>
      </w:r>
      <w:r w:rsidRPr="00FB3FD8">
        <w:rPr>
          <w:sz w:val="16"/>
        </w:rPr>
        <w:t>).</w:t>
      </w:r>
      <w:r>
        <w:rPr>
          <w:sz w:val="16"/>
        </w:rPr>
        <w:t xml:space="preserve"> </w:t>
      </w:r>
      <w:r w:rsidRPr="00FB3FD8">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Pr>
          <w:sz w:val="16"/>
        </w:rPr>
        <w:t xml:space="preserve"> </w:t>
      </w:r>
      <w:r w:rsidRPr="00FB3FD8">
        <w:rPr>
          <w:sz w:val="16"/>
        </w:rPr>
        <w:t>What about Donald Trump?</w:t>
      </w:r>
      <w:r>
        <w:rPr>
          <w:sz w:val="16"/>
        </w:rPr>
        <w:t xml:space="preserve"> </w:t>
      </w:r>
      <w:r w:rsidRPr="00FB3FD8">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r>
        <w:rPr>
          <w:sz w:val="16"/>
        </w:rPr>
        <w:t xml:space="preserve"> </w:t>
      </w:r>
      <w:r w:rsidRPr="00FB3FD8">
        <w:rPr>
          <w:sz w:val="16"/>
        </w:rPr>
        <w:t>I sampled Trump’s campaign rhetoric, analyzing 71,446 words across 24 events from January 2015 to December 2016. Using a program for measuring leadership traits in rhetoric, I estimated what Trump’s words may tell us about his level of</w:t>
      </w:r>
      <w:r>
        <w:rPr>
          <w:sz w:val="16"/>
        </w:rPr>
        <w:t xml:space="preserve"> </w:t>
      </w:r>
      <w:r w:rsidRPr="00FB3FD8">
        <w:rPr>
          <w:sz w:val="16"/>
        </w:rPr>
        <w:t>distrust and conceptual complexity. The graph below shows Trump’s level of distrust compared to previous presidents.</w:t>
      </w:r>
      <w:r>
        <w:rPr>
          <w:sz w:val="16"/>
        </w:rPr>
        <w:t xml:space="preserve"> </w:t>
      </w:r>
      <w:r w:rsidRPr="00FB3FD8">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Pr>
          <w:sz w:val="16"/>
        </w:rPr>
        <w:t xml:space="preserve"> </w:t>
      </w:r>
      <w:r w:rsidRPr="00FB3FD8">
        <w:rPr>
          <w:sz w:val="16"/>
        </w:rPr>
        <w:t>A possible implication for military action</w:t>
      </w:r>
      <w:r>
        <w:rPr>
          <w:sz w:val="16"/>
        </w:rPr>
        <w:t xml:space="preserve"> </w:t>
      </w:r>
      <w:r w:rsidRPr="00FB3FD8">
        <w:rPr>
          <w:rStyle w:val="StyleUnderline"/>
        </w:rPr>
        <w:t>I took</w:t>
      </w:r>
      <w:r w:rsidRPr="00FB3FD8">
        <w:rPr>
          <w:sz w:val="16"/>
        </w:rPr>
        <w:t xml:space="preserve"> these </w:t>
      </w:r>
      <w:r w:rsidRPr="00FB3FD8">
        <w:rPr>
          <w:rStyle w:val="StyleUnderline"/>
        </w:rPr>
        <w:t>data on Trump and plugged them into the statistical model that we developed to predict major uses of force by the U</w:t>
      </w:r>
      <w:r w:rsidRPr="00FB3FD8">
        <w:rPr>
          <w:sz w:val="16"/>
        </w:rPr>
        <w:t xml:space="preserve">nited </w:t>
      </w:r>
      <w:r w:rsidRPr="00FB3FD8">
        <w:rPr>
          <w:rStyle w:val="StyleUnderline"/>
        </w:rPr>
        <w:t>S</w:t>
      </w:r>
      <w:r w:rsidRPr="00FB3FD8">
        <w:rPr>
          <w:sz w:val="16"/>
        </w:rPr>
        <w:t xml:space="preserve">tates </w:t>
      </w:r>
      <w:r w:rsidRPr="00FB3FD8">
        <w:rPr>
          <w:rStyle w:val="StyleUnderline"/>
        </w:rPr>
        <w:t>from 1953 to 2000</w:t>
      </w:r>
      <w:r w:rsidRPr="00FB3FD8">
        <w:rPr>
          <w:sz w:val="16"/>
        </w:rPr>
        <w:t xml:space="preserve">. </w:t>
      </w:r>
      <w:r w:rsidRPr="00FB3FD8">
        <w:rPr>
          <w:rStyle w:val="StyleUnderline"/>
        </w:rPr>
        <w:t xml:space="preserve">For a president of average distrust and conceptual complexity, an economic downturn </w:t>
      </w:r>
      <w:r w:rsidRPr="00FB3FD8">
        <w:rPr>
          <w:rStyle w:val="Emphasis"/>
        </w:rPr>
        <w:t>only weakly predicts an increase in the use of force</w:t>
      </w:r>
      <w:r w:rsidRPr="00FB3FD8">
        <w:rPr>
          <w:sz w:val="16"/>
        </w:rPr>
        <w:t>.</w:t>
      </w:r>
      <w:r>
        <w:rPr>
          <w:sz w:val="16"/>
        </w:rPr>
        <w:t xml:space="preserve"> </w:t>
      </w:r>
      <w:r w:rsidRPr="00FB3FD8">
        <w:rPr>
          <w:rStyle w:val="StyleUnderline"/>
        </w:rPr>
        <w:t>But the model would predict</w:t>
      </w:r>
      <w:r w:rsidRPr="00FB3FD8">
        <w:rPr>
          <w:sz w:val="16"/>
        </w:rPr>
        <w:t xml:space="preserve"> that </w:t>
      </w:r>
      <w:r w:rsidRPr="00FB3FD8">
        <w:rPr>
          <w:rStyle w:val="StyleUnderline"/>
        </w:rPr>
        <w:t xml:space="preserve">a president with Trump’s numbers would respond to </w:t>
      </w:r>
      <w:r w:rsidRPr="00FB3FD8">
        <w:rPr>
          <w:rStyle w:val="Emphasis"/>
          <w:sz w:val="24"/>
        </w:rPr>
        <w:t>even a minor economic downturn with an increase in the use of force</w:t>
      </w:r>
      <w:r w:rsidRPr="00FB3FD8">
        <w:rPr>
          <w:sz w:val="16"/>
        </w:rPr>
        <w:t>. For example, were the misery index (aggregate inflation and unemployment) equal to 12 — about where it stood in October 2011 — the model predicts a president with Trump’s psychological traits would initiate more than one major conflict per quarter.</w:t>
      </w:r>
      <w:r>
        <w:rPr>
          <w:sz w:val="16"/>
        </w:rPr>
        <w:t xml:space="preserve"> </w:t>
      </w:r>
      <w:r w:rsidRPr="00FB3FD8">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r>
        <w:rPr>
          <w:sz w:val="16"/>
        </w:rPr>
        <w:t xml:space="preserve"> </w:t>
      </w:r>
      <w:r w:rsidRPr="00FB3FD8">
        <w:rPr>
          <w:sz w:val="16"/>
        </w:rPr>
        <w:t xml:space="preserve">Nevertheless, </w:t>
      </w:r>
      <w:r w:rsidRPr="00FB3FD8">
        <w:rPr>
          <w:rStyle w:val="StyleUnderline"/>
        </w:rPr>
        <w:t>this analysis suggests</w:t>
      </w:r>
      <w:r w:rsidRPr="00FB3FD8">
        <w:rPr>
          <w:sz w:val="16"/>
        </w:rPr>
        <w:t xml:space="preserve"> some </w:t>
      </w:r>
      <w:r w:rsidRPr="00FB3FD8">
        <w:rPr>
          <w:rStyle w:val="StyleUnderline"/>
        </w:rPr>
        <w:t xml:space="preserve">cause for concern about the </w:t>
      </w:r>
      <w:r w:rsidRPr="00FB3FD8">
        <w:rPr>
          <w:rStyle w:val="Emphasis"/>
        </w:rPr>
        <w:t>international ramifications of an economic downturn with a President Trump in the White House</w:t>
      </w:r>
      <w:r w:rsidRPr="00FB3FD8">
        <w:t>.</w:t>
      </w:r>
    </w:p>
    <w:p w:rsidR="00E04700" w:rsidRPr="00FB3FD8" w:rsidRDefault="00E04700" w:rsidP="00E04700">
      <w:pPr>
        <w:pStyle w:val="Heading4"/>
      </w:pPr>
      <w:r w:rsidRPr="00FB3FD8">
        <w:t xml:space="preserve">It goes nuclear and causes extinction  </w:t>
      </w:r>
    </w:p>
    <w:p w:rsidR="00E04700" w:rsidRPr="00FB3FD8" w:rsidRDefault="00E04700" w:rsidP="00E04700">
      <w:r w:rsidRPr="00FB3FD8">
        <w:rPr>
          <w:rStyle w:val="Style13ptBold"/>
        </w:rPr>
        <w:t>Street 16</w:t>
      </w:r>
      <w:r w:rsidRPr="00FB3FD8">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12" w:history="1">
        <w:r w:rsidRPr="00FB3FD8">
          <w:rPr>
            <w:rStyle w:val="Hyperlink"/>
          </w:rPr>
          <w:t>http://www.oxfordresearchgroup.org.uk/publications/briefing_papers_and_reports/president_trump_successor_nuclear_throne</w:t>
        </w:r>
      </w:hyperlink>
      <w:r w:rsidRPr="00FB3FD8">
        <w:t>]</w:t>
      </w:r>
      <w:bookmarkStart w:id="0" w:name="_GoBack"/>
      <w:bookmarkEnd w:id="0"/>
    </w:p>
    <w:p w:rsidR="00E04700" w:rsidRPr="00FB3FD8" w:rsidRDefault="00E04700" w:rsidP="00E04700">
      <w:r w:rsidRPr="00FB3FD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FB3FD8">
        <w:rPr>
          <w:rStyle w:val="StyleUnderline"/>
        </w:rPr>
        <w:t>implications of Trump’s election</w:t>
      </w:r>
      <w:r w:rsidRPr="00FB3FD8">
        <w:rPr>
          <w:sz w:val="16"/>
        </w:rPr>
        <w:t xml:space="preserve"> to the most powerful office on Earth—</w:t>
      </w:r>
      <w:r w:rsidRPr="00FB3FD8">
        <w:rPr>
          <w:rStyle w:val="StyleUnderline"/>
        </w:rPr>
        <w:t xml:space="preserve">for the </w:t>
      </w:r>
      <w:r w:rsidRPr="00FB3FD8">
        <w:rPr>
          <w:rStyle w:val="Emphasis"/>
        </w:rPr>
        <w:t>peace and stability</w:t>
      </w:r>
      <w:r w:rsidRPr="00FB3FD8">
        <w:rPr>
          <w:rStyle w:val="StyleUnderline"/>
        </w:rPr>
        <w:t xml:space="preserve"> of</w:t>
      </w:r>
      <w:r w:rsidRPr="00FB3FD8">
        <w:rPr>
          <w:sz w:val="16"/>
        </w:rPr>
        <w:t xml:space="preserve"> both that nation and </w:t>
      </w:r>
      <w:r w:rsidRPr="00FB3FD8">
        <w:rPr>
          <w:rStyle w:val="Emphasis"/>
        </w:rPr>
        <w:t>the world</w:t>
      </w:r>
      <w:r w:rsidRPr="00FB3FD8">
        <w:rPr>
          <w:sz w:val="16"/>
        </w:rPr>
        <w:t>—</w:t>
      </w:r>
      <w:r w:rsidRPr="00FB3FD8">
        <w:rPr>
          <w:rStyle w:val="StyleUnderline"/>
        </w:rPr>
        <w:t>cannot be emphasised enough</w:t>
      </w:r>
      <w:r w:rsidRPr="00FB3FD8">
        <w:rPr>
          <w:sz w:val="16"/>
        </w:rPr>
        <w:t xml:space="preserve">. In this regard, </w:t>
      </w:r>
      <w:r w:rsidRPr="00FB3FD8">
        <w:rPr>
          <w:rStyle w:val="StyleUnderline"/>
        </w:rPr>
        <w:t>of the many uncertainties</w:t>
      </w:r>
      <w:r w:rsidRPr="00FB3FD8">
        <w:rPr>
          <w:sz w:val="16"/>
        </w:rPr>
        <w:t xml:space="preserve"> and worries </w:t>
      </w:r>
      <w:r w:rsidRPr="00FB3FD8">
        <w:rPr>
          <w:rStyle w:val="StyleUnderline"/>
        </w:rPr>
        <w:t>brought on by a Trump presidency, the</w:t>
      </w:r>
      <w:r w:rsidRPr="00FB3FD8">
        <w:rPr>
          <w:sz w:val="16"/>
        </w:rPr>
        <w:t xml:space="preserve"> two </w:t>
      </w:r>
      <w:r w:rsidRPr="00FB3FD8">
        <w:rPr>
          <w:rStyle w:val="Emphasis"/>
        </w:rPr>
        <w:t>existential questions</w:t>
      </w:r>
      <w:r w:rsidRPr="00FB3FD8">
        <w:rPr>
          <w:rStyle w:val="StyleUnderline"/>
        </w:rPr>
        <w:t xml:space="preserve"> of</w:t>
      </w:r>
      <w:r w:rsidRPr="00FB3FD8">
        <w:rPr>
          <w:sz w:val="16"/>
        </w:rPr>
        <w:t xml:space="preserve"> climate change and </w:t>
      </w:r>
      <w:r w:rsidRPr="00FB3FD8">
        <w:rPr>
          <w:rStyle w:val="Emphasis"/>
        </w:rPr>
        <w:t>nuclear war</w:t>
      </w:r>
      <w:r w:rsidRPr="00FB3FD8">
        <w:rPr>
          <w:rStyle w:val="StyleUnderline"/>
        </w:rPr>
        <w:t xml:space="preserve"> stand out</w:t>
      </w:r>
      <w:r w:rsidRPr="00FB3FD8">
        <w:rPr>
          <w:sz w:val="16"/>
        </w:rPr>
        <w:t>.</w:t>
      </w:r>
      <w:r>
        <w:rPr>
          <w:sz w:val="16"/>
        </w:rPr>
        <w:t xml:space="preserve"> </w:t>
      </w:r>
      <w:r w:rsidRPr="00FB3FD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FB3FD8">
        <w:rPr>
          <w:rStyle w:val="StyleUnderline"/>
        </w:rPr>
        <w:t xml:space="preserve">a Trump administration will pursue policies that will aggravate and disappoint his supporters, a situation that could </w:t>
      </w:r>
      <w:r w:rsidRPr="00FB3FD8">
        <w:rPr>
          <w:rStyle w:val="Emphasis"/>
          <w:sz w:val="24"/>
        </w:rPr>
        <w:t>increase the possibility of the US engaging in a ‘diversionary’ war</w:t>
      </w:r>
      <w:r w:rsidRPr="00FB3FD8">
        <w:rPr>
          <w:sz w:val="16"/>
        </w:rPr>
        <w:t>.</w:t>
      </w:r>
      <w:r>
        <w:rPr>
          <w:sz w:val="16"/>
        </w:rPr>
        <w:t xml:space="preserve"> </w:t>
      </w:r>
      <w:r w:rsidRPr="00FB3FD8">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r>
        <w:rPr>
          <w:sz w:val="16"/>
        </w:rPr>
        <w:t xml:space="preserve"> </w:t>
      </w:r>
      <w:r w:rsidRPr="00FB3FD8">
        <w:rPr>
          <w:sz w:val="16"/>
        </w:rPr>
        <w:t>The power and responsibilities of the nuclear monarch</w:t>
      </w:r>
      <w:r>
        <w:rPr>
          <w:sz w:val="16"/>
        </w:rPr>
        <w:t xml:space="preserve"> </w:t>
      </w:r>
      <w:r w:rsidRPr="00FB3FD8">
        <w:rPr>
          <w:rStyle w:val="StyleUnderline"/>
        </w:rPr>
        <w:t xml:space="preserve">The US President is </w:t>
      </w:r>
      <w:r w:rsidRPr="00FB3FD8">
        <w:rPr>
          <w:rStyle w:val="Emphasis"/>
        </w:rPr>
        <w:t>solely responsible</w:t>
      </w:r>
      <w:r w:rsidRPr="00FB3FD8">
        <w:rPr>
          <w:rStyle w:val="StyleUnderline"/>
        </w:rPr>
        <w:t xml:space="preserve"> for the decision to use the</w:t>
      </w:r>
      <w:r w:rsidRPr="00FB3FD8">
        <w:rPr>
          <w:sz w:val="16"/>
        </w:rPr>
        <w:t xml:space="preserve"> near-</w:t>
      </w:r>
      <w:r w:rsidRPr="00FB3FD8">
        <w:rPr>
          <w:rStyle w:val="Emphasis"/>
        </w:rPr>
        <w:t>unimaginably destructive power</w:t>
      </w:r>
      <w:r w:rsidRPr="00FB3FD8">
        <w:rPr>
          <w:rStyle w:val="StyleUnderline"/>
        </w:rPr>
        <w:t xml:space="preserve"> of the nation’s nuclear arsenal</w:t>
      </w:r>
      <w:r w:rsidRPr="00FB3FD8">
        <w:rPr>
          <w:sz w:val="16"/>
        </w:rPr>
        <w:t>. Thus, as Bruce Blair—a former intercontinental ballistic missile launch control officer—makes clear, ‘</w:t>
      </w:r>
      <w:r w:rsidRPr="00FB3FD8">
        <w:rPr>
          <w:rStyle w:val="StyleUnderline"/>
        </w:rPr>
        <w:t>Trump will have the sole authority to launch nuclear weapons whenever he chooses</w:t>
      </w:r>
      <w:r w:rsidRPr="00FB3FD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r>
        <w:rPr>
          <w:sz w:val="16"/>
        </w:rPr>
        <w:t xml:space="preserve"> </w:t>
      </w:r>
      <w:r w:rsidRPr="00FB3FD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FB3FD8">
        <w:rPr>
          <w:rStyle w:val="StyleUnderline"/>
        </w:rPr>
        <w:t xml:space="preserve">with each of the US’s fourteen nuclear-armed </w:t>
      </w:r>
      <w:r w:rsidRPr="00FB3FD8">
        <w:rPr>
          <w:rStyle w:val="Emphasis"/>
        </w:rPr>
        <w:t>sub</w:t>
      </w:r>
      <w:r w:rsidRPr="00FB3FD8">
        <w:rPr>
          <w:rStyle w:val="StyleUnderline"/>
        </w:rPr>
        <w:t>marine</w:t>
      </w:r>
      <w:r w:rsidRPr="00FB3FD8">
        <w:rPr>
          <w:rStyle w:val="Emphasis"/>
        </w:rPr>
        <w:t>s</w:t>
      </w:r>
      <w:r w:rsidRPr="00FB3FD8">
        <w:rPr>
          <w:rStyle w:val="StyleUnderline"/>
        </w:rPr>
        <w:t xml:space="preserve"> alone carrying ‘</w:t>
      </w:r>
      <w:r w:rsidRPr="00FB3FD8">
        <w:rPr>
          <w:rStyle w:val="Emphasis"/>
        </w:rPr>
        <w:t>enough power to destroy the people of an entire continent’</w:t>
      </w:r>
      <w:r w:rsidRPr="00FB3FD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r>
        <w:rPr>
          <w:sz w:val="16"/>
        </w:rPr>
        <w:t xml:space="preserve"> </w:t>
      </w:r>
      <w:r w:rsidRPr="00FB3FD8">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r>
        <w:rPr>
          <w:sz w:val="10"/>
          <w:szCs w:val="10"/>
        </w:rPr>
        <w:t xml:space="preserve"> </w:t>
      </w:r>
      <w:r w:rsidRPr="00FB3FD8">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r>
        <w:rPr>
          <w:sz w:val="10"/>
          <w:szCs w:val="10"/>
        </w:rPr>
        <w:t xml:space="preserve"> </w:t>
      </w:r>
      <w:r w:rsidRPr="00FB3FD8">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r>
        <w:rPr>
          <w:sz w:val="10"/>
          <w:szCs w:val="10"/>
        </w:rPr>
        <w:t xml:space="preserve"> </w:t>
      </w:r>
      <w:r w:rsidRPr="00FB3FD8">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r>
        <w:rPr>
          <w:sz w:val="10"/>
          <w:szCs w:val="10"/>
        </w:rPr>
        <w:t xml:space="preserve"> </w:t>
      </w:r>
      <w:r w:rsidRPr="00FB3FD8">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r>
        <w:rPr>
          <w:sz w:val="10"/>
          <w:szCs w:val="10"/>
        </w:rPr>
        <w:t xml:space="preserve"> </w:t>
      </w:r>
      <w:r w:rsidRPr="00FB3FD8">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r>
        <w:rPr>
          <w:sz w:val="10"/>
          <w:szCs w:val="10"/>
        </w:rPr>
        <w:t xml:space="preserve"> </w:t>
      </w:r>
      <w:r w:rsidRPr="00FB3FD8">
        <w:rPr>
          <w:sz w:val="10"/>
          <w:szCs w:val="10"/>
        </w:rPr>
        <w:t>Assessing Obama’s nuclear legacy</w:t>
      </w:r>
      <w:r>
        <w:rPr>
          <w:sz w:val="10"/>
          <w:szCs w:val="10"/>
        </w:rPr>
        <w:t xml:space="preserve"> </w:t>
      </w:r>
      <w:r w:rsidRPr="00FB3FD8">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r>
        <w:rPr>
          <w:sz w:val="10"/>
          <w:szCs w:val="10"/>
        </w:rPr>
        <w:t xml:space="preserve"> </w:t>
      </w:r>
      <w:r w:rsidRPr="00FB3FD8">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r>
        <w:rPr>
          <w:sz w:val="10"/>
          <w:szCs w:val="10"/>
        </w:rPr>
        <w:t xml:space="preserve"> </w:t>
      </w:r>
      <w:r w:rsidRPr="00FB3FD8">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r>
        <w:rPr>
          <w:sz w:val="10"/>
          <w:szCs w:val="10"/>
        </w:rPr>
        <w:t xml:space="preserve"> </w:t>
      </w:r>
      <w:r w:rsidRPr="00FB3FD8">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r>
        <w:rPr>
          <w:sz w:val="10"/>
          <w:szCs w:val="10"/>
        </w:rPr>
        <w:t xml:space="preserve"> </w:t>
      </w:r>
      <w:r w:rsidRPr="00FB3FD8">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r>
        <w:rPr>
          <w:sz w:val="10"/>
          <w:szCs w:val="10"/>
        </w:rPr>
        <w:t xml:space="preserve"> </w:t>
      </w:r>
      <w:r w:rsidRPr="00FB3FD8">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r>
        <w:rPr>
          <w:sz w:val="10"/>
          <w:szCs w:val="10"/>
        </w:rPr>
        <w:t xml:space="preserve"> </w:t>
      </w:r>
      <w:r w:rsidRPr="00FB3FD8">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r>
        <w:rPr>
          <w:sz w:val="10"/>
          <w:szCs w:val="10"/>
        </w:rPr>
        <w:t xml:space="preserve"> </w:t>
      </w:r>
      <w:r w:rsidRPr="00FB3FD8">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r>
        <w:rPr>
          <w:sz w:val="10"/>
          <w:szCs w:val="10"/>
        </w:rPr>
        <w:t xml:space="preserve"> </w:t>
      </w:r>
      <w:r w:rsidRPr="00FB3FD8">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r>
        <w:rPr>
          <w:sz w:val="10"/>
          <w:szCs w:val="10"/>
        </w:rPr>
        <w:t xml:space="preserve"> </w:t>
      </w:r>
      <w:r w:rsidRPr="00FB3FD8">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r>
        <w:rPr>
          <w:sz w:val="10"/>
          <w:szCs w:val="10"/>
        </w:rPr>
        <w:t xml:space="preserve"> </w:t>
      </w:r>
      <w:r w:rsidRPr="00FB3FD8">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r>
        <w:rPr>
          <w:sz w:val="10"/>
          <w:szCs w:val="10"/>
        </w:rPr>
        <w:t xml:space="preserve"> </w:t>
      </w:r>
      <w:r w:rsidRPr="00FB3FD8">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r>
        <w:rPr>
          <w:sz w:val="10"/>
          <w:szCs w:val="10"/>
        </w:rPr>
        <w:t xml:space="preserve"> </w:t>
      </w:r>
      <w:r w:rsidRPr="00FB3FD8">
        <w:rPr>
          <w:sz w:val="10"/>
          <w:szCs w:val="10"/>
        </w:rPr>
        <w:t>Stepping back from the brink</w:t>
      </w:r>
      <w:r>
        <w:rPr>
          <w:sz w:val="10"/>
          <w:szCs w:val="10"/>
        </w:rPr>
        <w:t xml:space="preserve"> </w:t>
      </w:r>
      <w:r w:rsidRPr="00FB3FD8">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FB3FD8">
        <w:rPr>
          <w:rStyle w:val="StyleUnderline"/>
        </w:rPr>
        <w:t>Another</w:t>
      </w:r>
      <w:r w:rsidRPr="00FB3FD8">
        <w:rPr>
          <w:sz w:val="16"/>
        </w:rPr>
        <w:t xml:space="preserve"> related </w:t>
      </w:r>
      <w:r w:rsidRPr="00FB3FD8">
        <w:rPr>
          <w:rStyle w:val="StyleUnderline"/>
        </w:rPr>
        <w:t xml:space="preserve">question concerns how Trump will conduct himself during </w:t>
      </w:r>
      <w:r w:rsidRPr="00FB3FD8">
        <w:rPr>
          <w:rStyle w:val="Emphasis"/>
        </w:rPr>
        <w:t>any potential crisis or conflict with Russia or another major power</w:t>
      </w:r>
      <w:r w:rsidRPr="00FB3FD8">
        <w:rPr>
          <w:rStyle w:val="StyleUnderline"/>
        </w:rPr>
        <w:t>, given the stakes and risks involved</w:t>
      </w:r>
      <w:r w:rsidRPr="00FB3FD8">
        <w:rPr>
          <w:sz w:val="16"/>
        </w:rPr>
        <w:t>, as highlighted above.</w:t>
      </w:r>
      <w:r>
        <w:rPr>
          <w:sz w:val="16"/>
        </w:rPr>
        <w:t xml:space="preserve"> </w:t>
      </w:r>
      <w:r w:rsidRPr="00FB3FD8">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r>
        <w:rPr>
          <w:sz w:val="16"/>
        </w:rPr>
        <w:t xml:space="preserve"> </w:t>
      </w:r>
      <w:r w:rsidRPr="00FB3FD8">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r>
        <w:rPr>
          <w:sz w:val="16"/>
        </w:rPr>
        <w:t xml:space="preserve"> </w:t>
      </w:r>
      <w:r w:rsidRPr="00FB3FD8">
        <w:rPr>
          <w:sz w:val="16"/>
        </w:rPr>
        <w:t>Imagining the next enemy</w:t>
      </w:r>
      <w:r>
        <w:rPr>
          <w:sz w:val="16"/>
        </w:rPr>
        <w:t xml:space="preserve"> </w:t>
      </w:r>
      <w:r w:rsidRPr="00FB3FD8">
        <w:rPr>
          <w:sz w:val="16"/>
        </w:rPr>
        <w:t xml:space="preserve">As well as mapping out the US’s current nuclear weapons policies and its regional relationships, it is important to reflect upon how </w:t>
      </w:r>
      <w:r w:rsidRPr="00FB3FD8">
        <w:rPr>
          <w:rStyle w:val="Emphasis"/>
        </w:rPr>
        <w:t>domestic political dynamics</w:t>
      </w:r>
      <w:r w:rsidRPr="00FB3FD8">
        <w:rPr>
          <w:rStyle w:val="StyleUnderline"/>
        </w:rPr>
        <w:t xml:space="preserve"> under a Trump presidency might drive Washington’s behaviour internationally, particularly </w:t>
      </w:r>
      <w:r w:rsidRPr="00FB3FD8">
        <w:rPr>
          <w:rStyle w:val="Emphasis"/>
        </w:rPr>
        <w:t>given the nuclear shadow that always hangs over conflicts involving the US</w:t>
      </w:r>
      <w:r w:rsidRPr="00FB3FD8">
        <w:rPr>
          <w:sz w:val="16"/>
        </w:rPr>
        <w:t>.</w:t>
      </w:r>
      <w:r>
        <w:rPr>
          <w:sz w:val="16"/>
        </w:rPr>
        <w:t xml:space="preserve"> </w:t>
      </w:r>
      <w:r w:rsidRPr="00FB3FD8">
        <w:rPr>
          <w:sz w:val="16"/>
        </w:rPr>
        <w:t xml:space="preserve">For example, </w:t>
      </w:r>
      <w:r w:rsidRPr="00FB3FD8">
        <w:rPr>
          <w:rStyle w:val="StyleUnderline"/>
        </w:rPr>
        <w:t>in the near-term, Trump’s economic plan</w:t>
      </w:r>
      <w:r w:rsidRPr="00FB3FD8">
        <w:rPr>
          <w:sz w:val="16"/>
        </w:rPr>
        <w:t xml:space="preserve"> and the great expectations amongst the American working class that have been generated, </w:t>
      </w:r>
      <w:r w:rsidRPr="00FB3FD8">
        <w:rPr>
          <w:rStyle w:val="StyleUnderline"/>
        </w:rPr>
        <w:t>may have particularly dangerous consequences</w:t>
      </w:r>
      <w:r w:rsidRPr="00FB3FD8">
        <w:rPr>
          <w:sz w:val="16"/>
        </w:rPr>
        <w:t xml:space="preserve"> if, as seems likely, the primary beneficiaries are the very wealthy. </w:t>
      </w:r>
      <w:r w:rsidRPr="00FB3FD8">
        <w:rPr>
          <w:rStyle w:val="StyleUnderline"/>
        </w:rPr>
        <w:t>Reviewing Trump’s economic plans</w:t>
      </w:r>
      <w:r w:rsidRPr="00FB3FD8">
        <w:rPr>
          <w:sz w:val="16"/>
        </w:rPr>
        <w:t>, Martin Wolf of the Financial Times concludes that ‘</w:t>
      </w:r>
      <w:r w:rsidRPr="00FB3FD8">
        <w:rPr>
          <w:rStyle w:val="Emphasis"/>
        </w:rPr>
        <w:t>the longer-term consequences are likely to be grim</w:t>
      </w:r>
      <w:r w:rsidRPr="00FB3FD8">
        <w:rPr>
          <w:sz w:val="16"/>
        </w:rPr>
        <w:t xml:space="preserve">, not least for </w:t>
      </w:r>
      <w:r w:rsidRPr="00FB3FD8">
        <w:rPr>
          <w:rStyle w:val="StyleUnderline"/>
        </w:rPr>
        <w:t>his</w:t>
      </w:r>
      <w:r w:rsidRPr="00FB3FD8">
        <w:rPr>
          <w:sz w:val="16"/>
        </w:rPr>
        <w:t xml:space="preserve"> angry, but fooled, </w:t>
      </w:r>
      <w:r w:rsidRPr="00FB3FD8">
        <w:rPr>
          <w:rStyle w:val="StyleUnderline"/>
        </w:rPr>
        <w:t>supporters</w:t>
      </w:r>
      <w:r w:rsidRPr="00FB3FD8">
        <w:rPr>
          <w:sz w:val="16"/>
        </w:rPr>
        <w:t xml:space="preserve">. Next time, they </w:t>
      </w:r>
      <w:r w:rsidRPr="00FB3FD8">
        <w:rPr>
          <w:rStyle w:val="StyleUnderline"/>
        </w:rPr>
        <w:t>might be even angrier. Where that might lead is terrifying’</w:t>
      </w:r>
      <w:r w:rsidRPr="00FB3FD8">
        <w:rPr>
          <w:sz w:val="16"/>
        </w:rPr>
        <w:t xml:space="preserve">. Gillian Tett has also highlighted the ‘real risks’ that </w:t>
      </w:r>
      <w:r w:rsidRPr="00FB3FD8">
        <w:rPr>
          <w:rStyle w:val="StyleUnderline"/>
        </w:rPr>
        <w:t>Trump’s policies could ‘spark US social unrest or geopolitical uncertainty’</w:t>
      </w:r>
      <w:r w:rsidRPr="00FB3FD8">
        <w:rPr>
          <w:sz w:val="16"/>
        </w:rPr>
        <w:t xml:space="preserve">. Elsewhere, George Monbiot in the Guardian, makes the stark assertion that </w:t>
      </w:r>
      <w:r w:rsidRPr="00FB3FD8">
        <w:rPr>
          <w:rStyle w:val="StyleUnderline"/>
        </w:rPr>
        <w:t>the inability of the US</w:t>
      </w:r>
      <w:r w:rsidRPr="00FB3FD8">
        <w:rPr>
          <w:sz w:val="16"/>
        </w:rPr>
        <w:t xml:space="preserve"> and other governments </w:t>
      </w:r>
      <w:r w:rsidRPr="00FB3FD8">
        <w:rPr>
          <w:rStyle w:val="StyleUnderline"/>
        </w:rPr>
        <w:t>to respond effectively to public anger means</w:t>
      </w:r>
      <w:r w:rsidRPr="00FB3FD8">
        <w:rPr>
          <w:sz w:val="16"/>
        </w:rPr>
        <w:t xml:space="preserve"> he now believes that ‘</w:t>
      </w:r>
      <w:r w:rsidRPr="00FB3FD8">
        <w:rPr>
          <w:rStyle w:val="Emphasis"/>
        </w:rPr>
        <w:t>we will see war between the major powers</w:t>
      </w:r>
      <w:r w:rsidRPr="00FB3FD8">
        <w:rPr>
          <w:sz w:val="16"/>
        </w:rPr>
        <w:t xml:space="preserve"> within my lifetime’.</w:t>
      </w:r>
      <w:r>
        <w:rPr>
          <w:sz w:val="16"/>
        </w:rPr>
        <w:t xml:space="preserve"> </w:t>
      </w:r>
      <w:r w:rsidRPr="00FB3FD8">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r>
        <w:rPr>
          <w:sz w:val="16"/>
        </w:rPr>
        <w:t xml:space="preserve"> </w:t>
      </w:r>
      <w:r w:rsidRPr="00FB3FD8">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r>
        <w:rPr>
          <w:sz w:val="16"/>
        </w:rPr>
        <w:t xml:space="preserve"> </w:t>
      </w:r>
      <w:r w:rsidRPr="00FB3FD8">
        <w:rPr>
          <w:sz w:val="16"/>
        </w:rPr>
        <w:t>Conclusion</w:t>
      </w:r>
      <w:r>
        <w:rPr>
          <w:sz w:val="16"/>
        </w:rPr>
        <w:t xml:space="preserve"> </w:t>
      </w:r>
      <w:r w:rsidRPr="00FB3FD8">
        <w:rPr>
          <w:sz w:val="16"/>
        </w:rPr>
        <w:t xml:space="preserve">The problem now, for the US and the world, is that </w:t>
      </w:r>
      <w:r w:rsidRPr="00FB3FD8">
        <w:rPr>
          <w:rStyle w:val="Emphasis"/>
        </w:rPr>
        <w:t>if Trump does make good on his campaign promises</w:t>
      </w:r>
      <w:r w:rsidRPr="00FB3FD8">
        <w:rPr>
          <w:sz w:val="16"/>
        </w:rPr>
        <w:t xml:space="preserve"> then </w:t>
      </w:r>
      <w:r w:rsidRPr="00FB3FD8">
        <w:rPr>
          <w:rStyle w:val="StyleUnderline"/>
        </w:rPr>
        <w:t>this will have several damaging consequences for international peace and security</w:t>
      </w:r>
      <w:r w:rsidRPr="00FB3FD8">
        <w:rPr>
          <w:sz w:val="16"/>
        </w:rPr>
        <w:t xml:space="preserve"> and that </w:t>
      </w:r>
      <w:r w:rsidRPr="00FB3FD8">
        <w:rPr>
          <w:rStyle w:val="StyleUnderline"/>
        </w:rPr>
        <w:t>if Trump does not sufficiently satisfy his supporters then this will likely pour fuel on the flames at home</w:t>
      </w:r>
      <w:r w:rsidRPr="00FB3FD8">
        <w:rPr>
          <w:sz w:val="16"/>
        </w:rPr>
        <w:t xml:space="preserve">, </w:t>
      </w:r>
      <w:r w:rsidRPr="00FB3FD8">
        <w:rPr>
          <w:rStyle w:val="StyleUnderline"/>
        </w:rPr>
        <w:t>which may</w:t>
      </w:r>
      <w:r w:rsidRPr="00FB3FD8">
        <w:rPr>
          <w:sz w:val="16"/>
        </w:rPr>
        <w:t xml:space="preserve"> then </w:t>
      </w:r>
      <w:r w:rsidRPr="00FB3FD8">
        <w:rPr>
          <w:rStyle w:val="Emphasis"/>
        </w:rPr>
        <w:t>quickly spread abroad</w:t>
      </w:r>
      <w:r w:rsidRPr="00FB3FD8">
        <w:rPr>
          <w:sz w:val="16"/>
        </w:rPr>
        <w:t xml:space="preserve">. The </w:t>
      </w:r>
      <w:r w:rsidRPr="00FB3FD8">
        <w:rPr>
          <w:rStyle w:val="StyleUnderline"/>
        </w:rPr>
        <w:t>people of the US</w:t>
      </w:r>
      <w:r w:rsidRPr="00FB3FD8">
        <w:rPr>
          <w:sz w:val="16"/>
        </w:rPr>
        <w:t xml:space="preserve"> and the world thus </w:t>
      </w:r>
      <w:r w:rsidRPr="00FB3FD8">
        <w:rPr>
          <w:rStyle w:val="StyleUnderline"/>
        </w:rPr>
        <w:t xml:space="preserve">now have a huge responsibility to act as a </w:t>
      </w:r>
      <w:r w:rsidRPr="00FB3FD8">
        <w:rPr>
          <w:rStyle w:val="Emphasis"/>
        </w:rPr>
        <w:t>restraining influence</w:t>
      </w:r>
      <w:r w:rsidRPr="00FB3FD8">
        <w:rPr>
          <w:rStyle w:val="StyleUnderline"/>
        </w:rPr>
        <w:t xml:space="preserve"> and ensure that the US retains an accountable, transparent and democratic government</w:t>
      </w:r>
      <w:r w:rsidRPr="00FB3FD8">
        <w:rPr>
          <w:sz w:val="16"/>
        </w:rPr>
        <w:t xml:space="preserve">. </w:t>
      </w:r>
      <w:r w:rsidRPr="00FB3FD8">
        <w:rPr>
          <w:rStyle w:val="StyleUnderline"/>
        </w:rPr>
        <w:t>This</w:t>
      </w:r>
      <w:r w:rsidRPr="00FB3FD8">
        <w:rPr>
          <w:sz w:val="16"/>
        </w:rPr>
        <w:t xml:space="preserve"> responsibility </w:t>
      </w:r>
      <w:r w:rsidRPr="00FB3FD8">
        <w:rPr>
          <w:rStyle w:val="StyleUnderline"/>
        </w:rPr>
        <w:t xml:space="preserve">will </w:t>
      </w:r>
      <w:r w:rsidRPr="00FB3FD8">
        <w:rPr>
          <w:rStyle w:val="Emphasis"/>
        </w:rPr>
        <w:t>only grow if crises or shocks take place in</w:t>
      </w:r>
      <w:r w:rsidRPr="00FB3FD8">
        <w:rPr>
          <w:sz w:val="16"/>
        </w:rPr>
        <w:t xml:space="preserve"> or outside </w:t>
      </w:r>
      <w:r w:rsidRPr="00FB3FD8">
        <w:rPr>
          <w:rStyle w:val="Emphasis"/>
        </w:rPr>
        <w:t>the US</w:t>
      </w:r>
      <w:r w:rsidRPr="00FB3FD8">
        <w:rPr>
          <w:sz w:val="16"/>
        </w:rPr>
        <w:t xml:space="preserve"> which ambitious and extremist figures take advantage of, framing them as threats to national security in order to protect their interests and power. </w:t>
      </w:r>
      <w:r w:rsidRPr="00FB3FD8">
        <w:rPr>
          <w:rStyle w:val="StyleUnderline"/>
        </w:rPr>
        <w:t xml:space="preserve">If such scenarios emerge the next administration and its untried and untested President will find themselves with a range of </w:t>
      </w:r>
      <w:r w:rsidRPr="00FB3FD8">
        <w:rPr>
          <w:rStyle w:val="Emphasis"/>
        </w:rPr>
        <w:t>extremely powerful tools</w:t>
      </w:r>
      <w:r w:rsidRPr="00FB3FD8">
        <w:rPr>
          <w:sz w:val="16"/>
        </w:rPr>
        <w:t xml:space="preserve"> and institutional experience </w:t>
      </w:r>
      <w:r w:rsidRPr="00FB3FD8">
        <w:rPr>
          <w:rStyle w:val="StyleUnderline"/>
        </w:rPr>
        <w:t xml:space="preserve">at their disposal, </w:t>
      </w:r>
      <w:r w:rsidRPr="00FB3FD8">
        <w:rPr>
          <w:rStyle w:val="Emphasis"/>
        </w:rPr>
        <w:t>including nuclear weapons, which may prove too tempting to resist</w:t>
      </w:r>
      <w:r w:rsidRPr="00FB3FD8">
        <w:rPr>
          <w:rStyle w:val="StyleUnderline"/>
        </w:rPr>
        <w:t xml:space="preserve"> when figuring out how to respond to widespread anger, confusion and unrest, both at home and abroad</w:t>
      </w:r>
      <w:r w:rsidRPr="00FB3FD8">
        <w:t>.</w:t>
      </w:r>
    </w:p>
    <w:p w:rsidR="00162C77" w:rsidRDefault="00162C77" w:rsidP="00162C77"/>
    <w:p w:rsidR="00147A30" w:rsidRDefault="00147A30" w:rsidP="00162C77"/>
    <w:p w:rsidR="00162C77" w:rsidRDefault="00162C77" w:rsidP="00162C77">
      <w:pPr>
        <w:pStyle w:val="Heading3"/>
      </w:pPr>
      <w:r>
        <w:lastRenderedPageBreak/>
        <w:t>Top of the Agenda</w:t>
      </w:r>
    </w:p>
    <w:p w:rsidR="00162C77" w:rsidRDefault="00162C77" w:rsidP="00162C77">
      <w:pPr>
        <w:pStyle w:val="Heading4"/>
      </w:pPr>
      <w:r>
        <w:t>Debt ceiling vote will happen before August recess- it’s top of the agenda.</w:t>
      </w:r>
    </w:p>
    <w:p w:rsidR="00162C77" w:rsidRPr="00624E0C" w:rsidRDefault="00162C77" w:rsidP="00162C77">
      <w:r>
        <w:t xml:space="preserve">Joshua </w:t>
      </w:r>
      <w:r w:rsidRPr="00B7714F">
        <w:rPr>
          <w:rStyle w:val="Style13ptBold"/>
        </w:rPr>
        <w:t>Paladino, 7-21</w:t>
      </w:r>
      <w:r>
        <w:t>-20</w:t>
      </w:r>
      <w:r w:rsidRPr="00624E0C">
        <w:t>17, " SENATE LEADERS ANNOUNCE PLANS FOR DEBT CEILING VOTE,</w:t>
      </w:r>
      <w:r>
        <w:t>”</w:t>
      </w:r>
      <w:r w:rsidRPr="00624E0C">
        <w:t xml:space="preserve"> </w:t>
      </w:r>
      <w:r>
        <w:t xml:space="preserve">Heartland Institute, </w:t>
      </w:r>
      <w:hyperlink r:id="rId13" w:history="1">
        <w:r w:rsidRPr="00A615D5">
          <w:rPr>
            <w:rStyle w:val="Hyperlink"/>
          </w:rPr>
          <w:t>https://www.heartland.org/news-opinion/news/senate-leaders-announce-plans-for-debt-ceiling-vote</w:t>
        </w:r>
      </w:hyperlink>
      <w:r>
        <w:t xml:space="preserve"> ach</w:t>
      </w:r>
    </w:p>
    <w:p w:rsidR="00162C77" w:rsidRDefault="00162C77" w:rsidP="00162C77">
      <w:r w:rsidRPr="00023ED4">
        <w:rPr>
          <w:u w:val="single"/>
        </w:rPr>
        <w:t>The U.S. Senate may vote on a plan to increase the debt ceiling before going on vacation</w:t>
      </w:r>
      <w:r>
        <w:t xml:space="preserve">, party leaders stated. U.S. </w:t>
      </w:r>
      <w:r w:rsidRPr="00023ED4">
        <w:rPr>
          <w:u w:val="single"/>
        </w:rPr>
        <w:t>Senate Republican staffers were told to expect a vote on the federal debt limit in August</w:t>
      </w:r>
      <w:r>
        <w:t>, Politico.com reported on June 20.</w:t>
      </w:r>
    </w:p>
    <w:p w:rsidR="00162C77" w:rsidRDefault="00162C77" w:rsidP="00162C77"/>
    <w:p w:rsidR="00162C77" w:rsidRDefault="00162C77" w:rsidP="00162C77">
      <w:pPr>
        <w:pStyle w:val="Heading4"/>
      </w:pPr>
      <w:r>
        <w:t>ACA failure lets congress move on to the debt ceiling</w:t>
      </w:r>
    </w:p>
    <w:p w:rsidR="00162C77" w:rsidRDefault="00162C77" w:rsidP="00162C77">
      <w:r>
        <w:t xml:space="preserve">Laura </w:t>
      </w:r>
      <w:r w:rsidRPr="00CB6A6A">
        <w:rPr>
          <w:rStyle w:val="Style13ptBold"/>
        </w:rPr>
        <w:t>Litvan &amp;</w:t>
      </w:r>
      <w:r>
        <w:t xml:space="preserve"> Steve T. </w:t>
      </w:r>
      <w:r w:rsidRPr="00CB6A6A">
        <w:rPr>
          <w:rStyle w:val="Style13ptBold"/>
        </w:rPr>
        <w:t>Dennis, 7/18</w:t>
      </w:r>
      <w:r>
        <w:t xml:space="preserve">/17, </w:t>
      </w:r>
      <w:r w:rsidRPr="00E2009D">
        <w:t>GOP Tries to Regroup on Obamacare Repeal as Trump Lashes Out</w:t>
      </w:r>
      <w:r>
        <w:t xml:space="preserve">, Bloomberg Politics, </w:t>
      </w:r>
      <w:hyperlink r:id="rId14" w:history="1">
        <w:r w:rsidRPr="00E31CAA">
          <w:rPr>
            <w:rStyle w:val="Hyperlink"/>
          </w:rPr>
          <w:t>https://www.bloomberg.com/news/articles/2017-07-18/two-more-senate-republicans-say-no-to-leaders-on-health-care</w:t>
        </w:r>
      </w:hyperlink>
      <w:r>
        <w:t>, ach</w:t>
      </w:r>
    </w:p>
    <w:p w:rsidR="00162C77" w:rsidRDefault="00162C77" w:rsidP="00162C77">
      <w:r>
        <w:t xml:space="preserve">“Republicans should just REPEAL failing ObamaCare now &amp; work on a new Healthcare Plan that will start from a clean slate. Dems will join in!” Trump said on Twitter on Monday night. That won’t be easy. While Congress last year passed a repeal bill, they did so knowing it would be vetoed by President Barack Obama. This year, now that it could become law, such a proposal has drawn little support among Republican senators, with the exception of those in its most conservative wing. </w:t>
      </w:r>
      <w:r w:rsidRPr="00911F02">
        <w:t xml:space="preserve">Such a </w:t>
      </w:r>
      <w:r w:rsidRPr="00663FB7">
        <w:rPr>
          <w:u w:val="single"/>
        </w:rPr>
        <w:t>defeat may be part of a plan by a Republican leadership team that has expressed a desire to begin moving on to other matters, including</w:t>
      </w:r>
      <w:r w:rsidRPr="00911F02">
        <w:t xml:space="preserve"> an overhaul of the tax code, </w:t>
      </w:r>
      <w:r w:rsidRPr="00663FB7">
        <w:rPr>
          <w:u w:val="single"/>
        </w:rPr>
        <w:t>a boost in the nation’s debt ceiling</w:t>
      </w:r>
      <w:r w:rsidRPr="00911F02">
        <w:t xml:space="preserve"> and next year’s spending bills.</w:t>
      </w:r>
    </w:p>
    <w:p w:rsidR="00162C77" w:rsidRDefault="00162C77" w:rsidP="00162C77">
      <w:pPr>
        <w:pStyle w:val="Heading4"/>
      </w:pPr>
      <w:r>
        <w:t>Debt ceiling will become the top priority with ACA off the table</w:t>
      </w:r>
    </w:p>
    <w:p w:rsidR="00162C77" w:rsidRDefault="00162C77" w:rsidP="00162C77">
      <w:r w:rsidRPr="006B1523">
        <w:t xml:space="preserve">Robert </w:t>
      </w:r>
      <w:r w:rsidRPr="006B1523">
        <w:rPr>
          <w:rStyle w:val="Style13ptBold"/>
        </w:rPr>
        <w:t>Schroeder, 7-17</w:t>
      </w:r>
      <w:r>
        <w:t>-17</w:t>
      </w:r>
      <w:r w:rsidRPr="006B1523">
        <w:t xml:space="preserve">, "How the delayed health-care vote may also slow tax reform," </w:t>
      </w:r>
      <w:r>
        <w:t xml:space="preserve">Marketwatch, </w:t>
      </w:r>
      <w:r w:rsidRPr="006B1523">
        <w:t xml:space="preserve"> </w:t>
      </w:r>
      <w:hyperlink r:id="rId15" w:history="1">
        <w:r w:rsidRPr="00E31CAA">
          <w:rPr>
            <w:rStyle w:val="Hyperlink"/>
          </w:rPr>
          <w:t>http://news.morningstar.com/all/printNews.aspx?article=/MW/TDJNMW20170717495_univ.xml</w:t>
        </w:r>
      </w:hyperlink>
      <w:r>
        <w:t xml:space="preserve"> ach </w:t>
      </w:r>
    </w:p>
    <w:p w:rsidR="00162C77" w:rsidRPr="006B1523" w:rsidRDefault="00162C77" w:rsidP="00162C77">
      <w:r>
        <w:t>"</w:t>
      </w:r>
      <w:r w:rsidRPr="00993B66">
        <w:rPr>
          <w:u w:val="single"/>
        </w:rPr>
        <w:t>Failing to pass a health-care bill</w:t>
      </w:r>
      <w:r>
        <w:t xml:space="preserve"> doesn't mean that changes to health care are off the table in the future, and they could still generate savings (say from repealing the individual mandate) [that] could make its way into a tax bill later on," she told MarketWatch in an email. She also said with one to two weeks in which a health-care vote isn't possible, </w:t>
      </w:r>
      <w:r w:rsidRPr="00993B66">
        <w:rPr>
          <w:u w:val="single"/>
        </w:rPr>
        <w:t>McConnell has new breathing room on another key issue.</w:t>
      </w:r>
      <w:r>
        <w:rPr>
          <w:u w:val="single"/>
        </w:rPr>
        <w:t xml:space="preserve"> </w:t>
      </w:r>
      <w:r w:rsidRPr="00993B66">
        <w:rPr>
          <w:u w:val="single"/>
        </w:rPr>
        <w:t>"The rest of July could be spent on the debt ceiling</w:t>
      </w:r>
      <w:r>
        <w:t>, which would be a tremendous relief for those hoping for a tax bill, because it removes an awful obstacle from Republicans' path during what would otherwise be prime tax bill time," she said.</w:t>
      </w:r>
    </w:p>
    <w:p w:rsidR="00162C77" w:rsidRDefault="00162C77" w:rsidP="00162C77">
      <w:pPr>
        <w:pStyle w:val="Heading4"/>
      </w:pPr>
      <w:r>
        <w:t>Debt ceiling is top of the agenda but the GOP must avoid infighting.</w:t>
      </w:r>
    </w:p>
    <w:p w:rsidR="00162C77" w:rsidRDefault="00162C77" w:rsidP="00162C77">
      <w:r w:rsidRPr="00E34CEE">
        <w:t xml:space="preserve">Danielle </w:t>
      </w:r>
      <w:r w:rsidRPr="00E34CEE">
        <w:rPr>
          <w:rStyle w:val="Style13ptBold"/>
        </w:rPr>
        <w:t>Kurtzleben,</w:t>
      </w:r>
      <w:r>
        <w:rPr>
          <w:rStyle w:val="Style13ptBold"/>
        </w:rPr>
        <w:t xml:space="preserve"> &amp; </w:t>
      </w:r>
      <w:r w:rsidRPr="00E34CEE">
        <w:t>Ron</w:t>
      </w:r>
      <w:r>
        <w:rPr>
          <w:rStyle w:val="Style13ptBold"/>
        </w:rPr>
        <w:t xml:space="preserve"> Elving</w:t>
      </w:r>
      <w:r w:rsidRPr="00E34CEE">
        <w:rPr>
          <w:rStyle w:val="Style13ptBold"/>
        </w:rPr>
        <w:t xml:space="preserve"> 7-18</w:t>
      </w:r>
      <w:r w:rsidRPr="00E34CEE">
        <w:t xml:space="preserve">-2017, "9 Questions About The Debt Ceiling, Answered," NPR.org, </w:t>
      </w:r>
      <w:hyperlink r:id="rId16" w:history="1">
        <w:r w:rsidRPr="00E31CAA">
          <w:rPr>
            <w:rStyle w:val="Hyperlink"/>
          </w:rPr>
          <w:t>http://www.npr.org/2017/07/18/537018772/9-questions-about-the-debt-ceiling-answered</w:t>
        </w:r>
      </w:hyperlink>
      <w:r>
        <w:t xml:space="preserve"> ach</w:t>
      </w:r>
    </w:p>
    <w:p w:rsidR="00162C77" w:rsidRDefault="00162C77" w:rsidP="00162C77">
      <w:r w:rsidRPr="00CB6A6A">
        <w:t xml:space="preserve">So there are three months to go, but Senate Majority Leader Mitch </w:t>
      </w:r>
      <w:r w:rsidRPr="00553AB4">
        <w:rPr>
          <w:u w:val="single"/>
        </w:rPr>
        <w:t>McConnell has said he'd like a vote on the debt ceiling before the August recess</w:t>
      </w:r>
      <w:r w:rsidRPr="00CB6A6A">
        <w:t xml:space="preserve">, set to start in mid-August. </w:t>
      </w:r>
      <w:r w:rsidRPr="00553AB4">
        <w:rPr>
          <w:u w:val="single"/>
        </w:rPr>
        <w:t xml:space="preserve">Though both houses of Congress </w:t>
      </w:r>
      <w:r w:rsidRPr="00553AB4">
        <w:rPr>
          <w:u w:val="single"/>
        </w:rPr>
        <w:lastRenderedPageBreak/>
        <w:t>and the White House are GOP-controlled, getting a debt limit increase could still involve some intraparty friction</w:t>
      </w:r>
      <w:r w:rsidRPr="00CB6A6A">
        <w:t>.</w:t>
      </w:r>
      <w:r>
        <w:tab/>
      </w:r>
    </w:p>
    <w:p w:rsidR="00162C77" w:rsidRDefault="00162C77" w:rsidP="00162C77"/>
    <w:p w:rsidR="00162C77" w:rsidRPr="00624E0C" w:rsidRDefault="00162C77" w:rsidP="00162C77">
      <w:pPr>
        <w:pStyle w:val="Heading3"/>
      </w:pPr>
      <w:r>
        <w:lastRenderedPageBreak/>
        <w:t>Will pass but close</w:t>
      </w:r>
    </w:p>
    <w:p w:rsidR="00162C77" w:rsidRDefault="00162C77" w:rsidP="00162C77">
      <w:pPr>
        <w:pStyle w:val="Heading4"/>
      </w:pPr>
      <w:r>
        <w:t>Raising the debt ceiling will be a tough fight</w:t>
      </w:r>
    </w:p>
    <w:p w:rsidR="00162C77" w:rsidRDefault="00162C77" w:rsidP="00162C77">
      <w:r>
        <w:rPr>
          <w:rFonts w:ascii="Verdana" w:hAnsi="Verdana"/>
          <w:color w:val="000000"/>
          <w:sz w:val="20"/>
          <w:szCs w:val="20"/>
          <w:shd w:val="clear" w:color="auto" w:fill="FFFFFF"/>
        </w:rPr>
        <w:t xml:space="preserve">Luke </w:t>
      </w:r>
      <w:r w:rsidRPr="00EE0A72">
        <w:rPr>
          <w:rStyle w:val="Style13ptBold"/>
        </w:rPr>
        <w:t>Kawa, 7/20</w:t>
      </w:r>
      <w:r>
        <w:t xml:space="preserve">/17, </w:t>
      </w:r>
      <w:r w:rsidRPr="00572F20">
        <w:t>S&amp;P's Prescient Warning on America's Fiscal Unpredictability</w:t>
      </w:r>
      <w:r>
        <w:t xml:space="preserve">, </w:t>
      </w:r>
      <w:r>
        <w:rPr>
          <w:rFonts w:ascii="Verdana" w:hAnsi="Verdana"/>
          <w:color w:val="000000"/>
          <w:sz w:val="20"/>
          <w:szCs w:val="20"/>
          <w:shd w:val="clear" w:color="auto" w:fill="FFFFFF"/>
        </w:rPr>
        <w:t>Las Cruces Sun-News, lexis, ach</w:t>
      </w:r>
    </w:p>
    <w:p w:rsidR="00162C77" w:rsidRDefault="00162C77" w:rsidP="00162C77">
      <w:r>
        <w:t xml:space="preserve">Almost six years after revoking its AAA rating for the U.S., the credit arbiter's rationale for the downgrade remains eerily prophetic. </w:t>
      </w:r>
      <w:r w:rsidRPr="00C71BC4">
        <w:rPr>
          <w:u w:val="single"/>
        </w:rPr>
        <w:t>Another showdown over the debt ceiling looms</w:t>
      </w:r>
      <w:r>
        <w:t xml:space="preserve">, with the Treasury poised to run out of money by early October unless lawmakers agree to extend the statutory limit on the nation's borrowing. Back in August 2011, S&amp;P warned that "the effectiveness, stability, and predictability of American policy making and political institutions have weakened at a time of ongoing fiscal and economic challenges to a degree more than we envisioned." The fact that some lawmakers were willing to let the government default despite the unquestionable ability of the U.S. to service its debt was even more worrisome to S&amp;P. </w:t>
      </w:r>
      <w:r w:rsidRPr="00C71BC4">
        <w:rPr>
          <w:u w:val="single"/>
        </w:rPr>
        <w:t>What's confounding this time around is that Republicans control both houses of Congress, as opposed to during the debt ceiling conflicts in 2011 and 2013, when they were the minority party. The Trump administration has asked Congress to raise the ceiling, but it is running into the same complications the Obama White House encountered: lawmakers, mostly Republicans, who want to use the debt limit as leverage for controversial policy changes.</w:t>
      </w:r>
      <w:r>
        <w:rPr>
          <w:u w:val="single"/>
        </w:rPr>
        <w:t xml:space="preserve"> </w:t>
      </w:r>
      <w:r>
        <w:t xml:space="preserve">As it was then, investors acting upon the view that the world's largest economy was a less creditworthy borrower have made out poorly. Yields on benchmark 10-year Treasury notes sank to record lows following the 2011 ratings reduction. Back then, U.S. government debt was -- in that instance, ironically -- a beneficiary of a flight to safety, with dollar-denominated assets generally outperforming. More than halfway through 2017, yields have declined year-to-date. The investment backdrop for much of the past six years has been marked by fiscal inaction and monetary support from Federal Reserve. While the former dynamic endures, as foreseen by S&amp;P, the coming disappearance of the latter constitutes a "key challenge for asset markets," according to the Institute of International Finance. Compounding the fiscal worries is that in the meantime, as Bloomberg Intelligence Analyst Ira F Jersey notes, the partisan gap between the two parties has swelled. "The implication for a debt ceiling deal is that </w:t>
      </w:r>
      <w:r w:rsidRPr="00C71BC4">
        <w:rPr>
          <w:u w:val="single"/>
        </w:rPr>
        <w:t>compromise may be more difficult to find today than it even was during the 2011 and 2013 debt-ceiling crises,"</w:t>
      </w:r>
      <w:r>
        <w:t xml:space="preserve"> he writes. </w:t>
      </w:r>
      <w:r w:rsidRPr="00C71BC4">
        <w:rPr>
          <w:u w:val="single"/>
        </w:rPr>
        <w:t>The health-care debate has also revealed "material fissures" within the Republican ranks</w:t>
      </w:r>
      <w:r>
        <w:t xml:space="preserve">, Bank of Montreal strategists Ian Lyngen and Aaron Kohli wrote, with legislators unable to agree upon a repeal and replacement bill for Obamacare -- or even a straight repeal. To be sure, the failure of a unified government to swiftly and smoothly accomplish its policy goals is hardly peculiar to this administration, as a former reality T.V. star once observed. </w:t>
      </w:r>
      <w:r w:rsidRPr="00C71BC4">
        <w:rPr>
          <w:u w:val="single"/>
        </w:rPr>
        <w:t>The possible upcoming showdown over the debt ceiling promises to be "a difficult affair</w:t>
      </w:r>
      <w:r>
        <w:t>," according to the BMO analysts, with markets already beginning to price in the potential ramifications of a drawn-out debate.</w:t>
      </w:r>
    </w:p>
    <w:p w:rsidR="00162C77" w:rsidRDefault="00162C77" w:rsidP="00162C77"/>
    <w:p w:rsidR="00147A30" w:rsidRDefault="00147A30" w:rsidP="00147A30">
      <w:pPr>
        <w:pStyle w:val="Heading3"/>
      </w:pPr>
      <w:r>
        <w:lastRenderedPageBreak/>
        <w:t>AT budget thumps</w:t>
      </w:r>
    </w:p>
    <w:p w:rsidR="00147A30" w:rsidRDefault="00147A30" w:rsidP="00147A30"/>
    <w:p w:rsidR="00147A30" w:rsidRDefault="00147A30" w:rsidP="00147A30">
      <w:pPr>
        <w:pStyle w:val="Heading4"/>
      </w:pPr>
      <w:r>
        <w:t>Debt ceiling won’t be tied to budget negotiations.</w:t>
      </w:r>
    </w:p>
    <w:p w:rsidR="00147A30" w:rsidRPr="00EC161F" w:rsidRDefault="00147A30" w:rsidP="00147A30">
      <w:r w:rsidRPr="00EC161F">
        <w:t xml:space="preserve">Susan </w:t>
      </w:r>
      <w:r w:rsidRPr="00EC161F">
        <w:rPr>
          <w:rStyle w:val="Style13ptBold"/>
        </w:rPr>
        <w:t>Ferrechio, 7-18</w:t>
      </w:r>
      <w:r w:rsidRPr="00EC161F">
        <w:t xml:space="preserve">-2017, "Republicans face first debt ceiling showdown in Trump era," Washington Examiner, </w:t>
      </w:r>
      <w:hyperlink r:id="rId17" w:history="1">
        <w:r w:rsidRPr="00E31CAA">
          <w:rPr>
            <w:rStyle w:val="Hyperlink"/>
          </w:rPr>
          <w:t>http://www.washingtonexaminer.com/republicans-face-first-debt-ceiling-showdown-in-trump-era/article/2626896</w:t>
        </w:r>
      </w:hyperlink>
      <w:r>
        <w:t xml:space="preserve"> ach </w:t>
      </w:r>
    </w:p>
    <w:p w:rsidR="00147A30" w:rsidRPr="00CD5011" w:rsidRDefault="00147A30" w:rsidP="00147A30">
      <w:r w:rsidRPr="00EC161F">
        <w:rPr>
          <w:u w:val="single"/>
        </w:rPr>
        <w:t>Appropriators want to spend even more than that,</w:t>
      </w:r>
      <w:r>
        <w:t xml:space="preserve"> which will need another budget deal akin to previous two-year deals. </w:t>
      </w:r>
      <w:r w:rsidRPr="00EC161F">
        <w:rPr>
          <w:u w:val="single"/>
        </w:rPr>
        <w:t>That can't be done unless Republicans and Democrats work together</w:t>
      </w:r>
      <w:r>
        <w:t xml:space="preserve">. Democrats, however, demand a dollar of extra non-defense spending for every extra dollar that goes to the Pentagon. So, </w:t>
      </w:r>
      <w:r w:rsidRPr="00EC161F">
        <w:rPr>
          <w:u w:val="single"/>
        </w:rPr>
        <w:t>talks about the debt ceiling have excluded discussion about appropriations at the same time</w:t>
      </w:r>
      <w:r>
        <w:t>, lawmakers said.</w:t>
      </w:r>
    </w:p>
    <w:p w:rsidR="00147A30" w:rsidRDefault="00147A30" w:rsidP="00147A30">
      <w:pPr>
        <w:pStyle w:val="Heading3"/>
      </w:pPr>
      <w:r>
        <w:lastRenderedPageBreak/>
        <w:t>PC Link</w:t>
      </w:r>
    </w:p>
    <w:p w:rsidR="00147A30" w:rsidRDefault="00147A30" w:rsidP="00147A30"/>
    <w:p w:rsidR="00147A30" w:rsidRDefault="00147A30" w:rsidP="00147A30">
      <w:pPr>
        <w:pStyle w:val="Heading4"/>
      </w:pPr>
      <w:r>
        <w:t>Trump needs PC to get the debt ceiling raised.</w:t>
      </w:r>
    </w:p>
    <w:p w:rsidR="00147A30" w:rsidRDefault="00147A30" w:rsidP="00147A30">
      <w:r w:rsidRPr="005042A6">
        <w:rPr>
          <w:rStyle w:val="Style13ptBold"/>
        </w:rPr>
        <w:t>Associated Press, 6-30</w:t>
      </w:r>
      <w:r w:rsidRPr="00296423">
        <w:t xml:space="preserve">-2017, "Drift in Congress Could Lead to Shipwreck This Fall," VOA, </w:t>
      </w:r>
      <w:hyperlink r:id="rId18" w:history="1">
        <w:r w:rsidRPr="00E31CAA">
          <w:rPr>
            <w:rStyle w:val="Hyperlink"/>
          </w:rPr>
          <w:t>https://www.voanews.com/a/drift-congress-could-lead-shipwreck-fall/3924062.html</w:t>
        </w:r>
      </w:hyperlink>
      <w:r>
        <w:t xml:space="preserve"> ach </w:t>
      </w:r>
    </w:p>
    <w:p w:rsidR="00147A30" w:rsidRPr="002C67DE" w:rsidRDefault="00147A30" w:rsidP="00147A30">
      <w:r w:rsidRPr="002C67DE">
        <w:rPr>
          <w:u w:val="single"/>
        </w:rPr>
        <w:t>And as Republicans are stalled</w:t>
      </w:r>
      <w:r>
        <w:t xml:space="preserve"> on health care, the budget and infrastructure, </w:t>
      </w:r>
      <w:r w:rsidRPr="002C67DE">
        <w:rPr>
          <w:u w:val="single"/>
        </w:rPr>
        <w:t>there are several other</w:t>
      </w:r>
      <w:r>
        <w:t xml:space="preserve"> </w:t>
      </w:r>
      <w:r w:rsidRPr="002C67DE">
        <w:rPr>
          <w:u w:val="single"/>
        </w:rPr>
        <w:t>problems that need to be taken care of, including increasing the nation's borrowing authority</w:t>
      </w:r>
      <w:r>
        <w:t xml:space="preserve">, preventing a government shutdown, and lifting budget "caps" that are hobbling efforts to beef up the military. </w:t>
      </w:r>
      <w:r w:rsidRPr="002C67DE">
        <w:t>Unlike health care,</w:t>
      </w:r>
      <w:r w:rsidRPr="002C67DE">
        <w:rPr>
          <w:u w:val="single"/>
        </w:rPr>
        <w:t xml:space="preserve"> the debt limit </w:t>
      </w:r>
      <w:r>
        <w:t xml:space="preserve">and a deal to fix the spending caps — a leftover from a failed 2011 budget deal — </w:t>
      </w:r>
      <w:r w:rsidRPr="002C67DE">
        <w:rPr>
          <w:u w:val="single"/>
        </w:rPr>
        <w:t>can be resolved only with Democratic help. However, they promise to consume political capital and valuable time and energy,</w:t>
      </w:r>
      <w:r>
        <w:t xml:space="preserve"> and there's no political payoff, other than forestalling disaster.</w:t>
      </w:r>
    </w:p>
    <w:p w:rsidR="00147A30" w:rsidRDefault="00147A30" w:rsidP="00147A30">
      <w:pPr>
        <w:pStyle w:val="Heading3"/>
      </w:pPr>
      <w:r>
        <w:lastRenderedPageBreak/>
        <w:t>Agenda Crowd Out Link</w:t>
      </w:r>
    </w:p>
    <w:p w:rsidR="00147A30" w:rsidRDefault="00147A30" w:rsidP="00147A30">
      <w:pPr>
        <w:pStyle w:val="Heading4"/>
      </w:pPr>
      <w:r>
        <w:t>Adding the plan to the agenda risks crowd out and missing the debt ceiling deadline.</w:t>
      </w:r>
    </w:p>
    <w:p w:rsidR="00147A30" w:rsidRDefault="00147A30" w:rsidP="00147A30">
      <w:r w:rsidRPr="000C4750">
        <w:t xml:space="preserve">Danielle </w:t>
      </w:r>
      <w:r w:rsidRPr="001D1273">
        <w:rPr>
          <w:rStyle w:val="Style13ptBold"/>
        </w:rPr>
        <w:t>Kurtzleben, 7-16</w:t>
      </w:r>
      <w:r w:rsidRPr="000C4750">
        <w:t xml:space="preserve">-2017, "Another Fight Over The Debt Ceiling Could Be Coming," NPR.org, </w:t>
      </w:r>
      <w:hyperlink r:id="rId19" w:history="1">
        <w:r w:rsidRPr="00E31CAA">
          <w:rPr>
            <w:rStyle w:val="Hyperlink"/>
          </w:rPr>
          <w:t>http://www.npr.org/2017/07/16/537509485/another-fight-over-the-debt-ceiling-could-be-coming</w:t>
        </w:r>
      </w:hyperlink>
      <w:r>
        <w:t xml:space="preserve"> ach</w:t>
      </w:r>
    </w:p>
    <w:p w:rsidR="00147A30" w:rsidRDefault="00147A30" w:rsidP="00147A30">
      <w:r>
        <w:t xml:space="preserve">KURTZLEBEN: Well, because you have </w:t>
      </w:r>
      <w:r w:rsidRPr="001D1273">
        <w:rPr>
          <w:u w:val="single"/>
        </w:rPr>
        <w:t>Republican congressional leaders</w:t>
      </w:r>
      <w:r>
        <w:t xml:space="preserve">, as well as Steven Mnuchin. He is the treasury secretary, of course. They </w:t>
      </w:r>
      <w:r w:rsidRPr="001D1273">
        <w:rPr>
          <w:u w:val="single"/>
        </w:rPr>
        <w:t>want to get this</w:t>
      </w:r>
      <w:r>
        <w:t xml:space="preserve"> just </w:t>
      </w:r>
      <w:r w:rsidRPr="001D1273">
        <w:rPr>
          <w:u w:val="single"/>
        </w:rPr>
        <w:t>out of the way</w:t>
      </w:r>
      <w:r>
        <w:t xml:space="preserve">, off their plates, </w:t>
      </w:r>
      <w:r w:rsidRPr="001D1273">
        <w:rPr>
          <w:u w:val="single"/>
        </w:rPr>
        <w:t xml:space="preserve">before they go home for August recess. </w:t>
      </w:r>
      <w:r>
        <w:t xml:space="preserve">Now, that was delayed until mid-August. But it's not clear. Like you said, </w:t>
      </w:r>
      <w:r w:rsidRPr="000327FC">
        <w:rPr>
          <w:u w:val="single"/>
        </w:rPr>
        <w:t>there's all this stuff they're working on like you may have noticed this week health care. They have a lot of stuff.</w:t>
      </w:r>
      <w:r>
        <w:rPr>
          <w:u w:val="single"/>
        </w:rPr>
        <w:t xml:space="preserve"> </w:t>
      </w:r>
      <w:r>
        <w:t xml:space="preserve">GARCIA-NAVARRO: That small thing, right? KURTZLEBEN: Yeah, I know. So </w:t>
      </w:r>
      <w:r w:rsidRPr="000327FC">
        <w:rPr>
          <w:u w:val="single"/>
        </w:rPr>
        <w:t>they're working on that. They're working on other things. So the question is, can they get it done by recess as well as all this other stuff they want to do</w:t>
      </w:r>
      <w:r>
        <w:t>?</w:t>
      </w:r>
    </w:p>
    <w:p w:rsidR="00147A30" w:rsidRDefault="00147A30" w:rsidP="00162C77"/>
    <w:p w:rsidR="00162C77" w:rsidRDefault="00162C77" w:rsidP="00162C77">
      <w:pPr>
        <w:pStyle w:val="Heading2"/>
      </w:pPr>
      <w:r>
        <w:lastRenderedPageBreak/>
        <w:t>Impacts</w:t>
      </w:r>
    </w:p>
    <w:p w:rsidR="00147A30" w:rsidRDefault="00147A30" w:rsidP="00147A30">
      <w:pPr>
        <w:pStyle w:val="Heading3"/>
      </w:pPr>
      <w:r>
        <w:lastRenderedPageBreak/>
        <w:t>K2 economy</w:t>
      </w:r>
    </w:p>
    <w:p w:rsidR="00147A30" w:rsidRPr="00553AB4" w:rsidRDefault="00147A30" w:rsidP="00147A30"/>
    <w:p w:rsidR="00147A30" w:rsidRDefault="00147A30" w:rsidP="00147A30">
      <w:pPr>
        <w:pStyle w:val="Heading4"/>
      </w:pPr>
      <w:r>
        <w:t>Reaching the debt ceiling causes decades of global economic catastrophe.</w:t>
      </w:r>
    </w:p>
    <w:p w:rsidR="00147A30" w:rsidRPr="00911F02" w:rsidRDefault="00147A30" w:rsidP="00147A30">
      <w:r w:rsidRPr="00260598">
        <w:t xml:space="preserve">Saleha </w:t>
      </w:r>
      <w:r w:rsidRPr="00260598">
        <w:rPr>
          <w:rStyle w:val="Style13ptBold"/>
        </w:rPr>
        <w:t>Mohsin, &amp;</w:t>
      </w:r>
      <w:r>
        <w:t xml:space="preserve"> </w:t>
      </w:r>
      <w:r w:rsidRPr="00260598">
        <w:t xml:space="preserve">Liz </w:t>
      </w:r>
      <w:r w:rsidRPr="00260598">
        <w:rPr>
          <w:rStyle w:val="Style13ptBold"/>
        </w:rPr>
        <w:t>Mccormick, 7-17</w:t>
      </w:r>
      <w:r w:rsidRPr="00260598">
        <w:t xml:space="preserve">-2017, "Treasury Reassures Markets About Secret Debt-Ceiling Plan," Bloomberg, </w:t>
      </w:r>
      <w:hyperlink r:id="rId20" w:history="1">
        <w:r w:rsidRPr="00E31CAA">
          <w:rPr>
            <w:rStyle w:val="Hyperlink"/>
          </w:rPr>
          <w:t>https://www.bloomberg.com/news/articles/2017-07-17/treasury-said-to-reassure-markets-about-secret-debt-ceiling-plan</w:t>
        </w:r>
      </w:hyperlink>
      <w:r>
        <w:t xml:space="preserve"> ach</w:t>
      </w:r>
    </w:p>
    <w:p w:rsidR="00147A30" w:rsidRDefault="00147A30" w:rsidP="00147A30">
      <w:r w:rsidRPr="00911F02">
        <w:t xml:space="preserve">Former Treasury Secretary Tim </w:t>
      </w:r>
      <w:r w:rsidRPr="00911F02">
        <w:rPr>
          <w:u w:val="single"/>
        </w:rPr>
        <w:t>Geithner</w:t>
      </w:r>
      <w:r w:rsidRPr="00911F02">
        <w:t xml:space="preserve">, who was in office when the secret prioritization plan was written, </w:t>
      </w:r>
      <w:r w:rsidRPr="00911F02">
        <w:rPr>
          <w:u w:val="single"/>
        </w:rPr>
        <w:t>warned in apocalyptic terms against allowing the debt ceiling to be reached. America would face a crisis that “would shake the basic foundation of the entire global financial system</w:t>
      </w:r>
      <w:r w:rsidRPr="00911F02">
        <w:t>,” Geithner said on April 14, 2011, four months before S&amp;P Global Ratings downgraded U.S. debt to to AA+ from AAA. The same year</w:t>
      </w:r>
      <w:r w:rsidRPr="00911F02">
        <w:rPr>
          <w:u w:val="single"/>
        </w:rPr>
        <w:t>, he also referred to “catastrophic economic consequences that would last for decades</w:t>
      </w:r>
      <w:r w:rsidRPr="00911F02">
        <w:t>.”</w:t>
      </w:r>
    </w:p>
    <w:p w:rsidR="00147A30" w:rsidRPr="00911F02" w:rsidRDefault="00147A30" w:rsidP="00147A30"/>
    <w:p w:rsidR="00147A30" w:rsidRDefault="00147A30" w:rsidP="00147A30">
      <w:pPr>
        <w:pStyle w:val="Heading4"/>
      </w:pPr>
      <w:r>
        <w:t>Markets are fine now but failing to raise the debt ceilings risks the US credit rating.</w:t>
      </w:r>
    </w:p>
    <w:p w:rsidR="00147A30" w:rsidRDefault="00147A30" w:rsidP="00147A30">
      <w:r w:rsidRPr="00260598">
        <w:t xml:space="preserve">Saleha </w:t>
      </w:r>
      <w:r w:rsidRPr="00260598">
        <w:rPr>
          <w:rStyle w:val="Style13ptBold"/>
        </w:rPr>
        <w:t>Mohsin, &amp;</w:t>
      </w:r>
      <w:r>
        <w:t xml:space="preserve"> </w:t>
      </w:r>
      <w:r w:rsidRPr="00260598">
        <w:t xml:space="preserve">Liz </w:t>
      </w:r>
      <w:r w:rsidRPr="00260598">
        <w:rPr>
          <w:rStyle w:val="Style13ptBold"/>
        </w:rPr>
        <w:t>Mccormick, 7-17</w:t>
      </w:r>
      <w:r w:rsidRPr="00260598">
        <w:t xml:space="preserve">-2017, "Treasury Reassures Markets About Secret Debt-Ceiling Plan," Bloomberg, </w:t>
      </w:r>
      <w:hyperlink r:id="rId21" w:history="1">
        <w:r w:rsidRPr="00E31CAA">
          <w:rPr>
            <w:rStyle w:val="Hyperlink"/>
          </w:rPr>
          <w:t>https://www.bloomberg.com/news/articles/2017-07-17/treasury-said-to-reassure-markets-about-secret-debt-ceiling-plan</w:t>
        </w:r>
      </w:hyperlink>
      <w:r>
        <w:t xml:space="preserve"> ach</w:t>
      </w:r>
    </w:p>
    <w:p w:rsidR="00147A30" w:rsidRDefault="00147A30" w:rsidP="00147A30">
      <w:r>
        <w:t xml:space="preserve">Still, </w:t>
      </w:r>
      <w:r w:rsidRPr="00060803">
        <w:rPr>
          <w:u w:val="single"/>
        </w:rPr>
        <w:t>the market for Treasury debt hasn’t shown any signs yet of being unsettled</w:t>
      </w:r>
      <w:r>
        <w:t xml:space="preserve">. </w:t>
      </w:r>
      <w:r w:rsidRPr="00060803">
        <w:rPr>
          <w:u w:val="single"/>
        </w:rPr>
        <w:t>Investors haven’t started shunning short-term government debt and yields haven’t risen.</w:t>
      </w:r>
      <w:r>
        <w:rPr>
          <w:u w:val="single"/>
        </w:rPr>
        <w:t xml:space="preserve"> </w:t>
      </w:r>
      <w:r w:rsidRPr="00060803">
        <w:rPr>
          <w:u w:val="single"/>
        </w:rPr>
        <w:t>Prioritizing U.S. debt is a contentious issue</w:t>
      </w:r>
      <w:r>
        <w:t xml:space="preserve">, with no consensus over whether it constitutes a default. Former Treasury Secretary Jacob </w:t>
      </w:r>
      <w:r w:rsidRPr="00060803">
        <w:rPr>
          <w:u w:val="single"/>
        </w:rPr>
        <w:t>Lew called it “default by another name</w:t>
      </w:r>
      <w:r>
        <w:t xml:space="preserve">” while in office. Fitch Ratings disagrees but </w:t>
      </w:r>
      <w:r w:rsidRPr="00060803">
        <w:rPr>
          <w:u w:val="single"/>
        </w:rPr>
        <w:t>says it would trigger a review of whether the U.S. still warrants a AAA rating</w:t>
      </w:r>
      <w:r>
        <w:t>.</w:t>
      </w:r>
    </w:p>
    <w:p w:rsidR="00147A30" w:rsidRDefault="00147A30" w:rsidP="00147A30">
      <w:pPr>
        <w:pStyle w:val="Heading4"/>
      </w:pPr>
      <w:r>
        <w:t>The debt ceiling is the biggest threat to the global economy.</w:t>
      </w:r>
    </w:p>
    <w:p w:rsidR="00147A30" w:rsidRPr="00DB6234" w:rsidRDefault="00147A30" w:rsidP="00147A30">
      <w:r w:rsidRPr="00B55274">
        <w:t xml:space="preserve">Bob </w:t>
      </w:r>
      <w:r w:rsidRPr="00DB6234">
        <w:rPr>
          <w:rStyle w:val="Style13ptBold"/>
        </w:rPr>
        <w:t>Bryan, 6-17</w:t>
      </w:r>
      <w:r w:rsidRPr="00B55274">
        <w:t xml:space="preserve">-2017, "The Trump administration still doesn't know how it's going to deal with the most pressing economic issue," Business Insider, </w:t>
      </w:r>
      <w:hyperlink r:id="rId22" w:history="1">
        <w:r w:rsidRPr="00E31CAA">
          <w:rPr>
            <w:rStyle w:val="Hyperlink"/>
          </w:rPr>
          <w:t>http://www.businessinsider.com/trump-debt-ceiling-policy-2017-6</w:t>
        </w:r>
      </w:hyperlink>
      <w:r>
        <w:t xml:space="preserve"> ach</w:t>
      </w:r>
    </w:p>
    <w:p w:rsidR="00147A30" w:rsidRDefault="00147A30" w:rsidP="00147A30">
      <w:r w:rsidRPr="00DB6234">
        <w:rPr>
          <w:u w:val="single"/>
        </w:rPr>
        <w:t>Amid all the issues on the administration's economic agenda</w:t>
      </w:r>
      <w:r>
        <w:t xml:space="preserve"> — tax reform, healthcare reform, infrastructure, and keeping the government funded </w:t>
      </w:r>
      <w:r w:rsidRPr="00DB6234">
        <w:rPr>
          <w:u w:val="single"/>
        </w:rPr>
        <w:t>— raising the debt ceiling is the most consequential.</w:t>
      </w:r>
      <w:r>
        <w:rPr>
          <w:u w:val="single"/>
        </w:rPr>
        <w:t xml:space="preserve"> </w:t>
      </w:r>
      <w:r w:rsidRPr="00DB6234">
        <w:rPr>
          <w:u w:val="single"/>
        </w:rPr>
        <w:t>A breach of the debt ceiling would be catastrophic for the short-term economic health of the global economy and the long-term standing of the US. Another credit downgrade</w:t>
      </w:r>
      <w:r>
        <w:t xml:space="preserve"> — like one that came amid a debt-ceiling fight in 2011 — </w:t>
      </w:r>
      <w:r w:rsidRPr="00DB6234">
        <w:rPr>
          <w:u w:val="single"/>
        </w:rPr>
        <w:t xml:space="preserve">along with a serious increase in borrowing costs for the US and market chaos are all on the table if the debt ceiling is breached </w:t>
      </w:r>
      <w:r>
        <w:t>and there are no emergency measures to prevent a default.</w:t>
      </w:r>
    </w:p>
    <w:p w:rsidR="00147A30" w:rsidRDefault="00147A30" w:rsidP="00147A30"/>
    <w:p w:rsidR="00147A30" w:rsidRDefault="00147A30" w:rsidP="00147A30">
      <w:pPr>
        <w:pStyle w:val="Heading4"/>
      </w:pPr>
      <w:r>
        <w:t>Exceeding the debt ceiling tanks the global economy</w:t>
      </w:r>
    </w:p>
    <w:p w:rsidR="00147A30" w:rsidRDefault="00147A30" w:rsidP="00147A30">
      <w:r w:rsidRPr="000C4750">
        <w:t xml:space="preserve">Danielle </w:t>
      </w:r>
      <w:r w:rsidRPr="001D1273">
        <w:rPr>
          <w:rStyle w:val="Style13ptBold"/>
        </w:rPr>
        <w:t>Kurtzleben, 7-16</w:t>
      </w:r>
      <w:r w:rsidRPr="000C4750">
        <w:t xml:space="preserve">-2017, "Another Fight Over The Debt Ceiling Could Be Coming," NPR.org, </w:t>
      </w:r>
      <w:hyperlink r:id="rId23" w:history="1">
        <w:r w:rsidRPr="00E31CAA">
          <w:rPr>
            <w:rStyle w:val="Hyperlink"/>
          </w:rPr>
          <w:t>http://www.npr.org/2017/07/16/537509485/another-fight-over-the-debt-ceiling-could-be-coming</w:t>
        </w:r>
      </w:hyperlink>
      <w:r>
        <w:t xml:space="preserve"> ach</w:t>
      </w:r>
    </w:p>
    <w:p w:rsidR="00147A30" w:rsidRDefault="00147A30" w:rsidP="00147A30">
      <w:pPr>
        <w:rPr>
          <w:u w:val="single"/>
        </w:rPr>
      </w:pPr>
      <w:r>
        <w:lastRenderedPageBreak/>
        <w:t xml:space="preserve">KURTZLEBEN: It's become a political tool. And the reason it's a political tool is </w:t>
      </w:r>
      <w:r w:rsidRPr="00FA0D45">
        <w:rPr>
          <w:u w:val="single"/>
        </w:rPr>
        <w:t>because the effects of blowing past the debt ceiling</w:t>
      </w:r>
      <w:r>
        <w:t xml:space="preserve"> or our borrowing limit, </w:t>
      </w:r>
      <w:r w:rsidRPr="00FA0D45">
        <w:rPr>
          <w:u w:val="single"/>
        </w:rPr>
        <w:t>they could be catastrophic</w:t>
      </w:r>
      <w:r>
        <w:t xml:space="preserve">. The thing is, we really don't know exactly what could happen, but there's reason to think </w:t>
      </w:r>
      <w:r w:rsidRPr="00FA0D45">
        <w:rPr>
          <w:u w:val="single"/>
        </w:rPr>
        <w:t>it could be very bad. For example, the U.S. government is responsible for a lot of spending. If suddenly it had to pull back on that spending because it just couldn't send out all those checks to contractors</w:t>
      </w:r>
      <w:r>
        <w:t xml:space="preserve">, to workers, you know, </w:t>
      </w:r>
      <w:r w:rsidRPr="00FA0D45">
        <w:rPr>
          <w:u w:val="single"/>
        </w:rPr>
        <w:t>it couldn't pay its creditors, that could be very bad.</w:t>
      </w:r>
      <w:r>
        <w:rPr>
          <w:u w:val="single"/>
        </w:rPr>
        <w:t xml:space="preserve"> </w:t>
      </w:r>
      <w:r>
        <w:t xml:space="preserve">GARCIA-NAVARRO: </w:t>
      </w:r>
      <w:r w:rsidRPr="00FA0D45">
        <w:rPr>
          <w:u w:val="single"/>
        </w:rPr>
        <w:t>That could really</w:t>
      </w:r>
      <w:r>
        <w:t xml:space="preserve">, you know, </w:t>
      </w:r>
      <w:r w:rsidRPr="00FA0D45">
        <w:rPr>
          <w:u w:val="single"/>
        </w:rPr>
        <w:t>tank the global economy</w:t>
      </w:r>
      <w:r>
        <w:t>. KURTZLEBEN: Exactly</w:t>
      </w:r>
      <w:r w:rsidRPr="00FA0D45">
        <w:rPr>
          <w:u w:val="single"/>
        </w:rPr>
        <w:t>. And not only that, U.S. debt is considered a phenomenally safe asset. If suddenly the safety of that is in question, that could really, really shake global financial markets. That is a big deal.</w:t>
      </w:r>
    </w:p>
    <w:p w:rsidR="00147A30" w:rsidRDefault="00147A30" w:rsidP="00147A30">
      <w:pPr>
        <w:rPr>
          <w:u w:val="single"/>
        </w:rPr>
      </w:pPr>
    </w:p>
    <w:p w:rsidR="00147A30" w:rsidRDefault="00147A30" w:rsidP="00147A30">
      <w:pPr>
        <w:pStyle w:val="Heading4"/>
        <w:rPr>
          <w:lang w:eastAsia="ko-KR"/>
        </w:rPr>
      </w:pPr>
      <w:r>
        <w:rPr>
          <w:rFonts w:hint="eastAsia"/>
          <w:lang w:eastAsia="ko-KR"/>
        </w:rPr>
        <w:t>Failure to breach will kill the economy---prefer economic research</w:t>
      </w:r>
    </w:p>
    <w:p w:rsidR="00147A30" w:rsidRDefault="00147A30" w:rsidP="00147A30">
      <w:pPr>
        <w:rPr>
          <w:rFonts w:eastAsiaTheme="minorEastAsia"/>
          <w:lang w:eastAsia="ko-KR"/>
        </w:rPr>
      </w:pPr>
      <w:r>
        <w:rPr>
          <w:rFonts w:eastAsiaTheme="minorEastAsia" w:hint="eastAsia"/>
          <w:lang w:eastAsia="ko-KR"/>
        </w:rPr>
        <w:t xml:space="preserve">Jared </w:t>
      </w:r>
      <w:r w:rsidRPr="007F35C4">
        <w:rPr>
          <w:rStyle w:val="Style13ptBold"/>
          <w:rFonts w:hint="eastAsia"/>
        </w:rPr>
        <w:t>Berstein 10/22</w:t>
      </w:r>
      <w:r>
        <w:rPr>
          <w:rStyle w:val="Style13ptBold"/>
        </w:rPr>
        <w:t>/15</w:t>
      </w:r>
      <w:r>
        <w:rPr>
          <w:rFonts w:eastAsiaTheme="minorEastAsia"/>
          <w:lang w:eastAsia="ko-KR"/>
        </w:rPr>
        <w:t>, Jared Bernstein, a former chief economist to Vice President Biden, is a senior fellow at the Center on Budget and Policy Priorities and author of the new book 'The Reconnection Agenda: Reuniting Growth and Prosperity</w:t>
      </w:r>
      <w:r>
        <w:rPr>
          <w:rFonts w:eastAsiaTheme="minorEastAsia" w:hint="eastAsia"/>
          <w:lang w:eastAsia="ko-KR"/>
        </w:rPr>
        <w:t xml:space="preserve">, </w:t>
      </w:r>
      <w:r>
        <w:rPr>
          <w:rFonts w:eastAsiaTheme="minorEastAsia"/>
          <w:lang w:eastAsia="ko-KR"/>
        </w:rPr>
        <w:t xml:space="preserve">"Debt ceiling update: ‘Prioritization’ is Republican for default," </w:t>
      </w:r>
      <w:r>
        <w:rPr>
          <w:rFonts w:eastAsiaTheme="minorEastAsia" w:hint="eastAsia"/>
          <w:lang w:eastAsia="ko-KR"/>
        </w:rPr>
        <w:t>10-22-15</w:t>
      </w:r>
      <w:r>
        <w:rPr>
          <w:rFonts w:eastAsiaTheme="minorEastAsia"/>
          <w:lang w:eastAsia="ko-KR"/>
        </w:rPr>
        <w:t>, Washington Post, https://www.washingtonpost.com/posteverything/wp/2015/10/22/debt-ceiling-update-prioritization-is-republican-for-default/, DOA: 10-22-2015</w:t>
      </w:r>
    </w:p>
    <w:p w:rsidR="00147A30" w:rsidRDefault="00147A30" w:rsidP="00147A30">
      <w:pPr>
        <w:rPr>
          <w:rFonts w:eastAsiaTheme="minorEastAsia"/>
          <w:lang w:eastAsia="ko-KR"/>
        </w:rPr>
      </w:pPr>
      <w:r>
        <w:rPr>
          <w:rFonts w:eastAsiaTheme="minorEastAsia"/>
          <w:lang w:eastAsia="ko-KR"/>
        </w:rPr>
        <w:t xml:space="preserve">But </w:t>
      </w:r>
      <w:r w:rsidRPr="007F35C4">
        <w:rPr>
          <w:rStyle w:val="Emphasis"/>
        </w:rPr>
        <w:t>recent economic research</w:t>
      </w:r>
      <w:r>
        <w:rPr>
          <w:rFonts w:eastAsiaTheme="minorEastAsia"/>
          <w:lang w:eastAsia="ko-KR"/>
        </w:rPr>
        <w:t xml:space="preserve"> </w:t>
      </w:r>
      <w:r w:rsidRPr="007F35C4">
        <w:rPr>
          <w:rStyle w:val="StyleUnderline"/>
        </w:rPr>
        <w:t xml:space="preserve">has shown that even </w:t>
      </w:r>
      <w:r w:rsidRPr="007F35C4">
        <w:rPr>
          <w:rStyle w:val="Emphasis"/>
        </w:rPr>
        <w:t>flirting with default</w:t>
      </w:r>
      <w:r>
        <w:rPr>
          <w:rFonts w:eastAsiaTheme="minorEastAsia"/>
          <w:lang w:eastAsia="ko-KR"/>
        </w:rPr>
        <w:t xml:space="preserve"> </w:t>
      </w:r>
      <w:r w:rsidRPr="007F35C4">
        <w:rPr>
          <w:rStyle w:val="StyleUnderline"/>
        </w:rPr>
        <w:t xml:space="preserve">has negative impacts on </w:t>
      </w:r>
      <w:r w:rsidRPr="007F35C4">
        <w:rPr>
          <w:rStyle w:val="Emphasis"/>
        </w:rPr>
        <w:t>consumer confidence</w:t>
      </w:r>
      <w:r>
        <w:rPr>
          <w:rFonts w:eastAsiaTheme="minorEastAsia"/>
          <w:lang w:eastAsia="ko-KR"/>
        </w:rPr>
        <w:t xml:space="preserve">, </w:t>
      </w:r>
      <w:r w:rsidRPr="007F35C4">
        <w:rPr>
          <w:rStyle w:val="Emphasis"/>
        </w:rPr>
        <w:t>business optimism</w:t>
      </w:r>
      <w:r>
        <w:rPr>
          <w:rFonts w:eastAsiaTheme="minorEastAsia"/>
          <w:lang w:eastAsia="ko-KR"/>
        </w:rPr>
        <w:t xml:space="preserve">, </w:t>
      </w:r>
      <w:r w:rsidRPr="007F35C4">
        <w:rPr>
          <w:rStyle w:val="Emphasis"/>
        </w:rPr>
        <w:t>stock market prices</w:t>
      </w:r>
      <w:r>
        <w:rPr>
          <w:rFonts w:eastAsiaTheme="minorEastAsia"/>
          <w:lang w:eastAsia="ko-KR"/>
        </w:rPr>
        <w:t xml:space="preserve"> </w:t>
      </w:r>
      <w:r w:rsidRPr="007F35C4">
        <w:rPr>
          <w:rStyle w:val="StyleUnderline"/>
        </w:rPr>
        <w:t>and</w:t>
      </w:r>
      <w:r>
        <w:rPr>
          <w:rFonts w:eastAsiaTheme="minorEastAsia"/>
          <w:lang w:eastAsia="ko-KR"/>
        </w:rPr>
        <w:t xml:space="preserve"> </w:t>
      </w:r>
      <w:r w:rsidRPr="007F35C4">
        <w:rPr>
          <w:rStyle w:val="Emphasis"/>
        </w:rPr>
        <w:t>volatility</w:t>
      </w:r>
      <w:r>
        <w:rPr>
          <w:rFonts w:eastAsiaTheme="minorEastAsia"/>
          <w:lang w:eastAsia="ko-KR"/>
        </w:rPr>
        <w:t xml:space="preserve">, </w:t>
      </w:r>
      <w:r w:rsidRPr="007F35C4">
        <w:rPr>
          <w:rStyle w:val="StyleUnderline"/>
        </w:rPr>
        <w:t>and</w:t>
      </w:r>
      <w:r>
        <w:rPr>
          <w:rFonts w:eastAsiaTheme="minorEastAsia"/>
          <w:lang w:eastAsia="ko-KR"/>
        </w:rPr>
        <w:t xml:space="preserve"> more expensively, </w:t>
      </w:r>
      <w:r w:rsidRPr="007F35C4">
        <w:rPr>
          <w:rStyle w:val="Emphasis"/>
        </w:rPr>
        <w:t>Treasury yields.</w:t>
      </w:r>
      <w:r>
        <w:rPr>
          <w:rFonts w:eastAsiaTheme="minorEastAsia"/>
          <w:lang w:eastAsia="ko-KR"/>
        </w:rPr>
        <w:t xml:space="preserve"> </w:t>
      </w:r>
      <w:r w:rsidRPr="007F35C4">
        <w:rPr>
          <w:rStyle w:val="StyleUnderline"/>
        </w:rPr>
        <w:t>When debt purchasers get slightly spooked by these default threats, they bump up risk premiums by a few basis points</w:t>
      </w:r>
      <w:r>
        <w:rPr>
          <w:rFonts w:eastAsiaTheme="minorEastAsia"/>
          <w:lang w:eastAsia="ko-KR"/>
        </w:rPr>
        <w:t xml:space="preserve"> (hundredths of a percent). No question, </w:t>
      </w:r>
      <w:r w:rsidRPr="007F35C4">
        <w:rPr>
          <w:rStyle w:val="StyleUnderline"/>
        </w:rPr>
        <w:t>interest rates on government debt have been extremely low</w:t>
      </w:r>
      <w:r>
        <w:rPr>
          <w:rFonts w:eastAsiaTheme="minorEastAsia"/>
          <w:lang w:eastAsia="ko-KR"/>
        </w:rPr>
        <w:t xml:space="preserve">, but </w:t>
      </w:r>
      <w:r w:rsidRPr="007F35C4">
        <w:rPr>
          <w:rStyle w:val="Emphasis"/>
        </w:rPr>
        <w:t>even a tiny increase can still lead to billions more in interest payments</w:t>
      </w:r>
      <w:r>
        <w:rPr>
          <w:rFonts w:eastAsiaTheme="minorEastAsia"/>
          <w:lang w:eastAsia="ko-KR"/>
        </w:rPr>
        <w:t>.</w:t>
      </w:r>
    </w:p>
    <w:p w:rsidR="00147A30" w:rsidRPr="00FA0D45" w:rsidRDefault="00147A30" w:rsidP="00147A30">
      <w:pPr>
        <w:rPr>
          <w:u w:val="single"/>
        </w:rPr>
      </w:pPr>
    </w:p>
    <w:p w:rsidR="00147A30" w:rsidRDefault="00147A30" w:rsidP="00147A30">
      <w:pPr>
        <w:pStyle w:val="Heading3"/>
      </w:pPr>
      <w:r>
        <w:lastRenderedPageBreak/>
        <w:t>Time frame</w:t>
      </w:r>
    </w:p>
    <w:p w:rsidR="00147A30" w:rsidRDefault="00147A30" w:rsidP="00147A30">
      <w:pPr>
        <w:pStyle w:val="Heading4"/>
      </w:pPr>
      <w:r>
        <w:t>The debt ceiling must be raised by late- September</w:t>
      </w:r>
    </w:p>
    <w:p w:rsidR="00147A30" w:rsidRDefault="00147A30" w:rsidP="00147A30">
      <w:r w:rsidRPr="001D176D">
        <w:t xml:space="preserve">Damian </w:t>
      </w:r>
      <w:r w:rsidRPr="001D176D">
        <w:rPr>
          <w:rStyle w:val="Style13ptBold"/>
        </w:rPr>
        <w:t>Paletta 7/17</w:t>
      </w:r>
      <w:r>
        <w:t xml:space="preserve">/17, </w:t>
      </w:r>
      <w:r w:rsidRPr="001D176D">
        <w:t xml:space="preserve">"Steven Mnuchin, Trump’s treasury secretary, is hurtling toward his first fiasco," </w:t>
      </w:r>
      <w:hyperlink r:id="rId24" w:history="1">
        <w:r w:rsidRPr="00E31CAA">
          <w:rPr>
            <w:rStyle w:val="Hyperlink"/>
          </w:rPr>
          <w:t>https://www.washingtonpost.com/business/economy/steven-mnuchin-trumps-treasury-secretary-is-hurtling-toward-his-first-fiasco/2017/07/17/28c0ecf8-5da9-11e7-9b7d-14576dc0f39d_story.html</w:t>
        </w:r>
      </w:hyperlink>
      <w:r>
        <w:t xml:space="preserve"> ach </w:t>
      </w:r>
    </w:p>
    <w:p w:rsidR="00147A30" w:rsidRPr="001D176D" w:rsidRDefault="00147A30" w:rsidP="00147A30">
      <w:r w:rsidRPr="001D176D">
        <w:rPr>
          <w:u w:val="single"/>
        </w:rPr>
        <w:t>Unlike other issues facing the Trump</w:t>
      </w:r>
      <w:r w:rsidRPr="001D176D">
        <w:t xml:space="preserve"> administration — such as passing a health-care bill and overhauling the tax code — </w:t>
      </w:r>
      <w:r w:rsidRPr="001D176D">
        <w:rPr>
          <w:u w:val="single"/>
        </w:rPr>
        <w:t>raising the debt limit comes with a hard deadline of late September</w:t>
      </w:r>
      <w:r w:rsidRPr="001D176D">
        <w:t xml:space="preserve">, according to Mnuchin. </w:t>
      </w:r>
      <w:r w:rsidRPr="001D176D">
        <w:rPr>
          <w:u w:val="single"/>
        </w:rPr>
        <w:t>Failure to do so could lead the U.S. government to miss paying its obligations, causing what analysts would consider a historic, market-rattling default on U.S. government debt</w:t>
      </w:r>
      <w:r w:rsidRPr="001D176D">
        <w:t>.</w:t>
      </w:r>
    </w:p>
    <w:p w:rsidR="00147A30" w:rsidRDefault="00147A30" w:rsidP="00147A30"/>
    <w:p w:rsidR="00147A30" w:rsidRDefault="00147A30" w:rsidP="00147A30">
      <w:pPr>
        <w:pStyle w:val="Heading4"/>
      </w:pPr>
      <w:r>
        <w:t>Treasury will default in mid-October if the debt ceiling isn’t raised.</w:t>
      </w:r>
    </w:p>
    <w:p w:rsidR="00147A30" w:rsidRPr="00B64FDA" w:rsidRDefault="00147A30" w:rsidP="00147A30">
      <w:r w:rsidRPr="00B64FDA">
        <w:t xml:space="preserve">Jeanne </w:t>
      </w:r>
      <w:r w:rsidRPr="00B64FDA">
        <w:rPr>
          <w:rStyle w:val="Style13ptBold"/>
        </w:rPr>
        <w:t>Sahadi, 7-12</w:t>
      </w:r>
      <w:r w:rsidRPr="00B64FDA">
        <w:t>-2017, "New tax data suggest debt ceiling must change by first half of October," CNNMoney, http://money.cnn.com/2017/07/12/news/economy/debt-ceiling-deadline/index.html</w:t>
      </w:r>
    </w:p>
    <w:p w:rsidR="00147A30" w:rsidRDefault="00147A30" w:rsidP="00147A30">
      <w:pPr>
        <w:rPr>
          <w:u w:val="single"/>
        </w:rPr>
      </w:pPr>
      <w:r w:rsidRPr="00B64FDA">
        <w:rPr>
          <w:u w:val="single"/>
        </w:rPr>
        <w:t>With revenue numbers in for June, the Bipartisan Policy Center now projects the U.S. Treasury will face a cash crunch by the first half of October if Congress fails to raise or suspend the country's debt ceiling soon</w:t>
      </w:r>
      <w:r>
        <w:t xml:space="preserve">. That so-called X date -- which BPC expects to come in early to mid-October -- is the point when </w:t>
      </w:r>
      <w:r w:rsidRPr="00B64FDA">
        <w:rPr>
          <w:u w:val="single"/>
        </w:rPr>
        <w:t>Treasury won't have enough cash</w:t>
      </w:r>
      <w:r>
        <w:t xml:space="preserve"> and revenue on hand </w:t>
      </w:r>
      <w:r w:rsidRPr="00B64FDA">
        <w:rPr>
          <w:u w:val="single"/>
        </w:rPr>
        <w:t>to pay all bills in full and on time.</w:t>
      </w:r>
      <w:r>
        <w:rPr>
          <w:u w:val="single"/>
        </w:rPr>
        <w:t xml:space="preserve"> </w:t>
      </w:r>
      <w:r w:rsidRPr="00B64FDA">
        <w:rPr>
          <w:u w:val="single"/>
        </w:rPr>
        <w:t>Previously, BPC had predicted the X date could occur sometime in October or November.</w:t>
      </w:r>
    </w:p>
    <w:p w:rsidR="00147A30" w:rsidRDefault="00147A30" w:rsidP="00147A30">
      <w:pPr>
        <w:pStyle w:val="Heading3"/>
      </w:pPr>
      <w:r>
        <w:lastRenderedPageBreak/>
        <w:t>AT Won’t miss payments</w:t>
      </w:r>
    </w:p>
    <w:p w:rsidR="00147A30" w:rsidRDefault="00147A30" w:rsidP="00147A30"/>
    <w:p w:rsidR="00147A30" w:rsidRDefault="00147A30" w:rsidP="00147A30">
      <w:pPr>
        <w:pStyle w:val="Heading4"/>
      </w:pPr>
      <w:r>
        <w:t>Even if the US doesn’t miss payments, getting too close to the X Date leads to credit downgrades</w:t>
      </w:r>
    </w:p>
    <w:p w:rsidR="00147A30" w:rsidRDefault="00147A30" w:rsidP="00147A30">
      <w:r w:rsidRPr="004660E5">
        <w:t xml:space="preserve">Jonathan </w:t>
      </w:r>
      <w:r w:rsidRPr="004660E5">
        <w:rPr>
          <w:rStyle w:val="Style13ptBold"/>
        </w:rPr>
        <w:t>Capehart 7/13</w:t>
      </w:r>
      <w:r>
        <w:t>/17, (</w:t>
      </w:r>
      <w:r w:rsidRPr="001C71FC">
        <w:t>member of the Post editorial board</w:t>
      </w:r>
      <w:r>
        <w:rPr>
          <w:rFonts w:ascii="Helvetica" w:hAnsi="Helvetica" w:cs="Helvetica"/>
          <w:color w:val="2A2A2A"/>
        </w:rPr>
        <w:t xml:space="preserve">) </w:t>
      </w:r>
      <w:r w:rsidRPr="004660E5">
        <w:t>Look past the smoke from the Trump White House funeral pyre, and you’ll see financial Armageddon</w:t>
      </w:r>
      <w:r>
        <w:t xml:space="preserve"> Washington Post, </w:t>
      </w:r>
      <w:hyperlink r:id="rId25" w:history="1">
        <w:r w:rsidRPr="00E31CAA">
          <w:rPr>
            <w:rStyle w:val="Hyperlink"/>
          </w:rPr>
          <w:t>https://www.washingtonpost.com/blogs/post-partisan/wp/2017/07/13/look-past-the-smoke-from-the-trump-white-house-funeral-pyre-and-youll-see-financial-armageddon/?utm_term=.8e6d5798fe85</w:t>
        </w:r>
      </w:hyperlink>
      <w:r>
        <w:t xml:space="preserve"> ach</w:t>
      </w:r>
    </w:p>
    <w:p w:rsidR="00147A30" w:rsidRPr="00B16F1D" w:rsidRDefault="00147A30" w:rsidP="00147A30">
      <w:r>
        <w:t xml:space="preserve">“There is currently significant evidence to support an ‘X Date’ within the early to mid-October period,” the BPC announced. And this squares right up with what the CBO reported late last month. Early October is not only critical because it is the start of a new budget year. Specifically, on Oct. 2, as the BPC has been pointing out for months, Treasury must pump money into the Military Retirement Trust Fund. That payment was $81 billion in 2016. </w:t>
      </w:r>
      <w:r w:rsidRPr="001C71FC">
        <w:rPr>
          <w:u w:val="single"/>
        </w:rPr>
        <w:t>The federal government not having enough money on hand to pay all of its bills on time would destroy the full faith and credit of the United States and throttle the American people in ways unimaginable.</w:t>
      </w:r>
      <w:r>
        <w:t xml:space="preserve"> “When we’re talking about the payments that the government makes, these are to every American individual out there,” Shai Akabas, director of fiscal policy at BPC, said on a call with reporters on Wednesday. “Almost every single person gets some payment from either directly or indirectly from the federal government. So, whether, it’s Social Security beneficiaries, doctors who provide Medicare and Medicaid and the patients that they rely on them, welfare recipients … federal employees. These are all people who are waiting for payments from the government and people are waiting, then, in turn for payments from those people or businesses because the economy is obviously very dynamic and relies on each payment going before the next payment.” </w:t>
      </w:r>
      <w:r w:rsidRPr="001C71FC">
        <w:rPr>
          <w:u w:val="single"/>
        </w:rPr>
        <w:t>As we get closer to that X date and the hysteria builds, you’re going to hear Republican lawmakers say there’s nothing to worry about because as long as the treasury makes the legally mandated interest payments, the United States won’t be in financial default</w:t>
      </w:r>
      <w:r>
        <w:t xml:space="preserve"> in the eyes of credit-rating agencies and the global markets. </w:t>
      </w:r>
      <w:r w:rsidRPr="001C71FC">
        <w:rPr>
          <w:u w:val="single"/>
        </w:rPr>
        <w:t>Don’t buy it. Remember, the credit rating of the U.S. was downgraded for the first time in history when we went through the debt-ceiling crisis in 2011</w:t>
      </w:r>
      <w:r>
        <w:t xml:space="preserve">. Akabas allows that those folks are technically correct. “My sense is </w:t>
      </w:r>
      <w:r w:rsidRPr="001C71FC">
        <w:t xml:space="preserve">that the credit-rating agencies’ people who evaluate technical default do actually draw distinctions between missing other payments that the government owes and actually missing a payment to bondholders because that’s effectively </w:t>
      </w:r>
      <w:r w:rsidRPr="001C71FC">
        <w:rPr>
          <w:u w:val="single"/>
        </w:rPr>
        <w:t>what the credit rating is</w:t>
      </w:r>
      <w:r w:rsidRPr="001C71FC">
        <w:t>. It is the credit of how likely you are to make your payments to bondholders.”</w:t>
      </w:r>
      <w:r>
        <w:t xml:space="preserve"> Then he added this: “But </w:t>
      </w:r>
      <w:r w:rsidRPr="001C71FC">
        <w:rPr>
          <w:u w:val="single"/>
        </w:rPr>
        <w:t>in terms of what the perception would be, which is, I think, just as important, if the federal government, which is considered the most creditworthy entity on the planet, is missing payments that is owed on a large scale to either individuals or businesses, even if they are continuing to make all payments to bondholders, then I think you will see consequences</w:t>
      </w:r>
      <w:r>
        <w:t xml:space="preserve"> that we can’t foretell right now.”</w:t>
      </w:r>
    </w:p>
    <w:p w:rsidR="00147A30" w:rsidRPr="00207B66" w:rsidRDefault="00147A30" w:rsidP="00147A30"/>
    <w:p w:rsidR="00162C77" w:rsidRDefault="00162C77" w:rsidP="00162C77"/>
    <w:p w:rsidR="00162C77" w:rsidRDefault="00162C77" w:rsidP="00162C77">
      <w:pPr>
        <w:pStyle w:val="Heading3"/>
      </w:pPr>
      <w:r>
        <w:lastRenderedPageBreak/>
        <w:t>Dollar Heg</w:t>
      </w:r>
    </w:p>
    <w:p w:rsidR="00162C77" w:rsidRPr="0003411D" w:rsidRDefault="00162C77" w:rsidP="00162C77">
      <w:pPr>
        <w:pStyle w:val="Heading4"/>
      </w:pPr>
      <w:r>
        <w:t>Failure to raise debt ceiling undermines U.S. dollar heg and risks a government shut down</w:t>
      </w:r>
    </w:p>
    <w:p w:rsidR="00162C77" w:rsidRPr="0003411D" w:rsidRDefault="00162C77" w:rsidP="00162C77">
      <w:r>
        <w:rPr>
          <w:rStyle w:val="Style13ptBold"/>
        </w:rPr>
        <w:t xml:space="preserve">Monfort 7/21/17 </w:t>
      </w:r>
      <w:r w:rsidRPr="0003411D">
        <w:rPr>
          <w:rStyle w:val="Style13ptBold"/>
          <w:b w:val="0"/>
          <w:sz w:val="22"/>
        </w:rPr>
        <w:t xml:space="preserve">--- journalist at Pound Sterling Live. </w:t>
      </w:r>
      <w:r>
        <w:t>(Joaquin Monfort, US Dollar at Risk of Falling Further in Late Summer as Political Risks Mount”, https://www.poundsterlinglive.com/usd/7199-dollar-at-risk-of-falling-in-late-summer-from-political-risks-in-washington-and-the-far-east)//ET</w:t>
      </w:r>
    </w:p>
    <w:p w:rsidR="00162C77" w:rsidRDefault="00162C77" w:rsidP="00162C77">
      <w:pPr>
        <w:rPr>
          <w:rStyle w:val="StyleUnderline"/>
        </w:rPr>
      </w:pPr>
      <w:r w:rsidRPr="0003411D">
        <w:rPr>
          <w:sz w:val="16"/>
        </w:rPr>
        <w:t xml:space="preserve">The </w:t>
      </w:r>
      <w:r w:rsidRPr="00E8772F">
        <w:rPr>
          <w:rStyle w:val="StyleUnderline"/>
        </w:rPr>
        <w:t>Dollar is at risk of weakening during the late summer as US political</w:t>
      </w:r>
      <w:r w:rsidRPr="0003411D">
        <w:rPr>
          <w:sz w:val="16"/>
        </w:rPr>
        <w:t xml:space="preserve"> and geopolitical </w:t>
      </w:r>
      <w:r w:rsidRPr="00E8772F">
        <w:rPr>
          <w:rStyle w:val="StyleUnderline"/>
        </w:rPr>
        <w:t>risks ratchet up</w:t>
      </w:r>
      <w:r w:rsidRPr="0003411D">
        <w:rPr>
          <w:sz w:val="16"/>
        </w:rPr>
        <w:t xml:space="preserve">, says Bank of America’s FX strategist David Woo. Not only the Dollar but other so-called risky assets like equities and emerging market asset, could also suffer, as political standoffs dominate politics in the US and geopolitics in a Korea-China-US relationship triangle. The market is not currently sufficiently alive to the notion that either of these presents a tangible risk, although positioning on the Dollar is the most bearish it has been since 2009 so its arguable the ‘smart money’ may be engaging. The </w:t>
      </w:r>
      <w:r w:rsidRPr="00E8772F">
        <w:rPr>
          <w:rStyle w:val="Emphasis"/>
        </w:rPr>
        <w:t>Washington standoff is</w:t>
      </w:r>
      <w:r w:rsidRPr="0003411D">
        <w:rPr>
          <w:sz w:val="16"/>
        </w:rPr>
        <w:t xml:space="preserve"> </w:t>
      </w:r>
      <w:r w:rsidRPr="00E8772F">
        <w:rPr>
          <w:rStyle w:val="StyleUnderline"/>
        </w:rPr>
        <w:t>likely to take the form of a ‘game of chicken’ between the Republican controlled house of representatives</w:t>
      </w:r>
      <w:r w:rsidRPr="0003411D">
        <w:rPr>
          <w:sz w:val="16"/>
        </w:rPr>
        <w:t xml:space="preserve"> (GOP), the Senate</w:t>
      </w:r>
      <w:r w:rsidRPr="00E8772F">
        <w:rPr>
          <w:rStyle w:val="StyleUnderline"/>
        </w:rPr>
        <w:t>, and the president over the</w:t>
      </w:r>
      <w:r w:rsidRPr="0003411D">
        <w:rPr>
          <w:sz w:val="16"/>
        </w:rPr>
        <w:t xml:space="preserve"> President’s proposed tax cuts and whether they can be afforded without raising the </w:t>
      </w:r>
      <w:r w:rsidRPr="00E8772F">
        <w:rPr>
          <w:rStyle w:val="StyleUnderline"/>
        </w:rPr>
        <w:t>debt ceiling.</w:t>
      </w:r>
      <w:r>
        <w:rPr>
          <w:rStyle w:val="StyleUnderline"/>
        </w:rPr>
        <w:t xml:space="preserve"> </w:t>
      </w:r>
      <w:r w:rsidRPr="0003411D">
        <w:rPr>
          <w:sz w:val="16"/>
        </w:rPr>
        <w:t xml:space="preserve">A similar ‘game of chicken’ is likely to begin between the west and North Korea as the US establishes a greater military presence in South Korea and puts pressure on China to control its delinquent neighbour. The classic ‘game of chicken’ describes a game where two truck drivers are driving at each other head-on; the winner is the driver who keeps his nerve the longest and does not veer out of the way. If neither veers and they collide both die, and therefore also lose. Woo’s point of using the ‘game of chicken’ analogy is not to forecast which side is more likely to ‘win’ but rather that the game leads to a ratchetting up of uncertainty and tension to a crescendo, </w:t>
      </w:r>
      <w:r w:rsidRPr="0003411D">
        <w:rPr>
          <w:rStyle w:val="StyleUnderline"/>
        </w:rPr>
        <w:t>which in financial markets creates the potential for extreme volatility and wrecks risk appetite.</w:t>
      </w:r>
      <w:r>
        <w:rPr>
          <w:rStyle w:val="StyleUnderline"/>
        </w:rPr>
        <w:t xml:space="preserve"> </w:t>
      </w:r>
      <w:r w:rsidRPr="0003411D">
        <w:rPr>
          <w:sz w:val="16"/>
        </w:rPr>
        <w:t xml:space="preserve">This has led Woo to forecast a collapse in risk appetite during the late summer when these issues reach a head. Financial market volatility is at an ultra, 10-year low, which suggests an extreme has been reached. This increases the chances of a ‘snap back’ in volatility higher from the extreme lows. </w:t>
      </w:r>
      <w:r w:rsidRPr="0003411D">
        <w:rPr>
          <w:rStyle w:val="StyleUnderline"/>
        </w:rPr>
        <w:t xml:space="preserve">The </w:t>
      </w:r>
      <w:r w:rsidRPr="0003411D">
        <w:rPr>
          <w:rStyle w:val="Emphasis"/>
        </w:rPr>
        <w:t>increased fear factor</w:t>
      </w:r>
      <w:r w:rsidRPr="0003411D">
        <w:rPr>
          <w:rStyle w:val="StyleUnderline"/>
        </w:rPr>
        <w:t xml:space="preserve"> is expected to </w:t>
      </w:r>
      <w:r w:rsidRPr="0003411D">
        <w:rPr>
          <w:rStyle w:val="Emphasis"/>
        </w:rPr>
        <w:t>depress the Dollar</w:t>
      </w:r>
      <w:r w:rsidRPr="0003411D">
        <w:rPr>
          <w:rStyle w:val="StyleUnderline"/>
        </w:rPr>
        <w:t xml:space="preserve"> as well,</w:t>
      </w:r>
      <w:r w:rsidRPr="0003411D">
        <w:rPr>
          <w:sz w:val="16"/>
        </w:rPr>
        <w:t xml:space="preserve"> </w:t>
      </w:r>
      <w:r w:rsidRPr="0003411D">
        <w:rPr>
          <w:rStyle w:val="StyleUnderline"/>
        </w:rPr>
        <w:t>as it will make the Federal Reserve reluctant to raise interest rates,</w:t>
      </w:r>
      <w:r w:rsidRPr="0003411D">
        <w:rPr>
          <w:sz w:val="16"/>
        </w:rPr>
        <w:t xml:space="preserve"> at least at the relatively brisk pace currently expected by markets. The root cause of the stand-off in Washington is the failure of President Trump to repeal the Affordable Health Care Act and replace it with a cheaper reform, the savings from which would pay for tax cuts. This was his plan, but the idea of repealing an act which provides care to the widest number of American’s in history, for a policy which will drastically cut the number of Americans qualifying for healthcare cover is too repugnant even for some Republicans to stomach, and so far Trump has failed to get a majority to vote the bill through. It now seems highly unlikely he will ever succeed in doing so. The savings from the repeal of the Affordable Care Act were earmarked for use to fund tax cuts so that they would be of zero cost, however, now that this is not possible, Trump will have to find the money from somewhere else. Since no savings appear to be forthcoming from other departments he will have to borrow to fund the tax cuts - and it is here that he parts ways from many Republicans who do not agree with increasing borrowing. </w:t>
      </w:r>
      <w:r w:rsidRPr="0003411D">
        <w:rPr>
          <w:rStyle w:val="StyleUnderline"/>
        </w:rPr>
        <w:t>The US has already reached and lifted its debt ceiling once under the Obama administration and that was only agreed with great reluctance, for Trump to ask the same, risks the same response.</w:t>
      </w:r>
      <w:r>
        <w:rPr>
          <w:rStyle w:val="StyleUnderline"/>
        </w:rPr>
        <w:t xml:space="preserve"> </w:t>
      </w:r>
      <w:r w:rsidRPr="0003411D">
        <w:rPr>
          <w:rStyle w:val="StyleUnderline"/>
        </w:rPr>
        <w:t xml:space="preserve">If the house will not vote through an </w:t>
      </w:r>
      <w:r w:rsidRPr="0003411D">
        <w:rPr>
          <w:rStyle w:val="Emphasis"/>
        </w:rPr>
        <w:t>extension of the ceiling</w:t>
      </w:r>
      <w:r w:rsidRPr="0003411D">
        <w:rPr>
          <w:rStyle w:val="StyleUnderline"/>
        </w:rPr>
        <w:t xml:space="preserve"> there is a </w:t>
      </w:r>
      <w:r w:rsidRPr="0003411D">
        <w:rPr>
          <w:rStyle w:val="Emphasis"/>
        </w:rPr>
        <w:t>risk of a government shut-down in October due to lack of adequate funds,</w:t>
      </w:r>
      <w:r w:rsidRPr="0003411D">
        <w:rPr>
          <w:sz w:val="16"/>
        </w:rPr>
        <w:t xml:space="preserve"> Woo explains: “</w:t>
      </w:r>
      <w:r w:rsidRPr="0003411D">
        <w:rPr>
          <w:rStyle w:val="StyleUnderline"/>
        </w:rPr>
        <w:t>In September, Congress will have to reach an agreement over the fiscal year 2018 budget to avoid a shutdown</w:t>
      </w:r>
      <w:r w:rsidRPr="0003411D">
        <w:rPr>
          <w:sz w:val="16"/>
        </w:rPr>
        <w:t xml:space="preserve">. Around the same time, </w:t>
      </w:r>
      <w:r w:rsidRPr="0003411D">
        <w:rPr>
          <w:rStyle w:val="StyleUnderline"/>
        </w:rPr>
        <w:t>Congress will have to raise the debt ceiling to avoid a default by mid-October</w:t>
      </w:r>
      <w:r w:rsidRPr="0003411D">
        <w:rPr>
          <w:sz w:val="16"/>
        </w:rPr>
        <w:t xml:space="preserve">. A potential shutdown and/or default may be the only levers the President has over tax reform before it becomes too late.” Thus, </w:t>
      </w:r>
      <w:r w:rsidRPr="0003411D">
        <w:rPr>
          <w:rStyle w:val="StyleUnderline"/>
        </w:rPr>
        <w:t>a fiscal drama is very much on the horizon in US politics, which is likely to lead to</w:t>
      </w:r>
      <w:r w:rsidRPr="0003411D">
        <w:rPr>
          <w:sz w:val="16"/>
        </w:rPr>
        <w:t xml:space="preserve"> a ratchetting up of political risk and a continued </w:t>
      </w:r>
      <w:r w:rsidRPr="0003411D">
        <w:rPr>
          <w:rStyle w:val="StyleUnderline"/>
        </w:rPr>
        <w:t>decline for the Dollar.</w:t>
      </w:r>
    </w:p>
    <w:p w:rsidR="00162C77" w:rsidRPr="0003411D" w:rsidRDefault="00162C77" w:rsidP="00162C77">
      <w:pPr>
        <w:pStyle w:val="Heading4"/>
        <w:rPr>
          <w:rStyle w:val="StyleUnderline"/>
          <w:sz w:val="26"/>
          <w:szCs w:val="26"/>
          <w:u w:val="none"/>
        </w:rPr>
      </w:pPr>
      <w:r w:rsidRPr="0003411D">
        <w:rPr>
          <w:rStyle w:val="StyleUnderline"/>
          <w:sz w:val="26"/>
          <w:szCs w:val="26"/>
          <w:u w:val="none"/>
        </w:rPr>
        <w:t>Dollar heg is key to global stability and solves war</w:t>
      </w:r>
    </w:p>
    <w:p w:rsidR="00162C77" w:rsidRPr="008D0E33" w:rsidRDefault="00162C77" w:rsidP="00162C77">
      <w:pPr>
        <w:rPr>
          <w:rFonts w:eastAsia="Times New Roman"/>
          <w:b/>
          <w:sz w:val="24"/>
        </w:rPr>
      </w:pPr>
      <w:r w:rsidRPr="008D0E33">
        <w:rPr>
          <w:rFonts w:eastAsia="Times New Roman"/>
          <w:b/>
          <w:sz w:val="24"/>
        </w:rPr>
        <w:t>Hubbard, Open Society Foundations program assistant, 2010</w:t>
      </w:r>
    </w:p>
    <w:p w:rsidR="00162C77" w:rsidRPr="008D0E33" w:rsidRDefault="00162C77" w:rsidP="00162C77">
      <w:pPr>
        <w:rPr>
          <w:rFonts w:eastAsia="Times New Roman"/>
        </w:rPr>
      </w:pPr>
      <w:r w:rsidRPr="008D0E33">
        <w:rPr>
          <w:rFonts w:eastAsia="Times New Roman"/>
        </w:rPr>
        <w:t>(Jesse, “Hegemonic Stability Theory: An Empirical Analysis”, https://isrj.wordpress.com/2010/05/28/hegemonic-stability-theory/)</w:t>
      </w:r>
    </w:p>
    <w:p w:rsidR="00162C77" w:rsidRPr="008D0E33" w:rsidRDefault="00162C77" w:rsidP="00162C77">
      <w:pPr>
        <w:rPr>
          <w:rFonts w:eastAsia="PMingLiU"/>
          <w:szCs w:val="20"/>
          <w:u w:val="single"/>
          <w:lang w:eastAsia="zh-TW"/>
        </w:rPr>
      </w:pPr>
      <w:r w:rsidRPr="008D0E33">
        <w:rPr>
          <w:rFonts w:eastAsia="PMingLiU"/>
          <w:b/>
          <w:szCs w:val="20"/>
          <w:highlight w:val="cyan"/>
          <w:u w:val="single"/>
          <w:bdr w:val="single" w:sz="4" w:space="0" w:color="auto" w:frame="1"/>
          <w:lang w:eastAsia="zh-TW"/>
        </w:rPr>
        <w:t>Regression analysis</w:t>
      </w:r>
      <w:r w:rsidRPr="008D0E33">
        <w:rPr>
          <w:rFonts w:eastAsia="PMingLiU"/>
          <w:b/>
          <w:szCs w:val="20"/>
          <w:highlight w:val="cyan"/>
          <w:u w:val="single"/>
          <w:lang w:eastAsia="zh-TW"/>
        </w:rPr>
        <w:t xml:space="preserve"> </w:t>
      </w:r>
      <w:r w:rsidRPr="008D0E33">
        <w:rPr>
          <w:rFonts w:eastAsia="PMingLiU"/>
          <w:b/>
          <w:szCs w:val="20"/>
          <w:u w:val="single"/>
          <w:lang w:eastAsia="zh-TW"/>
        </w:rPr>
        <w:t xml:space="preserve">of this data </w:t>
      </w:r>
      <w:r w:rsidRPr="008D0E33">
        <w:rPr>
          <w:rFonts w:eastAsia="PMingLiU"/>
          <w:b/>
          <w:szCs w:val="20"/>
          <w:highlight w:val="cyan"/>
          <w:u w:val="single"/>
          <w:lang w:eastAsia="zh-TW"/>
        </w:rPr>
        <w:t>shows</w:t>
      </w:r>
      <w:r w:rsidRPr="008D0E33">
        <w:rPr>
          <w:rFonts w:eastAsia="PMingLiU"/>
          <w:szCs w:val="20"/>
          <w:u w:val="single"/>
          <w:lang w:eastAsia="zh-TW"/>
        </w:rPr>
        <w:t xml:space="preserve"> that Pearson’s r-value is -.836. </w:t>
      </w:r>
      <w:r w:rsidRPr="008D0E33">
        <w:rPr>
          <w:rFonts w:eastAsia="Times New Roman"/>
          <w:b/>
          <w:iCs/>
          <w:highlight w:val="cyan"/>
          <w:u w:val="single"/>
        </w:rPr>
        <w:t xml:space="preserve">In the case of </w:t>
      </w:r>
      <w:r w:rsidRPr="008D0E33">
        <w:rPr>
          <w:rFonts w:eastAsia="Times New Roman"/>
          <w:b/>
          <w:iCs/>
          <w:u w:val="single"/>
        </w:rPr>
        <w:t xml:space="preserve">American </w:t>
      </w:r>
      <w:r w:rsidRPr="008D0E33">
        <w:rPr>
          <w:rFonts w:eastAsia="Times New Roman"/>
          <w:b/>
          <w:iCs/>
          <w:highlight w:val="cyan"/>
          <w:u w:val="single"/>
        </w:rPr>
        <w:t xml:space="preserve">hegemony, economic strength is a better predictor of </w:t>
      </w:r>
      <w:r w:rsidRPr="008D0E33">
        <w:rPr>
          <w:rFonts w:eastAsia="Times New Roman"/>
          <w:b/>
          <w:iCs/>
          <w:u w:val="single"/>
        </w:rPr>
        <w:t xml:space="preserve">violent </w:t>
      </w:r>
      <w:r w:rsidRPr="008D0E33">
        <w:rPr>
          <w:rFonts w:eastAsia="Times New Roman"/>
          <w:b/>
          <w:iCs/>
          <w:highlight w:val="cyan"/>
          <w:u w:val="single"/>
        </w:rPr>
        <w:t>conflict than even overall</w:t>
      </w:r>
      <w:r w:rsidRPr="008D0E33">
        <w:rPr>
          <w:rFonts w:eastAsia="Times New Roman"/>
          <w:b/>
          <w:iCs/>
          <w:u w:val="single"/>
        </w:rPr>
        <w:t xml:space="preserve"> national </w:t>
      </w:r>
      <w:r w:rsidRPr="008D0E33">
        <w:rPr>
          <w:rFonts w:eastAsia="Times New Roman"/>
          <w:b/>
          <w:iCs/>
          <w:highlight w:val="cyan"/>
          <w:u w:val="single"/>
        </w:rPr>
        <w:t>power</w:t>
      </w:r>
      <w:r w:rsidRPr="008D0E33">
        <w:rPr>
          <w:rFonts w:eastAsia="PMingLiU"/>
          <w:szCs w:val="20"/>
          <w:u w:val="single"/>
          <w:lang w:eastAsia="zh-TW"/>
        </w:rPr>
        <w:t xml:space="preserve">, which had an r-value of -.819. The data is also well within the realm of statistical significance, </w:t>
      </w:r>
      <w:r w:rsidRPr="008D0E33">
        <w:rPr>
          <w:rFonts w:eastAsia="PMingLiU"/>
          <w:szCs w:val="20"/>
          <w:u w:val="single"/>
          <w:lang w:eastAsia="zh-TW"/>
        </w:rPr>
        <w:lastRenderedPageBreak/>
        <w:t xml:space="preserve">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r w:rsidRPr="008D0E33">
        <w:rPr>
          <w:rFonts w:eastAsia="PMingLiU"/>
          <w:sz w:val="14"/>
          <w:szCs w:val="20"/>
          <w:lang w:eastAsia="zh-TW"/>
        </w:rPr>
        <w:t xml:space="preserve">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8D0E33">
        <w:rPr>
          <w:rFonts w:eastAsia="PMingLiU"/>
          <w:szCs w:val="20"/>
          <w:u w:val="single"/>
          <w:lang w:eastAsia="zh-TW"/>
        </w:rPr>
        <w:t>economic</w:t>
      </w:r>
      <w:r w:rsidRPr="008D0E33">
        <w:rPr>
          <w:rFonts w:eastAsia="PMingLiU"/>
          <w:b/>
          <w:szCs w:val="20"/>
          <w:u w:val="single"/>
          <w:lang w:eastAsia="zh-TW"/>
        </w:rPr>
        <w:t xml:space="preserve"> </w:t>
      </w:r>
      <w:r w:rsidRPr="008D0E33">
        <w:rPr>
          <w:rFonts w:eastAsia="PMingLiU"/>
          <w:b/>
          <w:szCs w:val="20"/>
          <w:highlight w:val="cyan"/>
          <w:u w:val="single"/>
          <w:lang w:eastAsia="zh-TW"/>
        </w:rPr>
        <w:t xml:space="preserve">instability </w:t>
      </w:r>
      <w:r w:rsidRPr="008D0E33">
        <w:rPr>
          <w:rFonts w:eastAsia="PMingLiU"/>
          <w:szCs w:val="20"/>
          <w:u w:val="single"/>
          <w:lang w:eastAsia="zh-TW"/>
        </w:rPr>
        <w:t>between the First and Second World Wars</w:t>
      </w:r>
      <w:r w:rsidRPr="008D0E33">
        <w:rPr>
          <w:rFonts w:eastAsia="PMingLiU"/>
          <w:b/>
          <w:szCs w:val="20"/>
          <w:u w:val="single"/>
          <w:lang w:eastAsia="zh-TW"/>
        </w:rPr>
        <w:t xml:space="preserve"> </w:t>
      </w:r>
      <w:r w:rsidRPr="008D0E33">
        <w:rPr>
          <w:rFonts w:eastAsia="PMingLiU"/>
          <w:b/>
          <w:szCs w:val="20"/>
          <w:highlight w:val="cyan"/>
          <w:u w:val="single"/>
          <w:lang w:eastAsia="zh-TW"/>
        </w:rPr>
        <w:t>could be attributed to the lack of an economic hegemon</w:t>
      </w:r>
      <w:r w:rsidRPr="008D0E33">
        <w:rPr>
          <w:rFonts w:eastAsia="PMingLiU"/>
          <w:sz w:val="14"/>
          <w:szCs w:val="20"/>
          <w:lang w:eastAsia="zh-TW"/>
        </w:rPr>
        <w:t xml:space="preserve"> (Kindleberger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8D0E33">
        <w:rPr>
          <w:rFonts w:eastAsia="PMingLiU"/>
          <w:szCs w:val="20"/>
          <w:u w:val="single"/>
          <w:lang w:eastAsia="zh-TW"/>
        </w:rPr>
        <w:t>The U.S. helped rebuild</w:t>
      </w:r>
      <w:r w:rsidRPr="008D0E33">
        <w:rPr>
          <w:rFonts w:eastAsia="PMingLiU"/>
          <w:sz w:val="14"/>
          <w:szCs w:val="20"/>
          <w:lang w:eastAsia="zh-TW"/>
        </w:rPr>
        <w:t xml:space="preserve"> Europe’s economic strength </w:t>
      </w:r>
      <w:r w:rsidRPr="008D0E33">
        <w:rPr>
          <w:rFonts w:eastAsia="PMingLiU"/>
          <w:szCs w:val="20"/>
          <w:u w:val="single"/>
          <w:lang w:eastAsia="zh-TW"/>
        </w:rPr>
        <w:t>with billions of dollars in investment</w:t>
      </w:r>
      <w:r w:rsidRPr="008D0E33">
        <w:rPr>
          <w:rFonts w:eastAsia="PMingLiU"/>
          <w:sz w:val="14"/>
          <w:szCs w:val="20"/>
          <w:lang w:eastAsia="zh-TW"/>
        </w:rPr>
        <w:t xml:space="preserve"> </w:t>
      </w:r>
      <w:r w:rsidRPr="008D0E33">
        <w:rPr>
          <w:rFonts w:eastAsia="PMingLiU"/>
          <w:szCs w:val="20"/>
          <w:u w:val="single"/>
          <w:lang w:eastAsia="zh-TW"/>
        </w:rPr>
        <w:t>through the Marshall Plan, assistance that was never available to the defeated powers after the First World War</w:t>
      </w:r>
      <w:r w:rsidRPr="008D0E33">
        <w:rPr>
          <w:rFonts w:eastAsia="PMingLiU"/>
          <w:sz w:val="14"/>
          <w:szCs w:val="20"/>
          <w:lang w:eastAsia="zh-TW"/>
        </w:rPr>
        <w:t xml:space="preserve"> (Kindleberger 1973). </w:t>
      </w:r>
      <w:r w:rsidRPr="008D0E33">
        <w:rPr>
          <w:rFonts w:eastAsia="PMingLiU"/>
          <w:szCs w:val="20"/>
          <w:u w:val="single"/>
          <w:lang w:eastAsia="zh-TW"/>
        </w:rPr>
        <w:t>The</w:t>
      </w:r>
      <w:r w:rsidRPr="008D0E33">
        <w:rPr>
          <w:rFonts w:eastAsia="PMingLiU"/>
          <w:b/>
          <w:szCs w:val="20"/>
          <w:u w:val="single"/>
          <w:lang w:eastAsia="zh-TW"/>
        </w:rPr>
        <w:t xml:space="preserve"> </w:t>
      </w:r>
      <w:r w:rsidRPr="008D0E33">
        <w:rPr>
          <w:rFonts w:eastAsia="PMingLiU"/>
          <w:szCs w:val="20"/>
          <w:u w:val="single"/>
          <w:lang w:eastAsia="zh-TW"/>
        </w:rPr>
        <w:t>interwar years were</w:t>
      </w:r>
      <w:r w:rsidRPr="008D0E33">
        <w:rPr>
          <w:rFonts w:eastAsia="PMingLiU"/>
          <w:sz w:val="14"/>
          <w:szCs w:val="20"/>
          <w:lang w:eastAsia="zh-TW"/>
        </w:rPr>
        <w:t xml:space="preserve"> also </w:t>
      </w:r>
      <w:r w:rsidRPr="008D0E33">
        <w:rPr>
          <w:rFonts w:eastAsia="PMingLiU"/>
          <w:szCs w:val="20"/>
          <w:u w:val="single"/>
          <w:lang w:eastAsia="zh-TW"/>
        </w:rPr>
        <w:t>marked by a series of debilitating trade wars</w:t>
      </w:r>
      <w:r w:rsidRPr="008D0E33">
        <w:rPr>
          <w:rFonts w:eastAsia="PMingLiU"/>
          <w:sz w:val="14"/>
          <w:szCs w:val="20"/>
          <w:lang w:eastAsia="zh-TW"/>
        </w:rPr>
        <w:t xml:space="preserve"> that likely worsened the Great Depression (Ibid.). In contrast, when Britain was more powerful, it was able to facilitate greater free trade, and </w:t>
      </w:r>
      <w:r w:rsidRPr="008D0E33">
        <w:rPr>
          <w:rFonts w:eastAsia="PMingLiU"/>
          <w:szCs w:val="20"/>
          <w:u w:val="single"/>
          <w:lang w:eastAsia="zh-TW"/>
        </w:rPr>
        <w:t>after World War II,</w:t>
      </w:r>
      <w:r w:rsidRPr="008D0E33">
        <w:rPr>
          <w:rFonts w:eastAsia="PMingLiU"/>
          <w:b/>
          <w:szCs w:val="20"/>
          <w:u w:val="single"/>
          <w:lang w:eastAsia="zh-TW"/>
        </w:rPr>
        <w:t xml:space="preserve"> the United States played a leading role in creating institutions like the GATT that had an essential role in facilitating global trade</w:t>
      </w:r>
      <w:r w:rsidRPr="008D0E33">
        <w:rPr>
          <w:rFonts w:eastAsia="PMingLiU"/>
          <w:sz w:val="14"/>
          <w:szCs w:val="20"/>
          <w:lang w:eastAsia="zh-TW"/>
        </w:rPr>
        <w:t xml:space="preserve"> (Organski 1958). The possibility that economic stability is an important factor in the overall security environment should not be discounted, especially given the results of my statistical analysis. </w:t>
      </w:r>
      <w:r w:rsidRPr="008D0E33">
        <w:rPr>
          <w:rFonts w:eastAsia="PMingLiU"/>
          <w:szCs w:val="20"/>
          <w:u w:val="single"/>
          <w:lang w:eastAsia="zh-TW"/>
        </w:rPr>
        <w:t xml:space="preserve">Another theory that could provide insight into the patterns observed in this research is that of preponderance of power. Gilpin theorized that </w:t>
      </w:r>
      <w:r w:rsidRPr="008D0E33">
        <w:rPr>
          <w:rFonts w:eastAsia="PMingLiU"/>
          <w:b/>
          <w:szCs w:val="20"/>
          <w:highlight w:val="cyan"/>
          <w:u w:val="single"/>
          <w:lang w:eastAsia="zh-TW"/>
        </w:rPr>
        <w:t xml:space="preserve">when a state has the preponderance of power </w:t>
      </w:r>
      <w:r w:rsidRPr="008D0E33">
        <w:rPr>
          <w:rFonts w:eastAsia="PMingLiU"/>
          <w:b/>
          <w:szCs w:val="20"/>
          <w:u w:val="single"/>
          <w:lang w:eastAsia="zh-TW"/>
        </w:rPr>
        <w:t xml:space="preserve">in the international system, </w:t>
      </w:r>
      <w:r w:rsidRPr="008D0E33">
        <w:rPr>
          <w:rFonts w:eastAsia="PMingLiU"/>
          <w:b/>
          <w:szCs w:val="20"/>
          <w:highlight w:val="cyan"/>
          <w:u w:val="single"/>
          <w:lang w:eastAsia="zh-TW"/>
        </w:rPr>
        <w:t>rivals are more likely to resolve their disagreements without resorting to armed conflict</w:t>
      </w:r>
      <w:r w:rsidRPr="008D0E33">
        <w:rPr>
          <w:rFonts w:eastAsia="PMingLiU"/>
          <w:szCs w:val="20"/>
          <w:u w:val="single"/>
          <w:lang w:eastAsia="zh-TW"/>
        </w:rPr>
        <w:t xml:space="preserve">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w:t>
      </w:r>
      <w:r w:rsidRPr="008D0E33">
        <w:rPr>
          <w:rFonts w:eastAsia="PMingLiU"/>
          <w:szCs w:val="20"/>
          <w:highlight w:val="cyan"/>
          <w:u w:val="single"/>
          <w:lang w:eastAsia="zh-TW"/>
        </w:rPr>
        <w:t>military involvement could be a function of the hegemon’s weaker position</w:t>
      </w:r>
      <w:r w:rsidRPr="008D0E33">
        <w:rPr>
          <w:rFonts w:eastAsia="PMingLiU"/>
          <w:szCs w:val="20"/>
          <w:u w:val="single"/>
          <w:lang w:eastAsia="zh-TW"/>
        </w:rPr>
        <w:t xml:space="preserve">, which is the true cause of the higher levels of conflict in the international system. Additionally, it is important to note that </w:t>
      </w:r>
      <w:r w:rsidRPr="008D0E33">
        <w:rPr>
          <w:rFonts w:eastAsia="PMingLiU"/>
          <w:b/>
          <w:szCs w:val="20"/>
          <w:highlight w:val="cyan"/>
          <w:u w:val="single"/>
          <w:lang w:eastAsia="zh-TW"/>
        </w:rPr>
        <w:t>military power is,</w:t>
      </w:r>
      <w:r w:rsidRPr="008D0E33">
        <w:rPr>
          <w:rFonts w:eastAsia="PMingLiU"/>
          <w:szCs w:val="20"/>
          <w:u w:val="single"/>
          <w:lang w:eastAsia="zh-TW"/>
        </w:rPr>
        <w:t xml:space="preserve"> in the long run, </w:t>
      </w:r>
      <w:r w:rsidRPr="008D0E33">
        <w:rPr>
          <w:rFonts w:eastAsia="PMingLiU"/>
          <w:b/>
          <w:szCs w:val="20"/>
          <w:highlight w:val="cyan"/>
          <w:u w:val="single"/>
          <w:bdr w:val="single" w:sz="4" w:space="0" w:color="auto" w:frame="1"/>
          <w:lang w:eastAsia="zh-TW"/>
        </w:rPr>
        <w:t>dependent on economic strength</w:t>
      </w:r>
      <w:r w:rsidRPr="008D0E33">
        <w:rPr>
          <w:rFonts w:eastAsia="PMingLiU"/>
          <w:szCs w:val="20"/>
          <w:u w:val="single"/>
          <w:lang w:eastAsia="zh-TW"/>
        </w:rPr>
        <w:t xml:space="preserve">. Thus, it is possible that </w:t>
      </w:r>
      <w:r w:rsidRPr="008D0E33">
        <w:rPr>
          <w:rFonts w:eastAsia="PMingLiU"/>
          <w:b/>
          <w:szCs w:val="20"/>
          <w:highlight w:val="cyan"/>
          <w:u w:val="single"/>
          <w:lang w:eastAsia="zh-TW"/>
        </w:rPr>
        <w:t xml:space="preserve">as hegemons lose </w:t>
      </w:r>
      <w:r w:rsidRPr="008D0E33">
        <w:rPr>
          <w:rFonts w:eastAsia="PMingLiU"/>
          <w:b/>
          <w:szCs w:val="20"/>
          <w:u w:val="single"/>
          <w:lang w:eastAsia="zh-TW"/>
        </w:rPr>
        <w:t xml:space="preserve">relative </w:t>
      </w:r>
      <w:r w:rsidRPr="008D0E33">
        <w:rPr>
          <w:rFonts w:eastAsia="PMingLiU"/>
          <w:b/>
          <w:szCs w:val="20"/>
          <w:highlight w:val="cyan"/>
          <w:u w:val="single"/>
          <w:lang w:eastAsia="zh-TW"/>
        </w:rPr>
        <w:t xml:space="preserve">economic power, other nations </w:t>
      </w:r>
      <w:r w:rsidRPr="008D0E33">
        <w:rPr>
          <w:rFonts w:eastAsia="PMingLiU"/>
          <w:b/>
          <w:szCs w:val="20"/>
          <w:u w:val="single"/>
          <w:lang w:eastAsia="zh-TW"/>
        </w:rPr>
        <w:t xml:space="preserve">are tempted to </w:t>
      </w:r>
      <w:r w:rsidRPr="008D0E33">
        <w:rPr>
          <w:rFonts w:eastAsia="PMingLiU"/>
          <w:b/>
          <w:szCs w:val="20"/>
          <w:highlight w:val="cyan"/>
          <w:u w:val="single"/>
          <w:bdr w:val="single" w:sz="4" w:space="0" w:color="auto" w:frame="1"/>
          <w:lang w:eastAsia="zh-TW"/>
        </w:rPr>
        <w:t>challenge them even if their short-term military capabilities are still strong</w:t>
      </w:r>
      <w:r w:rsidRPr="008D0E33">
        <w:rPr>
          <w:rFonts w:eastAsia="PMingLiU"/>
          <w:szCs w:val="20"/>
          <w:u w:val="single"/>
          <w:lang w:eastAsia="zh-TW"/>
        </w:rPr>
        <w:t xml:space="preserve">. 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 </w:t>
      </w:r>
      <w:r w:rsidRPr="008D0E33">
        <w:rPr>
          <w:rFonts w:eastAsia="PMingLiU"/>
          <w:b/>
          <w:szCs w:val="20"/>
          <w:highlight w:val="cyan"/>
          <w:u w:val="single"/>
          <w:bdr w:val="single" w:sz="4" w:space="0" w:color="auto" w:frame="1"/>
          <w:lang w:eastAsia="zh-TW"/>
        </w:rPr>
        <w:t xml:space="preserve">this </w:t>
      </w:r>
      <w:r w:rsidRPr="008D0E33">
        <w:rPr>
          <w:rFonts w:eastAsia="Times New Roman"/>
          <w:b/>
          <w:iCs/>
          <w:highlight w:val="cyan"/>
          <w:u w:val="single"/>
        </w:rPr>
        <w:t>research points to the central importance of economic influence in fostering international stabilit</w:t>
      </w:r>
      <w:r w:rsidRPr="008D0E33">
        <w:rPr>
          <w:rFonts w:eastAsia="PMingLiU"/>
          <w:b/>
          <w:szCs w:val="20"/>
          <w:highlight w:val="cyan"/>
          <w:u w:val="single"/>
          <w:bdr w:val="single" w:sz="4" w:space="0" w:color="auto" w:frame="1"/>
          <w:lang w:eastAsia="zh-TW"/>
        </w:rPr>
        <w:t>y</w:t>
      </w:r>
      <w:r w:rsidRPr="008D0E33">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8D0E33">
        <w:rPr>
          <w:rFonts w:eastAsia="PMingLiU"/>
          <w:b/>
          <w:szCs w:val="20"/>
          <w:highlight w:val="cyan"/>
          <w:u w:val="single"/>
          <w:lang w:eastAsia="zh-TW"/>
        </w:rPr>
        <w:t>It is economic strength</w:t>
      </w:r>
      <w:r w:rsidRPr="008D0E33">
        <w:rPr>
          <w:rFonts w:eastAsia="PMingLiU"/>
          <w:b/>
          <w:szCs w:val="20"/>
          <w:u w:val="single"/>
          <w:lang w:eastAsia="zh-TW"/>
        </w:rPr>
        <w:t xml:space="preserve">, not military dominance </w:t>
      </w:r>
      <w:r w:rsidRPr="008D0E33">
        <w:rPr>
          <w:rFonts w:eastAsia="PMingLiU"/>
          <w:b/>
          <w:szCs w:val="20"/>
          <w:highlight w:val="cyan"/>
          <w:u w:val="single"/>
          <w:lang w:eastAsia="zh-TW"/>
        </w:rPr>
        <w:t xml:space="preserve">that is the </w:t>
      </w:r>
      <w:r w:rsidRPr="008D0E33">
        <w:rPr>
          <w:rFonts w:eastAsia="PMingLiU"/>
          <w:b/>
          <w:szCs w:val="20"/>
          <w:highlight w:val="cyan"/>
          <w:u w:val="single"/>
          <w:bdr w:val="single" w:sz="4" w:space="0" w:color="auto" w:frame="1"/>
          <w:lang w:eastAsia="zh-TW"/>
        </w:rPr>
        <w:t>true test</w:t>
      </w:r>
      <w:r w:rsidRPr="008D0E33">
        <w:rPr>
          <w:rFonts w:eastAsia="PMingLiU"/>
          <w:b/>
          <w:szCs w:val="20"/>
          <w:highlight w:val="cyan"/>
          <w:u w:val="single"/>
          <w:lang w:eastAsia="zh-TW"/>
        </w:rPr>
        <w:t xml:space="preserve"> of hegemony</w:t>
      </w:r>
      <w:r w:rsidRPr="008D0E33">
        <w:rPr>
          <w:rFonts w:eastAsia="PMingLiU"/>
          <w:szCs w:val="20"/>
          <w:u w:val="single"/>
          <w:lang w:eastAsia="zh-TW"/>
        </w:rPr>
        <w:t xml:space="preserve">. </w:t>
      </w:r>
      <w:r w:rsidRPr="008D0E33">
        <w:rPr>
          <w:rFonts w:eastAsia="PMingLiU"/>
          <w:b/>
          <w:szCs w:val="20"/>
          <w:u w:val="single"/>
          <w:lang w:eastAsia="zh-TW"/>
        </w:rPr>
        <w:t xml:space="preserve">A weak state with a strong military is a </w:t>
      </w:r>
      <w:r w:rsidRPr="008D0E33">
        <w:rPr>
          <w:rFonts w:eastAsia="PMingLiU"/>
          <w:b/>
          <w:szCs w:val="20"/>
          <w:u w:val="single"/>
          <w:bdr w:val="single" w:sz="4" w:space="0" w:color="auto" w:frame="1"/>
          <w:lang w:eastAsia="zh-TW"/>
        </w:rPr>
        <w:t>paper tiger</w:t>
      </w:r>
      <w:r w:rsidRPr="008D0E33">
        <w:rPr>
          <w:rFonts w:eastAsia="PMingLiU"/>
          <w:szCs w:val="20"/>
          <w:u w:val="single"/>
          <w:lang w:eastAsia="zh-TW"/>
        </w:rPr>
        <w:t xml:space="preserve"> – it may appear fearsome, but it is vulnerable to even a short blast of wind.</w:t>
      </w:r>
    </w:p>
    <w:p w:rsidR="00162C77" w:rsidRDefault="00162C77" w:rsidP="00162C77">
      <w:pPr>
        <w:rPr>
          <w:rStyle w:val="StyleUnderline"/>
        </w:rPr>
      </w:pPr>
    </w:p>
    <w:p w:rsidR="00162C77" w:rsidRDefault="00162C77" w:rsidP="00162C77">
      <w:pPr>
        <w:pStyle w:val="Heading3"/>
      </w:pPr>
      <w:r>
        <w:lastRenderedPageBreak/>
        <w:t>Government Shutdown</w:t>
      </w:r>
    </w:p>
    <w:p w:rsidR="00162C77" w:rsidRDefault="00162C77" w:rsidP="00162C77">
      <w:pPr>
        <w:pStyle w:val="Heading4"/>
      </w:pPr>
      <w:r>
        <w:t>Failure to pass debt ceiling causes budget fights and a shutdown</w:t>
      </w:r>
    </w:p>
    <w:p w:rsidR="00162C77" w:rsidRPr="006C0874" w:rsidRDefault="00162C77" w:rsidP="00162C77">
      <w:pPr>
        <w:rPr>
          <w:rStyle w:val="Style13ptBold"/>
        </w:rPr>
      </w:pPr>
      <w:r>
        <w:rPr>
          <w:rStyle w:val="Style13ptBold"/>
        </w:rPr>
        <w:t>Harris 7/21/</w:t>
      </w:r>
      <w:r>
        <w:rPr>
          <w:rStyle w:val="Style13ptBold"/>
          <w:b w:val="0"/>
        </w:rPr>
        <w:t xml:space="preserve">17 </w:t>
      </w:r>
      <w:r>
        <w:rPr>
          <w:rStyle w:val="Style13ptBold"/>
        </w:rPr>
        <w:t xml:space="preserve">--- </w:t>
      </w:r>
      <w:r>
        <w:rPr>
          <w:rStyle w:val="Style13ptBold"/>
          <w:b w:val="0"/>
          <w:sz w:val="22"/>
        </w:rPr>
        <w:t>journalist at Bloomberg Markets. (Alex, “Anxiety Over the Debt Ceiling Is Showing Up in Treasury Bills”, Bloomberg Markets. https://www.bloomberg.com/news/articles/2017-07-21/game-of-twister-awaits-t-bills-as-debt-ceiling-anxiety-deepens)//ET</w:t>
      </w:r>
      <w:r>
        <w:tab/>
      </w:r>
    </w:p>
    <w:p w:rsidR="00162C77" w:rsidRPr="0003411D" w:rsidRDefault="00162C77" w:rsidP="00162C77">
      <w:pPr>
        <w:rPr>
          <w:sz w:val="16"/>
        </w:rPr>
      </w:pPr>
      <w:r w:rsidRPr="0003411D">
        <w:rPr>
          <w:rStyle w:val="StyleUnderline"/>
        </w:rPr>
        <w:t>There’s always the possibility that investors’ task will be simplified should lawmakers hammer out a debt-ceiling agreement</w:t>
      </w:r>
      <w:r w:rsidRPr="0003411D">
        <w:rPr>
          <w:sz w:val="16"/>
        </w:rPr>
        <w:t xml:space="preserve"> before Treasury has to start cutting bill supply. One approach floated this month was to include an increase in the debt limit in a must-pass measure such as a veterans’ bill. </w:t>
      </w:r>
      <w:r w:rsidRPr="0003411D">
        <w:rPr>
          <w:rStyle w:val="Emphasis"/>
        </w:rPr>
        <w:t>For a precedent on how this all may shake out,</w:t>
      </w:r>
      <w:r w:rsidRPr="0003411D">
        <w:rPr>
          <w:sz w:val="16"/>
        </w:rPr>
        <w:t xml:space="preserve"> </w:t>
      </w:r>
      <w:r w:rsidRPr="0003411D">
        <w:rPr>
          <w:rStyle w:val="StyleUnderline"/>
        </w:rPr>
        <w:t>investors can look to 2013</w:t>
      </w:r>
      <w:r w:rsidRPr="0003411D">
        <w:rPr>
          <w:rStyle w:val="Emphasis"/>
        </w:rPr>
        <w:t>, the last time a debt-ceiling standoff coincided with the threat of a government shutdown.</w:t>
      </w:r>
      <w:r>
        <w:rPr>
          <w:rStyle w:val="Emphasis"/>
        </w:rPr>
        <w:t xml:space="preserve"> </w:t>
      </w:r>
      <w:r w:rsidRPr="0003411D">
        <w:rPr>
          <w:sz w:val="16"/>
        </w:rPr>
        <w:t xml:space="preserve">In that episode, </w:t>
      </w:r>
      <w:r w:rsidRPr="0003411D">
        <w:rPr>
          <w:rStyle w:val="StyleUnderline"/>
        </w:rPr>
        <w:t>Treasury slashed bill supply by about $150 billion one month before the</w:t>
      </w:r>
      <w:r w:rsidRPr="0003411D">
        <w:rPr>
          <w:sz w:val="16"/>
        </w:rPr>
        <w:t xml:space="preserve"> Oct. 17 deadline. </w:t>
      </w:r>
      <w:r w:rsidRPr="0003411D">
        <w:rPr>
          <w:rStyle w:val="StyleUnderline"/>
        </w:rPr>
        <w:t>As a result, rates on bills and overnight Treasury repurchase agreements -- a key source of overnight financing for dealers -- descended to around zero and briefly dipped into negative territory.</w:t>
      </w:r>
    </w:p>
    <w:p w:rsidR="00162C77" w:rsidRDefault="00162C77" w:rsidP="00162C77">
      <w:pPr>
        <w:pStyle w:val="Heading4"/>
      </w:pPr>
      <w:r>
        <w:t xml:space="preserve">Government shutdown exacerbates poverty and inequality and turns aff solvency --- undermines education for impoverished students </w:t>
      </w:r>
    </w:p>
    <w:p w:rsidR="00162C77" w:rsidRPr="0003411D" w:rsidRDefault="00162C77" w:rsidP="00162C77">
      <w:r>
        <w:rPr>
          <w:rStyle w:val="Style13ptBold"/>
        </w:rPr>
        <w:t xml:space="preserve">Abramsky 13 </w:t>
      </w:r>
      <w:r>
        <w:rPr>
          <w:rStyle w:val="Style13ptBold"/>
          <w:b w:val="0"/>
        </w:rPr>
        <w:t xml:space="preserve">--- </w:t>
      </w:r>
      <w:r>
        <w:rPr>
          <w:rStyle w:val="Style13ptBold"/>
          <w:b w:val="0"/>
          <w:sz w:val="22"/>
        </w:rPr>
        <w:t xml:space="preserve">new Yorker contributor. </w:t>
      </w:r>
      <w:r>
        <w:t>(Sasha Abramsky, “How the Shutdown Hurts the Poor”, The New Yorker. http://www.newyorker.com/news/news-desk/how-the-shutdown-hurts-the-poor)//ET</w:t>
      </w:r>
    </w:p>
    <w:p w:rsidR="00162C77" w:rsidRDefault="00162C77" w:rsidP="00162C77">
      <w:pPr>
        <w:rPr>
          <w:rStyle w:val="StyleUnderline"/>
        </w:rPr>
      </w:pPr>
      <w:r w:rsidRPr="0003411D">
        <w:rPr>
          <w:sz w:val="14"/>
        </w:rPr>
        <w:t xml:space="preserve">People have paid a great deal of attention this past week to how the government shutdown has disappointed national-park visitors, closed monuments, and made it impossible to enter the Smithsonian museums. All true. But </w:t>
      </w:r>
      <w:r w:rsidRPr="0003411D">
        <w:rPr>
          <w:rStyle w:val="StyleUnderline"/>
        </w:rPr>
        <w:t>what about the services that provide necessities to low-income people: food, education, cash?</w:t>
      </w:r>
      <w:r>
        <w:rPr>
          <w:rStyle w:val="StyleUnderline"/>
        </w:rPr>
        <w:t xml:space="preserve"> </w:t>
      </w:r>
      <w:r w:rsidRPr="0003411D">
        <w:rPr>
          <w:rStyle w:val="StyleUnderline"/>
        </w:rPr>
        <w:t>As week two of the shutdown gets underway</w:t>
      </w:r>
      <w:r w:rsidRPr="0003411D">
        <w:rPr>
          <w:sz w:val="14"/>
        </w:rPr>
        <w:t xml:space="preserve">, </w:t>
      </w:r>
      <w:r w:rsidRPr="0003411D">
        <w:rPr>
          <w:rStyle w:val="Emphasis"/>
        </w:rPr>
        <w:t>users of an array of basic services</w:t>
      </w:r>
      <w:r w:rsidRPr="0003411D">
        <w:rPr>
          <w:sz w:val="14"/>
        </w:rPr>
        <w:t xml:space="preserve">, </w:t>
      </w:r>
      <w:r w:rsidRPr="0003411D">
        <w:rPr>
          <w:rStyle w:val="StyleUnderline"/>
        </w:rPr>
        <w:t>including the Head Start early-education program, Meals on Wheels, and the Special Supplemental Nutrition Program for Women, Infants, and Children, known as wic, are being hit</w:t>
      </w:r>
      <w:r w:rsidRPr="0003411D">
        <w:rPr>
          <w:sz w:val="14"/>
        </w:rPr>
        <w:t xml:space="preserve">. While it has largely spared Social Security and Medicare, these other services rely on annual appropriations. Without a spending agreement in D.C., their </w:t>
      </w:r>
      <w:r w:rsidRPr="0003411D">
        <w:rPr>
          <w:rStyle w:val="StyleUnderline"/>
        </w:rPr>
        <w:t>workers don’t get paid</w:t>
      </w:r>
      <w:r w:rsidRPr="0003411D">
        <w:rPr>
          <w:sz w:val="14"/>
        </w:rPr>
        <w:t xml:space="preserve">. States have made up for the some of the funding shortfall, but as the shutdown drags on that approach becomes less sustainable. In parts of the country, </w:t>
      </w:r>
      <w:r w:rsidRPr="0003411D">
        <w:rPr>
          <w:rStyle w:val="Emphasis"/>
        </w:rPr>
        <w:t>programs have already stopped providing services</w:t>
      </w:r>
      <w:r w:rsidRPr="0003411D">
        <w:rPr>
          <w:sz w:val="14"/>
        </w:rPr>
        <w:t xml:space="preserve">. The </w:t>
      </w:r>
      <w:r w:rsidRPr="0003411D">
        <w:rPr>
          <w:rStyle w:val="StyleUnderline"/>
        </w:rPr>
        <w:t xml:space="preserve">National Head Start Association has estimated that an additional </w:t>
      </w:r>
      <w:r w:rsidRPr="0003411D">
        <w:rPr>
          <w:rStyle w:val="Emphasis"/>
        </w:rPr>
        <w:t>nineteen thousand children aren’t in preschool</w:t>
      </w:r>
      <w:r w:rsidRPr="0003411D">
        <w:rPr>
          <w:rStyle w:val="StyleUnderline"/>
        </w:rPr>
        <w:t xml:space="preserve"> now. </w:t>
      </w:r>
      <w:r w:rsidRPr="0003411D">
        <w:rPr>
          <w:sz w:val="14"/>
        </w:rPr>
        <w:t xml:space="preserve">Last week, </w:t>
      </w:r>
      <w:r w:rsidRPr="0003411D">
        <w:rPr>
          <w:rStyle w:val="StyleUnderline"/>
        </w:rPr>
        <w:t>low-income families in central and northern Florida found out that their children’s Head Start programs had closed</w:t>
      </w:r>
      <w:r w:rsidRPr="0003411D">
        <w:rPr>
          <w:sz w:val="14"/>
        </w:rPr>
        <w:t xml:space="preserve">. Nationally, </w:t>
      </w:r>
      <w:r w:rsidRPr="0003411D">
        <w:rPr>
          <w:rStyle w:val="StyleUnderline"/>
        </w:rPr>
        <w:t>nearly two dozen major Head Start programs due to get their grants on October 1st have been affected</w:t>
      </w:r>
      <w:r w:rsidRPr="0003411D">
        <w:rPr>
          <w:sz w:val="14"/>
        </w:rPr>
        <w:t xml:space="preserve">. (The timing of the funding is staggered, so for each month that goes by without a resolution to the standoff, more state programs will run out of money.) </w:t>
      </w:r>
      <w:r w:rsidRPr="0003411D">
        <w:rPr>
          <w:rStyle w:val="StyleUnderline"/>
        </w:rPr>
        <w:t xml:space="preserve">The federal government has also </w:t>
      </w:r>
      <w:r w:rsidRPr="0003411D">
        <w:rPr>
          <w:rStyle w:val="Emphasis"/>
        </w:rPr>
        <w:t>stopped sending funds to states for Temporary Assistance for Needy Families</w:t>
      </w:r>
      <w:r w:rsidRPr="0003411D">
        <w:rPr>
          <w:sz w:val="14"/>
        </w:rPr>
        <w:t xml:space="preserve"> (tanf), which provides cash benefits to more than four million people. No states had ceased making tanf payments as of Sunday, but Michigan announced early in the shutdown that it could run out of funds within a couple weeks if the shutdown continues. In Connecticut and other states, officials have warned that funds for their low-income energy-assistance programs, which help the poor heat their homes, could run dry in November if the shutdown continues, forcing them to either suspend the programs or somehow find cash from other sources. Low- to moderate-income applicants for mortgages tend to have their loans underwritten by the Federal Housing Administration—which, during the shutdown, hasn’t been underwriting new loans. The distribution of U.S.D.A. rural-housing loans has also stalled. And the processing of applications for disability benefits, a program of particular importance to people with low incomes, has been delayed because staff members aren’t on hand to go through newly filed paperwork. wic usually gets a roughly seven-billion-dollar appropriation but, without a congressional agreement, spending is now down to a contingency fund of only a hundred and twenty-five million dollars. </w:t>
      </w:r>
      <w:r w:rsidRPr="0003411D">
        <w:rPr>
          <w:rStyle w:val="StyleUnderline"/>
        </w:rPr>
        <w:t>This is a program that can’t wait, or shouldn’t; part of its logic is that early intervention is crucial. It helps new mothers feed themselves and their babies properly and gives them advice for breastfeeding and health care</w:t>
      </w:r>
      <w:r w:rsidRPr="0003411D">
        <w:rPr>
          <w:sz w:val="14"/>
        </w:rPr>
        <w:t xml:space="preserve">. It especially helps babies who are at risk, whose lives might be shaped by health problems early on. In Utah, low-income mothers enrolled in wic have been getting their vouchers for milk and other staples. </w:t>
      </w:r>
      <w:r w:rsidRPr="0003411D">
        <w:rPr>
          <w:rStyle w:val="StyleUnderline"/>
        </w:rPr>
        <w:t>But low-income women trying to enroll in the program—perhaps because of a new baby—are out of luck: the state stopped admitting new clients the day the shutdown began</w:t>
      </w:r>
      <w:r w:rsidRPr="0003411D">
        <w:rPr>
          <w:sz w:val="14"/>
        </w:rPr>
        <w:t xml:space="preserve">. In Arkansas, wic was still accepting new clients, but its administrators said the fund was almost out of cash. Other states have been keeping their programs afloat by essentially lending them state dollars. “States may make the decision to continue operations for some period, but they will be doing so at their own risk with the understanding that Federal funds may not be forthcoming,” reads a message on the U.S.D.A. web site. The longer a federal impasse on spending lasts, the more </w:t>
      </w:r>
      <w:r w:rsidRPr="0003411D">
        <w:rPr>
          <w:sz w:val="14"/>
        </w:rPr>
        <w:lastRenderedPageBreak/>
        <w:t xml:space="preserve">likely it is that states will have to further cut these programs. </w:t>
      </w:r>
      <w:r w:rsidRPr="0003411D">
        <w:rPr>
          <w:rStyle w:val="StyleUnderline"/>
        </w:rPr>
        <w:t>Other impacts on the poor are less obvious</w:t>
      </w:r>
      <w:r w:rsidRPr="0003411D">
        <w:rPr>
          <w:sz w:val="14"/>
        </w:rPr>
        <w:t xml:space="preserve">. With ninety per cent of osha employees furloughed, workplace-safety inspections aren’t taking place. </w:t>
      </w:r>
      <w:r w:rsidRPr="0003411D">
        <w:rPr>
          <w:rStyle w:val="StyleUnderline"/>
        </w:rPr>
        <w:t xml:space="preserve">Ninety per cent of E.P.A. workers are also staying home, which means </w:t>
      </w:r>
      <w:r w:rsidRPr="0003411D">
        <w:rPr>
          <w:rStyle w:val="Emphasis"/>
        </w:rPr>
        <w:t>inspections of toxic-waste sites have stopped</w:t>
      </w:r>
      <w:r w:rsidRPr="0003411D">
        <w:rPr>
          <w:rStyle w:val="StyleUnderline"/>
        </w:rPr>
        <w:t xml:space="preserve">. The C.D.C. has </w:t>
      </w:r>
      <w:r w:rsidRPr="0003411D">
        <w:rPr>
          <w:rStyle w:val="Emphasis"/>
        </w:rPr>
        <w:t>stopped monitoring the spread of the flu.</w:t>
      </w:r>
      <w:r>
        <w:rPr>
          <w:rStyle w:val="Emphasis"/>
        </w:rPr>
        <w:t xml:space="preserve"> </w:t>
      </w:r>
      <w:r w:rsidRPr="0003411D">
        <w:rPr>
          <w:rStyle w:val="StyleUnderline"/>
        </w:rPr>
        <w:t>The poor bear the brunt of this. After all, it tends to be low-wage, dangerous work that is most in need of the protections afforded by osha. Similarly, toxic-waste sites tend to be situated closer to poor communities than to rich ones</w:t>
      </w:r>
      <w:r w:rsidRPr="0003411D">
        <w:rPr>
          <w:sz w:val="14"/>
        </w:rPr>
        <w:t xml:space="preserve">. As for disease, wealthier people are likelier to get vaccines and other preventive care. Poorer people, unknowingly close to an outbreak, are likelier to end up sick if the C.D.C. doesn’t step in to explain where these outbreaks are occurring. Kids enrolled in free and reduced-price school breakfasts and lunches haven’t seen their meals disappear. But some programs have indicated that if a shutdown were to last through the month of October they would have to start thinking about closing down their operations. In Michigan, a Meals on Wheels program that delivers food to the elderly poor has reported that it could burn through its reserves within a couple weeks. Georgia’s Meals on Wheels program has calculated that it has only enough federal money on hand for fifteen days of food. We don’t know how long the shutdown will last, and that uncertainty, too, is harder on the poor. The stress of not knowing what tomorrow will bring can be debilitating. </w:t>
      </w:r>
      <w:r w:rsidRPr="0003411D">
        <w:rPr>
          <w:rStyle w:val="StyleUnderline"/>
        </w:rPr>
        <w:t>If you’re on food stamps,</w:t>
      </w:r>
      <w:r w:rsidRPr="0003411D">
        <w:rPr>
          <w:sz w:val="14"/>
        </w:rPr>
        <w:t xml:space="preserve"> the fact that the Department of Agriculture believes that it can fund the program through the end of October is better than nothing—</w:t>
      </w:r>
      <w:r w:rsidRPr="0003411D">
        <w:rPr>
          <w:rStyle w:val="StyleUnderline"/>
        </w:rPr>
        <w:t>but the prospect of not being able to pay for food in November is anxiety-provoking in a way that puts even more pressure on families that already have their fair share of it.</w:t>
      </w:r>
    </w:p>
    <w:p w:rsidR="00162C77" w:rsidRPr="00AF51D9" w:rsidRDefault="00162C77" w:rsidP="00162C77"/>
    <w:p w:rsidR="008B292D" w:rsidRDefault="008B292D" w:rsidP="008B292D">
      <w:pPr>
        <w:pStyle w:val="Heading1"/>
      </w:pPr>
      <w:r>
        <w:lastRenderedPageBreak/>
        <w:t>Uniqueness</w:t>
      </w:r>
      <w:r w:rsidR="00162C77">
        <w:t>- Other Disads</w:t>
      </w:r>
    </w:p>
    <w:p w:rsidR="000A085E" w:rsidRPr="000A085E" w:rsidRDefault="000A085E" w:rsidP="000A085E">
      <w:pPr>
        <w:pStyle w:val="Heading2"/>
      </w:pPr>
      <w:r>
        <w:lastRenderedPageBreak/>
        <w:t>Base Disad</w:t>
      </w:r>
    </w:p>
    <w:p w:rsidR="006D6194" w:rsidRDefault="00BF7F20" w:rsidP="006D6194">
      <w:pPr>
        <w:pStyle w:val="Heading3"/>
      </w:pPr>
      <w:r>
        <w:lastRenderedPageBreak/>
        <w:t xml:space="preserve">Base Popularity Low </w:t>
      </w:r>
    </w:p>
    <w:p w:rsidR="00BF7F20" w:rsidRDefault="00BF7F20" w:rsidP="00BF7F20">
      <w:pPr>
        <w:pStyle w:val="Heading4"/>
      </w:pPr>
      <w:r>
        <w:t>Trump’s base popularity waning as less people identify as republicans</w:t>
      </w:r>
    </w:p>
    <w:p w:rsidR="00BF7F20" w:rsidRPr="00BF7F20" w:rsidRDefault="008B292D" w:rsidP="00BF7F20">
      <w:pPr>
        <w:rPr>
          <w:rStyle w:val="Style13ptBold"/>
          <w:b w:val="0"/>
          <w:sz w:val="20"/>
        </w:rPr>
      </w:pPr>
      <w:r>
        <w:rPr>
          <w:rStyle w:val="Style13ptBold"/>
        </w:rPr>
        <w:t xml:space="preserve">Nyhan </w:t>
      </w:r>
      <w:r w:rsidR="00BF7F20">
        <w:rPr>
          <w:rStyle w:val="Style13ptBold"/>
        </w:rPr>
        <w:t>7</w:t>
      </w:r>
      <w:r>
        <w:rPr>
          <w:rStyle w:val="Style13ptBold"/>
        </w:rPr>
        <w:t>-19</w:t>
      </w:r>
      <w:r w:rsidRPr="008B292D">
        <w:t>-17</w:t>
      </w:r>
      <w:r w:rsidR="00BF7F20" w:rsidRPr="008B292D">
        <w:t xml:space="preserve">- Brandon Nyhan is a professor of government at Dartmouth, (“Why Trump’s Base Support may be smaller than it seems,” the New York Times, 19 July 2017, </w:t>
      </w:r>
      <w:hyperlink r:id="rId26" w:history="1">
        <w:r w:rsidR="00BF7F20" w:rsidRPr="008B292D">
          <w:rPr>
            <w:rStyle w:val="Hyperlink"/>
          </w:rPr>
          <w:t>https://www.nytimes.com/2017/07/19/upshot/why-trumps-base-of-support-may-be-smaller-than-it-seems.html //</w:t>
        </w:r>
      </w:hyperlink>
      <w:r w:rsidR="00BF7F20" w:rsidRPr="008B292D">
        <w:t xml:space="preserve"> CGM</w:t>
      </w:r>
      <w:r w:rsidR="00BF7F20">
        <w:rPr>
          <w:rStyle w:val="Style13ptBold"/>
          <w:b w:val="0"/>
          <w:sz w:val="20"/>
        </w:rPr>
        <w:t xml:space="preserve"> </w:t>
      </w:r>
    </w:p>
    <w:p w:rsidR="00047B06" w:rsidRDefault="006D6194" w:rsidP="006D6194">
      <w:pPr>
        <w:rPr>
          <w:rStyle w:val="StyleUnderline"/>
        </w:rPr>
      </w:pPr>
      <w:r w:rsidRPr="00BF7F20">
        <w:rPr>
          <w:rStyle w:val="StyleUnderline"/>
        </w:rPr>
        <w:t>Donald J. Trump’s approval ratings are the lowest at this stage of a presidency since modern polling began</w:t>
      </w:r>
      <w:r>
        <w:t xml:space="preserve"> in the mid-20th century. </w:t>
      </w:r>
      <w:r w:rsidRPr="00BF7F20">
        <w:t>But his party’s base still appears highly supportive, which has discouraged Republicans in Congress from abandoning the president and his legislative agenda.</w:t>
      </w:r>
      <w:r w:rsidR="00BF7F20">
        <w:rPr>
          <w:rStyle w:val="Emphasis"/>
        </w:rPr>
        <w:t xml:space="preserve"> </w:t>
      </w:r>
      <w:r w:rsidRPr="00BF7F20">
        <w:rPr>
          <w:rStyle w:val="StyleUnderline"/>
        </w:rPr>
        <w:t>Even the most recent Russia revelations seemingly haven’t dented support for Mr. Trump among Republicans, who continue to approve of his job performance at very high rates — 82 percent</w:t>
      </w:r>
      <w:r>
        <w:t xml:space="preserve"> in an ABC News/Washington Post poll released Sunday, for instance.</w:t>
      </w:r>
      <w:r w:rsidR="00BF7F20">
        <w:t xml:space="preserve"> </w:t>
      </w:r>
      <w:r>
        <w:t xml:space="preserve">But </w:t>
      </w:r>
      <w:r w:rsidRPr="00BF7F20">
        <w:rPr>
          <w:rStyle w:val="Emphasis"/>
        </w:rPr>
        <w:t>numbers like these may mask a decline in support for Mr. Trump among his original party base.</w:t>
      </w:r>
      <w:r w:rsidR="00BF7F20">
        <w:rPr>
          <w:rStyle w:val="Emphasis"/>
        </w:rPr>
        <w:t xml:space="preserve"> </w:t>
      </w:r>
      <w:r>
        <w:t xml:space="preserve">A new working paper by the Emory University political scientists B. Pablo Montagnes, Zachary Peskowitz and Joshua McCrain argues that </w:t>
      </w:r>
      <w:r w:rsidRPr="00BF7F20">
        <w:rPr>
          <w:rStyle w:val="StyleUnderline"/>
        </w:rPr>
        <w:t>people who identify as Republican may stop doing so if they disapprove of Trump, creating a false stability in his partisan approval numbers even as the absolute number of people approving him shrinks.</w:t>
      </w:r>
      <w:r>
        <w:t xml:space="preserve"> </w:t>
      </w:r>
      <w:r w:rsidRPr="00BF7F20">
        <w:rPr>
          <w:rStyle w:val="StyleUnderline"/>
        </w:rPr>
        <w:t>Gallup data supports this idea, showing a four-percentage-point decline in G.O.P. identification since the 2016 election</w:t>
      </w:r>
      <w:r>
        <w:t xml:space="preserve"> that is mirrored in other polling, though to a lesser extent.</w:t>
      </w:r>
      <w:r w:rsidR="00BF7F20">
        <w:t xml:space="preserve"> </w:t>
      </w:r>
      <w:r>
        <w:t>President Trump remains popular among Republicans and Republican leaners, but some erosion of support may be hidden.</w:t>
      </w:r>
      <w:r w:rsidR="00BF7F20">
        <w:t xml:space="preserve"> </w:t>
      </w:r>
      <w:r>
        <w:t xml:space="preserve">One example is the MSNBC host Joe Scarborough, a former Republican member of Congress and an increasingly vocal Trump critic who has announced that he is leaving the party. </w:t>
      </w:r>
      <w:r w:rsidRPr="00BF7F20">
        <w:rPr>
          <w:rStyle w:val="StyleUnderline"/>
        </w:rPr>
        <w:t>If most people who have stopped identifying as Republicans are Trump disapprovers like Mr. Scarborough, we could observe stable party approval ratings for the president despite waning popularity with his previous party coalition.</w:t>
      </w:r>
      <w:r w:rsidR="00BF7F20">
        <w:rPr>
          <w:rStyle w:val="StyleUnderline"/>
        </w:rPr>
        <w:t xml:space="preserve"> </w:t>
      </w:r>
      <w:r w:rsidRPr="00BF7F20">
        <w:rPr>
          <w:rStyle w:val="StyleUnderline"/>
        </w:rPr>
        <w:t xml:space="preserve">Individual news media polls typically do not have a measure of how respondents previously answered questions about party identification, </w:t>
      </w:r>
      <w:r>
        <w:t xml:space="preserve">so Mr. Montagnes and his co-authors had to estimate a range for Mr. Trump’s G.O.P. approval rating among those “missing” respondents — people who previously identified as Republican but no longer do so. </w:t>
      </w:r>
      <w:r w:rsidRPr="00BF7F20">
        <w:rPr>
          <w:rStyle w:val="StyleUnderline"/>
        </w:rPr>
        <w:t>If all of them approve of Mr. Trump, the resulting estimate would be the upper bound on his partisan approval rating. If all such respondents disapprove of him, that would be the lower bound.</w:t>
      </w:r>
      <w:r w:rsidR="00BF7F20">
        <w:rPr>
          <w:rStyle w:val="StyleUnderline"/>
        </w:rPr>
        <w:t xml:space="preserve"> </w:t>
      </w:r>
      <w:r w:rsidRPr="00BF7F20">
        <w:rPr>
          <w:rStyle w:val="StyleUnderline"/>
        </w:rPr>
        <w:t>These lower-bound estimates are likely to be much closer to reality — Pew Research Center data show that disapproval of Mr. Trump was 84 percent among people who switched from identifying or leaning Republican in December 2015 to identifying or leaning Democrat in April 2017.</w:t>
      </w:r>
      <w:r w:rsidR="00BF7F20">
        <w:rPr>
          <w:rStyle w:val="StyleUnderline"/>
        </w:rPr>
        <w:t xml:space="preserve"> </w:t>
      </w:r>
      <w:r>
        <w:t xml:space="preserve">When the Emory political scientists use the Gallup data to account for Republicans who have stopped identifying with the party since the election, they find that </w:t>
      </w:r>
      <w:r w:rsidRPr="00BF7F20">
        <w:rPr>
          <w:rStyle w:val="StyleUnderline"/>
        </w:rPr>
        <w:t>partisan support for Trump could be substantially lower than it appears. The lower bound is often from 70 percent to 80 percent instead of the 80-to-90 range that Gallup polls typically show. Given the decline in Republican identification since last November, they find, “the lower bound on Trump’s partisan approval rate is much lower” than partisan approval at a comparable point in the Obama presidency and is lower than it was even during Mr. Obama’s second term.</w:t>
      </w:r>
      <w:r w:rsidR="00BF7F20">
        <w:rPr>
          <w:rStyle w:val="StyleUnderline"/>
        </w:rPr>
        <w:t xml:space="preserve"> </w:t>
      </w:r>
      <w:r w:rsidRPr="00BF7F20">
        <w:rPr>
          <w:rStyle w:val="StyleUnderline"/>
        </w:rPr>
        <w:t xml:space="preserve">This finding contains an important lesson for interpreting presidential approval polls. </w:t>
      </w:r>
      <w:r w:rsidRPr="00BF7F20">
        <w:t xml:space="preserve">Mr. Trump remains popular among the people who currently identify as Republican, but </w:t>
      </w:r>
      <w:r w:rsidRPr="00BF7F20">
        <w:rPr>
          <w:rStyle w:val="StyleUnderline"/>
        </w:rPr>
        <w:t>there is a group of “missing” former Republicans who most likely disapprove of him and are excluded from that calculation altogether.</w:t>
      </w:r>
    </w:p>
    <w:p w:rsidR="009C5D5F" w:rsidRDefault="009C5D5F" w:rsidP="009C5D5F">
      <w:pPr>
        <w:pStyle w:val="Heading4"/>
      </w:pPr>
      <w:r>
        <w:lastRenderedPageBreak/>
        <w:t xml:space="preserve">Trump’s base popularity in swing states waning </w:t>
      </w:r>
    </w:p>
    <w:p w:rsidR="009C5D5F" w:rsidRPr="009C5D5F" w:rsidRDefault="009C5D5F" w:rsidP="009C5D5F">
      <w:pPr>
        <w:rPr>
          <w:rStyle w:val="Style13ptBold"/>
          <w:b w:val="0"/>
          <w:sz w:val="20"/>
        </w:rPr>
      </w:pPr>
      <w:r>
        <w:rPr>
          <w:rStyle w:val="Style13ptBold"/>
        </w:rPr>
        <w:t xml:space="preserve">Rosenfeld 17- </w:t>
      </w:r>
      <w:r>
        <w:rPr>
          <w:rStyle w:val="Style13ptBold"/>
          <w:b w:val="0"/>
          <w:sz w:val="20"/>
        </w:rPr>
        <w:t xml:space="preserve">Steven Rosenfeld </w:t>
      </w:r>
      <w:r w:rsidRPr="009C5D5F">
        <w:rPr>
          <w:rStyle w:val="Style13ptBold"/>
          <w:b w:val="0"/>
          <w:sz w:val="20"/>
        </w:rPr>
        <w:t>covers national political issues for AlterNet, including Americ</w:t>
      </w:r>
      <w:r>
        <w:rPr>
          <w:rStyle w:val="Style13ptBold"/>
          <w:b w:val="0"/>
          <w:sz w:val="20"/>
        </w:rPr>
        <w:t xml:space="preserve">a's democracy and voting rights, (“Trump’s Support Falling among Swing-State Voters who elected him, recent poll finds,” Truth Dig, 18 July 2017, </w:t>
      </w:r>
      <w:hyperlink r:id="rId27" w:history="1">
        <w:r w:rsidRPr="00B429F3">
          <w:rPr>
            <w:rStyle w:val="Hyperlink"/>
          </w:rPr>
          <w:t>http://www.truthdig.com/report/item/trumps_support_falling_swing-state_voters_elected_him_poll_20170718 //</w:t>
        </w:r>
      </w:hyperlink>
      <w:r>
        <w:rPr>
          <w:rStyle w:val="Style13ptBold"/>
          <w:b w:val="0"/>
          <w:sz w:val="20"/>
        </w:rPr>
        <w:t xml:space="preserve"> CGM</w:t>
      </w:r>
    </w:p>
    <w:p w:rsidR="009C5D5F" w:rsidRDefault="009C5D5F" w:rsidP="009C5D5F">
      <w:r w:rsidRPr="00047B06">
        <w:rPr>
          <w:rStyle w:val="Emphasis"/>
        </w:rPr>
        <w:t>Donald Trump is wearing out his welcome among the voters who swung 2016’s presidential swing states in his direction</w:t>
      </w:r>
      <w:r>
        <w:t xml:space="preserve">, according to just-released regional polls. </w:t>
      </w:r>
      <w:r w:rsidRPr="00047B06">
        <w:rPr>
          <w:rStyle w:val="StyleUnderline"/>
        </w:rPr>
        <w:t>The swing-state surveys are more incisive than national polls that found Trump’s approval ratings were below 40 percent</w:t>
      </w:r>
      <w:r>
        <w:t>: 39 percent by Monmouth University Polling Institute to 36 percent by the Washington Post/ABC News poll. “Trump continues to be deeply unpopular. His standing is a mirror opposite of Obama and Bush at this point in their first terms. Each held a 59 percent job approval rating in Post-ABC polling,” the Post wrote. “</w:t>
      </w:r>
      <w:r w:rsidRPr="0078236A">
        <w:rPr>
          <w:rStyle w:val="StyleUnderline"/>
        </w:rPr>
        <w:t>Half of Americans say Trump is doing a worse job than most past presidents, while just under one-quarter say he is doing better</w:t>
      </w:r>
      <w:r>
        <w:t xml:space="preserve">.” The Post-ABC poll found </w:t>
      </w:r>
      <w:r w:rsidRPr="0078236A">
        <w:rPr>
          <w:rStyle w:val="StyleUnderline"/>
        </w:rPr>
        <w:t xml:space="preserve">Trump’s support had fallen since April, including in the important category of political independents, where only 32 percent support him now compared to 38 percent this spring. Independents are not the only swing voters who matter. In many Midwestern states last November, tens of thousands of voters who previously backed Barrack Obama rejected Hillary Clinton and voted for Trump. That’s where the latest regional polls come in, showing that growing number of voters in counties that flipped from blue in 2012 to red in 2016 were having the political equivalent of buyer’s remorse. </w:t>
      </w:r>
      <w:r>
        <w:t>“There are two ways to view our new NBC/WSJ ‘Trump Counties’ poll,” wrote NBC’s news team on Monday. The first way is to see that his overall approval rate in the 429 counties in 16 states they surveyed “stands at 50 percent, which is higher than his 40 percent overall (national) job rating from our June NBC/WSJ poll, or 36 percent that WaPo/ABC had yesterday.” But the second way, which is more reflective of how swing states and the Electoral College interact, finds “</w:t>
      </w:r>
      <w:r w:rsidRPr="0078236A">
        <w:rPr>
          <w:rStyle w:val="StyleUnderline"/>
        </w:rPr>
        <w:t>his approval rating in these counties is down from his winning percentage in these areas in November 2016</w:t>
      </w:r>
      <w:r>
        <w:t>,” NBC’s news team wrote. “</w:t>
      </w:r>
      <w:r w:rsidRPr="0078236A">
        <w:rPr>
          <w:rStyle w:val="StyleUnderline"/>
        </w:rPr>
        <w:t>In the ‘Flip Counties’—think places like Luzerne, Pa., which Obama carried 52 percent to 47 percent, but which Trump won, 58 percent to 39 percent—Trump’s job rating stands at just 44 percent.</w:t>
      </w:r>
      <w:r>
        <w:t xml:space="preserve"> Trump won these ‘Flip Counties’ by a combined 51 percent to 43 percent margin a year ago.” NBC also polled Trump’s standing counties that were won in 2012 by Mitt Romney and where he “surged” and won by larger margins in 2016. “In the Trump ‘Surge Counties’—think places like Carbon, Pa., which Trump won, 65 percent to 31 percent (versus Mitt Romney’s 53 percent to 45 percent margin)—56 percent of residents approve of the president’s job performance. But in 2016, Trump won these ‘Surge Counties’ by a combined 65 percent to 29 percent.” </w:t>
      </w:r>
      <w:r w:rsidRPr="0078236A">
        <w:rPr>
          <w:rStyle w:val="StyleUnderline"/>
        </w:rPr>
        <w:t>These are big drops among two classes of swing voters in swing counties in swing states</w:t>
      </w:r>
      <w:r>
        <w:t>. NBC soft-pedals its conclusion, saying, “</w:t>
      </w:r>
      <w:r w:rsidRPr="0078236A">
        <w:rPr>
          <w:rStyle w:val="StyleUnderline"/>
        </w:rPr>
        <w:t>Bottom line: Even in places that he won in 2016, he’s taken a hit when it comes to his approval ratings.</w:t>
      </w:r>
      <w:r>
        <w:t xml:space="preserve">” We’ll be blunter. If these polls are anywhere near correct, it shows Trump is still ahead in reliably red counties—reliably red in that a majority voted for a Republican presidential candidate in 2012. However, </w:t>
      </w:r>
      <w:r w:rsidRPr="0078236A">
        <w:rPr>
          <w:rStyle w:val="StyleUnderline"/>
        </w:rPr>
        <w:t>a majority of voters in crossover counties, who previously supported Obama, have abandoned Trump.</w:t>
      </w:r>
      <w:r>
        <w:t xml:space="preserve"> (Only 44 percent approve.) The counties polled were in 16 states: Colorado, Florida, Georgia, Indiana, Iowa, Maine, Michigan, Minnesota, Missouri, Nevada, New Hampshire, North Carolina, Ohio, Pennsylvania, Virginia and Wisconsin. A Closer Look in Iowa Another recent poll by the Des Moines Register drills down into these findings. </w:t>
      </w:r>
      <w:r w:rsidRPr="0078236A">
        <w:rPr>
          <w:rStyle w:val="Emphasis"/>
        </w:rPr>
        <w:t>Overall, it finds Trump’s support has fallen to what appears to be the same level of hardcore enthusiasts seen in the other polls—</w:t>
      </w:r>
      <w:r w:rsidRPr="0078236A">
        <w:t>that he has a base of about one-third of voters</w:t>
      </w:r>
      <w:r w:rsidRPr="0078236A">
        <w:rPr>
          <w:rStyle w:val="Emphasis"/>
        </w:rPr>
        <w:t>.</w:t>
      </w:r>
      <w:r>
        <w:t xml:space="preserve"> “In Iowa polls dating back to the Eisenhower era, no president has found himself with a </w:t>
      </w:r>
      <w:r>
        <w:lastRenderedPageBreak/>
        <w:t>majority disapproval rating as quickly as Trump,” the Register said. “</w:t>
      </w:r>
      <w:r w:rsidRPr="0078236A">
        <w:rPr>
          <w:rStyle w:val="StyleUnderline"/>
        </w:rPr>
        <w:t>Self-identified independents have turned against Trump, with 59 percent now saying they disapprove of the job he’s doing compared with 35 percent who approve</w:t>
      </w:r>
      <w:r>
        <w:t xml:space="preserve">. In an Iowa poll five months ago, his disapproval rating among independents was 50 percent, 9 percentage points lower than now.” Then, the Register found roughly the same thing as the Washington Post/ABC poll did. That between 24 and 34 percent of voters say Trump has “acted in a way that’s fitting and proper for a president,” “approve of Trump’s use of Twitter,” think “Trump is doing a better job than most,” is “a positive role model for young people,” think “America’s leadership in the world has gotten stronger,” “believe it was appropriate for Trump’s son, Donald Jr., to meet last summer with a Russian lawyer who said she had damaging information about Hillary Clinton,” or “trust Trump to negotiate on America’s behalf.” </w:t>
      </w:r>
    </w:p>
    <w:p w:rsidR="00652EA1" w:rsidRDefault="00652EA1" w:rsidP="00652EA1">
      <w:pPr>
        <w:pStyle w:val="Heading4"/>
      </w:pPr>
      <w:r>
        <w:t>Trump’s base is divided now- healthcare.</w:t>
      </w:r>
    </w:p>
    <w:p w:rsidR="00652EA1" w:rsidRPr="00652EA1" w:rsidRDefault="00652EA1" w:rsidP="00652EA1">
      <w:r>
        <w:rPr>
          <w:rFonts w:ascii="Verdana" w:hAnsi="Verdana"/>
          <w:color w:val="000000"/>
          <w:sz w:val="20"/>
          <w:szCs w:val="20"/>
          <w:shd w:val="clear" w:color="auto" w:fill="FFFFFF"/>
        </w:rPr>
        <w:t xml:space="preserve">E.J. </w:t>
      </w:r>
      <w:r w:rsidRPr="00F81891">
        <w:rPr>
          <w:rStyle w:val="Style13ptBold"/>
        </w:rPr>
        <w:t>Dionne</w:t>
      </w:r>
      <w:r>
        <w:rPr>
          <w:rFonts w:ascii="Verdana" w:hAnsi="Verdana"/>
          <w:color w:val="000000"/>
          <w:sz w:val="20"/>
          <w:szCs w:val="20"/>
          <w:shd w:val="clear" w:color="auto" w:fill="FFFFFF"/>
        </w:rPr>
        <w:t xml:space="preserve"> Jr.,</w:t>
      </w:r>
      <w:r w:rsidRPr="00F81891">
        <w:rPr>
          <w:rStyle w:val="Style13ptBold"/>
        </w:rPr>
        <w:t>7/20</w:t>
      </w:r>
      <w:r>
        <w:rPr>
          <w:rFonts w:ascii="Verdana" w:hAnsi="Verdana"/>
          <w:color w:val="000000"/>
          <w:sz w:val="20"/>
          <w:szCs w:val="20"/>
          <w:shd w:val="clear" w:color="auto" w:fill="FFFFFF"/>
        </w:rPr>
        <w:t xml:space="preserve">/17, </w:t>
      </w:r>
      <w:r w:rsidRPr="00652EA1">
        <w:rPr>
          <w:rFonts w:ascii="Verdana" w:hAnsi="Verdana"/>
          <w:color w:val="000000"/>
          <w:sz w:val="20"/>
          <w:szCs w:val="20"/>
          <w:shd w:val="clear" w:color="auto" w:fill="FFFFFF"/>
        </w:rPr>
        <w:t>Why Obamacare won and Trump lost</w:t>
      </w:r>
      <w:r>
        <w:rPr>
          <w:rFonts w:ascii="Verdana" w:hAnsi="Verdana"/>
          <w:color w:val="000000"/>
          <w:sz w:val="20"/>
          <w:szCs w:val="20"/>
          <w:shd w:val="clear" w:color="auto" w:fill="FFFFFF"/>
        </w:rPr>
        <w:t>, The Mercury News, lexis, ach</w:t>
      </w:r>
    </w:p>
    <w:p w:rsidR="00652EA1" w:rsidRDefault="00652EA1" w:rsidP="00652EA1">
      <w:pPr>
        <w:rPr>
          <w:u w:val="single"/>
        </w:rPr>
      </w:pPr>
      <w:r w:rsidRPr="00652EA1">
        <w:rPr>
          <w:u w:val="single"/>
        </w:rPr>
        <w:t>The</w:t>
      </w:r>
      <w:r w:rsidRPr="00652EA1">
        <w:t xml:space="preserve"> other </w:t>
      </w:r>
      <w:r w:rsidRPr="00652EA1">
        <w:rPr>
          <w:u w:val="single"/>
        </w:rPr>
        <w:t>divide was within Trumps own constituency, a large share of which truly believed his pledge to make the system better. They were horrified to learn that they could be much worse off under the GOP proposal.</w:t>
      </w:r>
      <w:r w:rsidRPr="00652EA1">
        <w:t xml:space="preserve"> A Washington Post-ABC News poll this month found that 50 percent of Americans preferred Obamacare and only 24 percent picked the Republican bill. Trumps approval ratings are dismal, but the GOP plans were even worse. </w:t>
      </w:r>
      <w:r w:rsidRPr="00A62049">
        <w:rPr>
          <w:u w:val="single"/>
        </w:rPr>
        <w:t>Defectors in the Trump base may have been the silent killers of this flawed scheme.</w:t>
      </w:r>
    </w:p>
    <w:p w:rsidR="000A085E" w:rsidRDefault="000A085E" w:rsidP="00652EA1">
      <w:pPr>
        <w:rPr>
          <w:u w:val="single"/>
        </w:rPr>
      </w:pPr>
    </w:p>
    <w:p w:rsidR="000A085E" w:rsidRDefault="000A085E" w:rsidP="000A085E">
      <w:pPr>
        <w:pStyle w:val="Heading3"/>
      </w:pPr>
      <w:r>
        <w:lastRenderedPageBreak/>
        <w:t>Healthcare Thumps</w:t>
      </w:r>
    </w:p>
    <w:p w:rsidR="000A085E" w:rsidRDefault="000A085E" w:rsidP="000A085E">
      <w:pPr>
        <w:pStyle w:val="Heading4"/>
      </w:pPr>
      <w:r>
        <w:t>Trump’s base is disillusion from failure to repeal ACA</w:t>
      </w:r>
    </w:p>
    <w:p w:rsidR="000A085E" w:rsidRPr="001C252F" w:rsidRDefault="000A085E" w:rsidP="000A085E">
      <w:pPr>
        <w:rPr>
          <w:rStyle w:val="Style13ptBold"/>
          <w:b w:val="0"/>
          <w:sz w:val="22"/>
        </w:rPr>
      </w:pPr>
      <w:r>
        <w:rPr>
          <w:rStyle w:val="Style13ptBold"/>
        </w:rPr>
        <w:t xml:space="preserve">Mattingly 7/17/17 </w:t>
      </w:r>
      <w:r>
        <w:rPr>
          <w:rStyle w:val="Style13ptBold"/>
          <w:b w:val="0"/>
          <w:sz w:val="22"/>
        </w:rPr>
        <w:t>--- Bloomberg contributor. (Justin, “Trump’s Solid Support From Base Shows Some Cracks on Health Care”, https://www.bloomberg.com/news/articles/2017-07-17/trump-s-solid-support-from-base-shows-some-cracks-on-health-care)//ET</w:t>
      </w:r>
    </w:p>
    <w:p w:rsidR="000A085E" w:rsidRDefault="000A085E" w:rsidP="000A085E">
      <w:pPr>
        <w:rPr>
          <w:sz w:val="16"/>
        </w:rPr>
      </w:pPr>
      <w:r w:rsidRPr="001C252F">
        <w:rPr>
          <w:sz w:val="16"/>
        </w:rPr>
        <w:t xml:space="preserve">Donald </w:t>
      </w:r>
      <w:r w:rsidRPr="001C252F">
        <w:rPr>
          <w:rStyle w:val="Emphasis"/>
        </w:rPr>
        <w:t xml:space="preserve">Trump’s most fervent supporters are less confident of his leadership on health care </w:t>
      </w:r>
      <w:r w:rsidRPr="001C252F">
        <w:rPr>
          <w:sz w:val="16"/>
        </w:rPr>
        <w:t xml:space="preserve">even though they still overwhelmingly support him as president, the latest Bloomberg National Poll shows. </w:t>
      </w:r>
      <w:r w:rsidRPr="001C252F">
        <w:rPr>
          <w:rStyle w:val="StyleUnderline"/>
        </w:rPr>
        <w:t>As Trump calls on the U.S. Senate to pass legislation repealing and replacing Obamacare, 60 percent of all poll respondents said they think it’s unrealisti</w:t>
      </w:r>
      <w:r w:rsidRPr="001C252F">
        <w:rPr>
          <w:sz w:val="16"/>
        </w:rPr>
        <w:t xml:space="preserve">c that a bill lowering premiums and covering more people will be passed in the next several years. At the same time, health care ranked as the most important issue facing the country, ahead of jobs, terrorism and immigration. Health-insurance companies and drug companies fared equally poorly in the survey, with 61 percent holding an unfavorable view of each. For insurers, it was the worst showing since the question was first asked in 2009, when half held an unfavorable view. The current poll, which surveyed 1,001 U.S. adults, was conducted July 8-12. </w:t>
      </w:r>
      <w:r w:rsidRPr="001C252F">
        <w:rPr>
          <w:rStyle w:val="StyleUnderline"/>
        </w:rPr>
        <w:t>Trump’s overall job approval rating among his voters stood at almost 90 percent, but just 62 percent approved of his handling of health care.</w:t>
      </w:r>
      <w:r>
        <w:rPr>
          <w:rStyle w:val="StyleUnderline"/>
        </w:rPr>
        <w:t xml:space="preserve"> </w:t>
      </w:r>
      <w:r w:rsidRPr="001C252F">
        <w:rPr>
          <w:sz w:val="16"/>
        </w:rPr>
        <w:t>“</w:t>
      </w:r>
      <w:r w:rsidRPr="001C252F">
        <w:rPr>
          <w:rStyle w:val="Emphasis"/>
        </w:rPr>
        <w:t>This signals some disillusionment among his base on this issue,”</w:t>
      </w:r>
      <w:r w:rsidRPr="001C252F">
        <w:rPr>
          <w:sz w:val="16"/>
        </w:rPr>
        <w:t xml:space="preserve"> said J. Ann Selzer, whose firm conducted the poll. Read the poll questions and methodology here. </w:t>
      </w:r>
      <w:r w:rsidRPr="001C252F">
        <w:rPr>
          <w:rStyle w:val="StyleUnderline"/>
        </w:rPr>
        <w:t xml:space="preserve">The Senate delayed action on a revised version of its health bill </w:t>
      </w:r>
      <w:r w:rsidRPr="001C252F">
        <w:rPr>
          <w:sz w:val="16"/>
        </w:rPr>
        <w:t>that was scheduled for as soon as this week because Senator John McCain is recovering from surgery. Republicans there can lose no more than two votes from their 52-member majority. The Congressional Budget Office may issue an estimate of the cost and insurance coverage of the bill this week, which could sway some of the wavering lawmakers in one direction or another.</w:t>
      </w:r>
    </w:p>
    <w:p w:rsidR="000A085E" w:rsidRPr="006C0874" w:rsidRDefault="000A085E" w:rsidP="000A085E">
      <w:pPr>
        <w:pStyle w:val="Heading3"/>
      </w:pPr>
      <w:r>
        <w:lastRenderedPageBreak/>
        <w:t>Base Thumpers</w:t>
      </w:r>
    </w:p>
    <w:p w:rsidR="000A085E" w:rsidRDefault="000A085E" w:rsidP="000A085E">
      <w:pPr>
        <w:pStyle w:val="Heading4"/>
      </w:pPr>
      <w:r>
        <w:t xml:space="preserve">Immigration thumps </w:t>
      </w:r>
    </w:p>
    <w:p w:rsidR="000A085E" w:rsidRPr="006C0874" w:rsidRDefault="000A085E" w:rsidP="000A085E">
      <w:r w:rsidRPr="006C0874">
        <w:rPr>
          <w:rStyle w:val="Style13ptBold"/>
        </w:rPr>
        <w:t>CONTRERAS</w:t>
      </w:r>
      <w:r>
        <w:rPr>
          <w:rStyle w:val="Style13ptBold"/>
        </w:rPr>
        <w:t xml:space="preserve"> 7/21 </w:t>
      </w:r>
      <w:r>
        <w:rPr>
          <w:rStyle w:val="Style13ptBold"/>
          <w:b w:val="0"/>
        </w:rPr>
        <w:t xml:space="preserve">--- </w:t>
      </w:r>
      <w:r>
        <w:rPr>
          <w:rStyle w:val="Style13ptBold"/>
          <w:b w:val="0"/>
          <w:sz w:val="22"/>
        </w:rPr>
        <w:t>The Hill Contributor. (RAOUL LOWERY , “Will Trump’s base turn on him for immigration double talk?”, http://thehill.com/blogs/pundits-blog/immigration/343137-will-trumps-base-turn-on-him-for-immigration-double-talk)//ET</w:t>
      </w:r>
    </w:p>
    <w:p w:rsidR="000A085E" w:rsidRDefault="000A085E" w:rsidP="000A085E">
      <w:pPr>
        <w:rPr>
          <w:rStyle w:val="StyleUnderline"/>
        </w:rPr>
      </w:pPr>
      <w:r w:rsidRPr="006C0874">
        <w:rPr>
          <w:rStyle w:val="StyleUnderline"/>
        </w:rPr>
        <w:t>Donald Trump is the champion of outsourcing to nemesis countries he has attacked and does attack, particularly Mexico.</w:t>
      </w:r>
      <w:r>
        <w:rPr>
          <w:rStyle w:val="StyleUnderline"/>
        </w:rPr>
        <w:t xml:space="preserve"> </w:t>
      </w:r>
      <w:r w:rsidRPr="006C0874">
        <w:rPr>
          <w:sz w:val="16"/>
        </w:rPr>
        <w:t xml:space="preserve">But Donald </w:t>
      </w:r>
      <w:r w:rsidRPr="006C0874">
        <w:rPr>
          <w:rStyle w:val="StyleUnderline"/>
        </w:rPr>
        <w:t xml:space="preserve">Trump has a blind eye to people brought here to work with work visas </w:t>
      </w:r>
      <w:r w:rsidRPr="006C0874">
        <w:rPr>
          <w:sz w:val="16"/>
        </w:rPr>
        <w:t xml:space="preserve">(H-2B) for the hospitality industry in particular. In doing so, </w:t>
      </w:r>
      <w:r w:rsidRPr="006C0874">
        <w:rPr>
          <w:rStyle w:val="Emphasis"/>
        </w:rPr>
        <w:t>he is infuriating many of his core supporters</w:t>
      </w:r>
      <w:r w:rsidRPr="006C0874">
        <w:rPr>
          <w:sz w:val="16"/>
        </w:rPr>
        <w:t xml:space="preserve">, </w:t>
      </w:r>
      <w:r w:rsidRPr="006C0874">
        <w:rPr>
          <w:rStyle w:val="StyleUnderline"/>
        </w:rPr>
        <w:t xml:space="preserve">especially of </w:t>
      </w:r>
      <w:r w:rsidRPr="006C0874">
        <w:rPr>
          <w:rStyle w:val="Emphasis"/>
        </w:rPr>
        <w:t>the paid anti-immigrant “professionals</w:t>
      </w:r>
      <w:r w:rsidRPr="006C0874">
        <w:rPr>
          <w:sz w:val="16"/>
        </w:rPr>
        <w:t xml:space="preserve">.” Not only has his own company hired thousands of imported immigrant laborers for Florida’s Mar De Lago, particularly from Romania, but his administration has just announced that over and above the congressionally-mandated annual cap of 66,000 H-2B temporary work visas it is issuing 15,000 more for immediate use to expire September 30. Homeland Security Secretary John Kelly made the announcement of the 23 percent increase that he is allowed to make. He said it was temporary to help American business. The decision was jointly made by Homeland Security and the U.S. Department of Labor. The departments say that the harm that some businesses face if they don’t find workers is greater than the harm American workers could face if someone participates in the program fraudulently or at all. Businesses that apply for the 15,000 visas must prove they will suffer “irreparable harm” if they are not able to hire temporary foreign labor. Imagine seasonally affected agricultural businesses trying to apply for these visas after the country has reached its threshold and you can understand the burden the Trump administration has placed on businesses. But </w:t>
      </w:r>
      <w:r w:rsidRPr="006C0874">
        <w:rPr>
          <w:rStyle w:val="Emphasis"/>
        </w:rPr>
        <w:t>this move has infuriated Trump’s most outspoken anti-immigrant supporters</w:t>
      </w:r>
      <w:r w:rsidRPr="006C0874">
        <w:rPr>
          <w:sz w:val="16"/>
        </w:rPr>
        <w:t>. In short</w:t>
      </w:r>
      <w:r w:rsidRPr="006C0874">
        <w:rPr>
          <w:rStyle w:val="StyleUnderline"/>
        </w:rPr>
        <w:t>, Trump has unleashed the wrath of a cluster of organizations connected to or founded by Michigan doctor John Tanton. The polite word used by much of the media for Tanton’s groups are “immigration restrictionist.”</w:t>
      </w:r>
    </w:p>
    <w:p w:rsidR="000A085E" w:rsidRPr="001C252F" w:rsidRDefault="000A085E" w:rsidP="000A085E">
      <w:pPr>
        <w:rPr>
          <w:sz w:val="16"/>
        </w:rPr>
      </w:pPr>
    </w:p>
    <w:p w:rsidR="000A085E" w:rsidRDefault="000A085E" w:rsidP="000A085E">
      <w:pPr>
        <w:pStyle w:val="Heading3"/>
      </w:pPr>
      <w:r>
        <w:lastRenderedPageBreak/>
        <w:t xml:space="preserve">Popularity </w:t>
      </w:r>
      <w:r>
        <w:t>Poll Indict</w:t>
      </w:r>
    </w:p>
    <w:p w:rsidR="000A085E" w:rsidRPr="006C0874" w:rsidRDefault="000A085E" w:rsidP="000A085E">
      <w:pPr>
        <w:pStyle w:val="Heading4"/>
      </w:pPr>
      <w:r>
        <w:t xml:space="preserve">Trump’s base support low now --- their authors exclude republicans who left the republican party </w:t>
      </w:r>
    </w:p>
    <w:p w:rsidR="000A085E" w:rsidRPr="006C0874" w:rsidRDefault="000A085E" w:rsidP="000A085E">
      <w:r>
        <w:rPr>
          <w:rStyle w:val="Style13ptBold"/>
        </w:rPr>
        <w:t xml:space="preserve">Nyhan 7/19 --- </w:t>
      </w:r>
      <w:r w:rsidRPr="006C0874">
        <w:rPr>
          <w:rStyle w:val="Style13ptBold"/>
          <w:b w:val="0"/>
          <w:sz w:val="22"/>
        </w:rPr>
        <w:t>professor of government at Dartmouth College.</w:t>
      </w:r>
      <w:r w:rsidRPr="006C0874">
        <w:rPr>
          <w:rStyle w:val="Style13ptBold"/>
          <w:sz w:val="22"/>
        </w:rPr>
        <w:t xml:space="preserve"> </w:t>
      </w:r>
      <w:r>
        <w:t>(Brendan Nyhan, “Why Trump’s Base of Support May Be Smaller Than It Seems”, https://www.nytimes.com/2017/07/19/upshot/why-trumps-base-of-support-may-be-smaller-than-it-seems.html)//ET</w:t>
      </w:r>
    </w:p>
    <w:p w:rsidR="000A085E" w:rsidRPr="006C0874" w:rsidRDefault="000A085E" w:rsidP="000A085E">
      <w:pPr>
        <w:rPr>
          <w:sz w:val="16"/>
        </w:rPr>
      </w:pPr>
      <w:r w:rsidRPr="006C0874">
        <w:rPr>
          <w:rStyle w:val="StyleUnderline"/>
        </w:rPr>
        <w:t xml:space="preserve">Donald J. </w:t>
      </w:r>
      <w:r w:rsidRPr="006C0874">
        <w:rPr>
          <w:rStyle w:val="StyleUnderline"/>
          <w:highlight w:val="cyan"/>
        </w:rPr>
        <w:t>Trump’s</w:t>
      </w:r>
      <w:r w:rsidRPr="006C0874">
        <w:rPr>
          <w:rStyle w:val="StyleUnderline"/>
        </w:rPr>
        <w:t xml:space="preserve"> approval ratings are the lowest at this stage of a presidency since modern polling began in the mid-20th century. But his party’s </w:t>
      </w:r>
      <w:r w:rsidRPr="006C0874">
        <w:rPr>
          <w:rStyle w:val="StyleUnderline"/>
          <w:highlight w:val="cyan"/>
        </w:rPr>
        <w:t>base</w:t>
      </w:r>
      <w:r w:rsidRPr="006C0874">
        <w:rPr>
          <w:rStyle w:val="StyleUnderline"/>
        </w:rPr>
        <w:t xml:space="preserve"> </w:t>
      </w:r>
      <w:r w:rsidRPr="006C0874">
        <w:rPr>
          <w:rStyle w:val="Emphasis"/>
          <w:highlight w:val="cyan"/>
        </w:rPr>
        <w:t>still appears</w:t>
      </w:r>
      <w:r w:rsidRPr="006C0874">
        <w:rPr>
          <w:rStyle w:val="StyleUnderline"/>
          <w:highlight w:val="cyan"/>
        </w:rPr>
        <w:t xml:space="preserve"> highly supportive</w:t>
      </w:r>
      <w:r w:rsidRPr="006C0874">
        <w:rPr>
          <w:rStyle w:val="StyleUnderline"/>
        </w:rPr>
        <w:t>, which has discouraged Republicans in Congress from abandoning the president and his legislative agenda.</w:t>
      </w:r>
      <w:r w:rsidRPr="006C0874">
        <w:rPr>
          <w:sz w:val="16"/>
        </w:rPr>
        <w:t xml:space="preserve"> Even the most recent Russia revelations seemingly haven’t dented support for Mr. Trump among Republicans, who continue to approve of his job performance at very high rates — 82 percent in an ABC News/Washington Post poll released Sunday, for instance. But </w:t>
      </w:r>
      <w:r w:rsidRPr="006C0874">
        <w:rPr>
          <w:rStyle w:val="StyleUnderline"/>
          <w:highlight w:val="cyan"/>
        </w:rPr>
        <w:t>numbers like these may mask a decline in support for</w:t>
      </w:r>
      <w:r w:rsidRPr="006C0874">
        <w:rPr>
          <w:rStyle w:val="StyleUnderline"/>
        </w:rPr>
        <w:t xml:space="preserve"> Mr. </w:t>
      </w:r>
      <w:r w:rsidRPr="006C0874">
        <w:rPr>
          <w:rStyle w:val="StyleUnderline"/>
          <w:highlight w:val="cyan"/>
        </w:rPr>
        <w:t>Trump among his original</w:t>
      </w:r>
      <w:r w:rsidRPr="006C0874">
        <w:rPr>
          <w:rStyle w:val="StyleUnderline"/>
        </w:rPr>
        <w:t xml:space="preserve"> party </w:t>
      </w:r>
      <w:r w:rsidRPr="006C0874">
        <w:rPr>
          <w:rStyle w:val="StyleUnderline"/>
          <w:highlight w:val="cyan"/>
        </w:rPr>
        <w:t>base</w:t>
      </w:r>
      <w:r w:rsidRPr="006C0874">
        <w:rPr>
          <w:rStyle w:val="StyleUnderline"/>
        </w:rPr>
        <w:t>.</w:t>
      </w:r>
      <w:r>
        <w:rPr>
          <w:rStyle w:val="StyleUnderline"/>
        </w:rPr>
        <w:t xml:space="preserve"> </w:t>
      </w:r>
      <w:r w:rsidRPr="006C0874">
        <w:rPr>
          <w:sz w:val="16"/>
        </w:rPr>
        <w:t xml:space="preserve">A new working paper by the Emory University political scientists B. Pablo Montagnes, Zachary Peskowitz and Joshua McCrain argues that </w:t>
      </w:r>
      <w:r w:rsidRPr="006C0874">
        <w:rPr>
          <w:rStyle w:val="Emphasis"/>
          <w:highlight w:val="cyan"/>
        </w:rPr>
        <w:t>people who identify as Republican may stop doing so if they disapprove of Trump</w:t>
      </w:r>
      <w:r w:rsidRPr="006C0874">
        <w:rPr>
          <w:sz w:val="16"/>
        </w:rPr>
        <w:t xml:space="preserve">, </w:t>
      </w:r>
      <w:r w:rsidRPr="006C0874">
        <w:rPr>
          <w:rStyle w:val="Emphasis"/>
          <w:highlight w:val="cyan"/>
        </w:rPr>
        <w:t>creating a false stability in his partisan approval numbers</w:t>
      </w:r>
      <w:r w:rsidRPr="006C0874">
        <w:rPr>
          <w:rStyle w:val="Emphasis"/>
        </w:rPr>
        <w:t xml:space="preserve"> </w:t>
      </w:r>
      <w:r w:rsidRPr="006C0874">
        <w:rPr>
          <w:rStyle w:val="StyleUnderline"/>
          <w:highlight w:val="cyan"/>
        </w:rPr>
        <w:t>even as</w:t>
      </w:r>
      <w:r w:rsidRPr="006C0874">
        <w:rPr>
          <w:sz w:val="16"/>
        </w:rPr>
        <w:t xml:space="preserve"> the absolute </w:t>
      </w:r>
      <w:r w:rsidRPr="006C0874">
        <w:rPr>
          <w:rStyle w:val="StyleUnderline"/>
          <w:highlight w:val="cyan"/>
        </w:rPr>
        <w:t>number of people approving him shrinks</w:t>
      </w:r>
      <w:r w:rsidRPr="006C0874">
        <w:rPr>
          <w:sz w:val="16"/>
        </w:rPr>
        <w:t>. Gallup data supports this idea, showing a four-percentage-point decline in G.O.P. identification since the 2016 election that is mirrored in other polling, though to a lesser extent.</w:t>
      </w:r>
    </w:p>
    <w:p w:rsidR="000A085E" w:rsidRPr="00652EA1" w:rsidRDefault="000A085E" w:rsidP="00652EA1"/>
    <w:p w:rsidR="00047B06" w:rsidRPr="00047B06" w:rsidRDefault="00047B06" w:rsidP="00047B06">
      <w:pPr>
        <w:pStyle w:val="Heading3"/>
        <w:rPr>
          <w:rStyle w:val="StyleUnderline"/>
          <w:sz w:val="36"/>
        </w:rPr>
      </w:pPr>
      <w:r>
        <w:lastRenderedPageBreak/>
        <w:t xml:space="preserve">Base Popularity High </w:t>
      </w:r>
    </w:p>
    <w:p w:rsidR="000A085E" w:rsidRDefault="000A085E" w:rsidP="000A085E">
      <w:pPr>
        <w:pStyle w:val="Heading4"/>
      </w:pPr>
      <w:r>
        <w:t>Trump’s holding his base now but there’s a chance of defection</w:t>
      </w:r>
    </w:p>
    <w:p w:rsidR="000A085E" w:rsidRPr="006C0874" w:rsidRDefault="000A085E" w:rsidP="000A085E">
      <w:r>
        <w:rPr>
          <w:rStyle w:val="Style13ptBold"/>
        </w:rPr>
        <w:t xml:space="preserve">Enten 7/21/17 </w:t>
      </w:r>
      <w:r>
        <w:rPr>
          <w:rStyle w:val="Style13ptBold"/>
          <w:b w:val="0"/>
        </w:rPr>
        <w:t xml:space="preserve">--- </w:t>
      </w:r>
      <w:r>
        <w:rPr>
          <w:rStyle w:val="Style13ptBold"/>
          <w:b w:val="0"/>
          <w:sz w:val="22"/>
        </w:rPr>
        <w:t xml:space="preserve">538 political analyst. </w:t>
      </w:r>
      <w:r>
        <w:t>(Harry Enten, “Six Months In, Trump Is Historically Unpopular”, Five Thirty Eight. https://fivethirtyeight.com/features/six-months-in-trump-is-historically-unpopular/)//ET</w:t>
      </w:r>
    </w:p>
    <w:p w:rsidR="000A085E" w:rsidRPr="001C252F" w:rsidRDefault="000A085E" w:rsidP="000A085E">
      <w:pPr>
        <w:rPr>
          <w:rStyle w:val="StyleUnderline"/>
        </w:rPr>
      </w:pPr>
      <w:r w:rsidRPr="006C0874">
        <w:rPr>
          <w:sz w:val="16"/>
        </w:rPr>
        <w:t xml:space="preserve">Taken on its own, that </w:t>
      </w:r>
      <w:r w:rsidRPr="006C0874">
        <w:rPr>
          <w:rStyle w:val="StyleUnderline"/>
        </w:rPr>
        <w:t>decline isn’t surprising: Most presidents have a so-called honeymoon period in which their approval ratings are initially inflated but then start to drop once they start making official decisions</w:t>
      </w:r>
      <w:r w:rsidRPr="006C0874">
        <w:rPr>
          <w:sz w:val="16"/>
        </w:rPr>
        <w:t xml:space="preserve">. The net approval rating of presidents since 19533 has dropped by an average of 17 percentage points in the presidents’ first 175 days in office. That’s at least partially skewed by Ford’s astounding 74-point drop after pardoning Nixon. The median president’s net approval rating dropped 10 percentage points. </w:t>
      </w:r>
      <w:r w:rsidRPr="006C0874">
        <w:rPr>
          <w:rStyle w:val="StyleUnderline"/>
        </w:rPr>
        <w:t xml:space="preserve">Any way you look at it, </w:t>
      </w:r>
      <w:r w:rsidRPr="006C0874">
        <w:rPr>
          <w:rStyle w:val="Emphasis"/>
        </w:rPr>
        <w:t>Trump’s decline in public perception</w:t>
      </w:r>
      <w:r w:rsidRPr="006C0874">
        <w:rPr>
          <w:rStyle w:val="StyleUnderline"/>
        </w:rPr>
        <w:t xml:space="preserve"> has been </w:t>
      </w:r>
      <w:r w:rsidRPr="006C0874">
        <w:rPr>
          <w:rStyle w:val="Emphasis"/>
        </w:rPr>
        <w:t>about in line with that of other presidents.</w:t>
      </w:r>
      <w:r>
        <w:rPr>
          <w:rStyle w:val="Emphasis"/>
        </w:rPr>
        <w:t xml:space="preserve"> </w:t>
      </w:r>
      <w:r w:rsidRPr="006C0874">
        <w:rPr>
          <w:sz w:val="16"/>
        </w:rPr>
        <w:t xml:space="preserve">Perhaps it’s surprising that Trump’s net approval rating hasn’t fallen even further. After all, no president has had a first six months quite like Trump’s: He has suffered a series of setbacks (many of his own making) that have led to a steady flow of negative news coverage. Yet </w:t>
      </w:r>
      <w:r w:rsidRPr="006C0874">
        <w:rPr>
          <w:rStyle w:val="Emphasis"/>
        </w:rPr>
        <w:t>Trump has mostly held onto his base</w:t>
      </w:r>
      <w:r w:rsidRPr="006C0874">
        <w:rPr>
          <w:sz w:val="16"/>
        </w:rPr>
        <w:t xml:space="preserve">, </w:t>
      </w:r>
      <w:r w:rsidRPr="006C0874">
        <w:rPr>
          <w:rStyle w:val="StyleUnderline"/>
        </w:rPr>
        <w:t xml:space="preserve">even if </w:t>
      </w:r>
      <w:r w:rsidRPr="006C0874">
        <w:rPr>
          <w:rStyle w:val="Emphasis"/>
        </w:rPr>
        <w:t>fewer of those voters strongly approve of him</w:t>
      </w:r>
      <w:r w:rsidRPr="006C0874">
        <w:rPr>
          <w:rStyle w:val="StyleUnderline"/>
        </w:rPr>
        <w:t xml:space="preserve"> than did at the beginning of his presidency.</w:t>
      </w:r>
    </w:p>
    <w:p w:rsidR="000A085E" w:rsidRDefault="000A085E" w:rsidP="00047B06">
      <w:pPr>
        <w:pStyle w:val="Heading4"/>
      </w:pPr>
    </w:p>
    <w:p w:rsidR="00047B06" w:rsidRDefault="00047B06" w:rsidP="00047B06">
      <w:pPr>
        <w:pStyle w:val="Heading4"/>
      </w:pPr>
      <w:r>
        <w:t xml:space="preserve">Base support still strong despite healthcare and Russia </w:t>
      </w:r>
    </w:p>
    <w:p w:rsidR="00047B06" w:rsidRPr="00047B06" w:rsidRDefault="00F81891" w:rsidP="00047B06">
      <w:pPr>
        <w:rPr>
          <w:rStyle w:val="Style13ptBold"/>
          <w:b w:val="0"/>
          <w:sz w:val="20"/>
        </w:rPr>
      </w:pPr>
      <w:r>
        <w:rPr>
          <w:rStyle w:val="Style13ptBold"/>
        </w:rPr>
        <w:t>Newsmax 7/20/</w:t>
      </w:r>
      <w:r w:rsidRPr="00F81891">
        <w:t>17</w:t>
      </w:r>
      <w:r w:rsidR="00047B06" w:rsidRPr="00F81891">
        <w:t>-</w:t>
      </w:r>
      <w:r w:rsidR="00047B06">
        <w:rPr>
          <w:rStyle w:val="Style13ptBold"/>
        </w:rPr>
        <w:t xml:space="preserve"> </w:t>
      </w:r>
      <w:r w:rsidR="00047B06">
        <w:rPr>
          <w:rStyle w:val="Style13ptBold"/>
          <w:b w:val="0"/>
          <w:sz w:val="20"/>
        </w:rPr>
        <w:t xml:space="preserve">Newsmax is </w:t>
      </w:r>
      <w:r w:rsidR="00047B06" w:rsidRPr="00047B06">
        <w:rPr>
          <w:rStyle w:val="Style13ptBold"/>
          <w:b w:val="0"/>
          <w:sz w:val="20"/>
        </w:rPr>
        <w:t>an American news media organization founded by Christopher Ruddy and based in West Palm Beach, Florida</w:t>
      </w:r>
      <w:r w:rsidR="00047B06">
        <w:rPr>
          <w:rStyle w:val="Style13ptBold"/>
          <w:b w:val="0"/>
          <w:sz w:val="20"/>
        </w:rPr>
        <w:t xml:space="preserve">, (“1 in 8 Trump Supporters would Change their Votes,” Newsmax, 20 July 2017, </w:t>
      </w:r>
      <w:hyperlink r:id="rId28" w:history="1">
        <w:r w:rsidR="00047B06" w:rsidRPr="00B429F3">
          <w:rPr>
            <w:rStyle w:val="Hyperlink"/>
          </w:rPr>
          <w:t>http://www.newsmax.com/Politics/reuters-poll-trump-vote/2017/07/20/id/802730/</w:t>
        </w:r>
      </w:hyperlink>
      <w:r w:rsidR="00047B06">
        <w:rPr>
          <w:rStyle w:val="Style13ptBold"/>
          <w:b w:val="0"/>
          <w:sz w:val="20"/>
        </w:rPr>
        <w:t xml:space="preserve"> // CGM</w:t>
      </w:r>
    </w:p>
    <w:p w:rsidR="00047B06" w:rsidRDefault="00047B06" w:rsidP="00047B06">
      <w:r>
        <w:t>The poll surveyed voters who had told Reuters/Ipsos on Election Day how they had cast their ballots. While other surveys have measured varying levels of disillusionment among Trump supporters, the Reuters/Ipsos poll shows how many would go as far as changing the way they voted. The survey was carried out first in May and then again in July</w:t>
      </w:r>
      <w:r w:rsidRPr="00047B06">
        <w:rPr>
          <w:rStyle w:val="StyleUnderline"/>
        </w:rPr>
        <w:t xml:space="preserve">.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 </w:t>
      </w:r>
      <w:r w:rsidRPr="00047B06">
        <w:rPr>
          <w:rStyle w:val="Emphasis"/>
        </w:rPr>
        <w:t xml:space="preserve">Eighty-eight percent said they would vote for Trump again, a slight improvement over the May figure of 82 percent. Taken together, the polls suggest that Trump’s standing with his base has improved slightly over the past few months despite his Republican Party’s repeated failures to overhaul the healthcare system and multiple congressional and federal investigations into his campaign’s ties to Russia. </w:t>
      </w:r>
      <w:r>
        <w:t>To be sure, most presidents lose support among core supporters the longer they are in the White House. According to the Gallup polling service, former President Barack Obama saw his popularity dip among Democrats and minority voters, though it did not come until later in his first term. But Obama, who won the Electoral College with greater margins than Trump, was not as reliant on retaining his core supporters</w:t>
      </w:r>
      <w:r w:rsidRPr="00047B06">
        <w:rPr>
          <w:rStyle w:val="StyleUnderline"/>
        </w:rPr>
        <w:t>. The minority of Trump voters who said they would not vote for him again gave varying reasons</w:t>
      </w:r>
      <w:r>
        <w:t xml:space="preserve"> in interviews for why they had changed their minds. Some were tired of his daily trolling of Democrats, the media and the judiciary. Some were disappointed that the Trump administration has not yet swept illegal immigrants out of their communities. Others said the president has not ended the mistrust and hyper-partisanship in Washington as much as they had hoped. "If I had to walk around wearing a T-shirt saying who I voted for, I may have voted differently,” said Beverly Guy, 34, a Trump voter who took the poll in July. If the election were held today, Guy said she would vote for Libertarian candidate Gary Johnson. Guy said she picked Trump mostly because she did not support Democratic candidate Hillary Clinton. She never cared that much for </w:t>
      </w:r>
      <w:r>
        <w:lastRenderedPageBreak/>
        <w:t xml:space="preserve">Trump and now finds herself rationalizing a decision that has angered many of her friends. "I care more about my neighbors than I do about politics,” she said. Another poll respondent, Brian Barnes, said he was standing by his choice to vote for Trump. He thinks the media is focusing too much on the Russia investigation and not enough on Trump’s accomplishments like his elevation of another conservative justice to the Supreme Court. "I think he’s doing all he can," Barnes said, "even though the Republicans in the House and Senate are creating a lot of problems" by not passing a healthcare bill. Experts in American politics said it makes sense that a transformative political figure like Trump would retain a high degree of loyalty from his supporters no matter what negative headlines are swirling around the White House. </w:t>
      </w:r>
      <w:r w:rsidRPr="00047B06">
        <w:rPr>
          <w:rStyle w:val="Emphasis"/>
        </w:rPr>
        <w:t>Political winds do not shift quickly in a strong economy, they said, especially when many of the president’s decisions have yet to take root. "People are still invested in the choices they made" on Election Day</w:t>
      </w:r>
      <w:r>
        <w:t>, said Larry Sabato, director of the University of Virginia’s Center for Politics. "</w:t>
      </w:r>
      <w:r w:rsidRPr="00047B06">
        <w:rPr>
          <w:rStyle w:val="StyleUnderline"/>
        </w:rPr>
        <w:t>They’re not about to admit that they’re wrong, at least not yet</w:t>
      </w:r>
      <w:r>
        <w:t xml:space="preserve">." Elaine Kamarck, an expert in American electoral politics at the Brookings Institution, said the erosion in Trump’s base could certainly hurt his chances of re-election, though it is too early to say so for sure. </w:t>
      </w:r>
      <w:r w:rsidRPr="00047B06">
        <w:rPr>
          <w:rStyle w:val="StyleUnderline"/>
        </w:rPr>
        <w:t>The most important question is whether he loses support where it counts - in battleground states that he barely won last year. "If these disenchanted Trump voters are in California, it doesn’t matter,"</w:t>
      </w:r>
      <w:r>
        <w:t xml:space="preserve"> Kamarck said. "If they live in Wisconsin or Michigan or Pennsylvania, it matters." The Reuters/Ipsos poll was conducted online in English throughout the United States and has a credibility interval, a measure of accuracy, of about 5 percentage points. The July 11-12 poll gathered its sample from 1,296 people, including 541 Trump voters, while the May 10-15 poll gathered its sample from 1,206 people, including 543 Trump voters. In both cases, Ipsos weighted their responses according to voter profiles gathered from the U.S. Census’ voting and registration supplement to the Current Population Survey.</w:t>
      </w:r>
    </w:p>
    <w:p w:rsidR="000A085E" w:rsidRDefault="000A085E" w:rsidP="00047B06"/>
    <w:p w:rsidR="000A085E" w:rsidRDefault="000A085E" w:rsidP="000A085E">
      <w:pPr>
        <w:pStyle w:val="Heading3"/>
        <w:rPr>
          <w:rStyle w:val="StyleUnderline"/>
        </w:rPr>
      </w:pPr>
      <w:r>
        <w:rPr>
          <w:rStyle w:val="StyleUnderline"/>
        </w:rPr>
        <w:lastRenderedPageBreak/>
        <w:t>AT: Healthcare Thumps</w:t>
      </w:r>
    </w:p>
    <w:p w:rsidR="000A085E" w:rsidRPr="009C3529" w:rsidRDefault="000A085E" w:rsidP="000A085E">
      <w:pPr>
        <w:pStyle w:val="Heading4"/>
      </w:pPr>
      <w:r>
        <w:t>Trump won’t get blamed for healthcare -- conservative media shields</w:t>
      </w:r>
    </w:p>
    <w:p w:rsidR="000A085E" w:rsidRPr="009C3529" w:rsidRDefault="000A085E" w:rsidP="000A085E">
      <w:pPr>
        <w:pStyle w:val="Heading4"/>
        <w:rPr>
          <w:rStyle w:val="Style13ptBold"/>
          <w:sz w:val="22"/>
        </w:rPr>
      </w:pPr>
      <w:r>
        <w:rPr>
          <w:rStyle w:val="Style13ptBold"/>
          <w:b/>
        </w:rPr>
        <w:t>Hohmann 7/19/</w:t>
      </w:r>
      <w:r>
        <w:rPr>
          <w:rStyle w:val="Style13ptBold"/>
        </w:rPr>
        <w:t xml:space="preserve">17 --- </w:t>
      </w:r>
      <w:r>
        <w:rPr>
          <w:rStyle w:val="Style13ptBold"/>
          <w:sz w:val="22"/>
        </w:rPr>
        <w:t>Wash Post Contributor</w:t>
      </w:r>
      <w:r>
        <w:rPr>
          <w:rStyle w:val="Style13ptBold"/>
        </w:rPr>
        <w:t xml:space="preserve"> </w:t>
      </w:r>
      <w:r>
        <w:rPr>
          <w:rStyle w:val="Style13ptBold"/>
          <w:sz w:val="22"/>
        </w:rPr>
        <w:t>(James, “The Daily 202: Teflon Trump gets blamed less by base for Obamacare fail than Senate GOP”, https://www.washingtonpost.com/news/powerpost/paloma/daily-202/2017/07/19/daily-202-teflon-trump-gets-blamed-less-by-base-for-obamacare-fail-than-senate-gop/596e9f9c30fb04367954319f/?utm_term=.3b43b2dcd82c)//ET</w:t>
      </w:r>
    </w:p>
    <w:p w:rsidR="000A085E" w:rsidRDefault="000A085E" w:rsidP="000A085E">
      <w:pPr>
        <w:rPr>
          <w:sz w:val="16"/>
        </w:rPr>
      </w:pPr>
      <w:r w:rsidRPr="009C3529">
        <w:rPr>
          <w:sz w:val="16"/>
        </w:rPr>
        <w:t xml:space="preserve">THE BIG IDEA: President </w:t>
      </w:r>
      <w:r w:rsidRPr="009C3529">
        <w:rPr>
          <w:rStyle w:val="StyleUnderline"/>
        </w:rPr>
        <w:t>Trump has a funny way of talking about Republicans as if he’s not one of them, let alone the leader of the party.</w:t>
      </w:r>
      <w:r>
        <w:rPr>
          <w:rStyle w:val="StyleUnderline"/>
        </w:rPr>
        <w:t xml:space="preserve"> </w:t>
      </w:r>
      <w:r w:rsidRPr="009C3529">
        <w:rPr>
          <w:sz w:val="16"/>
        </w:rPr>
        <w:t xml:space="preserve">Maybe it’s because he was a registered Democrat until as recently as 2009. Or maybe </w:t>
      </w:r>
      <w:r w:rsidRPr="009C3529">
        <w:rPr>
          <w:rStyle w:val="StyleUnderline"/>
        </w:rPr>
        <w:t>he still sees himself as the outsider who hijacked the GOP from the establishment</w:t>
      </w:r>
      <w:r w:rsidRPr="009C3529">
        <w:rPr>
          <w:sz w:val="16"/>
        </w:rPr>
        <w:t xml:space="preserve"> in a nominating contest that no one but him thought he could win. Or maybe it’s because, until late in life, he was an outspoken advocate of universal health care. Trump heaped praise on Canada’s single-payer system and said the United States should emulate it in a book he wrote called “The America We Deserve” in 2000. Another plausible explanation for why Trump doesn’t want his own brand too closely associated with Republicanism is that </w:t>
      </w:r>
      <w:r w:rsidRPr="009C3529">
        <w:rPr>
          <w:rStyle w:val="StyleUnderline"/>
        </w:rPr>
        <w:t>he likes to have scapegoats handy if things go poorly. He will happily take credit for legislative victories and run away from defeats.</w:t>
      </w:r>
      <w:r>
        <w:rPr>
          <w:rStyle w:val="StyleUnderline"/>
        </w:rPr>
        <w:t xml:space="preserve"> </w:t>
      </w:r>
      <w:r w:rsidRPr="009C3529">
        <w:rPr>
          <w:rStyle w:val="StyleUnderline"/>
        </w:rPr>
        <w:t>As the Senate GOP all but admits defeat</w:t>
      </w:r>
      <w:r w:rsidRPr="009C3529">
        <w:rPr>
          <w:sz w:val="16"/>
        </w:rPr>
        <w:t xml:space="preserve"> in its seven-year quest to overturn the Affordable Care Act, </w:t>
      </w:r>
      <w:r w:rsidRPr="009C3529">
        <w:rPr>
          <w:rStyle w:val="StyleUnderline"/>
        </w:rPr>
        <w:t>Trump’s reaction gives credence to this theory. “I’m not going to own it,” the president told reporters</w:t>
      </w:r>
      <w:r w:rsidRPr="009C3529">
        <w:rPr>
          <w:sz w:val="16"/>
        </w:rPr>
        <w:t xml:space="preserve"> in the Roosevelt Room yesterday. “I can tell you the Republicans are not going to own it. We’ll let Obamacare fail, and then the Democrats are going to come to us.” -- Whatever the reason, Trump has often talked about Republicans in the third person since taking office. Consider these examples specific to the health-care debate: “I say to the Republicans, if you really want to do politically something good, don't do anything,” Trump said in a speech to the National Governors Association meeting in February. “Sit back for a period of two years, because '17 is going to be a disaster—a disaster!—for Obamacare if we don't do something.” “Action is not a choice, it is a necessity,” he said the very next day in his address to a joint session of Congress. “So I am calling on all Democrats and Republicans in Congress to work with us to save Americans from this imploding Obamacare disaster. … On this and so many other things, Democrats and Republicans should get together and unite for the good of our country.” “The Republicans, frankly, are putting themselves in a very bad position — I tell this to Tom Price all the time—by repealing Obamacare, because people aren't going to see the truly devastating effects of Obamacare,” Trump said in March after a “listening session” with “Obamacare victims.” In an interview with the Fox Business Network to reflect on his first 100 days in office, Trump explained that he had been unable to accomplish as much as he promised partly because of the Republicans. “You have certain factions,” he told Maria Bartiromo. “You have the conservative Republicans. You have the moderate Republicans. So you have to get them together, and we need close to a hundred percent. That's a pretty hard thing to get.” After the House passed its health bill in May, Trump predicted it would quickly get through the Senate. “The Republicans are very united like seldom before,” he said. “The Republicans came together all of a sudden two days ago, and it was like magic. They just came together. They are very, very united. Every group from the Freedom Caucus to the Tuesday Group to every single group.” He’s also tweeted about congressional Republicans as if they are a very distinct entity: After holding a premature celebration in the Rose Garden when the House passed its bill, Trump privately complained that their measure (which he had publicly endorsed) was “mean.” He then complained to Fox News when Barack Obama called the bill mean, on the grounds that he had actually been the first to use that word. You really can’t make that up: -- Across the mainstream media, this morning’s press clips are brutal for Trump. Ahead of his six-month anniversary in office Thursday, there are hundreds of stories out there about how the president is not living up to his promises and has shown himself unable to make big deals. But, but, </w:t>
      </w:r>
      <w:r w:rsidRPr="009C3529">
        <w:rPr>
          <w:rStyle w:val="StyleUnderline"/>
        </w:rPr>
        <w:t>but: That is not the vibe you get at all when you check out the right-wing sites where many of the president’s supporters consume their news</w:t>
      </w:r>
      <w:r w:rsidRPr="009C3529">
        <w:rPr>
          <w:sz w:val="16"/>
        </w:rPr>
        <w:t xml:space="preserve">. Many </w:t>
      </w:r>
      <w:r w:rsidRPr="009C3529">
        <w:rPr>
          <w:rStyle w:val="StyleUnderline"/>
        </w:rPr>
        <w:t xml:space="preserve">conservative outlets are </w:t>
      </w:r>
      <w:r w:rsidRPr="009C3529">
        <w:rPr>
          <w:rStyle w:val="Emphasis"/>
        </w:rPr>
        <w:t>pinning the blame on</w:t>
      </w:r>
      <w:r w:rsidRPr="009C3529">
        <w:rPr>
          <w:sz w:val="16"/>
        </w:rPr>
        <w:t xml:space="preserve"> Majority Leader Mitch </w:t>
      </w:r>
      <w:r w:rsidRPr="009C3529">
        <w:rPr>
          <w:rStyle w:val="Emphasis"/>
        </w:rPr>
        <w:t>McConnell and moderate Republican senators</w:t>
      </w:r>
      <w:r w:rsidRPr="009C3529">
        <w:rPr>
          <w:rStyle w:val="StyleUnderline"/>
        </w:rPr>
        <w:t>,</w:t>
      </w:r>
      <w:r w:rsidRPr="009C3529">
        <w:rPr>
          <w:sz w:val="16"/>
        </w:rPr>
        <w:t xml:space="preserve"> </w:t>
      </w:r>
      <w:r w:rsidRPr="009C3529">
        <w:rPr>
          <w:rStyle w:val="StyleUnderline"/>
        </w:rPr>
        <w:t>just as they blamed Speaker Paul Ryan when the health-care bill ran into speed bumps in the House.</w:t>
      </w:r>
      <w:r>
        <w:rPr>
          <w:rStyle w:val="StyleUnderline"/>
        </w:rPr>
        <w:t xml:space="preserve"> </w:t>
      </w:r>
      <w:r w:rsidRPr="009C3529">
        <w:rPr>
          <w:rStyle w:val="StyleUnderline"/>
        </w:rPr>
        <w:t>Here is a taste of what Trump’s base is seeing:</w:t>
      </w:r>
      <w:r>
        <w:rPr>
          <w:rStyle w:val="StyleUnderline"/>
        </w:rPr>
        <w:t xml:space="preserve"> </w:t>
      </w:r>
      <w:r w:rsidRPr="009C3529">
        <w:rPr>
          <w:sz w:val="16"/>
        </w:rPr>
        <w:t>“</w:t>
      </w:r>
      <w:r w:rsidRPr="009C3529">
        <w:rPr>
          <w:rStyle w:val="StyleUnderline"/>
        </w:rPr>
        <w:t>Why the GOP Congress will be the most unproductive in 164 years</w:t>
      </w:r>
      <w:r w:rsidRPr="009C3529">
        <w:rPr>
          <w:sz w:val="16"/>
        </w:rPr>
        <w:t>,” by The Week’s David Faris: “It turns out that the GOP-controlled Congress can't seem to pass any meaningful laws at all. Either they have forgotten how, or the divisions in their own increasingly radicalized caucus are proving too difficult to surmount. Whatever the explanation, thus far these GOP legislators are on track to be the least productive group since at least the Civil War.” “</w:t>
      </w:r>
      <w:r w:rsidRPr="009C3529">
        <w:rPr>
          <w:rStyle w:val="StyleUnderline"/>
        </w:rPr>
        <w:t>The ObamaCare Republicans</w:t>
      </w:r>
      <w:r w:rsidRPr="009C3529">
        <w:rPr>
          <w:sz w:val="16"/>
        </w:rPr>
        <w:t>,” by the Wall Street Journal’s Editorial Board: “This self-inflicted fiasco is one of the great political failures in recent U.S. history, and the damage will echo for years. … If the ObamaCare Republicans now get primary opponents, they have earned them. … If Republicans can’t be trusted to fulfill a core commitment to voters — whether repeal and replace, or simply to reduce the burden of government — then what is the point of electing Republicans?” “The GOP's Arrogance Was Thinking That 52 Votes Is A Majority,” by Forbes’ Stan Collender: “The GOP's numerical majority is not an ideological majority, and the collapse of the health care debate shows definitively that Senate (and probably House) Republicans are anything but ideologically aligned on major issues.”</w:t>
      </w:r>
    </w:p>
    <w:p w:rsidR="000A085E" w:rsidRDefault="000A085E" w:rsidP="000A085E">
      <w:pPr>
        <w:pStyle w:val="Heading4"/>
        <w:rPr>
          <w:rStyle w:val="StyleUnderline"/>
          <w:sz w:val="26"/>
          <w:szCs w:val="26"/>
          <w:u w:val="none"/>
        </w:rPr>
      </w:pPr>
      <w:r>
        <w:rPr>
          <w:rStyle w:val="StyleUnderline"/>
          <w:sz w:val="26"/>
          <w:szCs w:val="26"/>
          <w:u w:val="none"/>
        </w:rPr>
        <w:lastRenderedPageBreak/>
        <w:t>Most recent polls prove --- Trump has base support now, healthcare didn’t thump</w:t>
      </w:r>
    </w:p>
    <w:p w:rsidR="000A085E" w:rsidRPr="009C3529" w:rsidRDefault="000A085E" w:rsidP="000A085E">
      <w:r>
        <w:rPr>
          <w:rStyle w:val="Style13ptBold"/>
        </w:rPr>
        <w:t xml:space="preserve">Kahn 7/20 </w:t>
      </w:r>
      <w:r>
        <w:rPr>
          <w:rStyle w:val="Style13ptBold"/>
          <w:b w:val="0"/>
        </w:rPr>
        <w:t xml:space="preserve">--- </w:t>
      </w:r>
      <w:r>
        <w:rPr>
          <w:rStyle w:val="Style13ptBold"/>
          <w:b w:val="0"/>
          <w:sz w:val="22"/>
        </w:rPr>
        <w:t>Reuters Journalist.</w:t>
      </w:r>
      <w:r>
        <w:t>(CHRIS KAHN, “New poll suggests Trump's standing with base voters slightly improved”, https://www.aol.com/article/news/2017/07/20/new-poll-suggests-trumps-standing-with-base-voters-slightly-imp/23039178/)//ET</w:t>
      </w:r>
    </w:p>
    <w:p w:rsidR="000A085E" w:rsidRPr="009C3529" w:rsidRDefault="000A085E" w:rsidP="000A085E">
      <w:pPr>
        <w:rPr>
          <w:sz w:val="16"/>
        </w:rPr>
      </w:pPr>
      <w:r w:rsidRPr="001C252F">
        <w:rPr>
          <w:rStyle w:val="StyleUnderline"/>
          <w:sz w:val="16"/>
          <w:u w:val="none"/>
        </w:rPr>
        <w:t xml:space="preserve">NEW YORK, July 20 (Reuters) - About one in eight people who voted for President Donald Trump said they would not do so again after witnessing Trump's tumultuous first six months in office, according to a Reuters/Ipsos poll of 2016 voters. While most of the people who voted for Trump on Nov. 8 said they would back him again, the erosion of support within his winning coalition of older, disaffected, mostly white voters poses a potential challenge for the president. </w:t>
      </w:r>
      <w:r w:rsidRPr="001C252F">
        <w:rPr>
          <w:rStyle w:val="StyleUnderline"/>
        </w:rPr>
        <w:t>Trump</w:t>
      </w:r>
      <w:r w:rsidRPr="001C252F">
        <w:rPr>
          <w:rStyle w:val="StyleUnderline"/>
          <w:sz w:val="16"/>
          <w:u w:val="none"/>
        </w:rPr>
        <w:t xml:space="preserve">, who won the White House with the slimmest of margins, </w:t>
      </w:r>
      <w:r w:rsidRPr="001C252F">
        <w:rPr>
          <w:rStyle w:val="StyleUnderline"/>
        </w:rPr>
        <w:t>needs every last supporter behind him to push his agenda</w:t>
      </w:r>
      <w:r w:rsidRPr="001C252F">
        <w:rPr>
          <w:rStyle w:val="StyleUnderline"/>
          <w:sz w:val="16"/>
          <w:u w:val="none"/>
        </w:rPr>
        <w:t xml:space="preserve"> through a divided Congress and potentially win a second term in 2020. The poll surveyed voters who had told Reuters/Ipsos on Election Day how they had cast their ballots. While other surveys have measured varying levels of disillusionment among Trump supporters, the Reuters/Ipsos poll shows how many would go as far as changing the way they voted. The survey was carried out first in May and then again in July.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 </w:t>
      </w:r>
      <w:r w:rsidRPr="009C3529">
        <w:rPr>
          <w:rStyle w:val="Emphasis"/>
        </w:rPr>
        <w:t>Eighty-eight percent</w:t>
      </w:r>
      <w:r w:rsidRPr="001C252F">
        <w:rPr>
          <w:rStyle w:val="StyleUnderline"/>
          <w:sz w:val="16"/>
          <w:u w:val="none"/>
        </w:rPr>
        <w:t xml:space="preserve"> </w:t>
      </w:r>
      <w:r w:rsidRPr="009C3529">
        <w:rPr>
          <w:rStyle w:val="StyleUnderline"/>
        </w:rPr>
        <w:t xml:space="preserve">said they would vote for Trump again, a slight </w:t>
      </w:r>
      <w:r w:rsidRPr="009C3529">
        <w:rPr>
          <w:rStyle w:val="Emphasis"/>
        </w:rPr>
        <w:t>improvement</w:t>
      </w:r>
      <w:r w:rsidRPr="009C3529">
        <w:rPr>
          <w:rStyle w:val="StyleUnderline"/>
        </w:rPr>
        <w:t xml:space="preserve"> over the May figure of 82 percent.</w:t>
      </w:r>
      <w:r w:rsidRPr="001C252F">
        <w:rPr>
          <w:rStyle w:val="StyleUnderline"/>
          <w:sz w:val="16"/>
          <w:u w:val="none"/>
        </w:rPr>
        <w:t xml:space="preserve"> Taken together, </w:t>
      </w:r>
      <w:r w:rsidRPr="009C3529">
        <w:rPr>
          <w:rStyle w:val="StyleUnderline"/>
        </w:rPr>
        <w:t xml:space="preserve">the polls suggest that Trump's standing with his base has improved slightly over the past few months </w:t>
      </w:r>
      <w:r w:rsidRPr="009C3529">
        <w:rPr>
          <w:rStyle w:val="Emphasis"/>
        </w:rPr>
        <w:t>despite</w:t>
      </w:r>
      <w:r w:rsidRPr="009C3529">
        <w:rPr>
          <w:rStyle w:val="StyleUnderline"/>
        </w:rPr>
        <w:t xml:space="preserve"> his Republican Party's repeated </w:t>
      </w:r>
      <w:r w:rsidRPr="009C3529">
        <w:rPr>
          <w:rStyle w:val="Emphasis"/>
        </w:rPr>
        <w:t>failures to overhaul the healthcare system</w:t>
      </w:r>
      <w:r w:rsidRPr="009C3529">
        <w:rPr>
          <w:rStyle w:val="StyleUnderline"/>
        </w:rPr>
        <w:t xml:space="preserve"> and multiple congressional and federal </w:t>
      </w:r>
      <w:r w:rsidRPr="001C252F">
        <w:rPr>
          <w:rStyle w:val="Emphasis"/>
        </w:rPr>
        <w:t>investigations into</w:t>
      </w:r>
      <w:r w:rsidRPr="009C3529">
        <w:rPr>
          <w:rStyle w:val="StyleUnderline"/>
        </w:rPr>
        <w:t xml:space="preserve"> his campaign's ties to </w:t>
      </w:r>
      <w:r w:rsidRPr="001C252F">
        <w:rPr>
          <w:rStyle w:val="Emphasis"/>
        </w:rPr>
        <w:t>Russia</w:t>
      </w:r>
      <w:r w:rsidRPr="009C3529">
        <w:rPr>
          <w:rStyle w:val="StyleUnderline"/>
        </w:rPr>
        <w:t>.</w:t>
      </w:r>
      <w:r>
        <w:rPr>
          <w:rStyle w:val="StyleUnderline"/>
        </w:rPr>
        <w:t xml:space="preserve"> </w:t>
      </w:r>
      <w:r w:rsidRPr="001C252F">
        <w:rPr>
          <w:rStyle w:val="StyleUnderline"/>
          <w:sz w:val="16"/>
          <w:u w:val="none"/>
        </w:rPr>
        <w:t xml:space="preserve">To be sure, </w:t>
      </w:r>
      <w:r w:rsidRPr="009C3529">
        <w:rPr>
          <w:rStyle w:val="StyleUnderline"/>
        </w:rPr>
        <w:t>most presidents lose support among core supporters the longer they are in the White House.</w:t>
      </w:r>
      <w:r w:rsidRPr="001C252F">
        <w:rPr>
          <w:rStyle w:val="StyleUnderline"/>
          <w:sz w:val="16"/>
          <w:u w:val="none"/>
        </w:rPr>
        <w:t xml:space="preserve"> According to the Gallup polling service, former President Barack Obama saw his popularity dip among Democrats and minority voters, though it did not come until later in his first term. But Obama, who won the Electoral College with greater</w:t>
      </w:r>
      <w:r>
        <w:rPr>
          <w:rStyle w:val="StyleUnderline"/>
          <w:sz w:val="16"/>
          <w:u w:val="none"/>
        </w:rPr>
        <w:t xml:space="preserve"> margins than Trump, was not as reliant on retaining his core supporters.</w:t>
      </w:r>
    </w:p>
    <w:p w:rsidR="000A085E" w:rsidRDefault="000A085E" w:rsidP="00047B06"/>
    <w:p w:rsidR="000A085E" w:rsidRDefault="000A085E" w:rsidP="000A085E">
      <w:pPr>
        <w:pStyle w:val="Heading2"/>
      </w:pPr>
      <w:r>
        <w:lastRenderedPageBreak/>
        <w:t>Tax Reform</w:t>
      </w:r>
    </w:p>
    <w:p w:rsidR="00A363E1" w:rsidRPr="00BF7F20" w:rsidRDefault="00A363E1" w:rsidP="00A363E1">
      <w:pPr>
        <w:pStyle w:val="Heading3"/>
      </w:pPr>
      <w:r>
        <w:lastRenderedPageBreak/>
        <w:t xml:space="preserve">No Tax Reform </w:t>
      </w:r>
    </w:p>
    <w:p w:rsidR="004056DE" w:rsidRDefault="0034000E" w:rsidP="00A363E1">
      <w:pPr>
        <w:pStyle w:val="Heading4"/>
      </w:pPr>
      <w:r>
        <w:t>Healthcare proves Trump and the GOP can’t get major tax reform done.</w:t>
      </w:r>
    </w:p>
    <w:p w:rsidR="002C695B" w:rsidRPr="002C695B" w:rsidRDefault="002C695B" w:rsidP="002C695B">
      <w:r>
        <w:rPr>
          <w:rFonts w:ascii="Verdana" w:hAnsi="Verdana"/>
          <w:color w:val="000000"/>
          <w:sz w:val="20"/>
          <w:szCs w:val="20"/>
          <w:shd w:val="clear" w:color="auto" w:fill="FFFFFF"/>
        </w:rPr>
        <w:t xml:space="preserve">John </w:t>
      </w:r>
      <w:r w:rsidRPr="00992042">
        <w:rPr>
          <w:rStyle w:val="Style13ptBold"/>
        </w:rPr>
        <w:t>Kehoe</w:t>
      </w:r>
      <w:r w:rsidR="004D4607" w:rsidRPr="00992042">
        <w:rPr>
          <w:rStyle w:val="Style13ptBold"/>
        </w:rPr>
        <w:t>, 7/20</w:t>
      </w:r>
      <w:r w:rsidR="004D4607">
        <w:rPr>
          <w:rFonts w:ascii="Verdana" w:hAnsi="Verdana"/>
          <w:color w:val="000000"/>
          <w:sz w:val="20"/>
          <w:szCs w:val="20"/>
          <w:shd w:val="clear" w:color="auto" w:fill="FFFFFF"/>
        </w:rPr>
        <w:t xml:space="preserve">/17, </w:t>
      </w:r>
      <w:r w:rsidR="0045378D" w:rsidRPr="0045378D">
        <w:rPr>
          <w:rFonts w:ascii="Verdana" w:hAnsi="Verdana"/>
          <w:color w:val="000000"/>
          <w:sz w:val="20"/>
          <w:szCs w:val="20"/>
          <w:shd w:val="clear" w:color="auto" w:fill="FFFFFF"/>
        </w:rPr>
        <w:t>Healthcare failure stokes tax reform fears</w:t>
      </w:r>
      <w:r w:rsidR="0045378D">
        <w:rPr>
          <w:rFonts w:ascii="Verdana" w:hAnsi="Verdana"/>
          <w:color w:val="000000"/>
          <w:sz w:val="20"/>
          <w:szCs w:val="20"/>
          <w:shd w:val="clear" w:color="auto" w:fill="FFFFFF"/>
        </w:rPr>
        <w:t xml:space="preserve">, Australian Financial Review, </w:t>
      </w:r>
      <w:r w:rsidR="00992042">
        <w:rPr>
          <w:rFonts w:ascii="Verdana" w:hAnsi="Verdana"/>
          <w:color w:val="000000"/>
          <w:sz w:val="20"/>
          <w:szCs w:val="20"/>
          <w:shd w:val="clear" w:color="auto" w:fill="FFFFFF"/>
        </w:rPr>
        <w:t>p 11, Lexis, ach</w:t>
      </w:r>
    </w:p>
    <w:p w:rsidR="004056DE" w:rsidRDefault="004056DE" w:rsidP="004056DE">
      <w:r w:rsidRPr="004056DE">
        <w:rPr>
          <w:u w:val="single"/>
        </w:rPr>
        <w:t>The collapse of the Republican healthcare bill has sent the US dollar and bond yields diving, as investors fret about Donald Trump's ability to pass tax cuts through a bitterly divided Congress.</w:t>
      </w:r>
      <w:r w:rsidR="002C695B">
        <w:rPr>
          <w:u w:val="single"/>
        </w:rPr>
        <w:t xml:space="preserve"> </w:t>
      </w:r>
      <w:r>
        <w:t>The failure of Republicans to fulfil a seven-year pledge to repeal and replace "Obamacare" underlines why early optimism about a Trump economic stimulus has largely faded from equity prices, the greenback and bond yields.</w:t>
      </w:r>
      <w:r w:rsidR="002C695B">
        <w:t xml:space="preserve"> </w:t>
      </w:r>
      <w:r>
        <w:t xml:space="preserve">Six months into the Trump presidency, </w:t>
      </w:r>
      <w:r w:rsidRPr="004056DE">
        <w:rPr>
          <w:u w:val="single"/>
        </w:rPr>
        <w:t>the attempted healthcare overhaul was seen as a litmus test for dealing with a disparate Congress on other issues</w:t>
      </w:r>
      <w:r>
        <w:t>.</w:t>
      </w:r>
      <w:r w:rsidR="002C695B">
        <w:t xml:space="preserve"> </w:t>
      </w:r>
      <w:r>
        <w:t>"We know that the healthcare reform is not going to happen and that has the market wondering 'if they can't get that done, can they get tax reform done'?" said Michael Farr, chief executive of investment management firm Farr, Miller &amp; Washington.</w:t>
      </w:r>
      <w:r w:rsidR="002C695B">
        <w:t xml:space="preserve"> </w:t>
      </w:r>
      <w:r>
        <w:t>"If not, then I think a [market] tantrum is in the offing."</w:t>
      </w:r>
      <w:r w:rsidR="002C695B">
        <w:t xml:space="preserve"> </w:t>
      </w:r>
      <w:r>
        <w:t>Most investors still believe President Trump will ultimately wrangle a modest cut to the very high 35 per cent corporate tax rate by next year.</w:t>
      </w:r>
      <w:r w:rsidR="002C695B">
        <w:t xml:space="preserve"> </w:t>
      </w:r>
      <w:r>
        <w:t>If there is anything that Republicans broadly agree on, it is cutting taxes. Conservatives will be under pressure to demonstrate policy progress to voters ahead of the November 2018 congressional midterm elections.</w:t>
      </w:r>
      <w:r w:rsidR="002C695B">
        <w:t xml:space="preserve"> </w:t>
      </w:r>
      <w:r w:rsidRPr="004056DE">
        <w:rPr>
          <w:u w:val="single"/>
        </w:rPr>
        <w:t>But a promised major tax reform package</w:t>
      </w:r>
      <w:r>
        <w:t xml:space="preserve"> and big infrastructure spending boost </w:t>
      </w:r>
      <w:r w:rsidRPr="004056DE">
        <w:rPr>
          <w:u w:val="single"/>
        </w:rPr>
        <w:t>appear out of reach for this dysfunctional Congress and torn Republican Party.</w:t>
      </w:r>
      <w:r w:rsidR="002C695B">
        <w:rPr>
          <w:u w:val="single"/>
        </w:rPr>
        <w:t xml:space="preserve"> </w:t>
      </w:r>
      <w:r w:rsidRPr="004056DE">
        <w:rPr>
          <w:u w:val="single"/>
        </w:rPr>
        <w:t xml:space="preserve">President Trump is running into the political gridlock that hobbled </w:t>
      </w:r>
      <w:r>
        <w:t xml:space="preserve">former president Barack </w:t>
      </w:r>
      <w:r w:rsidRPr="004056DE">
        <w:rPr>
          <w:u w:val="single"/>
        </w:rPr>
        <w:t>Obama's agenda</w:t>
      </w:r>
      <w:r>
        <w:t>.</w:t>
      </w:r>
    </w:p>
    <w:p w:rsidR="004056DE" w:rsidRDefault="00DA5EF0" w:rsidP="00DA5EF0">
      <w:pPr>
        <w:pStyle w:val="Heading4"/>
      </w:pPr>
      <w:r>
        <w:t>Tax reform won’t pass- no budget and too many fights</w:t>
      </w:r>
    </w:p>
    <w:p w:rsidR="00B33DDF" w:rsidRDefault="00DA5EF0" w:rsidP="004056DE">
      <w:r w:rsidRPr="00DA5EF0">
        <w:t xml:space="preserve">Brittany </w:t>
      </w:r>
      <w:r w:rsidRPr="00DA5EF0">
        <w:rPr>
          <w:rStyle w:val="Style13ptBold"/>
        </w:rPr>
        <w:t>De Lea, 7-18</w:t>
      </w:r>
      <w:r w:rsidRPr="00DA5EF0">
        <w:t>-2017, "Trump's tax reform: What needs to happen next," Fox Business, http://www.foxbusiness.com/politics/2017/07/18/trumps-tax-reform-what-needs-to-happen-next.html</w:t>
      </w:r>
    </w:p>
    <w:p w:rsidR="00B33DDF" w:rsidRDefault="00B33DDF" w:rsidP="00B33DDF">
      <w:r>
        <w:t xml:space="preserve">The Senate delayed its August recess in order to make progress on these legislative goals. </w:t>
      </w:r>
      <w:r w:rsidRPr="00B33DDF">
        <w:rPr>
          <w:u w:val="single"/>
        </w:rPr>
        <w:t>While Americans eagerly await the Trump administration’s long-anticipated tax cuts, there are a couple of things that have to happen in Congress before</w:t>
      </w:r>
      <w:r>
        <w:t xml:space="preserve"> households see any benefit.</w:t>
      </w:r>
      <w:r w:rsidR="00DA5EF0">
        <w:t xml:space="preserve"> </w:t>
      </w:r>
      <w:r>
        <w:t>Adopt a new budget</w:t>
      </w:r>
      <w:r w:rsidR="00DA5EF0">
        <w:t xml:space="preserve"> </w:t>
      </w:r>
      <w:r w:rsidRPr="00B33DDF">
        <w:rPr>
          <w:u w:val="single"/>
        </w:rPr>
        <w:t>Before any tax bill can even be introduced into Congress, lawmakers must agree on a fiscal year 2018 budget. This has to do with the nature of the reconciliation process</w:t>
      </w:r>
      <w:r>
        <w:t>, which will allow Republicans to approve the legislation with a simple majority. Currently, lawmakers are operating under spending mandate for 2017—which includes instructions to pass health care through the fast-track process. Once the current fiscal bill expires, Republicans lose that reconciliation directive and will resubmit for a new directive to pass tax reform through reconciliation.</w:t>
      </w:r>
      <w:r w:rsidR="00DA5EF0">
        <w:t xml:space="preserve"> </w:t>
      </w:r>
      <w:r>
        <w:t xml:space="preserve">This will mean that once the new budget is approved, they can no longer pass health care measures with a 51-vote majority. But </w:t>
      </w:r>
      <w:r w:rsidRPr="00B33DDF">
        <w:rPr>
          <w:u w:val="single"/>
        </w:rPr>
        <w:t>only after the budget is adopted can Congress begin working on tax reform—which will then need to be approved by both chambers of Congress as well</w:t>
      </w:r>
      <w:r>
        <w:t>. The White House has said it expects to have a tax bill signed before the end of the year.</w:t>
      </w:r>
      <w:r w:rsidR="00DA5EF0">
        <w:t xml:space="preserve"> </w:t>
      </w:r>
      <w:r>
        <w:t>Where’s the budget process at now?</w:t>
      </w:r>
      <w:r w:rsidR="00DA5EF0">
        <w:t xml:space="preserve"> </w:t>
      </w:r>
      <w:r>
        <w:t>On Tuesday, the House Budget Committee released a draft proposal, authored by Rep. Diane Black (R-Tenn.). The bill is expected to be put up for a vote to advance within the chamber on Wednesday. It will first have to be approved by the specific committee, then the full House and then it will be sent to the Senate for another round of voting.</w:t>
      </w:r>
      <w:r w:rsidR="00DA5EF0">
        <w:t xml:space="preserve"> </w:t>
      </w:r>
      <w:r w:rsidRPr="00B33DDF">
        <w:rPr>
          <w:u w:val="single"/>
        </w:rPr>
        <w:t>Like the ill-fated Senate health care debate, some experts believe fractures within the GOP could make passing a spending bill a difficult task for the Republican Party. Intraparty fissures among moderates and conservatives could trip this bill up in a similar fashion</w:t>
      </w:r>
      <w:r>
        <w:t>.</w:t>
      </w:r>
      <w:r w:rsidR="00DA5EF0">
        <w:t xml:space="preserve"> </w:t>
      </w:r>
      <w:r w:rsidRPr="00B33DDF">
        <w:rPr>
          <w:u w:val="single"/>
        </w:rPr>
        <w:t>Additionally there are some fiscal challenges</w:t>
      </w:r>
      <w:r>
        <w:t xml:space="preserve">. Reconciliation requires a bill </w:t>
      </w:r>
      <w:r>
        <w:lastRenderedPageBreak/>
        <w:t>to reduce the deficit over the long-term. Republicans designed their health care proposals to slash hundreds of billions of dollars from the federal deficit over the next decade.</w:t>
      </w:r>
      <w:r w:rsidR="00DA5EF0">
        <w:t xml:space="preserve"> </w:t>
      </w:r>
      <w:r w:rsidRPr="00DA5EF0">
        <w:rPr>
          <w:u w:val="single"/>
        </w:rPr>
        <w:t>Tax reform</w:t>
      </w:r>
      <w:r>
        <w:t xml:space="preserve">, however, </w:t>
      </w:r>
      <w:r w:rsidRPr="00DA5EF0">
        <w:rPr>
          <w:u w:val="single"/>
        </w:rPr>
        <w:t>is expected to be revenue neutral.</w:t>
      </w:r>
      <w:r>
        <w:t xml:space="preserve"> The reason the GOP tackled health care reform first is because they were expecting those massive tax cuts to allow them to have extra money to play around with for the tax overhaul.</w:t>
      </w:r>
      <w:r w:rsidR="00DA5EF0">
        <w:t xml:space="preserve"> </w:t>
      </w:r>
      <w:r>
        <w:t>“</w:t>
      </w:r>
      <w:r w:rsidRPr="00DA5EF0">
        <w:rPr>
          <w:u w:val="single"/>
        </w:rPr>
        <w:t>The savings from health care were [supposed to be used to] pay for tax reform</w:t>
      </w:r>
      <w:r>
        <w:t>,” said Chris Pope, senior fellow at the Manhattan Institute, during an interview with FOX Business. “</w:t>
      </w:r>
      <w:r w:rsidRPr="00DA5EF0">
        <w:rPr>
          <w:u w:val="single"/>
        </w:rPr>
        <w:t>If the health care bill is completely dead it’s going to be a lot harder.</w:t>
      </w:r>
      <w:r>
        <w:t>”</w:t>
      </w:r>
    </w:p>
    <w:p w:rsidR="00B33DDF" w:rsidRDefault="00B33DDF" w:rsidP="00B33DDF"/>
    <w:p w:rsidR="00A363E1" w:rsidRDefault="00A363E1" w:rsidP="00A363E1">
      <w:pPr>
        <w:pStyle w:val="Heading4"/>
      </w:pPr>
      <w:r>
        <w:t xml:space="preserve">Healthcare failure has killed momentum for tax reform, even reconciliation won’t work </w:t>
      </w:r>
    </w:p>
    <w:p w:rsidR="00A363E1" w:rsidRPr="00A363E1" w:rsidRDefault="00A363E1" w:rsidP="00A363E1">
      <w:pPr>
        <w:rPr>
          <w:rStyle w:val="Style13ptBold"/>
          <w:b w:val="0"/>
          <w:sz w:val="20"/>
        </w:rPr>
      </w:pPr>
      <w:r>
        <w:rPr>
          <w:rStyle w:val="Style13ptBold"/>
        </w:rPr>
        <w:t xml:space="preserve">Morgan </w:t>
      </w:r>
      <w:r w:rsidR="008B2D2A">
        <w:rPr>
          <w:rStyle w:val="Style13ptBold"/>
        </w:rPr>
        <w:t>7/18/</w:t>
      </w:r>
      <w:r w:rsidRPr="008B2D2A">
        <w:t>17</w:t>
      </w:r>
      <w:r>
        <w:rPr>
          <w:rStyle w:val="Style13ptBold"/>
        </w:rPr>
        <w:t xml:space="preserve">- </w:t>
      </w:r>
      <w:r>
        <w:rPr>
          <w:rStyle w:val="Style13ptBold"/>
          <w:b w:val="0"/>
          <w:sz w:val="20"/>
        </w:rPr>
        <w:t xml:space="preserve">David Morgan is a reporter for Reuters, (“After Healthcare Failure, Republicans face Similar Divisions on Tax Reform,” Reuters, 18 July 2017, </w:t>
      </w:r>
      <w:hyperlink r:id="rId29" w:history="1">
        <w:r w:rsidRPr="00B429F3">
          <w:rPr>
            <w:rStyle w:val="Hyperlink"/>
          </w:rPr>
          <w:t>http://www.reuters.com/article/us-usa-congress-budget-idUSKBN1A30RD //</w:t>
        </w:r>
      </w:hyperlink>
      <w:r>
        <w:rPr>
          <w:rStyle w:val="Style13ptBold"/>
          <w:b w:val="0"/>
          <w:sz w:val="20"/>
        </w:rPr>
        <w:t xml:space="preserve"> CGM</w:t>
      </w:r>
    </w:p>
    <w:p w:rsidR="00A363E1" w:rsidRPr="00D36B0D" w:rsidRDefault="00A363E1" w:rsidP="00A363E1">
      <w:r w:rsidRPr="00D36B0D">
        <w:rPr>
          <w:rStyle w:val="StyleUnderline"/>
        </w:rPr>
        <w:t>Republicans in Congress unveiled a fiscal 2018 budget plan as a first step to major U.S. tax reform on Tuesday, only to face the same divisions between conservatives and moderates that helped killed their efforts to replace Obamacare.</w:t>
      </w:r>
      <w:r>
        <w:rPr>
          <w:rStyle w:val="StyleUnderline"/>
        </w:rPr>
        <w:t xml:space="preserve"> </w:t>
      </w:r>
      <w:r>
        <w:t xml:space="preserve">The $4 trillion spending blueprint, released by the House of Representatives budget committee, could become a new flashpoint for Republican in-fighting because it links future tax cuts for businesses and individuals with $203 billion in mandatory spending cuts that would reduce benefits for the poor. </w:t>
      </w:r>
      <w:r w:rsidRPr="00990E7A">
        <w:rPr>
          <w:rStyle w:val="StyleUnderline"/>
        </w:rPr>
        <w:t>The Republican push to repeal and replace the Affordable Care Act, widely known as Obamacare, collapsed in the Senate late on Monday after a tug-of-war between party moderates who wanted to preserve healthcare benefits for lower-income Americans and conservatives who wanted to scale them back.</w:t>
      </w:r>
      <w:r>
        <w:rPr>
          <w:rStyle w:val="StyleUnderline"/>
        </w:rPr>
        <w:t xml:space="preserve"> </w:t>
      </w:r>
      <w:r w:rsidRPr="00990E7A">
        <w:rPr>
          <w:rStyle w:val="StyleUnderline"/>
        </w:rPr>
        <w:t>On Tuesday, House Republicans disagreed over the budget proposal in terms that could foreshadow a replay of the Senate healthcare debacle when lawmakers turn to tax reform.</w:t>
      </w:r>
      <w:r>
        <w:rPr>
          <w:rStyle w:val="StyleUnderline"/>
        </w:rPr>
        <w:t xml:space="preserve"> </w:t>
      </w:r>
      <w:r>
        <w:t xml:space="preserve">Representative Mark Meadows, chairman of the conservative House Freedom Caucus, said </w:t>
      </w:r>
      <w:r w:rsidRPr="00A363E1">
        <w:rPr>
          <w:rStyle w:val="StyleUnderline"/>
        </w:rPr>
        <w:t>the budget measure would not get enough conservative votes to pass the House without bigger cuts to programs that the government is required to fund by law.</w:t>
      </w:r>
      <w:r>
        <w:rPr>
          <w:rStyle w:val="StyleUnderline"/>
        </w:rPr>
        <w:t xml:space="preserve"> </w:t>
      </w:r>
      <w:r w:rsidRPr="00A363E1">
        <w:rPr>
          <w:rStyle w:val="StyleUnderline"/>
        </w:rPr>
        <w:t>"It's still short of what it needs," Meadows told reporters.</w:t>
      </w:r>
      <w:r>
        <w:rPr>
          <w:rStyle w:val="StyleUnderline"/>
        </w:rPr>
        <w:t xml:space="preserve"> </w:t>
      </w:r>
      <w:r>
        <w:t xml:space="preserve">On the other side, Representative Charlie Dent, a leader of the moderate Tuesday Group, called for an agreement with Democrats to establish higher spending levels for discretionary programs. </w:t>
      </w:r>
      <w:r w:rsidRPr="00A363E1">
        <w:rPr>
          <w:rStyle w:val="StyleUnderline"/>
        </w:rPr>
        <w:t>"If we move too much in the mandatory area, then it will make tax reform that much more difficult to get. It's that basic," Dent told Reuters.</w:t>
      </w:r>
      <w:r>
        <w:rPr>
          <w:rStyle w:val="StyleUnderline"/>
        </w:rPr>
        <w:t xml:space="preserve"> </w:t>
      </w:r>
      <w:r w:rsidRPr="00A363E1">
        <w:rPr>
          <w:rStyle w:val="StyleUnderline"/>
        </w:rPr>
        <w:t>House and Senate approval for a fiscal 2018 budget agreement would unlock a vital legislative tool called reconciliation that allows Republicans to pass tax legislation in the Senate with a simple majority.</w:t>
      </w:r>
      <w:r>
        <w:rPr>
          <w:rStyle w:val="StyleUnderline"/>
        </w:rPr>
        <w:t xml:space="preserve"> </w:t>
      </w:r>
      <w:r w:rsidRPr="00A363E1">
        <w:rPr>
          <w:rStyle w:val="StyleUnderline"/>
        </w:rPr>
        <w:t>But the Senate's inability to pass healthcare legislation even with reconciliation raised questions about how useful the strategy really is.</w:t>
      </w:r>
      <w:r>
        <w:rPr>
          <w:rStyle w:val="StyleUnderline"/>
        </w:rPr>
        <w:t xml:space="preserve"> </w:t>
      </w:r>
      <w:r>
        <w:t xml:space="preserve">One corporate lobbyist said </w:t>
      </w:r>
      <w:r w:rsidRPr="00A363E1">
        <w:rPr>
          <w:rStyle w:val="StyleUnderline"/>
        </w:rPr>
        <w:t>some Senate Republicans privately question the reconciliation approach backed by House leaders, saying it appears to be "poisoning the well" in the Senate by alienating Democrats who might otherwise support tax legislation.</w:t>
      </w:r>
      <w:r>
        <w:rPr>
          <w:rStyle w:val="StyleUnderline"/>
        </w:rPr>
        <w:t xml:space="preserve"> </w:t>
      </w:r>
      <w:r w:rsidRPr="00A363E1">
        <w:rPr>
          <w:rStyle w:val="StyleUnderline"/>
        </w:rPr>
        <w:t>Republicans have only a 52-48 Senate majority and can afford to lose no more than two votes</w:t>
      </w:r>
      <w:r>
        <w:t xml:space="preserve"> on Republican-only legislation, with Vice President Mike Pence providing the tie-breaking vote. Rep. Todd Rokita (R-IN) announces the 2018 budget blueprint during a press conference on Capitol Hill in Washington, U.S., July 18, 2017. Aaron P. Bernstein Democrats' Delight Democrats were delighted by the Republicans' failure on healthcare and called for bipartisan discussions. </w:t>
      </w:r>
      <w:r w:rsidRPr="00A363E1">
        <w:rPr>
          <w:rStyle w:val="StyleUnderline"/>
        </w:rPr>
        <w:t>"Using a partisan approach for the major issues of our time -- healthcare and tax reform – is a prescription for trouble</w:t>
      </w:r>
      <w:r>
        <w:t xml:space="preserve">," Senator Ron Wyden, top Democrat on the Senate Finance Committee, said at a tax reform hearing on Tuesday. </w:t>
      </w:r>
      <w:r w:rsidRPr="00A363E1">
        <w:rPr>
          <w:rStyle w:val="StyleUnderline"/>
        </w:rPr>
        <w:lastRenderedPageBreak/>
        <w:t>Senator Orrin Hatch, the panel's Republican chairman, acknowledged that Republicans would also have difficulty passing tax reform legislation, even using reconciliation.</w:t>
      </w:r>
      <w:r>
        <w:rPr>
          <w:rStyle w:val="StyleUnderline"/>
        </w:rPr>
        <w:t xml:space="preserve"> </w:t>
      </w:r>
      <w:r>
        <w:t xml:space="preserve">"It's going to be difficult to do. Hopefully, we can get that done," Hatch told reporters. The Senate is under no obligation to accept the House budget language that would ultimately tie tax reform to mandatory spending cuts in the same piece of legislation. Senator John Thune, chairman of the Senate Republican conference, said senators will decide whether to add the same language to their own budget resolution. </w:t>
      </w:r>
      <w:r w:rsidRPr="00A363E1">
        <w:rPr>
          <w:rStyle w:val="StyleUnderline"/>
        </w:rPr>
        <w:t>After six months in power, President Donald Trump has yet to score a major legislative victory, though financial markets have rallied since his election on expectations of pro-business measures, including tax reform and infrastructure spending.</w:t>
      </w:r>
      <w:r>
        <w:rPr>
          <w:rStyle w:val="StyleUnderline"/>
        </w:rPr>
        <w:t xml:space="preserve"> </w:t>
      </w:r>
      <w:r>
        <w:t xml:space="preserve">Pence, speaking to a gathering of retailers in Washington on Tuesday, reiterated that Trump plans to slash the corporate income tax rate to 15 percent from 35 percent. </w:t>
      </w:r>
      <w:r w:rsidRPr="00A363E1">
        <w:rPr>
          <w:rStyle w:val="StyleUnderline"/>
        </w:rPr>
        <w:t>But the failure of the healthcare bill in the Senate created uncertainty in financial markets, with the dollar hitting its lowest level against the euro in more than a year on Tuesday.</w:t>
      </w:r>
      <w:r>
        <w:rPr>
          <w:rStyle w:val="StyleUnderline"/>
        </w:rPr>
        <w:t xml:space="preserve"> </w:t>
      </w:r>
      <w:r>
        <w:t>"</w:t>
      </w:r>
      <w:r w:rsidRPr="00A363E1">
        <w:rPr>
          <w:rStyle w:val="StyleUnderline"/>
        </w:rPr>
        <w:t>The healthcare bill not coming through raises some continued concerns about the ability of Washington to push through favorable fiscal policies</w:t>
      </w:r>
      <w:r>
        <w:t>," said Lisa Kopp, head of traditional investments at U.S. Bank Wealth Management. The S&amp;P 500 stock market index has gained about 15 percent since Trump's Nov. 8 election, while the benchmark Dow Jones industrial average has posted one record high after another on optimism of a Trump tax reform and other pro-business policies. The budget committee will hold a hearing on the budget resolution on Wednesday. Representative Diane Black, the panel's chair, said the measure has the votes to reach the House floor.</w:t>
      </w:r>
    </w:p>
    <w:p w:rsidR="006D6194" w:rsidRDefault="00A128F9" w:rsidP="00BF7F20">
      <w:pPr>
        <w:pStyle w:val="Heading3"/>
      </w:pPr>
      <w:r>
        <w:lastRenderedPageBreak/>
        <w:t xml:space="preserve">Yes Tax Reform </w:t>
      </w:r>
    </w:p>
    <w:p w:rsidR="00A128F9" w:rsidRDefault="00A128F9" w:rsidP="00A128F9">
      <w:pPr>
        <w:pStyle w:val="Heading4"/>
      </w:pPr>
      <w:r>
        <w:t>Tax reform is TOA now--- GOP is unified to get it passed</w:t>
      </w:r>
    </w:p>
    <w:p w:rsidR="00A128F9" w:rsidRPr="00A128F9" w:rsidRDefault="00A128F9" w:rsidP="00A128F9">
      <w:pPr>
        <w:rPr>
          <w:rStyle w:val="Style13ptBold"/>
          <w:b w:val="0"/>
          <w:sz w:val="20"/>
        </w:rPr>
      </w:pPr>
      <w:r>
        <w:rPr>
          <w:rStyle w:val="Style13ptBold"/>
        </w:rPr>
        <w:t xml:space="preserve">Wang 17- </w:t>
      </w:r>
      <w:r>
        <w:rPr>
          <w:rStyle w:val="Style13ptBold"/>
          <w:b w:val="0"/>
          <w:sz w:val="20"/>
        </w:rPr>
        <w:t xml:space="preserve">Christine Wang is a news associate for CNBC, (“Paul Ryan says Tax Reform will get done because GOP is much more unified on the issue,” CNBC, 20 July 2017, </w:t>
      </w:r>
      <w:hyperlink r:id="rId30" w:history="1">
        <w:r w:rsidRPr="00B429F3">
          <w:rPr>
            <w:rStyle w:val="Hyperlink"/>
          </w:rPr>
          <w:t>http://www.cnbc.com/2017/07/20/paul-ryan-says-tax-reform-will-get-done-because-gop-is-much-more-unified-on-issue.html //</w:t>
        </w:r>
      </w:hyperlink>
      <w:r>
        <w:rPr>
          <w:rStyle w:val="Style13ptBold"/>
          <w:b w:val="0"/>
          <w:sz w:val="20"/>
        </w:rPr>
        <w:t xml:space="preserve"> CGM</w:t>
      </w:r>
    </w:p>
    <w:p w:rsidR="00A128F9" w:rsidRDefault="00A128F9" w:rsidP="00A128F9">
      <w:r w:rsidRPr="00A128F9">
        <w:rPr>
          <w:rStyle w:val="StyleUnderline"/>
        </w:rPr>
        <w:t>House Speaker Paul Ryan said he feels more confident that tax reform can get done this year than a health-care overhaul because Republicans are "wired the same way" on the issue</w:t>
      </w:r>
      <w:r>
        <w:t>. "</w:t>
      </w:r>
      <w:r w:rsidRPr="00A128F9">
        <w:rPr>
          <w:rStyle w:val="StyleUnderline"/>
        </w:rPr>
        <w:t>Obviously, as you can see in the Senate, there is a difference of opinions on how to do health-care reform. We are so much more unified on tax reform, on what it looks like, and how to do it and the need to do it,"</w:t>
      </w:r>
      <w:r>
        <w:t xml:space="preserve"> the Wisconsin Republican told reporters Thursday. His comments come as the Senate has struggled to push health-care reform through. Support for both a revised Senate bill and a separate bill that would repeal Obamacare without an immediate replacement quickly lost GOP support earlier this week. </w:t>
      </w:r>
      <w:r w:rsidRPr="00A128F9">
        <w:rPr>
          <w:rStyle w:val="StyleUnderline"/>
        </w:rPr>
        <w:t xml:space="preserve">Ryan said the GOP knows overhauling the tax system "needs to get done" because it is essential to boosting economic growth. Because of this consensus, Ryan said he is "very confident" that his party can get it done this year. When asked about the corporate tax rate, Ryan said 20 percent is "very realistic." He said he's confident that the tax-writing committees will be able to lower rates because there's many ways of achieving those levels. </w:t>
      </w:r>
      <w:r w:rsidRPr="00A128F9">
        <w:t>But he deferred to the tax-writing committees when asked about the details of other measures that may end up in a reform package.</w:t>
      </w:r>
    </w:p>
    <w:p w:rsidR="001A5488" w:rsidRDefault="001A5488" w:rsidP="00A128F9"/>
    <w:p w:rsidR="0002200E" w:rsidRDefault="0002200E" w:rsidP="0002200E">
      <w:pPr>
        <w:pStyle w:val="Heading1"/>
      </w:pPr>
      <w:r>
        <w:lastRenderedPageBreak/>
        <w:t>Links</w:t>
      </w:r>
    </w:p>
    <w:p w:rsidR="0002200E" w:rsidRDefault="0002200E" w:rsidP="0002200E"/>
    <w:p w:rsidR="0002200E" w:rsidRDefault="0002200E" w:rsidP="0002200E">
      <w:pPr>
        <w:pStyle w:val="Heading3"/>
      </w:pPr>
      <w:r>
        <w:lastRenderedPageBreak/>
        <w:t>Base Link Turn</w:t>
      </w:r>
    </w:p>
    <w:p w:rsidR="0002200E" w:rsidRDefault="00E30282" w:rsidP="00E30282">
      <w:pPr>
        <w:pStyle w:val="Heading4"/>
      </w:pPr>
      <w:r>
        <w:t>Enacting moderate legislation like the plan boosts Trump’s popularity.</w:t>
      </w:r>
    </w:p>
    <w:p w:rsidR="00E30282" w:rsidRPr="00E30282" w:rsidRDefault="001511D1" w:rsidP="00E30282">
      <w:r>
        <w:rPr>
          <w:rFonts w:ascii="Verdana" w:hAnsi="Verdana"/>
          <w:color w:val="000000"/>
          <w:sz w:val="20"/>
          <w:szCs w:val="20"/>
          <w:shd w:val="clear" w:color="auto" w:fill="FFFFFF"/>
        </w:rPr>
        <w:t xml:space="preserve">Rick </w:t>
      </w:r>
      <w:r w:rsidRPr="00673F57">
        <w:rPr>
          <w:rStyle w:val="Style13ptBold"/>
        </w:rPr>
        <w:t>Dandes, 7/20</w:t>
      </w:r>
      <w:r>
        <w:rPr>
          <w:rFonts w:ascii="Verdana" w:hAnsi="Verdana"/>
          <w:color w:val="000000"/>
          <w:sz w:val="20"/>
          <w:szCs w:val="20"/>
          <w:shd w:val="clear" w:color="auto" w:fill="FFFFFF"/>
        </w:rPr>
        <w:t xml:space="preserve">/17, </w:t>
      </w:r>
      <w:r w:rsidRPr="001511D1">
        <w:rPr>
          <w:rFonts w:ascii="Verdana" w:hAnsi="Verdana"/>
          <w:color w:val="000000"/>
          <w:sz w:val="20"/>
          <w:szCs w:val="20"/>
          <w:shd w:val="clear" w:color="auto" w:fill="FFFFFF"/>
        </w:rPr>
        <w:t>Supporters stand behind Trump six months later</w:t>
      </w:r>
      <w:r>
        <w:rPr>
          <w:rFonts w:ascii="Verdana" w:hAnsi="Verdana"/>
          <w:color w:val="000000"/>
          <w:sz w:val="20"/>
          <w:szCs w:val="20"/>
          <w:shd w:val="clear" w:color="auto" w:fill="FFFFFF"/>
        </w:rPr>
        <w:t xml:space="preserve">, </w:t>
      </w:r>
      <w:r w:rsidR="00673F57">
        <w:rPr>
          <w:rFonts w:ascii="Verdana" w:hAnsi="Verdana"/>
          <w:color w:val="000000"/>
          <w:sz w:val="20"/>
          <w:szCs w:val="20"/>
          <w:shd w:val="clear" w:color="auto" w:fill="FFFFFF"/>
        </w:rPr>
        <w:t>The Daily Item, Lexis, ach</w:t>
      </w:r>
    </w:p>
    <w:p w:rsidR="0002200E" w:rsidRDefault="0002200E" w:rsidP="0002200E">
      <w:r w:rsidRPr="0002200E">
        <w:rPr>
          <w:u w:val="single"/>
        </w:rPr>
        <w:t>The problem</w:t>
      </w:r>
      <w:r>
        <w:t xml:space="preserve">, Ellis said, </w:t>
      </w:r>
      <w:r w:rsidRPr="0002200E">
        <w:rPr>
          <w:u w:val="single"/>
        </w:rPr>
        <w:t>is "we've had one crisis after another, and they've all been of his own making</w:t>
      </w:r>
      <w:r>
        <w:t xml:space="preserve">. Simply because of who he is and how polarized we are as a country, </w:t>
      </w:r>
      <w:r w:rsidRPr="0002200E">
        <w:rPr>
          <w:u w:val="single"/>
        </w:rPr>
        <w:t>Trump is never going to be exceedingly popular. But there are lots of regular voters out there who want him to succeed and are willing to give him a chance. There's still a chance to turn it around</w:t>
      </w:r>
      <w:r>
        <w:t>, but probably the best word for the past six months is 'exhausting.'"</w:t>
      </w:r>
      <w:r w:rsidR="00E30282">
        <w:t xml:space="preserve"> </w:t>
      </w:r>
      <w:r w:rsidRPr="00E30282">
        <w:rPr>
          <w:u w:val="single"/>
        </w:rPr>
        <w:t>While there has been a lot of talk about action,</w:t>
      </w:r>
      <w:r>
        <w:t xml:space="preserve"> Penn State political science professor Robert Speel said, </w:t>
      </w:r>
      <w:r w:rsidRPr="00E30282">
        <w:rPr>
          <w:u w:val="single"/>
        </w:rPr>
        <w:t>there has so far been little significant legislation passed during his presidency</w:t>
      </w:r>
      <w:r>
        <w:t>, other than the repeal of several Obama administration regulations.</w:t>
      </w:r>
      <w:r w:rsidR="00E30282">
        <w:t xml:space="preserve"> </w:t>
      </w:r>
      <w:r>
        <w:t xml:space="preserve">"One point that no one can dispute," Speel said, "is that Trump has not brought Americans together in any way and has only expanded the political divisions in society. Congressional Republicans have so far been unwilling to challenge Trump directly, </w:t>
      </w:r>
      <w:r w:rsidRPr="00E30282">
        <w:t>other than criticisms of a few specific actions, largely because the Republican base remains very supportive of Trump</w:t>
      </w:r>
      <w:r>
        <w:t>."</w:t>
      </w:r>
      <w:r w:rsidR="00E30282">
        <w:t xml:space="preserve"> </w:t>
      </w:r>
      <w:r w:rsidRPr="00E30282">
        <w:rPr>
          <w:u w:val="single"/>
        </w:rPr>
        <w:t>While Trump has so far shown no signs of wanting to reach out to voters who don't support him, 3 1/2 years remain of his term, and political conditions are always changing.</w:t>
      </w:r>
      <w:r w:rsidR="00E30282">
        <w:rPr>
          <w:u w:val="single"/>
        </w:rPr>
        <w:t xml:space="preserve"> </w:t>
      </w:r>
      <w:r w:rsidRPr="00E30282">
        <w:rPr>
          <w:u w:val="single"/>
        </w:rPr>
        <w:t>"I suspect that if someone among his close advisers was willing and able to convince Trump to take a more moderate approach in his rhetoric and toward some issues, his popularity in polls could change quickly,</w:t>
      </w:r>
      <w:r>
        <w:t>" Speel said.</w:t>
      </w:r>
    </w:p>
    <w:p w:rsidR="00A529F1" w:rsidRDefault="00A529F1" w:rsidP="0002200E"/>
    <w:p w:rsidR="00A529F1" w:rsidRDefault="0098002B" w:rsidP="0098002B">
      <w:pPr>
        <w:pStyle w:val="Heading1"/>
      </w:pPr>
      <w:r>
        <w:lastRenderedPageBreak/>
        <w:t>Impacts</w:t>
      </w:r>
    </w:p>
    <w:p w:rsidR="0098002B" w:rsidRDefault="0098002B" w:rsidP="0098002B"/>
    <w:p w:rsidR="0098002B" w:rsidRDefault="0098002B" w:rsidP="0098002B">
      <w:pPr>
        <w:pStyle w:val="Heading3"/>
      </w:pPr>
      <w:r>
        <w:lastRenderedPageBreak/>
        <w:t>Yes Trump Lash out</w:t>
      </w:r>
    </w:p>
    <w:p w:rsidR="0098002B" w:rsidRDefault="002E1C2F" w:rsidP="00256FA5">
      <w:pPr>
        <w:pStyle w:val="Heading4"/>
      </w:pPr>
      <w:r>
        <w:t>Infighting prevents Trump’s cabinet from checking him- allows chaotic and dangerous foreign policy decisions</w:t>
      </w:r>
    </w:p>
    <w:p w:rsidR="00DA739A" w:rsidRDefault="00DA739A" w:rsidP="00DA739A">
      <w:r>
        <w:t xml:space="preserve">Eli </w:t>
      </w:r>
      <w:r w:rsidRPr="009C63BF">
        <w:rPr>
          <w:rStyle w:val="Style13ptBold"/>
        </w:rPr>
        <w:t>Lake, 7/21</w:t>
      </w:r>
      <w:r>
        <w:t xml:space="preserve">/17, </w:t>
      </w:r>
      <w:r w:rsidR="00C50425" w:rsidRPr="00C50425">
        <w:t>Trump’s 'Axis of Adults' Is Breaking Apart</w:t>
      </w:r>
      <w:r w:rsidR="00C50425">
        <w:t xml:space="preserve">, Bloomberg News, </w:t>
      </w:r>
      <w:hyperlink r:id="rId31" w:history="1">
        <w:r w:rsidR="009C63BF" w:rsidRPr="00A615D5">
          <w:rPr>
            <w:rStyle w:val="Hyperlink"/>
          </w:rPr>
          <w:t>https://www.bloomberg.com/view/articles/2017-07-21/trump-s-axis-of-adults-is-breaking-apart</w:t>
        </w:r>
      </w:hyperlink>
      <w:r w:rsidR="009C63BF">
        <w:t>, ach</w:t>
      </w:r>
    </w:p>
    <w:p w:rsidR="00A529F1" w:rsidRDefault="00DA739A" w:rsidP="00DA739A">
      <w:r>
        <w:t xml:space="preserve">At a town hall for National Security Council staffers last week, their boss, H.R. McMaster, had a message for those assembled. "There's no such thing as a holdover," the national security adviser said, referring to the career professionals who stayed on the council after the presidential transition in January. McMaster went on to say that career staffers are loyal to the president. He was responding to a series of tweets from the blogger Mike Cernovich, who singled out some lower-level staffers, by name, as alleged leakers. He was standing by the people who worked for him. And while it’s admirable when a boss backs his workers, </w:t>
      </w:r>
      <w:r w:rsidRPr="00DA739A">
        <w:rPr>
          <w:u w:val="single"/>
        </w:rPr>
        <w:t>this event</w:t>
      </w:r>
      <w:r>
        <w:t xml:space="preserve"> also </w:t>
      </w:r>
      <w:r w:rsidRPr="00DA739A">
        <w:rPr>
          <w:u w:val="single"/>
        </w:rPr>
        <w:t>highlights McMaster's own precarious position at the six-month mark of the</w:t>
      </w:r>
      <w:r>
        <w:t xml:space="preserve"> Donald </w:t>
      </w:r>
      <w:r w:rsidRPr="00DA739A">
        <w:rPr>
          <w:u w:val="single"/>
        </w:rPr>
        <w:t>Trump administration. Behind the scenes, McMaster has had trouble replacing career staffers with new people from the Pentagon and the State Department</w:t>
      </w:r>
      <w:r>
        <w:t xml:space="preserve">. Until recently, Secretary of State Rex Tillerson and Secretary of Defense James Mattis had blocked many career public servants in their departments from being detailed to the National Security Council. This meant, in practice, that officials who served in Barack Obama’s White House who were supposed to return to their bureaucratic homes stayed on longer at the council than their initial terms. Most of the time, this would not be much of an issue. But </w:t>
      </w:r>
      <w:r w:rsidRPr="00DA739A">
        <w:rPr>
          <w:u w:val="single"/>
        </w:rPr>
        <w:t>the Trump White House is obsessed with leaks and the disloyalty of the administrative state</w:t>
      </w:r>
      <w:r>
        <w:t xml:space="preserve">. It's touchy. When McMaster came into the job in February, he declined requests from other White House senior staffers to purge holdovers perceived to be disloyal to the new president. </w:t>
      </w:r>
      <w:r w:rsidRPr="00DA739A">
        <w:rPr>
          <w:u w:val="single"/>
        </w:rPr>
        <w:t>This sub rosa conflict punctures a bit of Washington conventional wisdom about the court politics of the Trump White House. Call it the axis of adults. It includes McMaster, Tillerson and Mattis, and is seen as a counterweight to the populists such as</w:t>
      </w:r>
      <w:r>
        <w:t xml:space="preserve"> senior strategist Steve </w:t>
      </w:r>
      <w:r w:rsidRPr="00DA739A">
        <w:rPr>
          <w:u w:val="single"/>
        </w:rPr>
        <w:t>Bannon. It's the pros against the amateurs, the restrainers against the encouragers.</w:t>
      </w:r>
      <w:r>
        <w:rPr>
          <w:u w:val="single"/>
        </w:rPr>
        <w:t xml:space="preserve"> </w:t>
      </w:r>
      <w:r w:rsidRPr="00DA739A">
        <w:rPr>
          <w:u w:val="single"/>
        </w:rPr>
        <w:t>And it's a comforting thought to the foreign policy establishment. But like most conventional wisdom in the Trump era, it's not exactly right</w:t>
      </w:r>
      <w:r>
        <w:t xml:space="preserve">. White House and administration officials tell me that </w:t>
      </w:r>
      <w:r w:rsidRPr="00DA739A">
        <w:rPr>
          <w:u w:val="single"/>
        </w:rPr>
        <w:t>McMaster has become estranged from Mattis and Tillerson in particular</w:t>
      </w:r>
      <w:r>
        <w:t>. As a result</w:t>
      </w:r>
      <w:r w:rsidRPr="00DA739A">
        <w:rPr>
          <w:u w:val="single"/>
        </w:rPr>
        <w:t>, he has seen much of his influence over the policy-making process diminished, and has become isolated inside the government</w:t>
      </w:r>
      <w:r>
        <w:t xml:space="preserve">. </w:t>
      </w:r>
      <w:r w:rsidRPr="00DA739A">
        <w:rPr>
          <w:u w:val="single"/>
        </w:rPr>
        <w:t>Some of this is because of Trump himself. The president</w:t>
      </w:r>
      <w:r>
        <w:t xml:space="preserve">, as he showed again this week in the interview with the New York Times, </w:t>
      </w:r>
      <w:r w:rsidRPr="00DA739A">
        <w:rPr>
          <w:u w:val="single"/>
        </w:rPr>
        <w:t>is mercurial</w:t>
      </w:r>
      <w:r>
        <w:t xml:space="preserve">. (See Jeff Sessions). In the case of McMaster, administration officials tell me he is perceived not to be a reliable messenger of the president's wishes. What's more, administration figures tell me, principals including Tillerson, Mattis and CIA director Mike Pompeo have a direct line to Trump. They can go around McMaster and make their case on interagency disputes directly to the commander in chief. </w:t>
      </w:r>
      <w:r w:rsidRPr="00DA739A">
        <w:rPr>
          <w:u w:val="single"/>
        </w:rPr>
        <w:t>For a national security adviser, this dynamic is deadly. Traditionally, this job is supposed to coordinate policy throughout the government to meet the directives of the president</w:t>
      </w:r>
      <w:r>
        <w:t xml:space="preserve">. That job is next to impossible if the adviser isn't seen as speaking for the president. </w:t>
      </w:r>
      <w:r w:rsidRPr="00DA739A">
        <w:rPr>
          <w:u w:val="single"/>
        </w:rPr>
        <w:t>While all administrations experience infighting, rarely has a national security adviser been this weak</w:t>
      </w:r>
      <w:r>
        <w:t xml:space="preserve">. Some of this has made its way into the press. This week, there were reports that McMaster opposed the meeting Trump held with Putin earlier this month at the G-20 summit. A senior White House official told me this was wrong and that he encouraged the bilateral meeting in planning discussions. Still, it was Tillerson and not McMaster who attended the small Russia parley with Trump and a translator. This dynamic has played out on other issues too. McMaster, for example, has asked the Pentagon for contingency plans for Syria on how many U.S. troops will be </w:t>
      </w:r>
      <w:r>
        <w:lastRenderedPageBreak/>
        <w:t xml:space="preserve">needed once Islamic State strongholds are cleared. The Pentagon has slow-rolled the requests. On Qatar, Tillerson has run the diplomacy to defuse the crisis with Saudi Arabia and the United Arab Emirates with little input from the NSC. McMaster has also seen his authority wane inside the west wing. Since taking the job in February, he has gone through four executive assistants, an important post that serves as the gate-keeper to the national security adviser and oversees his schedule. McMaster has also clashed with Tom Bossert, the assistant to the president for homeland security and counterterrorism. On the organization chart for the White House, Bossert reports directly to Trump. He has key NSC directorates report to him as well, though Bossert and McMaster share responsibilities on counterterrorism. At the last minute, McMaster tried to cancel a trip Bossert took in June to Israel to address a cybersecurity forum, reflecting concerns from other department heads that NSC staffers were overstepping their roles in foreign travel. McMaster eventually withdrew his objections, and Bossert attended the conference in Tel Aviv. None of this necessarily means that McMaster will soon be relieved of his duties. As anyone following the palace intrigue of the Trump inner circle knows, the status of the president’s aides and advisers can turn on a dime. But </w:t>
      </w:r>
      <w:r w:rsidRPr="00DA739A">
        <w:rPr>
          <w:u w:val="single"/>
        </w:rPr>
        <w:t>it does help explain why foreign policy so far has been chaotic for the Trump administration. The man who is supposed to be coordinating it is being undermined from outside and within the White House</w:t>
      </w:r>
      <w:r>
        <w:t>.</w:t>
      </w:r>
    </w:p>
    <w:p w:rsidR="00A529F1" w:rsidRDefault="00A529F1" w:rsidP="00A529F1">
      <w:pPr>
        <w:pStyle w:val="Heading1"/>
      </w:pPr>
      <w:r>
        <w:lastRenderedPageBreak/>
        <w:t>Aff Answers</w:t>
      </w:r>
    </w:p>
    <w:p w:rsidR="00A529F1" w:rsidRDefault="005C4285" w:rsidP="005C4285">
      <w:pPr>
        <w:pStyle w:val="Heading2"/>
      </w:pPr>
      <w:r>
        <w:lastRenderedPageBreak/>
        <w:t>Debt Ceiling</w:t>
      </w:r>
    </w:p>
    <w:p w:rsidR="005C4285" w:rsidRDefault="005C4285" w:rsidP="005C4285">
      <w:pPr>
        <w:pStyle w:val="Heading3"/>
      </w:pPr>
      <w:r>
        <w:lastRenderedPageBreak/>
        <w:t>Won’t pass</w:t>
      </w:r>
    </w:p>
    <w:p w:rsidR="005C4285" w:rsidRDefault="005C4285" w:rsidP="005C4285"/>
    <w:p w:rsidR="005C4285" w:rsidRDefault="005C4285" w:rsidP="005C4285">
      <w:pPr>
        <w:pStyle w:val="Heading4"/>
      </w:pPr>
      <w:r>
        <w:t>Trump and the GOP have no plan to raise the debt ceiling</w:t>
      </w:r>
    </w:p>
    <w:p w:rsidR="005C4285" w:rsidRDefault="005C4285" w:rsidP="005C4285">
      <w:r w:rsidRPr="00B55274">
        <w:t xml:space="preserve">Bob </w:t>
      </w:r>
      <w:r w:rsidRPr="00DB6234">
        <w:rPr>
          <w:rStyle w:val="Style13ptBold"/>
        </w:rPr>
        <w:t>Bryan, 6-17</w:t>
      </w:r>
      <w:r w:rsidRPr="00B55274">
        <w:t xml:space="preserve">-2017, "The Trump administration still doesn't know how it's going to deal with the most pressing economic issue," Business Insider, </w:t>
      </w:r>
      <w:hyperlink r:id="rId32" w:history="1">
        <w:r w:rsidRPr="00E31CAA">
          <w:rPr>
            <w:rStyle w:val="Hyperlink"/>
          </w:rPr>
          <w:t>http://www.businessinsider.com/trump-debt-ceiling-policy-2017-6</w:t>
        </w:r>
      </w:hyperlink>
      <w:r>
        <w:t xml:space="preserve"> ach</w:t>
      </w:r>
    </w:p>
    <w:p w:rsidR="005C4285" w:rsidRDefault="005C4285" w:rsidP="005C4285">
      <w:r w:rsidRPr="00586A01">
        <w:rPr>
          <w:u w:val="single"/>
        </w:rPr>
        <w:t>The Trump administration is still formulating its policy</w:t>
      </w:r>
      <w:r>
        <w:t xml:space="preserve"> for the most potentially costly fight coming up on the congressional calendar. Comments from Mick </w:t>
      </w:r>
      <w:r w:rsidRPr="00B55274">
        <w:rPr>
          <w:u w:val="single"/>
        </w:rPr>
        <w:t>Mulvaney</w:t>
      </w:r>
      <w:r>
        <w:t xml:space="preserve">, the director of the Office Of Management and Budget, on Thursday </w:t>
      </w:r>
      <w:r w:rsidRPr="00B55274">
        <w:rPr>
          <w:u w:val="single"/>
        </w:rPr>
        <w:t>laid bare the internal divisions the White House over what to do about raising the debt ceiling. And they send a muddled picture of the Trump administration's approach to the upcoming negotiations</w:t>
      </w:r>
      <w:r>
        <w:t xml:space="preserve">. Treasury Secretary Steven Mnuchin has said the Treasury can continue to make payments on its debt obligations until sometime in September, but he has warned Congress to raise the nation's debt limit sooner rather than later. </w:t>
      </w:r>
      <w:r w:rsidRPr="00B55274">
        <w:rPr>
          <w:u w:val="single"/>
        </w:rPr>
        <w:t>With a lack of a coherent voice from the White House and a divided Republican majority in Congress, the debt ceiling battle could lead to drastic consequences</w:t>
      </w:r>
      <w:r>
        <w:t xml:space="preserve"> for the economy.</w:t>
      </w:r>
    </w:p>
    <w:p w:rsidR="005C4285" w:rsidRDefault="005C4285" w:rsidP="005C4285">
      <w:pPr>
        <w:pStyle w:val="Heading4"/>
      </w:pPr>
      <w:r>
        <w:t>No GOP plan to raise the debt ceiling</w:t>
      </w:r>
    </w:p>
    <w:p w:rsidR="005C4285" w:rsidRDefault="005C4285" w:rsidP="005C4285">
      <w:r w:rsidRPr="009261F1">
        <w:rPr>
          <w:rStyle w:val="Style13ptBold"/>
        </w:rPr>
        <w:t>Telegraph-Journal, 6/16</w:t>
      </w:r>
      <w:r>
        <w:rPr>
          <w:rFonts w:ascii="Verdana" w:hAnsi="Verdana"/>
          <w:color w:val="000000"/>
          <w:sz w:val="20"/>
          <w:szCs w:val="20"/>
          <w:shd w:val="clear" w:color="auto" w:fill="FFFFFF"/>
        </w:rPr>
        <w:t xml:space="preserve">/17, </w:t>
      </w:r>
      <w:r w:rsidRPr="009261F1">
        <w:rPr>
          <w:rFonts w:ascii="Verdana" w:hAnsi="Verdana"/>
          <w:color w:val="000000"/>
          <w:sz w:val="20"/>
          <w:szCs w:val="20"/>
          <w:shd w:val="clear" w:color="auto" w:fill="FFFFFF"/>
        </w:rPr>
        <w:t>White House lacks plan to address debt ceiling</w:t>
      </w:r>
      <w:r>
        <w:rPr>
          <w:rFonts w:ascii="Verdana" w:hAnsi="Verdana"/>
          <w:color w:val="000000"/>
          <w:sz w:val="20"/>
          <w:szCs w:val="20"/>
          <w:shd w:val="clear" w:color="auto" w:fill="FFFFFF"/>
        </w:rPr>
        <w:t>, D2, Lexis, ach</w:t>
      </w:r>
    </w:p>
    <w:p w:rsidR="005C4285" w:rsidRDefault="005C4285" w:rsidP="005C4285">
      <w:r w:rsidRPr="00C27DF0">
        <w:rPr>
          <w:u w:val="single"/>
        </w:rPr>
        <w:t>The White House lacks a unified plan to increase the government's borrowing cap</w:t>
      </w:r>
      <w:r>
        <w:t xml:space="preserve"> as a likely September deadline is drawing near, said Mick Mulvaney, director of the Office of Management and Budget. A failure by Congress to raise the debt ceiling could possibly send dangerous shockwaves through the global economy. The federal government could be at risk of defaulting on obligations such as interest payments on bonds as well as temporarily halting benefit programs. The White House budget director suggested in an interview Thursday with reporters that </w:t>
      </w:r>
      <w:r w:rsidRPr="00C27DF0">
        <w:rPr>
          <w:u w:val="single"/>
        </w:rPr>
        <w:t>neither the Trump administration nor Capitol Hill lawmakers have set their terms for an agreement</w:t>
      </w:r>
      <w:r>
        <w:t>. "</w:t>
      </w:r>
      <w:r w:rsidRPr="00C27DF0">
        <w:rPr>
          <w:u w:val="single"/>
        </w:rPr>
        <w:t>It's fair to say we haven't settled on a final way to address the debt ceiling any more than the Hill has</w:t>
      </w:r>
      <w:r>
        <w:t>," Mulvaney said.</w:t>
      </w:r>
    </w:p>
    <w:p w:rsidR="005C4285" w:rsidRDefault="005C4285" w:rsidP="005C4285"/>
    <w:p w:rsidR="005C4285" w:rsidRDefault="005C4285" w:rsidP="005C4285">
      <w:pPr>
        <w:pStyle w:val="Heading3"/>
      </w:pPr>
      <w:r>
        <w:lastRenderedPageBreak/>
        <w:t>Thumpers</w:t>
      </w:r>
    </w:p>
    <w:p w:rsidR="005C4285" w:rsidRDefault="005C4285" w:rsidP="005C4285"/>
    <w:p w:rsidR="005C4285" w:rsidRDefault="005C4285" w:rsidP="005C4285">
      <w:pPr>
        <w:pStyle w:val="Heading4"/>
      </w:pPr>
      <w:r>
        <w:t>Tax reform will thump the debt ceiling- GOP isn’t taking it seriously</w:t>
      </w:r>
    </w:p>
    <w:p w:rsidR="005C4285" w:rsidRDefault="005C4285" w:rsidP="005C4285">
      <w:r w:rsidRPr="00EC161F">
        <w:t xml:space="preserve">Susan </w:t>
      </w:r>
      <w:r w:rsidRPr="00EC161F">
        <w:rPr>
          <w:rStyle w:val="Style13ptBold"/>
        </w:rPr>
        <w:t>Ferrechio, 7-18</w:t>
      </w:r>
      <w:r w:rsidRPr="00EC161F">
        <w:t xml:space="preserve">-2017, "Republicans face first debt ceiling showdown in Trump era," Washington Examiner, </w:t>
      </w:r>
      <w:hyperlink r:id="rId33" w:history="1">
        <w:r w:rsidRPr="00E31CAA">
          <w:rPr>
            <w:rStyle w:val="Hyperlink"/>
          </w:rPr>
          <w:t>http://www.washingtonexaminer.com/republicans-face-first-debt-ceiling-showdown-in-trump-era/article/2626896</w:t>
        </w:r>
      </w:hyperlink>
      <w:r>
        <w:t xml:space="preserve"> ach </w:t>
      </w:r>
    </w:p>
    <w:p w:rsidR="005C4285" w:rsidRDefault="005C4285" w:rsidP="005C4285">
      <w:r w:rsidRPr="00852E2E">
        <w:rPr>
          <w:u w:val="single"/>
        </w:rPr>
        <w:t>Republicans plan to take on tax reform</w:t>
      </w:r>
      <w:r>
        <w:t xml:space="preserve"> in earnest when they return to Capitol Hill after the August recess, </w:t>
      </w:r>
      <w:r w:rsidRPr="00852E2E">
        <w:rPr>
          <w:u w:val="single"/>
        </w:rPr>
        <w:t>but this could clash with a debate over the debt limit if that too is left unsettled</w:t>
      </w:r>
      <w:r>
        <w:t xml:space="preserve"> until September. R</w:t>
      </w:r>
      <w:r w:rsidRPr="00852E2E">
        <w:rPr>
          <w:u w:val="single"/>
        </w:rPr>
        <w:t>epublican leaders haven't signaled how - or when - they plan to deal with the national debt</w:t>
      </w:r>
      <w:r>
        <w:t xml:space="preserve">, even though Mnuchin warned lawmakers that an unexpected reduction in tax receipts will mean the Treasury could run dry sooner. </w:t>
      </w:r>
      <w:r w:rsidRPr="00852E2E">
        <w:rPr>
          <w:u w:val="single"/>
        </w:rPr>
        <w:t>The GOP's lack of urgency stems from the Treasury's tradition of reducing borrowing</w:t>
      </w:r>
      <w:r>
        <w:t xml:space="preserve"> and taking other steps to prevent the government from hitting the limit. After asking for action by August, Mnuchin later clarified that he can use these so-called "</w:t>
      </w:r>
      <w:r w:rsidRPr="00852E2E">
        <w:rPr>
          <w:u w:val="single"/>
        </w:rPr>
        <w:t>extraordinary measures" to give Congress more time</w:t>
      </w:r>
      <w:r>
        <w:t>.</w:t>
      </w:r>
    </w:p>
    <w:p w:rsidR="005C4285" w:rsidRPr="004D041F" w:rsidRDefault="005C4285" w:rsidP="005C4285"/>
    <w:p w:rsidR="005C4285" w:rsidRDefault="005C4285" w:rsidP="005C4285">
      <w:pPr>
        <w:pStyle w:val="Heading4"/>
      </w:pPr>
      <w:r>
        <w:t>Tax reform thumps the debt ceiling.</w:t>
      </w:r>
    </w:p>
    <w:p w:rsidR="005C4285" w:rsidRDefault="005C4285" w:rsidP="005C4285">
      <w:r w:rsidRPr="00EE40DE">
        <w:t xml:space="preserve">Burgess </w:t>
      </w:r>
      <w:r w:rsidRPr="00EE40DE">
        <w:rPr>
          <w:rStyle w:val="Style13ptBold"/>
        </w:rPr>
        <w:t>Everett, 6-2</w:t>
      </w:r>
      <w:r w:rsidRPr="00EE40DE">
        <w:t xml:space="preserve">-2017, "Dems signal hardball in debt fight," POLITICO, </w:t>
      </w:r>
      <w:hyperlink r:id="rId34" w:history="1">
        <w:r w:rsidRPr="00E31CAA">
          <w:rPr>
            <w:rStyle w:val="Hyperlink"/>
          </w:rPr>
          <w:t>http://www.politico.com/story/2017/06/02/democrats-congress-debt-fight-tax-cut-239076</w:t>
        </w:r>
      </w:hyperlink>
      <w:r>
        <w:t xml:space="preserve"> ach</w:t>
      </w:r>
    </w:p>
    <w:p w:rsidR="005C4285" w:rsidRDefault="005C4285" w:rsidP="005C4285">
      <w:pPr>
        <w:rPr>
          <w:u w:val="single"/>
        </w:rPr>
      </w:pPr>
      <w:r w:rsidRPr="009F0DB4">
        <w:rPr>
          <w:u w:val="single"/>
        </w:rPr>
        <w:t>Democratic leaders may take a hard line against raising the debt ceiling if Republicans seek a tax cut that increases the deficit.</w:t>
      </w:r>
      <w:r>
        <w:rPr>
          <w:u w:val="single"/>
        </w:rPr>
        <w:t xml:space="preserve"> </w:t>
      </w:r>
      <w:r>
        <w:t xml:space="preserve">The idea is for Democrats to receive a commitment from GOP leaders that their tax reform efforts will be revenue neutral. House Minority Leader Nancy </w:t>
      </w:r>
      <w:r w:rsidRPr="009F0DB4">
        <w:rPr>
          <w:u w:val="single"/>
        </w:rPr>
        <w:t>Pelosi</w:t>
      </w:r>
      <w:r>
        <w:t xml:space="preserve"> (D-Calif.) </w:t>
      </w:r>
      <w:r w:rsidRPr="009F0DB4">
        <w:rPr>
          <w:u w:val="single"/>
        </w:rPr>
        <w:t>told reporters</w:t>
      </w:r>
      <w:r>
        <w:t xml:space="preserve"> on Friday that </w:t>
      </w:r>
      <w:r w:rsidRPr="009F0DB4">
        <w:rPr>
          <w:u w:val="single"/>
        </w:rPr>
        <w:t>her party would be hard-pressed to support a “clean” debt ceiling lift</w:t>
      </w:r>
      <w:r>
        <w:t xml:space="preserve"> with no policy attachments </w:t>
      </w:r>
      <w:r w:rsidRPr="009F0DB4">
        <w:rPr>
          <w:u w:val="single"/>
        </w:rPr>
        <w:t>if it was merely to help clear the way for Republicans to slash tax rates.</w:t>
      </w:r>
      <w:r>
        <w:rPr>
          <w:u w:val="single"/>
        </w:rPr>
        <w:t xml:space="preserve"> </w:t>
      </w:r>
      <w:r>
        <w:t xml:space="preserve">“I don’t have any intention of lifting the debt ceiling to enable the Republicans to give another tax break to wealthy in this country,” Pelosi said. “When we say a clean debt limit, we mean not one that enables the Republicans to have a giant tax cut for the rich. That’s not why we’re lifting the debt limit.” While the idea does not yet have sign-off from the Senate Democratic Caucus, it has been discussed by Senate Minority Leader Chuck Schumer of New York and some of his members. Schumer suggested the strategy to Pelosi last week, a source familiar with the interaction said. Still, Senate Majority Leader Mitch McConnell (R-Ky.) and the White House have said it is their preference to do deficit neutral tax reform rather than budget-busting standalone tax cuts. It’s not clear how Democrats would be able to enforce a tax reform commitment from Republicans as a condition of averting default. But </w:t>
      </w:r>
      <w:r w:rsidRPr="009F0DB4">
        <w:rPr>
          <w:u w:val="single"/>
        </w:rPr>
        <w:t>because most bills need 60 votes to pass the Senate and House conservatives are loath to increase the debt, Democrats do have significant leverage in the months ahead.</w:t>
      </w:r>
    </w:p>
    <w:p w:rsidR="005C4285" w:rsidRDefault="005C4285" w:rsidP="005C4285">
      <w:pPr>
        <w:rPr>
          <w:u w:val="single"/>
        </w:rPr>
      </w:pPr>
    </w:p>
    <w:p w:rsidR="005C4285" w:rsidRDefault="005C4285" w:rsidP="005C4285">
      <w:pPr>
        <w:pStyle w:val="Heading4"/>
      </w:pPr>
      <w:r>
        <w:t>GOP will use the debt ceiling as leverage on the budget</w:t>
      </w:r>
    </w:p>
    <w:p w:rsidR="005C4285" w:rsidRDefault="005C4285" w:rsidP="005C4285">
      <w:r w:rsidRPr="005F6CBD">
        <w:t xml:space="preserve">Molly E </w:t>
      </w:r>
      <w:r w:rsidRPr="00234D6F">
        <w:rPr>
          <w:rStyle w:val="Style13ptBold"/>
        </w:rPr>
        <w:t>Reynolds, 6-26</w:t>
      </w:r>
      <w:r w:rsidRPr="005F6CBD">
        <w:t>-2017,</w:t>
      </w:r>
      <w:r>
        <w:t xml:space="preserve"> (fellow in governance studies)</w:t>
      </w:r>
      <w:r w:rsidRPr="005F6CBD">
        <w:t xml:space="preserve"> "While GOP resolves its differences on healthcare, budget deadlines loom," Brookings</w:t>
      </w:r>
      <w:r>
        <w:t xml:space="preserve"> Institution</w:t>
      </w:r>
      <w:r w:rsidRPr="005F6CBD">
        <w:t xml:space="preserve">, </w:t>
      </w:r>
      <w:hyperlink r:id="rId35" w:history="1">
        <w:r w:rsidRPr="00E31CAA">
          <w:rPr>
            <w:rStyle w:val="Hyperlink"/>
          </w:rPr>
          <w:t>https://www.brookings.edu/blog/fixgov/2017/06/26/while-gop-resolves-its-differences-on-healthcare-budget-deadlines-loom/</w:t>
        </w:r>
      </w:hyperlink>
      <w:r>
        <w:t xml:space="preserve">, ach </w:t>
      </w:r>
    </w:p>
    <w:p w:rsidR="005C4285" w:rsidRPr="005F6CBD" w:rsidRDefault="005C4285" w:rsidP="005C4285">
      <w:r w:rsidRPr="005F6CBD">
        <w:rPr>
          <w:u w:val="single"/>
        </w:rPr>
        <w:t>In the background of these debates looms an additional challenge: the debt limit.</w:t>
      </w:r>
      <w:r w:rsidRPr="005F6CBD">
        <w:t xml:space="preserve"> Current projections put the date at which the federal government would not be able to meet its obligations sometime between September and November, but some in Congress—and the Treasury Department—have begun to discuss the possibility of a July vote on an increase to the limit, especially in the Senate. </w:t>
      </w:r>
      <w:r w:rsidRPr="005F6CBD">
        <w:rPr>
          <w:u w:val="single"/>
        </w:rPr>
        <w:t>Whether and how the debt limit vote gets linked to other fiscal decisions</w:t>
      </w:r>
      <w:r w:rsidRPr="005F6CBD">
        <w:t xml:space="preserve">, however, </w:t>
      </w:r>
      <w:r w:rsidRPr="005F6CBD">
        <w:rPr>
          <w:u w:val="single"/>
        </w:rPr>
        <w:t>remains to be seen. Some members, particularly conservative House Republicans, may hope to keep the debt limit vote and a likely omnibus bill on the same schedule with the hopes of using the former to extract concessions on the latter.</w:t>
      </w:r>
      <w:r w:rsidRPr="005F6CBD">
        <w:t xml:space="preserve"> Given the need to bring eight Senate Democrats on board, however, it’s difficult to imagine that strategy working as Republicans would hope. </w:t>
      </w:r>
      <w:r w:rsidRPr="005F6CBD">
        <w:rPr>
          <w:u w:val="single"/>
        </w:rPr>
        <w:t>Research suggests that members of the president’s party are usually willing to deliver the votes on a debt limit increase, but Republicans’ recent history on the issue might lead us to question whether we’ll see the same dynamic this year</w:t>
      </w:r>
      <w:r w:rsidRPr="005F6CBD">
        <w:t>. Regardless of what specific approach Congress ultimately takes on these issues, however, they’ve left themselves with a lot of work to do and not much time to do it.</w:t>
      </w:r>
    </w:p>
    <w:p w:rsidR="005C4285" w:rsidRDefault="005C4285" w:rsidP="005C4285">
      <w:pPr>
        <w:rPr>
          <w:u w:val="single"/>
        </w:rPr>
      </w:pPr>
    </w:p>
    <w:p w:rsidR="005C4285" w:rsidRDefault="005C4285" w:rsidP="005C4285">
      <w:pPr>
        <w:pStyle w:val="Heading3"/>
      </w:pPr>
      <w:r>
        <w:lastRenderedPageBreak/>
        <w:t>No Debt Ceiling Link</w:t>
      </w:r>
    </w:p>
    <w:p w:rsidR="005C4285" w:rsidRDefault="005C4285" w:rsidP="005C4285">
      <w:pPr>
        <w:pStyle w:val="Heading4"/>
      </w:pPr>
      <w:r>
        <w:t>The debt ceiling will just be attached to another must pass issue if it looks like Congress won’t get it done.</w:t>
      </w:r>
    </w:p>
    <w:p w:rsidR="005C4285" w:rsidRPr="00A529F1" w:rsidRDefault="005C4285" w:rsidP="005C4285">
      <w:r>
        <w:rPr>
          <w:rFonts w:ascii="Verdana" w:hAnsi="Verdana"/>
          <w:color w:val="000000"/>
          <w:sz w:val="20"/>
          <w:szCs w:val="20"/>
          <w:shd w:val="clear" w:color="auto" w:fill="FFFFFF"/>
        </w:rPr>
        <w:t xml:space="preserve">Alexandra </w:t>
      </w:r>
      <w:r w:rsidRPr="008059FA">
        <w:rPr>
          <w:rStyle w:val="Style13ptBold"/>
        </w:rPr>
        <w:t>Harris, 7/21</w:t>
      </w:r>
      <w:r>
        <w:rPr>
          <w:rFonts w:ascii="Verdana" w:hAnsi="Verdana"/>
          <w:color w:val="000000"/>
          <w:sz w:val="20"/>
          <w:szCs w:val="20"/>
          <w:shd w:val="clear" w:color="auto" w:fill="FFFFFF"/>
        </w:rPr>
        <w:t xml:space="preserve">/17, </w:t>
      </w:r>
      <w:r w:rsidRPr="0034745C">
        <w:rPr>
          <w:rFonts w:ascii="Verdana" w:hAnsi="Verdana"/>
          <w:color w:val="000000"/>
          <w:sz w:val="20"/>
          <w:szCs w:val="20"/>
          <w:shd w:val="clear" w:color="auto" w:fill="FFFFFF"/>
        </w:rPr>
        <w:t>Game of Twister Awaits T-Bills as Debt-Ceiling Anxiety Deepens</w:t>
      </w:r>
      <w:r>
        <w:rPr>
          <w:rFonts w:ascii="Verdana" w:hAnsi="Verdana"/>
          <w:color w:val="000000"/>
          <w:sz w:val="20"/>
          <w:szCs w:val="20"/>
          <w:shd w:val="clear" w:color="auto" w:fill="FFFFFF"/>
        </w:rPr>
        <w:t>, Las Cruces Sun-News, lexis, ach</w:t>
      </w:r>
    </w:p>
    <w:p w:rsidR="005C4285" w:rsidRDefault="005C4285" w:rsidP="005C4285">
      <w:r>
        <w:t xml:space="preserve">There's always the possibility that investors' task will be simplified should lawmakers hammer out a debt-ceiling agreement before Treasury has to start cutting bill supply. </w:t>
      </w:r>
      <w:r w:rsidRPr="00F3372A">
        <w:rPr>
          <w:u w:val="single"/>
        </w:rPr>
        <w:t>One approach floated this month was to include an increase in the debt limit in a must-pass measure such as a veterans' bill</w:t>
      </w:r>
      <w:r>
        <w:t xml:space="preserve">. </w:t>
      </w:r>
      <w:r w:rsidRPr="00F3372A">
        <w:rPr>
          <w:u w:val="single"/>
        </w:rPr>
        <w:t>For a precedent on how this all may shake out, investors can look to 2013, the last time a debt-ceiling standoff coincided with the threat of a government shutdown</w:t>
      </w:r>
      <w:r>
        <w:t>. In that episode, Treasury slashed bill supply by about $150 billion one month before the Oct. 17 deadline. As a result, rates on bills and overnight Treasury repurchase agreements -- a key source of overnight financing for dealers -- descended to around zero and briefly dipped into negative territory.</w:t>
      </w:r>
    </w:p>
    <w:p w:rsidR="005C4285" w:rsidRDefault="005C4285" w:rsidP="005C4285"/>
    <w:p w:rsidR="005C4285" w:rsidRDefault="005C4285" w:rsidP="005C4285">
      <w:pPr>
        <w:pStyle w:val="Heading3"/>
      </w:pPr>
      <w:r>
        <w:lastRenderedPageBreak/>
        <w:t>Not tied to Trump</w:t>
      </w:r>
    </w:p>
    <w:p w:rsidR="005C4285" w:rsidRDefault="005C4285" w:rsidP="005C4285">
      <w:pPr>
        <w:pStyle w:val="Heading4"/>
      </w:pPr>
      <w:r>
        <w:t>Trump is staying out of the debt ceiling fight.</w:t>
      </w:r>
    </w:p>
    <w:p w:rsidR="005C4285" w:rsidRPr="00C348FC" w:rsidRDefault="005C4285" w:rsidP="005C4285">
      <w:r w:rsidRPr="00EC161F">
        <w:t xml:space="preserve">Susan </w:t>
      </w:r>
      <w:r w:rsidRPr="00EC161F">
        <w:rPr>
          <w:rStyle w:val="Style13ptBold"/>
        </w:rPr>
        <w:t>Ferrechio, 7-18</w:t>
      </w:r>
      <w:r w:rsidRPr="00EC161F">
        <w:t xml:space="preserve">-2017, "Republicans face first debt ceiling showdown in Trump era," Washington Examiner, </w:t>
      </w:r>
      <w:hyperlink r:id="rId36" w:history="1">
        <w:r w:rsidRPr="00E31CAA">
          <w:rPr>
            <w:rStyle w:val="Hyperlink"/>
          </w:rPr>
          <w:t>http://www.washingtonexaminer.com/republicans-face-first-debt-ceiling-showdown-in-trump-era/article/2626896</w:t>
        </w:r>
      </w:hyperlink>
      <w:r>
        <w:t xml:space="preserve"> ach </w:t>
      </w:r>
    </w:p>
    <w:p w:rsidR="005C4285" w:rsidRPr="00C348FC" w:rsidRDefault="005C4285" w:rsidP="005C4285">
      <w:r w:rsidRPr="00C348FC">
        <w:rPr>
          <w:u w:val="single"/>
        </w:rPr>
        <w:t>The Trump administration also seems split. Trump has signaled he would defer to Mnuchin</w:t>
      </w:r>
      <w:r>
        <w:t xml:space="preserve"> on the debt ceiling, </w:t>
      </w:r>
      <w:r w:rsidRPr="00C348FC">
        <w:rPr>
          <w:u w:val="single"/>
        </w:rPr>
        <w:t>and Mnuchin does not want to mix the issue with budget matters, fearing it will entangle the need for a ceiling hike in a protracted political fight.</w:t>
      </w:r>
      <w:r>
        <w:t xml:space="preserve"> But Mick </w:t>
      </w:r>
      <w:r w:rsidRPr="00C348FC">
        <w:rPr>
          <w:u w:val="single"/>
        </w:rPr>
        <w:t>Mulvaney,</w:t>
      </w:r>
      <w:r>
        <w:t xml:space="preserve"> Trump's budget director, a long-time deficit hawk, </w:t>
      </w:r>
      <w:r w:rsidRPr="00C348FC">
        <w:rPr>
          <w:u w:val="single"/>
        </w:rPr>
        <w:t>wants to link any debt ceiling increase to a budget deal that includes spending cuts. His position could open the door to the Trump administration taking something more than just a clean increase</w:t>
      </w:r>
      <w:r>
        <w:t>.</w:t>
      </w:r>
    </w:p>
    <w:p w:rsidR="005C4285" w:rsidRPr="00566527" w:rsidRDefault="005C4285" w:rsidP="005C4285"/>
    <w:p w:rsidR="005C4285" w:rsidRPr="00A529F1" w:rsidRDefault="005C4285" w:rsidP="005C4285">
      <w:pPr>
        <w:pStyle w:val="Heading2"/>
      </w:pPr>
      <w:r>
        <w:lastRenderedPageBreak/>
        <w:t>Other Disads</w:t>
      </w:r>
    </w:p>
    <w:p w:rsidR="00722250" w:rsidRDefault="00722250" w:rsidP="00722250">
      <w:pPr>
        <w:pStyle w:val="Heading3"/>
        <w:rPr>
          <w:rStyle w:val="StyleUnderline"/>
        </w:rPr>
      </w:pPr>
      <w:r>
        <w:rPr>
          <w:rStyle w:val="StyleUnderline"/>
        </w:rPr>
        <w:lastRenderedPageBreak/>
        <w:t>Support Inevitable</w:t>
      </w:r>
    </w:p>
    <w:p w:rsidR="00722250" w:rsidRDefault="00722250" w:rsidP="00722250">
      <w:pPr>
        <w:pStyle w:val="Heading4"/>
      </w:pPr>
      <w:r>
        <w:t>Trump base inevitable --- empirics and media bubble disprove the internal link</w:t>
      </w:r>
    </w:p>
    <w:p w:rsidR="00722250" w:rsidRPr="009C3529" w:rsidRDefault="00722250" w:rsidP="00722250">
      <w:r>
        <w:rPr>
          <w:rStyle w:val="Style13ptBold"/>
        </w:rPr>
        <w:t xml:space="preserve">Bump 7/17 </w:t>
      </w:r>
      <w:r>
        <w:rPr>
          <w:rStyle w:val="Style13ptBold"/>
          <w:b w:val="0"/>
        </w:rPr>
        <w:t xml:space="preserve">--- </w:t>
      </w:r>
      <w:r w:rsidRPr="009C3529">
        <w:rPr>
          <w:rStyle w:val="Style13ptBold"/>
          <w:b w:val="0"/>
          <w:sz w:val="22"/>
        </w:rPr>
        <w:t xml:space="preserve">a correspondent for The Post based in New York City </w:t>
      </w:r>
      <w:r>
        <w:t>(Philip Bump, “Trump and his base live in a bubble where he’s popular and all is well”, The Washington Post. https://www.washingtonpost.com/news/politics/wp/2017/07/17/trump-and-his-base-live-in-a-bubble-where-hes-popular-and-all-is-well/?utm_term=.ef814b830443)//ET</w:t>
      </w:r>
    </w:p>
    <w:p w:rsidR="00722250" w:rsidRPr="009C3529" w:rsidRDefault="00722250" w:rsidP="00722250">
      <w:pPr>
        <w:rPr>
          <w:sz w:val="16"/>
        </w:rPr>
      </w:pPr>
      <w:r w:rsidRPr="009C3529">
        <w:rPr>
          <w:sz w:val="16"/>
        </w:rPr>
        <w:t xml:space="preserve">We saw something similar during the campaign. </w:t>
      </w:r>
      <w:r w:rsidRPr="009C3529">
        <w:rPr>
          <w:rStyle w:val="Emphasis"/>
        </w:rPr>
        <w:t>No matter what Trump did, his core base of support stuck with him</w:t>
      </w:r>
      <w:r w:rsidRPr="009C3529">
        <w:rPr>
          <w:sz w:val="16"/>
        </w:rPr>
        <w:t xml:space="preserve">. Some part or all of that core base of support sticks with him still. While most Americans disapprove of Trump’s job performance, see him as unpresidential and think he’s performing worse than past presidents, this quarter of the public disagrees. There’s one good reason for that: </w:t>
      </w:r>
      <w:r w:rsidRPr="009C3529">
        <w:rPr>
          <w:rStyle w:val="StyleUnderline"/>
        </w:rPr>
        <w:t>Trump’s messaging and priorities all seem to target that group. That’s the bubble: Trump’s tweets about the biased media and inaccurate polls may not reflect realit</w:t>
      </w:r>
      <w:r w:rsidRPr="009C3529">
        <w:rPr>
          <w:sz w:val="16"/>
        </w:rPr>
        <w:t xml:space="preserve">y, but </w:t>
      </w:r>
      <w:r w:rsidRPr="009C3529">
        <w:rPr>
          <w:rStyle w:val="Emphasis"/>
        </w:rPr>
        <w:t>they reinforce a message that bounces around within that base</w:t>
      </w:r>
      <w:r w:rsidRPr="009C3529">
        <w:rPr>
          <w:sz w:val="16"/>
        </w:rPr>
        <w:t xml:space="preserve">. Trump’s policy priorities may not be shared by most Americans, but they are shared by that core base of support. Take the Republican health-care bills, for example. Most Americans prefer Obamacare to the Republican proposals. But a minority prefer the Republican replacement proposals — 24 percent, to be exact. These quarters of the electorate are not all the same people, mind you. There are people who support the Republican health-care bills but who think Trump’s Twitter use is inappropriate (like the speaker of the House). The precise size of that central kernel of Trump support — made up largely of Republicans, white men without college degrees and evangelicals — isn’t really clear. This poll gives a sense of its scale. </w:t>
      </w:r>
      <w:r w:rsidRPr="009C3529">
        <w:rPr>
          <w:rStyle w:val="StyleUnderline"/>
        </w:rPr>
        <w:t xml:space="preserve">About a quarter of the American people think that Trump’s tweeting is just fine and that he is on pace to be a </w:t>
      </w:r>
      <w:r w:rsidRPr="009C3529">
        <w:rPr>
          <w:rStyle w:val="Emphasis"/>
        </w:rPr>
        <w:t>historically great president.</w:t>
      </w:r>
      <w:r>
        <w:rPr>
          <w:rStyle w:val="Emphasis"/>
        </w:rPr>
        <w:t xml:space="preserve"> </w:t>
      </w:r>
      <w:r w:rsidRPr="009C3529">
        <w:rPr>
          <w:sz w:val="16"/>
        </w:rPr>
        <w:t xml:space="preserve">Why the split? In part, certainly, thanks to the divide noted by The Post’s Carl Bernstein on CNN on Sunday. </w:t>
      </w:r>
      <w:r w:rsidRPr="009C3529">
        <w:rPr>
          <w:rStyle w:val="StyleUnderline"/>
        </w:rPr>
        <w:t>There are different media environments that cater to those inside and outside that space</w:t>
      </w:r>
      <w:r w:rsidRPr="009C3529">
        <w:rPr>
          <w:sz w:val="16"/>
        </w:rPr>
        <w:t xml:space="preserve">. </w:t>
      </w:r>
      <w:r w:rsidRPr="009C3529">
        <w:rPr>
          <w:rStyle w:val="StyleUnderline"/>
        </w:rPr>
        <w:t>If you support Trump and believe that he’s being effective,</w:t>
      </w:r>
      <w:r w:rsidRPr="009C3529">
        <w:rPr>
          <w:sz w:val="16"/>
        </w:rPr>
        <w:t xml:space="preserve"> </w:t>
      </w:r>
      <w:r w:rsidRPr="009C3529">
        <w:rPr>
          <w:rStyle w:val="Emphasis"/>
        </w:rPr>
        <w:t>you can immerse yourself in a world where voices critical of that belief are sideline</w:t>
      </w:r>
      <w:r w:rsidRPr="009C3529">
        <w:rPr>
          <w:sz w:val="16"/>
        </w:rPr>
        <w:t xml:space="preserve">d or muted. And if you dislike Trump and think he’s failing, you can do the same. It’s hard to predict what the result of this divide will be on American politics. One interesting side effect is already obvious: Republicans on Capitol Hill are reticent to criticize Trump, in part because his bubble of support overlaps with their primary election voters. It seems to bode poorly for Trump in 2020, except that he still has 3½ years to turn it around — and except that having only a kernel of fervent support didn’t keep him from winning in 2016. For now, though, the effect is clear. </w:t>
      </w:r>
      <w:r w:rsidRPr="00B21521">
        <w:rPr>
          <w:rStyle w:val="StyleUnderline"/>
        </w:rPr>
        <w:t xml:space="preserve">There is a group of Americans who seem distinctly </w:t>
      </w:r>
      <w:r w:rsidRPr="00B21521">
        <w:rPr>
          <w:rStyle w:val="Emphasis"/>
        </w:rPr>
        <w:t>unlikely to ever change their minds</w:t>
      </w:r>
      <w:r w:rsidRPr="00B21521">
        <w:rPr>
          <w:rStyle w:val="StyleUnderline"/>
        </w:rPr>
        <w:t xml:space="preserve"> about how Trump is doing.</w:t>
      </w:r>
      <w:r w:rsidRPr="009C3529">
        <w:rPr>
          <w:sz w:val="16"/>
        </w:rPr>
        <w:t xml:space="preserve"> </w:t>
      </w:r>
      <w:r w:rsidRPr="00B21521">
        <w:rPr>
          <w:rStyle w:val="StyleUnderline"/>
        </w:rPr>
        <w:t>And Trump has dived deep into that pool, and is swimming in it gleefully.</w:t>
      </w:r>
    </w:p>
    <w:p w:rsidR="00722250" w:rsidRPr="00722250" w:rsidRDefault="00722250" w:rsidP="00722250"/>
    <w:p w:rsidR="00722250" w:rsidRDefault="00722250">
      <w:pPr>
        <w:rPr>
          <w:rFonts w:asciiTheme="minorHAnsi" w:hAnsiTheme="minorHAnsi"/>
        </w:rPr>
      </w:pPr>
    </w:p>
    <w:p w:rsidR="00722250" w:rsidRDefault="00722250" w:rsidP="00722250">
      <w:pPr>
        <w:pStyle w:val="Heading3"/>
      </w:pPr>
      <w:r>
        <w:lastRenderedPageBreak/>
        <w:t>PC Fails</w:t>
      </w:r>
    </w:p>
    <w:p w:rsidR="00722250" w:rsidRDefault="00722250" w:rsidP="00722250">
      <w:pPr>
        <w:pStyle w:val="Heading4"/>
      </w:pPr>
      <w:r>
        <w:t>Even if he tried, Trump’s pc would fail</w:t>
      </w:r>
    </w:p>
    <w:p w:rsidR="00722250" w:rsidRDefault="00722250" w:rsidP="00722250">
      <w:pPr>
        <w:rPr>
          <w:rFonts w:ascii="Verdana" w:hAnsi="Verdana"/>
          <w:color w:val="000000"/>
          <w:sz w:val="20"/>
          <w:szCs w:val="20"/>
          <w:shd w:val="clear" w:color="auto" w:fill="FFFFFF"/>
        </w:rPr>
      </w:pPr>
      <w:r w:rsidRPr="004E7C8C">
        <w:rPr>
          <w:rFonts w:ascii="Verdana" w:hAnsi="Verdana"/>
          <w:color w:val="000000"/>
          <w:sz w:val="20"/>
          <w:szCs w:val="20"/>
          <w:shd w:val="clear" w:color="auto" w:fill="FFFFFF"/>
        </w:rPr>
        <w:t xml:space="preserve">Cokie </w:t>
      </w:r>
      <w:r w:rsidRPr="004E7C8C">
        <w:rPr>
          <w:rStyle w:val="Style13ptBold"/>
        </w:rPr>
        <w:t>Roberts, 7/22</w:t>
      </w:r>
      <w:r>
        <w:rPr>
          <w:rFonts w:ascii="Verdana" w:hAnsi="Verdana"/>
          <w:color w:val="000000"/>
          <w:sz w:val="20"/>
          <w:szCs w:val="20"/>
          <w:shd w:val="clear" w:color="auto" w:fill="FFFFFF"/>
        </w:rPr>
        <w:t xml:space="preserve">/17, </w:t>
      </w:r>
      <w:r w:rsidRPr="00AA411A">
        <w:rPr>
          <w:rFonts w:ascii="Verdana" w:hAnsi="Verdana"/>
          <w:color w:val="000000"/>
          <w:sz w:val="20"/>
          <w:szCs w:val="20"/>
          <w:shd w:val="clear" w:color="auto" w:fill="FFFFFF"/>
        </w:rPr>
        <w:t>Why GOP health care bill failed: Trump is no Reagan</w:t>
      </w:r>
      <w:r>
        <w:rPr>
          <w:rFonts w:ascii="Verdana" w:hAnsi="Verdana"/>
          <w:color w:val="000000"/>
          <w:sz w:val="20"/>
          <w:szCs w:val="20"/>
          <w:shd w:val="clear" w:color="auto" w:fill="FFFFFF"/>
        </w:rPr>
        <w:t>, Eureka Times-Standard, p 4, lexis, ach</w:t>
      </w:r>
    </w:p>
    <w:p w:rsidR="00722250" w:rsidRDefault="00722250" w:rsidP="00722250">
      <w:r>
        <w:t xml:space="preserve">There are many reasons why the Republican health care bill collapsed in the Senate, but two numbers help explain the outcome: 62 and 36. Sixty-two percent is the favorable rating Ronald Reagan enjoyed six months into his first term in the summer of 1981. That wave of popularity swamped Democratic opposition and led to the passage of his signature tax-cutting proposal, even though Democrats enjoyed a 51-vote margin in the House. On July 29 of that year, House Speaker Tip O'Neill told reporters that Reagan's televised speech to the nation a few nights before had touched off "a telephone blitz like this nation has never seen." That speech, combined with a national advertising campaign, had what the speaker called "a devastating effect" and helped convince 48 House Democrats to back the president. By contrast, </w:t>
      </w:r>
      <w:r w:rsidRPr="00FA09E9">
        <w:rPr>
          <w:u w:val="single"/>
        </w:rPr>
        <w:t>Donald Trump's favorable score after six months has sunk to 36 percent in the latest</w:t>
      </w:r>
      <w:r>
        <w:t xml:space="preserve"> ABC/Washington Post </w:t>
      </w:r>
      <w:r w:rsidRPr="00FA09E9">
        <w:rPr>
          <w:u w:val="single"/>
        </w:rPr>
        <w:t>poll. The president campaigned only sporadically for the health care bill, and if he'd even tried something like Reagan's TV speech, it would have fallen flat</w:t>
      </w:r>
      <w:r>
        <w:t xml:space="preserve">. </w:t>
      </w:r>
      <w:r w:rsidRPr="00FA09E9">
        <w:rPr>
          <w:u w:val="single"/>
        </w:rPr>
        <w:t>No Democrats supported the measure, and a critical number of Republicans opposed it as well. They felt free to defy the president because he is personally unpopular and so is his legislation. Unlike the Democrats who lined up with Reagan 36 years ago, Trump's opponents don't respect him and don't fear him</w:t>
      </w:r>
      <w:r>
        <w:t>. During those early months of 1981, when we were both covering Congress, Speaker O'Neill was talking one day about Reagan's enduring political influence. "The honeymoon is still on," he said. Trump never had a honeymoon, and is rapidly squandering what is usually a highly productive period in any presidency. Compare their main legislative proposals. Reagan's tax cuts slashed marginal rates by 23 percent, always an attractive idea to politicians. They eventually backfired, fueling the deficit and driving up interest rates, but at the time, they commanded broad bipartisan support. The opposite is true for Trump's health care bill. By about 2 to 1, Americans preferred Obamacare to the GOP alternative, reports the ABC/Post poll. And by a margin of 63 to 27, the public says it is more important to sustain health coverage for low-income Americans than to cut taxes. That deeply critical view was reinforced by Republicans like Sen. Susan Collins of Maine. Collins said on CNN that the Trumpcare bill "imposes fundamental, sweeping changes in the Medicaid program, and those include very deep cuts that would affect some of the most vulnerable people in our society, including disabled children and poor seniors." Republican governors like Brian Sandoval of Nevada joined in calling Obamacare "a winner for our state" and opposing attempts to cut it back. Trump's ability to push through such a mean-spirited measure was severely aggravated by his personal limitations. While his favorable rating is dismal, he ranks even lower on many questions of character and judgment. Only 24 percent say his behavior in office is "fitting and proper," while 7 in 10 describe him as "un-presidential." Thirty percent see him as a "positive role model" for children while 68 percent say he is not. Twenty-nine percent say the more they hear from Trump, the more they like him; 57 percent say exposure to Trump has diminished their opinion of him. His hard-core base is still there - heavily weighted toward older white men without college degrees living in rural areas. But that's about one-third of the country. For many others, the anxieties they expressed last November have been amplified by his performance, not alleviated</w:t>
      </w:r>
      <w:r w:rsidRPr="007871D4">
        <w:rPr>
          <w:u w:val="single"/>
        </w:rPr>
        <w:t>. His base is shrinking, not expanding</w:t>
      </w:r>
      <w:r>
        <w:t xml:space="preserve">. And that's not a good way to govern. </w:t>
      </w:r>
      <w:r w:rsidRPr="007871D4">
        <w:rPr>
          <w:u w:val="single"/>
        </w:rPr>
        <w:t>Few members of Congress today view Trump as tough. Few fear that he can beat them. Few think he is working at his job, or even understands it. That's a crucial reason</w:t>
      </w:r>
      <w:r>
        <w:t xml:space="preserve"> why his health care bill failed - and </w:t>
      </w:r>
      <w:r w:rsidRPr="007871D4">
        <w:rPr>
          <w:u w:val="single"/>
        </w:rPr>
        <w:t>why the rest of his legislative program is in jeopardy</w:t>
      </w:r>
      <w:r>
        <w:t>.</w:t>
      </w:r>
    </w:p>
    <w:p w:rsidR="00722250" w:rsidRDefault="00722250" w:rsidP="00722250"/>
    <w:p w:rsidR="00722250" w:rsidRDefault="00722250">
      <w:pPr>
        <w:rPr>
          <w:rFonts w:asciiTheme="minorHAnsi" w:hAnsiTheme="minorHAnsi"/>
        </w:rPr>
      </w:pPr>
    </w:p>
    <w:p w:rsidR="00B534B9" w:rsidRDefault="00B534B9" w:rsidP="00B534B9">
      <w:pPr>
        <w:pStyle w:val="Heading3"/>
      </w:pPr>
      <w:r>
        <w:lastRenderedPageBreak/>
        <w:t>McCain Thumps</w:t>
      </w:r>
    </w:p>
    <w:p w:rsidR="00B534B9" w:rsidRDefault="00B534B9" w:rsidP="00B534B9"/>
    <w:p w:rsidR="00B534B9" w:rsidRDefault="00B534B9" w:rsidP="00B534B9">
      <w:pPr>
        <w:pStyle w:val="Heading4"/>
      </w:pPr>
      <w:r>
        <w:t>No GOP initiatives will pass while McCain is out.</w:t>
      </w:r>
    </w:p>
    <w:p w:rsidR="00B534B9" w:rsidRDefault="00B534B9" w:rsidP="00B534B9">
      <w:r>
        <w:rPr>
          <w:rFonts w:ascii="Verdana" w:hAnsi="Verdana"/>
          <w:color w:val="000000"/>
          <w:sz w:val="20"/>
          <w:szCs w:val="20"/>
          <w:shd w:val="clear" w:color="auto" w:fill="FFFFFF"/>
        </w:rPr>
        <w:t xml:space="preserve">Lisa </w:t>
      </w:r>
      <w:r w:rsidRPr="00D77372">
        <w:rPr>
          <w:rStyle w:val="Style13ptBold"/>
        </w:rPr>
        <w:t>Mascaro, 7/21</w:t>
      </w:r>
      <w:r>
        <w:rPr>
          <w:rFonts w:ascii="Verdana" w:hAnsi="Verdana"/>
          <w:color w:val="000000"/>
          <w:sz w:val="20"/>
          <w:szCs w:val="20"/>
          <w:shd w:val="clear" w:color="auto" w:fill="FFFFFF"/>
        </w:rPr>
        <w:t xml:space="preserve">/17, </w:t>
      </w:r>
      <w:r w:rsidRPr="009219BD">
        <w:rPr>
          <w:rFonts w:ascii="Verdana" w:hAnsi="Verdana"/>
          <w:color w:val="000000"/>
          <w:sz w:val="20"/>
          <w:szCs w:val="20"/>
          <w:shd w:val="clear" w:color="auto" w:fill="FFFFFF"/>
        </w:rPr>
        <w:t>McCain absence shrinks GOP's margin;</w:t>
      </w:r>
      <w:r>
        <w:rPr>
          <w:rFonts w:ascii="Verdana" w:hAnsi="Verdana"/>
          <w:color w:val="000000"/>
          <w:sz w:val="20"/>
          <w:szCs w:val="20"/>
          <w:shd w:val="clear" w:color="auto" w:fill="FFFFFF"/>
        </w:rPr>
        <w:t xml:space="preserve"> </w:t>
      </w:r>
      <w:r w:rsidRPr="009219BD">
        <w:rPr>
          <w:rFonts w:ascii="Verdana" w:hAnsi="Verdana"/>
          <w:color w:val="000000"/>
          <w:sz w:val="20"/>
          <w:szCs w:val="20"/>
          <w:shd w:val="clear" w:color="auto" w:fill="FFFFFF"/>
        </w:rPr>
        <w:t>Until his return, the Senate</w:t>
      </w:r>
      <w:r>
        <w:rPr>
          <w:rFonts w:ascii="Verdana" w:hAnsi="Verdana"/>
          <w:color w:val="000000"/>
          <w:sz w:val="20"/>
          <w:szCs w:val="20"/>
          <w:shd w:val="clear" w:color="auto" w:fill="FFFFFF"/>
        </w:rPr>
        <w:t xml:space="preserve"> majority's agenda is imperiled, Los Angeles Times, P. 1, lexis, ach</w:t>
      </w:r>
    </w:p>
    <w:p w:rsidR="00B534B9" w:rsidRPr="00467621" w:rsidRDefault="00B534B9" w:rsidP="00B534B9">
      <w:r>
        <w:rPr>
          <w:rFonts w:ascii="Verdana" w:hAnsi="Verdana"/>
          <w:color w:val="000000"/>
          <w:sz w:val="20"/>
          <w:szCs w:val="20"/>
        </w:rPr>
        <w:t xml:space="preserve">To Senate Republicans, John </w:t>
      </w:r>
      <w:r w:rsidRPr="00467621">
        <w:rPr>
          <w:rFonts w:ascii="Verdana" w:hAnsi="Verdana"/>
          <w:color w:val="000000"/>
          <w:sz w:val="20"/>
          <w:szCs w:val="20"/>
          <w:u w:val="single"/>
        </w:rPr>
        <w:t xml:space="preserve">McCain </w:t>
      </w:r>
      <w:r>
        <w:rPr>
          <w:rFonts w:ascii="Verdana" w:hAnsi="Verdana"/>
          <w:color w:val="000000"/>
          <w:sz w:val="20"/>
          <w:szCs w:val="20"/>
        </w:rPr>
        <w:t xml:space="preserve">is a real-life hero, a leader and a trusted voice who speaks his mind in the often muddled milieu of Washington politics. He </w:t>
      </w:r>
      <w:r w:rsidRPr="00467621">
        <w:rPr>
          <w:rFonts w:ascii="Verdana" w:hAnsi="Verdana"/>
          <w:color w:val="000000"/>
          <w:sz w:val="20"/>
          <w:szCs w:val="20"/>
          <w:u w:val="single"/>
        </w:rPr>
        <w:t>is also a crucial vote in their slim majority</w:t>
      </w:r>
      <w:r>
        <w:rPr>
          <w:rFonts w:ascii="Verdana" w:hAnsi="Verdana"/>
          <w:color w:val="000000"/>
          <w:sz w:val="20"/>
          <w:szCs w:val="20"/>
        </w:rPr>
        <w:t xml:space="preserve">. </w:t>
      </w:r>
      <w:r w:rsidRPr="00467621">
        <w:rPr>
          <w:u w:val="single"/>
        </w:rPr>
        <w:t>McCain's sudden absence from the Senate as he battles brain cancer complicates the Republican leadership's already difficult route in ushering its agenda through</w:t>
      </w:r>
      <w:r>
        <w:rPr>
          <w:u w:val="single"/>
        </w:rPr>
        <w:t xml:space="preserve"> </w:t>
      </w:r>
      <w:bookmarkStart w:id="1" w:name="ORIGHIT_2"/>
      <w:bookmarkStart w:id="2" w:name="HIT_2"/>
      <w:bookmarkEnd w:id="1"/>
      <w:bookmarkEnd w:id="2"/>
      <w:r w:rsidRPr="00467621">
        <w:rPr>
          <w:u w:val="single"/>
        </w:rPr>
        <w:t>Congress.</w:t>
      </w:r>
      <w:r>
        <w:rPr>
          <w:u w:val="single"/>
        </w:rPr>
        <w:t xml:space="preserve"> </w:t>
      </w:r>
      <w:r w:rsidRPr="00467621">
        <w:rPr>
          <w:u w:val="single"/>
        </w:rPr>
        <w:t>With just two GOP votes to spare, every senator matters. McCain's inability to flash his trademark thumbs-up or thumbs-down when he strides into the chamber to cast his vote could seriously stymie the Republicans on key legislation</w:t>
      </w:r>
      <w:r w:rsidRPr="00467621">
        <w:t>.</w:t>
      </w:r>
      <w:r>
        <w:t xml:space="preserve"> The first test will come next week. Senate Majority Leader Mitch McConnell has planned a vote on the Republican promise to repeal and replace the Affordable Care Act. Previous attempts, including one this week, collapsed when more than two GOP senators announced their opposition. President Donald Trump has pushed senators to press ahead anyway. As it stands, McConnell does not appear to have enough support from his ranks to advance any version of the GOP legislation, ranging from simply repealing Obamacare to repealing and replacing it, and making major funding reforms to Medicaid at the same time. According to the nonpartisan Congressional Budget Office, the GOP plans would throw 22 million to 32 million additional Americans into the ranks of the uninsured. McCain's vote on the health care overhaul was never guaranteed. He, too, has voiced deep reservations about its impact on residents in Arizona, where the state's Republican governor worries about the severe cuts to Medicaid that could leave thousands of low-income and disabled people without coverage. But without McCain, the path to passage becomes even tougher. Since no Democrats are expected to support the plan, Republicans cannot afford to lose more than one vote. As many as 10 have expressed deep concerns, and at least four have said they would vote against each of the current plans. "The challenges are obvious," said Josh Holmes, a Republican strategist and former top adviser to McConnell, who years ago came up with the campaign slogan to "repeal and replace" Obamacare. And </w:t>
      </w:r>
      <w:r w:rsidRPr="00F9711C">
        <w:rPr>
          <w:u w:val="single"/>
        </w:rPr>
        <w:t>it's not just health care that's jeopardized. Tax reform</w:t>
      </w:r>
      <w:r>
        <w:t xml:space="preserve">, which leaders were also hoping to approve under a special procedure for simple-majority passage, </w:t>
      </w:r>
      <w:r w:rsidRPr="00F9711C">
        <w:rPr>
          <w:u w:val="single"/>
        </w:rPr>
        <w:t>could also be at risk</w:t>
      </w:r>
      <w:r>
        <w:t xml:space="preserve">. </w:t>
      </w:r>
      <w:r w:rsidRPr="00216974">
        <w:rPr>
          <w:u w:val="single"/>
        </w:rPr>
        <w:t xml:space="preserve">Other must-pass legislation, such as the need to raise the debt ceiling </w:t>
      </w:r>
      <w:r>
        <w:t xml:space="preserve">to continue paying the nation's bills and an annual spending bill to keep government running, </w:t>
      </w:r>
      <w:r w:rsidRPr="00216974">
        <w:rPr>
          <w:u w:val="single"/>
        </w:rPr>
        <w:t>will take 60 votes to overcome a filibuster. They could be even more difficult.</w:t>
      </w:r>
      <w:r>
        <w:rPr>
          <w:u w:val="single"/>
        </w:rPr>
        <w:t xml:space="preserve"> </w:t>
      </w:r>
      <w:r>
        <w:t>"Mitch has the toughest job in Washington to begin with, so he's got to take all of this into account," said Republican Sen. Thom Tillis, a former speaker of the North Carolina statehouse. Exactly how long McCain will be away is unclear.</w:t>
      </w:r>
    </w:p>
    <w:p w:rsidR="00B534B9" w:rsidRDefault="00B534B9" w:rsidP="00B534B9"/>
    <w:p w:rsidR="00B534B9" w:rsidRDefault="00B534B9" w:rsidP="00B534B9"/>
    <w:p w:rsidR="00B534B9" w:rsidRDefault="00B534B9">
      <w:pPr>
        <w:rPr>
          <w:rFonts w:asciiTheme="minorHAnsi" w:hAnsiTheme="minorHAnsi"/>
        </w:rPr>
      </w:pPr>
    </w:p>
    <w:sectPr w:rsidR="00B53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ndres Gannon"/>
    <w:docVar w:name="RibbonPointer" w:val="148602888"/>
    <w:docVar w:name="Team" w:val="Carrollton"/>
    <w:docVar w:name="VerbatimVersion" w:val="5.0"/>
  </w:docVars>
  <w:rsids>
    <w:rsidRoot w:val="0071549D"/>
    <w:rsid w:val="000139A3"/>
    <w:rsid w:val="0002200E"/>
    <w:rsid w:val="00023ED4"/>
    <w:rsid w:val="00047B06"/>
    <w:rsid w:val="000A085E"/>
    <w:rsid w:val="000D2506"/>
    <w:rsid w:val="000E62B5"/>
    <w:rsid w:val="000F450A"/>
    <w:rsid w:val="00100833"/>
    <w:rsid w:val="00104529"/>
    <w:rsid w:val="00147A30"/>
    <w:rsid w:val="001511D1"/>
    <w:rsid w:val="00162C77"/>
    <w:rsid w:val="00164FC9"/>
    <w:rsid w:val="00175828"/>
    <w:rsid w:val="00177B7D"/>
    <w:rsid w:val="0018322D"/>
    <w:rsid w:val="001A5488"/>
    <w:rsid w:val="001B5776"/>
    <w:rsid w:val="001E2F6A"/>
    <w:rsid w:val="00216974"/>
    <w:rsid w:val="00251FC7"/>
    <w:rsid w:val="00256FA5"/>
    <w:rsid w:val="00257D0B"/>
    <w:rsid w:val="002855A7"/>
    <w:rsid w:val="002A43F0"/>
    <w:rsid w:val="002C695B"/>
    <w:rsid w:val="002E1C2F"/>
    <w:rsid w:val="00315690"/>
    <w:rsid w:val="00325646"/>
    <w:rsid w:val="0034000E"/>
    <w:rsid w:val="0034745C"/>
    <w:rsid w:val="003902BA"/>
    <w:rsid w:val="003A09E2"/>
    <w:rsid w:val="003B415A"/>
    <w:rsid w:val="004056DE"/>
    <w:rsid w:val="00407037"/>
    <w:rsid w:val="0045378D"/>
    <w:rsid w:val="00455767"/>
    <w:rsid w:val="004605D6"/>
    <w:rsid w:val="00467621"/>
    <w:rsid w:val="00485ACB"/>
    <w:rsid w:val="004C60E8"/>
    <w:rsid w:val="004D4607"/>
    <w:rsid w:val="004E3579"/>
    <w:rsid w:val="004E7C8C"/>
    <w:rsid w:val="004F39E0"/>
    <w:rsid w:val="0050539B"/>
    <w:rsid w:val="00526A85"/>
    <w:rsid w:val="00537BD5"/>
    <w:rsid w:val="00572F20"/>
    <w:rsid w:val="005C4285"/>
    <w:rsid w:val="006065BD"/>
    <w:rsid w:val="00624E0C"/>
    <w:rsid w:val="00652EA1"/>
    <w:rsid w:val="00665003"/>
    <w:rsid w:val="00673F57"/>
    <w:rsid w:val="006879C4"/>
    <w:rsid w:val="006D6194"/>
    <w:rsid w:val="00714D0E"/>
    <w:rsid w:val="0071549D"/>
    <w:rsid w:val="00722250"/>
    <w:rsid w:val="00777EC9"/>
    <w:rsid w:val="0078236A"/>
    <w:rsid w:val="007871D4"/>
    <w:rsid w:val="007C0D85"/>
    <w:rsid w:val="007F5B66"/>
    <w:rsid w:val="008059FA"/>
    <w:rsid w:val="00823A1C"/>
    <w:rsid w:val="00845B9D"/>
    <w:rsid w:val="00860984"/>
    <w:rsid w:val="0088053D"/>
    <w:rsid w:val="008B292D"/>
    <w:rsid w:val="008B2D2A"/>
    <w:rsid w:val="008B3ECB"/>
    <w:rsid w:val="008C1B2E"/>
    <w:rsid w:val="008E70BF"/>
    <w:rsid w:val="0091627E"/>
    <w:rsid w:val="009219BD"/>
    <w:rsid w:val="0098002B"/>
    <w:rsid w:val="00990E7A"/>
    <w:rsid w:val="00992042"/>
    <w:rsid w:val="009C5D5F"/>
    <w:rsid w:val="009C63BF"/>
    <w:rsid w:val="009D21B4"/>
    <w:rsid w:val="009E1922"/>
    <w:rsid w:val="00A128F9"/>
    <w:rsid w:val="00A363E1"/>
    <w:rsid w:val="00A529F1"/>
    <w:rsid w:val="00A564A6"/>
    <w:rsid w:val="00A62049"/>
    <w:rsid w:val="00A862EA"/>
    <w:rsid w:val="00A93661"/>
    <w:rsid w:val="00A95652"/>
    <w:rsid w:val="00A9702D"/>
    <w:rsid w:val="00AA0E54"/>
    <w:rsid w:val="00AA411A"/>
    <w:rsid w:val="00AA57B4"/>
    <w:rsid w:val="00AF51D9"/>
    <w:rsid w:val="00B33C6D"/>
    <w:rsid w:val="00B33DDF"/>
    <w:rsid w:val="00B4508F"/>
    <w:rsid w:val="00B534B9"/>
    <w:rsid w:val="00B7714F"/>
    <w:rsid w:val="00B8057C"/>
    <w:rsid w:val="00BE5B49"/>
    <w:rsid w:val="00BF593B"/>
    <w:rsid w:val="00BF7F20"/>
    <w:rsid w:val="00C16ADD"/>
    <w:rsid w:val="00C21DC3"/>
    <w:rsid w:val="00C50425"/>
    <w:rsid w:val="00C71BC4"/>
    <w:rsid w:val="00C83417"/>
    <w:rsid w:val="00CD3A24"/>
    <w:rsid w:val="00CD736E"/>
    <w:rsid w:val="00CE161E"/>
    <w:rsid w:val="00CF59A8"/>
    <w:rsid w:val="00D308C8"/>
    <w:rsid w:val="00D325A9"/>
    <w:rsid w:val="00D36A8A"/>
    <w:rsid w:val="00D36B0D"/>
    <w:rsid w:val="00D71170"/>
    <w:rsid w:val="00D77372"/>
    <w:rsid w:val="00DA5EF0"/>
    <w:rsid w:val="00DA6538"/>
    <w:rsid w:val="00DA739A"/>
    <w:rsid w:val="00DB3434"/>
    <w:rsid w:val="00DB3C1F"/>
    <w:rsid w:val="00E04700"/>
    <w:rsid w:val="00E30282"/>
    <w:rsid w:val="00ED30CF"/>
    <w:rsid w:val="00EE0A72"/>
    <w:rsid w:val="00F176EF"/>
    <w:rsid w:val="00F3372A"/>
    <w:rsid w:val="00F5713E"/>
    <w:rsid w:val="00F81891"/>
    <w:rsid w:val="00F9711C"/>
    <w:rsid w:val="00FA09E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440B"/>
  <w15:docId w15:val="{EE434FB9-7956-4221-A740-30CB9D62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8002B"/>
    <w:rPr>
      <w:rFonts w:ascii="Calibri" w:hAnsi="Calibri"/>
    </w:rPr>
  </w:style>
  <w:style w:type="paragraph" w:styleId="Heading1">
    <w:name w:val="heading 1"/>
    <w:aliases w:val="Pocket"/>
    <w:basedOn w:val="Normal"/>
    <w:next w:val="Normal"/>
    <w:link w:val="Heading1Char"/>
    <w:qFormat/>
    <w:rsid w:val="009800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00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00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w:basedOn w:val="Normal"/>
    <w:next w:val="Normal"/>
    <w:link w:val="Heading4Char"/>
    <w:uiPriority w:val="3"/>
    <w:unhideWhenUsed/>
    <w:qFormat/>
    <w:rsid w:val="009800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0A085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800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02B"/>
  </w:style>
  <w:style w:type="character" w:customStyle="1" w:styleId="Heading1Char">
    <w:name w:val="Heading 1 Char"/>
    <w:aliases w:val="Pocket Char"/>
    <w:basedOn w:val="DefaultParagraphFont"/>
    <w:link w:val="Heading1"/>
    <w:rsid w:val="009800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00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002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w:basedOn w:val="DefaultParagraphFont"/>
    <w:link w:val="Heading4"/>
    <w:uiPriority w:val="3"/>
    <w:rsid w:val="0098002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Debate,s,B,Bold Underline"/>
    <w:basedOn w:val="DefaultParagraphFont"/>
    <w:link w:val="textbold"/>
    <w:uiPriority w:val="7"/>
    <w:qFormat/>
    <w:rsid w:val="0098002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002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98002B"/>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98002B"/>
    <w:rPr>
      <w:color w:val="auto"/>
      <w:u w:val="none"/>
    </w:rPr>
  </w:style>
  <w:style w:type="character" w:styleId="FollowedHyperlink">
    <w:name w:val="FollowedHyperlink"/>
    <w:basedOn w:val="DefaultParagraphFont"/>
    <w:uiPriority w:val="99"/>
    <w:semiHidden/>
    <w:unhideWhenUsed/>
    <w:rsid w:val="0098002B"/>
    <w:rPr>
      <w:color w:val="auto"/>
      <w:u w:val="none"/>
    </w:rPr>
  </w:style>
  <w:style w:type="paragraph" w:customStyle="1" w:styleId="Style1">
    <w:name w:val="Style1"/>
    <w:basedOn w:val="Heading4"/>
    <w:uiPriority w:val="4"/>
    <w:qFormat/>
    <w:rsid w:val="0071549D"/>
  </w:style>
  <w:style w:type="paragraph" w:customStyle="1" w:styleId="Analytics">
    <w:name w:val="Analytics"/>
    <w:autoRedefine/>
    <w:uiPriority w:val="4"/>
    <w:qFormat/>
    <w:rsid w:val="0071549D"/>
    <w:pPr>
      <w:outlineLvl w:val="3"/>
    </w:pPr>
    <w:rPr>
      <w:rFonts w:ascii="Georgia" w:eastAsiaTheme="majorEastAsia" w:hAnsi="Georgia" w:cstheme="majorBidi"/>
      <w:b/>
      <w:iCs/>
      <w:sz w:val="26"/>
      <w:szCs w:val="26"/>
    </w:rPr>
  </w:style>
  <w:style w:type="paragraph" w:customStyle="1" w:styleId="loose">
    <w:name w:val="loose"/>
    <w:basedOn w:val="Normal"/>
    <w:rsid w:val="004676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467621"/>
  </w:style>
  <w:style w:type="character" w:styleId="UnresolvedMention">
    <w:name w:val="Unresolved Mention"/>
    <w:basedOn w:val="DefaultParagraphFont"/>
    <w:uiPriority w:val="99"/>
    <w:semiHidden/>
    <w:unhideWhenUsed/>
    <w:rsid w:val="00DA739A"/>
    <w:rPr>
      <w:color w:val="808080"/>
      <w:shd w:val="clear" w:color="auto" w:fill="E6E6E6"/>
    </w:rPr>
  </w:style>
  <w:style w:type="character" w:customStyle="1" w:styleId="Heading5Char">
    <w:name w:val="Heading 5 Char"/>
    <w:basedOn w:val="DefaultParagraphFont"/>
    <w:link w:val="Heading5"/>
    <w:uiPriority w:val="99"/>
    <w:semiHidden/>
    <w:rsid w:val="000A085E"/>
    <w:rPr>
      <w:rFonts w:asciiTheme="majorHAnsi" w:eastAsiaTheme="majorEastAsia" w:hAnsiTheme="majorHAnsi" w:cstheme="majorBidi"/>
      <w:color w:val="2E74B5" w:themeColor="accent1" w:themeShade="BF"/>
    </w:rPr>
  </w:style>
  <w:style w:type="paragraph" w:customStyle="1" w:styleId="textbold">
    <w:name w:val="text bold"/>
    <w:basedOn w:val="Normal"/>
    <w:link w:val="Emphasis"/>
    <w:uiPriority w:val="7"/>
    <w:qFormat/>
    <w:rsid w:val="00147A30"/>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2599">
      <w:bodyDiv w:val="1"/>
      <w:marLeft w:val="0"/>
      <w:marRight w:val="0"/>
      <w:marTop w:val="0"/>
      <w:marBottom w:val="0"/>
      <w:divBdr>
        <w:top w:val="none" w:sz="0" w:space="0" w:color="auto"/>
        <w:left w:val="none" w:sz="0" w:space="0" w:color="auto"/>
        <w:bottom w:val="none" w:sz="0" w:space="0" w:color="auto"/>
        <w:right w:val="none" w:sz="0" w:space="0" w:color="auto"/>
      </w:divBdr>
      <w:divsChild>
        <w:div w:id="1110390717">
          <w:marLeft w:val="0"/>
          <w:marRight w:val="0"/>
          <w:marTop w:val="0"/>
          <w:marBottom w:val="0"/>
          <w:divBdr>
            <w:top w:val="none" w:sz="0" w:space="0" w:color="auto"/>
            <w:left w:val="none" w:sz="0" w:space="0" w:color="auto"/>
            <w:bottom w:val="none" w:sz="0" w:space="0" w:color="auto"/>
            <w:right w:val="none" w:sz="0" w:space="0" w:color="auto"/>
          </w:divBdr>
        </w:div>
        <w:div w:id="1534732787">
          <w:marLeft w:val="0"/>
          <w:marRight w:val="0"/>
          <w:marTop w:val="0"/>
          <w:marBottom w:val="0"/>
          <w:divBdr>
            <w:top w:val="none" w:sz="0" w:space="0" w:color="auto"/>
            <w:left w:val="none" w:sz="0" w:space="0" w:color="auto"/>
            <w:bottom w:val="none" w:sz="0" w:space="0" w:color="auto"/>
            <w:right w:val="none" w:sz="0" w:space="0" w:color="auto"/>
          </w:divBdr>
          <w:divsChild>
            <w:div w:id="1809740206">
              <w:marLeft w:val="0"/>
              <w:marRight w:val="0"/>
              <w:marTop w:val="0"/>
              <w:marBottom w:val="225"/>
              <w:divBdr>
                <w:top w:val="none" w:sz="0" w:space="0" w:color="auto"/>
                <w:left w:val="none" w:sz="0" w:space="0" w:color="auto"/>
                <w:bottom w:val="none" w:sz="0" w:space="0" w:color="auto"/>
                <w:right w:val="none" w:sz="0" w:space="0" w:color="auto"/>
              </w:divBdr>
            </w:div>
          </w:divsChild>
        </w:div>
        <w:div w:id="111940005">
          <w:marLeft w:val="0"/>
          <w:marRight w:val="0"/>
          <w:marTop w:val="0"/>
          <w:marBottom w:val="0"/>
          <w:divBdr>
            <w:top w:val="none" w:sz="0" w:space="0" w:color="auto"/>
            <w:left w:val="none" w:sz="0" w:space="0" w:color="auto"/>
            <w:bottom w:val="none" w:sz="0" w:space="0" w:color="auto"/>
            <w:right w:val="none" w:sz="0" w:space="0" w:color="auto"/>
          </w:divBdr>
          <w:divsChild>
            <w:div w:id="15131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971">
      <w:bodyDiv w:val="1"/>
      <w:marLeft w:val="0"/>
      <w:marRight w:val="0"/>
      <w:marTop w:val="0"/>
      <w:marBottom w:val="0"/>
      <w:divBdr>
        <w:top w:val="none" w:sz="0" w:space="0" w:color="auto"/>
        <w:left w:val="none" w:sz="0" w:space="0" w:color="auto"/>
        <w:bottom w:val="none" w:sz="0" w:space="0" w:color="auto"/>
        <w:right w:val="none" w:sz="0" w:space="0" w:color="auto"/>
      </w:divBdr>
    </w:div>
    <w:div w:id="214858273">
      <w:bodyDiv w:val="1"/>
      <w:marLeft w:val="0"/>
      <w:marRight w:val="0"/>
      <w:marTop w:val="0"/>
      <w:marBottom w:val="0"/>
      <w:divBdr>
        <w:top w:val="none" w:sz="0" w:space="0" w:color="auto"/>
        <w:left w:val="none" w:sz="0" w:space="0" w:color="auto"/>
        <w:bottom w:val="none" w:sz="0" w:space="0" w:color="auto"/>
        <w:right w:val="none" w:sz="0" w:space="0" w:color="auto"/>
      </w:divBdr>
    </w:div>
    <w:div w:id="322197753">
      <w:bodyDiv w:val="1"/>
      <w:marLeft w:val="0"/>
      <w:marRight w:val="0"/>
      <w:marTop w:val="0"/>
      <w:marBottom w:val="0"/>
      <w:divBdr>
        <w:top w:val="none" w:sz="0" w:space="0" w:color="auto"/>
        <w:left w:val="none" w:sz="0" w:space="0" w:color="auto"/>
        <w:bottom w:val="none" w:sz="0" w:space="0" w:color="auto"/>
        <w:right w:val="none" w:sz="0" w:space="0" w:color="auto"/>
      </w:divBdr>
    </w:div>
    <w:div w:id="342703184">
      <w:bodyDiv w:val="1"/>
      <w:marLeft w:val="0"/>
      <w:marRight w:val="0"/>
      <w:marTop w:val="0"/>
      <w:marBottom w:val="0"/>
      <w:divBdr>
        <w:top w:val="none" w:sz="0" w:space="0" w:color="auto"/>
        <w:left w:val="none" w:sz="0" w:space="0" w:color="auto"/>
        <w:bottom w:val="none" w:sz="0" w:space="0" w:color="auto"/>
        <w:right w:val="none" w:sz="0" w:space="0" w:color="auto"/>
      </w:divBdr>
    </w:div>
    <w:div w:id="805584671">
      <w:bodyDiv w:val="1"/>
      <w:marLeft w:val="0"/>
      <w:marRight w:val="0"/>
      <w:marTop w:val="0"/>
      <w:marBottom w:val="0"/>
      <w:divBdr>
        <w:top w:val="none" w:sz="0" w:space="0" w:color="auto"/>
        <w:left w:val="none" w:sz="0" w:space="0" w:color="auto"/>
        <w:bottom w:val="none" w:sz="0" w:space="0" w:color="auto"/>
        <w:right w:val="none" w:sz="0" w:space="0" w:color="auto"/>
      </w:divBdr>
    </w:div>
    <w:div w:id="818765140">
      <w:bodyDiv w:val="1"/>
      <w:marLeft w:val="0"/>
      <w:marRight w:val="0"/>
      <w:marTop w:val="0"/>
      <w:marBottom w:val="0"/>
      <w:divBdr>
        <w:top w:val="none" w:sz="0" w:space="0" w:color="auto"/>
        <w:left w:val="none" w:sz="0" w:space="0" w:color="auto"/>
        <w:bottom w:val="none" w:sz="0" w:space="0" w:color="auto"/>
        <w:right w:val="none" w:sz="0" w:space="0" w:color="auto"/>
      </w:divBdr>
    </w:div>
    <w:div w:id="1131896957">
      <w:bodyDiv w:val="1"/>
      <w:marLeft w:val="0"/>
      <w:marRight w:val="0"/>
      <w:marTop w:val="0"/>
      <w:marBottom w:val="0"/>
      <w:divBdr>
        <w:top w:val="none" w:sz="0" w:space="0" w:color="auto"/>
        <w:left w:val="none" w:sz="0" w:space="0" w:color="auto"/>
        <w:bottom w:val="none" w:sz="0" w:space="0" w:color="auto"/>
        <w:right w:val="none" w:sz="0" w:space="0" w:color="auto"/>
      </w:divBdr>
    </w:div>
    <w:div w:id="1192837664">
      <w:bodyDiv w:val="1"/>
      <w:marLeft w:val="0"/>
      <w:marRight w:val="0"/>
      <w:marTop w:val="0"/>
      <w:marBottom w:val="0"/>
      <w:divBdr>
        <w:top w:val="none" w:sz="0" w:space="0" w:color="auto"/>
        <w:left w:val="none" w:sz="0" w:space="0" w:color="auto"/>
        <w:bottom w:val="none" w:sz="0" w:space="0" w:color="auto"/>
        <w:right w:val="none" w:sz="0" w:space="0" w:color="auto"/>
      </w:divBdr>
    </w:div>
    <w:div w:id="1231768875">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407876866">
      <w:bodyDiv w:val="1"/>
      <w:marLeft w:val="0"/>
      <w:marRight w:val="0"/>
      <w:marTop w:val="0"/>
      <w:marBottom w:val="0"/>
      <w:divBdr>
        <w:top w:val="none" w:sz="0" w:space="0" w:color="auto"/>
        <w:left w:val="none" w:sz="0" w:space="0" w:color="auto"/>
        <w:bottom w:val="none" w:sz="0" w:space="0" w:color="auto"/>
        <w:right w:val="none" w:sz="0" w:space="0" w:color="auto"/>
      </w:divBdr>
      <w:divsChild>
        <w:div w:id="444691042">
          <w:marLeft w:val="0"/>
          <w:marRight w:val="0"/>
          <w:marTop w:val="0"/>
          <w:marBottom w:val="0"/>
          <w:divBdr>
            <w:top w:val="none" w:sz="0" w:space="0" w:color="auto"/>
            <w:left w:val="none" w:sz="0" w:space="0" w:color="auto"/>
            <w:bottom w:val="none" w:sz="0" w:space="0" w:color="auto"/>
            <w:right w:val="none" w:sz="0" w:space="0" w:color="auto"/>
          </w:divBdr>
          <w:divsChild>
            <w:div w:id="676543968">
              <w:marLeft w:val="0"/>
              <w:marRight w:val="60"/>
              <w:marTop w:val="0"/>
              <w:marBottom w:val="0"/>
              <w:divBdr>
                <w:top w:val="none" w:sz="0" w:space="0" w:color="auto"/>
                <w:left w:val="none" w:sz="0" w:space="0" w:color="auto"/>
                <w:bottom w:val="none" w:sz="0" w:space="0" w:color="auto"/>
                <w:right w:val="single" w:sz="24" w:space="3" w:color="000000"/>
              </w:divBdr>
            </w:div>
            <w:div w:id="1584140126">
              <w:marLeft w:val="0"/>
              <w:marRight w:val="0"/>
              <w:marTop w:val="0"/>
              <w:marBottom w:val="0"/>
              <w:divBdr>
                <w:top w:val="none" w:sz="0" w:space="0" w:color="auto"/>
                <w:left w:val="none" w:sz="0" w:space="0" w:color="auto"/>
                <w:bottom w:val="none" w:sz="0" w:space="0" w:color="auto"/>
                <w:right w:val="none" w:sz="0" w:space="0" w:color="auto"/>
              </w:divBdr>
            </w:div>
          </w:divsChild>
        </w:div>
        <w:div w:id="728302704">
          <w:marLeft w:val="0"/>
          <w:marRight w:val="0"/>
          <w:marTop w:val="0"/>
          <w:marBottom w:val="0"/>
          <w:divBdr>
            <w:top w:val="none" w:sz="0" w:space="0" w:color="auto"/>
            <w:left w:val="none" w:sz="0" w:space="0" w:color="auto"/>
            <w:bottom w:val="none" w:sz="0" w:space="0" w:color="auto"/>
            <w:right w:val="none" w:sz="0" w:space="0" w:color="auto"/>
          </w:divBdr>
          <w:divsChild>
            <w:div w:id="733741868">
              <w:marLeft w:val="0"/>
              <w:marRight w:val="0"/>
              <w:marTop w:val="0"/>
              <w:marBottom w:val="0"/>
              <w:divBdr>
                <w:top w:val="none" w:sz="0" w:space="0" w:color="auto"/>
                <w:left w:val="none" w:sz="0" w:space="0" w:color="auto"/>
                <w:bottom w:val="none" w:sz="0" w:space="0" w:color="auto"/>
                <w:right w:val="none" w:sz="0" w:space="0" w:color="auto"/>
              </w:divBdr>
              <w:divsChild>
                <w:div w:id="89813311">
                  <w:marLeft w:val="0"/>
                  <w:marRight w:val="0"/>
                  <w:marTop w:val="0"/>
                  <w:marBottom w:val="0"/>
                  <w:divBdr>
                    <w:top w:val="none" w:sz="0" w:space="0" w:color="auto"/>
                    <w:left w:val="none" w:sz="0" w:space="0" w:color="auto"/>
                    <w:bottom w:val="none" w:sz="0" w:space="0" w:color="auto"/>
                    <w:right w:val="none" w:sz="0" w:space="0" w:color="auto"/>
                  </w:divBdr>
                  <w:divsChild>
                    <w:div w:id="660893033">
                      <w:marLeft w:val="0"/>
                      <w:marRight w:val="0"/>
                      <w:marTop w:val="0"/>
                      <w:marBottom w:val="0"/>
                      <w:divBdr>
                        <w:top w:val="none" w:sz="0" w:space="0" w:color="auto"/>
                        <w:left w:val="none" w:sz="0" w:space="0" w:color="auto"/>
                        <w:bottom w:val="none" w:sz="0" w:space="0" w:color="auto"/>
                        <w:right w:val="none" w:sz="0" w:space="0" w:color="auto"/>
                      </w:divBdr>
                      <w:divsChild>
                        <w:div w:id="2135904826">
                          <w:marLeft w:val="0"/>
                          <w:marRight w:val="0"/>
                          <w:marTop w:val="0"/>
                          <w:marBottom w:val="0"/>
                          <w:divBdr>
                            <w:top w:val="none" w:sz="0" w:space="0" w:color="auto"/>
                            <w:left w:val="none" w:sz="0" w:space="0" w:color="auto"/>
                            <w:bottom w:val="none" w:sz="0" w:space="0" w:color="auto"/>
                            <w:right w:val="none" w:sz="0" w:space="0" w:color="auto"/>
                          </w:divBdr>
                          <w:divsChild>
                            <w:div w:id="456488741">
                              <w:marLeft w:val="0"/>
                              <w:marRight w:val="0"/>
                              <w:marTop w:val="0"/>
                              <w:marBottom w:val="0"/>
                              <w:divBdr>
                                <w:top w:val="none" w:sz="0" w:space="0" w:color="auto"/>
                                <w:left w:val="none" w:sz="0" w:space="0" w:color="auto"/>
                                <w:bottom w:val="none" w:sz="0" w:space="0" w:color="auto"/>
                                <w:right w:val="none" w:sz="0" w:space="0" w:color="auto"/>
                              </w:divBdr>
                              <w:divsChild>
                                <w:div w:id="237204959">
                                  <w:marLeft w:val="0"/>
                                  <w:marRight w:val="0"/>
                                  <w:marTop w:val="0"/>
                                  <w:marBottom w:val="0"/>
                                  <w:divBdr>
                                    <w:top w:val="none" w:sz="0" w:space="0" w:color="auto"/>
                                    <w:left w:val="none" w:sz="0" w:space="0" w:color="auto"/>
                                    <w:bottom w:val="none" w:sz="0" w:space="0" w:color="auto"/>
                                    <w:right w:val="none" w:sz="0" w:space="0" w:color="auto"/>
                                  </w:divBdr>
                                  <w:divsChild>
                                    <w:div w:id="1781607047">
                                      <w:marLeft w:val="0"/>
                                      <w:marRight w:val="0"/>
                                      <w:marTop w:val="0"/>
                                      <w:marBottom w:val="0"/>
                                      <w:divBdr>
                                        <w:top w:val="none" w:sz="0" w:space="0" w:color="auto"/>
                                        <w:left w:val="none" w:sz="0" w:space="0" w:color="auto"/>
                                        <w:bottom w:val="none" w:sz="0" w:space="0" w:color="auto"/>
                                        <w:right w:val="none" w:sz="0" w:space="0" w:color="auto"/>
                                      </w:divBdr>
                                      <w:divsChild>
                                        <w:div w:id="910577206">
                                          <w:marLeft w:val="0"/>
                                          <w:marRight w:val="0"/>
                                          <w:marTop w:val="0"/>
                                          <w:marBottom w:val="0"/>
                                          <w:divBdr>
                                            <w:top w:val="none" w:sz="0" w:space="0" w:color="auto"/>
                                            <w:left w:val="none" w:sz="0" w:space="0" w:color="auto"/>
                                            <w:bottom w:val="none" w:sz="0" w:space="0" w:color="auto"/>
                                            <w:right w:val="none" w:sz="0" w:space="0" w:color="auto"/>
                                          </w:divBdr>
                                        </w:div>
                                        <w:div w:id="311100166">
                                          <w:marLeft w:val="0"/>
                                          <w:marRight w:val="0"/>
                                          <w:marTop w:val="0"/>
                                          <w:marBottom w:val="0"/>
                                          <w:divBdr>
                                            <w:top w:val="none" w:sz="0" w:space="0" w:color="auto"/>
                                            <w:left w:val="none" w:sz="0" w:space="0" w:color="auto"/>
                                            <w:bottom w:val="none" w:sz="0" w:space="0" w:color="auto"/>
                                            <w:right w:val="none" w:sz="0" w:space="0" w:color="auto"/>
                                          </w:divBdr>
                                        </w:div>
                                        <w:div w:id="403528968">
                                          <w:marLeft w:val="0"/>
                                          <w:marRight w:val="0"/>
                                          <w:marTop w:val="0"/>
                                          <w:marBottom w:val="0"/>
                                          <w:divBdr>
                                            <w:top w:val="none" w:sz="0" w:space="0" w:color="auto"/>
                                            <w:left w:val="none" w:sz="0" w:space="0" w:color="auto"/>
                                            <w:bottom w:val="none" w:sz="0" w:space="0" w:color="auto"/>
                                            <w:right w:val="none" w:sz="0" w:space="0" w:color="auto"/>
                                          </w:divBdr>
                                        </w:div>
                                        <w:div w:id="253441701">
                                          <w:marLeft w:val="0"/>
                                          <w:marRight w:val="0"/>
                                          <w:marTop w:val="0"/>
                                          <w:marBottom w:val="0"/>
                                          <w:divBdr>
                                            <w:top w:val="none" w:sz="0" w:space="0" w:color="auto"/>
                                            <w:left w:val="none" w:sz="0" w:space="0" w:color="auto"/>
                                            <w:bottom w:val="none" w:sz="0" w:space="0" w:color="auto"/>
                                            <w:right w:val="none" w:sz="0" w:space="0" w:color="auto"/>
                                          </w:divBdr>
                                          <w:divsChild>
                                            <w:div w:id="280454953">
                                              <w:marLeft w:val="0"/>
                                              <w:marRight w:val="0"/>
                                              <w:marTop w:val="0"/>
                                              <w:marBottom w:val="0"/>
                                              <w:divBdr>
                                                <w:top w:val="none" w:sz="0" w:space="0" w:color="auto"/>
                                                <w:left w:val="none" w:sz="0" w:space="0" w:color="auto"/>
                                                <w:bottom w:val="none" w:sz="0" w:space="0" w:color="auto"/>
                                                <w:right w:val="none" w:sz="0" w:space="0" w:color="auto"/>
                                              </w:divBdr>
                                            </w:div>
                                            <w:div w:id="9136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792537">
      <w:bodyDiv w:val="1"/>
      <w:marLeft w:val="0"/>
      <w:marRight w:val="0"/>
      <w:marTop w:val="0"/>
      <w:marBottom w:val="0"/>
      <w:divBdr>
        <w:top w:val="none" w:sz="0" w:space="0" w:color="auto"/>
        <w:left w:val="none" w:sz="0" w:space="0" w:color="auto"/>
        <w:bottom w:val="none" w:sz="0" w:space="0" w:color="auto"/>
        <w:right w:val="none" w:sz="0" w:space="0" w:color="auto"/>
      </w:divBdr>
    </w:div>
    <w:div w:id="1581525224">
      <w:bodyDiv w:val="1"/>
      <w:marLeft w:val="0"/>
      <w:marRight w:val="0"/>
      <w:marTop w:val="0"/>
      <w:marBottom w:val="0"/>
      <w:divBdr>
        <w:top w:val="none" w:sz="0" w:space="0" w:color="auto"/>
        <w:left w:val="none" w:sz="0" w:space="0" w:color="auto"/>
        <w:bottom w:val="none" w:sz="0" w:space="0" w:color="auto"/>
        <w:right w:val="none" w:sz="0" w:space="0" w:color="auto"/>
      </w:divBdr>
    </w:div>
    <w:div w:id="1602489705">
      <w:bodyDiv w:val="1"/>
      <w:marLeft w:val="0"/>
      <w:marRight w:val="0"/>
      <w:marTop w:val="0"/>
      <w:marBottom w:val="0"/>
      <w:divBdr>
        <w:top w:val="none" w:sz="0" w:space="0" w:color="auto"/>
        <w:left w:val="none" w:sz="0" w:space="0" w:color="auto"/>
        <w:bottom w:val="none" w:sz="0" w:space="0" w:color="auto"/>
        <w:right w:val="none" w:sz="0" w:space="0" w:color="auto"/>
      </w:divBdr>
    </w:div>
    <w:div w:id="1823546047">
      <w:bodyDiv w:val="1"/>
      <w:marLeft w:val="0"/>
      <w:marRight w:val="0"/>
      <w:marTop w:val="0"/>
      <w:marBottom w:val="0"/>
      <w:divBdr>
        <w:top w:val="none" w:sz="0" w:space="0" w:color="auto"/>
        <w:left w:val="none" w:sz="0" w:space="0" w:color="auto"/>
        <w:bottom w:val="none" w:sz="0" w:space="0" w:color="auto"/>
        <w:right w:val="none" w:sz="0" w:space="0" w:color="auto"/>
      </w:divBdr>
    </w:div>
    <w:div w:id="1917323725">
      <w:bodyDiv w:val="1"/>
      <w:marLeft w:val="0"/>
      <w:marRight w:val="0"/>
      <w:marTop w:val="0"/>
      <w:marBottom w:val="0"/>
      <w:divBdr>
        <w:top w:val="none" w:sz="0" w:space="0" w:color="auto"/>
        <w:left w:val="none" w:sz="0" w:space="0" w:color="auto"/>
        <w:bottom w:val="none" w:sz="0" w:space="0" w:color="auto"/>
        <w:right w:val="none" w:sz="0" w:space="0" w:color="auto"/>
      </w:divBdr>
    </w:div>
    <w:div w:id="2047678519">
      <w:bodyDiv w:val="1"/>
      <w:marLeft w:val="0"/>
      <w:marRight w:val="0"/>
      <w:marTop w:val="0"/>
      <w:marBottom w:val="0"/>
      <w:divBdr>
        <w:top w:val="none" w:sz="0" w:space="0" w:color="auto"/>
        <w:left w:val="none" w:sz="0" w:space="0" w:color="auto"/>
        <w:bottom w:val="none" w:sz="0" w:space="0" w:color="auto"/>
        <w:right w:val="none" w:sz="0" w:space="0" w:color="auto"/>
      </w:divBdr>
    </w:div>
    <w:div w:id="214264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sslive.com/opinion/index.ssf/2017/07/debt_ceiling_looms_with_gop_st.html" TargetMode="External"/><Relationship Id="rId13" Type="http://schemas.openxmlformats.org/officeDocument/2006/relationships/hyperlink" Target="https://www.heartland.org/news-opinion/news/senate-leaders-announce-plans-for-debt-ceiling-vote" TargetMode="External"/><Relationship Id="rId18" Type="http://schemas.openxmlformats.org/officeDocument/2006/relationships/hyperlink" Target="https://www.voanews.com/a/drift-congress-could-lead-shipwreck-fall/3924062.html" TargetMode="External"/><Relationship Id="rId26" Type="http://schemas.openxmlformats.org/officeDocument/2006/relationships/hyperlink" Target="https://www.nytimes.com/2017/07/19/upshot/why-trumps-base-of-support-may-be-smaller-than-it-seems.html%20//" TargetMode="External"/><Relationship Id="rId3" Type="http://schemas.openxmlformats.org/officeDocument/2006/relationships/customXml" Target="../customXml/item3.xml"/><Relationship Id="rId21" Type="http://schemas.openxmlformats.org/officeDocument/2006/relationships/hyperlink" Target="https://www.bloomberg.com/news/articles/2017-07-17/treasury-said-to-reassure-markets-about-secret-debt-ceiling-plan" TargetMode="External"/><Relationship Id="rId34" Type="http://schemas.openxmlformats.org/officeDocument/2006/relationships/hyperlink" Target="http://www.politico.com/story/2017/06/02/democrats-congress-debt-fight-tax-cut-239076" TargetMode="External"/><Relationship Id="rId7" Type="http://schemas.openxmlformats.org/officeDocument/2006/relationships/webSettings" Target="webSettings.xml"/><Relationship Id="rId12" Type="http://schemas.openxmlformats.org/officeDocument/2006/relationships/hyperlink" Target="http://www.oxfordresearchgroup.org.uk/publications/briefing_papers_and_reports/president_trump_successor_nuclear_throne" TargetMode="External"/><Relationship Id="rId17" Type="http://schemas.openxmlformats.org/officeDocument/2006/relationships/hyperlink" Target="http://www.washingtonexaminer.com/republicans-face-first-debt-ceiling-showdown-in-trump-era/article/2626896" TargetMode="External"/><Relationship Id="rId25" Type="http://schemas.openxmlformats.org/officeDocument/2006/relationships/hyperlink" Target="https://www.washingtonpost.com/blogs/post-partisan/wp/2017/07/13/look-past-the-smoke-from-the-trump-white-house-funeral-pyre-and-youll-see-financial-armageddon/?utm_term=.8e6d5798fe85" TargetMode="External"/><Relationship Id="rId33" Type="http://schemas.openxmlformats.org/officeDocument/2006/relationships/hyperlink" Target="http://www.washingtonexaminer.com/republicans-face-first-debt-ceiling-showdown-in-trump-era/article/2626896"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pr.org/2017/07/18/537018772/9-questions-about-the-debt-ceiling-answered" TargetMode="External"/><Relationship Id="rId20" Type="http://schemas.openxmlformats.org/officeDocument/2006/relationships/hyperlink" Target="https://www.bloomberg.com/news/articles/2017-07-17/treasury-said-to-reassure-markets-about-secret-debt-ceiling-plan" TargetMode="External"/><Relationship Id="rId29" Type="http://schemas.openxmlformats.org/officeDocument/2006/relationships/hyperlink" Target="http://www.reuters.com/article/us-usa-congress-budget-idUSKBN1A30RD%2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inhomelandsecurity.com/would-president-trump-go-to-war-to-divert-attention-from-problems-at-home" TargetMode="External"/><Relationship Id="rId24" Type="http://schemas.openxmlformats.org/officeDocument/2006/relationships/hyperlink" Target="https://www.washingtonpost.com/business/economy/steven-mnuchin-trumps-treasury-secretary-is-hurtling-toward-his-first-fiasco/2017/07/17/28c0ecf8-5da9-11e7-9b7d-14576dc0f39d_story.html" TargetMode="External"/><Relationship Id="rId32" Type="http://schemas.openxmlformats.org/officeDocument/2006/relationships/hyperlink" Target="http://www.businessinsider.com/trump-debt-ceiling-policy-2017-6"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news.morningstar.com/all/printNews.aspx?article=/MW/TDJNMW20170717495_univ.xml" TargetMode="External"/><Relationship Id="rId23" Type="http://schemas.openxmlformats.org/officeDocument/2006/relationships/hyperlink" Target="http://www.npr.org/2017/07/16/537509485/another-fight-over-the-debt-ceiling-could-be-coming" TargetMode="External"/><Relationship Id="rId28" Type="http://schemas.openxmlformats.org/officeDocument/2006/relationships/hyperlink" Target="http://www.newsmax.com/Politics/reuters-poll-trump-vote/2017/07/20/id/802730/" TargetMode="External"/><Relationship Id="rId36" Type="http://schemas.openxmlformats.org/officeDocument/2006/relationships/hyperlink" Target="http://www.washingtonexaminer.com/republicans-face-first-debt-ceiling-showdown-in-trump-era/article/2626896" TargetMode="External"/><Relationship Id="rId10" Type="http://schemas.openxmlformats.org/officeDocument/2006/relationships/hyperlink" Target="http://www.npr.org/2017/07/18/537018772/9-questions-about-the-debt-ceiling-answered" TargetMode="External"/><Relationship Id="rId19" Type="http://schemas.openxmlformats.org/officeDocument/2006/relationships/hyperlink" Target="http://www.npr.org/2017/07/16/537509485/another-fight-over-the-debt-ceiling-could-be-coming" TargetMode="External"/><Relationship Id="rId31" Type="http://schemas.openxmlformats.org/officeDocument/2006/relationships/hyperlink" Target="https://www.bloomberg.com/view/articles/2017-07-21/trump-s-axis-of-adults-is-breaking-apart" TargetMode="External"/><Relationship Id="rId4" Type="http://schemas.openxmlformats.org/officeDocument/2006/relationships/numbering" Target="numbering.xml"/><Relationship Id="rId9" Type="http://schemas.openxmlformats.org/officeDocument/2006/relationships/hyperlink" Target="http://www.standard.net/National/2017/07/21/Congress-must-avoid-spooking-markets-on-debt-limit-Wyden-says" TargetMode="External"/><Relationship Id="rId14" Type="http://schemas.openxmlformats.org/officeDocument/2006/relationships/hyperlink" Target="https://www.bloomberg.com/news/articles/2017-07-18/two-more-senate-republicans-say-no-to-leaders-on-health-care" TargetMode="External"/><Relationship Id="rId22" Type="http://schemas.openxmlformats.org/officeDocument/2006/relationships/hyperlink" Target="http://www.businessinsider.com/trump-debt-ceiling-policy-2017-6" TargetMode="External"/><Relationship Id="rId27" Type="http://schemas.openxmlformats.org/officeDocument/2006/relationships/hyperlink" Target="http://www.truthdig.com/report/item/trumps_support_falling_swing-state_voters_elected_him_poll_20170718%20//" TargetMode="External"/><Relationship Id="rId30" Type="http://schemas.openxmlformats.org/officeDocument/2006/relationships/hyperlink" Target="http://www.cnbc.com/2017/07/20/paul-ryan-says-tax-reform-will-get-done-because-gop-is-much-more-unified-on-issue.html%20//" TargetMode="External"/><Relationship Id="rId35" Type="http://schemas.openxmlformats.org/officeDocument/2006/relationships/hyperlink" Target="https://www.brookings.edu/blog/fixgov/2017/06/26/while-gop-resolves-its-differences-on-healthcare-budget-deadlines-lo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54</Pages>
  <Words>21206</Words>
  <Characters>120880</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18CGarcia-Mendoza</dc:creator>
  <cp:keywords>5.0</cp:keywords>
  <dc:description/>
  <cp:lastModifiedBy>Harper, Allison C.</cp:lastModifiedBy>
  <cp:revision>5</cp:revision>
  <dcterms:created xsi:type="dcterms:W3CDTF">2017-07-24T02:21:00Z</dcterms:created>
  <dcterms:modified xsi:type="dcterms:W3CDTF">2017-07-24T02:24:00Z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