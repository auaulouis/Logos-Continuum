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6EF664" w14:textId="77777777" w:rsidR="005D6751" w:rsidRDefault="005D6751" w:rsidP="00C1170A">
      <w:pPr>
        <w:pStyle w:val="Heading1"/>
      </w:pPr>
      <w:bookmarkStart w:id="0" w:name="_GoBack"/>
      <w:bookmarkEnd w:id="0"/>
      <w:r>
        <w:t>Heg Good/Bad</w:t>
      </w:r>
    </w:p>
    <w:p w14:paraId="29EF3418" w14:textId="77777777" w:rsidR="00C1170A" w:rsidRDefault="005D6751" w:rsidP="00C1170A">
      <w:pPr>
        <w:pStyle w:val="Heading1"/>
      </w:pPr>
      <w:r>
        <w:lastRenderedPageBreak/>
        <w:t>**</w:t>
      </w:r>
      <w:r w:rsidR="00C1170A">
        <w:t>Neg</w:t>
      </w:r>
      <w:r>
        <w:t>**</w:t>
      </w:r>
    </w:p>
    <w:p w14:paraId="58AE476C" w14:textId="77777777" w:rsidR="00C46985" w:rsidRDefault="00C46985" w:rsidP="00C46985">
      <w:pPr>
        <w:pStyle w:val="Heading2"/>
      </w:pPr>
      <w:r>
        <w:lastRenderedPageBreak/>
        <w:t>1NC</w:t>
      </w:r>
    </w:p>
    <w:p w14:paraId="30F6D7BF" w14:textId="77777777" w:rsidR="00C46985" w:rsidRPr="00C46985" w:rsidRDefault="00C46985" w:rsidP="00C46985">
      <w:pPr>
        <w:pStyle w:val="Heading3"/>
      </w:pPr>
      <w:r>
        <w:lastRenderedPageBreak/>
        <w:t>1NC – Heg Bad</w:t>
      </w:r>
    </w:p>
    <w:p w14:paraId="08BF883E" w14:textId="77777777" w:rsidR="00C46985" w:rsidRPr="00C46985" w:rsidRDefault="00C46985" w:rsidP="00C46985">
      <w:pPr>
        <w:pStyle w:val="Heading4"/>
      </w:pPr>
      <w:r>
        <w:t xml:space="preserve">Trump makes transition </w:t>
      </w:r>
      <w:r w:rsidRPr="00C46985">
        <w:rPr>
          <w:u w:val="single"/>
        </w:rPr>
        <w:t>structurally inevitable</w:t>
      </w:r>
      <w:r>
        <w:t xml:space="preserve"> – openly attacks </w:t>
      </w:r>
      <w:r w:rsidRPr="00C46985">
        <w:t>institutions</w:t>
      </w:r>
      <w:r>
        <w:t xml:space="preserve"> and </w:t>
      </w:r>
      <w:r w:rsidRPr="00C46985">
        <w:rPr>
          <w:u w:val="single"/>
        </w:rPr>
        <w:t>ally commitments</w:t>
      </w:r>
      <w:r>
        <w:t xml:space="preserve">, pulls out of trade norms, and undercuts military </w:t>
      </w:r>
      <w:r w:rsidRPr="00C46985">
        <w:rPr>
          <w:u w:val="single"/>
        </w:rPr>
        <w:t>legitimacy</w:t>
      </w:r>
      <w:r>
        <w:t xml:space="preserve">. Fill-in will be </w:t>
      </w:r>
      <w:r w:rsidRPr="00C46985">
        <w:rPr>
          <w:u w:val="single"/>
        </w:rPr>
        <w:t>peaceful</w:t>
      </w:r>
      <w:r>
        <w:t xml:space="preserve"> and spur </w:t>
      </w:r>
      <w:r w:rsidRPr="00C46985">
        <w:rPr>
          <w:u w:val="single"/>
        </w:rPr>
        <w:t>regional diplomacy</w:t>
      </w:r>
      <w:r>
        <w:t xml:space="preserve">, but clinging to hegemony ensures a </w:t>
      </w:r>
      <w:r w:rsidRPr="00C46985">
        <w:rPr>
          <w:u w:val="single"/>
        </w:rPr>
        <w:t>violent transition</w:t>
      </w:r>
      <w:r>
        <w:t xml:space="preserve"> and </w:t>
      </w:r>
      <w:r>
        <w:rPr>
          <w:u w:val="single"/>
        </w:rPr>
        <w:t>international crises</w:t>
      </w:r>
      <w:r>
        <w:t xml:space="preserve">. </w:t>
      </w:r>
    </w:p>
    <w:p w14:paraId="36DA5B6F" w14:textId="77777777" w:rsidR="00C46985" w:rsidRPr="00A55626" w:rsidRDefault="00C46985" w:rsidP="00C46985">
      <w:r w:rsidRPr="00A55626">
        <w:rPr>
          <w:rStyle w:val="Style13ptBold"/>
        </w:rPr>
        <w:t xml:space="preserve">Hurlburt ‘6/6 </w:t>
      </w:r>
      <w:r w:rsidRPr="00A55626">
        <w:rPr>
          <w:sz w:val="16"/>
          <w:szCs w:val="16"/>
        </w:rPr>
        <w:t xml:space="preserve">(Heather; 6/6/17; M.A. in International Relations and Affairs from George Washington University, B.A. in International Relations and Affairs from Brown University, Director at New Models of Policy Change; Daily Intelligeneer, “The World Without America,” </w:t>
      </w:r>
      <w:hyperlink r:id="rId9" w:history="1">
        <w:r w:rsidRPr="00A55626">
          <w:rPr>
            <w:rStyle w:val="Hyperlink"/>
            <w:sz w:val="16"/>
            <w:szCs w:val="16"/>
          </w:rPr>
          <w:t>http://nymag.com/daily/intelligencer/2017/06/the-world-without-america.html)</w:t>
        </w:r>
      </w:hyperlink>
    </w:p>
    <w:p w14:paraId="71F291E7" w14:textId="77777777" w:rsidR="00C46985" w:rsidRPr="00A55626" w:rsidRDefault="00C46985" w:rsidP="00C46985">
      <w:pPr>
        <w:rPr>
          <w:rStyle w:val="Style13ptBold"/>
          <w:sz w:val="16"/>
        </w:rPr>
      </w:pPr>
      <w:r w:rsidRPr="00A55626">
        <w:rPr>
          <w:u w:val="single"/>
        </w:rPr>
        <w:t>It’s time to stop asking whether</w:t>
      </w:r>
      <w:r w:rsidRPr="00A55626">
        <w:rPr>
          <w:sz w:val="16"/>
        </w:rPr>
        <w:t xml:space="preserve"> the </w:t>
      </w:r>
      <w:r w:rsidRPr="00A55626">
        <w:rPr>
          <w:u w:val="single"/>
        </w:rPr>
        <w:t>Trump</w:t>
      </w:r>
      <w:r w:rsidRPr="00A55626">
        <w:rPr>
          <w:sz w:val="16"/>
        </w:rPr>
        <w:t xml:space="preserve"> administration </w:t>
      </w:r>
      <w:r w:rsidRPr="00A55626">
        <w:rPr>
          <w:b/>
          <w:u w:val="single"/>
        </w:rPr>
        <w:t>believes in U.S. global leadership</w:t>
      </w:r>
      <w:r w:rsidRPr="00A55626">
        <w:rPr>
          <w:u w:val="single"/>
        </w:rPr>
        <w:t xml:space="preserve"> as we’ve known</w:t>
      </w:r>
      <w:r w:rsidRPr="00A55626">
        <w:rPr>
          <w:sz w:val="16"/>
        </w:rPr>
        <w:t xml:space="preserve"> it </w:t>
      </w:r>
      <w:r w:rsidRPr="00A55626">
        <w:rPr>
          <w:u w:val="single"/>
        </w:rPr>
        <w:t>since World War II. The answer is clear</w:t>
      </w:r>
      <w:r w:rsidRPr="00A55626">
        <w:rPr>
          <w:sz w:val="16"/>
        </w:rPr>
        <w:t xml:space="preserve"> now. </w:t>
      </w:r>
      <w:r w:rsidRPr="00A55626">
        <w:rPr>
          <w:b/>
          <w:u w:val="single"/>
        </w:rPr>
        <w:t>It doesn’t</w:t>
      </w:r>
      <w:r w:rsidRPr="00A55626">
        <w:rPr>
          <w:u w:val="single"/>
        </w:rPr>
        <w:t>. It’s</w:t>
      </w:r>
      <w:r w:rsidRPr="00A55626">
        <w:rPr>
          <w:sz w:val="16"/>
        </w:rPr>
        <w:t xml:space="preserve"> also </w:t>
      </w:r>
      <w:r w:rsidRPr="00A55626">
        <w:rPr>
          <w:u w:val="single"/>
        </w:rPr>
        <w:t>time to stop hoping</w:t>
      </w:r>
      <w:r w:rsidRPr="00A55626">
        <w:rPr>
          <w:sz w:val="16"/>
        </w:rPr>
        <w:t xml:space="preserve"> that the </w:t>
      </w:r>
      <w:r w:rsidRPr="00A55626">
        <w:rPr>
          <w:u w:val="single"/>
        </w:rPr>
        <w:t xml:space="preserve">officials around Trump can prop up international institutions as fast as he </w:t>
      </w:r>
      <w:r w:rsidRPr="00A55626">
        <w:rPr>
          <w:b/>
          <w:u w:val="single"/>
        </w:rPr>
        <w:t>assaults them</w:t>
      </w:r>
      <w:r w:rsidRPr="00A55626">
        <w:rPr>
          <w:sz w:val="16"/>
        </w:rPr>
        <w:t xml:space="preserve">. Cabinet secretaries and career </w:t>
      </w:r>
      <w:r w:rsidRPr="00A55626">
        <w:rPr>
          <w:u w:val="single"/>
        </w:rPr>
        <w:t>diplomats may be soothing Americans, but they aren’t fooling foreigners</w:t>
      </w:r>
      <w:r w:rsidRPr="00A55626">
        <w:rPr>
          <w:sz w:val="16"/>
        </w:rPr>
        <w:t xml:space="preserve">. No, President </w:t>
      </w:r>
      <w:r w:rsidRPr="00A55626">
        <w:rPr>
          <w:u w:val="single"/>
        </w:rPr>
        <w:t xml:space="preserve">Trump and his enablers are ushering us into a </w:t>
      </w:r>
      <w:r w:rsidRPr="00A55626">
        <w:rPr>
          <w:b/>
          <w:u w:val="single"/>
        </w:rPr>
        <w:t>new, post-American stage</w:t>
      </w:r>
      <w:r w:rsidRPr="00A55626">
        <w:rPr>
          <w:u w:val="single"/>
        </w:rPr>
        <w:t xml:space="preserve"> of global relations, at the speed of Twitter</w:t>
      </w:r>
      <w:r w:rsidRPr="00A55626">
        <w:rPr>
          <w:sz w:val="16"/>
        </w:rPr>
        <w:t>. Increasingly, </w:t>
      </w:r>
      <w:r w:rsidRPr="00A55626">
        <w:rPr>
          <w:u w:val="single"/>
        </w:rPr>
        <w:t>Washington is viewed by</w:t>
      </w:r>
      <w:r w:rsidRPr="00A55626">
        <w:rPr>
          <w:sz w:val="16"/>
        </w:rPr>
        <w:t xml:space="preserve"> other </w:t>
      </w:r>
      <w:r w:rsidRPr="00A55626">
        <w:rPr>
          <w:u w:val="single"/>
        </w:rPr>
        <w:t xml:space="preserve">nations </w:t>
      </w:r>
      <w:r w:rsidRPr="00A55626">
        <w:rPr>
          <w:b/>
          <w:u w:val="single"/>
        </w:rPr>
        <w:t>a problem to be managed</w:t>
      </w:r>
      <w:r w:rsidRPr="00A55626">
        <w:rPr>
          <w:u w:val="single"/>
        </w:rPr>
        <w:t xml:space="preserve"> rather than a leader</w:t>
      </w:r>
      <w:r w:rsidRPr="00A55626">
        <w:rPr>
          <w:sz w:val="16"/>
        </w:rPr>
        <w:t xml:space="preserve"> to be sought.  </w:t>
      </w:r>
      <w:r w:rsidRPr="00A55626">
        <w:rPr>
          <w:u w:val="single"/>
        </w:rPr>
        <w:t>World leaders are building new relationships</w:t>
      </w:r>
      <w:r w:rsidRPr="00A55626">
        <w:rPr>
          <w:sz w:val="16"/>
        </w:rPr>
        <w:t xml:space="preserve"> – </w:t>
      </w:r>
      <w:r w:rsidRPr="00A55626">
        <w:rPr>
          <w:u w:val="single"/>
        </w:rPr>
        <w:t>and jockeying for the space we’ve left behind</w:t>
      </w:r>
      <w:r w:rsidRPr="00A55626">
        <w:rPr>
          <w:sz w:val="16"/>
        </w:rPr>
        <w:t xml:space="preserve"> – as fast as they can, </w:t>
      </w:r>
      <w:r w:rsidRPr="00A55626">
        <w:rPr>
          <w:u w:val="single"/>
        </w:rPr>
        <w:t>while the U.S. trashes its relations and fights</w:t>
      </w:r>
      <w:r w:rsidRPr="00A55626">
        <w:rPr>
          <w:sz w:val="16"/>
        </w:rPr>
        <w:t xml:space="preserve"> over the last election at home.  </w:t>
      </w:r>
      <w:r w:rsidRPr="00A55626">
        <w:rPr>
          <w:u w:val="single"/>
        </w:rPr>
        <w:t xml:space="preserve">On security, politics, and economics, </w:t>
      </w:r>
      <w:r w:rsidRPr="00A55626">
        <w:rPr>
          <w:b/>
          <w:u w:val="single"/>
        </w:rPr>
        <w:t>no one is waiting</w:t>
      </w:r>
      <w:r w:rsidRPr="00A55626">
        <w:rPr>
          <w:u w:val="single"/>
        </w:rPr>
        <w:t xml:space="preserve"> for the grown-ups</w:t>
      </w:r>
      <w:r w:rsidRPr="00A55626">
        <w:rPr>
          <w:sz w:val="16"/>
        </w:rPr>
        <w:t xml:space="preserve">, the midterms, or Vice-President Pence.  </w:t>
      </w:r>
      <w:r w:rsidRPr="00A55626">
        <w:rPr>
          <w:u w:val="single"/>
        </w:rPr>
        <w:t>Consider our closest ally, the U</w:t>
      </w:r>
      <w:r w:rsidRPr="00A55626">
        <w:rPr>
          <w:sz w:val="16"/>
        </w:rPr>
        <w:t xml:space="preserve">nited </w:t>
      </w:r>
      <w:r w:rsidRPr="00A55626">
        <w:rPr>
          <w:u w:val="single"/>
        </w:rPr>
        <w:t>K</w:t>
      </w:r>
      <w:r w:rsidRPr="00A55626">
        <w:rPr>
          <w:sz w:val="16"/>
        </w:rPr>
        <w:t xml:space="preserve">ingdom. </w:t>
      </w:r>
      <w:r w:rsidRPr="00A55626">
        <w:rPr>
          <w:u w:val="single"/>
        </w:rPr>
        <w:t>The country has suffered two</w:t>
      </w:r>
      <w:r w:rsidRPr="00A55626">
        <w:rPr>
          <w:sz w:val="16"/>
        </w:rPr>
        <w:t xml:space="preserve"> grievous </w:t>
      </w:r>
      <w:r w:rsidRPr="00A55626">
        <w:rPr>
          <w:u w:val="single"/>
        </w:rPr>
        <w:t>terror attacks in the last two weeks.  Its sitting prime minister is one of few</w:t>
      </w:r>
      <w:r w:rsidRPr="00A55626">
        <w:rPr>
          <w:sz w:val="16"/>
        </w:rPr>
        <w:t xml:space="preserve"> world leaders </w:t>
      </w:r>
      <w:r w:rsidRPr="00A55626">
        <w:rPr>
          <w:u w:val="single"/>
        </w:rPr>
        <w:t>with whom</w:t>
      </w:r>
      <w:r w:rsidRPr="00A55626">
        <w:rPr>
          <w:sz w:val="16"/>
        </w:rPr>
        <w:t xml:space="preserve"> the </w:t>
      </w:r>
      <w:r w:rsidRPr="00A55626">
        <w:rPr>
          <w:u w:val="single"/>
        </w:rPr>
        <w:t>Trump</w:t>
      </w:r>
      <w:r w:rsidRPr="00A55626">
        <w:rPr>
          <w:sz w:val="16"/>
        </w:rPr>
        <w:t xml:space="preserve"> White House enjoyed </w:t>
      </w:r>
      <w:r w:rsidRPr="00A55626">
        <w:rPr>
          <w:u w:val="single"/>
        </w:rPr>
        <w:t>cordial relations</w:t>
      </w:r>
      <w:r w:rsidRPr="00A55626">
        <w:rPr>
          <w:sz w:val="16"/>
        </w:rPr>
        <w:t xml:space="preserve"> — </w:t>
      </w:r>
      <w:r w:rsidRPr="00A55626">
        <w:rPr>
          <w:u w:val="single"/>
        </w:rPr>
        <w:t>so much so that the White House floated</w:t>
      </w:r>
      <w:r w:rsidRPr="00A55626">
        <w:rPr>
          <w:sz w:val="16"/>
        </w:rPr>
        <w:t xml:space="preserve"> the idea of </w:t>
      </w:r>
      <w:r w:rsidRPr="00A55626">
        <w:rPr>
          <w:u w:val="single"/>
        </w:rPr>
        <w:t xml:space="preserve">a Trump visit </w:t>
      </w:r>
      <w:r w:rsidRPr="00A55626">
        <w:rPr>
          <w:sz w:val="16"/>
        </w:rPr>
        <w:t xml:space="preserve">after the most recent London attacks. </w:t>
      </w:r>
      <w:r w:rsidRPr="00A55626">
        <w:rPr>
          <w:u w:val="single"/>
        </w:rPr>
        <w:t xml:space="preserve">The British government was </w:t>
      </w:r>
      <w:r w:rsidRPr="00A55626">
        <w:rPr>
          <w:b/>
          <w:u w:val="single"/>
        </w:rPr>
        <w:t>having none of it</w:t>
      </w:r>
      <w:r w:rsidRPr="00A55626">
        <w:rPr>
          <w:sz w:val="16"/>
        </w:rPr>
        <w:t xml:space="preserve"> though. </w:t>
      </w:r>
      <w:r w:rsidRPr="00A55626">
        <w:rPr>
          <w:u w:val="single"/>
        </w:rPr>
        <w:t>Trump</w:t>
      </w:r>
      <w:r w:rsidRPr="00A55626">
        <w:rPr>
          <w:sz w:val="16"/>
        </w:rPr>
        <w:t xml:space="preserve"> and his team had</w:t>
      </w:r>
      <w:r w:rsidRPr="00A55626">
        <w:rPr>
          <w:u w:val="single"/>
        </w:rPr>
        <w:t> both undercut Prime Minister May’s short-term political prospects and run over</w:t>
      </w:r>
      <w:r w:rsidRPr="00A55626">
        <w:rPr>
          <w:sz w:val="16"/>
        </w:rPr>
        <w:t xml:space="preserve"> some of the two countries’ most </w:t>
      </w:r>
      <w:r w:rsidRPr="00A55626">
        <w:rPr>
          <w:u w:val="single"/>
        </w:rPr>
        <w:t>basic shared interests.  When Trump raced to Twitter to exploit the London attacks</w:t>
      </w:r>
      <w:r w:rsidRPr="00A55626">
        <w:rPr>
          <w:sz w:val="16"/>
        </w:rPr>
        <w:t xml:space="preserve"> for domestic political points even before basic facts were clear — including twisting the words of the popular (and Muslim) mayor of London — </w:t>
      </w:r>
      <w:r w:rsidRPr="00A55626">
        <w:rPr>
          <w:u w:val="single"/>
        </w:rPr>
        <w:t>he demonstrated why the</w:t>
      </w:r>
      <w:r w:rsidRPr="00A55626">
        <w:rPr>
          <w:sz w:val="16"/>
        </w:rPr>
        <w:t xml:space="preserve"> ruling </w:t>
      </w:r>
      <w:r w:rsidRPr="00A55626">
        <w:rPr>
          <w:u w:val="single"/>
        </w:rPr>
        <w:t xml:space="preserve">Conservative Party thinks of him as a </w:t>
      </w:r>
      <w:r w:rsidRPr="00A55626">
        <w:rPr>
          <w:b/>
          <w:u w:val="single"/>
        </w:rPr>
        <w:t>loose cannon</w:t>
      </w:r>
      <w:r w:rsidRPr="00A55626">
        <w:rPr>
          <w:sz w:val="16"/>
        </w:rPr>
        <w:t xml:space="preserve"> whose presence might send British voters into the arms of the Labour Party when the country votes on Thursday. </w:t>
      </w:r>
      <w:r w:rsidRPr="00A55626">
        <w:rPr>
          <w:u w:val="single"/>
        </w:rPr>
        <w:t>There’s</w:t>
      </w:r>
      <w:r w:rsidRPr="00A55626">
        <w:rPr>
          <w:sz w:val="16"/>
        </w:rPr>
        <w:t xml:space="preserve"> also </w:t>
      </w:r>
      <w:r w:rsidRPr="00A55626">
        <w:rPr>
          <w:u w:val="single"/>
        </w:rPr>
        <w:t>the awkward matter of Nigel Farage</w:t>
      </w:r>
      <w:r w:rsidRPr="00A55626">
        <w:rPr>
          <w:sz w:val="16"/>
        </w:rPr>
        <w:t xml:space="preserve">, the former head of the right-wing U.K. Independence Party, </w:t>
      </w:r>
      <w:r w:rsidRPr="00A55626">
        <w:rPr>
          <w:u w:val="single"/>
        </w:rPr>
        <w:t>who’s been named as a “person of interest” in the FBI’s investigation of Trump–Russia</w:t>
      </w:r>
      <w:r w:rsidRPr="00A55626">
        <w:rPr>
          <w:sz w:val="16"/>
        </w:rPr>
        <w:t xml:space="preserve"> 2016 campaign contacts.  </w:t>
      </w:r>
      <w:r w:rsidRPr="00A55626">
        <w:rPr>
          <w:u w:val="single"/>
        </w:rPr>
        <w:t>U.K. conservatives</w:t>
      </w:r>
      <w:r w:rsidRPr="00A55626">
        <w:rPr>
          <w:sz w:val="16"/>
        </w:rPr>
        <w:t xml:space="preserve"> are quietly picking up former UKIP voters — and </w:t>
      </w:r>
      <w:r w:rsidRPr="00A55626">
        <w:rPr>
          <w:u w:val="single"/>
        </w:rPr>
        <w:t xml:space="preserve">don’t need the </w:t>
      </w:r>
      <w:r w:rsidRPr="00A55626">
        <w:rPr>
          <w:b/>
          <w:u w:val="single"/>
        </w:rPr>
        <w:t>embarrassment of the connection</w:t>
      </w:r>
      <w:r w:rsidRPr="00A55626">
        <w:rPr>
          <w:sz w:val="16"/>
        </w:rPr>
        <w:t xml:space="preserve"> being spotlighted. </w:t>
      </w:r>
      <w:r w:rsidRPr="00A55626">
        <w:rPr>
          <w:u w:val="single"/>
        </w:rPr>
        <w:t>Suddenly America is that kind of country</w:t>
      </w:r>
      <w:r w:rsidRPr="00A55626">
        <w:rPr>
          <w:sz w:val="16"/>
        </w:rPr>
        <w:t xml:space="preserve"> though — </w:t>
      </w:r>
      <w:r w:rsidRPr="00A55626">
        <w:rPr>
          <w:u w:val="single"/>
        </w:rPr>
        <w:t>an ally to keep at a wary, and often awkward, distance</w:t>
      </w:r>
      <w:r w:rsidRPr="00A55626">
        <w:rPr>
          <w:sz w:val="16"/>
        </w:rPr>
        <w:t xml:space="preserve">. Hanging over the whole election is the stark new reality that the next British government will have to contend with. </w:t>
      </w:r>
      <w:r w:rsidRPr="00A55626">
        <w:rPr>
          <w:u w:val="single"/>
        </w:rPr>
        <w:t xml:space="preserve">Washington </w:t>
      </w:r>
      <w:r w:rsidRPr="00A55626">
        <w:rPr>
          <w:b/>
          <w:u w:val="single"/>
        </w:rPr>
        <w:t>broke confidentiality agreements</w:t>
      </w:r>
      <w:r w:rsidRPr="00A55626">
        <w:rPr>
          <w:u w:val="single"/>
        </w:rPr>
        <w:t xml:space="preserve"> and </w:t>
      </w:r>
      <w:r w:rsidRPr="00A55626">
        <w:rPr>
          <w:b/>
          <w:u w:val="single"/>
        </w:rPr>
        <w:t>enraged</w:t>
      </w:r>
      <w:r w:rsidRPr="00A55626">
        <w:rPr>
          <w:sz w:val="16"/>
        </w:rPr>
        <w:t xml:space="preserve"> U.K. </w:t>
      </w:r>
      <w:r w:rsidRPr="00A55626">
        <w:rPr>
          <w:u w:val="single"/>
        </w:rPr>
        <w:t>law enforcement with leaks after</w:t>
      </w:r>
      <w:r w:rsidRPr="00A55626">
        <w:rPr>
          <w:sz w:val="16"/>
        </w:rPr>
        <w:t xml:space="preserve"> the </w:t>
      </w:r>
      <w:r w:rsidRPr="00A55626">
        <w:rPr>
          <w:u w:val="single"/>
        </w:rPr>
        <w:t>Manchester</w:t>
      </w:r>
      <w:r w:rsidRPr="00A55626">
        <w:rPr>
          <w:sz w:val="16"/>
        </w:rPr>
        <w:t xml:space="preserve"> attacks.  And </w:t>
      </w:r>
      <w:r w:rsidRPr="00A55626">
        <w:rPr>
          <w:u w:val="single"/>
        </w:rPr>
        <w:t>Trump’s refusal to reaffirm NATO’s core principle</w:t>
      </w:r>
      <w:r w:rsidRPr="00A55626">
        <w:rPr>
          <w:sz w:val="16"/>
        </w:rPr>
        <w:t xml:space="preserve"> — an attack on one is an attack on all — </w:t>
      </w:r>
      <w:r w:rsidRPr="00A55626">
        <w:rPr>
          <w:u w:val="single"/>
        </w:rPr>
        <w:t>leaves the U.K. badly exposed between a Europe it has left and a U.S. it can no longer count on</w:t>
      </w:r>
      <w:r w:rsidRPr="00A55626">
        <w:rPr>
          <w:sz w:val="16"/>
        </w:rPr>
        <w:t xml:space="preserve">. Other </w:t>
      </w:r>
      <w:r w:rsidRPr="00A55626">
        <w:rPr>
          <w:u w:val="single"/>
        </w:rPr>
        <w:t>key European allies have</w:t>
      </w:r>
      <w:r w:rsidRPr="00A55626">
        <w:rPr>
          <w:sz w:val="16"/>
        </w:rPr>
        <w:t xml:space="preserve"> also </w:t>
      </w:r>
      <w:r w:rsidRPr="00A55626">
        <w:rPr>
          <w:u w:val="single"/>
        </w:rPr>
        <w:t>started treating us in ways that would have been unthinkable</w:t>
      </w:r>
      <w:r w:rsidRPr="00A55626">
        <w:rPr>
          <w:sz w:val="16"/>
        </w:rPr>
        <w:t xml:space="preserve"> until last year. </w:t>
      </w:r>
      <w:r w:rsidRPr="00A55626">
        <w:rPr>
          <w:u w:val="single"/>
        </w:rPr>
        <w:t xml:space="preserve">The French and German publics are </w:t>
      </w:r>
      <w:r w:rsidRPr="00A55626">
        <w:rPr>
          <w:b/>
          <w:u w:val="single"/>
        </w:rPr>
        <w:t>so angry at Trump</w:t>
      </w:r>
      <w:r w:rsidRPr="00A55626">
        <w:rPr>
          <w:u w:val="single"/>
        </w:rPr>
        <w:t xml:space="preserve"> that leaders are </w:t>
      </w:r>
      <w:r w:rsidRPr="00A55626">
        <w:rPr>
          <w:b/>
          <w:u w:val="single"/>
        </w:rPr>
        <w:t>mocking him</w:t>
      </w:r>
      <w:r w:rsidRPr="00A55626">
        <w:rPr>
          <w:sz w:val="16"/>
        </w:rPr>
        <w:t xml:space="preserve"> to rile up their supporters. </w:t>
      </w:r>
      <w:r w:rsidRPr="00A55626">
        <w:rPr>
          <w:u w:val="single"/>
        </w:rPr>
        <w:t>French president</w:t>
      </w:r>
      <w:r w:rsidRPr="00A55626">
        <w:rPr>
          <w:sz w:val="16"/>
        </w:rPr>
        <w:t xml:space="preserve"> Emmanuel Macron and his government </w:t>
      </w:r>
      <w:r w:rsidRPr="00A55626">
        <w:rPr>
          <w:u w:val="single"/>
        </w:rPr>
        <w:t>are trolling the U.S.  daily in</w:t>
      </w:r>
      <w:r w:rsidRPr="00A55626">
        <w:rPr>
          <w:sz w:val="16"/>
        </w:rPr>
        <w:t xml:space="preserve"> (English-language) </w:t>
      </w:r>
      <w:r w:rsidRPr="00A55626">
        <w:rPr>
          <w:u w:val="single"/>
        </w:rPr>
        <w:t>social media</w:t>
      </w:r>
      <w:r w:rsidRPr="00A55626">
        <w:rPr>
          <w:sz w:val="16"/>
        </w:rPr>
        <w:t xml:space="preserve"> ahead of France’s parliamentary election — in which his party has surged to an unexpectedly strong lead in polling.  German premier Angela </w:t>
      </w:r>
      <w:r w:rsidRPr="00A55626">
        <w:rPr>
          <w:u w:val="single"/>
        </w:rPr>
        <w:t>Merkel, who once looked to be in trouble in German elections</w:t>
      </w:r>
      <w:r w:rsidRPr="00A55626">
        <w:rPr>
          <w:sz w:val="16"/>
        </w:rPr>
        <w:t xml:space="preserve"> this fall, </w:t>
      </w:r>
      <w:r w:rsidRPr="00A55626">
        <w:rPr>
          <w:u w:val="single"/>
        </w:rPr>
        <w:t>is riding high as she</w:t>
      </w:r>
      <w:r w:rsidRPr="00A55626">
        <w:rPr>
          <w:sz w:val="16"/>
        </w:rPr>
        <w:t xml:space="preserve"> soberly </w:t>
      </w:r>
      <w:r w:rsidRPr="00A55626">
        <w:rPr>
          <w:u w:val="single"/>
        </w:rPr>
        <w:t xml:space="preserve">tells the German public that the </w:t>
      </w:r>
      <w:r w:rsidRPr="00A55626">
        <w:rPr>
          <w:b/>
          <w:u w:val="single"/>
        </w:rPr>
        <w:t>days they could depend on others</w:t>
      </w:r>
      <w:r w:rsidRPr="00A55626">
        <w:rPr>
          <w:u w:val="single"/>
        </w:rPr>
        <w:t xml:space="preserve"> outside Europe </w:t>
      </w:r>
      <w:r w:rsidRPr="00A55626">
        <w:rPr>
          <w:b/>
          <w:u w:val="single"/>
        </w:rPr>
        <w:t>are over</w:t>
      </w:r>
      <w:r w:rsidRPr="00A55626">
        <w:rPr>
          <w:u w:val="single"/>
        </w:rPr>
        <w:t>. Campaign insults may be forgotten, but</w:t>
      </w:r>
      <w:r w:rsidRPr="00A55626">
        <w:rPr>
          <w:sz w:val="16"/>
        </w:rPr>
        <w:t xml:space="preserve"> the </w:t>
      </w:r>
      <w:r w:rsidRPr="00A55626">
        <w:rPr>
          <w:u w:val="single"/>
        </w:rPr>
        <w:t>follow-up actions to build relationships and institutions that don’t depend on Washington</w:t>
      </w:r>
      <w:r w:rsidRPr="00A55626">
        <w:rPr>
          <w:sz w:val="16"/>
        </w:rPr>
        <w:t xml:space="preserve"> — and downgrade those that do — </w:t>
      </w:r>
      <w:r w:rsidRPr="00A55626">
        <w:rPr>
          <w:u w:val="single"/>
        </w:rPr>
        <w:t>will be harder to reverse</w:t>
      </w:r>
      <w:r w:rsidRPr="00A55626">
        <w:rPr>
          <w:sz w:val="16"/>
        </w:rPr>
        <w:t xml:space="preserve">. American </w:t>
      </w:r>
      <w:r w:rsidRPr="00A55626">
        <w:rPr>
          <w:u w:val="single"/>
        </w:rPr>
        <w:t>businesses want U.S.-EU agreements that harmonize</w:t>
      </w:r>
      <w:r w:rsidRPr="00A55626">
        <w:rPr>
          <w:sz w:val="16"/>
        </w:rPr>
        <w:t xml:space="preserve"> environmental and health </w:t>
      </w:r>
      <w:r w:rsidRPr="00A55626">
        <w:rPr>
          <w:u w:val="single"/>
        </w:rPr>
        <w:t>regulations</w:t>
      </w:r>
      <w:r w:rsidRPr="00A55626">
        <w:rPr>
          <w:sz w:val="16"/>
        </w:rPr>
        <w:t xml:space="preserve">, which saves them money — </w:t>
      </w:r>
      <w:r w:rsidRPr="00A55626">
        <w:rPr>
          <w:u w:val="single"/>
        </w:rPr>
        <w:t>but after Trump left</w:t>
      </w:r>
      <w:r w:rsidRPr="00A55626">
        <w:rPr>
          <w:sz w:val="16"/>
        </w:rPr>
        <w:t xml:space="preserve"> the popular </w:t>
      </w:r>
      <w:r w:rsidRPr="00A55626">
        <w:rPr>
          <w:u w:val="single"/>
        </w:rPr>
        <w:t>Paris</w:t>
      </w:r>
      <w:r w:rsidRPr="00A55626">
        <w:rPr>
          <w:sz w:val="16"/>
        </w:rPr>
        <w:t xml:space="preserve"> accord </w:t>
      </w:r>
      <w:r w:rsidRPr="00A55626">
        <w:rPr>
          <w:u w:val="single"/>
        </w:rPr>
        <w:t>those will be harder to come by. The</w:t>
      </w:r>
      <w:r w:rsidRPr="00A55626">
        <w:rPr>
          <w:sz w:val="16"/>
        </w:rPr>
        <w:t xml:space="preserve"> general </w:t>
      </w:r>
      <w:r w:rsidRPr="00A55626">
        <w:rPr>
          <w:u w:val="single"/>
        </w:rPr>
        <w:t xml:space="preserve">chill in </w:t>
      </w:r>
      <w:r w:rsidRPr="00A55626">
        <w:rPr>
          <w:u w:val="single"/>
        </w:rPr>
        <w:lastRenderedPageBreak/>
        <w:t>relations is likely to mean</w:t>
      </w:r>
      <w:r w:rsidRPr="00A55626">
        <w:rPr>
          <w:sz w:val="16"/>
        </w:rPr>
        <w:t xml:space="preserve"> a </w:t>
      </w:r>
      <w:r w:rsidRPr="00A55626">
        <w:rPr>
          <w:b/>
          <w:u w:val="single"/>
        </w:rPr>
        <w:t>decline in European support</w:t>
      </w:r>
      <w:r w:rsidRPr="00A55626">
        <w:rPr>
          <w:u w:val="single"/>
        </w:rPr>
        <w:t xml:space="preserve"> for any </w:t>
      </w:r>
      <w:r w:rsidRPr="00A55626">
        <w:rPr>
          <w:sz w:val="16"/>
        </w:rPr>
        <w:t xml:space="preserve">potential </w:t>
      </w:r>
      <w:r w:rsidRPr="00A55626">
        <w:rPr>
          <w:u w:val="single"/>
        </w:rPr>
        <w:t>U.S. military actions. That means more deployments</w:t>
      </w:r>
      <w:r w:rsidRPr="00A55626">
        <w:rPr>
          <w:sz w:val="16"/>
        </w:rPr>
        <w:t xml:space="preserve"> for American service members, </w:t>
      </w:r>
      <w:r w:rsidRPr="00A55626">
        <w:rPr>
          <w:u w:val="single"/>
        </w:rPr>
        <w:t>and more of the bill footed by American taxpayers. It may</w:t>
      </w:r>
      <w:r w:rsidRPr="00A55626">
        <w:rPr>
          <w:sz w:val="16"/>
        </w:rPr>
        <w:t xml:space="preserve"> also </w:t>
      </w:r>
      <w:r w:rsidRPr="00A55626">
        <w:rPr>
          <w:u w:val="single"/>
        </w:rPr>
        <w:t>mean less European willingness to host and</w:t>
      </w:r>
      <w:r w:rsidRPr="00A55626">
        <w:rPr>
          <w:sz w:val="16"/>
        </w:rPr>
        <w:t xml:space="preserve"> help p</w:t>
      </w:r>
      <w:r w:rsidRPr="00A55626">
        <w:rPr>
          <w:u w:val="single"/>
        </w:rPr>
        <w:t>ay for the U.S. military bases that support Middle East operations</w:t>
      </w:r>
      <w:r w:rsidRPr="00A55626">
        <w:rPr>
          <w:sz w:val="16"/>
        </w:rPr>
        <w:t xml:space="preserve">. In the long term, </w:t>
      </w:r>
      <w:r w:rsidRPr="00A55626">
        <w:rPr>
          <w:u w:val="single"/>
        </w:rPr>
        <w:t xml:space="preserve">the perception that Europe’s interests are different are likely to lead toward </w:t>
      </w:r>
      <w:r w:rsidRPr="00A55626">
        <w:rPr>
          <w:b/>
          <w:u w:val="single"/>
        </w:rPr>
        <w:t>exactly the opposite of Trump’s call</w:t>
      </w:r>
      <w:r w:rsidRPr="00A55626">
        <w:rPr>
          <w:u w:val="single"/>
        </w:rPr>
        <w:t xml:space="preserve"> for Europe to spend</w:t>
      </w:r>
      <w:r w:rsidRPr="00A55626">
        <w:rPr>
          <w:sz w:val="16"/>
        </w:rPr>
        <w:t xml:space="preserve"> more </w:t>
      </w:r>
      <w:r w:rsidRPr="00A55626">
        <w:rPr>
          <w:u w:val="single"/>
        </w:rPr>
        <w:t>money on NATO</w:t>
      </w:r>
      <w:r w:rsidRPr="00A55626">
        <w:rPr>
          <w:sz w:val="16"/>
        </w:rPr>
        <w:t xml:space="preserve">. Instead, </w:t>
      </w:r>
      <w:r w:rsidRPr="00A55626">
        <w:rPr>
          <w:u w:val="single"/>
        </w:rPr>
        <w:t>we may see moves toward security institutions based on the EU</w:t>
      </w:r>
      <w:r w:rsidRPr="00A55626">
        <w:rPr>
          <w:sz w:val="16"/>
        </w:rPr>
        <w:t xml:space="preserve"> — </w:t>
      </w:r>
      <w:r w:rsidRPr="00A55626">
        <w:rPr>
          <w:u w:val="single"/>
        </w:rPr>
        <w:t>where the U.S. is out of the loop</w:t>
      </w:r>
      <w:r w:rsidRPr="00A55626">
        <w:rPr>
          <w:sz w:val="16"/>
        </w:rPr>
        <w:t xml:space="preserve"> — instead of NATO.  Outside Europe, </w:t>
      </w:r>
      <w:r w:rsidRPr="00A55626">
        <w:rPr>
          <w:u w:val="single"/>
        </w:rPr>
        <w:t>countries that we are used to thinking of as partners</w:t>
      </w:r>
      <w:r w:rsidRPr="00A55626">
        <w:rPr>
          <w:sz w:val="16"/>
        </w:rPr>
        <w:t xml:space="preserve"> — and perhaps junior partners — </w:t>
      </w:r>
      <w:r w:rsidRPr="00A55626">
        <w:rPr>
          <w:u w:val="single"/>
        </w:rPr>
        <w:t xml:space="preserve">are </w:t>
      </w:r>
      <w:r w:rsidRPr="00A55626">
        <w:rPr>
          <w:b/>
          <w:u w:val="single"/>
        </w:rPr>
        <w:t>stepping up to fill space</w:t>
      </w:r>
      <w:r w:rsidRPr="00A55626">
        <w:rPr>
          <w:u w:val="single"/>
        </w:rPr>
        <w:t xml:space="preserve"> the U.S. is vacating. </w:t>
      </w:r>
      <w:r w:rsidRPr="00A55626">
        <w:rPr>
          <w:b/>
          <w:u w:val="single"/>
        </w:rPr>
        <w:t>China</w:t>
      </w:r>
      <w:r w:rsidRPr="00A55626">
        <w:rPr>
          <w:u w:val="single"/>
        </w:rPr>
        <w:t xml:space="preserve"> has amped up</w:t>
      </w:r>
      <w:r w:rsidRPr="00A55626">
        <w:rPr>
          <w:sz w:val="16"/>
        </w:rPr>
        <w:t xml:space="preserve"> its </w:t>
      </w:r>
      <w:r w:rsidRPr="00A55626">
        <w:rPr>
          <w:u w:val="single"/>
        </w:rPr>
        <w:t>rhetoric about being a</w:t>
      </w:r>
      <w:r w:rsidRPr="00A55626">
        <w:rPr>
          <w:sz w:val="16"/>
        </w:rPr>
        <w:t xml:space="preserve"> global </w:t>
      </w:r>
      <w:r w:rsidRPr="00A55626">
        <w:rPr>
          <w:u w:val="single"/>
        </w:rPr>
        <w:t>climate leader</w:t>
      </w:r>
      <w:r w:rsidRPr="00A55626">
        <w:rPr>
          <w:sz w:val="16"/>
        </w:rPr>
        <w:t xml:space="preserve"> — </w:t>
      </w:r>
      <w:r w:rsidRPr="00A55626">
        <w:rPr>
          <w:u w:val="single"/>
        </w:rPr>
        <w:t xml:space="preserve">rolling out a new partnership with the European Union and lecturing about </w:t>
      </w:r>
      <w:r w:rsidRPr="00A55626">
        <w:rPr>
          <w:b/>
          <w:u w:val="single"/>
        </w:rPr>
        <w:t>“international responsibility”</w:t>
      </w:r>
      <w:r w:rsidRPr="00A55626">
        <w:rPr>
          <w:sz w:val="16"/>
        </w:rPr>
        <w:t xml:space="preserve"> to manage global warming, </w:t>
      </w:r>
      <w:r w:rsidRPr="00A55626">
        <w:rPr>
          <w:u w:val="single"/>
        </w:rPr>
        <w:t>in tones we’re more used to hearing from Washington</w:t>
      </w:r>
      <w:r w:rsidRPr="00A55626">
        <w:rPr>
          <w:sz w:val="16"/>
        </w:rPr>
        <w:t xml:space="preserve">, not directed at it. </w:t>
      </w:r>
      <w:r w:rsidRPr="00A55626">
        <w:rPr>
          <w:u w:val="single"/>
        </w:rPr>
        <w:t>You can’t open a</w:t>
      </w:r>
      <w:r w:rsidRPr="00A55626">
        <w:rPr>
          <w:sz w:val="16"/>
        </w:rPr>
        <w:t xml:space="preserve"> foreign-policy </w:t>
      </w:r>
      <w:r w:rsidRPr="00A55626">
        <w:rPr>
          <w:u w:val="single"/>
        </w:rPr>
        <w:t>journal without finding an article on “One Belt One Road,” China’s regional economic pla</w:t>
      </w:r>
      <w:r w:rsidRPr="00A55626">
        <w:rPr>
          <w:sz w:val="16"/>
        </w:rPr>
        <w:t xml:space="preserve">n which it is touting as a vehicle for foreign investment and integration — </w:t>
      </w:r>
      <w:r w:rsidRPr="00A55626">
        <w:rPr>
          <w:u w:val="single"/>
        </w:rPr>
        <w:t>a stirring contrast to the U.S. pullout from the T</w:t>
      </w:r>
      <w:r w:rsidRPr="00A55626">
        <w:rPr>
          <w:sz w:val="16"/>
        </w:rPr>
        <w:t>rans-</w:t>
      </w:r>
      <w:r w:rsidRPr="00A55626">
        <w:rPr>
          <w:u w:val="single"/>
        </w:rPr>
        <w:t>P</w:t>
      </w:r>
      <w:r w:rsidRPr="00A55626">
        <w:rPr>
          <w:sz w:val="16"/>
        </w:rPr>
        <w:t xml:space="preserve">acific </w:t>
      </w:r>
      <w:r w:rsidRPr="00A55626">
        <w:rPr>
          <w:u w:val="single"/>
        </w:rPr>
        <w:t>P</w:t>
      </w:r>
      <w:r w:rsidRPr="00A55626">
        <w:rPr>
          <w:sz w:val="16"/>
        </w:rPr>
        <w:t xml:space="preserve">artnership (even if there is less to “One Belt” than meets the eye). And </w:t>
      </w:r>
      <w:r w:rsidRPr="00A55626">
        <w:rPr>
          <w:u w:val="single"/>
        </w:rPr>
        <w:t xml:space="preserve">as Beijing offers </w:t>
      </w:r>
      <w:r w:rsidRPr="00A55626">
        <w:rPr>
          <w:b/>
          <w:u w:val="single"/>
        </w:rPr>
        <w:t>diplomatic and economic carrots</w:t>
      </w:r>
      <w:r w:rsidRPr="00A55626">
        <w:rPr>
          <w:u w:val="single"/>
        </w:rPr>
        <w:t>, it has kept up its shows of force in maritime territories it disputes with U.S. partners</w:t>
      </w:r>
      <w:r w:rsidRPr="00A55626">
        <w:rPr>
          <w:sz w:val="16"/>
        </w:rPr>
        <w:t xml:space="preserve"> and allies. </w:t>
      </w:r>
      <w:r w:rsidRPr="00A55626">
        <w:rPr>
          <w:u w:val="single"/>
        </w:rPr>
        <w:t>China is building its own leadership on its own terms</w:t>
      </w:r>
      <w:r w:rsidRPr="00A55626">
        <w:rPr>
          <w:sz w:val="16"/>
        </w:rPr>
        <w:t xml:space="preserve">, thank you very much.  </w:t>
      </w:r>
      <w:r w:rsidRPr="00A55626">
        <w:rPr>
          <w:b/>
          <w:u w:val="single"/>
        </w:rPr>
        <w:t>So is India</w:t>
      </w:r>
      <w:r w:rsidRPr="00A55626">
        <w:rPr>
          <w:sz w:val="16"/>
        </w:rPr>
        <w:t xml:space="preserve">. President </w:t>
      </w:r>
      <w:r w:rsidRPr="00A55626">
        <w:rPr>
          <w:u w:val="single"/>
        </w:rPr>
        <w:t>Trump had scarcely left Europe when Indian prime minister Modi arrived for a four-country tour, including trade talks and pledges to strengthen the global order</w:t>
      </w:r>
      <w:r w:rsidRPr="00A55626">
        <w:rPr>
          <w:sz w:val="16"/>
        </w:rPr>
        <w:t xml:space="preserve"> with Germany and — </w:t>
      </w:r>
      <w:r w:rsidRPr="00A55626">
        <w:rPr>
          <w:u w:val="single"/>
        </w:rPr>
        <w:t>on the heels of Trump’s</w:t>
      </w:r>
      <w:r w:rsidRPr="00A55626">
        <w:rPr>
          <w:sz w:val="16"/>
        </w:rPr>
        <w:t xml:space="preserve"> Paris climate-deal </w:t>
      </w:r>
      <w:r w:rsidRPr="00A55626">
        <w:rPr>
          <w:u w:val="single"/>
        </w:rPr>
        <w:t>pullout — work</w:t>
      </w:r>
      <w:r w:rsidRPr="00A55626">
        <w:rPr>
          <w:sz w:val="16"/>
        </w:rPr>
        <w:t xml:space="preserve"> together on the environment with France’s Macron. At the same time, </w:t>
      </w:r>
      <w:r w:rsidRPr="00A55626">
        <w:rPr>
          <w:u w:val="single"/>
        </w:rPr>
        <w:t>Indian defense officials were</w:t>
      </w:r>
      <w:r w:rsidRPr="00A55626">
        <w:rPr>
          <w:sz w:val="16"/>
        </w:rPr>
        <w:t xml:space="preserve"> at a regional meeting </w:t>
      </w:r>
      <w:r w:rsidRPr="00A55626">
        <w:rPr>
          <w:u w:val="single"/>
        </w:rPr>
        <w:t>pledging assistance to Vietnam’s military. Memories of Indian reluctance to</w:t>
      </w:r>
      <w:r w:rsidRPr="00A55626">
        <w:rPr>
          <w:sz w:val="16"/>
        </w:rPr>
        <w:t xml:space="preserve"> commit on </w:t>
      </w:r>
      <w:r w:rsidRPr="00A55626">
        <w:rPr>
          <w:u w:val="single"/>
        </w:rPr>
        <w:t>climate, and</w:t>
      </w:r>
      <w:r w:rsidRPr="00A55626">
        <w:rPr>
          <w:sz w:val="16"/>
        </w:rPr>
        <w:t xml:space="preserve"> its </w:t>
      </w:r>
      <w:r w:rsidRPr="00A55626">
        <w:rPr>
          <w:u w:val="single"/>
        </w:rPr>
        <w:t>discomfort at Washington’s role</w:t>
      </w:r>
      <w:r w:rsidRPr="00A55626">
        <w:rPr>
          <w:sz w:val="16"/>
        </w:rPr>
        <w:t xml:space="preserve"> supporting Vietnam and other Southeast Asian powers, </w:t>
      </w:r>
      <w:r w:rsidRPr="00A55626">
        <w:rPr>
          <w:u w:val="single"/>
        </w:rPr>
        <w:t xml:space="preserve">were </w:t>
      </w:r>
      <w:r w:rsidRPr="00A55626">
        <w:rPr>
          <w:b/>
          <w:u w:val="single"/>
        </w:rPr>
        <w:t>fading fast</w:t>
      </w:r>
      <w:r w:rsidRPr="00A55626">
        <w:rPr>
          <w:sz w:val="16"/>
        </w:rPr>
        <w:t xml:space="preserve"> </w:t>
      </w:r>
      <w:r w:rsidRPr="00A55626">
        <w:rPr>
          <w:u w:val="single"/>
        </w:rPr>
        <w:t xml:space="preserve">— as fast as </w:t>
      </w:r>
      <w:r w:rsidRPr="00A55626">
        <w:rPr>
          <w:b/>
          <w:u w:val="single"/>
        </w:rPr>
        <w:t>any expectation</w:t>
      </w:r>
      <w:r w:rsidRPr="00A55626">
        <w:rPr>
          <w:u w:val="single"/>
        </w:rPr>
        <w:t xml:space="preserve"> that Washington would take the lead</w:t>
      </w:r>
      <w:r w:rsidRPr="00A55626">
        <w:rPr>
          <w:sz w:val="16"/>
        </w:rPr>
        <w:t xml:space="preserve"> again soon, on either front.</w:t>
      </w:r>
    </w:p>
    <w:p w14:paraId="01D4504B" w14:textId="77777777" w:rsidR="00C46985" w:rsidRDefault="00C46985" w:rsidP="00C46985">
      <w:pPr>
        <w:pStyle w:val="Heading4"/>
      </w:pPr>
      <w:r>
        <w:t xml:space="preserve">Allowing the status quo to transition </w:t>
      </w:r>
      <w:r w:rsidRPr="00C46985">
        <w:rPr>
          <w:u w:val="single"/>
        </w:rPr>
        <w:t>de-escalates</w:t>
      </w:r>
      <w:r>
        <w:t xml:space="preserve"> global flashpoints. A unipolar world led by Trump </w:t>
      </w:r>
      <w:r>
        <w:rPr>
          <w:u w:val="single"/>
        </w:rPr>
        <w:t>guarantees</w:t>
      </w:r>
      <w:r>
        <w:t xml:space="preserve"> military challenges, unstable trade flows, and </w:t>
      </w:r>
      <w:r>
        <w:rPr>
          <w:u w:val="single"/>
        </w:rPr>
        <w:t>total norm collapse</w:t>
      </w:r>
      <w:r>
        <w:t xml:space="preserve">. </w:t>
      </w:r>
    </w:p>
    <w:p w14:paraId="49190D03" w14:textId="77777777" w:rsidR="00C46985" w:rsidRPr="00A55626" w:rsidRDefault="00C46985" w:rsidP="00C46985">
      <w:r w:rsidRPr="00A55626">
        <w:rPr>
          <w:rStyle w:val="Style13ptBold"/>
        </w:rPr>
        <w:t>Gills &amp; Patomäki ’17</w:t>
      </w:r>
      <w:r w:rsidRPr="00A55626">
        <w:t xml:space="preserve"> </w:t>
      </w:r>
      <w:r w:rsidRPr="00A55626">
        <w:rPr>
          <w:sz w:val="16"/>
          <w:szCs w:val="16"/>
        </w:rPr>
        <w:t xml:space="preserve">(Barry; Professor of Global Politics at Newcastle University, PhD, International Relations, London School of Economics and Political Science; Heikki; Professor of International Relations at the University of Helsinki, Finland ;3/30/17, Real-World Economics Review, Iss. 79, “Trumponomics and the “post-hegemonic” world,” </w:t>
      </w:r>
      <w:hyperlink r:id="rId10" w:history="1">
        <w:r w:rsidRPr="00A55626">
          <w:rPr>
            <w:rStyle w:val="Hyperlink"/>
            <w:sz w:val="16"/>
            <w:szCs w:val="16"/>
          </w:rPr>
          <w:t>http://www.paecon.net/PAEReview/issue79/Patomaki79.pdf</w:t>
        </w:r>
      </w:hyperlink>
      <w:r w:rsidRPr="00A55626">
        <w:rPr>
          <w:sz w:val="16"/>
          <w:szCs w:val="16"/>
        </w:rPr>
        <w:t>, DOA: 7/5/17)</w:t>
      </w:r>
    </w:p>
    <w:p w14:paraId="6114F5AC" w14:textId="77777777" w:rsidR="00C46985" w:rsidRDefault="00C46985" w:rsidP="00C46985">
      <w:pPr>
        <w:rPr>
          <w:sz w:val="16"/>
        </w:rPr>
      </w:pPr>
      <w:r w:rsidRPr="00A55626">
        <w:rPr>
          <w:sz w:val="16"/>
        </w:rPr>
        <w:t xml:space="preserve">Trumponomics: its possible and likely global consequences The demise of the Bretton Woods international monetary system in the early 1970s was a consequence of the US unilateral abandonment of US dollar-gold convertibility. The so-called “Nixon shocks” rocketed throughout the world economy, producing profound monetary and economic instability, which arguably persists to the present. </w:t>
      </w:r>
      <w:r w:rsidRPr="00A55626">
        <w:rPr>
          <w:rStyle w:val="StyleUnderline"/>
        </w:rPr>
        <w:t>Contrary to mythologised accounts of “benevolent” US “hegemony”, the actual historical record reveals contradictory policies by the dominant power</w:t>
      </w:r>
      <w:r w:rsidRPr="00A55626">
        <w:rPr>
          <w:sz w:val="16"/>
        </w:rPr>
        <w:t xml:space="preserve"> throughout the post-Bretton Woods era. </w:t>
      </w:r>
      <w:r w:rsidRPr="00A55626">
        <w:rPr>
          <w:rStyle w:val="StyleUnderline"/>
        </w:rPr>
        <w:t xml:space="preserve">The present Trump administration’s economic and strategic policies represent important continuities and indeed intensification of past </w:t>
      </w:r>
      <w:r w:rsidRPr="00A55626">
        <w:rPr>
          <w:rStyle w:val="Emphasis"/>
        </w:rPr>
        <w:t>US non-cooperation internationally</w:t>
      </w:r>
      <w:r w:rsidRPr="00A55626">
        <w:rPr>
          <w:rStyle w:val="StyleUnderline"/>
        </w:rPr>
        <w:t>, rather than an abrupt about-face</w:t>
      </w:r>
      <w:r w:rsidRPr="00A55626">
        <w:rPr>
          <w:sz w:val="16"/>
        </w:rPr>
        <w:t xml:space="preserve">. </w:t>
      </w:r>
      <w:r w:rsidRPr="00A55626">
        <w:rPr>
          <w:rStyle w:val="StyleUnderline"/>
        </w:rPr>
        <w:t xml:space="preserve">Trump’s economic and security policies mostly just </w:t>
      </w:r>
      <w:r w:rsidRPr="00A55626">
        <w:rPr>
          <w:rStyle w:val="Emphasis"/>
        </w:rPr>
        <w:t>radicalise existing US foreign policy practices</w:t>
      </w:r>
      <w:r w:rsidRPr="00A55626">
        <w:rPr>
          <w:sz w:val="16"/>
        </w:rPr>
        <w:t xml:space="preserve">, although this radicalisation may also involve qualitative changes, for example in US trade policy, </w:t>
      </w:r>
      <w:r w:rsidRPr="00A55626">
        <w:rPr>
          <w:rStyle w:val="StyleUnderline"/>
        </w:rPr>
        <w:t>where self-regard is now assuming also protectionist forms</w:t>
      </w:r>
      <w:r w:rsidRPr="00A55626">
        <w:rPr>
          <w:sz w:val="16"/>
        </w:rPr>
        <w:t xml:space="preserve">. Chief White House strategist Steve Bannon, in a 2014 speech, invoked the Italian fascist thinker Julius Evola, saying that “changing the system is not a question of questioning and polemicizing, but of blowing everything up” (Navidi, 2017). </w:t>
      </w:r>
      <w:r w:rsidRPr="00A55626">
        <w:rPr>
          <w:rStyle w:val="StyleUnderline"/>
        </w:rPr>
        <w:t>This point of view also reflects a new attitude of greater US assertiveness in foreign and security policy</w:t>
      </w:r>
      <w:r w:rsidRPr="00A55626">
        <w:rPr>
          <w:sz w:val="16"/>
        </w:rPr>
        <w:t>.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A55626">
        <w:rPr>
          <w:rStyle w:val="StyleUnderline"/>
        </w:rPr>
        <w:t>there was a sense that the bullying approach of the Trump administration was alienating people rather than giving them solace in terms of the fact that we still were a united world</w:t>
      </w:r>
      <w:r w:rsidRPr="00A55626">
        <w:rPr>
          <w:sz w:val="16"/>
        </w:rPr>
        <w:t xml:space="preserve">.” She lamented that at Munich, </w:t>
      </w:r>
      <w:r w:rsidRPr="00A55626">
        <w:rPr>
          <w:rStyle w:val="StyleUnderline"/>
        </w:rPr>
        <w:t xml:space="preserve">the US had moved from being the “centre of attention” to </w:t>
      </w:r>
      <w:r w:rsidRPr="00A55626">
        <w:rPr>
          <w:rStyle w:val="Emphasis"/>
        </w:rPr>
        <w:t>becoming “the centre of doubt”</w:t>
      </w:r>
      <w:r w:rsidRPr="00A55626">
        <w:rPr>
          <w:sz w:val="16"/>
        </w:rPr>
        <w:t xml:space="preserve"> (ibid.). Alongside his intentions to </w:t>
      </w:r>
      <w:r w:rsidRPr="00A55626">
        <w:rPr>
          <w:sz w:val="16"/>
        </w:rPr>
        <w:lastRenderedPageBreak/>
        <w:t xml:space="preserve">conduct a very large infrastructural investment plan, </w:t>
      </w:r>
      <w:r w:rsidRPr="00A55626">
        <w:rPr>
          <w:rStyle w:val="StyleUnderline"/>
        </w:rPr>
        <w:t xml:space="preserve">the US president, </w:t>
      </w:r>
      <w:r w:rsidRPr="00A55626">
        <w:rPr>
          <w:sz w:val="16"/>
        </w:rPr>
        <w:t xml:space="preserve">in a speech on 24 February 2017 to the Conservative Action Conference, </w:t>
      </w:r>
      <w:r w:rsidRPr="00A55626">
        <w:rPr>
          <w:rStyle w:val="StyleUnderline"/>
        </w:rPr>
        <w:t>pledged to execute “one of the greatest military build-ups in American history”, upgrading all aspects of the US military, both offensive and defensive</w:t>
      </w:r>
      <w:r w:rsidRPr="00A55626">
        <w:rPr>
          <w:sz w:val="16"/>
        </w:rPr>
        <w:t xml:space="preserve">. First indications of the 2018 federal budget outline by the White House also </w:t>
      </w:r>
      <w:r w:rsidRPr="00A55626">
        <w:rPr>
          <w:rStyle w:val="StyleUnderline"/>
        </w:rPr>
        <w:t>includes core emphasis on strengthening the US intelligence and national security apparatus, including homeland security and the law enforcement agencies</w:t>
      </w:r>
      <w:r w:rsidRPr="00A55626">
        <w:rPr>
          <w:sz w:val="16"/>
        </w:rPr>
        <w:t xml:space="preserve">. </w:t>
      </w:r>
      <w:r w:rsidRPr="00A55626">
        <w:rPr>
          <w:rStyle w:val="StyleUnderline"/>
        </w:rPr>
        <w:t>The commitment by the new administration to a balanced budget approach,</w:t>
      </w:r>
      <w:r w:rsidRPr="00A55626">
        <w:rPr>
          <w:sz w:val="16"/>
        </w:rPr>
        <w:t xml:space="preserve"> however, </w:t>
      </w:r>
      <w:r w:rsidRPr="00A55626">
        <w:rPr>
          <w:rStyle w:val="StyleUnderline"/>
        </w:rPr>
        <w:t xml:space="preserve">despite the anticipated large increase in military and security expenditures, means that many other areas of federal spending would </w:t>
      </w:r>
      <w:r w:rsidRPr="00A55626">
        <w:rPr>
          <w:rStyle w:val="Emphasis"/>
        </w:rPr>
        <w:t>undergo very deep cuts</w:t>
      </w:r>
      <w:r w:rsidRPr="00A55626">
        <w:rPr>
          <w:rStyle w:val="StyleUnderline"/>
        </w:rPr>
        <w:t>, for instance funding for the Environmental Protection Agency, or even the State Department, along with many other federal department budgets and programmes</w:t>
      </w:r>
      <w:r w:rsidRPr="00A55626">
        <w:rPr>
          <w:sz w:val="16"/>
        </w:rPr>
        <w:t xml:space="preserve">. The Heritage Foundation has apparently initiated discussion circulating on Capitol Hill aiming at cumulative reduction of federal spending of 10.2 trillion US dollars over a ten-year period. However, </w:t>
      </w:r>
      <w:r w:rsidRPr="00A55626">
        <w:rPr>
          <w:rStyle w:val="StyleUnderline"/>
        </w:rPr>
        <w:t>congressional approval and formal appropriation legislation is necessary for these policy ideas to be translated into reality, and this, given the recent history of deep divisions on fiscal policy issues across the political spectrum in Congress, seems doubtful</w:t>
      </w:r>
      <w:r w:rsidRPr="00A55626">
        <w:rPr>
          <w:sz w:val="16"/>
        </w:rPr>
        <w:t xml:space="preserve">. If these policies are ever executed in full, this represents nothing less than a radical transformation of the state itself, and a reorientation of its primary roles in both domestic and global contexts. All this is an example of a process that has become self-reinforcing. Over time, </w:t>
      </w:r>
      <w:r w:rsidRPr="00A55626">
        <w:rPr>
          <w:rStyle w:val="StyleUnderline"/>
        </w:rPr>
        <w:t>this process has led to pathological learning by reducing collective learning capacity and by hardening, on the whole and over time, the will of the changing US foreign policy makers</w:t>
      </w:r>
      <w:r w:rsidRPr="00A55626">
        <w:rPr>
          <w:sz w:val="16"/>
        </w:rPr>
        <w:t xml:space="preserve">. Trump’s election is a further step in this process. Already in the 1990s and early 2000s there were a large number of US international non-cooperations, including its posture towards ILO conventions, the Law of the Sea Convention, the Convention on Biological Diversity, the Kyoto protocol, the International Criminal Court and the Landmines treaty. At present, there are </w:t>
      </w:r>
      <w:r w:rsidRPr="00A55626">
        <w:rPr>
          <w:rStyle w:val="StyleUnderline"/>
        </w:rPr>
        <w:t xml:space="preserve">concerns that the new US administration intends to withdraw or not cooperate with the Paris Agreement on climate change, </w:t>
      </w:r>
      <w:r w:rsidRPr="00A55626">
        <w:rPr>
          <w:rStyle w:val="Emphasis"/>
        </w:rPr>
        <w:t>arguably the single most important global issue</w:t>
      </w:r>
      <w:r w:rsidRPr="00A55626">
        <w:rPr>
          <w:rStyle w:val="StyleUnderline"/>
        </w:rPr>
        <w:t xml:space="preserve"> for effective international cooperation to address a severe threat to human security.</w:t>
      </w:r>
      <w:r w:rsidRPr="00A55626">
        <w:rPr>
          <w:sz w:val="16"/>
        </w:rPr>
        <w:t xml:space="preserve"> There are rumours circulating in Washington that </w:t>
      </w:r>
      <w:r w:rsidRPr="00A55626">
        <w:rPr>
          <w:rStyle w:val="StyleUnderline"/>
        </w:rPr>
        <w:t>the US administration is considering withdrawing from the UN Human Rights Council, in part due to alleged “bias against Israel” in that organisation</w:t>
      </w:r>
      <w:r w:rsidRPr="00A55626">
        <w:rPr>
          <w:sz w:val="16"/>
        </w:rPr>
        <w:t xml:space="preserve">. George Soros, the well-known global financier and promoter of a global open society named the US as “the major obstacle to international cooperation today” already 15 years ago (Soros, 2002, p. 166). Moreover, Soros shared the observation of many that despite </w:t>
      </w:r>
      <w:r w:rsidRPr="00A55626">
        <w:rPr>
          <w:rStyle w:val="StyleUnderline"/>
        </w:rPr>
        <w:t>the US holding “special responsibility” due to its globally dominant position, the US has “not always sought to abide by the same rules that apply to others”</w:t>
      </w:r>
      <w:r w:rsidRPr="00A55626">
        <w:rPr>
          <w:sz w:val="16"/>
        </w:rPr>
        <w:t xml:space="preserve"> (ibid., p. 167). </w:t>
      </w:r>
      <w:r w:rsidRPr="00A55626">
        <w:rPr>
          <w:rStyle w:val="StyleUnderline"/>
        </w:rPr>
        <w:t xml:space="preserve">The exercise of </w:t>
      </w:r>
      <w:r w:rsidRPr="00A55626">
        <w:rPr>
          <w:rStyle w:val="Emphasis"/>
        </w:rPr>
        <w:t>double standards</w:t>
      </w:r>
      <w:r w:rsidRPr="00A55626">
        <w:rPr>
          <w:rStyle w:val="StyleUnderline"/>
        </w:rPr>
        <w:t xml:space="preserve"> by the US, and the dogged pursuit of its own national sovereignty and narrow “national interests”, contradicts and tends to undermine the course of international cooperation and thus </w:t>
      </w:r>
      <w:r w:rsidRPr="00A55626">
        <w:rPr>
          <w:rStyle w:val="Emphasis"/>
        </w:rPr>
        <w:t>destabilise the world economy</w:t>
      </w:r>
      <w:r w:rsidRPr="00A55626">
        <w:rPr>
          <w:rStyle w:val="StyleUnderline"/>
        </w:rPr>
        <w:t xml:space="preserve"> (when one is actually applying double standards is of course open to conflicting interpretations</w:t>
      </w:r>
      <w:r w:rsidRPr="00A55626">
        <w:rPr>
          <w:sz w:val="16"/>
        </w:rPr>
        <w:t xml:space="preserve">). The irony in this historical situation is that the US appears, both past and present, to assume that the “others” will nevertheless continue to abide by the agreed rules, norms and principles, though often it does not do so itself. </w:t>
      </w:r>
      <w:r w:rsidRPr="00A55626">
        <w:rPr>
          <w:rStyle w:val="StyleUnderline"/>
        </w:rPr>
        <w:t>Future scenarios of global change will now largely pivot upon how all these “others” will respond to changes in US attitudes and actions</w:t>
      </w:r>
      <w:r w:rsidRPr="00A55626">
        <w:rPr>
          <w:sz w:val="16"/>
        </w:rPr>
        <w:t xml:space="preserve">. Will the US continue to act uncooperatively internationally, and single-mindedly pursue its vision of strengthened “national sovereignty” (at home and abroad)? </w:t>
      </w:r>
      <w:r w:rsidRPr="00A55626">
        <w:rPr>
          <w:rStyle w:val="StyleUnderline"/>
        </w:rPr>
        <w:t>The consequences of such a course are likely to be highly disruptive, not only for the formal sphere of international cooperation and prospects for future global governance, but for the global economic system as well.</w:t>
      </w:r>
      <w:r w:rsidRPr="00A55626">
        <w:rPr>
          <w:sz w:val="16"/>
        </w:rPr>
        <w:t xml:space="preserve"> </w:t>
      </w:r>
      <w:r w:rsidRPr="00A55626">
        <w:rPr>
          <w:rStyle w:val="StyleUnderline"/>
        </w:rPr>
        <w:t>A spiral of aggressive actions and retaliatory reactions could be set in motion</w:t>
      </w:r>
      <w:r w:rsidRPr="00A55626">
        <w:rPr>
          <w:sz w:val="16"/>
        </w:rPr>
        <w:t xml:space="preserve">. The probable long-term consequences of such a pattern are quite well known, as any reading of the first half of the 20th century will reveal (see e.g. Moser, 2016). There are 2 x 3 different possibilities, some of them more likely than others, as depicted in Table 1. First, there are two possibilities regarding how radical Trump’s foreign economic and security policies will turn out to be. It is possible, in principle, that through being forced to make compromises because of checks and balances and multiple interests within the US, and by learning from experiences about the effects of decentralised tit-for-tat sanctions brought about by the international systems of cooperation, Trump will eventually moderate his stance on a number of issues. </w:t>
      </w:r>
      <w:r w:rsidRPr="00A55626">
        <w:rPr>
          <w:rStyle w:val="StyleUnderline"/>
        </w:rPr>
        <w:t xml:space="preserve">The full realisation of the stated aims of the Trump administration may require </w:t>
      </w:r>
      <w:r w:rsidRPr="00A55626">
        <w:rPr>
          <w:rStyle w:val="Emphasis"/>
        </w:rPr>
        <w:t>increasingly overt authoritarianism</w:t>
      </w:r>
      <w:r w:rsidRPr="00A55626">
        <w:rPr>
          <w:rStyle w:val="StyleUnderline"/>
        </w:rPr>
        <w:t xml:space="preserve">, which in turn is likely to lead to widespread </w:t>
      </w:r>
      <w:r w:rsidRPr="00A55626">
        <w:rPr>
          <w:rStyle w:val="Emphasis"/>
        </w:rPr>
        <w:t>resistance within the US,</w:t>
      </w:r>
      <w:r w:rsidRPr="00A55626">
        <w:rPr>
          <w:rStyle w:val="StyleUnderline"/>
        </w:rPr>
        <w:t xml:space="preserve"> including in terms of possible efforts to remove President Trump from office</w:t>
      </w:r>
      <w:r w:rsidRPr="00A55626">
        <w:rPr>
          <w:sz w:val="16"/>
        </w:rPr>
        <w:t xml:space="preserve">. </w:t>
      </w:r>
      <w:r w:rsidRPr="00A55626">
        <w:rPr>
          <w:rStyle w:val="StyleUnderline"/>
        </w:rPr>
        <w:t>This</w:t>
      </w:r>
      <w:r w:rsidRPr="00A55626">
        <w:rPr>
          <w:sz w:val="16"/>
        </w:rPr>
        <w:t xml:space="preserve"> scenario </w:t>
      </w:r>
      <w:r w:rsidRPr="00A55626">
        <w:rPr>
          <w:rStyle w:val="StyleUnderline"/>
        </w:rPr>
        <w:t xml:space="preserve">entails intensifying </w:t>
      </w:r>
      <w:r w:rsidRPr="00A55626">
        <w:rPr>
          <w:rStyle w:val="Emphasis"/>
        </w:rPr>
        <w:t>domestic conflict and ideological polarisation</w:t>
      </w:r>
      <w:r w:rsidRPr="00A55626">
        <w:rPr>
          <w:sz w:val="16"/>
        </w:rPr>
        <w:t xml:space="preserve">, already arguably rather severe. </w:t>
      </w:r>
      <w:r w:rsidRPr="00A55626">
        <w:rPr>
          <w:rStyle w:val="StyleUnderline"/>
        </w:rPr>
        <w:t>Such conflict</w:t>
      </w:r>
      <w:r w:rsidRPr="00A55626">
        <w:rPr>
          <w:sz w:val="16"/>
        </w:rPr>
        <w:t xml:space="preserve">, including in </w:t>
      </w:r>
      <w:r w:rsidRPr="00A55626">
        <w:rPr>
          <w:sz w:val="16"/>
        </w:rPr>
        <w:lastRenderedPageBreak/>
        <w:t xml:space="preserve">potentially violent forms, </w:t>
      </w:r>
      <w:r w:rsidRPr="00A55626">
        <w:rPr>
          <w:rStyle w:val="StyleUnderline"/>
        </w:rPr>
        <w:t xml:space="preserve">could precipitate calls to “restore order”, thus reinforcing the trend towards </w:t>
      </w:r>
      <w:r w:rsidRPr="00A55626">
        <w:rPr>
          <w:rStyle w:val="Emphasis"/>
        </w:rPr>
        <w:t xml:space="preserve">erosion of checks and balances </w:t>
      </w:r>
      <w:r w:rsidRPr="00A55626">
        <w:rPr>
          <w:rStyle w:val="StyleUnderline"/>
        </w:rPr>
        <w:t>and greater domestic repression of the opposition</w:t>
      </w:r>
      <w:r w:rsidRPr="00A55626">
        <w:rPr>
          <w:sz w:val="16"/>
        </w:rPr>
        <w:t xml:space="preserve">. However unlikely it may still be, a “civil war” in the US is not anymore an excluded possibility. Out of the six theoretical possibilities, four seem relevant in practice. Moderate Trump is compatible with (A) double standards or (B) limited retaliation. Radical Trump will either (C) trigger limited and targeted retaliation against the US (the rest of the world will continue to abide by the rules of the WTO and bilateral and regional free trade arrangements amongst themselves) or (D) create a generalizable example to be followed, leading to widespread “beggar-thy-neighbour” policies. B and C mean that the US share of world imports (already down from 17 percent in 2000 to just 12 percent in 2013) and US share of world exports will likely fall further (already down from 12 percent in 2000 to just above 8 percent in 2013).11 D would provoke, at a minimum, a global recession and, at the maximum, a severe global depression. </w:t>
      </w:r>
      <w:r w:rsidRPr="00A55626">
        <w:rPr>
          <w:rStyle w:val="StyleUnderline"/>
        </w:rPr>
        <w:t xml:space="preserve">The Trump administration has already announced a new foreign trade doctrine, known officially as the “America First Trade Policy” </w:t>
      </w:r>
      <w:r w:rsidRPr="00A55626">
        <w:rPr>
          <w:sz w:val="16"/>
        </w:rPr>
        <w:t>(see the website of the United States Trade Representative for details at: https://ustr.gov/). The United States Trade Representative website describes the aims of this policy as “</w:t>
      </w:r>
      <w:r w:rsidRPr="00A55626">
        <w:rPr>
          <w:rStyle w:val="StyleUnderline"/>
        </w:rPr>
        <w:t>ensuring that American workers are given a fair shot at competing across the globe</w:t>
      </w:r>
      <w:r w:rsidRPr="00A55626">
        <w:rPr>
          <w:sz w:val="16"/>
        </w:rPr>
        <w:t xml:space="preserve">… On a level playing field, Americans can compete fairly and win.” It is a central policy goal to keep existing companies located within the US and that overall “companies compete to set up manufacturing in the U.S.” thus generating new jobs, tax revenues, and prosperity. However, </w:t>
      </w:r>
      <w:r w:rsidRPr="00A55626">
        <w:rPr>
          <w:rStyle w:val="StyleUnderline"/>
        </w:rPr>
        <w:t xml:space="preserve">the majority of jobs that have recently been lost within the US economy are arguably as much or possibly more due to automation than to the effects of foreign trade or out-sourcing abroad. </w:t>
      </w:r>
      <w:r w:rsidRPr="00A55626">
        <w:rPr>
          <w:sz w:val="16"/>
        </w:rPr>
        <w:t xml:space="preserve">The degree to which this new US trade doctrine of “America First” will be neo-protectionist in orientation remains to be seen, but </w:t>
      </w:r>
      <w:r w:rsidRPr="00A55626">
        <w:rPr>
          <w:rStyle w:val="StyleUnderline"/>
        </w:rPr>
        <w:t>the president has previously indicated that the US could potentially impose unilateral trade tariffs on partners that in its view are not playing fair with the US</w:t>
      </w:r>
      <w:r w:rsidRPr="00A55626">
        <w:rPr>
          <w:sz w:val="16"/>
        </w:rPr>
        <w:t xml:space="preserve">. </w:t>
      </w:r>
      <w:r w:rsidRPr="00A55626">
        <w:rPr>
          <w:rStyle w:val="StyleUnderline"/>
        </w:rPr>
        <w:t>This includes signatories</w:t>
      </w:r>
      <w:r w:rsidRPr="00A55626">
        <w:rPr>
          <w:sz w:val="16"/>
        </w:rPr>
        <w:t xml:space="preserve"> to past and future trade agreements with the US </w:t>
      </w:r>
      <w:r w:rsidRPr="00A55626">
        <w:rPr>
          <w:rStyle w:val="StyleUnderline"/>
        </w:rPr>
        <w:t>who</w:t>
      </w:r>
      <w:r w:rsidRPr="00A55626">
        <w:rPr>
          <w:sz w:val="16"/>
        </w:rPr>
        <w:t xml:space="preserve"> subsequently, in US perception, </w:t>
      </w:r>
      <w:r w:rsidRPr="00A55626">
        <w:rPr>
          <w:rStyle w:val="StyleUnderline"/>
        </w:rPr>
        <w:t>do not correctly fulfil their obligations under the agreement.</w:t>
      </w:r>
      <w:r w:rsidRPr="00A55626">
        <w:rPr>
          <w:sz w:val="16"/>
        </w:rPr>
        <w:t xml:space="preserve"> According to the president, the US could cancel any trade agreement after a 30-day grace period during which the US would seek compliance by their trade partner. During his first few days in office, president </w:t>
      </w:r>
      <w:r w:rsidRPr="00A55626">
        <w:rPr>
          <w:rStyle w:val="StyleUnderline"/>
        </w:rPr>
        <w:t>Trump used executive powers to orde</w:t>
      </w:r>
      <w:r w:rsidRPr="00A55626">
        <w:rPr>
          <w:sz w:val="16"/>
        </w:rPr>
        <w:t xml:space="preserve">r US </w:t>
      </w:r>
      <w:r w:rsidRPr="00A55626">
        <w:rPr>
          <w:rStyle w:val="StyleUnderline"/>
        </w:rPr>
        <w:t>withdrawal from the</w:t>
      </w:r>
      <w:r w:rsidRPr="00A55626">
        <w:rPr>
          <w:sz w:val="16"/>
        </w:rPr>
        <w:t xml:space="preserve"> Transpacific Trade Partnership agreement (</w:t>
      </w:r>
      <w:r w:rsidRPr="00A55626">
        <w:rPr>
          <w:rStyle w:val="StyleUnderline"/>
        </w:rPr>
        <w:t>TTP</w:t>
      </w:r>
      <w:r w:rsidRPr="00A55626">
        <w:rPr>
          <w:sz w:val="16"/>
        </w:rPr>
        <w:t xml:space="preserve">), </w:t>
      </w:r>
      <w:r w:rsidRPr="00A55626">
        <w:rPr>
          <w:rStyle w:val="StyleUnderline"/>
        </w:rPr>
        <w:t>to the consternation of several key trade partners, including Japan and Australia, who have been supporting the multilateral agreement.</w:t>
      </w:r>
      <w:r w:rsidRPr="00A55626">
        <w:rPr>
          <w:sz w:val="16"/>
        </w:rPr>
        <w:t xml:space="preserve"> </w:t>
      </w:r>
      <w:r w:rsidRPr="00A55626">
        <w:rPr>
          <w:rStyle w:val="Emphasis"/>
        </w:rPr>
        <w:t>Trade protectionism via tariffs or complicated arrangements of taxation</w:t>
      </w:r>
      <w:r w:rsidRPr="00A55626">
        <w:rPr>
          <w:sz w:val="16"/>
        </w:rPr>
        <w:t xml:space="preserve"> </w:t>
      </w:r>
      <w:r w:rsidRPr="00A55626">
        <w:rPr>
          <w:rStyle w:val="StyleUnderline"/>
        </w:rPr>
        <w:t>are not the only forms of potential beggar-thy-neighbour policies</w:t>
      </w:r>
      <w:r w:rsidRPr="00A55626">
        <w:rPr>
          <w:sz w:val="16"/>
        </w:rPr>
        <w:t xml:space="preserve">, of course. </w:t>
      </w:r>
      <w:r w:rsidRPr="00A55626">
        <w:rPr>
          <w:rStyle w:val="StyleUnderline"/>
        </w:rPr>
        <w:t>Attempts to enhance external competitiveness by means of internal devaluation or tax competition can be equally harmful, albeit in a different way.</w:t>
      </w:r>
      <w:r w:rsidRPr="00A55626">
        <w:rPr>
          <w:sz w:val="16"/>
        </w:rPr>
        <w:t xml:space="preserve"> A number of countries, and the EU as a whole, are keen to increase their competitiveness. The idea is to increase demand for national goods and services in the world markets – at the expense of other countries. World imports and exports cancel out. Although it is not impossible for all countries to simultaneously increase the value of their exports and imports, their overall sum is always zero. The same holds true for investments. There is no aggregate level historical evidence that corporate tax cuts would have increased the overall pool of investments. Rather the opposite seems to be true: investment rates have been declining, at least in the OECD world (if not in expanding economies such as China and India). If corporate tax cuts have a positive effect on the level of real investments in one given country, it will likely do so at the expense of other countries. </w:t>
      </w:r>
      <w:r w:rsidRPr="00A55626">
        <w:rPr>
          <w:rStyle w:val="StyleUnderline"/>
        </w:rPr>
        <w:t>Combined with measures of austerity</w:t>
      </w:r>
      <w:r w:rsidRPr="00A55626">
        <w:rPr>
          <w:sz w:val="16"/>
        </w:rPr>
        <w:t xml:space="preserve"> (that may appear desirable to budget-balancers in part because of budgetary effects of the tax cuts), </w:t>
      </w:r>
      <w:r w:rsidRPr="00A55626">
        <w:rPr>
          <w:rStyle w:val="StyleUnderline"/>
        </w:rPr>
        <w:t>these kinds of downward spirals tend to reduce total effective demand regionally and, to a degree, globally</w:t>
      </w:r>
      <w:r w:rsidRPr="00A55626">
        <w:rPr>
          <w:sz w:val="16"/>
        </w:rPr>
        <w:t xml:space="preserve">. </w:t>
      </w:r>
      <w:r w:rsidRPr="00A55626">
        <w:rPr>
          <w:rStyle w:val="StyleUnderline"/>
        </w:rPr>
        <w:t>Overt protectionism would come on top of these other measures and strengthen their already significant effects.</w:t>
      </w:r>
      <w:r w:rsidRPr="00A55626">
        <w:rPr>
          <w:sz w:val="16"/>
        </w:rPr>
        <w:t xml:space="preserve"> In his first presidential address to the joint session of the US Congress, on 28 February, 2017, president </w:t>
      </w:r>
      <w:r w:rsidRPr="00A55626">
        <w:rPr>
          <w:rStyle w:val="StyleUnderline"/>
        </w:rPr>
        <w:t>Trump outlined the main elements of his administration’s new economic policy goals, revealing aspects of his budget proposals for Congressional debate and approval. The main elements</w:t>
      </w:r>
      <w:r w:rsidRPr="00A55626">
        <w:rPr>
          <w:sz w:val="16"/>
        </w:rPr>
        <w:t xml:space="preserve"> of the new economic policy </w:t>
      </w:r>
      <w:r w:rsidRPr="00A55626">
        <w:rPr>
          <w:rStyle w:val="StyleUnderline"/>
        </w:rPr>
        <w:t>include: a one trillion dollar infrastructural programme</w:t>
      </w:r>
      <w:r w:rsidRPr="00A55626">
        <w:rPr>
          <w:sz w:val="16"/>
        </w:rPr>
        <w:t xml:space="preserve"> (including a 25 billion dollar project to construct the Wall on the border with Mexico); </w:t>
      </w:r>
      <w:r w:rsidRPr="00A55626">
        <w:rPr>
          <w:rStyle w:val="StyleUnderline"/>
        </w:rPr>
        <w:t>tax reductions for the middle classes</w:t>
      </w:r>
      <w:r w:rsidRPr="00A55626">
        <w:rPr>
          <w:sz w:val="16"/>
        </w:rPr>
        <w:t xml:space="preserve"> (but also for US corporations, and the very wealthy); a </w:t>
      </w:r>
      <w:r w:rsidRPr="00A55626">
        <w:rPr>
          <w:rStyle w:val="StyleUnderline"/>
        </w:rPr>
        <w:t>big increase in military spending</w:t>
      </w:r>
      <w:r w:rsidRPr="00A55626">
        <w:rPr>
          <w:sz w:val="16"/>
        </w:rPr>
        <w:t xml:space="preserve"> (estimated at 54 billion dollars in the first year; to “rebuild” the US military, and purchase advanced weapons systems); </w:t>
      </w:r>
      <w:r w:rsidRPr="00A55626">
        <w:rPr>
          <w:rStyle w:val="StyleUnderline"/>
        </w:rPr>
        <w:t>the repeal of Obamacare</w:t>
      </w:r>
      <w:r w:rsidRPr="00A55626">
        <w:rPr>
          <w:sz w:val="16"/>
        </w:rPr>
        <w:t xml:space="preserve"> (with the stated aim of reducing the costs of health insurance); </w:t>
      </w:r>
      <w:r w:rsidRPr="00A55626">
        <w:rPr>
          <w:rStyle w:val="StyleUnderline"/>
        </w:rPr>
        <w:t>and some general aims to improve childcare provision, women’s health, and promote clean air and water</w:t>
      </w:r>
      <w:r w:rsidRPr="00A55626">
        <w:rPr>
          <w:sz w:val="16"/>
        </w:rPr>
        <w:t xml:space="preserve">. (Politico Magazine 01-03-2017) </w:t>
      </w:r>
      <w:r w:rsidRPr="00A55626">
        <w:rPr>
          <w:rStyle w:val="StyleUnderline"/>
        </w:rPr>
        <w:t>Whether</w:t>
      </w:r>
      <w:r w:rsidRPr="00A55626">
        <w:rPr>
          <w:sz w:val="16"/>
        </w:rPr>
        <w:t xml:space="preserve"> and to what extent any of the very ambitious spending proposals entailed in </w:t>
      </w:r>
      <w:r w:rsidRPr="00A55626">
        <w:rPr>
          <w:rStyle w:val="StyleUnderline"/>
        </w:rPr>
        <w:t>this programme will</w:t>
      </w:r>
      <w:r w:rsidRPr="00A55626">
        <w:rPr>
          <w:sz w:val="16"/>
        </w:rPr>
        <w:t xml:space="preserve"> eventually </w:t>
      </w:r>
      <w:r w:rsidRPr="00A55626">
        <w:rPr>
          <w:rStyle w:val="StyleUnderline"/>
        </w:rPr>
        <w:t xml:space="preserve">attain full Congressional approval and legislative authorisation remains doubtful, given the fiscal conservatism amongst many Republicans, and scepticism and resistance amongst many Democrats in </w:t>
      </w:r>
      <w:r w:rsidRPr="00A55626">
        <w:rPr>
          <w:rStyle w:val="StyleUnderline"/>
        </w:rPr>
        <w:lastRenderedPageBreak/>
        <w:t>both houses of Congress.</w:t>
      </w:r>
      <w:r w:rsidRPr="00A55626">
        <w:rPr>
          <w:sz w:val="16"/>
        </w:rPr>
        <w:t xml:space="preserve"> The </w:t>
      </w:r>
      <w:r w:rsidRPr="00A55626">
        <w:rPr>
          <w:rStyle w:val="StyleUnderline"/>
        </w:rPr>
        <w:t>Trump</w:t>
      </w:r>
      <w:r w:rsidRPr="00A55626">
        <w:rPr>
          <w:sz w:val="16"/>
        </w:rPr>
        <w:t xml:space="preserve"> administration </w:t>
      </w:r>
      <w:r w:rsidRPr="00A55626">
        <w:rPr>
          <w:rStyle w:val="StyleUnderline"/>
        </w:rPr>
        <w:t>is</w:t>
      </w:r>
      <w:r w:rsidRPr="00A55626">
        <w:rPr>
          <w:sz w:val="16"/>
        </w:rPr>
        <w:t xml:space="preserve"> also </w:t>
      </w:r>
      <w:r w:rsidRPr="00A55626">
        <w:rPr>
          <w:rStyle w:val="StyleUnderline"/>
        </w:rPr>
        <w:t>proposing potentially far-reaching financial deregulation</w:t>
      </w:r>
      <w:r w:rsidRPr="00A55626">
        <w:rPr>
          <w:sz w:val="16"/>
        </w:rPr>
        <w:t xml:space="preserve">, accompanied by major tax cuts for corporations and the richest 1 percent of income earners (one estimate predicts that under Trump’s probable tax reform measures, the income of the top 1% of income earners would see their annual income increase by 13.5%, while average earners income would increase by only 1.8% (Navidi, 2017) Financial deregulation would annul the corrective measures and learning concerning reregulation of the financial sector (Mackintosh, 2016) that took place in the wake of the global financial crisis of 2008-9. </w:t>
      </w:r>
      <w:r w:rsidRPr="00A55626">
        <w:rPr>
          <w:rStyle w:val="StyleUnderline"/>
        </w:rPr>
        <w:t>US financial deregulation enacted now may have the further effect of impeding future global cooperation in this area</w:t>
      </w:r>
      <w:r w:rsidRPr="00A55626">
        <w:rPr>
          <w:sz w:val="16"/>
        </w:rPr>
        <w:t xml:space="preserve">.12 On 2 February 2017, president Trump, by executive order, instructed a review of the Dodd-Frank Act, which was enacted during the Obama era to ensure that there would never be another 2008-style financial sector meltdown. </w:t>
      </w:r>
      <w:r w:rsidRPr="00A55626">
        <w:rPr>
          <w:rStyle w:val="StyleUnderline"/>
        </w:rPr>
        <w:t xml:space="preserve">The stated aim is to make US financial companies more competitive – but in all likelihood </w:t>
      </w:r>
      <w:r w:rsidRPr="00A55626">
        <w:rPr>
          <w:rStyle w:val="Emphasis"/>
        </w:rPr>
        <w:t>at the expense of global financial stability</w:t>
      </w:r>
      <w:r w:rsidRPr="00A55626">
        <w:rPr>
          <w:sz w:val="16"/>
        </w:rPr>
        <w:t xml:space="preserve">. The periodic crises since the late 1970s have been part of a larger boom-bust process. The underlying super-bubble based on credit expansion and financial multiplication has grown in potential for three decades. It has continued to grow after the weak recovery from the global crisis of 2008-9; and it has been gradually assembling conditions for an even bigger crash probably in the late 2010s, at the latest in the early 2020s (an expectation outlined in Patomäki, 2010, pp. 79-80). </w:t>
      </w:r>
      <w:r w:rsidRPr="00A55626">
        <w:rPr>
          <w:rStyle w:val="StyleUnderline"/>
        </w:rPr>
        <w:t xml:space="preserve">The Trump administration’s financial deregulation policy seems determined to speed up this process, </w:t>
      </w:r>
      <w:r w:rsidRPr="00A55626">
        <w:rPr>
          <w:rStyle w:val="Emphasis"/>
        </w:rPr>
        <w:t>making an early large-scale financial bust more likely</w:t>
      </w:r>
      <w:r w:rsidRPr="00A55626">
        <w:rPr>
          <w:rStyle w:val="StyleUnderline"/>
        </w:rPr>
        <w:t xml:space="preserve">. The effects of financial deregulation, combined with other aspects affecting the future stability of respect for the rule of law within the US, may also have the unintended consequence of </w:t>
      </w:r>
      <w:r w:rsidRPr="00A55626">
        <w:rPr>
          <w:rStyle w:val="Emphasis"/>
        </w:rPr>
        <w:t>decreasing the attractiveness of the US economy</w:t>
      </w:r>
      <w:r w:rsidRPr="00A55626">
        <w:rPr>
          <w:rStyle w:val="StyleUnderline"/>
        </w:rPr>
        <w:t xml:space="preserve"> as an economic “safe haven” globally</w:t>
      </w:r>
      <w:r w:rsidRPr="00A55626">
        <w:rPr>
          <w:sz w:val="16"/>
        </w:rPr>
        <w:t xml:space="preserve">. </w:t>
      </w:r>
      <w:r w:rsidRPr="00A55626">
        <w:rPr>
          <w:rStyle w:val="StyleUnderline"/>
        </w:rPr>
        <w:t>Tax cuts for the rich may also be accompanied by a lax policy toward global tax havens that help firms and companies to avoid taxation</w:t>
      </w:r>
      <w:r w:rsidRPr="00A55626">
        <w:rPr>
          <w:sz w:val="16"/>
        </w:rPr>
        <w:t xml:space="preserve">, although the economic nationalist side of the Trump administration would also at the same time logically have an interest that companies really do pay tax in the US on their worldwide profits. Be that as it may, </w:t>
      </w:r>
      <w:r w:rsidRPr="00A55626">
        <w:rPr>
          <w:rStyle w:val="StyleUnderline"/>
        </w:rPr>
        <w:t xml:space="preserve">financialization and the growing financial super-bubble have </w:t>
      </w:r>
      <w:r w:rsidRPr="00A55626">
        <w:rPr>
          <w:rStyle w:val="Emphasis"/>
        </w:rPr>
        <w:t>contributed to growing inequalities</w:t>
      </w:r>
      <w:r w:rsidRPr="00A55626">
        <w:rPr>
          <w:rStyle w:val="StyleUnderline"/>
        </w:rPr>
        <w:t xml:space="preserve"> across the world (</w:t>
      </w:r>
      <w:r w:rsidRPr="00A55626">
        <w:rPr>
          <w:sz w:val="16"/>
        </w:rPr>
        <w:t xml:space="preserve">by increasing </w:t>
      </w:r>
      <w:r w:rsidRPr="00A55626">
        <w:rPr>
          <w:rFonts w:ascii="Cambria Math" w:eastAsia="Cambria Math" w:hAnsi="Cambria Math" w:cs="Cambria Math"/>
          <w:sz w:val="16"/>
        </w:rPr>
        <w:t>𝑟</w:t>
      </w:r>
      <w:r w:rsidRPr="00A55626">
        <w:rPr>
          <w:sz w:val="16"/>
        </w:rPr>
        <w:t xml:space="preserve"> and decreasing </w:t>
      </w:r>
      <w:r w:rsidRPr="00A55626">
        <w:rPr>
          <w:rFonts w:ascii="Cambria Math" w:eastAsia="Cambria Math" w:hAnsi="Cambria Math" w:cs="Cambria Math"/>
          <w:sz w:val="16"/>
        </w:rPr>
        <w:t>𝑔</w:t>
      </w:r>
      <w:r w:rsidRPr="00A55626">
        <w:rPr>
          <w:sz w:val="16"/>
        </w:rPr>
        <w:t xml:space="preserve"> in Piketty’s </w:t>
      </w:r>
      <w:r w:rsidRPr="00A55626">
        <w:rPr>
          <w:rFonts w:ascii="Cambria Math" w:eastAsia="Cambria Math" w:hAnsi="Cambria Math" w:cs="Cambria Math"/>
          <w:sz w:val="16"/>
        </w:rPr>
        <w:t>𝑟</w:t>
      </w:r>
      <w:r w:rsidRPr="00A55626">
        <w:rPr>
          <w:sz w:val="16"/>
        </w:rPr>
        <w:t xml:space="preserve"> &gt; </w:t>
      </w:r>
      <w:r w:rsidRPr="00A55626">
        <w:rPr>
          <w:rFonts w:ascii="Cambria Math" w:eastAsia="Cambria Math" w:hAnsi="Cambria Math" w:cs="Cambria Math"/>
          <w:sz w:val="16"/>
        </w:rPr>
        <w:t>𝑔</w:t>
      </w:r>
      <w:r w:rsidRPr="00A55626">
        <w:rPr>
          <w:sz w:val="16"/>
        </w:rPr>
        <w:t xml:space="preserve">), while the growing inequalities have added to the volume of speculation (because the rich tend to consume only a small part of their extra income). For the same reason, tax cuts to the rich have also the lowest fiscal multiplier and weakest stimulating effect on the economy, thus probably aggravating the deficit of the US federal budget. The Fed can of course print more money, but not endlessly without spelling trouble. In terms of trade policy, only (D) in Table 1 would take the world directly to a situation reminiscent of the early 1930s, while also B and C are steps in the same direction. Moreover, there is another path that may lead to the same outcome as (D). A </w:t>
      </w:r>
      <w:r w:rsidRPr="00A55626">
        <w:rPr>
          <w:rStyle w:val="StyleUnderline"/>
        </w:rPr>
        <w:t xml:space="preserve">new major global financial crash during Trump’s first term could easily trigger a further </w:t>
      </w:r>
      <w:r w:rsidRPr="00A55626">
        <w:rPr>
          <w:rStyle w:val="Emphasis"/>
        </w:rPr>
        <w:t>worldwide round of growing economic nationalism</w:t>
      </w:r>
      <w:r w:rsidRPr="00A55626">
        <w:rPr>
          <w:rStyle w:val="StyleUnderline"/>
        </w:rPr>
        <w:t>.</w:t>
      </w:r>
      <w:r w:rsidRPr="00A55626">
        <w:rPr>
          <w:sz w:val="16"/>
        </w:rPr>
        <w:t xml:space="preserve"> It is worth stressing that “the relatively benign international political environment in 2007-2008 compared with the intense security dilemma of the inter-war years were also essential in not making a bad situation worse” (Kirshner, 2014, p. 47). Next time the international political environment will be less benign.</w:t>
      </w:r>
    </w:p>
    <w:p w14:paraId="7C21A032" w14:textId="77777777" w:rsidR="00C46985" w:rsidRDefault="00C46985" w:rsidP="00C46985">
      <w:pPr>
        <w:pStyle w:val="Heading3"/>
      </w:pPr>
      <w:r>
        <w:lastRenderedPageBreak/>
        <w:t>1NC – Heg Bad [Long]</w:t>
      </w:r>
    </w:p>
    <w:p w14:paraId="310BA0C4" w14:textId="77777777" w:rsidR="00C46985" w:rsidRPr="00C46985" w:rsidRDefault="00C46985" w:rsidP="00C46985">
      <w:pPr>
        <w:pStyle w:val="Heading4"/>
      </w:pPr>
      <w:r>
        <w:t xml:space="preserve">Trump makes transition </w:t>
      </w:r>
      <w:r w:rsidRPr="00C46985">
        <w:rPr>
          <w:u w:val="single"/>
        </w:rPr>
        <w:t>structurally inevitable</w:t>
      </w:r>
      <w:r>
        <w:t xml:space="preserve"> – openly attacks </w:t>
      </w:r>
      <w:r w:rsidRPr="00C46985">
        <w:t>institutions</w:t>
      </w:r>
      <w:r>
        <w:t xml:space="preserve"> and </w:t>
      </w:r>
      <w:r w:rsidRPr="00C46985">
        <w:rPr>
          <w:u w:val="single"/>
        </w:rPr>
        <w:t>ally commitments</w:t>
      </w:r>
      <w:r>
        <w:t xml:space="preserve">, pulls out of trade norms, and undercuts military </w:t>
      </w:r>
      <w:r w:rsidRPr="00C46985">
        <w:rPr>
          <w:u w:val="single"/>
        </w:rPr>
        <w:t>legitimacy</w:t>
      </w:r>
      <w:r>
        <w:t xml:space="preserve">. Fill-in will be </w:t>
      </w:r>
      <w:r w:rsidRPr="00C46985">
        <w:rPr>
          <w:u w:val="single"/>
        </w:rPr>
        <w:t>peaceful</w:t>
      </w:r>
      <w:r>
        <w:t xml:space="preserve"> and spur </w:t>
      </w:r>
      <w:r w:rsidRPr="00C46985">
        <w:rPr>
          <w:u w:val="single"/>
        </w:rPr>
        <w:t>regional diplomacy</w:t>
      </w:r>
      <w:r>
        <w:t xml:space="preserve">, but clinging to hegemony ensures a </w:t>
      </w:r>
      <w:r w:rsidRPr="00C46985">
        <w:rPr>
          <w:u w:val="single"/>
        </w:rPr>
        <w:t>violent transition</w:t>
      </w:r>
      <w:r>
        <w:t xml:space="preserve"> and </w:t>
      </w:r>
      <w:r>
        <w:rPr>
          <w:u w:val="single"/>
        </w:rPr>
        <w:t>international crises</w:t>
      </w:r>
      <w:r>
        <w:t xml:space="preserve">. </w:t>
      </w:r>
    </w:p>
    <w:p w14:paraId="262349C2" w14:textId="77777777" w:rsidR="00C46985" w:rsidRPr="00A55626" w:rsidRDefault="00C46985" w:rsidP="00C46985">
      <w:r w:rsidRPr="00A55626">
        <w:rPr>
          <w:rStyle w:val="Style13ptBold"/>
        </w:rPr>
        <w:t xml:space="preserve">Hurlburt ‘6/6 </w:t>
      </w:r>
      <w:r w:rsidRPr="00A55626">
        <w:rPr>
          <w:sz w:val="16"/>
          <w:szCs w:val="16"/>
        </w:rPr>
        <w:t xml:space="preserve">(Heather; 6/6/17; M.A. in International Relations and Affairs from George Washington University, B.A. in International Relations and Affairs from Brown University, Director at New Models of Policy Change; Daily Intelligeneer, “The World Without America,” </w:t>
      </w:r>
      <w:hyperlink r:id="rId11" w:history="1">
        <w:r w:rsidRPr="00A55626">
          <w:rPr>
            <w:rStyle w:val="Hyperlink"/>
            <w:sz w:val="16"/>
            <w:szCs w:val="16"/>
          </w:rPr>
          <w:t>http://nymag.com/daily/intelligencer/2017/06/the-world-without-america.html)</w:t>
        </w:r>
      </w:hyperlink>
    </w:p>
    <w:p w14:paraId="32D1670D" w14:textId="77777777" w:rsidR="00C46985" w:rsidRPr="00A55626" w:rsidRDefault="00C46985" w:rsidP="00C46985">
      <w:pPr>
        <w:rPr>
          <w:rStyle w:val="Style13ptBold"/>
          <w:sz w:val="16"/>
        </w:rPr>
      </w:pPr>
      <w:r w:rsidRPr="00A55626">
        <w:rPr>
          <w:u w:val="single"/>
        </w:rPr>
        <w:t>It’s time to stop asking whether</w:t>
      </w:r>
      <w:r w:rsidRPr="00A55626">
        <w:rPr>
          <w:sz w:val="16"/>
        </w:rPr>
        <w:t xml:space="preserve"> the </w:t>
      </w:r>
      <w:r w:rsidRPr="00A55626">
        <w:rPr>
          <w:u w:val="single"/>
        </w:rPr>
        <w:t>Trump</w:t>
      </w:r>
      <w:r w:rsidRPr="00A55626">
        <w:rPr>
          <w:sz w:val="16"/>
        </w:rPr>
        <w:t xml:space="preserve"> administration </w:t>
      </w:r>
      <w:r w:rsidRPr="00A55626">
        <w:rPr>
          <w:b/>
          <w:u w:val="single"/>
        </w:rPr>
        <w:t>believes in U.S. global leadership</w:t>
      </w:r>
      <w:r w:rsidRPr="00A55626">
        <w:rPr>
          <w:u w:val="single"/>
        </w:rPr>
        <w:t xml:space="preserve"> as we’ve known</w:t>
      </w:r>
      <w:r w:rsidRPr="00A55626">
        <w:rPr>
          <w:sz w:val="16"/>
        </w:rPr>
        <w:t xml:space="preserve"> it </w:t>
      </w:r>
      <w:r w:rsidRPr="00A55626">
        <w:rPr>
          <w:u w:val="single"/>
        </w:rPr>
        <w:t>since World War II. The answer is clear</w:t>
      </w:r>
      <w:r w:rsidRPr="00A55626">
        <w:rPr>
          <w:sz w:val="16"/>
        </w:rPr>
        <w:t xml:space="preserve"> now. </w:t>
      </w:r>
      <w:r w:rsidRPr="00A55626">
        <w:rPr>
          <w:b/>
          <w:u w:val="single"/>
        </w:rPr>
        <w:t>It doesn’t</w:t>
      </w:r>
      <w:r w:rsidRPr="00A55626">
        <w:rPr>
          <w:u w:val="single"/>
        </w:rPr>
        <w:t>. It’s</w:t>
      </w:r>
      <w:r w:rsidRPr="00A55626">
        <w:rPr>
          <w:sz w:val="16"/>
        </w:rPr>
        <w:t xml:space="preserve"> also </w:t>
      </w:r>
      <w:r w:rsidRPr="00A55626">
        <w:rPr>
          <w:u w:val="single"/>
        </w:rPr>
        <w:t>time to stop hoping</w:t>
      </w:r>
      <w:r w:rsidRPr="00A55626">
        <w:rPr>
          <w:sz w:val="16"/>
        </w:rPr>
        <w:t xml:space="preserve"> that the </w:t>
      </w:r>
      <w:r w:rsidRPr="00A55626">
        <w:rPr>
          <w:u w:val="single"/>
        </w:rPr>
        <w:t xml:space="preserve">officials around Trump can prop up international institutions as fast as he </w:t>
      </w:r>
      <w:r w:rsidRPr="00A55626">
        <w:rPr>
          <w:b/>
          <w:u w:val="single"/>
        </w:rPr>
        <w:t>assaults them</w:t>
      </w:r>
      <w:r w:rsidRPr="00A55626">
        <w:rPr>
          <w:sz w:val="16"/>
        </w:rPr>
        <w:t xml:space="preserve">. Cabinet secretaries and career </w:t>
      </w:r>
      <w:r w:rsidRPr="00A55626">
        <w:rPr>
          <w:u w:val="single"/>
        </w:rPr>
        <w:t>diplomats may be soothing Americans, but they aren’t fooling foreigners</w:t>
      </w:r>
      <w:r w:rsidRPr="00A55626">
        <w:rPr>
          <w:sz w:val="16"/>
        </w:rPr>
        <w:t xml:space="preserve">. No, President </w:t>
      </w:r>
      <w:r w:rsidRPr="00A55626">
        <w:rPr>
          <w:u w:val="single"/>
        </w:rPr>
        <w:t xml:space="preserve">Trump and his enablers are ushering us into a </w:t>
      </w:r>
      <w:r w:rsidRPr="00A55626">
        <w:rPr>
          <w:b/>
          <w:u w:val="single"/>
        </w:rPr>
        <w:t>new, post-American stage</w:t>
      </w:r>
      <w:r w:rsidRPr="00A55626">
        <w:rPr>
          <w:u w:val="single"/>
        </w:rPr>
        <w:t xml:space="preserve"> of global relations, at the speed of Twitter</w:t>
      </w:r>
      <w:r w:rsidRPr="00A55626">
        <w:rPr>
          <w:sz w:val="16"/>
        </w:rPr>
        <w:t>. Increasingly, </w:t>
      </w:r>
      <w:r w:rsidRPr="00A55626">
        <w:rPr>
          <w:u w:val="single"/>
        </w:rPr>
        <w:t>Washington is viewed by</w:t>
      </w:r>
      <w:r w:rsidRPr="00A55626">
        <w:rPr>
          <w:sz w:val="16"/>
        </w:rPr>
        <w:t xml:space="preserve"> other </w:t>
      </w:r>
      <w:r w:rsidRPr="00A55626">
        <w:rPr>
          <w:u w:val="single"/>
        </w:rPr>
        <w:t xml:space="preserve">nations </w:t>
      </w:r>
      <w:r w:rsidRPr="00A55626">
        <w:rPr>
          <w:b/>
          <w:u w:val="single"/>
        </w:rPr>
        <w:t>a problem to be managed</w:t>
      </w:r>
      <w:r w:rsidRPr="00A55626">
        <w:rPr>
          <w:u w:val="single"/>
        </w:rPr>
        <w:t xml:space="preserve"> rather than a leader</w:t>
      </w:r>
      <w:r w:rsidRPr="00A55626">
        <w:rPr>
          <w:sz w:val="16"/>
        </w:rPr>
        <w:t xml:space="preserve"> to be sought.  </w:t>
      </w:r>
      <w:r w:rsidRPr="00A55626">
        <w:rPr>
          <w:u w:val="single"/>
        </w:rPr>
        <w:t>World leaders are building new relationships</w:t>
      </w:r>
      <w:r w:rsidRPr="00A55626">
        <w:rPr>
          <w:sz w:val="16"/>
        </w:rPr>
        <w:t xml:space="preserve"> – </w:t>
      </w:r>
      <w:r w:rsidRPr="00A55626">
        <w:rPr>
          <w:u w:val="single"/>
        </w:rPr>
        <w:t>and jockeying for the space we’ve left behind</w:t>
      </w:r>
      <w:r w:rsidRPr="00A55626">
        <w:rPr>
          <w:sz w:val="16"/>
        </w:rPr>
        <w:t xml:space="preserve"> – as fast as they can, </w:t>
      </w:r>
      <w:r w:rsidRPr="00A55626">
        <w:rPr>
          <w:u w:val="single"/>
        </w:rPr>
        <w:t>while the U.S. trashes its relations and fights</w:t>
      </w:r>
      <w:r w:rsidRPr="00A55626">
        <w:rPr>
          <w:sz w:val="16"/>
        </w:rPr>
        <w:t xml:space="preserve"> over the last election at home.  </w:t>
      </w:r>
      <w:r w:rsidRPr="00A55626">
        <w:rPr>
          <w:u w:val="single"/>
        </w:rPr>
        <w:t xml:space="preserve">On security, politics, and economics, </w:t>
      </w:r>
      <w:r w:rsidRPr="00A55626">
        <w:rPr>
          <w:b/>
          <w:u w:val="single"/>
        </w:rPr>
        <w:t>no one is waiting</w:t>
      </w:r>
      <w:r w:rsidRPr="00A55626">
        <w:rPr>
          <w:u w:val="single"/>
        </w:rPr>
        <w:t xml:space="preserve"> for the grown-ups</w:t>
      </w:r>
      <w:r w:rsidRPr="00A55626">
        <w:rPr>
          <w:sz w:val="16"/>
        </w:rPr>
        <w:t xml:space="preserve">, the midterms, or Vice-President Pence.  </w:t>
      </w:r>
      <w:r w:rsidRPr="00A55626">
        <w:rPr>
          <w:u w:val="single"/>
        </w:rPr>
        <w:t>Consider our closest ally, the U</w:t>
      </w:r>
      <w:r w:rsidRPr="00A55626">
        <w:rPr>
          <w:sz w:val="16"/>
        </w:rPr>
        <w:t xml:space="preserve">nited </w:t>
      </w:r>
      <w:r w:rsidRPr="00A55626">
        <w:rPr>
          <w:u w:val="single"/>
        </w:rPr>
        <w:t>K</w:t>
      </w:r>
      <w:r w:rsidRPr="00A55626">
        <w:rPr>
          <w:sz w:val="16"/>
        </w:rPr>
        <w:t xml:space="preserve">ingdom. </w:t>
      </w:r>
      <w:r w:rsidRPr="00A55626">
        <w:rPr>
          <w:u w:val="single"/>
        </w:rPr>
        <w:t>The country has suffered two</w:t>
      </w:r>
      <w:r w:rsidRPr="00A55626">
        <w:rPr>
          <w:sz w:val="16"/>
        </w:rPr>
        <w:t xml:space="preserve"> grievous </w:t>
      </w:r>
      <w:r w:rsidRPr="00A55626">
        <w:rPr>
          <w:u w:val="single"/>
        </w:rPr>
        <w:t>terror attacks in the last two weeks.  Its sitting prime minister is one of few</w:t>
      </w:r>
      <w:r w:rsidRPr="00A55626">
        <w:rPr>
          <w:sz w:val="16"/>
        </w:rPr>
        <w:t xml:space="preserve"> world leaders </w:t>
      </w:r>
      <w:r w:rsidRPr="00A55626">
        <w:rPr>
          <w:u w:val="single"/>
        </w:rPr>
        <w:t>with whom</w:t>
      </w:r>
      <w:r w:rsidRPr="00A55626">
        <w:rPr>
          <w:sz w:val="16"/>
        </w:rPr>
        <w:t xml:space="preserve"> the </w:t>
      </w:r>
      <w:r w:rsidRPr="00A55626">
        <w:rPr>
          <w:u w:val="single"/>
        </w:rPr>
        <w:t>Trump</w:t>
      </w:r>
      <w:r w:rsidRPr="00A55626">
        <w:rPr>
          <w:sz w:val="16"/>
        </w:rPr>
        <w:t xml:space="preserve"> White House enjoyed </w:t>
      </w:r>
      <w:r w:rsidRPr="00A55626">
        <w:rPr>
          <w:u w:val="single"/>
        </w:rPr>
        <w:t>cordial relations</w:t>
      </w:r>
      <w:r w:rsidRPr="00A55626">
        <w:rPr>
          <w:sz w:val="16"/>
        </w:rPr>
        <w:t xml:space="preserve"> — </w:t>
      </w:r>
      <w:r w:rsidRPr="00A55626">
        <w:rPr>
          <w:u w:val="single"/>
        </w:rPr>
        <w:t>so much so that the White House floated</w:t>
      </w:r>
      <w:r w:rsidRPr="00A55626">
        <w:rPr>
          <w:sz w:val="16"/>
        </w:rPr>
        <w:t xml:space="preserve"> the idea of </w:t>
      </w:r>
      <w:r w:rsidRPr="00A55626">
        <w:rPr>
          <w:u w:val="single"/>
        </w:rPr>
        <w:t xml:space="preserve">a Trump visit </w:t>
      </w:r>
      <w:r w:rsidRPr="00A55626">
        <w:rPr>
          <w:sz w:val="16"/>
        </w:rPr>
        <w:t xml:space="preserve">after the most recent London attacks. </w:t>
      </w:r>
      <w:r w:rsidRPr="00A55626">
        <w:rPr>
          <w:u w:val="single"/>
        </w:rPr>
        <w:t xml:space="preserve">The British government was </w:t>
      </w:r>
      <w:r w:rsidRPr="00A55626">
        <w:rPr>
          <w:b/>
          <w:u w:val="single"/>
        </w:rPr>
        <w:t>having none of it</w:t>
      </w:r>
      <w:r w:rsidRPr="00A55626">
        <w:rPr>
          <w:sz w:val="16"/>
        </w:rPr>
        <w:t xml:space="preserve"> though. </w:t>
      </w:r>
      <w:r w:rsidRPr="00A55626">
        <w:rPr>
          <w:u w:val="single"/>
        </w:rPr>
        <w:t>Trump</w:t>
      </w:r>
      <w:r w:rsidRPr="00A55626">
        <w:rPr>
          <w:sz w:val="16"/>
        </w:rPr>
        <w:t xml:space="preserve"> and his team had</w:t>
      </w:r>
      <w:r w:rsidRPr="00A55626">
        <w:rPr>
          <w:u w:val="single"/>
        </w:rPr>
        <w:t> both undercut Prime Minister May’s short-term political prospects and run over</w:t>
      </w:r>
      <w:r w:rsidRPr="00A55626">
        <w:rPr>
          <w:sz w:val="16"/>
        </w:rPr>
        <w:t xml:space="preserve"> some of the two countries’ most </w:t>
      </w:r>
      <w:r w:rsidRPr="00A55626">
        <w:rPr>
          <w:u w:val="single"/>
        </w:rPr>
        <w:t>basic shared interests.  When Trump raced to Twitter to exploit the London attacks</w:t>
      </w:r>
      <w:r w:rsidRPr="00A55626">
        <w:rPr>
          <w:sz w:val="16"/>
        </w:rPr>
        <w:t xml:space="preserve"> for domestic political points even before basic facts were clear — including twisting the words of the popular (and Muslim) mayor of London — </w:t>
      </w:r>
      <w:r w:rsidRPr="00A55626">
        <w:rPr>
          <w:u w:val="single"/>
        </w:rPr>
        <w:t>he demonstrated why the</w:t>
      </w:r>
      <w:r w:rsidRPr="00A55626">
        <w:rPr>
          <w:sz w:val="16"/>
        </w:rPr>
        <w:t xml:space="preserve"> ruling </w:t>
      </w:r>
      <w:r w:rsidRPr="00A55626">
        <w:rPr>
          <w:u w:val="single"/>
        </w:rPr>
        <w:t xml:space="preserve">Conservative Party thinks of him as a </w:t>
      </w:r>
      <w:r w:rsidRPr="00A55626">
        <w:rPr>
          <w:b/>
          <w:u w:val="single"/>
        </w:rPr>
        <w:t>loose cannon</w:t>
      </w:r>
      <w:r w:rsidRPr="00A55626">
        <w:rPr>
          <w:sz w:val="16"/>
        </w:rPr>
        <w:t xml:space="preserve"> whose presence might send British voters into the arms of the Labour Party when the country votes on Thursday. </w:t>
      </w:r>
      <w:r w:rsidRPr="00A55626">
        <w:rPr>
          <w:u w:val="single"/>
        </w:rPr>
        <w:t>There’s</w:t>
      </w:r>
      <w:r w:rsidRPr="00A55626">
        <w:rPr>
          <w:sz w:val="16"/>
        </w:rPr>
        <w:t xml:space="preserve"> also </w:t>
      </w:r>
      <w:r w:rsidRPr="00A55626">
        <w:rPr>
          <w:u w:val="single"/>
        </w:rPr>
        <w:t>the awkward matter of Nigel Farage</w:t>
      </w:r>
      <w:r w:rsidRPr="00A55626">
        <w:rPr>
          <w:sz w:val="16"/>
        </w:rPr>
        <w:t xml:space="preserve">, the former head of the right-wing U.K. Independence Party, </w:t>
      </w:r>
      <w:r w:rsidRPr="00A55626">
        <w:rPr>
          <w:u w:val="single"/>
        </w:rPr>
        <w:t>who’s been named as a “person of interest” in the FBI’s investigation of Trump–Russia</w:t>
      </w:r>
      <w:r w:rsidRPr="00A55626">
        <w:rPr>
          <w:sz w:val="16"/>
        </w:rPr>
        <w:t xml:space="preserve"> 2016 campaign contacts.  </w:t>
      </w:r>
      <w:r w:rsidRPr="00A55626">
        <w:rPr>
          <w:u w:val="single"/>
        </w:rPr>
        <w:t>U.K. conservatives</w:t>
      </w:r>
      <w:r w:rsidRPr="00A55626">
        <w:rPr>
          <w:sz w:val="16"/>
        </w:rPr>
        <w:t xml:space="preserve"> are quietly picking up former UKIP voters — and </w:t>
      </w:r>
      <w:r w:rsidRPr="00A55626">
        <w:rPr>
          <w:u w:val="single"/>
        </w:rPr>
        <w:t xml:space="preserve">don’t need the </w:t>
      </w:r>
      <w:r w:rsidRPr="00A55626">
        <w:rPr>
          <w:b/>
          <w:u w:val="single"/>
        </w:rPr>
        <w:t>embarrassment of the connection</w:t>
      </w:r>
      <w:r w:rsidRPr="00A55626">
        <w:rPr>
          <w:sz w:val="16"/>
        </w:rPr>
        <w:t xml:space="preserve"> being spotlighted. </w:t>
      </w:r>
      <w:r w:rsidRPr="00A55626">
        <w:rPr>
          <w:u w:val="single"/>
        </w:rPr>
        <w:t>Suddenly America is that kind of country</w:t>
      </w:r>
      <w:r w:rsidRPr="00A55626">
        <w:rPr>
          <w:sz w:val="16"/>
        </w:rPr>
        <w:t xml:space="preserve"> though — </w:t>
      </w:r>
      <w:r w:rsidRPr="00A55626">
        <w:rPr>
          <w:u w:val="single"/>
        </w:rPr>
        <w:t>an ally to keep at a wary, and often awkward, distance</w:t>
      </w:r>
      <w:r w:rsidRPr="00A55626">
        <w:rPr>
          <w:sz w:val="16"/>
        </w:rPr>
        <w:t xml:space="preserve">. Hanging over the whole election is the stark new reality that the next British government will have to contend with. </w:t>
      </w:r>
      <w:r w:rsidRPr="00A55626">
        <w:rPr>
          <w:u w:val="single"/>
        </w:rPr>
        <w:t xml:space="preserve">Washington </w:t>
      </w:r>
      <w:r w:rsidRPr="00A55626">
        <w:rPr>
          <w:b/>
          <w:u w:val="single"/>
        </w:rPr>
        <w:t>broke confidentiality agreements</w:t>
      </w:r>
      <w:r w:rsidRPr="00A55626">
        <w:rPr>
          <w:u w:val="single"/>
        </w:rPr>
        <w:t xml:space="preserve"> and </w:t>
      </w:r>
      <w:r w:rsidRPr="00A55626">
        <w:rPr>
          <w:b/>
          <w:u w:val="single"/>
        </w:rPr>
        <w:t>enraged</w:t>
      </w:r>
      <w:r w:rsidRPr="00A55626">
        <w:rPr>
          <w:sz w:val="16"/>
        </w:rPr>
        <w:t xml:space="preserve"> U.K. </w:t>
      </w:r>
      <w:r w:rsidRPr="00A55626">
        <w:rPr>
          <w:u w:val="single"/>
        </w:rPr>
        <w:t>law enforcement with leaks after</w:t>
      </w:r>
      <w:r w:rsidRPr="00A55626">
        <w:rPr>
          <w:sz w:val="16"/>
        </w:rPr>
        <w:t xml:space="preserve"> the </w:t>
      </w:r>
      <w:r w:rsidRPr="00A55626">
        <w:rPr>
          <w:u w:val="single"/>
        </w:rPr>
        <w:t>Manchester</w:t>
      </w:r>
      <w:r w:rsidRPr="00A55626">
        <w:rPr>
          <w:sz w:val="16"/>
        </w:rPr>
        <w:t xml:space="preserve"> attacks.  And </w:t>
      </w:r>
      <w:r w:rsidRPr="00A55626">
        <w:rPr>
          <w:u w:val="single"/>
        </w:rPr>
        <w:t>Trump’s refusal to reaffirm NATO’s core principle</w:t>
      </w:r>
      <w:r w:rsidRPr="00A55626">
        <w:rPr>
          <w:sz w:val="16"/>
        </w:rPr>
        <w:t xml:space="preserve"> — an attack on one is an attack on all — </w:t>
      </w:r>
      <w:r w:rsidRPr="00A55626">
        <w:rPr>
          <w:u w:val="single"/>
        </w:rPr>
        <w:t>leaves the U.K. badly exposed between a Europe it has left and a U.S. it can no longer count on</w:t>
      </w:r>
      <w:r w:rsidRPr="00A55626">
        <w:rPr>
          <w:sz w:val="16"/>
        </w:rPr>
        <w:t xml:space="preserve">. Other </w:t>
      </w:r>
      <w:r w:rsidRPr="00A55626">
        <w:rPr>
          <w:u w:val="single"/>
        </w:rPr>
        <w:t>key European allies have</w:t>
      </w:r>
      <w:r w:rsidRPr="00A55626">
        <w:rPr>
          <w:sz w:val="16"/>
        </w:rPr>
        <w:t xml:space="preserve"> also </w:t>
      </w:r>
      <w:r w:rsidRPr="00A55626">
        <w:rPr>
          <w:u w:val="single"/>
        </w:rPr>
        <w:t>started treating us in ways that would have been unthinkable</w:t>
      </w:r>
      <w:r w:rsidRPr="00A55626">
        <w:rPr>
          <w:sz w:val="16"/>
        </w:rPr>
        <w:t xml:space="preserve"> until last year. </w:t>
      </w:r>
      <w:r w:rsidRPr="00A55626">
        <w:rPr>
          <w:u w:val="single"/>
        </w:rPr>
        <w:t xml:space="preserve">The French and German publics are </w:t>
      </w:r>
      <w:r w:rsidRPr="00A55626">
        <w:rPr>
          <w:b/>
          <w:u w:val="single"/>
        </w:rPr>
        <w:t>so angry at Trump</w:t>
      </w:r>
      <w:r w:rsidRPr="00A55626">
        <w:rPr>
          <w:u w:val="single"/>
        </w:rPr>
        <w:t xml:space="preserve"> that leaders are </w:t>
      </w:r>
      <w:r w:rsidRPr="00A55626">
        <w:rPr>
          <w:b/>
          <w:u w:val="single"/>
        </w:rPr>
        <w:t>mocking him</w:t>
      </w:r>
      <w:r w:rsidRPr="00A55626">
        <w:rPr>
          <w:sz w:val="16"/>
        </w:rPr>
        <w:t xml:space="preserve"> to rile up their supporters. </w:t>
      </w:r>
      <w:r w:rsidRPr="00A55626">
        <w:rPr>
          <w:u w:val="single"/>
        </w:rPr>
        <w:t>French president</w:t>
      </w:r>
      <w:r w:rsidRPr="00A55626">
        <w:rPr>
          <w:sz w:val="16"/>
        </w:rPr>
        <w:t xml:space="preserve"> Emmanuel Macron and his government </w:t>
      </w:r>
      <w:r w:rsidRPr="00A55626">
        <w:rPr>
          <w:u w:val="single"/>
        </w:rPr>
        <w:t>are trolling the U.S.  daily in</w:t>
      </w:r>
      <w:r w:rsidRPr="00A55626">
        <w:rPr>
          <w:sz w:val="16"/>
        </w:rPr>
        <w:t xml:space="preserve"> (English-language) </w:t>
      </w:r>
      <w:r w:rsidRPr="00A55626">
        <w:rPr>
          <w:u w:val="single"/>
        </w:rPr>
        <w:t>social media</w:t>
      </w:r>
      <w:r w:rsidRPr="00A55626">
        <w:rPr>
          <w:sz w:val="16"/>
        </w:rPr>
        <w:t xml:space="preserve"> ahead of France’s parliamentary election — in which his party has surged to an unexpectedly strong lead in polling.  German premier Angela </w:t>
      </w:r>
      <w:r w:rsidRPr="00A55626">
        <w:rPr>
          <w:u w:val="single"/>
        </w:rPr>
        <w:t>Merkel, who once looked to be in trouble in German elections</w:t>
      </w:r>
      <w:r w:rsidRPr="00A55626">
        <w:rPr>
          <w:sz w:val="16"/>
        </w:rPr>
        <w:t xml:space="preserve"> this fall, </w:t>
      </w:r>
      <w:r w:rsidRPr="00A55626">
        <w:rPr>
          <w:u w:val="single"/>
        </w:rPr>
        <w:t>is riding high as she</w:t>
      </w:r>
      <w:r w:rsidRPr="00A55626">
        <w:rPr>
          <w:sz w:val="16"/>
        </w:rPr>
        <w:t xml:space="preserve"> soberly </w:t>
      </w:r>
      <w:r w:rsidRPr="00A55626">
        <w:rPr>
          <w:u w:val="single"/>
        </w:rPr>
        <w:t xml:space="preserve">tells the German public that the </w:t>
      </w:r>
      <w:r w:rsidRPr="00A55626">
        <w:rPr>
          <w:b/>
          <w:u w:val="single"/>
        </w:rPr>
        <w:t>days they could depend on others</w:t>
      </w:r>
      <w:r w:rsidRPr="00A55626">
        <w:rPr>
          <w:u w:val="single"/>
        </w:rPr>
        <w:t xml:space="preserve"> outside Europe </w:t>
      </w:r>
      <w:r w:rsidRPr="00A55626">
        <w:rPr>
          <w:b/>
          <w:u w:val="single"/>
        </w:rPr>
        <w:t>are over</w:t>
      </w:r>
      <w:r w:rsidRPr="00A55626">
        <w:rPr>
          <w:u w:val="single"/>
        </w:rPr>
        <w:t>. Campaign insults may be forgotten, but</w:t>
      </w:r>
      <w:r w:rsidRPr="00A55626">
        <w:rPr>
          <w:sz w:val="16"/>
        </w:rPr>
        <w:t xml:space="preserve"> the </w:t>
      </w:r>
      <w:r w:rsidRPr="00A55626">
        <w:rPr>
          <w:u w:val="single"/>
        </w:rPr>
        <w:t>follow-up actions to build relationships and institutions that don’t depend on Washington</w:t>
      </w:r>
      <w:r w:rsidRPr="00A55626">
        <w:rPr>
          <w:sz w:val="16"/>
        </w:rPr>
        <w:t xml:space="preserve"> — and downgrade those that do — </w:t>
      </w:r>
      <w:r w:rsidRPr="00A55626">
        <w:rPr>
          <w:u w:val="single"/>
        </w:rPr>
        <w:t>will be harder to reverse</w:t>
      </w:r>
      <w:r w:rsidRPr="00A55626">
        <w:rPr>
          <w:sz w:val="16"/>
        </w:rPr>
        <w:t xml:space="preserve">. American </w:t>
      </w:r>
      <w:r w:rsidRPr="00A55626">
        <w:rPr>
          <w:u w:val="single"/>
        </w:rPr>
        <w:t>businesses want U.S.-EU agreements that harmonize</w:t>
      </w:r>
      <w:r w:rsidRPr="00A55626">
        <w:rPr>
          <w:sz w:val="16"/>
        </w:rPr>
        <w:t xml:space="preserve"> environmental and health </w:t>
      </w:r>
      <w:r w:rsidRPr="00A55626">
        <w:rPr>
          <w:u w:val="single"/>
        </w:rPr>
        <w:t>regulations</w:t>
      </w:r>
      <w:r w:rsidRPr="00A55626">
        <w:rPr>
          <w:sz w:val="16"/>
        </w:rPr>
        <w:t xml:space="preserve">, which saves them money — </w:t>
      </w:r>
      <w:r w:rsidRPr="00A55626">
        <w:rPr>
          <w:u w:val="single"/>
        </w:rPr>
        <w:t>but after Trump left</w:t>
      </w:r>
      <w:r w:rsidRPr="00A55626">
        <w:rPr>
          <w:sz w:val="16"/>
        </w:rPr>
        <w:t xml:space="preserve"> the popular </w:t>
      </w:r>
      <w:r w:rsidRPr="00A55626">
        <w:rPr>
          <w:u w:val="single"/>
        </w:rPr>
        <w:t>Paris</w:t>
      </w:r>
      <w:r w:rsidRPr="00A55626">
        <w:rPr>
          <w:sz w:val="16"/>
        </w:rPr>
        <w:t xml:space="preserve"> accord </w:t>
      </w:r>
      <w:r w:rsidRPr="00A55626">
        <w:rPr>
          <w:u w:val="single"/>
        </w:rPr>
        <w:t>those will be harder to come by. The</w:t>
      </w:r>
      <w:r w:rsidRPr="00A55626">
        <w:rPr>
          <w:sz w:val="16"/>
        </w:rPr>
        <w:t xml:space="preserve"> general </w:t>
      </w:r>
      <w:r w:rsidRPr="00A55626">
        <w:rPr>
          <w:u w:val="single"/>
        </w:rPr>
        <w:t xml:space="preserve">chill in </w:t>
      </w:r>
      <w:r w:rsidRPr="00A55626">
        <w:rPr>
          <w:u w:val="single"/>
        </w:rPr>
        <w:lastRenderedPageBreak/>
        <w:t>relations is likely to mean</w:t>
      </w:r>
      <w:r w:rsidRPr="00A55626">
        <w:rPr>
          <w:sz w:val="16"/>
        </w:rPr>
        <w:t xml:space="preserve"> a </w:t>
      </w:r>
      <w:r w:rsidRPr="00A55626">
        <w:rPr>
          <w:b/>
          <w:u w:val="single"/>
        </w:rPr>
        <w:t>decline in European support</w:t>
      </w:r>
      <w:r w:rsidRPr="00A55626">
        <w:rPr>
          <w:u w:val="single"/>
        </w:rPr>
        <w:t xml:space="preserve"> for any </w:t>
      </w:r>
      <w:r w:rsidRPr="00A55626">
        <w:rPr>
          <w:sz w:val="16"/>
        </w:rPr>
        <w:t xml:space="preserve">potential </w:t>
      </w:r>
      <w:r w:rsidRPr="00A55626">
        <w:rPr>
          <w:u w:val="single"/>
        </w:rPr>
        <w:t>U.S. military actions. That means more deployments</w:t>
      </w:r>
      <w:r w:rsidRPr="00A55626">
        <w:rPr>
          <w:sz w:val="16"/>
        </w:rPr>
        <w:t xml:space="preserve"> for American service members, </w:t>
      </w:r>
      <w:r w:rsidRPr="00A55626">
        <w:rPr>
          <w:u w:val="single"/>
        </w:rPr>
        <w:t>and more of the bill footed by American taxpayers. It may</w:t>
      </w:r>
      <w:r w:rsidRPr="00A55626">
        <w:rPr>
          <w:sz w:val="16"/>
        </w:rPr>
        <w:t xml:space="preserve"> also </w:t>
      </w:r>
      <w:r w:rsidRPr="00A55626">
        <w:rPr>
          <w:u w:val="single"/>
        </w:rPr>
        <w:t>mean less European willingness to host and</w:t>
      </w:r>
      <w:r w:rsidRPr="00A55626">
        <w:rPr>
          <w:sz w:val="16"/>
        </w:rPr>
        <w:t xml:space="preserve"> help p</w:t>
      </w:r>
      <w:r w:rsidRPr="00A55626">
        <w:rPr>
          <w:u w:val="single"/>
        </w:rPr>
        <w:t>ay for the U.S. military bases that support Middle East operations</w:t>
      </w:r>
      <w:r w:rsidRPr="00A55626">
        <w:rPr>
          <w:sz w:val="16"/>
        </w:rPr>
        <w:t xml:space="preserve">. In the long term, </w:t>
      </w:r>
      <w:r w:rsidRPr="00A55626">
        <w:rPr>
          <w:u w:val="single"/>
        </w:rPr>
        <w:t xml:space="preserve">the perception that Europe’s interests are different are likely to lead toward </w:t>
      </w:r>
      <w:r w:rsidRPr="00A55626">
        <w:rPr>
          <w:b/>
          <w:u w:val="single"/>
        </w:rPr>
        <w:t>exactly the opposite of Trump’s call</w:t>
      </w:r>
      <w:r w:rsidRPr="00A55626">
        <w:rPr>
          <w:u w:val="single"/>
        </w:rPr>
        <w:t xml:space="preserve"> for Europe to spend</w:t>
      </w:r>
      <w:r w:rsidRPr="00A55626">
        <w:rPr>
          <w:sz w:val="16"/>
        </w:rPr>
        <w:t xml:space="preserve"> more </w:t>
      </w:r>
      <w:r w:rsidRPr="00A55626">
        <w:rPr>
          <w:u w:val="single"/>
        </w:rPr>
        <w:t>money on NATO</w:t>
      </w:r>
      <w:r w:rsidRPr="00A55626">
        <w:rPr>
          <w:sz w:val="16"/>
        </w:rPr>
        <w:t xml:space="preserve">. Instead, </w:t>
      </w:r>
      <w:r w:rsidRPr="00A55626">
        <w:rPr>
          <w:u w:val="single"/>
        </w:rPr>
        <w:t>we may see moves toward security institutions based on the EU</w:t>
      </w:r>
      <w:r w:rsidRPr="00A55626">
        <w:rPr>
          <w:sz w:val="16"/>
        </w:rPr>
        <w:t xml:space="preserve"> — </w:t>
      </w:r>
      <w:r w:rsidRPr="00A55626">
        <w:rPr>
          <w:u w:val="single"/>
        </w:rPr>
        <w:t>where the U.S. is out of the loop</w:t>
      </w:r>
      <w:r w:rsidRPr="00A55626">
        <w:rPr>
          <w:sz w:val="16"/>
        </w:rPr>
        <w:t xml:space="preserve"> — instead of NATO.  Outside Europe, </w:t>
      </w:r>
      <w:r w:rsidRPr="00A55626">
        <w:rPr>
          <w:u w:val="single"/>
        </w:rPr>
        <w:t>countries that we are used to thinking of as partners</w:t>
      </w:r>
      <w:r w:rsidRPr="00A55626">
        <w:rPr>
          <w:sz w:val="16"/>
        </w:rPr>
        <w:t xml:space="preserve"> — and perhaps junior partners — </w:t>
      </w:r>
      <w:r w:rsidRPr="00A55626">
        <w:rPr>
          <w:u w:val="single"/>
        </w:rPr>
        <w:t xml:space="preserve">are </w:t>
      </w:r>
      <w:r w:rsidRPr="00A55626">
        <w:rPr>
          <w:b/>
          <w:u w:val="single"/>
        </w:rPr>
        <w:t>stepping up to fill space</w:t>
      </w:r>
      <w:r w:rsidRPr="00A55626">
        <w:rPr>
          <w:u w:val="single"/>
        </w:rPr>
        <w:t xml:space="preserve"> the U.S. is vacating. </w:t>
      </w:r>
      <w:r w:rsidRPr="00A55626">
        <w:rPr>
          <w:b/>
          <w:u w:val="single"/>
        </w:rPr>
        <w:t>China</w:t>
      </w:r>
      <w:r w:rsidRPr="00A55626">
        <w:rPr>
          <w:u w:val="single"/>
        </w:rPr>
        <w:t xml:space="preserve"> has amped up</w:t>
      </w:r>
      <w:r w:rsidRPr="00A55626">
        <w:rPr>
          <w:sz w:val="16"/>
        </w:rPr>
        <w:t xml:space="preserve"> its </w:t>
      </w:r>
      <w:r w:rsidRPr="00A55626">
        <w:rPr>
          <w:u w:val="single"/>
        </w:rPr>
        <w:t>rhetoric about being a</w:t>
      </w:r>
      <w:r w:rsidRPr="00A55626">
        <w:rPr>
          <w:sz w:val="16"/>
        </w:rPr>
        <w:t xml:space="preserve"> global </w:t>
      </w:r>
      <w:r w:rsidRPr="00A55626">
        <w:rPr>
          <w:u w:val="single"/>
        </w:rPr>
        <w:t>climate leader</w:t>
      </w:r>
      <w:r w:rsidRPr="00A55626">
        <w:rPr>
          <w:sz w:val="16"/>
        </w:rPr>
        <w:t xml:space="preserve"> — </w:t>
      </w:r>
      <w:r w:rsidRPr="00A55626">
        <w:rPr>
          <w:u w:val="single"/>
        </w:rPr>
        <w:t xml:space="preserve">rolling out a new partnership with the European Union and lecturing about </w:t>
      </w:r>
      <w:r w:rsidRPr="00A55626">
        <w:rPr>
          <w:b/>
          <w:u w:val="single"/>
        </w:rPr>
        <w:t>“international responsibility”</w:t>
      </w:r>
      <w:r w:rsidRPr="00A55626">
        <w:rPr>
          <w:sz w:val="16"/>
        </w:rPr>
        <w:t xml:space="preserve"> to manage global warming, </w:t>
      </w:r>
      <w:r w:rsidRPr="00A55626">
        <w:rPr>
          <w:u w:val="single"/>
        </w:rPr>
        <w:t>in tones we’re more used to hearing from Washington</w:t>
      </w:r>
      <w:r w:rsidRPr="00A55626">
        <w:rPr>
          <w:sz w:val="16"/>
        </w:rPr>
        <w:t xml:space="preserve">, not directed at it. </w:t>
      </w:r>
      <w:r w:rsidRPr="00A55626">
        <w:rPr>
          <w:u w:val="single"/>
        </w:rPr>
        <w:t>You can’t open a</w:t>
      </w:r>
      <w:r w:rsidRPr="00A55626">
        <w:rPr>
          <w:sz w:val="16"/>
        </w:rPr>
        <w:t xml:space="preserve"> foreign-policy </w:t>
      </w:r>
      <w:r w:rsidRPr="00A55626">
        <w:rPr>
          <w:u w:val="single"/>
        </w:rPr>
        <w:t>journal without finding an article on “One Belt One Road,” China’s regional economic pla</w:t>
      </w:r>
      <w:r w:rsidRPr="00A55626">
        <w:rPr>
          <w:sz w:val="16"/>
        </w:rPr>
        <w:t xml:space="preserve">n which it is touting as a vehicle for foreign investment and integration — </w:t>
      </w:r>
      <w:r w:rsidRPr="00A55626">
        <w:rPr>
          <w:u w:val="single"/>
        </w:rPr>
        <w:t>a stirring contrast to the U.S. pullout from the T</w:t>
      </w:r>
      <w:r w:rsidRPr="00A55626">
        <w:rPr>
          <w:sz w:val="16"/>
        </w:rPr>
        <w:t>rans-</w:t>
      </w:r>
      <w:r w:rsidRPr="00A55626">
        <w:rPr>
          <w:u w:val="single"/>
        </w:rPr>
        <w:t>P</w:t>
      </w:r>
      <w:r w:rsidRPr="00A55626">
        <w:rPr>
          <w:sz w:val="16"/>
        </w:rPr>
        <w:t xml:space="preserve">acific </w:t>
      </w:r>
      <w:r w:rsidRPr="00A55626">
        <w:rPr>
          <w:u w:val="single"/>
        </w:rPr>
        <w:t>P</w:t>
      </w:r>
      <w:r w:rsidRPr="00A55626">
        <w:rPr>
          <w:sz w:val="16"/>
        </w:rPr>
        <w:t xml:space="preserve">artnership (even if there is less to “One Belt” than meets the eye). And </w:t>
      </w:r>
      <w:r w:rsidRPr="00A55626">
        <w:rPr>
          <w:u w:val="single"/>
        </w:rPr>
        <w:t xml:space="preserve">as Beijing offers </w:t>
      </w:r>
      <w:r w:rsidRPr="00A55626">
        <w:rPr>
          <w:b/>
          <w:u w:val="single"/>
        </w:rPr>
        <w:t>diplomatic and economic carrots</w:t>
      </w:r>
      <w:r w:rsidRPr="00A55626">
        <w:rPr>
          <w:u w:val="single"/>
        </w:rPr>
        <w:t>, it has kept up its shows of force in maritime territories it disputes with U.S. partners</w:t>
      </w:r>
      <w:r w:rsidRPr="00A55626">
        <w:rPr>
          <w:sz w:val="16"/>
        </w:rPr>
        <w:t xml:space="preserve"> and allies. </w:t>
      </w:r>
      <w:r w:rsidRPr="00A55626">
        <w:rPr>
          <w:u w:val="single"/>
        </w:rPr>
        <w:t>China is building its own leadership on its own terms</w:t>
      </w:r>
      <w:r w:rsidRPr="00A55626">
        <w:rPr>
          <w:sz w:val="16"/>
        </w:rPr>
        <w:t xml:space="preserve">, thank you very much.  </w:t>
      </w:r>
      <w:r w:rsidRPr="00A55626">
        <w:rPr>
          <w:b/>
          <w:u w:val="single"/>
        </w:rPr>
        <w:t>So is India</w:t>
      </w:r>
      <w:r w:rsidRPr="00A55626">
        <w:rPr>
          <w:sz w:val="16"/>
        </w:rPr>
        <w:t xml:space="preserve">. President </w:t>
      </w:r>
      <w:r w:rsidRPr="00A55626">
        <w:rPr>
          <w:u w:val="single"/>
        </w:rPr>
        <w:t>Trump had scarcely left Europe when Indian prime minister Modi arrived for a four-country tour, including trade talks and pledges to strengthen the global order</w:t>
      </w:r>
      <w:r w:rsidRPr="00A55626">
        <w:rPr>
          <w:sz w:val="16"/>
        </w:rPr>
        <w:t xml:space="preserve"> with Germany and — </w:t>
      </w:r>
      <w:r w:rsidRPr="00A55626">
        <w:rPr>
          <w:u w:val="single"/>
        </w:rPr>
        <w:t>on the heels of Trump’s</w:t>
      </w:r>
      <w:r w:rsidRPr="00A55626">
        <w:rPr>
          <w:sz w:val="16"/>
        </w:rPr>
        <w:t xml:space="preserve"> Paris climate-deal </w:t>
      </w:r>
      <w:r w:rsidRPr="00A55626">
        <w:rPr>
          <w:u w:val="single"/>
        </w:rPr>
        <w:t>pullout — work</w:t>
      </w:r>
      <w:r w:rsidRPr="00A55626">
        <w:rPr>
          <w:sz w:val="16"/>
        </w:rPr>
        <w:t xml:space="preserve"> together on the environment with France’s Macron. At the same time, </w:t>
      </w:r>
      <w:r w:rsidRPr="00A55626">
        <w:rPr>
          <w:u w:val="single"/>
        </w:rPr>
        <w:t>Indian defense officials were</w:t>
      </w:r>
      <w:r w:rsidRPr="00A55626">
        <w:rPr>
          <w:sz w:val="16"/>
        </w:rPr>
        <w:t xml:space="preserve"> at a regional meeting </w:t>
      </w:r>
      <w:r w:rsidRPr="00A55626">
        <w:rPr>
          <w:u w:val="single"/>
        </w:rPr>
        <w:t>pledging assistance to Vietnam’s military. Memories of Indian reluctance to</w:t>
      </w:r>
      <w:r w:rsidRPr="00A55626">
        <w:rPr>
          <w:sz w:val="16"/>
        </w:rPr>
        <w:t xml:space="preserve"> commit on </w:t>
      </w:r>
      <w:r w:rsidRPr="00A55626">
        <w:rPr>
          <w:u w:val="single"/>
        </w:rPr>
        <w:t>climate, and</w:t>
      </w:r>
      <w:r w:rsidRPr="00A55626">
        <w:rPr>
          <w:sz w:val="16"/>
        </w:rPr>
        <w:t xml:space="preserve"> its </w:t>
      </w:r>
      <w:r w:rsidRPr="00A55626">
        <w:rPr>
          <w:u w:val="single"/>
        </w:rPr>
        <w:t>discomfort at Washington’s role</w:t>
      </w:r>
      <w:r w:rsidRPr="00A55626">
        <w:rPr>
          <w:sz w:val="16"/>
        </w:rPr>
        <w:t xml:space="preserve"> supporting Vietnam and other Southeast Asian powers, </w:t>
      </w:r>
      <w:r w:rsidRPr="00A55626">
        <w:rPr>
          <w:u w:val="single"/>
        </w:rPr>
        <w:t xml:space="preserve">were </w:t>
      </w:r>
      <w:r w:rsidRPr="00A55626">
        <w:rPr>
          <w:b/>
          <w:u w:val="single"/>
        </w:rPr>
        <w:t>fading fast</w:t>
      </w:r>
      <w:r w:rsidRPr="00A55626">
        <w:rPr>
          <w:sz w:val="16"/>
        </w:rPr>
        <w:t xml:space="preserve"> </w:t>
      </w:r>
      <w:r w:rsidRPr="00A55626">
        <w:rPr>
          <w:u w:val="single"/>
        </w:rPr>
        <w:t xml:space="preserve">— as fast as </w:t>
      </w:r>
      <w:r w:rsidRPr="00A55626">
        <w:rPr>
          <w:b/>
          <w:u w:val="single"/>
        </w:rPr>
        <w:t>any expectation</w:t>
      </w:r>
      <w:r w:rsidRPr="00A55626">
        <w:rPr>
          <w:u w:val="single"/>
        </w:rPr>
        <w:t xml:space="preserve"> that Washington would take the lead</w:t>
      </w:r>
      <w:r w:rsidRPr="00A55626">
        <w:rPr>
          <w:sz w:val="16"/>
        </w:rPr>
        <w:t xml:space="preserve"> again soon, on either front.</w:t>
      </w:r>
    </w:p>
    <w:p w14:paraId="266B33D1" w14:textId="77777777" w:rsidR="00C46985" w:rsidRDefault="00C46985" w:rsidP="00C46985">
      <w:pPr>
        <w:pStyle w:val="Heading4"/>
      </w:pPr>
      <w:r>
        <w:t xml:space="preserve">Allowing the status quo to transition </w:t>
      </w:r>
      <w:r w:rsidRPr="00C46985">
        <w:rPr>
          <w:u w:val="single"/>
        </w:rPr>
        <w:t>de-escalates</w:t>
      </w:r>
      <w:r>
        <w:t xml:space="preserve"> global flashpoints. A unipolar world led by Trump </w:t>
      </w:r>
      <w:r>
        <w:rPr>
          <w:u w:val="single"/>
        </w:rPr>
        <w:t>guarantees</w:t>
      </w:r>
      <w:r>
        <w:t xml:space="preserve"> military challenges, unstable trade flows, and </w:t>
      </w:r>
      <w:r>
        <w:rPr>
          <w:u w:val="single"/>
        </w:rPr>
        <w:t>total norm collapse</w:t>
      </w:r>
      <w:r>
        <w:t xml:space="preserve">. </w:t>
      </w:r>
    </w:p>
    <w:p w14:paraId="79AFA773" w14:textId="77777777" w:rsidR="00C46985" w:rsidRPr="00A55626" w:rsidRDefault="00C46985" w:rsidP="00C46985">
      <w:r w:rsidRPr="00A55626">
        <w:rPr>
          <w:rStyle w:val="Style13ptBold"/>
        </w:rPr>
        <w:t>Gills &amp; Patomäki ’17</w:t>
      </w:r>
      <w:r w:rsidRPr="00A55626">
        <w:t xml:space="preserve"> </w:t>
      </w:r>
      <w:r w:rsidRPr="00A55626">
        <w:rPr>
          <w:sz w:val="16"/>
          <w:szCs w:val="16"/>
        </w:rPr>
        <w:t xml:space="preserve">(Barry; Professor of Global Politics at Newcastle University, PhD, International Relations, London School of Economics and Political Science; Heikki; Professor of International Relations at the University of Helsinki, Finland ;3/30/17, Real-World Economics Review, Iss. 79, “Trumponomics and the “post-hegemonic” world,” </w:t>
      </w:r>
      <w:hyperlink r:id="rId12" w:history="1">
        <w:r w:rsidRPr="00A55626">
          <w:rPr>
            <w:rStyle w:val="Hyperlink"/>
            <w:sz w:val="16"/>
            <w:szCs w:val="16"/>
          </w:rPr>
          <w:t>http://www.paecon.net/PAEReview/issue79/Patomaki79.pdf</w:t>
        </w:r>
      </w:hyperlink>
      <w:r w:rsidRPr="00A55626">
        <w:rPr>
          <w:sz w:val="16"/>
          <w:szCs w:val="16"/>
        </w:rPr>
        <w:t>, DOA: 7/5/17)</w:t>
      </w:r>
    </w:p>
    <w:p w14:paraId="62B7CE67" w14:textId="77777777" w:rsidR="00C46985" w:rsidRDefault="00C46985" w:rsidP="00C46985">
      <w:pPr>
        <w:rPr>
          <w:sz w:val="16"/>
        </w:rPr>
      </w:pPr>
      <w:r w:rsidRPr="00A55626">
        <w:rPr>
          <w:sz w:val="16"/>
        </w:rPr>
        <w:t xml:space="preserve">Trumponomics: its possible and likely global consequences The demise of the Bretton Woods international monetary system in the early 1970s was a consequence of the US unilateral abandonment of US dollar-gold convertibility. The so-called “Nixon shocks” rocketed throughout the world economy, producing profound monetary and economic instability, which arguably persists to the present. </w:t>
      </w:r>
      <w:r w:rsidRPr="00A55626">
        <w:rPr>
          <w:rStyle w:val="StyleUnderline"/>
        </w:rPr>
        <w:t>Contrary to mythologised accounts of “benevolent” US “hegemony”, the actual historical record reveals contradictory policies by the dominant power</w:t>
      </w:r>
      <w:r w:rsidRPr="00A55626">
        <w:rPr>
          <w:sz w:val="16"/>
        </w:rPr>
        <w:t xml:space="preserve"> throughout the post-Bretton Woods era. </w:t>
      </w:r>
      <w:r w:rsidRPr="00A55626">
        <w:rPr>
          <w:rStyle w:val="StyleUnderline"/>
        </w:rPr>
        <w:t xml:space="preserve">The present Trump administration’s economic and strategic policies represent important continuities and indeed intensification of past </w:t>
      </w:r>
      <w:r w:rsidRPr="00A55626">
        <w:rPr>
          <w:rStyle w:val="Emphasis"/>
        </w:rPr>
        <w:t>US non-cooperation internationally</w:t>
      </w:r>
      <w:r w:rsidRPr="00A55626">
        <w:rPr>
          <w:rStyle w:val="StyleUnderline"/>
        </w:rPr>
        <w:t>, rather than an abrupt about-face</w:t>
      </w:r>
      <w:r w:rsidRPr="00A55626">
        <w:rPr>
          <w:sz w:val="16"/>
        </w:rPr>
        <w:t xml:space="preserve">. </w:t>
      </w:r>
      <w:r w:rsidRPr="00A55626">
        <w:rPr>
          <w:rStyle w:val="StyleUnderline"/>
        </w:rPr>
        <w:t xml:space="preserve">Trump’s economic and security policies mostly just </w:t>
      </w:r>
      <w:r w:rsidRPr="00A55626">
        <w:rPr>
          <w:rStyle w:val="Emphasis"/>
        </w:rPr>
        <w:t>radicalise existing US foreign policy practices</w:t>
      </w:r>
      <w:r w:rsidRPr="00A55626">
        <w:rPr>
          <w:sz w:val="16"/>
        </w:rPr>
        <w:t xml:space="preserve">, although this radicalisation may also involve qualitative changes, for example in US trade policy, </w:t>
      </w:r>
      <w:r w:rsidRPr="00A55626">
        <w:rPr>
          <w:rStyle w:val="StyleUnderline"/>
        </w:rPr>
        <w:t>where self-regard is now assuming also protectionist forms</w:t>
      </w:r>
      <w:r w:rsidRPr="00A55626">
        <w:rPr>
          <w:sz w:val="16"/>
        </w:rPr>
        <w:t xml:space="preserve">. Chief White House strategist Steve Bannon, in a 2014 speech, invoked the Italian fascist thinker Julius Evola, saying that “changing the system is not a question of questioning and polemicizing, but of blowing everything up” (Navidi, 2017). </w:t>
      </w:r>
      <w:r w:rsidRPr="00A55626">
        <w:rPr>
          <w:rStyle w:val="StyleUnderline"/>
        </w:rPr>
        <w:t>This point of view also reflects a new attitude of greater US assertiveness in foreign and security policy</w:t>
      </w:r>
      <w:r w:rsidRPr="00A55626">
        <w:rPr>
          <w:sz w:val="16"/>
        </w:rPr>
        <w:t>.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A55626">
        <w:rPr>
          <w:rStyle w:val="StyleUnderline"/>
        </w:rPr>
        <w:t>there was a sense that the bullying approach of the Trump administration was alienating people rather than giving them solace in terms of the fact that we still were a united world</w:t>
      </w:r>
      <w:r w:rsidRPr="00A55626">
        <w:rPr>
          <w:sz w:val="16"/>
        </w:rPr>
        <w:t xml:space="preserve">.” She lamented that at Munich, </w:t>
      </w:r>
      <w:r w:rsidRPr="00A55626">
        <w:rPr>
          <w:rStyle w:val="StyleUnderline"/>
        </w:rPr>
        <w:t xml:space="preserve">the US had moved from being the “centre of attention” to </w:t>
      </w:r>
      <w:r w:rsidRPr="00A55626">
        <w:rPr>
          <w:rStyle w:val="Emphasis"/>
        </w:rPr>
        <w:t>becoming “the centre of doubt”</w:t>
      </w:r>
      <w:r w:rsidRPr="00A55626">
        <w:rPr>
          <w:sz w:val="16"/>
        </w:rPr>
        <w:t xml:space="preserve"> (ibid.). Alongside his intentions to </w:t>
      </w:r>
      <w:r w:rsidRPr="00A55626">
        <w:rPr>
          <w:sz w:val="16"/>
        </w:rPr>
        <w:lastRenderedPageBreak/>
        <w:t xml:space="preserve">conduct a very large infrastructural investment plan, </w:t>
      </w:r>
      <w:r w:rsidRPr="00A55626">
        <w:rPr>
          <w:rStyle w:val="StyleUnderline"/>
        </w:rPr>
        <w:t xml:space="preserve">the US president, </w:t>
      </w:r>
      <w:r w:rsidRPr="00A55626">
        <w:rPr>
          <w:sz w:val="16"/>
        </w:rPr>
        <w:t xml:space="preserve">in a speech on 24 February 2017 to the Conservative Action Conference, </w:t>
      </w:r>
      <w:r w:rsidRPr="00A55626">
        <w:rPr>
          <w:rStyle w:val="StyleUnderline"/>
        </w:rPr>
        <w:t>pledged to execute “one of the greatest military build-ups in American history”, upgrading all aspects of the US military, both offensive and defensive</w:t>
      </w:r>
      <w:r w:rsidRPr="00A55626">
        <w:rPr>
          <w:sz w:val="16"/>
        </w:rPr>
        <w:t xml:space="preserve">. First indications of the 2018 federal budget outline by the White House also </w:t>
      </w:r>
      <w:r w:rsidRPr="00A55626">
        <w:rPr>
          <w:rStyle w:val="StyleUnderline"/>
        </w:rPr>
        <w:t>includes core emphasis on strengthening the US intelligence and national security apparatus, including homeland security and the law enforcement agencies</w:t>
      </w:r>
      <w:r w:rsidRPr="00A55626">
        <w:rPr>
          <w:sz w:val="16"/>
        </w:rPr>
        <w:t xml:space="preserve">. </w:t>
      </w:r>
      <w:r w:rsidRPr="00A55626">
        <w:rPr>
          <w:rStyle w:val="StyleUnderline"/>
        </w:rPr>
        <w:t>The commitment by the new administration to a balanced budget approach,</w:t>
      </w:r>
      <w:r w:rsidRPr="00A55626">
        <w:rPr>
          <w:sz w:val="16"/>
        </w:rPr>
        <w:t xml:space="preserve"> however, </w:t>
      </w:r>
      <w:r w:rsidRPr="00A55626">
        <w:rPr>
          <w:rStyle w:val="StyleUnderline"/>
        </w:rPr>
        <w:t xml:space="preserve">despite the anticipated large increase in military and security expenditures, means that many other areas of federal spending would </w:t>
      </w:r>
      <w:r w:rsidRPr="00A55626">
        <w:rPr>
          <w:rStyle w:val="Emphasis"/>
        </w:rPr>
        <w:t>undergo very deep cuts</w:t>
      </w:r>
      <w:r w:rsidRPr="00A55626">
        <w:rPr>
          <w:rStyle w:val="StyleUnderline"/>
        </w:rPr>
        <w:t>, for instance funding for the Environmental Protection Agency, or even the State Department, along with many other federal department budgets and programmes</w:t>
      </w:r>
      <w:r w:rsidRPr="00A55626">
        <w:rPr>
          <w:sz w:val="16"/>
        </w:rPr>
        <w:t xml:space="preserve">. The Heritage Foundation has apparently initiated discussion circulating on Capitol Hill aiming at cumulative reduction of federal spending of 10.2 trillion US dollars over a ten-year period. However, </w:t>
      </w:r>
      <w:r w:rsidRPr="00A55626">
        <w:rPr>
          <w:rStyle w:val="StyleUnderline"/>
        </w:rPr>
        <w:t>congressional approval and formal appropriation legislation is necessary for these policy ideas to be translated into reality, and this, given the recent history of deep divisions on fiscal policy issues across the political spectrum in Congress, seems doubtful</w:t>
      </w:r>
      <w:r w:rsidRPr="00A55626">
        <w:rPr>
          <w:sz w:val="16"/>
        </w:rPr>
        <w:t xml:space="preserve">. If these policies are ever executed in full, this represents nothing less than a radical transformation of the state itself, and a reorientation of its primary roles in both domestic and global contexts. All this is an example of a process that has become self-reinforcing. Over time, </w:t>
      </w:r>
      <w:r w:rsidRPr="00A55626">
        <w:rPr>
          <w:rStyle w:val="StyleUnderline"/>
        </w:rPr>
        <w:t>this process has led to pathological learning by reducing collective learning capacity and by hardening, on the whole and over time, the will of the changing US foreign policy makers</w:t>
      </w:r>
      <w:r w:rsidRPr="00A55626">
        <w:rPr>
          <w:sz w:val="16"/>
        </w:rPr>
        <w:t xml:space="preserve">. Trump’s election is a further step in this process. Already in the 1990s and early 2000s there were a large number of US international non-cooperations, including its posture towards ILO conventions, the Law of the Sea Convention, the Convention on Biological Diversity, the Kyoto protocol, the International Criminal Court and the Landmines treaty. At present, there are </w:t>
      </w:r>
      <w:r w:rsidRPr="00A55626">
        <w:rPr>
          <w:rStyle w:val="StyleUnderline"/>
        </w:rPr>
        <w:t xml:space="preserve">concerns that the new US administration intends to withdraw or not cooperate with the Paris Agreement on climate change, </w:t>
      </w:r>
      <w:r w:rsidRPr="00A55626">
        <w:rPr>
          <w:rStyle w:val="Emphasis"/>
        </w:rPr>
        <w:t>arguably the single most important global issue</w:t>
      </w:r>
      <w:r w:rsidRPr="00A55626">
        <w:rPr>
          <w:rStyle w:val="StyleUnderline"/>
        </w:rPr>
        <w:t xml:space="preserve"> for effective international cooperation to address a severe threat to human security.</w:t>
      </w:r>
      <w:r w:rsidRPr="00A55626">
        <w:rPr>
          <w:sz w:val="16"/>
        </w:rPr>
        <w:t xml:space="preserve"> There are rumours circulating in Washington that </w:t>
      </w:r>
      <w:r w:rsidRPr="00A55626">
        <w:rPr>
          <w:rStyle w:val="StyleUnderline"/>
        </w:rPr>
        <w:t>the US administration is considering withdrawing from the UN Human Rights Council, in part due to alleged “bias against Israel” in that organisation</w:t>
      </w:r>
      <w:r w:rsidRPr="00A55626">
        <w:rPr>
          <w:sz w:val="16"/>
        </w:rPr>
        <w:t xml:space="preserve">. George Soros, the well-known global financier and promoter of a global open society named the US as “the major obstacle to international cooperation today” already 15 years ago (Soros, 2002, p. 166). Moreover, Soros shared the observation of many that despite </w:t>
      </w:r>
      <w:r w:rsidRPr="00A55626">
        <w:rPr>
          <w:rStyle w:val="StyleUnderline"/>
        </w:rPr>
        <w:t>the US holding “special responsibility” due to its globally dominant position, the US has “not always sought to abide by the same rules that apply to others”</w:t>
      </w:r>
      <w:r w:rsidRPr="00A55626">
        <w:rPr>
          <w:sz w:val="16"/>
        </w:rPr>
        <w:t xml:space="preserve"> (ibid., p. 167). </w:t>
      </w:r>
      <w:r w:rsidRPr="00A55626">
        <w:rPr>
          <w:rStyle w:val="StyleUnderline"/>
        </w:rPr>
        <w:t xml:space="preserve">The exercise of </w:t>
      </w:r>
      <w:r w:rsidRPr="00A55626">
        <w:rPr>
          <w:rStyle w:val="Emphasis"/>
        </w:rPr>
        <w:t>double standards</w:t>
      </w:r>
      <w:r w:rsidRPr="00A55626">
        <w:rPr>
          <w:rStyle w:val="StyleUnderline"/>
        </w:rPr>
        <w:t xml:space="preserve"> by the US, and the dogged pursuit of its own national sovereignty and narrow “national interests”, contradicts and tends to undermine the course of international cooperation and thus </w:t>
      </w:r>
      <w:r w:rsidRPr="00A55626">
        <w:rPr>
          <w:rStyle w:val="Emphasis"/>
        </w:rPr>
        <w:t>destabilise the world economy</w:t>
      </w:r>
      <w:r w:rsidRPr="00A55626">
        <w:rPr>
          <w:rStyle w:val="StyleUnderline"/>
        </w:rPr>
        <w:t xml:space="preserve"> (when one is actually applying double standards is of course open to conflicting interpretations</w:t>
      </w:r>
      <w:r w:rsidRPr="00A55626">
        <w:rPr>
          <w:sz w:val="16"/>
        </w:rPr>
        <w:t xml:space="preserve">). The irony in this historical situation is that the US appears, both past and present, to assume that the “others” will nevertheless continue to abide by the agreed rules, norms and principles, though often it does not do so itself. </w:t>
      </w:r>
      <w:r w:rsidRPr="00A55626">
        <w:rPr>
          <w:rStyle w:val="StyleUnderline"/>
        </w:rPr>
        <w:t>Future scenarios of global change will now largely pivot upon how all these “others” will respond to changes in US attitudes and actions</w:t>
      </w:r>
      <w:r w:rsidRPr="00A55626">
        <w:rPr>
          <w:sz w:val="16"/>
        </w:rPr>
        <w:t xml:space="preserve">. Will the US continue to act uncooperatively internationally, and single-mindedly pursue its vision of strengthened “national sovereignty” (at home and abroad)? </w:t>
      </w:r>
      <w:r w:rsidRPr="00A55626">
        <w:rPr>
          <w:rStyle w:val="StyleUnderline"/>
        </w:rPr>
        <w:t>The consequences of such a course are likely to be highly disruptive, not only for the formal sphere of international cooperation and prospects for future global governance, but for the global economic system as well.</w:t>
      </w:r>
      <w:r w:rsidRPr="00A55626">
        <w:rPr>
          <w:sz w:val="16"/>
        </w:rPr>
        <w:t xml:space="preserve"> </w:t>
      </w:r>
      <w:r w:rsidRPr="00A55626">
        <w:rPr>
          <w:rStyle w:val="StyleUnderline"/>
        </w:rPr>
        <w:t>A spiral of aggressive actions and retaliatory reactions could be set in motion</w:t>
      </w:r>
      <w:r w:rsidRPr="00A55626">
        <w:rPr>
          <w:sz w:val="16"/>
        </w:rPr>
        <w:t xml:space="preserve">. The probable long-term consequences of such a pattern are quite well known, as any reading of the first half of the 20th century will reveal (see e.g. Moser, 2016). There are 2 x 3 different possibilities, some of them more likely than others, as depicted in Table 1. First, there are two possibilities regarding how radical Trump’s foreign economic and security policies will turn out to be. It is possible, in principle, that through being forced to make compromises because of checks and balances and multiple interests within the US, and by learning from experiences about the effects of decentralised tit-for-tat sanctions brought about by the international systems of cooperation, Trump will eventually moderate his stance on a number of issues. </w:t>
      </w:r>
      <w:r w:rsidRPr="00A55626">
        <w:rPr>
          <w:rStyle w:val="StyleUnderline"/>
        </w:rPr>
        <w:t xml:space="preserve">The full realisation of the stated aims of the Trump administration may require </w:t>
      </w:r>
      <w:r w:rsidRPr="00A55626">
        <w:rPr>
          <w:rStyle w:val="Emphasis"/>
        </w:rPr>
        <w:t>increasingly overt authoritarianism</w:t>
      </w:r>
      <w:r w:rsidRPr="00A55626">
        <w:rPr>
          <w:rStyle w:val="StyleUnderline"/>
        </w:rPr>
        <w:t xml:space="preserve">, which in turn is likely to lead to widespread </w:t>
      </w:r>
      <w:r w:rsidRPr="00A55626">
        <w:rPr>
          <w:rStyle w:val="Emphasis"/>
        </w:rPr>
        <w:t>resistance within the US,</w:t>
      </w:r>
      <w:r w:rsidRPr="00A55626">
        <w:rPr>
          <w:rStyle w:val="StyleUnderline"/>
        </w:rPr>
        <w:t xml:space="preserve"> including in terms of possible efforts to remove President Trump from office</w:t>
      </w:r>
      <w:r w:rsidRPr="00A55626">
        <w:rPr>
          <w:sz w:val="16"/>
        </w:rPr>
        <w:t xml:space="preserve">. </w:t>
      </w:r>
      <w:r w:rsidRPr="00A55626">
        <w:rPr>
          <w:rStyle w:val="StyleUnderline"/>
        </w:rPr>
        <w:t>This</w:t>
      </w:r>
      <w:r w:rsidRPr="00A55626">
        <w:rPr>
          <w:sz w:val="16"/>
        </w:rPr>
        <w:t xml:space="preserve"> scenario </w:t>
      </w:r>
      <w:r w:rsidRPr="00A55626">
        <w:rPr>
          <w:rStyle w:val="StyleUnderline"/>
        </w:rPr>
        <w:t xml:space="preserve">entails intensifying </w:t>
      </w:r>
      <w:r w:rsidRPr="00A55626">
        <w:rPr>
          <w:rStyle w:val="Emphasis"/>
        </w:rPr>
        <w:t>domestic conflict and ideological polarisation</w:t>
      </w:r>
      <w:r w:rsidRPr="00A55626">
        <w:rPr>
          <w:sz w:val="16"/>
        </w:rPr>
        <w:t xml:space="preserve">, already arguably rather severe. </w:t>
      </w:r>
      <w:r w:rsidRPr="00A55626">
        <w:rPr>
          <w:rStyle w:val="StyleUnderline"/>
        </w:rPr>
        <w:t>Such conflict</w:t>
      </w:r>
      <w:r w:rsidRPr="00A55626">
        <w:rPr>
          <w:sz w:val="16"/>
        </w:rPr>
        <w:t xml:space="preserve">, including in </w:t>
      </w:r>
      <w:r w:rsidRPr="00A55626">
        <w:rPr>
          <w:sz w:val="16"/>
        </w:rPr>
        <w:lastRenderedPageBreak/>
        <w:t xml:space="preserve">potentially violent forms, </w:t>
      </w:r>
      <w:r w:rsidRPr="00A55626">
        <w:rPr>
          <w:rStyle w:val="StyleUnderline"/>
        </w:rPr>
        <w:t xml:space="preserve">could precipitate calls to “restore order”, thus reinforcing the trend towards </w:t>
      </w:r>
      <w:r w:rsidRPr="00A55626">
        <w:rPr>
          <w:rStyle w:val="Emphasis"/>
        </w:rPr>
        <w:t xml:space="preserve">erosion of checks and balances </w:t>
      </w:r>
      <w:r w:rsidRPr="00A55626">
        <w:rPr>
          <w:rStyle w:val="StyleUnderline"/>
        </w:rPr>
        <w:t>and greater domestic repression of the opposition</w:t>
      </w:r>
      <w:r w:rsidRPr="00A55626">
        <w:rPr>
          <w:sz w:val="16"/>
        </w:rPr>
        <w:t xml:space="preserve">. However unlikely it may still be, a “civil war” in the US is not anymore an excluded possibility. Out of the six theoretical possibilities, four seem relevant in practice. Moderate Trump is compatible with (A) double standards or (B) limited retaliation. Radical Trump will either (C) trigger limited and targeted retaliation against the US (the rest of the world will continue to abide by the rules of the WTO and bilateral and regional free trade arrangements amongst themselves) or (D) create a generalizable example to be followed, leading to widespread “beggar-thy-neighbour” policies. B and C mean that the US share of world imports (already down from 17 percent in 2000 to just 12 percent in 2013) and US share of world exports will likely fall further (already down from 12 percent in 2000 to just above 8 percent in 2013).11 D would provoke, at a minimum, a global recession and, at the maximum, a severe global depression. </w:t>
      </w:r>
      <w:r w:rsidRPr="00A55626">
        <w:rPr>
          <w:rStyle w:val="StyleUnderline"/>
        </w:rPr>
        <w:t xml:space="preserve">The Trump administration has already announced a new foreign trade doctrine, known officially as the “America First Trade Policy” </w:t>
      </w:r>
      <w:r w:rsidRPr="00A55626">
        <w:rPr>
          <w:sz w:val="16"/>
        </w:rPr>
        <w:t>(see the website of the United States Trade Representative for details at: https://ustr.gov/). The United States Trade Representative website describes the aims of this policy as “</w:t>
      </w:r>
      <w:r w:rsidRPr="00A55626">
        <w:rPr>
          <w:rStyle w:val="StyleUnderline"/>
        </w:rPr>
        <w:t>ensuring that American workers are given a fair shot at competing across the globe</w:t>
      </w:r>
      <w:r w:rsidRPr="00A55626">
        <w:rPr>
          <w:sz w:val="16"/>
        </w:rPr>
        <w:t xml:space="preserve">… On a level playing field, Americans can compete fairly and win.” It is a central policy goal to keep existing companies located within the US and that overall “companies compete to set up manufacturing in the U.S.” thus generating new jobs, tax revenues, and prosperity. However, </w:t>
      </w:r>
      <w:r w:rsidRPr="00A55626">
        <w:rPr>
          <w:rStyle w:val="StyleUnderline"/>
        </w:rPr>
        <w:t xml:space="preserve">the majority of jobs that have recently been lost within the US economy are arguably as much or possibly more due to automation than to the effects of foreign trade or out-sourcing abroad. </w:t>
      </w:r>
      <w:r w:rsidRPr="00A55626">
        <w:rPr>
          <w:sz w:val="16"/>
        </w:rPr>
        <w:t xml:space="preserve">The degree to which this new US trade doctrine of “America First” will be neo-protectionist in orientation remains to be seen, but </w:t>
      </w:r>
      <w:r w:rsidRPr="00A55626">
        <w:rPr>
          <w:rStyle w:val="StyleUnderline"/>
        </w:rPr>
        <w:t>the president has previously indicated that the US could potentially impose unilateral trade tariffs on partners that in its view are not playing fair with the US</w:t>
      </w:r>
      <w:r w:rsidRPr="00A55626">
        <w:rPr>
          <w:sz w:val="16"/>
        </w:rPr>
        <w:t xml:space="preserve">. </w:t>
      </w:r>
      <w:r w:rsidRPr="00A55626">
        <w:rPr>
          <w:rStyle w:val="StyleUnderline"/>
        </w:rPr>
        <w:t>This includes signatories</w:t>
      </w:r>
      <w:r w:rsidRPr="00A55626">
        <w:rPr>
          <w:sz w:val="16"/>
        </w:rPr>
        <w:t xml:space="preserve"> to past and future trade agreements with the US </w:t>
      </w:r>
      <w:r w:rsidRPr="00A55626">
        <w:rPr>
          <w:rStyle w:val="StyleUnderline"/>
        </w:rPr>
        <w:t>who</w:t>
      </w:r>
      <w:r w:rsidRPr="00A55626">
        <w:rPr>
          <w:sz w:val="16"/>
        </w:rPr>
        <w:t xml:space="preserve"> subsequently, in US perception, </w:t>
      </w:r>
      <w:r w:rsidRPr="00A55626">
        <w:rPr>
          <w:rStyle w:val="StyleUnderline"/>
        </w:rPr>
        <w:t>do not correctly fulfil their obligations under the agreement.</w:t>
      </w:r>
      <w:r w:rsidRPr="00A55626">
        <w:rPr>
          <w:sz w:val="16"/>
        </w:rPr>
        <w:t xml:space="preserve"> According to the president, the US could cancel any trade agreement after a 30-day grace period during which the US would seek compliance by their trade partner. During his first few days in office, president </w:t>
      </w:r>
      <w:r w:rsidRPr="00A55626">
        <w:rPr>
          <w:rStyle w:val="StyleUnderline"/>
        </w:rPr>
        <w:t>Trump used executive powers to orde</w:t>
      </w:r>
      <w:r w:rsidRPr="00A55626">
        <w:rPr>
          <w:sz w:val="16"/>
        </w:rPr>
        <w:t xml:space="preserve">r US </w:t>
      </w:r>
      <w:r w:rsidRPr="00A55626">
        <w:rPr>
          <w:rStyle w:val="StyleUnderline"/>
        </w:rPr>
        <w:t>withdrawal from the</w:t>
      </w:r>
      <w:r w:rsidRPr="00A55626">
        <w:rPr>
          <w:sz w:val="16"/>
        </w:rPr>
        <w:t xml:space="preserve"> Transpacific Trade Partnership agreement (</w:t>
      </w:r>
      <w:r w:rsidRPr="00A55626">
        <w:rPr>
          <w:rStyle w:val="StyleUnderline"/>
        </w:rPr>
        <w:t>TTP</w:t>
      </w:r>
      <w:r w:rsidRPr="00A55626">
        <w:rPr>
          <w:sz w:val="16"/>
        </w:rPr>
        <w:t xml:space="preserve">), </w:t>
      </w:r>
      <w:r w:rsidRPr="00A55626">
        <w:rPr>
          <w:rStyle w:val="StyleUnderline"/>
        </w:rPr>
        <w:t>to the consternation of several key trade partners, including Japan and Australia, who have been supporting the multilateral agreement.</w:t>
      </w:r>
      <w:r w:rsidRPr="00A55626">
        <w:rPr>
          <w:sz w:val="16"/>
        </w:rPr>
        <w:t xml:space="preserve"> </w:t>
      </w:r>
      <w:r w:rsidRPr="00A55626">
        <w:rPr>
          <w:rStyle w:val="Emphasis"/>
        </w:rPr>
        <w:t>Trade protectionism via tariffs or complicated arrangements of taxation</w:t>
      </w:r>
      <w:r w:rsidRPr="00A55626">
        <w:rPr>
          <w:sz w:val="16"/>
        </w:rPr>
        <w:t xml:space="preserve"> </w:t>
      </w:r>
      <w:r w:rsidRPr="00A55626">
        <w:rPr>
          <w:rStyle w:val="StyleUnderline"/>
        </w:rPr>
        <w:t>are not the only forms of potential beggar-thy-neighbour policies</w:t>
      </w:r>
      <w:r w:rsidRPr="00A55626">
        <w:rPr>
          <w:sz w:val="16"/>
        </w:rPr>
        <w:t xml:space="preserve">, of course. </w:t>
      </w:r>
      <w:r w:rsidRPr="00A55626">
        <w:rPr>
          <w:rStyle w:val="StyleUnderline"/>
        </w:rPr>
        <w:t>Attempts to enhance external competitiveness by means of internal devaluation or tax competition can be equally harmful, albeit in a different way.</w:t>
      </w:r>
      <w:r w:rsidRPr="00A55626">
        <w:rPr>
          <w:sz w:val="16"/>
        </w:rPr>
        <w:t xml:space="preserve"> A number of countries, and the EU as a whole, are keen to increase their competitiveness. The idea is to increase demand for national goods and services in the world markets – at the expense of other countries. World imports and exports cancel out. Although it is not impossible for all countries to simultaneously increase the value of their exports and imports, their overall sum is always zero. The same holds true for investments. There is no aggregate level historical evidence that corporate tax cuts would have increased the overall pool of investments. Rather the opposite seems to be true: investment rates have been declining, at least in the OECD world (if not in expanding economies such as China and India). If corporate tax cuts have a positive effect on the level of real investments in one given country, it will likely do so at the expense of other countries. </w:t>
      </w:r>
      <w:r w:rsidRPr="00A55626">
        <w:rPr>
          <w:rStyle w:val="StyleUnderline"/>
        </w:rPr>
        <w:t>Combined with measures of austerity</w:t>
      </w:r>
      <w:r w:rsidRPr="00A55626">
        <w:rPr>
          <w:sz w:val="16"/>
        </w:rPr>
        <w:t xml:space="preserve"> (that may appear desirable to budget-balancers in part because of budgetary effects of the tax cuts), </w:t>
      </w:r>
      <w:r w:rsidRPr="00A55626">
        <w:rPr>
          <w:rStyle w:val="StyleUnderline"/>
        </w:rPr>
        <w:t>these kinds of downward spirals tend to reduce total effective demand regionally and, to a degree, globally</w:t>
      </w:r>
      <w:r w:rsidRPr="00A55626">
        <w:rPr>
          <w:sz w:val="16"/>
        </w:rPr>
        <w:t xml:space="preserve">. </w:t>
      </w:r>
      <w:r w:rsidRPr="00A55626">
        <w:rPr>
          <w:rStyle w:val="StyleUnderline"/>
        </w:rPr>
        <w:t>Overt protectionism would come on top of these other measures and strengthen their already significant effects.</w:t>
      </w:r>
      <w:r w:rsidRPr="00A55626">
        <w:rPr>
          <w:sz w:val="16"/>
        </w:rPr>
        <w:t xml:space="preserve"> In his first presidential address to the joint session of the US Congress, on 28 February, 2017, president </w:t>
      </w:r>
      <w:r w:rsidRPr="00A55626">
        <w:rPr>
          <w:rStyle w:val="StyleUnderline"/>
        </w:rPr>
        <w:t>Trump outlined the main elements of his administration’s new economic policy goals, revealing aspects of his budget proposals for Congressional debate and approval. The main elements</w:t>
      </w:r>
      <w:r w:rsidRPr="00A55626">
        <w:rPr>
          <w:sz w:val="16"/>
        </w:rPr>
        <w:t xml:space="preserve"> of the new economic policy </w:t>
      </w:r>
      <w:r w:rsidRPr="00A55626">
        <w:rPr>
          <w:rStyle w:val="StyleUnderline"/>
        </w:rPr>
        <w:t>include: a one trillion dollar infrastructural programme</w:t>
      </w:r>
      <w:r w:rsidRPr="00A55626">
        <w:rPr>
          <w:sz w:val="16"/>
        </w:rPr>
        <w:t xml:space="preserve"> (including a 25 billion dollar project to construct the Wall on the border with Mexico); </w:t>
      </w:r>
      <w:r w:rsidRPr="00A55626">
        <w:rPr>
          <w:rStyle w:val="StyleUnderline"/>
        </w:rPr>
        <w:t>tax reductions for the middle classes</w:t>
      </w:r>
      <w:r w:rsidRPr="00A55626">
        <w:rPr>
          <w:sz w:val="16"/>
        </w:rPr>
        <w:t xml:space="preserve"> (but also for US corporations, and the very wealthy); a </w:t>
      </w:r>
      <w:r w:rsidRPr="00A55626">
        <w:rPr>
          <w:rStyle w:val="StyleUnderline"/>
        </w:rPr>
        <w:t>big increase in military spending</w:t>
      </w:r>
      <w:r w:rsidRPr="00A55626">
        <w:rPr>
          <w:sz w:val="16"/>
        </w:rPr>
        <w:t xml:space="preserve"> (estimated at 54 billion dollars in the first year; to “rebuild” the US military, and purchase advanced weapons systems); </w:t>
      </w:r>
      <w:r w:rsidRPr="00A55626">
        <w:rPr>
          <w:rStyle w:val="StyleUnderline"/>
        </w:rPr>
        <w:t>the repeal of Obamacare</w:t>
      </w:r>
      <w:r w:rsidRPr="00A55626">
        <w:rPr>
          <w:sz w:val="16"/>
        </w:rPr>
        <w:t xml:space="preserve"> (with the stated aim of reducing the costs of health insurance); </w:t>
      </w:r>
      <w:r w:rsidRPr="00A55626">
        <w:rPr>
          <w:rStyle w:val="StyleUnderline"/>
        </w:rPr>
        <w:t>and some general aims to improve childcare provision, women’s health, and promote clean air and water</w:t>
      </w:r>
      <w:r w:rsidRPr="00A55626">
        <w:rPr>
          <w:sz w:val="16"/>
        </w:rPr>
        <w:t xml:space="preserve">. (Politico Magazine 01-03-2017) </w:t>
      </w:r>
      <w:r w:rsidRPr="00A55626">
        <w:rPr>
          <w:rStyle w:val="StyleUnderline"/>
        </w:rPr>
        <w:t>Whether</w:t>
      </w:r>
      <w:r w:rsidRPr="00A55626">
        <w:rPr>
          <w:sz w:val="16"/>
        </w:rPr>
        <w:t xml:space="preserve"> and to what extent any of the very ambitious spending proposals entailed in </w:t>
      </w:r>
      <w:r w:rsidRPr="00A55626">
        <w:rPr>
          <w:rStyle w:val="StyleUnderline"/>
        </w:rPr>
        <w:t>this programme will</w:t>
      </w:r>
      <w:r w:rsidRPr="00A55626">
        <w:rPr>
          <w:sz w:val="16"/>
        </w:rPr>
        <w:t xml:space="preserve"> eventually </w:t>
      </w:r>
      <w:r w:rsidRPr="00A55626">
        <w:rPr>
          <w:rStyle w:val="StyleUnderline"/>
        </w:rPr>
        <w:t xml:space="preserve">attain full Congressional approval and legislative authorisation remains doubtful, given the fiscal conservatism amongst many Republicans, and scepticism and resistance amongst many Democrats in </w:t>
      </w:r>
      <w:r w:rsidRPr="00A55626">
        <w:rPr>
          <w:rStyle w:val="StyleUnderline"/>
        </w:rPr>
        <w:lastRenderedPageBreak/>
        <w:t>both houses of Congress.</w:t>
      </w:r>
      <w:r w:rsidRPr="00A55626">
        <w:rPr>
          <w:sz w:val="16"/>
        </w:rPr>
        <w:t xml:space="preserve"> The </w:t>
      </w:r>
      <w:r w:rsidRPr="00A55626">
        <w:rPr>
          <w:rStyle w:val="StyleUnderline"/>
        </w:rPr>
        <w:t>Trump</w:t>
      </w:r>
      <w:r w:rsidRPr="00A55626">
        <w:rPr>
          <w:sz w:val="16"/>
        </w:rPr>
        <w:t xml:space="preserve"> administration </w:t>
      </w:r>
      <w:r w:rsidRPr="00A55626">
        <w:rPr>
          <w:rStyle w:val="StyleUnderline"/>
        </w:rPr>
        <w:t>is</w:t>
      </w:r>
      <w:r w:rsidRPr="00A55626">
        <w:rPr>
          <w:sz w:val="16"/>
        </w:rPr>
        <w:t xml:space="preserve"> also </w:t>
      </w:r>
      <w:r w:rsidRPr="00A55626">
        <w:rPr>
          <w:rStyle w:val="StyleUnderline"/>
        </w:rPr>
        <w:t>proposing potentially far-reaching financial deregulation</w:t>
      </w:r>
      <w:r w:rsidRPr="00A55626">
        <w:rPr>
          <w:sz w:val="16"/>
        </w:rPr>
        <w:t xml:space="preserve">, accompanied by major tax cuts for corporations and the richest 1 percent of income earners (one estimate predicts that under Trump’s probable tax reform measures, the income of the top 1% of income earners would see their annual income increase by 13.5%, while average earners income would increase by only 1.8% (Navidi, 2017) Financial deregulation would annul the corrective measures and learning concerning reregulation of the financial sector (Mackintosh, 2016) that took place in the wake of the global financial crisis of 2008-9. </w:t>
      </w:r>
      <w:r w:rsidRPr="00A55626">
        <w:rPr>
          <w:rStyle w:val="StyleUnderline"/>
        </w:rPr>
        <w:t>US financial deregulation enacted now may have the further effect of impeding future global cooperation in this area</w:t>
      </w:r>
      <w:r w:rsidRPr="00A55626">
        <w:rPr>
          <w:sz w:val="16"/>
        </w:rPr>
        <w:t xml:space="preserve">.12 On 2 February 2017, president Trump, by executive order, instructed a review of the Dodd-Frank Act, which was enacted during the Obama era to ensure that there would never be another 2008-style financial sector meltdown. </w:t>
      </w:r>
      <w:r w:rsidRPr="00A55626">
        <w:rPr>
          <w:rStyle w:val="StyleUnderline"/>
        </w:rPr>
        <w:t xml:space="preserve">The stated aim is to make US financial companies more competitive – but in all likelihood </w:t>
      </w:r>
      <w:r w:rsidRPr="00A55626">
        <w:rPr>
          <w:rStyle w:val="Emphasis"/>
        </w:rPr>
        <w:t>at the expense of global financial stability</w:t>
      </w:r>
      <w:r w:rsidRPr="00A55626">
        <w:rPr>
          <w:sz w:val="16"/>
        </w:rPr>
        <w:t xml:space="preserve">. The periodic crises since the late 1970s have been part of a larger boom-bust process. The underlying super-bubble based on credit expansion and financial multiplication has grown in potential for three decades. It has continued to grow after the weak recovery from the global crisis of 2008-9; and it has been gradually assembling conditions for an even bigger crash probably in the late 2010s, at the latest in the early 2020s (an expectation outlined in Patomäki, 2010, pp. 79-80). </w:t>
      </w:r>
      <w:r w:rsidRPr="00A55626">
        <w:rPr>
          <w:rStyle w:val="StyleUnderline"/>
        </w:rPr>
        <w:t xml:space="preserve">The Trump administration’s financial deregulation policy seems determined to speed up this process, </w:t>
      </w:r>
      <w:r w:rsidRPr="00A55626">
        <w:rPr>
          <w:rStyle w:val="Emphasis"/>
        </w:rPr>
        <w:t>making an early large-scale financial bust more likely</w:t>
      </w:r>
      <w:r w:rsidRPr="00A55626">
        <w:rPr>
          <w:rStyle w:val="StyleUnderline"/>
        </w:rPr>
        <w:t xml:space="preserve">. The effects of financial deregulation, combined with other aspects affecting the future stability of respect for the rule of law within the US, may also have the unintended consequence of </w:t>
      </w:r>
      <w:r w:rsidRPr="00A55626">
        <w:rPr>
          <w:rStyle w:val="Emphasis"/>
        </w:rPr>
        <w:t>decreasing the attractiveness of the US economy</w:t>
      </w:r>
      <w:r w:rsidRPr="00A55626">
        <w:rPr>
          <w:rStyle w:val="StyleUnderline"/>
        </w:rPr>
        <w:t xml:space="preserve"> as an economic “safe haven” globally</w:t>
      </w:r>
      <w:r w:rsidRPr="00A55626">
        <w:rPr>
          <w:sz w:val="16"/>
        </w:rPr>
        <w:t xml:space="preserve">. </w:t>
      </w:r>
      <w:r w:rsidRPr="00A55626">
        <w:rPr>
          <w:rStyle w:val="StyleUnderline"/>
        </w:rPr>
        <w:t>Tax cuts for the rich may also be accompanied by a lax policy toward global tax havens that help firms and companies to avoid taxation</w:t>
      </w:r>
      <w:r w:rsidRPr="00A55626">
        <w:rPr>
          <w:sz w:val="16"/>
        </w:rPr>
        <w:t xml:space="preserve">, although the economic nationalist side of the Trump administration would also at the same time logically have an interest that companies really do pay tax in the US on their worldwide profits. Be that as it may, </w:t>
      </w:r>
      <w:r w:rsidRPr="00A55626">
        <w:rPr>
          <w:rStyle w:val="StyleUnderline"/>
        </w:rPr>
        <w:t xml:space="preserve">financialization and the growing financial super-bubble have </w:t>
      </w:r>
      <w:r w:rsidRPr="00A55626">
        <w:rPr>
          <w:rStyle w:val="Emphasis"/>
        </w:rPr>
        <w:t>contributed to growing inequalities</w:t>
      </w:r>
      <w:r w:rsidRPr="00A55626">
        <w:rPr>
          <w:rStyle w:val="StyleUnderline"/>
        </w:rPr>
        <w:t xml:space="preserve"> across the world (</w:t>
      </w:r>
      <w:r w:rsidRPr="00A55626">
        <w:rPr>
          <w:sz w:val="16"/>
        </w:rPr>
        <w:t xml:space="preserve">by increasing </w:t>
      </w:r>
      <w:r w:rsidRPr="00A55626">
        <w:rPr>
          <w:rFonts w:ascii="Cambria Math" w:eastAsia="Cambria Math" w:hAnsi="Cambria Math" w:cs="Cambria Math"/>
          <w:sz w:val="16"/>
        </w:rPr>
        <w:t>𝑟</w:t>
      </w:r>
      <w:r w:rsidRPr="00A55626">
        <w:rPr>
          <w:sz w:val="16"/>
        </w:rPr>
        <w:t xml:space="preserve"> and decreasing </w:t>
      </w:r>
      <w:r w:rsidRPr="00A55626">
        <w:rPr>
          <w:rFonts w:ascii="Cambria Math" w:eastAsia="Cambria Math" w:hAnsi="Cambria Math" w:cs="Cambria Math"/>
          <w:sz w:val="16"/>
        </w:rPr>
        <w:t>𝑔</w:t>
      </w:r>
      <w:r w:rsidRPr="00A55626">
        <w:rPr>
          <w:sz w:val="16"/>
        </w:rPr>
        <w:t xml:space="preserve"> in Piketty’s </w:t>
      </w:r>
      <w:r w:rsidRPr="00A55626">
        <w:rPr>
          <w:rFonts w:ascii="Cambria Math" w:eastAsia="Cambria Math" w:hAnsi="Cambria Math" w:cs="Cambria Math"/>
          <w:sz w:val="16"/>
        </w:rPr>
        <w:t>𝑟</w:t>
      </w:r>
      <w:r w:rsidRPr="00A55626">
        <w:rPr>
          <w:sz w:val="16"/>
        </w:rPr>
        <w:t xml:space="preserve"> &gt; </w:t>
      </w:r>
      <w:r w:rsidRPr="00A55626">
        <w:rPr>
          <w:rFonts w:ascii="Cambria Math" w:eastAsia="Cambria Math" w:hAnsi="Cambria Math" w:cs="Cambria Math"/>
          <w:sz w:val="16"/>
        </w:rPr>
        <w:t>𝑔</w:t>
      </w:r>
      <w:r w:rsidRPr="00A55626">
        <w:rPr>
          <w:sz w:val="16"/>
        </w:rPr>
        <w:t xml:space="preserve">), while the growing inequalities have added to the volume of speculation (because the rich tend to consume only a small part of their extra income). For the same reason, tax cuts to the rich have also the lowest fiscal multiplier and weakest stimulating effect on the economy, thus probably aggravating the deficit of the US federal budget. The Fed can of course print more money, but not endlessly without spelling trouble. In terms of trade policy, only (D) in Table 1 would take the world directly to a situation reminiscent of the early 1930s, while also B and C are steps in the same direction. Moreover, there is another path that may lead to the same outcome as (D). A </w:t>
      </w:r>
      <w:r w:rsidRPr="00A55626">
        <w:rPr>
          <w:rStyle w:val="StyleUnderline"/>
        </w:rPr>
        <w:t xml:space="preserve">new major global financial crash during Trump’s first term could easily trigger a further </w:t>
      </w:r>
      <w:r w:rsidRPr="00A55626">
        <w:rPr>
          <w:rStyle w:val="Emphasis"/>
        </w:rPr>
        <w:t>worldwide round of growing economic nationalism</w:t>
      </w:r>
      <w:r w:rsidRPr="00A55626">
        <w:rPr>
          <w:rStyle w:val="StyleUnderline"/>
        </w:rPr>
        <w:t>.</w:t>
      </w:r>
      <w:r w:rsidRPr="00A55626">
        <w:rPr>
          <w:sz w:val="16"/>
        </w:rPr>
        <w:t xml:space="preserve"> It is worth stressing that “the relatively benign international political environment in 2007-2008 compared with the intense security dilemma of the inter-war years were also essential in not making a bad situation worse” (Kirshner, 2014, p. 47). Next time the international political environment will be less benign.</w:t>
      </w:r>
    </w:p>
    <w:p w14:paraId="40762759" w14:textId="77777777" w:rsidR="00C46985" w:rsidRPr="00C46985" w:rsidRDefault="00C46985" w:rsidP="00C46985">
      <w:pPr>
        <w:pStyle w:val="Heading4"/>
      </w:pPr>
      <w:r>
        <w:rPr>
          <w:u w:val="single"/>
        </w:rPr>
        <w:t>Zero risk</w:t>
      </w:r>
      <w:r>
        <w:t xml:space="preserve"> of offense – a shift to multipolarity is </w:t>
      </w:r>
      <w:r>
        <w:rPr>
          <w:u w:val="single"/>
        </w:rPr>
        <w:t>comparatively</w:t>
      </w:r>
      <w:r>
        <w:t xml:space="preserve"> more peaceful and salvages the liberal order. China, Germany, and India will fill-in </w:t>
      </w:r>
      <w:r>
        <w:rPr>
          <w:u w:val="single"/>
        </w:rPr>
        <w:t>regionally</w:t>
      </w:r>
      <w:r>
        <w:t xml:space="preserve"> and rely on </w:t>
      </w:r>
      <w:r>
        <w:rPr>
          <w:u w:val="single"/>
        </w:rPr>
        <w:t>multilateral forums</w:t>
      </w:r>
      <w:r>
        <w:t xml:space="preserve"> to solve disputes. US intervention </w:t>
      </w:r>
      <w:r>
        <w:rPr>
          <w:u w:val="single"/>
        </w:rPr>
        <w:t>wrecks the transition</w:t>
      </w:r>
      <w:r>
        <w:t xml:space="preserve"> and link-turns </w:t>
      </w:r>
      <w:r>
        <w:rPr>
          <w:u w:val="single"/>
        </w:rPr>
        <w:t>all</w:t>
      </w:r>
      <w:r>
        <w:t xml:space="preserve"> of their reasons heg is good. </w:t>
      </w:r>
    </w:p>
    <w:p w14:paraId="0FD06AAF" w14:textId="77777777" w:rsidR="00C46985" w:rsidRPr="00A55626" w:rsidRDefault="00C46985" w:rsidP="00C46985">
      <w:r w:rsidRPr="00A55626">
        <w:rPr>
          <w:rStyle w:val="Style13ptBold"/>
        </w:rPr>
        <w:t xml:space="preserve">Heer ’5/15 </w:t>
      </w:r>
      <w:r w:rsidRPr="00A55626">
        <w:rPr>
          <w:sz w:val="16"/>
          <w:szCs w:val="16"/>
        </w:rPr>
        <w:t xml:space="preserve">(Jeet; 5/15/17; Graduate of the University of Toronto, senior editor at the New Republic, award-winning author; New Republic, “Donald Trump Killed the “Indispensable Nation.” Good!” </w:t>
      </w:r>
      <w:hyperlink r:id="rId13" w:history="1">
        <w:r w:rsidRPr="00A55626">
          <w:rPr>
            <w:rStyle w:val="Hyperlink"/>
            <w:sz w:val="16"/>
            <w:szCs w:val="16"/>
          </w:rPr>
          <w:t>https://newrepublic.com/article/142571/donald-trump-killed-indispensable-nation-good)</w:t>
        </w:r>
      </w:hyperlink>
    </w:p>
    <w:p w14:paraId="49997DE3" w14:textId="77777777" w:rsidR="00C46985" w:rsidRDefault="00C46985" w:rsidP="00C46985">
      <w:pPr>
        <w:rPr>
          <w:sz w:val="16"/>
        </w:rPr>
      </w:pPr>
      <w:r w:rsidRPr="00A55626">
        <w:rPr>
          <w:sz w:val="16"/>
        </w:rPr>
        <w:t xml:space="preserve">But </w:t>
      </w:r>
      <w:r w:rsidRPr="00A55626">
        <w:rPr>
          <w:u w:val="single"/>
        </w:rPr>
        <w:t>the chaos of Trump’s foreign policy migh</w:t>
      </w:r>
      <w:r w:rsidRPr="00A55626">
        <w:rPr>
          <w:sz w:val="16"/>
        </w:rPr>
        <w:t xml:space="preserve">t well </w:t>
      </w:r>
      <w:r w:rsidRPr="00A55626">
        <w:rPr>
          <w:u w:val="single"/>
        </w:rPr>
        <w:t xml:space="preserve">be an </w:t>
      </w:r>
      <w:r w:rsidRPr="00A55626">
        <w:rPr>
          <w:b/>
          <w:u w:val="single"/>
        </w:rPr>
        <w:t>opportunity for the rest</w:t>
      </w:r>
      <w:r w:rsidRPr="00A55626">
        <w:rPr>
          <w:u w:val="single"/>
        </w:rPr>
        <w:t xml:space="preserve"> of the world. We’re far removed from Nazism and Stalinism, when the U.S. provided a clear-cut leadership role</w:t>
      </w:r>
      <w:r w:rsidRPr="00A55626">
        <w:rPr>
          <w:sz w:val="16"/>
        </w:rPr>
        <w:t xml:space="preserve"> that no other nation could. Many of </w:t>
      </w:r>
      <w:r w:rsidRPr="00A55626">
        <w:rPr>
          <w:u w:val="single"/>
        </w:rPr>
        <w:t xml:space="preserve">today’s international problems require </w:t>
      </w:r>
      <w:r w:rsidRPr="00A55626">
        <w:rPr>
          <w:b/>
          <w:u w:val="single"/>
        </w:rPr>
        <w:t>regional cooperation</w:t>
      </w:r>
      <w:r w:rsidRPr="00A55626">
        <w:rPr>
          <w:u w:val="single"/>
        </w:rPr>
        <w:t xml:space="preserve">, which could easily be taken up by </w:t>
      </w:r>
      <w:r w:rsidRPr="00A55626">
        <w:rPr>
          <w:b/>
          <w:u w:val="single"/>
        </w:rPr>
        <w:t>local alliances</w:t>
      </w:r>
      <w:r w:rsidRPr="00A55626">
        <w:rPr>
          <w:u w:val="single"/>
        </w:rPr>
        <w:t xml:space="preserve"> without America</w:t>
      </w:r>
      <w:r w:rsidRPr="00A55626">
        <w:rPr>
          <w:sz w:val="16"/>
        </w:rPr>
        <w:t xml:space="preserve">’s aid.  In January, </w:t>
      </w:r>
      <w:r w:rsidRPr="00A55626">
        <w:rPr>
          <w:u w:val="single"/>
        </w:rPr>
        <w:t>after Trump called NATO “obsolete,”</w:t>
      </w:r>
      <w:r w:rsidRPr="00A55626">
        <w:rPr>
          <w:sz w:val="16"/>
        </w:rPr>
        <w:t xml:space="preserve"> German Chancellor Angela </w:t>
      </w:r>
      <w:r w:rsidRPr="00A55626">
        <w:rPr>
          <w:u w:val="single"/>
        </w:rPr>
        <w:t>Merkel said, “We Europeans have our fate in our own hands.” Trump’s isolationism</w:t>
      </w:r>
      <w:r w:rsidRPr="00A55626">
        <w:rPr>
          <w:sz w:val="16"/>
        </w:rPr>
        <w:t xml:space="preserve">, and the United Kingdom’s impending exit from the European Union, </w:t>
      </w:r>
      <w:r w:rsidRPr="00A55626">
        <w:rPr>
          <w:u w:val="single"/>
        </w:rPr>
        <w:t>is proving Merkel’s words true. “U.S. allies are resigning themselves</w:t>
      </w:r>
      <w:r w:rsidRPr="00A55626">
        <w:rPr>
          <w:sz w:val="16"/>
        </w:rPr>
        <w:t xml:space="preserve"> to the likelihood </w:t>
      </w:r>
      <w:r w:rsidRPr="00A55626">
        <w:rPr>
          <w:u w:val="single"/>
        </w:rPr>
        <w:t>that Trump’s administration will remain unpredictable and</w:t>
      </w:r>
      <w:r w:rsidRPr="00A55626">
        <w:rPr>
          <w:sz w:val="16"/>
        </w:rPr>
        <w:t xml:space="preserve"> often </w:t>
      </w:r>
      <w:r w:rsidRPr="00A55626">
        <w:rPr>
          <w:u w:val="single"/>
        </w:rPr>
        <w:t>incoherent, if not</w:t>
      </w:r>
      <w:r w:rsidRPr="00A55626">
        <w:rPr>
          <w:sz w:val="16"/>
        </w:rPr>
        <w:t xml:space="preserve"> downright </w:t>
      </w:r>
      <w:r w:rsidRPr="00A55626">
        <w:rPr>
          <w:u w:val="single"/>
        </w:rPr>
        <w:t>hostile, in its foreign policy,”</w:t>
      </w:r>
      <w:r w:rsidRPr="00A55626">
        <w:rPr>
          <w:sz w:val="16"/>
        </w:rPr>
        <w:t xml:space="preserve"> noted the Foreign Policy report. “And </w:t>
      </w:r>
      <w:r w:rsidRPr="00A55626">
        <w:rPr>
          <w:u w:val="single"/>
        </w:rPr>
        <w:t>they are beginning to draw up contingency plans to protec</w:t>
      </w:r>
      <w:r w:rsidRPr="00A55626">
        <w:rPr>
          <w:sz w:val="16"/>
        </w:rPr>
        <w:t xml:space="preserve">t their </w:t>
      </w:r>
      <w:r w:rsidRPr="00A55626">
        <w:rPr>
          <w:u w:val="single"/>
        </w:rPr>
        <w:t xml:space="preserve">interests on </w:t>
      </w:r>
      <w:r w:rsidRPr="00A55626">
        <w:rPr>
          <w:b/>
          <w:u w:val="single"/>
        </w:rPr>
        <w:t>trade and security</w:t>
      </w:r>
      <w:r w:rsidRPr="00A55626">
        <w:rPr>
          <w:u w:val="single"/>
        </w:rPr>
        <w:t>, as they adapt to</w:t>
      </w:r>
      <w:r w:rsidRPr="00A55626">
        <w:rPr>
          <w:sz w:val="16"/>
        </w:rPr>
        <w:t xml:space="preserve"> a world </w:t>
      </w:r>
      <w:r w:rsidRPr="00A55626">
        <w:rPr>
          <w:u w:val="single"/>
        </w:rPr>
        <w:t>where strong American leadership is no longer assured</w:t>
      </w:r>
      <w:r w:rsidRPr="00A55626">
        <w:rPr>
          <w:sz w:val="16"/>
        </w:rPr>
        <w:t xml:space="preserve">.”  </w:t>
      </w:r>
      <w:r w:rsidRPr="00A55626">
        <w:rPr>
          <w:u w:val="single"/>
        </w:rPr>
        <w:t>Trump’s unreliability is likely to increase the</w:t>
      </w:r>
      <w:r w:rsidRPr="00A55626">
        <w:rPr>
          <w:sz w:val="16"/>
        </w:rPr>
        <w:t xml:space="preserve"> ongoing </w:t>
      </w:r>
      <w:r w:rsidRPr="00A55626">
        <w:rPr>
          <w:u w:val="single"/>
        </w:rPr>
        <w:t xml:space="preserve">push for </w:t>
      </w:r>
      <w:r w:rsidRPr="00A55626">
        <w:rPr>
          <w:b/>
          <w:u w:val="single"/>
        </w:rPr>
        <w:t xml:space="preserve">European </w:t>
      </w:r>
      <w:r w:rsidRPr="00A55626">
        <w:rPr>
          <w:b/>
          <w:u w:val="single"/>
        </w:rPr>
        <w:lastRenderedPageBreak/>
        <w:t>military integration</w:t>
      </w:r>
      <w:r w:rsidRPr="00A55626">
        <w:rPr>
          <w:u w:val="single"/>
        </w:rPr>
        <w:t xml:space="preserve">, which would create a formidable force that </w:t>
      </w:r>
      <w:r w:rsidRPr="00A55626">
        <w:rPr>
          <w:b/>
          <w:u w:val="single"/>
        </w:rPr>
        <w:t>could work independently</w:t>
      </w:r>
      <w:r w:rsidRPr="00A55626">
        <w:rPr>
          <w:u w:val="single"/>
        </w:rPr>
        <w:t xml:space="preserve"> of the U.S. to </w:t>
      </w:r>
      <w:r w:rsidRPr="00A55626">
        <w:rPr>
          <w:b/>
          <w:u w:val="single"/>
        </w:rPr>
        <w:t>face challenges like Russian aggression</w:t>
      </w:r>
      <w:r w:rsidRPr="00A55626">
        <w:rPr>
          <w:u w:val="single"/>
        </w:rPr>
        <w:t>. A more independent Europe could</w:t>
      </w:r>
      <w:r w:rsidRPr="00A55626">
        <w:rPr>
          <w:sz w:val="16"/>
        </w:rPr>
        <w:t xml:space="preserve"> also </w:t>
      </w:r>
      <w:r w:rsidRPr="00A55626">
        <w:rPr>
          <w:u w:val="single"/>
        </w:rPr>
        <w:t xml:space="preserve">take a </w:t>
      </w:r>
      <w:r w:rsidRPr="00A55626">
        <w:rPr>
          <w:b/>
          <w:u w:val="single"/>
        </w:rPr>
        <w:t>stronger role in the Middle East</w:t>
      </w:r>
      <w:r w:rsidRPr="00A55626">
        <w:rPr>
          <w:sz w:val="16"/>
        </w:rPr>
        <w:t xml:space="preserve">—not just taking in refugees, as it does now, but </w:t>
      </w:r>
      <w:r w:rsidRPr="00A55626">
        <w:rPr>
          <w:u w:val="single"/>
        </w:rPr>
        <w:t>using military and diplomatic force to solve the region’s problems</w:t>
      </w:r>
      <w:r w:rsidRPr="00A55626">
        <w:rPr>
          <w:sz w:val="16"/>
        </w:rPr>
        <w:t xml:space="preserve">. A more </w:t>
      </w:r>
      <w:r w:rsidRPr="00A55626">
        <w:rPr>
          <w:u w:val="single"/>
        </w:rPr>
        <w:t>active European involvement in</w:t>
      </w:r>
      <w:r w:rsidRPr="00A55626">
        <w:rPr>
          <w:sz w:val="16"/>
        </w:rPr>
        <w:t xml:space="preserve"> the </w:t>
      </w:r>
      <w:r w:rsidRPr="00A55626">
        <w:rPr>
          <w:u w:val="single"/>
        </w:rPr>
        <w:t>Israel/Palestine negotiations could be a boon</w:t>
      </w:r>
      <w:r w:rsidRPr="00A55626">
        <w:rPr>
          <w:sz w:val="16"/>
        </w:rPr>
        <w:t xml:space="preserve">, since the </w:t>
      </w:r>
      <w:r w:rsidRPr="00A55626">
        <w:rPr>
          <w:u w:val="single"/>
        </w:rPr>
        <w:t>Europeans</w:t>
      </w:r>
      <w:r w:rsidRPr="00A55626">
        <w:rPr>
          <w:sz w:val="16"/>
        </w:rPr>
        <w:t xml:space="preserve">, seen as more sympathetic to the Palestinians, </w:t>
      </w:r>
      <w:r w:rsidRPr="00A55626">
        <w:rPr>
          <w:u w:val="single"/>
        </w:rPr>
        <w:t>could provide a counterweight to America’s pro-Israel policy. This might help break a stalemate</w:t>
      </w:r>
      <w:r w:rsidRPr="00A55626">
        <w:rPr>
          <w:sz w:val="16"/>
        </w:rPr>
        <w:t xml:space="preserve"> that has lasted decades. At worst, </w:t>
      </w:r>
      <w:r w:rsidRPr="00A55626">
        <w:rPr>
          <w:u w:val="single"/>
        </w:rPr>
        <w:t>it can’t be less productive than the status quo.  The same</w:t>
      </w:r>
      <w:r w:rsidRPr="00A55626">
        <w:rPr>
          <w:sz w:val="16"/>
        </w:rPr>
        <w:t xml:space="preserve"> logic </w:t>
      </w:r>
      <w:r w:rsidRPr="00A55626">
        <w:rPr>
          <w:u w:val="single"/>
        </w:rPr>
        <w:t>applies in other regions</w:t>
      </w:r>
      <w:r w:rsidRPr="00A55626">
        <w:rPr>
          <w:sz w:val="16"/>
        </w:rPr>
        <w:t xml:space="preserve"> of the world, where </w:t>
      </w:r>
      <w:r w:rsidRPr="00A55626">
        <w:rPr>
          <w:u w:val="single"/>
        </w:rPr>
        <w:t>promising new alliances are emerging</w:t>
      </w:r>
      <w:r w:rsidRPr="00A55626">
        <w:rPr>
          <w:sz w:val="16"/>
        </w:rPr>
        <w:t xml:space="preserve"> as a response to Trump’s foreign policy. Earlier this month</w:t>
      </w:r>
      <w:r w:rsidRPr="00A55626">
        <w:rPr>
          <w:u w:val="single"/>
        </w:rPr>
        <w:t>, in an implicit rebuke of Trump’s anti-trade rhetoric</w:t>
      </w:r>
      <w:r w:rsidRPr="00A55626">
        <w:rPr>
          <w:sz w:val="16"/>
        </w:rPr>
        <w:t xml:space="preserve">, the </w:t>
      </w:r>
      <w:r w:rsidRPr="00A55626">
        <w:rPr>
          <w:u w:val="single"/>
        </w:rPr>
        <w:t xml:space="preserve">finance ministers of </w:t>
      </w:r>
      <w:r w:rsidRPr="00C46985">
        <w:rPr>
          <w:b/>
          <w:u w:val="single"/>
        </w:rPr>
        <w:t>China</w:t>
      </w:r>
      <w:r w:rsidRPr="00A55626">
        <w:rPr>
          <w:b/>
          <w:u w:val="single"/>
        </w:rPr>
        <w:t>, South Korea, and Japan signed a statement stating</w:t>
      </w:r>
      <w:r w:rsidRPr="00A55626">
        <w:rPr>
          <w:u w:val="single"/>
        </w:rPr>
        <w:t xml:space="preserve">, “We will </w:t>
      </w:r>
      <w:r w:rsidRPr="00A55626">
        <w:rPr>
          <w:b/>
          <w:u w:val="single"/>
        </w:rPr>
        <w:t>resist all forms of protectionism</w:t>
      </w:r>
      <w:r w:rsidRPr="00A55626">
        <w:rPr>
          <w:u w:val="single"/>
        </w:rPr>
        <w:t>.”</w:t>
      </w:r>
      <w:r w:rsidRPr="00A55626">
        <w:rPr>
          <w:sz w:val="16"/>
        </w:rPr>
        <w:t xml:space="preserve"> Historically, </w:t>
      </w:r>
      <w:r w:rsidRPr="00A55626">
        <w:rPr>
          <w:u w:val="single"/>
        </w:rPr>
        <w:t>these three countries have been rivals, but</w:t>
      </w:r>
      <w:r w:rsidRPr="00A55626">
        <w:rPr>
          <w:sz w:val="16"/>
        </w:rPr>
        <w:t xml:space="preserve"> here </w:t>
      </w:r>
      <w:r w:rsidRPr="00A55626">
        <w:rPr>
          <w:u w:val="single"/>
        </w:rPr>
        <w:t>we see the seeds of a new alliance system. South Korea</w:t>
      </w:r>
      <w:r w:rsidRPr="00A55626">
        <w:rPr>
          <w:sz w:val="16"/>
        </w:rPr>
        <w:t xml:space="preserve"> has been the victim of both Chinese and Japanese colonialism in the past, but in the new era they </w:t>
      </w:r>
      <w:r w:rsidRPr="00A55626">
        <w:rPr>
          <w:u w:val="single"/>
        </w:rPr>
        <w:t xml:space="preserve">might find their Asian neighbors </w:t>
      </w:r>
      <w:r w:rsidRPr="00A55626">
        <w:rPr>
          <w:b/>
          <w:u w:val="single"/>
        </w:rPr>
        <w:t>more trustworthy</w:t>
      </w:r>
      <w:r w:rsidRPr="00A55626">
        <w:rPr>
          <w:u w:val="single"/>
        </w:rPr>
        <w:t xml:space="preserve"> in dealing with North Korea than Trump’s America. Japan</w:t>
      </w:r>
      <w:r w:rsidRPr="00A55626">
        <w:rPr>
          <w:sz w:val="16"/>
        </w:rPr>
        <w:t xml:space="preserve">, for its part, now </w:t>
      </w:r>
      <w:r w:rsidRPr="00A55626">
        <w:rPr>
          <w:u w:val="single"/>
        </w:rPr>
        <w:t>has an incentive to overcome its</w:t>
      </w:r>
      <w:r w:rsidRPr="00A55626">
        <w:rPr>
          <w:sz w:val="16"/>
        </w:rPr>
        <w:t xml:space="preserve"> own </w:t>
      </w:r>
      <w:r w:rsidRPr="00A55626">
        <w:rPr>
          <w:u w:val="single"/>
        </w:rPr>
        <w:t>isolationism</w:t>
      </w:r>
      <w:r w:rsidRPr="00A55626">
        <w:rPr>
          <w:sz w:val="16"/>
        </w:rPr>
        <w:t xml:space="preserve">, rooted in its defeat in World War II, </w:t>
      </w:r>
      <w:r w:rsidRPr="00A55626">
        <w:rPr>
          <w:u w:val="single"/>
        </w:rPr>
        <w:t>and become a regional power.  A more isolationist America could</w:t>
      </w:r>
      <w:r w:rsidRPr="00A55626">
        <w:rPr>
          <w:sz w:val="16"/>
        </w:rPr>
        <w:t xml:space="preserve"> also </w:t>
      </w:r>
      <w:r w:rsidRPr="00A55626">
        <w:rPr>
          <w:u w:val="single"/>
        </w:rPr>
        <w:t xml:space="preserve">be a </w:t>
      </w:r>
      <w:r w:rsidRPr="00A55626">
        <w:rPr>
          <w:b/>
          <w:u w:val="single"/>
        </w:rPr>
        <w:t>boon to Africa</w:t>
      </w:r>
      <w:r w:rsidRPr="00A55626">
        <w:rPr>
          <w:sz w:val="16"/>
        </w:rPr>
        <w:t xml:space="preserve">. The presidencies of George W. Bush and Barack Obama brought a regrettable militarization of American policy towards Africa, with the creation of the United States Africa Command in 2008. </w:t>
      </w:r>
      <w:r w:rsidRPr="00A55626">
        <w:rPr>
          <w:u w:val="single"/>
        </w:rPr>
        <w:t>Under the sway of AFRICOM, the continent has become the newest theater for</w:t>
      </w:r>
      <w:r w:rsidRPr="00A55626">
        <w:rPr>
          <w:sz w:val="16"/>
        </w:rPr>
        <w:t xml:space="preserve"> America’s </w:t>
      </w:r>
      <w:r w:rsidRPr="00A55626">
        <w:rPr>
          <w:u w:val="single"/>
        </w:rPr>
        <w:t>counterterrorism</w:t>
      </w:r>
      <w:r w:rsidRPr="00A55626">
        <w:rPr>
          <w:sz w:val="16"/>
        </w:rPr>
        <w:t xml:space="preserve"> policy, </w:t>
      </w:r>
      <w:r w:rsidRPr="00A55626">
        <w:rPr>
          <w:u w:val="single"/>
        </w:rPr>
        <w:t>to the determent of development aid. If African nations learn to distrust U.S. intervention</w:t>
      </w:r>
      <w:r w:rsidRPr="00A55626">
        <w:rPr>
          <w:sz w:val="16"/>
        </w:rPr>
        <w:t xml:space="preserve"> under Trump, </w:t>
      </w:r>
      <w:r w:rsidRPr="00A55626">
        <w:rPr>
          <w:u w:val="single"/>
        </w:rPr>
        <w:t xml:space="preserve">they </w:t>
      </w:r>
      <w:r w:rsidRPr="00A55626">
        <w:rPr>
          <w:b/>
          <w:u w:val="single"/>
        </w:rPr>
        <w:t>won’t become dependent</w:t>
      </w:r>
      <w:r w:rsidRPr="00A55626">
        <w:rPr>
          <w:u w:val="single"/>
        </w:rPr>
        <w:t xml:space="preserve"> on American military spending</w:t>
      </w:r>
      <w:r w:rsidRPr="00A55626">
        <w:rPr>
          <w:sz w:val="16"/>
        </w:rPr>
        <w:t xml:space="preserve"> via AFRICOM and end up with the top-heavy armies found in other U.S. satrapies.  </w:t>
      </w:r>
      <w:r w:rsidRPr="00A55626">
        <w:rPr>
          <w:u w:val="single"/>
        </w:rPr>
        <w:t>Latin America offers a model for</w:t>
      </w:r>
      <w:r w:rsidRPr="00A55626">
        <w:rPr>
          <w:sz w:val="16"/>
        </w:rPr>
        <w:t xml:space="preserve"> what </w:t>
      </w:r>
      <w:r w:rsidRPr="00A55626">
        <w:rPr>
          <w:u w:val="single"/>
        </w:rPr>
        <w:t>a post-American world</w:t>
      </w:r>
      <w:r w:rsidRPr="00A55626">
        <w:rPr>
          <w:sz w:val="16"/>
        </w:rPr>
        <w:t xml:space="preserve"> might look like. “After 9/11, Washington effectively lost interest in Latin America,” the journal Foreign Affairs lamented in 2006. “Since then, the attention the United States has paid to the region has been sporadic and narrowly targeted at particularly troubling or urgent situations. </w:t>
      </w:r>
      <w:r w:rsidRPr="00A55626">
        <w:rPr>
          <w:u w:val="single"/>
        </w:rPr>
        <w:t>Throughout the region, support for Washington’s policies</w:t>
      </w:r>
      <w:r w:rsidRPr="00A55626">
        <w:rPr>
          <w:sz w:val="16"/>
        </w:rPr>
        <w:t xml:space="preserve"> has </w:t>
      </w:r>
      <w:r w:rsidRPr="00A55626">
        <w:rPr>
          <w:u w:val="single"/>
        </w:rPr>
        <w:t>diminished</w:t>
      </w:r>
      <w:r w:rsidRPr="00A55626">
        <w:rPr>
          <w:sz w:val="16"/>
        </w:rPr>
        <w:t xml:space="preserve">. Few Latin Americans, in or out of government, consider the United States to be a dependable partner.” But considering America’s long history of supporting coups and death squads in Latin America, this recent disinterest qualifies as benign neglect. </w:t>
      </w:r>
      <w:r w:rsidRPr="00A55626">
        <w:rPr>
          <w:u w:val="single"/>
        </w:rPr>
        <w:t>Central and South America have enjoyed</w:t>
      </w:r>
      <w:r w:rsidRPr="00A55626">
        <w:rPr>
          <w:sz w:val="16"/>
        </w:rPr>
        <w:t xml:space="preserve"> an era of often </w:t>
      </w:r>
      <w:r w:rsidRPr="00A55626">
        <w:rPr>
          <w:u w:val="single"/>
        </w:rPr>
        <w:t>tumultuous</w:t>
      </w:r>
      <w:r w:rsidRPr="00A55626">
        <w:rPr>
          <w:sz w:val="16"/>
        </w:rPr>
        <w:t xml:space="preserve"> and contentious </w:t>
      </w:r>
      <w:r w:rsidRPr="00A55626">
        <w:rPr>
          <w:u w:val="single"/>
        </w:rPr>
        <w:t>politics</w:t>
      </w:r>
      <w:r w:rsidRPr="00A55626">
        <w:rPr>
          <w:sz w:val="16"/>
        </w:rPr>
        <w:t xml:space="preserve">—the </w:t>
      </w:r>
      <w:r w:rsidRPr="00A55626">
        <w:rPr>
          <w:u w:val="single"/>
        </w:rPr>
        <w:t>winding down of a guerrilla war in Colombia</w:t>
      </w:r>
      <w:r w:rsidRPr="00A55626">
        <w:rPr>
          <w:sz w:val="16"/>
        </w:rPr>
        <w:t xml:space="preserve">, the botched socialist experiment in Venezuela, </w:t>
      </w:r>
      <w:r w:rsidRPr="00A55626">
        <w:rPr>
          <w:u w:val="single"/>
        </w:rPr>
        <w:t>a presidential impeachment in Brazil</w:t>
      </w:r>
      <w:r w:rsidRPr="00A55626">
        <w:rPr>
          <w:sz w:val="16"/>
        </w:rPr>
        <w:t>—</w:t>
      </w:r>
      <w:r w:rsidRPr="00A55626">
        <w:rPr>
          <w:u w:val="single"/>
        </w:rPr>
        <w:t>all</w:t>
      </w:r>
      <w:r w:rsidRPr="00A55626">
        <w:rPr>
          <w:sz w:val="16"/>
        </w:rPr>
        <w:t xml:space="preserve"> taking place </w:t>
      </w:r>
      <w:r w:rsidRPr="00A55626">
        <w:rPr>
          <w:u w:val="single"/>
        </w:rPr>
        <w:t>within a broadly democratic framework</w:t>
      </w:r>
      <w:r w:rsidRPr="00A55626">
        <w:rPr>
          <w:sz w:val="16"/>
        </w:rPr>
        <w:t xml:space="preserve">. It hasn’t been a perfect era, as Venezuela descends into authoritarian chaos, but it has experienced far less violence than earlier periods. Free </w:t>
      </w:r>
      <w:r w:rsidRPr="00A55626">
        <w:rPr>
          <w:u w:val="single"/>
        </w:rPr>
        <w:t xml:space="preserve">from American interference, Latin Americans have proven </w:t>
      </w:r>
      <w:r w:rsidRPr="00A55626">
        <w:rPr>
          <w:b/>
          <w:u w:val="single"/>
        </w:rPr>
        <w:t>they can tackle their own problems</w:t>
      </w:r>
      <w:r w:rsidRPr="00A55626">
        <w:rPr>
          <w:u w:val="single"/>
        </w:rPr>
        <w:t xml:space="preserve"> better than the U.S can. What Latin America has learned</w:t>
      </w:r>
      <w:r w:rsidRPr="00A55626">
        <w:rPr>
          <w:sz w:val="16"/>
        </w:rPr>
        <w:t xml:space="preserve"> this century, </w:t>
      </w:r>
      <w:r w:rsidRPr="00A55626">
        <w:rPr>
          <w:u w:val="single"/>
        </w:rPr>
        <w:t>the rest of the planet could discover</w:t>
      </w:r>
      <w:r w:rsidRPr="00A55626">
        <w:rPr>
          <w:sz w:val="16"/>
        </w:rPr>
        <w:t xml:space="preserve"> in the Trump era: </w:t>
      </w:r>
      <w:r w:rsidRPr="00A55626">
        <w:rPr>
          <w:u w:val="single"/>
        </w:rPr>
        <w:t xml:space="preserve">The world </w:t>
      </w:r>
      <w:r w:rsidRPr="00A55626">
        <w:rPr>
          <w:b/>
          <w:u w:val="single"/>
        </w:rPr>
        <w:t>doesn’t need America</w:t>
      </w:r>
      <w:r w:rsidRPr="00A55626">
        <w:rPr>
          <w:u w:val="single"/>
        </w:rPr>
        <w:t>, and can</w:t>
      </w:r>
      <w:r w:rsidRPr="00A55626">
        <w:rPr>
          <w:sz w:val="16"/>
        </w:rPr>
        <w:t xml:space="preserve"> work to </w:t>
      </w:r>
      <w:r w:rsidRPr="00A55626">
        <w:rPr>
          <w:u w:val="single"/>
        </w:rPr>
        <w:t xml:space="preserve">solve its own problems </w:t>
      </w:r>
      <w:r w:rsidRPr="00A55626">
        <w:rPr>
          <w:b/>
          <w:u w:val="single"/>
        </w:rPr>
        <w:t>free from the shadow of American hegemony</w:t>
      </w:r>
      <w:r w:rsidRPr="00A55626">
        <w:rPr>
          <w:sz w:val="16"/>
        </w:rPr>
        <w:t>.</w:t>
      </w:r>
    </w:p>
    <w:p w14:paraId="207F3DCA" w14:textId="77777777" w:rsidR="00C46985" w:rsidRDefault="00C46985" w:rsidP="00C46985">
      <w:pPr>
        <w:pStyle w:val="Heading2"/>
      </w:pPr>
      <w:r>
        <w:lastRenderedPageBreak/>
        <w:t>2NC</w:t>
      </w:r>
    </w:p>
    <w:p w14:paraId="4C723D6F" w14:textId="77777777" w:rsidR="00C46985" w:rsidRDefault="00C46985" w:rsidP="00C46985">
      <w:pPr>
        <w:pStyle w:val="Heading3"/>
      </w:pPr>
      <w:r>
        <w:lastRenderedPageBreak/>
        <w:t>OV – Top</w:t>
      </w:r>
    </w:p>
    <w:p w14:paraId="55AB9700" w14:textId="77777777" w:rsidR="00C46985" w:rsidRPr="00C46985" w:rsidRDefault="00C46985" w:rsidP="00C46985">
      <w:pPr>
        <w:pStyle w:val="Heading4"/>
      </w:pPr>
      <w:r>
        <w:t xml:space="preserve">Transition is </w:t>
      </w:r>
      <w:r w:rsidRPr="00C46985">
        <w:rPr>
          <w:u w:val="single"/>
        </w:rPr>
        <w:t>inevitable</w:t>
      </w:r>
      <w:r w:rsidRPr="00C46985">
        <w:t xml:space="preserve"> and </w:t>
      </w:r>
      <w:r w:rsidRPr="00C46985">
        <w:rPr>
          <w:u w:val="single"/>
        </w:rPr>
        <w:t>coming now</w:t>
      </w:r>
      <w:r w:rsidRPr="00C46985">
        <w:t xml:space="preserve"> – even if Trump won’t materially scale back heg, every leader </w:t>
      </w:r>
      <w:r w:rsidRPr="00C46985">
        <w:rPr>
          <w:u w:val="single"/>
        </w:rPr>
        <w:t>thinks he is</w:t>
      </w:r>
      <w:r w:rsidRPr="00C46985">
        <w:t xml:space="preserve"> and global alliances are </w:t>
      </w:r>
      <w:r w:rsidRPr="00C46985">
        <w:rPr>
          <w:u w:val="single"/>
        </w:rPr>
        <w:t>already</w:t>
      </w:r>
      <w:r w:rsidRPr="00C46985">
        <w:t xml:space="preserve"> reacting</w:t>
      </w:r>
      <w:r>
        <w:t xml:space="preserve">. Overextending in the Trump era causes ally </w:t>
      </w:r>
      <w:r>
        <w:rPr>
          <w:u w:val="single"/>
        </w:rPr>
        <w:t>and</w:t>
      </w:r>
      <w:r>
        <w:t xml:space="preserve"> rival backlash, collapses trade, and results in failed intervention. </w:t>
      </w:r>
    </w:p>
    <w:p w14:paraId="32CCC660" w14:textId="77777777" w:rsidR="00C46985" w:rsidRPr="00A55626" w:rsidRDefault="00C46985" w:rsidP="00C46985">
      <w:r w:rsidRPr="00A55626">
        <w:rPr>
          <w:rStyle w:val="Style13ptBold"/>
        </w:rPr>
        <w:t xml:space="preserve">Heer ’5/15 </w:t>
      </w:r>
      <w:r w:rsidRPr="00A55626">
        <w:rPr>
          <w:sz w:val="16"/>
          <w:szCs w:val="16"/>
        </w:rPr>
        <w:t xml:space="preserve">(Jeet; 5/15/17; Graduate of the University of Toronto, senior editor at the New Republic, award-winning author; New Republic, “Donald Trump Killed the “Indispensable Nation.” Good!” </w:t>
      </w:r>
      <w:hyperlink r:id="rId14" w:history="1">
        <w:r w:rsidRPr="00A55626">
          <w:rPr>
            <w:rStyle w:val="Hyperlink"/>
            <w:sz w:val="16"/>
            <w:szCs w:val="16"/>
          </w:rPr>
          <w:t>https://newrepublic.com/article/142571/donald-trump-killed-indispensable-nation-good)</w:t>
        </w:r>
      </w:hyperlink>
    </w:p>
    <w:p w14:paraId="74E30F83" w14:textId="77777777" w:rsidR="00C46985" w:rsidRDefault="00C46985" w:rsidP="00C46985">
      <w:pPr>
        <w:rPr>
          <w:sz w:val="16"/>
        </w:rPr>
      </w:pPr>
      <w:r w:rsidRPr="00A55626">
        <w:rPr>
          <w:sz w:val="16"/>
        </w:rPr>
        <w:t>Trump’s victory, consequently, was seen as potentially the end of America’s indispensability. In a post-election Financial Times column titled “</w:t>
      </w:r>
      <w:r w:rsidRPr="00A55626">
        <w:rPr>
          <w:u w:val="single"/>
        </w:rPr>
        <w:t xml:space="preserve">Trump marks </w:t>
      </w:r>
      <w:r w:rsidRPr="00A55626">
        <w:rPr>
          <w:b/>
          <w:u w:val="single"/>
        </w:rPr>
        <w:t>the end of America</w:t>
      </w:r>
      <w:r w:rsidRPr="00A55626">
        <w:rPr>
          <w:u w:val="single"/>
        </w:rPr>
        <w:t xml:space="preserve"> as world’s ‘indispensable nation</w:t>
      </w:r>
      <w:r w:rsidRPr="00A55626">
        <w:rPr>
          <w:sz w:val="16"/>
        </w:rPr>
        <w:t xml:space="preserve">,’” historian Robert </w:t>
      </w:r>
      <w:r w:rsidRPr="00A55626">
        <w:rPr>
          <w:u w:val="single"/>
        </w:rPr>
        <w:t xml:space="preserve">Kagan feared “a return to </w:t>
      </w:r>
      <w:r w:rsidRPr="00A55626">
        <w:rPr>
          <w:b/>
          <w:u w:val="single"/>
        </w:rPr>
        <w:t>national solipsism</w:t>
      </w:r>
      <w:r w:rsidRPr="00A55626">
        <w:rPr>
          <w:u w:val="single"/>
        </w:rPr>
        <w:t>, with a much narrower definition of</w:t>
      </w:r>
      <w:r w:rsidRPr="00A55626">
        <w:rPr>
          <w:sz w:val="16"/>
        </w:rPr>
        <w:t xml:space="preserve"> American </w:t>
      </w:r>
      <w:r w:rsidRPr="00A55626">
        <w:rPr>
          <w:u w:val="single"/>
        </w:rPr>
        <w:t>interests and a reluctance to act</w:t>
      </w:r>
      <w:r w:rsidRPr="00A55626">
        <w:rPr>
          <w:sz w:val="16"/>
        </w:rPr>
        <w:t xml:space="preserve"> in the world except to protect those narrow interests. To put it another way, America may once again start behaving like a normal nation.” That prediction loses credence by the day, as Trump’s diplomatic moves as president have been anything but normal. And yet, Kagan’s headline remains no less accurate because </w:t>
      </w:r>
      <w:r w:rsidRPr="00A55626">
        <w:rPr>
          <w:u w:val="single"/>
        </w:rPr>
        <w:t xml:space="preserve">Trump’s bizarro foreign policy is accomplishing what many thought his </w:t>
      </w:r>
      <w:r w:rsidRPr="00A55626">
        <w:rPr>
          <w:b/>
          <w:u w:val="single"/>
        </w:rPr>
        <w:t>isolationist platform</w:t>
      </w:r>
      <w:r w:rsidRPr="00A55626">
        <w:rPr>
          <w:u w:val="single"/>
        </w:rPr>
        <w:t xml:space="preserve"> would do: make America dispensable</w:t>
      </w:r>
      <w:r w:rsidRPr="00A55626">
        <w:rPr>
          <w:sz w:val="16"/>
        </w:rPr>
        <w:t xml:space="preserve"> again.  “</w:t>
      </w:r>
      <w:r w:rsidRPr="00A55626">
        <w:rPr>
          <w:u w:val="single"/>
        </w:rPr>
        <w:t>The Syria strike, that Strangelovian bomb</w:t>
      </w:r>
      <w:r w:rsidRPr="00A55626">
        <w:rPr>
          <w:sz w:val="16"/>
        </w:rPr>
        <w:t xml:space="preserve"> in Afghanistan </w:t>
      </w:r>
      <w:r w:rsidRPr="00A55626">
        <w:rPr>
          <w:u w:val="single"/>
        </w:rPr>
        <w:t>almost no one even knew the Pentagon had, a flashpoint in Northeast Asia, and</w:t>
      </w:r>
      <w:r w:rsidRPr="00A55626">
        <w:rPr>
          <w:sz w:val="16"/>
        </w:rPr>
        <w:t xml:space="preserve">, as of late Wednesday, Secretary of State </w:t>
      </w:r>
      <w:r w:rsidRPr="00A55626">
        <w:rPr>
          <w:u w:val="single"/>
        </w:rPr>
        <w:t>Tillerson’s uninhibited attack on Iran</w:t>
      </w:r>
      <w:r w:rsidRPr="00A55626">
        <w:rPr>
          <w:sz w:val="16"/>
        </w:rPr>
        <w:t xml:space="preserve"> and the accord governing its nuclear program: </w:t>
      </w:r>
      <w:r w:rsidRPr="00A55626">
        <w:rPr>
          <w:u w:val="single"/>
        </w:rPr>
        <w:t xml:space="preserve">This is not a collection of one-offs. This is </w:t>
      </w:r>
      <w:r w:rsidRPr="00A55626">
        <w:rPr>
          <w:b/>
          <w:u w:val="single"/>
        </w:rPr>
        <w:t>not the indispensable nation</w:t>
      </w:r>
      <w:r w:rsidRPr="00A55626">
        <w:rPr>
          <w:u w:val="single"/>
        </w:rPr>
        <w:t xml:space="preserve"> rushing to put out</w:t>
      </w:r>
      <w:r w:rsidRPr="00A55626">
        <w:rPr>
          <w:sz w:val="16"/>
        </w:rPr>
        <w:t xml:space="preserve"> the world’s </w:t>
      </w:r>
      <w:r w:rsidRPr="00A55626">
        <w:rPr>
          <w:u w:val="single"/>
        </w:rPr>
        <w:t>flash fires</w:t>
      </w:r>
      <w:r w:rsidRPr="00A55626">
        <w:rPr>
          <w:sz w:val="16"/>
        </w:rPr>
        <w:t>,” Patrick Lawrence wrote last month at The Nation. “</w:t>
      </w:r>
      <w:r w:rsidRPr="00A55626">
        <w:rPr>
          <w:u w:val="single"/>
        </w:rPr>
        <w:t xml:space="preserve">This is the </w:t>
      </w:r>
      <w:r w:rsidRPr="00A55626">
        <w:rPr>
          <w:b/>
          <w:u w:val="single"/>
        </w:rPr>
        <w:t>ever-less-welcome</w:t>
      </w:r>
      <w:r w:rsidRPr="00A55626">
        <w:rPr>
          <w:u w:val="single"/>
        </w:rPr>
        <w:t xml:space="preserve"> nation lighting them</w:t>
      </w:r>
      <w:r w:rsidRPr="00A55626">
        <w:rPr>
          <w:sz w:val="16"/>
        </w:rPr>
        <w:t xml:space="preserve">, fair to say.” </w:t>
      </w:r>
      <w:r w:rsidRPr="00A55626">
        <w:rPr>
          <w:u w:val="single"/>
        </w:rPr>
        <w:t>Other writers have gone</w:t>
      </w:r>
      <w:r w:rsidRPr="00A55626">
        <w:rPr>
          <w:sz w:val="16"/>
        </w:rPr>
        <w:t xml:space="preserve"> so far as </w:t>
      </w:r>
      <w:r w:rsidRPr="00A55626">
        <w:rPr>
          <w:u w:val="single"/>
        </w:rPr>
        <w:t xml:space="preserve">to anoint </w:t>
      </w:r>
      <w:r w:rsidRPr="00A55626">
        <w:rPr>
          <w:b/>
          <w:u w:val="single"/>
        </w:rPr>
        <w:t>new “indispensable” nations</w:t>
      </w:r>
      <w:r w:rsidRPr="00A55626">
        <w:rPr>
          <w:u w:val="single"/>
        </w:rPr>
        <w:t xml:space="preserve">, such as </w:t>
      </w:r>
      <w:r w:rsidRPr="00A55626">
        <w:rPr>
          <w:b/>
          <w:u w:val="single"/>
        </w:rPr>
        <w:t>Germany and China</w:t>
      </w:r>
      <w:r w:rsidRPr="00A55626">
        <w:rPr>
          <w:sz w:val="16"/>
        </w:rPr>
        <w:t xml:space="preserve">.  Trump has ushered in a new era of American hegemony, one in which the hegemon is adrift, mercurial, and utterly irresponsible. Without a firm American hand at the wheel, the liberal international order will crumble and the world will descend into regional conflict—and, eventually, a global one. Or so says the “indispensable nation” theory. But </w:t>
      </w:r>
      <w:r w:rsidRPr="00A55626">
        <w:rPr>
          <w:u w:val="single"/>
        </w:rPr>
        <w:t xml:space="preserve">what if a diminished America is a </w:t>
      </w:r>
      <w:r w:rsidRPr="00A55626">
        <w:rPr>
          <w:b/>
          <w:u w:val="single"/>
        </w:rPr>
        <w:t>positive development</w:t>
      </w:r>
      <w:r w:rsidRPr="00A55626">
        <w:rPr>
          <w:u w:val="single"/>
        </w:rPr>
        <w:t xml:space="preserve"> for the world? What might countries accomplish when they can’t rely on anyone else?</w:t>
      </w:r>
      <w:r w:rsidRPr="00A55626">
        <w:rPr>
          <w:sz w:val="16"/>
        </w:rPr>
        <w:t xml:space="preserve"> Some argue that America was never an indispensable nation, that the concept itself is a myth. </w:t>
      </w:r>
      <w:r w:rsidRPr="00A55626">
        <w:rPr>
          <w:u w:val="single"/>
        </w:rPr>
        <w:t>“If you consider everything encompassing</w:t>
      </w:r>
      <w:r w:rsidRPr="00A55626">
        <w:rPr>
          <w:sz w:val="16"/>
        </w:rPr>
        <w:t xml:space="preserve"> global </w:t>
      </w:r>
      <w:r w:rsidRPr="00A55626">
        <w:rPr>
          <w:u w:val="single"/>
        </w:rPr>
        <w:t>affairs</w:t>
      </w:r>
      <w:r w:rsidRPr="00A55626">
        <w:rPr>
          <w:sz w:val="16"/>
        </w:rPr>
        <w:t>—</w:t>
      </w:r>
      <w:r w:rsidRPr="00A55626">
        <w:rPr>
          <w:u w:val="single"/>
        </w:rPr>
        <w:t xml:space="preserve">from state-to-state diplomatic relations, to growing </w:t>
      </w:r>
      <w:r w:rsidRPr="00AE3A67">
        <w:rPr>
          <w:b/>
          <w:u w:val="single"/>
        </w:rPr>
        <w:t>cross-border flows of goods</w:t>
      </w:r>
      <w:r w:rsidRPr="00A55626">
        <w:rPr>
          <w:sz w:val="16"/>
        </w:rPr>
        <w:t>, money, people, and data—</w:t>
      </w:r>
      <w:r w:rsidRPr="00A55626">
        <w:rPr>
          <w:u w:val="single"/>
        </w:rPr>
        <w:t>there are</w:t>
      </w:r>
      <w:r w:rsidRPr="00A55626">
        <w:rPr>
          <w:sz w:val="16"/>
        </w:rPr>
        <w:t xml:space="preserve"> actually </w:t>
      </w:r>
      <w:r w:rsidRPr="00A55626">
        <w:rPr>
          <w:u w:val="single"/>
        </w:rPr>
        <w:t>very few activities where America’s role is truly indispensable,”</w:t>
      </w:r>
      <w:r w:rsidRPr="00A55626">
        <w:rPr>
          <w:sz w:val="16"/>
        </w:rPr>
        <w:t xml:space="preserve"> Micah Zenko wrote in Foreign Policy in 2014. </w:t>
      </w:r>
      <w:r w:rsidRPr="00A55626">
        <w:rPr>
          <w:u w:val="single"/>
        </w:rPr>
        <w:t xml:space="preserve">He cited </w:t>
      </w:r>
      <w:r w:rsidRPr="00A55626">
        <w:rPr>
          <w:b/>
          <w:u w:val="single"/>
        </w:rPr>
        <w:t>myriad foreign policy failures</w:t>
      </w:r>
      <w:r w:rsidRPr="00A55626">
        <w:rPr>
          <w:u w:val="single"/>
        </w:rPr>
        <w:t>, from</w:t>
      </w:r>
      <w:r w:rsidRPr="00A55626">
        <w:rPr>
          <w:sz w:val="16"/>
        </w:rPr>
        <w:t xml:space="preserve"> the persistent </w:t>
      </w:r>
      <w:r w:rsidRPr="00A55626">
        <w:rPr>
          <w:u w:val="single"/>
        </w:rPr>
        <w:t>atrocities in Syria to</w:t>
      </w:r>
      <w:r w:rsidRPr="00A55626">
        <w:rPr>
          <w:sz w:val="16"/>
        </w:rPr>
        <w:t xml:space="preserve"> the </w:t>
      </w:r>
      <w:r w:rsidRPr="00A55626">
        <w:rPr>
          <w:u w:val="single"/>
        </w:rPr>
        <w:t>Nigerian schoolgirls</w:t>
      </w:r>
      <w:r w:rsidRPr="00A55626">
        <w:rPr>
          <w:sz w:val="16"/>
        </w:rPr>
        <w:t xml:space="preserve"> still </w:t>
      </w:r>
      <w:r w:rsidRPr="00A55626">
        <w:rPr>
          <w:u w:val="single"/>
        </w:rPr>
        <w:t>held by Boko Haram, before</w:t>
      </w:r>
      <w:r w:rsidRPr="00A55626">
        <w:rPr>
          <w:sz w:val="16"/>
        </w:rPr>
        <w:t xml:space="preserve"> eventually </w:t>
      </w:r>
      <w:r w:rsidRPr="00A55626">
        <w:rPr>
          <w:u w:val="single"/>
        </w:rPr>
        <w:t>concluding: The reason</w:t>
      </w:r>
      <w:r w:rsidRPr="00A55626">
        <w:rPr>
          <w:sz w:val="16"/>
        </w:rPr>
        <w:t xml:space="preserve"> that </w:t>
      </w:r>
      <w:r w:rsidRPr="00A55626">
        <w:rPr>
          <w:u w:val="single"/>
        </w:rPr>
        <w:t xml:space="preserve">the United States is </w:t>
      </w:r>
      <w:r w:rsidRPr="00AE3A67">
        <w:rPr>
          <w:b/>
          <w:u w:val="single"/>
        </w:rPr>
        <w:t>not the indispensable nation</w:t>
      </w:r>
      <w:r w:rsidRPr="00A55626">
        <w:rPr>
          <w:u w:val="single"/>
        </w:rPr>
        <w:t xml:space="preserve"> is</w:t>
      </w:r>
      <w:r w:rsidRPr="00A55626">
        <w:rPr>
          <w:sz w:val="16"/>
        </w:rPr>
        <w:t xml:space="preserve"> simple: </w:t>
      </w:r>
      <w:r w:rsidRPr="00A55626">
        <w:rPr>
          <w:u w:val="single"/>
        </w:rPr>
        <w:t xml:space="preserve">the human and financial costs, the </w:t>
      </w:r>
      <w:r w:rsidRPr="00A55626">
        <w:rPr>
          <w:b/>
          <w:u w:val="single"/>
        </w:rPr>
        <w:t>tremendous risks</w:t>
      </w:r>
      <w:r w:rsidRPr="00A55626">
        <w:rPr>
          <w:u w:val="single"/>
        </w:rPr>
        <w:t>, and</w:t>
      </w:r>
      <w:r w:rsidRPr="00A55626">
        <w:rPr>
          <w:sz w:val="16"/>
        </w:rPr>
        <w:t xml:space="preserve"> degree of </w:t>
      </w:r>
      <w:r w:rsidRPr="00A55626">
        <w:rPr>
          <w:u w:val="single"/>
        </w:rPr>
        <w:t>political commitment</w:t>
      </w:r>
      <w:r w:rsidRPr="00A55626">
        <w:rPr>
          <w:sz w:val="16"/>
        </w:rPr>
        <w:t xml:space="preserve"> required to do so </w:t>
      </w:r>
      <w:r w:rsidRPr="00A55626">
        <w:rPr>
          <w:u w:val="single"/>
        </w:rPr>
        <w:t xml:space="preserve">are thankfully </w:t>
      </w:r>
      <w:r w:rsidRPr="00AE3A67">
        <w:rPr>
          <w:b/>
          <w:u w:val="single"/>
        </w:rPr>
        <w:t>lacking in Washin</w:t>
      </w:r>
      <w:r w:rsidRPr="00A55626">
        <w:rPr>
          <w:u w:val="single"/>
        </w:rPr>
        <w:t>gton.</w:t>
      </w:r>
      <w:r w:rsidRPr="00A55626">
        <w:rPr>
          <w:sz w:val="16"/>
        </w:rPr>
        <w:t xml:space="preserve"> Moreover, </w:t>
      </w:r>
      <w:r w:rsidRPr="00A55626">
        <w:rPr>
          <w:u w:val="single"/>
        </w:rPr>
        <w:t>the structure and dynamics of the international system would reject</w:t>
      </w:r>
      <w:r w:rsidRPr="00A55626">
        <w:rPr>
          <w:sz w:val="16"/>
        </w:rPr>
        <w:t xml:space="preserve"> or resist </w:t>
      </w:r>
      <w:r w:rsidRPr="00A55626">
        <w:rPr>
          <w:u w:val="single"/>
        </w:rPr>
        <w:t>it</w:t>
      </w:r>
      <w:r w:rsidRPr="00A55626">
        <w:rPr>
          <w:sz w:val="16"/>
        </w:rPr>
        <w:t xml:space="preserve">, as it does in so many ways that frustrate the United States from achieving its foreign policy objectives. The United States can be truly indispensable in a few discrete domains, such as for military operations, which as pointed out above has proven disastrous recently. But overall </w:t>
      </w:r>
      <w:r w:rsidRPr="00AE3A67">
        <w:rPr>
          <w:u w:val="single"/>
        </w:rPr>
        <w:t>there is no indispensable nation</w:t>
      </w:r>
      <w:r w:rsidRPr="00A55626">
        <w:rPr>
          <w:u w:val="single"/>
        </w:rPr>
        <w:t xml:space="preserve"> now</w:t>
      </w:r>
      <w:r w:rsidRPr="00A55626">
        <w:rPr>
          <w:sz w:val="16"/>
        </w:rPr>
        <w:t xml:space="preserve">, nor has there been in modern history. </w:t>
      </w:r>
      <w:r w:rsidRPr="00A55626">
        <w:rPr>
          <w:u w:val="single"/>
        </w:rPr>
        <w:t>The appeal of the “indispensable nation” theory</w:t>
      </w:r>
      <w:r w:rsidRPr="00A55626">
        <w:rPr>
          <w:sz w:val="16"/>
        </w:rPr>
        <w:t xml:space="preserve"> to American </w:t>
      </w:r>
      <w:r w:rsidRPr="00A55626">
        <w:rPr>
          <w:u w:val="single"/>
        </w:rPr>
        <w:t>politicians is easy to understand. It</w:t>
      </w:r>
      <w:r w:rsidRPr="00A55626">
        <w:rPr>
          <w:sz w:val="16"/>
        </w:rPr>
        <w:t xml:space="preserve"> neatly—and </w:t>
      </w:r>
      <w:r w:rsidRPr="00A55626">
        <w:rPr>
          <w:u w:val="single"/>
        </w:rPr>
        <w:t>arrogantly</w:t>
      </w:r>
      <w:r w:rsidRPr="00A55626">
        <w:rPr>
          <w:sz w:val="16"/>
        </w:rPr>
        <w:t>—</w:t>
      </w:r>
      <w:r w:rsidRPr="00A55626">
        <w:rPr>
          <w:u w:val="single"/>
        </w:rPr>
        <w:t>encapsulates the core belief that elites</w:t>
      </w:r>
      <w:r w:rsidRPr="00A55626">
        <w:rPr>
          <w:sz w:val="16"/>
        </w:rPr>
        <w:t xml:space="preserve"> of both parties </w:t>
      </w:r>
      <w:r w:rsidRPr="00A55626">
        <w:rPr>
          <w:u w:val="single"/>
        </w:rPr>
        <w:t>have shared</w:t>
      </w:r>
      <w:r w:rsidRPr="00A55626">
        <w:rPr>
          <w:sz w:val="16"/>
        </w:rPr>
        <w:t xml:space="preserve"> ever since the attack on Pearl Harbor: that America is the cornerstone for global capitalism, the linchpin holding together every nation committed to free trade, collective security, and international law.</w:t>
      </w:r>
    </w:p>
    <w:p w14:paraId="45D70F19" w14:textId="77777777" w:rsidR="00C46985" w:rsidRDefault="00C46985" w:rsidP="00C46985">
      <w:pPr>
        <w:pStyle w:val="Heading3"/>
      </w:pPr>
      <w:r>
        <w:lastRenderedPageBreak/>
        <w:t>UQ – Education</w:t>
      </w:r>
    </w:p>
    <w:p w14:paraId="666B0B52" w14:textId="77777777" w:rsidR="00C46985" w:rsidRDefault="00C46985" w:rsidP="00C46985">
      <w:pPr>
        <w:pStyle w:val="Heading4"/>
      </w:pPr>
      <w:r>
        <w:t xml:space="preserve">Trump </w:t>
      </w:r>
      <w:r w:rsidRPr="00C46985">
        <w:t>eviscerates</w:t>
      </w:r>
      <w:r>
        <w:t xml:space="preserve"> </w:t>
      </w:r>
      <w:r>
        <w:rPr>
          <w:u w:val="single"/>
        </w:rPr>
        <w:t>any chance</w:t>
      </w:r>
      <w:r>
        <w:t xml:space="preserve"> of STEM leadership. </w:t>
      </w:r>
    </w:p>
    <w:p w14:paraId="339E2F71" w14:textId="77777777" w:rsidR="00C46985" w:rsidRPr="00A55626" w:rsidRDefault="00C46985" w:rsidP="00C46985">
      <w:pPr>
        <w:rPr>
          <w:rStyle w:val="Style13ptBold"/>
        </w:rPr>
      </w:pPr>
      <w:r w:rsidRPr="00A55626">
        <w:rPr>
          <w:rStyle w:val="Style13ptBold"/>
        </w:rPr>
        <w:t xml:space="preserve">Powell ’16 </w:t>
      </w:r>
      <w:r w:rsidRPr="00A55626">
        <w:rPr>
          <w:sz w:val="16"/>
          <w:szCs w:val="16"/>
        </w:rPr>
        <w:t>(Devin; 12/5/16; Journalist, citing Professor of Constitutional Law at Harvard University, Laurence Tribe, the American Federation for Children, Professor of Economics at Tulane University, Douglas Harris, Professor of Law at George Washington University, the ITT Technical Institute, interviews of President Trump, the Every Student Succeeds Act, President Obama’s New Generation Science Standards, head of transitioning the U.S. Environmental Protection Agency and director of the Center of Energy and Environment at the Competitive Enterprise Institute, Myron Ebell, executive director of the National Center for Science Education, Ann Reid, program director for STEM Education Research at the American Association for the Advancement of Science, Quincy Brown, director of the International Center for the Advancement of Scientific Literacy at the University of Michigan, Jon Miller, executive director of the National Science Teachers Association, David Evans; Scientific American, “Trump's First 100 Days: Science Education and Schools,” https://www.scientificamerican.com/article/trumps-first-100-days-science-education-and-schools/)</w:t>
      </w:r>
      <w:r w:rsidRPr="00A55626">
        <w:rPr>
          <w:rStyle w:val="Style13ptBold"/>
        </w:rPr>
        <w:t xml:space="preserve"> </w:t>
      </w:r>
    </w:p>
    <w:p w14:paraId="568ED60B" w14:textId="77777777" w:rsidR="00C46985" w:rsidRPr="00A55626" w:rsidRDefault="00C46985" w:rsidP="00C46985">
      <w:pPr>
        <w:rPr>
          <w:sz w:val="16"/>
        </w:rPr>
      </w:pPr>
      <w:r w:rsidRPr="00A55626">
        <w:rPr>
          <w:u w:val="single"/>
        </w:rPr>
        <w:t>The new administration will champion controversial school</w:t>
      </w:r>
      <w:r w:rsidRPr="00A55626">
        <w:rPr>
          <w:sz w:val="16"/>
        </w:rPr>
        <w:t xml:space="preserve"> choice </w:t>
      </w:r>
      <w:r w:rsidRPr="00A55626">
        <w:rPr>
          <w:u w:val="single"/>
        </w:rPr>
        <w:t>policy and</w:t>
      </w:r>
      <w:r w:rsidRPr="00A55626">
        <w:rPr>
          <w:sz w:val="16"/>
        </w:rPr>
        <w:t xml:space="preserve"> potentially </w:t>
      </w:r>
      <w:r w:rsidRPr="00A55626">
        <w:rPr>
          <w:b/>
          <w:u w:val="single"/>
        </w:rPr>
        <w:t>undermine the teaching</w:t>
      </w:r>
      <w:r w:rsidRPr="00A55626">
        <w:rPr>
          <w:u w:val="single"/>
        </w:rPr>
        <w:t xml:space="preserve"> of evolution and climate change</w:t>
      </w:r>
      <w:r w:rsidRPr="00A55626">
        <w:rPr>
          <w:sz w:val="16"/>
        </w:rPr>
        <w:t xml:space="preserve"> On the campaign trail, </w:t>
      </w:r>
      <w:r w:rsidRPr="00A55626">
        <w:rPr>
          <w:u w:val="single"/>
        </w:rPr>
        <w:t>education</w:t>
      </w:r>
      <w:r w:rsidRPr="00A55626">
        <w:rPr>
          <w:sz w:val="16"/>
        </w:rPr>
        <w:t xml:space="preserve"> often </w:t>
      </w:r>
      <w:r w:rsidRPr="00A55626">
        <w:rPr>
          <w:b/>
          <w:u w:val="single"/>
        </w:rPr>
        <w:t>took a backseat</w:t>
      </w:r>
      <w:r w:rsidRPr="00A55626">
        <w:rPr>
          <w:u w:val="single"/>
        </w:rPr>
        <w:t xml:space="preserve"> to</w:t>
      </w:r>
      <w:r w:rsidRPr="00A55626">
        <w:rPr>
          <w:sz w:val="16"/>
        </w:rPr>
        <w:t xml:space="preserve"> issues like </w:t>
      </w:r>
      <w:r w:rsidRPr="00A55626">
        <w:rPr>
          <w:u w:val="single"/>
        </w:rPr>
        <w:t>trade and immigration for</w:t>
      </w:r>
      <w:r w:rsidRPr="00A55626">
        <w:rPr>
          <w:sz w:val="16"/>
        </w:rPr>
        <w:t xml:space="preserve"> Donald </w:t>
      </w:r>
      <w:r w:rsidRPr="00A55626">
        <w:rPr>
          <w:u w:val="single"/>
        </w:rPr>
        <w:t>Trump. He offered few concrete details</w:t>
      </w:r>
      <w:r w:rsidRPr="00A55626">
        <w:rPr>
          <w:sz w:val="16"/>
        </w:rPr>
        <w:t xml:space="preserve"> about his plans, </w:t>
      </w:r>
      <w:r w:rsidRPr="00A55626">
        <w:rPr>
          <w:u w:val="single"/>
        </w:rPr>
        <w:t>which were</w:t>
      </w:r>
      <w:r w:rsidRPr="00A55626">
        <w:rPr>
          <w:sz w:val="16"/>
        </w:rPr>
        <w:t xml:space="preserve"> often </w:t>
      </w:r>
      <w:r w:rsidRPr="00A55626">
        <w:rPr>
          <w:u w:val="single"/>
        </w:rPr>
        <w:t>vague and</w:t>
      </w:r>
      <w:r w:rsidRPr="00A55626">
        <w:rPr>
          <w:sz w:val="16"/>
        </w:rPr>
        <w:t xml:space="preserve"> even </w:t>
      </w:r>
      <w:r w:rsidRPr="00A55626">
        <w:rPr>
          <w:u w:val="single"/>
        </w:rPr>
        <w:t>at odds with what any president has</w:t>
      </w:r>
      <w:r w:rsidRPr="00A55626">
        <w:rPr>
          <w:sz w:val="16"/>
        </w:rPr>
        <w:t xml:space="preserve"> the </w:t>
      </w:r>
      <w:r w:rsidRPr="00A55626">
        <w:rPr>
          <w:u w:val="single"/>
        </w:rPr>
        <w:t>power to do</w:t>
      </w:r>
      <w:r w:rsidRPr="00A55626">
        <w:rPr>
          <w:sz w:val="16"/>
        </w:rPr>
        <w:t xml:space="preserve">. Yet the tone of </w:t>
      </w:r>
      <w:r w:rsidRPr="00A55626">
        <w:rPr>
          <w:u w:val="single"/>
        </w:rPr>
        <w:t>his campaign</w:t>
      </w:r>
      <w:r w:rsidRPr="00A55626">
        <w:rPr>
          <w:sz w:val="16"/>
        </w:rPr>
        <w:t>—and his rhetoric on issues ranging from minorities to climate change—</w:t>
      </w:r>
      <w:r w:rsidRPr="00A55626">
        <w:rPr>
          <w:u w:val="single"/>
        </w:rPr>
        <w:t>has</w:t>
      </w:r>
      <w:r w:rsidRPr="00A55626">
        <w:rPr>
          <w:sz w:val="16"/>
        </w:rPr>
        <w:t xml:space="preserve"> many </w:t>
      </w:r>
      <w:r w:rsidRPr="00A55626">
        <w:rPr>
          <w:u w:val="single"/>
        </w:rPr>
        <w:t>educators and academics worried about the future of</w:t>
      </w:r>
      <w:r w:rsidRPr="00A55626">
        <w:rPr>
          <w:sz w:val="16"/>
        </w:rPr>
        <w:t xml:space="preserve"> liberal arts and </w:t>
      </w:r>
      <w:r w:rsidRPr="00A55626">
        <w:rPr>
          <w:u w:val="single"/>
        </w:rPr>
        <w:t>STEM</w:t>
      </w:r>
      <w:r w:rsidRPr="00A55626">
        <w:rPr>
          <w:sz w:val="16"/>
        </w:rPr>
        <w:t xml:space="preserve"> (science, technology, engineering and math) education. “Donald </w:t>
      </w:r>
      <w:r w:rsidRPr="00A55626">
        <w:rPr>
          <w:u w:val="single"/>
        </w:rPr>
        <w:t>Trump has shown</w:t>
      </w:r>
      <w:r w:rsidRPr="00A55626">
        <w:rPr>
          <w:sz w:val="16"/>
        </w:rPr>
        <w:t xml:space="preserve"> a </w:t>
      </w:r>
      <w:r w:rsidRPr="00A55626">
        <w:rPr>
          <w:b/>
          <w:u w:val="single"/>
        </w:rPr>
        <w:t>contempt for science</w:t>
      </w:r>
      <w:r w:rsidRPr="00A55626">
        <w:rPr>
          <w:u w:val="single"/>
        </w:rPr>
        <w:t>, a willingness to play</w:t>
      </w:r>
      <w:r w:rsidRPr="00A55626">
        <w:rPr>
          <w:sz w:val="16"/>
        </w:rPr>
        <w:t xml:space="preserve"> fast and </w:t>
      </w:r>
      <w:r w:rsidRPr="00A55626">
        <w:rPr>
          <w:u w:val="single"/>
        </w:rPr>
        <w:t>loose with</w:t>
      </w:r>
      <w:r w:rsidRPr="00A55626">
        <w:rPr>
          <w:sz w:val="16"/>
        </w:rPr>
        <w:t xml:space="preserve"> the very idea of </w:t>
      </w:r>
      <w:r w:rsidRPr="00A55626">
        <w:rPr>
          <w:u w:val="single"/>
        </w:rPr>
        <w:t>truth and an absence of intellectual curiosi</w:t>
      </w:r>
      <w:r w:rsidRPr="00A55626">
        <w:rPr>
          <w:sz w:val="16"/>
        </w:rPr>
        <w:t xml:space="preserve">ty,” says Laurence Tribe, professor of constitutional law at Harvard Law School. “This leaves me with the sinking feeling that </w:t>
      </w:r>
      <w:r w:rsidRPr="00A55626">
        <w:rPr>
          <w:u w:val="single"/>
        </w:rPr>
        <w:t xml:space="preserve">he will have a terribly </w:t>
      </w:r>
      <w:r w:rsidRPr="00A55626">
        <w:rPr>
          <w:b/>
          <w:u w:val="single"/>
        </w:rPr>
        <w:t>destructive impact</w:t>
      </w:r>
      <w:r w:rsidRPr="00A55626">
        <w:rPr>
          <w:u w:val="single"/>
        </w:rPr>
        <w:t xml:space="preserve"> on</w:t>
      </w:r>
      <w:r w:rsidRPr="00A55626">
        <w:rPr>
          <w:sz w:val="16"/>
        </w:rPr>
        <w:t xml:space="preserve"> the entire project of </w:t>
      </w:r>
      <w:r w:rsidRPr="00A55626">
        <w:rPr>
          <w:u w:val="single"/>
        </w:rPr>
        <w:t>making</w:t>
      </w:r>
      <w:r w:rsidRPr="00A55626">
        <w:rPr>
          <w:sz w:val="16"/>
        </w:rPr>
        <w:t xml:space="preserve"> excellent </w:t>
      </w:r>
      <w:r w:rsidRPr="00A55626">
        <w:rPr>
          <w:u w:val="single"/>
        </w:rPr>
        <w:t>education broadly available.” The President</w:t>
      </w:r>
      <w:r w:rsidRPr="00A55626">
        <w:rPr>
          <w:sz w:val="16"/>
        </w:rPr>
        <w:t xml:space="preserve">-elect’s </w:t>
      </w:r>
      <w:r w:rsidRPr="00A55626">
        <w:rPr>
          <w:u w:val="single"/>
        </w:rPr>
        <w:t>clearest stance may be</w:t>
      </w:r>
      <w:r w:rsidRPr="00A55626">
        <w:rPr>
          <w:sz w:val="16"/>
        </w:rPr>
        <w:t xml:space="preserve"> his </w:t>
      </w:r>
      <w:r w:rsidRPr="00A55626">
        <w:rPr>
          <w:u w:val="single"/>
        </w:rPr>
        <w:t>support of</w:t>
      </w:r>
      <w:r w:rsidRPr="00A55626">
        <w:rPr>
          <w:sz w:val="16"/>
        </w:rPr>
        <w:t xml:space="preserve"> school choice, the view that families—not the government—should decide where their children go to school and be allowed to use </w:t>
      </w:r>
      <w:r w:rsidRPr="00A55626">
        <w:rPr>
          <w:u w:val="single"/>
        </w:rPr>
        <w:t>public</w:t>
      </w:r>
      <w:r w:rsidRPr="00A55626">
        <w:rPr>
          <w:sz w:val="16"/>
        </w:rPr>
        <w:t xml:space="preserve"> education </w:t>
      </w:r>
      <w:r w:rsidRPr="00A55626">
        <w:rPr>
          <w:u w:val="single"/>
        </w:rPr>
        <w:t>funds for</w:t>
      </w:r>
      <w:r w:rsidRPr="00A55626">
        <w:rPr>
          <w:sz w:val="16"/>
        </w:rPr>
        <w:t xml:space="preserve"> public or </w:t>
      </w:r>
      <w:r w:rsidRPr="00A55626">
        <w:rPr>
          <w:u w:val="single"/>
        </w:rPr>
        <w:t>private education</w:t>
      </w:r>
      <w:r w:rsidRPr="00A55626">
        <w:rPr>
          <w:sz w:val="16"/>
        </w:rPr>
        <w:t xml:space="preserve">. Opponents of school choice argue </w:t>
      </w:r>
      <w:r w:rsidRPr="00A55626">
        <w:rPr>
          <w:u w:val="single"/>
        </w:rPr>
        <w:t>there is no evidence</w:t>
      </w:r>
      <w:r w:rsidRPr="00A55626">
        <w:rPr>
          <w:sz w:val="16"/>
        </w:rPr>
        <w:t xml:space="preserve"> that </w:t>
      </w:r>
      <w:r w:rsidRPr="00A55626">
        <w:rPr>
          <w:u w:val="single"/>
        </w:rPr>
        <w:t>it improves academic performance</w:t>
      </w:r>
      <w:r w:rsidRPr="00A55626">
        <w:rPr>
          <w:sz w:val="16"/>
        </w:rPr>
        <w:t xml:space="preserve">, and that </w:t>
      </w:r>
      <w:r w:rsidRPr="00A55626">
        <w:rPr>
          <w:u w:val="single"/>
        </w:rPr>
        <w:t xml:space="preserve">it </w:t>
      </w:r>
      <w:r w:rsidRPr="00A55626">
        <w:rPr>
          <w:b/>
          <w:u w:val="single"/>
        </w:rPr>
        <w:t>threatens the divide</w:t>
      </w:r>
      <w:r w:rsidRPr="00A55626">
        <w:rPr>
          <w:u w:val="single"/>
        </w:rPr>
        <w:t xml:space="preserve"> between church and state by channeling</w:t>
      </w:r>
      <w:r w:rsidRPr="00A55626">
        <w:rPr>
          <w:sz w:val="16"/>
        </w:rPr>
        <w:t xml:space="preserve"> government </w:t>
      </w:r>
      <w:r w:rsidRPr="00A55626">
        <w:rPr>
          <w:u w:val="single"/>
        </w:rPr>
        <w:t>funds into</w:t>
      </w:r>
      <w:r w:rsidRPr="00A55626">
        <w:rPr>
          <w:sz w:val="16"/>
        </w:rPr>
        <w:t xml:space="preserve"> private </w:t>
      </w:r>
      <w:r w:rsidRPr="00A55626">
        <w:rPr>
          <w:u w:val="single"/>
        </w:rPr>
        <w:t>religious schooling</w:t>
      </w:r>
      <w:r w:rsidRPr="00A55626">
        <w:rPr>
          <w:sz w:val="16"/>
        </w:rPr>
        <w:t xml:space="preserve">. Trump’s pick for secretary of education, Republican philanthropist Betsy </w:t>
      </w:r>
      <w:r w:rsidRPr="00A55626">
        <w:rPr>
          <w:u w:val="single"/>
        </w:rPr>
        <w:t>DeVos, is chairman for the A</w:t>
      </w:r>
      <w:r w:rsidRPr="00A55626">
        <w:rPr>
          <w:sz w:val="16"/>
        </w:rPr>
        <w:t xml:space="preserve">merican </w:t>
      </w:r>
      <w:r w:rsidRPr="00A55626">
        <w:rPr>
          <w:u w:val="single"/>
        </w:rPr>
        <w:t>F</w:t>
      </w:r>
      <w:r w:rsidRPr="00A55626">
        <w:rPr>
          <w:sz w:val="16"/>
        </w:rPr>
        <w:t xml:space="preserve">ederation for </w:t>
      </w:r>
      <w:r w:rsidRPr="00A55626">
        <w:rPr>
          <w:u w:val="single"/>
        </w:rPr>
        <w:t>C</w:t>
      </w:r>
      <w:r w:rsidRPr="00A55626">
        <w:rPr>
          <w:sz w:val="16"/>
        </w:rPr>
        <w:t xml:space="preserve">hildren, a nonprofit organization </w:t>
      </w:r>
      <w:r w:rsidRPr="00A55626">
        <w:rPr>
          <w:u w:val="single"/>
        </w:rPr>
        <w:t>that advocates</w:t>
      </w:r>
      <w:r w:rsidRPr="00A55626">
        <w:rPr>
          <w:sz w:val="16"/>
        </w:rPr>
        <w:t xml:space="preserve"> for </w:t>
      </w:r>
      <w:r w:rsidRPr="00A55626">
        <w:rPr>
          <w:u w:val="single"/>
        </w:rPr>
        <w:t>public funding to</w:t>
      </w:r>
      <w:r w:rsidRPr="00A55626">
        <w:rPr>
          <w:sz w:val="16"/>
        </w:rPr>
        <w:t xml:space="preserve"> allow families to </w:t>
      </w:r>
      <w:r w:rsidRPr="00A55626">
        <w:rPr>
          <w:u w:val="single"/>
        </w:rPr>
        <w:t>send</w:t>
      </w:r>
      <w:r w:rsidRPr="00A55626">
        <w:rPr>
          <w:sz w:val="16"/>
        </w:rPr>
        <w:t xml:space="preserve"> their </w:t>
      </w:r>
      <w:r w:rsidRPr="00A55626">
        <w:rPr>
          <w:u w:val="single"/>
        </w:rPr>
        <w:t>children to private</w:t>
      </w:r>
      <w:r w:rsidRPr="00A55626">
        <w:rPr>
          <w:sz w:val="16"/>
        </w:rPr>
        <w:t xml:space="preserve"> and charter </w:t>
      </w:r>
      <w:r w:rsidRPr="00A55626">
        <w:rPr>
          <w:u w:val="single"/>
        </w:rPr>
        <w:t>schools. “She has been</w:t>
      </w:r>
      <w:r w:rsidRPr="00A55626">
        <w:rPr>
          <w:sz w:val="16"/>
        </w:rPr>
        <w:t xml:space="preserve"> heavily involved, if not </w:t>
      </w:r>
      <w:r w:rsidRPr="00A55626">
        <w:rPr>
          <w:u w:val="single"/>
        </w:rPr>
        <w:t>the main architect of the educational system</w:t>
      </w:r>
      <w:r w:rsidRPr="00A55626">
        <w:rPr>
          <w:sz w:val="16"/>
        </w:rPr>
        <w:t xml:space="preserve"> that is in place in Detroit, </w:t>
      </w:r>
      <w:r w:rsidRPr="00A55626">
        <w:rPr>
          <w:u w:val="single"/>
        </w:rPr>
        <w:t>where</w:t>
      </w:r>
      <w:r w:rsidRPr="00A55626">
        <w:rPr>
          <w:sz w:val="16"/>
        </w:rPr>
        <w:t xml:space="preserve"> charter </w:t>
      </w:r>
      <w:r w:rsidRPr="00A55626">
        <w:rPr>
          <w:u w:val="single"/>
        </w:rPr>
        <w:t>schools are</w:t>
      </w:r>
      <w:r w:rsidRPr="00A55626">
        <w:rPr>
          <w:sz w:val="16"/>
        </w:rPr>
        <w:t xml:space="preserve"> among </w:t>
      </w:r>
      <w:r w:rsidRPr="00A55626">
        <w:rPr>
          <w:u w:val="single"/>
        </w:rPr>
        <w:t>the worst in the country,”</w:t>
      </w:r>
      <w:r w:rsidRPr="00A55626">
        <w:rPr>
          <w:sz w:val="16"/>
        </w:rPr>
        <w:t xml:space="preserve"> says Douglas Harris, a professor of economics at Tulane University. “</w:t>
      </w:r>
      <w:r w:rsidRPr="00A55626">
        <w:rPr>
          <w:u w:val="single"/>
        </w:rPr>
        <w:t>Her</w:t>
      </w:r>
      <w:r w:rsidRPr="00A55626">
        <w:rPr>
          <w:sz w:val="16"/>
        </w:rPr>
        <w:t xml:space="preserve"> general </w:t>
      </w:r>
      <w:r w:rsidRPr="00A55626">
        <w:rPr>
          <w:u w:val="single"/>
        </w:rPr>
        <w:t>preference</w:t>
      </w:r>
      <w:r w:rsidRPr="00A55626">
        <w:rPr>
          <w:sz w:val="16"/>
        </w:rPr>
        <w:t xml:space="preserve"> on these things </w:t>
      </w:r>
      <w:r w:rsidRPr="00A55626">
        <w:rPr>
          <w:u w:val="single"/>
        </w:rPr>
        <w:t xml:space="preserve">is for </w:t>
      </w:r>
      <w:r w:rsidRPr="00A55626">
        <w:rPr>
          <w:b/>
          <w:u w:val="single"/>
        </w:rPr>
        <w:t>as little government as possible</w:t>
      </w:r>
      <w:r w:rsidRPr="00A55626">
        <w:rPr>
          <w:sz w:val="16"/>
        </w:rPr>
        <w:t xml:space="preserve">.” Vice President–elect Mike </w:t>
      </w:r>
      <w:r w:rsidRPr="00A55626">
        <w:rPr>
          <w:u w:val="single"/>
        </w:rPr>
        <w:t>Pence</w:t>
      </w:r>
      <w:r w:rsidRPr="00A55626">
        <w:rPr>
          <w:sz w:val="16"/>
        </w:rPr>
        <w:t xml:space="preserve"> has also </w:t>
      </w:r>
      <w:r w:rsidRPr="00A55626">
        <w:rPr>
          <w:u w:val="single"/>
        </w:rPr>
        <w:t>championed</w:t>
      </w:r>
      <w:r w:rsidRPr="00A55626">
        <w:rPr>
          <w:sz w:val="16"/>
        </w:rPr>
        <w:t xml:space="preserve"> the cause of </w:t>
      </w:r>
      <w:r w:rsidRPr="00A55626">
        <w:rPr>
          <w:u w:val="single"/>
        </w:rPr>
        <w:t>school choice</w:t>
      </w:r>
      <w:r w:rsidRPr="00A55626">
        <w:rPr>
          <w:sz w:val="16"/>
        </w:rPr>
        <w:t xml:space="preserve">; as governor of Indiana, </w:t>
      </w:r>
      <w:r w:rsidRPr="00A55626">
        <w:rPr>
          <w:u w:val="single"/>
        </w:rPr>
        <w:t>he oversaw a tenfold increase in</w:t>
      </w:r>
      <w:r w:rsidRPr="00A55626">
        <w:rPr>
          <w:sz w:val="16"/>
        </w:rPr>
        <w:t xml:space="preserve"> the number of students receiving </w:t>
      </w:r>
      <w:r w:rsidRPr="00A55626">
        <w:rPr>
          <w:u w:val="single"/>
        </w:rPr>
        <w:t>vouchers</w:t>
      </w:r>
      <w:r w:rsidRPr="00A55626">
        <w:rPr>
          <w:sz w:val="16"/>
        </w:rPr>
        <w:t xml:space="preserve">—public funds used to cover private school costs—over the past four years. </w:t>
      </w:r>
      <w:r w:rsidRPr="00A55626">
        <w:rPr>
          <w:u w:val="single"/>
        </w:rPr>
        <w:t>Trump</w:t>
      </w:r>
      <w:r w:rsidRPr="00A55626">
        <w:rPr>
          <w:sz w:val="16"/>
        </w:rPr>
        <w:t xml:space="preserve"> has </w:t>
      </w:r>
      <w:r w:rsidRPr="00A55626">
        <w:rPr>
          <w:u w:val="single"/>
        </w:rPr>
        <w:t>pledged $20 billion</w:t>
      </w:r>
      <w:r w:rsidRPr="00A55626">
        <w:rPr>
          <w:sz w:val="16"/>
        </w:rPr>
        <w:t xml:space="preserve"> in federal funds in support of school choice for families living in poverty; </w:t>
      </w:r>
      <w:r w:rsidRPr="00A55626">
        <w:rPr>
          <w:u w:val="single"/>
        </w:rPr>
        <w:t>whether</w:t>
      </w:r>
      <w:r w:rsidRPr="00A55626">
        <w:rPr>
          <w:sz w:val="16"/>
        </w:rPr>
        <w:t xml:space="preserve"> this </w:t>
      </w:r>
      <w:r w:rsidRPr="00A55626">
        <w:rPr>
          <w:u w:val="single"/>
        </w:rPr>
        <w:t>money would come from</w:t>
      </w:r>
      <w:r w:rsidRPr="00A55626">
        <w:rPr>
          <w:sz w:val="16"/>
        </w:rPr>
        <w:t xml:space="preserve"> U.S. </w:t>
      </w:r>
      <w:r w:rsidRPr="00A55626">
        <w:rPr>
          <w:u w:val="single"/>
        </w:rPr>
        <w:t>D</w:t>
      </w:r>
      <w:r w:rsidRPr="00A55626">
        <w:rPr>
          <w:sz w:val="16"/>
        </w:rPr>
        <w:t xml:space="preserve">epartment </w:t>
      </w:r>
      <w:r w:rsidRPr="00A55626">
        <w:rPr>
          <w:u w:val="single"/>
        </w:rPr>
        <w:t>o</w:t>
      </w:r>
      <w:r w:rsidRPr="00A55626">
        <w:rPr>
          <w:sz w:val="16"/>
        </w:rPr>
        <w:t xml:space="preserve">f </w:t>
      </w:r>
      <w:r w:rsidRPr="00A55626">
        <w:rPr>
          <w:u w:val="single"/>
        </w:rPr>
        <w:t>E</w:t>
      </w:r>
      <w:r w:rsidRPr="00A55626">
        <w:rPr>
          <w:sz w:val="16"/>
        </w:rPr>
        <w:t xml:space="preserve">ducation </w:t>
      </w:r>
      <w:r w:rsidRPr="00A55626">
        <w:rPr>
          <w:u w:val="single"/>
        </w:rPr>
        <w:t>funds remains unclear</w:t>
      </w:r>
      <w:r w:rsidRPr="00A55626">
        <w:rPr>
          <w:sz w:val="16"/>
        </w:rPr>
        <w:t xml:space="preserve">. He will ask states to chip in another $110 billion, according to his Web site. Much of Pres. Barack </w:t>
      </w:r>
      <w:r w:rsidRPr="00A55626">
        <w:rPr>
          <w:u w:val="single"/>
        </w:rPr>
        <w:t>Obama’s work</w:t>
      </w:r>
      <w:r w:rsidRPr="00A55626">
        <w:rPr>
          <w:sz w:val="16"/>
        </w:rPr>
        <w:t xml:space="preserve"> on education </w:t>
      </w:r>
      <w:r w:rsidRPr="00A55626">
        <w:rPr>
          <w:u w:val="single"/>
        </w:rPr>
        <w:t>could be undone</w:t>
      </w:r>
      <w:r w:rsidRPr="00A55626">
        <w:rPr>
          <w:sz w:val="16"/>
        </w:rPr>
        <w:t xml:space="preserve"> soon after he leaves office. He relied heavily on executive orders, legally binding directives that interpret existing laws related many issues, including education. “Obama’s legacy stands on clay feet,” says Jonathan Turley, professor of law at The George Washington University Law School. “</w:t>
      </w:r>
      <w:r w:rsidRPr="00A55626">
        <w:rPr>
          <w:u w:val="single"/>
        </w:rPr>
        <w:t>It would be</w:t>
      </w:r>
      <w:r w:rsidRPr="00A55626">
        <w:rPr>
          <w:sz w:val="16"/>
        </w:rPr>
        <w:t xml:space="preserve"> relatively </w:t>
      </w:r>
      <w:r w:rsidRPr="00A55626">
        <w:rPr>
          <w:u w:val="single"/>
        </w:rPr>
        <w:t>easy to obliterate</w:t>
      </w:r>
      <w:r w:rsidRPr="00A55626">
        <w:rPr>
          <w:sz w:val="16"/>
        </w:rPr>
        <w:t xml:space="preserve"> it.” </w:t>
      </w:r>
      <w:r w:rsidRPr="00A55626">
        <w:rPr>
          <w:u w:val="single"/>
        </w:rPr>
        <w:t>Trump</w:t>
      </w:r>
      <w:r w:rsidRPr="00A55626">
        <w:rPr>
          <w:sz w:val="16"/>
        </w:rPr>
        <w:t xml:space="preserve"> has </w:t>
      </w:r>
      <w:r w:rsidRPr="00A55626">
        <w:rPr>
          <w:u w:val="single"/>
        </w:rPr>
        <w:t>promised to use his executive powers to “cancel every unconstitutional</w:t>
      </w:r>
      <w:r w:rsidRPr="00A55626">
        <w:rPr>
          <w:sz w:val="16"/>
        </w:rPr>
        <w:t xml:space="preserve"> executive </w:t>
      </w:r>
      <w:r w:rsidRPr="00A55626">
        <w:rPr>
          <w:u w:val="single"/>
        </w:rPr>
        <w:t>action</w:t>
      </w:r>
      <w:r w:rsidRPr="00A55626">
        <w:rPr>
          <w:sz w:val="16"/>
        </w:rPr>
        <w:t xml:space="preserve">, memorandum and order issued </w:t>
      </w:r>
      <w:r w:rsidRPr="00A55626">
        <w:rPr>
          <w:u w:val="single"/>
        </w:rPr>
        <w:t>by</w:t>
      </w:r>
      <w:r w:rsidRPr="00A55626">
        <w:rPr>
          <w:sz w:val="16"/>
        </w:rPr>
        <w:t xml:space="preserve"> Pres. </w:t>
      </w:r>
      <w:r w:rsidRPr="00A55626">
        <w:rPr>
          <w:u w:val="single"/>
        </w:rPr>
        <w:t>Obama.”</w:t>
      </w:r>
      <w:r w:rsidRPr="00A55626">
        <w:rPr>
          <w:sz w:val="16"/>
        </w:rPr>
        <w:t xml:space="preserve"> If the President-elect follows through, Obama’s federal task force investigating sexual assault on university campuses—opposed by Turley and other law professors concerned about due process—could be dismantled. His order allowing transgendered students to use the bathroom of their choice in public schools—challenged by a federal court in Texas—might disappear. Department of Education inquiries into for-profit educational institutions—which led to the closure of ITT Technical Institute—could cease. Regulations that give the </w:t>
      </w:r>
      <w:r w:rsidRPr="00A55626">
        <w:rPr>
          <w:u w:val="single"/>
        </w:rPr>
        <w:t xml:space="preserve">federal </w:t>
      </w:r>
      <w:r w:rsidRPr="00A55626">
        <w:rPr>
          <w:b/>
          <w:u w:val="single"/>
        </w:rPr>
        <w:t>government</w:t>
      </w:r>
      <w:r w:rsidRPr="00A55626">
        <w:rPr>
          <w:sz w:val="16"/>
        </w:rPr>
        <w:t xml:space="preserve"> a greater </w:t>
      </w:r>
      <w:r w:rsidRPr="00A55626">
        <w:rPr>
          <w:b/>
          <w:u w:val="single"/>
        </w:rPr>
        <w:t>oversight</w:t>
      </w:r>
      <w:r w:rsidRPr="00A55626">
        <w:rPr>
          <w:u w:val="single"/>
        </w:rPr>
        <w:t xml:space="preserve"> over programs</w:t>
      </w:r>
      <w:r w:rsidRPr="00A55626">
        <w:rPr>
          <w:sz w:val="16"/>
        </w:rPr>
        <w:t xml:space="preserve"> that prepare new teachers—issued only recently—</w:t>
      </w:r>
      <w:r w:rsidRPr="00A55626">
        <w:rPr>
          <w:b/>
          <w:u w:val="single"/>
        </w:rPr>
        <w:t>will die</w:t>
      </w:r>
      <w:r w:rsidRPr="00A55626">
        <w:rPr>
          <w:u w:val="single"/>
        </w:rPr>
        <w:t>. But there are limits</w:t>
      </w:r>
      <w:r w:rsidRPr="00A55626">
        <w:rPr>
          <w:sz w:val="16"/>
        </w:rPr>
        <w:t xml:space="preserve"> to presidential power. </w:t>
      </w:r>
      <w:r w:rsidRPr="00A55626">
        <w:rPr>
          <w:u w:val="single"/>
        </w:rPr>
        <w:t>Trump said</w:t>
      </w:r>
      <w:r w:rsidRPr="00A55626">
        <w:rPr>
          <w:sz w:val="16"/>
        </w:rPr>
        <w:t xml:space="preserve"> in an interview in 2015 that </w:t>
      </w:r>
      <w:r w:rsidRPr="00A55626">
        <w:rPr>
          <w:u w:val="single"/>
        </w:rPr>
        <w:t>he might “cut” the</w:t>
      </w:r>
      <w:r w:rsidRPr="00A55626">
        <w:rPr>
          <w:sz w:val="16"/>
        </w:rPr>
        <w:t xml:space="preserve"> U.S. </w:t>
      </w:r>
      <w:r w:rsidRPr="00A55626">
        <w:rPr>
          <w:u w:val="single"/>
        </w:rPr>
        <w:t>D</w:t>
      </w:r>
      <w:r w:rsidRPr="00A55626">
        <w:rPr>
          <w:sz w:val="16"/>
        </w:rPr>
        <w:t xml:space="preserve">epartment </w:t>
      </w:r>
      <w:r w:rsidRPr="00A55626">
        <w:rPr>
          <w:u w:val="single"/>
        </w:rPr>
        <w:t>o</w:t>
      </w:r>
      <w:r w:rsidRPr="00A55626">
        <w:rPr>
          <w:sz w:val="16"/>
        </w:rPr>
        <w:t xml:space="preserve">f </w:t>
      </w:r>
      <w:r w:rsidRPr="00A55626">
        <w:rPr>
          <w:u w:val="single"/>
        </w:rPr>
        <w:t>E</w:t>
      </w:r>
      <w:r w:rsidRPr="00A55626">
        <w:rPr>
          <w:sz w:val="16"/>
        </w:rPr>
        <w:t xml:space="preserve">ducation. </w:t>
      </w:r>
      <w:r w:rsidRPr="00A55626">
        <w:rPr>
          <w:u w:val="single"/>
        </w:rPr>
        <w:t>Such a move would require</w:t>
      </w:r>
      <w:r w:rsidRPr="00A55626">
        <w:rPr>
          <w:sz w:val="16"/>
        </w:rPr>
        <w:t xml:space="preserve"> </w:t>
      </w:r>
      <w:r w:rsidRPr="00A55626">
        <w:rPr>
          <w:u w:val="single"/>
        </w:rPr>
        <w:t>Congress, and that</w:t>
      </w:r>
      <w:r w:rsidRPr="00A55626">
        <w:rPr>
          <w:sz w:val="16"/>
        </w:rPr>
        <w:t xml:space="preserve"> body </w:t>
      </w:r>
      <w:r w:rsidRPr="00A55626">
        <w:rPr>
          <w:u w:val="single"/>
        </w:rPr>
        <w:t>has consistently increased funding</w:t>
      </w:r>
      <w:r w:rsidRPr="00A55626">
        <w:rPr>
          <w:sz w:val="16"/>
        </w:rPr>
        <w:t xml:space="preserve"> to the department since Pres. Jimmy Carter elevated it to cabinet-level status in 1979. The new administration will also have no official say over what is taught in the classroom. Consider Trump’s oft-repeated pledge to “end” the Common Core, a set of standards for math and English developed by state leaders (not by the federal government, as is often believed). The U.S. Constitution does not grant the president—nor Congress—the ability to set education standards. Each state makes its own </w:t>
      </w:r>
      <w:r w:rsidRPr="00A55626">
        <w:rPr>
          <w:sz w:val="16"/>
        </w:rPr>
        <w:lastRenderedPageBreak/>
        <w:t xml:space="preserve">decision. Recent legislation, the Every Student Succeeds Act (ESSA), further restricts the federal government from even trying to influence a state’s decision—as Obama did with his $4.35-billion Race to the Top Fund, which favored Common Core states when awarding federal grants. ESSA shields state adoption of the Next Generation Science Standards from federal meddling; released in 2013 by a coalition of states and scientific organizations, these research-based standards have so far been adopted by 17 states. </w:t>
      </w:r>
      <w:r w:rsidRPr="00A55626">
        <w:rPr>
          <w:u w:val="single"/>
        </w:rPr>
        <w:t>If</w:t>
      </w:r>
      <w:r w:rsidRPr="00A55626">
        <w:rPr>
          <w:sz w:val="16"/>
        </w:rPr>
        <w:t xml:space="preserve"> the </w:t>
      </w:r>
      <w:r w:rsidRPr="00A55626">
        <w:rPr>
          <w:u w:val="single"/>
        </w:rPr>
        <w:t>Trump</w:t>
      </w:r>
      <w:r w:rsidRPr="00A55626">
        <w:rPr>
          <w:sz w:val="16"/>
        </w:rPr>
        <w:t xml:space="preserve"> administration </w:t>
      </w:r>
      <w:r w:rsidRPr="00A55626">
        <w:rPr>
          <w:u w:val="single"/>
        </w:rPr>
        <w:t>has any influence on curricula, it could</w:t>
      </w:r>
      <w:r w:rsidRPr="00A55626">
        <w:rPr>
          <w:sz w:val="16"/>
        </w:rPr>
        <w:t xml:space="preserve"> well </w:t>
      </w:r>
      <w:r w:rsidRPr="00A55626">
        <w:rPr>
          <w:u w:val="single"/>
        </w:rPr>
        <w:t>be</w:t>
      </w:r>
      <w:r w:rsidRPr="00A55626">
        <w:rPr>
          <w:sz w:val="16"/>
        </w:rPr>
        <w:t xml:space="preserve"> via the </w:t>
      </w:r>
      <w:r w:rsidRPr="00A55626">
        <w:rPr>
          <w:b/>
          <w:u w:val="single"/>
        </w:rPr>
        <w:t>antiscience rhetoric</w:t>
      </w:r>
      <w:r w:rsidRPr="00A55626">
        <w:rPr>
          <w:sz w:val="16"/>
        </w:rPr>
        <w:t xml:space="preserve"> of its inner circle. </w:t>
      </w:r>
      <w:r w:rsidRPr="00A55626">
        <w:rPr>
          <w:u w:val="single"/>
        </w:rPr>
        <w:t>Pence</w:t>
      </w:r>
      <w:r w:rsidRPr="00A55626">
        <w:rPr>
          <w:sz w:val="16"/>
        </w:rPr>
        <w:t xml:space="preserve"> has </w:t>
      </w:r>
      <w:r w:rsidRPr="00A55626">
        <w:rPr>
          <w:u w:val="single"/>
        </w:rPr>
        <w:t>publicly supported</w:t>
      </w:r>
      <w:r w:rsidRPr="00A55626">
        <w:rPr>
          <w:sz w:val="16"/>
        </w:rPr>
        <w:t xml:space="preserve"> the teaching of </w:t>
      </w:r>
      <w:r w:rsidRPr="00A55626">
        <w:rPr>
          <w:u w:val="single"/>
        </w:rPr>
        <w:t>creationism</w:t>
      </w:r>
      <w:r w:rsidRPr="00A55626">
        <w:rPr>
          <w:sz w:val="16"/>
        </w:rPr>
        <w:t xml:space="preserve">. Myron </w:t>
      </w:r>
      <w:r w:rsidRPr="00A55626">
        <w:rPr>
          <w:u w:val="single"/>
        </w:rPr>
        <w:t>Ebell</w:t>
      </w:r>
      <w:r w:rsidRPr="00A55626">
        <w:rPr>
          <w:sz w:val="16"/>
        </w:rPr>
        <w:t xml:space="preserve">, head of transitioning the U.S. Environmental Protection Agency and director of the Center of Energy and Environment at the Competitive Enterprise Institute, </w:t>
      </w:r>
      <w:r w:rsidRPr="00A55626">
        <w:rPr>
          <w:u w:val="single"/>
        </w:rPr>
        <w:t>is a vocal climate change skeptic</w:t>
      </w:r>
      <w:r w:rsidRPr="00A55626">
        <w:rPr>
          <w:sz w:val="16"/>
        </w:rPr>
        <w:t xml:space="preserve">. So is Trump, who tweeted in 2012 “the concept of climate change was created by and for the Chinese.” (The Chinese have corrected him.) </w:t>
      </w:r>
      <w:r w:rsidRPr="00A55626">
        <w:rPr>
          <w:u w:val="single"/>
        </w:rPr>
        <w:t>Science education advocates warn the legitimization of</w:t>
      </w:r>
      <w:r w:rsidRPr="00A55626">
        <w:rPr>
          <w:sz w:val="16"/>
        </w:rPr>
        <w:t xml:space="preserve"> such </w:t>
      </w:r>
      <w:r w:rsidRPr="00A55626">
        <w:rPr>
          <w:u w:val="single"/>
        </w:rPr>
        <w:t xml:space="preserve">nonscientific views at the highest levels of government could </w:t>
      </w:r>
      <w:r w:rsidRPr="00A55626">
        <w:rPr>
          <w:b/>
          <w:u w:val="single"/>
        </w:rPr>
        <w:t>trickle</w:t>
      </w:r>
      <w:r w:rsidRPr="00A55626">
        <w:rPr>
          <w:sz w:val="16"/>
        </w:rPr>
        <w:t xml:space="preserve"> down </w:t>
      </w:r>
      <w:r w:rsidRPr="00A55626">
        <w:rPr>
          <w:b/>
          <w:u w:val="single"/>
        </w:rPr>
        <w:t>to local policies</w:t>
      </w:r>
      <w:r w:rsidRPr="00A55626">
        <w:rPr>
          <w:sz w:val="16"/>
        </w:rPr>
        <w:t xml:space="preserve">. Education </w:t>
      </w:r>
      <w:r w:rsidRPr="00A55626">
        <w:rPr>
          <w:u w:val="single"/>
        </w:rPr>
        <w:t>boards</w:t>
      </w:r>
      <w:r w:rsidRPr="00A55626">
        <w:rPr>
          <w:sz w:val="16"/>
        </w:rPr>
        <w:t xml:space="preserve"> in several states, such as Louisiana and Texas, </w:t>
      </w:r>
      <w:r w:rsidRPr="00A55626">
        <w:rPr>
          <w:u w:val="single"/>
        </w:rPr>
        <w:t>have already been battling over</w:t>
      </w:r>
      <w:r w:rsidRPr="00A55626">
        <w:rPr>
          <w:sz w:val="16"/>
        </w:rPr>
        <w:t xml:space="preserve"> how </w:t>
      </w:r>
      <w:r w:rsidRPr="00A55626">
        <w:rPr>
          <w:u w:val="single"/>
        </w:rPr>
        <w:t>evolution and climate change</w:t>
      </w:r>
      <w:r w:rsidRPr="00A55626">
        <w:rPr>
          <w:sz w:val="16"/>
        </w:rPr>
        <w:t xml:space="preserve"> should be taught, as have state legislatures considering bills that would allow teachers to treat these subjects as controversial. Nearly all of </w:t>
      </w:r>
      <w:r w:rsidRPr="00A55626">
        <w:rPr>
          <w:u w:val="single"/>
        </w:rPr>
        <w:t xml:space="preserve">this legislation </w:t>
      </w:r>
      <w:r w:rsidRPr="00A55626">
        <w:rPr>
          <w:sz w:val="16"/>
        </w:rPr>
        <w:t xml:space="preserve">has </w:t>
      </w:r>
      <w:r w:rsidRPr="00A55626">
        <w:rPr>
          <w:u w:val="single"/>
        </w:rPr>
        <w:t>emerged in states</w:t>
      </w:r>
      <w:r w:rsidRPr="00A55626">
        <w:rPr>
          <w:sz w:val="16"/>
        </w:rPr>
        <w:t xml:space="preserve"> that were </w:t>
      </w:r>
      <w:r w:rsidRPr="00A55626">
        <w:rPr>
          <w:b/>
          <w:u w:val="single"/>
        </w:rPr>
        <w:t>won by Trump</w:t>
      </w:r>
      <w:r w:rsidRPr="00A55626">
        <w:rPr>
          <w:sz w:val="16"/>
        </w:rPr>
        <w:t xml:space="preserve">. “We see 10 to 12 of the bills every year, and </w:t>
      </w:r>
      <w:r w:rsidRPr="00A55626">
        <w:rPr>
          <w:u w:val="single"/>
        </w:rPr>
        <w:t>their intent is clearly to give teachers cover to teach nonscience</w:t>
      </w:r>
      <w:r w:rsidRPr="00A55626">
        <w:rPr>
          <w:sz w:val="16"/>
        </w:rPr>
        <w:t xml:space="preserve"> in science classrooms,” says Ann Reid, executive director of the National Center for Science Education (NCSE). “None have passed recently, but </w:t>
      </w:r>
      <w:r w:rsidRPr="00A55626">
        <w:rPr>
          <w:u w:val="single"/>
        </w:rPr>
        <w:t>there’s a danger that</w:t>
      </w:r>
      <w:r w:rsidRPr="00A55626">
        <w:rPr>
          <w:sz w:val="16"/>
        </w:rPr>
        <w:t xml:space="preserve"> the </w:t>
      </w:r>
      <w:r w:rsidRPr="00A55626">
        <w:rPr>
          <w:u w:val="single"/>
        </w:rPr>
        <w:t>people</w:t>
      </w:r>
      <w:r w:rsidRPr="00A55626">
        <w:rPr>
          <w:sz w:val="16"/>
        </w:rPr>
        <w:t xml:space="preserve"> introducing these bills and school boards </w:t>
      </w:r>
      <w:r w:rsidRPr="00A55626">
        <w:rPr>
          <w:u w:val="single"/>
        </w:rPr>
        <w:t>trying to change standards will be emboldened</w:t>
      </w:r>
      <w:r w:rsidRPr="00A55626">
        <w:rPr>
          <w:sz w:val="16"/>
        </w:rPr>
        <w:t xml:space="preserve">.” According to Reid, NCSE </w:t>
      </w:r>
      <w:r w:rsidRPr="00A55626">
        <w:rPr>
          <w:u w:val="single"/>
        </w:rPr>
        <w:t>surveys suggest</w:t>
      </w:r>
      <w:r w:rsidRPr="00A55626">
        <w:rPr>
          <w:sz w:val="16"/>
        </w:rPr>
        <w:t xml:space="preserve"> that many </w:t>
      </w:r>
      <w:r w:rsidRPr="00A55626">
        <w:rPr>
          <w:u w:val="single"/>
        </w:rPr>
        <w:t>teachers avoid teaching evolution and climate change</w:t>
      </w:r>
      <w:r w:rsidRPr="00A55626">
        <w:rPr>
          <w:sz w:val="16"/>
        </w:rPr>
        <w:t xml:space="preserve">, concerned that parents will complain. She predicts community </w:t>
      </w:r>
      <w:r w:rsidRPr="00A55626">
        <w:rPr>
          <w:u w:val="single"/>
        </w:rPr>
        <w:t>pressure</w:t>
      </w:r>
      <w:r w:rsidRPr="00A55626">
        <w:rPr>
          <w:sz w:val="16"/>
        </w:rPr>
        <w:t xml:space="preserve"> around these issues </w:t>
      </w:r>
      <w:r w:rsidRPr="00A55626">
        <w:rPr>
          <w:u w:val="single"/>
        </w:rPr>
        <w:t>will only increase</w:t>
      </w:r>
      <w:r w:rsidRPr="00A55626">
        <w:rPr>
          <w:sz w:val="16"/>
        </w:rPr>
        <w:t xml:space="preserve">. Just as </w:t>
      </w:r>
      <w:r w:rsidRPr="00A55626">
        <w:rPr>
          <w:u w:val="single"/>
        </w:rPr>
        <w:t>White House rhetoric could influence</w:t>
      </w:r>
      <w:r w:rsidRPr="00A55626">
        <w:rPr>
          <w:sz w:val="16"/>
        </w:rPr>
        <w:t xml:space="preserve"> what is taught in classrooms, </w:t>
      </w:r>
      <w:r w:rsidRPr="00A55626">
        <w:rPr>
          <w:b/>
          <w:u w:val="single"/>
        </w:rPr>
        <w:t>silence on STEM</w:t>
      </w:r>
      <w:r w:rsidRPr="00A55626">
        <w:rPr>
          <w:sz w:val="16"/>
        </w:rPr>
        <w:t xml:space="preserve"> or other education issues like diversity could also have an impact, cautions Quincy Brown, program director for STEM Education Research at the American Association for the Advancement of Science. She highlighted </w:t>
      </w:r>
      <w:r w:rsidRPr="00A55626">
        <w:rPr>
          <w:u w:val="single"/>
        </w:rPr>
        <w:t>Obama’s</w:t>
      </w:r>
      <w:r w:rsidRPr="00A55626">
        <w:rPr>
          <w:sz w:val="16"/>
        </w:rPr>
        <w:t xml:space="preserve"> 2011 State of the Union </w:t>
      </w:r>
      <w:r w:rsidRPr="00A55626">
        <w:rPr>
          <w:u w:val="single"/>
        </w:rPr>
        <w:t>call to train 100,000 new STEM teachers</w:t>
      </w:r>
      <w:r w:rsidRPr="00A55626">
        <w:rPr>
          <w:sz w:val="16"/>
        </w:rPr>
        <w:t xml:space="preserve">; the coalition of public, private and nonprofit organizations that formed in response, 100Kin10, reported that 30,000 new teachers have been trained to date. “These kinds of initiatives </w:t>
      </w:r>
      <w:r w:rsidRPr="00A55626">
        <w:rPr>
          <w:b/>
          <w:u w:val="single"/>
        </w:rPr>
        <w:t>motivate the educational community</w:t>
      </w:r>
      <w:r w:rsidRPr="00A55626">
        <w:rPr>
          <w:sz w:val="16"/>
        </w:rPr>
        <w:t>,” Brown says. “</w:t>
      </w:r>
      <w:r w:rsidRPr="00A55626">
        <w:rPr>
          <w:u w:val="single"/>
        </w:rPr>
        <w:t>If messages</w:t>
      </w:r>
      <w:r w:rsidRPr="00A55626">
        <w:rPr>
          <w:sz w:val="16"/>
        </w:rPr>
        <w:t xml:space="preserve"> like that </w:t>
      </w:r>
      <w:r w:rsidRPr="00A55626">
        <w:rPr>
          <w:u w:val="single"/>
        </w:rPr>
        <w:t>are not coming from the top, I wonder whether there will be</w:t>
      </w:r>
      <w:r w:rsidRPr="00A55626">
        <w:rPr>
          <w:sz w:val="16"/>
        </w:rPr>
        <w:t xml:space="preserve"> a shift in </w:t>
      </w:r>
      <w:r w:rsidRPr="00A55626">
        <w:rPr>
          <w:u w:val="single"/>
        </w:rPr>
        <w:t>priorities</w:t>
      </w:r>
      <w:r w:rsidRPr="00A55626">
        <w:rPr>
          <w:sz w:val="16"/>
        </w:rPr>
        <w:t xml:space="preserve">.” </w:t>
      </w:r>
    </w:p>
    <w:p w14:paraId="40B65596" w14:textId="77777777" w:rsidR="00C46985" w:rsidRDefault="00C46985" w:rsidP="00C46985">
      <w:pPr>
        <w:pStyle w:val="Heading4"/>
      </w:pPr>
      <w:r>
        <w:t xml:space="preserve">He prevents S&amp;T leadership. </w:t>
      </w:r>
    </w:p>
    <w:p w14:paraId="2DFE436B" w14:textId="77777777" w:rsidR="00C46985" w:rsidRPr="00A55626" w:rsidRDefault="00C46985" w:rsidP="00C46985">
      <w:r w:rsidRPr="00A55626">
        <w:rPr>
          <w:rStyle w:val="Style13ptBold"/>
        </w:rPr>
        <w:t xml:space="preserve">Alvarez ’17 </w:t>
      </w:r>
      <w:r w:rsidRPr="00A55626">
        <w:rPr>
          <w:sz w:val="16"/>
          <w:szCs w:val="16"/>
        </w:rPr>
        <w:t xml:space="preserve">(Edgar; 2/9/17; Senior Journalist, citing reports from the Senate confirmation, the New York Times and Washington Post, an English and Urban Education Professor at New York University, David Kirkland, and internal policy statements; Engadget, “The future of STEM education is cloudy under Betsy DeVos,” </w:t>
      </w:r>
      <w:hyperlink r:id="rId15" w:history="1">
        <w:r w:rsidRPr="00A55626">
          <w:rPr>
            <w:rStyle w:val="Hyperlink"/>
            <w:sz w:val="16"/>
            <w:szCs w:val="16"/>
          </w:rPr>
          <w:t>https://www.engadget.com/2017/02/09/betsy-devos-future-of-stem-education/)</w:t>
        </w:r>
      </w:hyperlink>
    </w:p>
    <w:p w14:paraId="0E6D373E" w14:textId="77777777" w:rsidR="00C46985" w:rsidRPr="00A55626" w:rsidRDefault="00C46985" w:rsidP="00C46985">
      <w:pPr>
        <w:rPr>
          <w:sz w:val="16"/>
        </w:rPr>
      </w:pPr>
      <w:r w:rsidRPr="00A55626">
        <w:rPr>
          <w:sz w:val="16"/>
        </w:rPr>
        <w:t xml:space="preserve">This week </w:t>
      </w:r>
      <w:r w:rsidRPr="00A55626">
        <w:rPr>
          <w:u w:val="single"/>
        </w:rPr>
        <w:t>the</w:t>
      </w:r>
      <w:r w:rsidRPr="00A55626">
        <w:rPr>
          <w:sz w:val="16"/>
        </w:rPr>
        <w:t xml:space="preserve"> United States </w:t>
      </w:r>
      <w:r w:rsidRPr="00A55626">
        <w:rPr>
          <w:u w:val="single"/>
        </w:rPr>
        <w:t>Senate confirmed</w:t>
      </w:r>
      <w:r w:rsidRPr="00A55626">
        <w:rPr>
          <w:sz w:val="16"/>
        </w:rPr>
        <w:t xml:space="preserve"> Betsy </w:t>
      </w:r>
      <w:r w:rsidRPr="00A55626">
        <w:rPr>
          <w:u w:val="single"/>
        </w:rPr>
        <w:t xml:space="preserve">Devos as the new secretary of education. Despite a </w:t>
      </w:r>
      <w:r w:rsidRPr="00A55626">
        <w:rPr>
          <w:b/>
          <w:u w:val="single"/>
        </w:rPr>
        <w:t>shaky performance</w:t>
      </w:r>
      <w:r w:rsidRPr="00A55626">
        <w:rPr>
          <w:sz w:val="16"/>
        </w:rPr>
        <w:t xml:space="preserve"> during her committee hearings, where she seemed to suggest guns belonged in schools to defend against grizzly bear attacks, DeVos managed to clear all the necessary hurdles to become part of Trump's cabinet. But </w:t>
      </w:r>
      <w:r w:rsidRPr="00A55626">
        <w:rPr>
          <w:u w:val="single"/>
        </w:rPr>
        <w:t>it wasn't easy</w:t>
      </w:r>
      <w:r w:rsidRPr="00A55626">
        <w:rPr>
          <w:sz w:val="16"/>
        </w:rPr>
        <w:t xml:space="preserve">: Vice President Mike Pence had to be summoned to the Senate floor to break a 50-50 tie, after </w:t>
      </w:r>
      <w:r w:rsidRPr="00A55626">
        <w:rPr>
          <w:u w:val="single"/>
        </w:rPr>
        <w:t>two senators from</w:t>
      </w:r>
      <w:r w:rsidRPr="00A55626">
        <w:rPr>
          <w:sz w:val="16"/>
        </w:rPr>
        <w:t xml:space="preserve"> his own </w:t>
      </w:r>
      <w:r w:rsidRPr="00A55626">
        <w:rPr>
          <w:u w:val="single"/>
        </w:rPr>
        <w:t>Republican party opposed her nomination. DeVos will be responsible for</w:t>
      </w:r>
      <w:r w:rsidRPr="00A55626">
        <w:rPr>
          <w:sz w:val="16"/>
        </w:rPr>
        <w:t xml:space="preserve"> advising Trump on </w:t>
      </w:r>
      <w:r w:rsidRPr="00A55626">
        <w:rPr>
          <w:u w:val="single"/>
        </w:rPr>
        <w:t>federal policies</w:t>
      </w:r>
      <w:r w:rsidRPr="00A55626">
        <w:rPr>
          <w:sz w:val="16"/>
        </w:rPr>
        <w:t xml:space="preserve"> and programs </w:t>
      </w:r>
      <w:r w:rsidRPr="00A55626">
        <w:rPr>
          <w:u w:val="single"/>
        </w:rPr>
        <w:t>related to the education sector, which includes</w:t>
      </w:r>
      <w:r w:rsidRPr="00A55626">
        <w:rPr>
          <w:sz w:val="16"/>
        </w:rPr>
        <w:t xml:space="preserve"> having an impact on </w:t>
      </w:r>
      <w:r w:rsidRPr="00A55626">
        <w:rPr>
          <w:u w:val="single"/>
        </w:rPr>
        <w:t>public school standards and</w:t>
      </w:r>
      <w:r w:rsidRPr="00A55626">
        <w:rPr>
          <w:sz w:val="16"/>
        </w:rPr>
        <w:t xml:space="preserve"> the </w:t>
      </w:r>
      <w:r w:rsidRPr="00A55626">
        <w:rPr>
          <w:u w:val="single"/>
        </w:rPr>
        <w:t>curriculums</w:t>
      </w:r>
      <w:r w:rsidRPr="00A55626">
        <w:rPr>
          <w:sz w:val="16"/>
        </w:rPr>
        <w:t xml:space="preserve"> being developed. </w:t>
      </w:r>
      <w:r w:rsidRPr="00A55626">
        <w:rPr>
          <w:u w:val="single"/>
        </w:rPr>
        <w:t>She'll</w:t>
      </w:r>
      <w:r w:rsidRPr="00A55626">
        <w:rPr>
          <w:sz w:val="16"/>
        </w:rPr>
        <w:t xml:space="preserve"> also </w:t>
      </w:r>
      <w:r w:rsidRPr="00A55626">
        <w:rPr>
          <w:u w:val="single"/>
        </w:rPr>
        <w:t>direct, supervise and coordinate all activities of the</w:t>
      </w:r>
      <w:r w:rsidRPr="00A55626">
        <w:rPr>
          <w:sz w:val="16"/>
        </w:rPr>
        <w:t xml:space="preserve"> US </w:t>
      </w:r>
      <w:r w:rsidRPr="00A55626">
        <w:rPr>
          <w:u w:val="single"/>
        </w:rPr>
        <w:t>D</w:t>
      </w:r>
      <w:r w:rsidRPr="00A55626">
        <w:rPr>
          <w:sz w:val="16"/>
        </w:rPr>
        <w:t xml:space="preserve">epartment </w:t>
      </w:r>
      <w:r w:rsidRPr="00A55626">
        <w:rPr>
          <w:u w:val="single"/>
        </w:rPr>
        <w:t>o</w:t>
      </w:r>
      <w:r w:rsidRPr="00A55626">
        <w:rPr>
          <w:sz w:val="16"/>
        </w:rPr>
        <w:t xml:space="preserve">f </w:t>
      </w:r>
      <w:r w:rsidRPr="00A55626">
        <w:rPr>
          <w:u w:val="single"/>
        </w:rPr>
        <w:t>E</w:t>
      </w:r>
      <w:r w:rsidRPr="00A55626">
        <w:rPr>
          <w:sz w:val="16"/>
        </w:rPr>
        <w:t xml:space="preserve">ducation, whose mission is to "ensure equal access to education and to promote educational excellence" across the country. In other words, </w:t>
      </w:r>
      <w:r w:rsidRPr="00A55626">
        <w:rPr>
          <w:u w:val="single"/>
        </w:rPr>
        <w:t>DeVos is set to</w:t>
      </w:r>
      <w:r w:rsidRPr="00A55626">
        <w:rPr>
          <w:sz w:val="16"/>
        </w:rPr>
        <w:t xml:space="preserve"> lead a government agency designed to </w:t>
      </w:r>
      <w:r w:rsidRPr="00A55626">
        <w:rPr>
          <w:b/>
          <w:u w:val="single"/>
        </w:rPr>
        <w:t>shape the nation's future</w:t>
      </w:r>
      <w:r w:rsidRPr="00A55626">
        <w:rPr>
          <w:u w:val="single"/>
        </w:rPr>
        <w:t>. Democrats</w:t>
      </w:r>
      <w:r w:rsidRPr="00A55626">
        <w:rPr>
          <w:sz w:val="16"/>
        </w:rPr>
        <w:t xml:space="preserve"> have been outspoken against DeVos since Trump announced her nomination. They </w:t>
      </w:r>
      <w:r w:rsidRPr="00A55626">
        <w:rPr>
          <w:u w:val="single"/>
        </w:rPr>
        <w:t xml:space="preserve">believe </w:t>
      </w:r>
      <w:r w:rsidRPr="00A55626">
        <w:rPr>
          <w:b/>
          <w:u w:val="single"/>
        </w:rPr>
        <w:t>she's not fit</w:t>
      </w:r>
      <w:r w:rsidRPr="00A55626">
        <w:rPr>
          <w:u w:val="single"/>
        </w:rPr>
        <w:t xml:space="preserve"> for the role</w:t>
      </w:r>
      <w:r w:rsidRPr="00A55626">
        <w:rPr>
          <w:sz w:val="16"/>
        </w:rPr>
        <w:t xml:space="preserve"> because </w:t>
      </w:r>
      <w:r w:rsidRPr="00A55626">
        <w:rPr>
          <w:u w:val="single"/>
        </w:rPr>
        <w:t>she never attended public school</w:t>
      </w:r>
      <w:r w:rsidRPr="00A55626">
        <w:rPr>
          <w:sz w:val="16"/>
        </w:rPr>
        <w:t xml:space="preserve">, nor did her billionaire husband Dick DeVos or any of their four children. Not being a product of the public school system isn't a dealbreaker, though. Bigger concerns focus on the fact that </w:t>
      </w:r>
      <w:r w:rsidRPr="00A55626">
        <w:rPr>
          <w:u w:val="single"/>
        </w:rPr>
        <w:t>DeVos</w:t>
      </w:r>
      <w:r w:rsidRPr="00A55626">
        <w:rPr>
          <w:sz w:val="16"/>
        </w:rPr>
        <w:t xml:space="preserve"> has </w:t>
      </w:r>
      <w:r w:rsidRPr="00A55626">
        <w:rPr>
          <w:u w:val="single"/>
        </w:rPr>
        <w:t>spent her career</w:t>
      </w:r>
      <w:r w:rsidRPr="00A55626">
        <w:rPr>
          <w:sz w:val="16"/>
        </w:rPr>
        <w:t xml:space="preserve"> in Michigan </w:t>
      </w:r>
      <w:r w:rsidRPr="00A55626">
        <w:rPr>
          <w:u w:val="single"/>
        </w:rPr>
        <w:t>as an advocator for using taxpayer dollars to fund</w:t>
      </w:r>
      <w:r w:rsidRPr="00A55626">
        <w:rPr>
          <w:sz w:val="16"/>
        </w:rPr>
        <w:t xml:space="preserve"> voucher programs for families to spend on </w:t>
      </w:r>
      <w:r w:rsidRPr="00A55626">
        <w:rPr>
          <w:u w:val="single"/>
        </w:rPr>
        <w:t>private and religious schools</w:t>
      </w:r>
      <w:r w:rsidRPr="00A55626">
        <w:rPr>
          <w:sz w:val="16"/>
        </w:rPr>
        <w:t xml:space="preserve">. While </w:t>
      </w:r>
      <w:r w:rsidRPr="00A55626">
        <w:rPr>
          <w:u w:val="single"/>
        </w:rPr>
        <w:t>DeVos has not specified how she plans to handle STEM</w:t>
      </w:r>
      <w:r w:rsidRPr="00A55626">
        <w:rPr>
          <w:sz w:val="16"/>
        </w:rPr>
        <w:t xml:space="preserve"> (science, technology, engineering and math) education on a federal level, </w:t>
      </w:r>
      <w:r w:rsidRPr="00A55626">
        <w:rPr>
          <w:u w:val="single"/>
        </w:rPr>
        <w:t>there's</w:t>
      </w:r>
      <w:r w:rsidRPr="00A55626">
        <w:rPr>
          <w:sz w:val="16"/>
        </w:rPr>
        <w:t xml:space="preserve"> enough </w:t>
      </w:r>
      <w:r w:rsidRPr="00A55626">
        <w:rPr>
          <w:u w:val="single"/>
        </w:rPr>
        <w:t>evidence to suggest religion may influence her decisions</w:t>
      </w:r>
      <w:r w:rsidRPr="00A55626">
        <w:rPr>
          <w:sz w:val="16"/>
        </w:rPr>
        <w:t xml:space="preserve">. In an interview from 2001, when asked about Christian schools relying on philanthropy, </w:t>
      </w:r>
      <w:r w:rsidRPr="00A55626">
        <w:rPr>
          <w:u w:val="single"/>
        </w:rPr>
        <w:t>DeVos said, "There are not enough philanthropic dollars</w:t>
      </w:r>
      <w:r w:rsidRPr="00A55626">
        <w:rPr>
          <w:sz w:val="16"/>
        </w:rPr>
        <w:t xml:space="preserve"> in America </w:t>
      </w:r>
      <w:r w:rsidRPr="00A55626">
        <w:rPr>
          <w:u w:val="single"/>
        </w:rPr>
        <w:t>to fund</w:t>
      </w:r>
      <w:r w:rsidRPr="00A55626">
        <w:rPr>
          <w:sz w:val="16"/>
        </w:rPr>
        <w:t xml:space="preserve"> what is currently the need in </w:t>
      </w:r>
      <w:r w:rsidRPr="00A55626">
        <w:rPr>
          <w:u w:val="single"/>
        </w:rPr>
        <w:t>education</w:t>
      </w:r>
      <w:r w:rsidRPr="00A55626">
        <w:rPr>
          <w:sz w:val="16"/>
        </w:rPr>
        <w:t xml:space="preserve"> ... </w:t>
      </w:r>
      <w:r w:rsidRPr="00A55626">
        <w:rPr>
          <w:u w:val="single"/>
        </w:rPr>
        <w:t>Our desire is to</w:t>
      </w:r>
      <w:r w:rsidRPr="00A55626">
        <w:rPr>
          <w:sz w:val="16"/>
        </w:rPr>
        <w:t xml:space="preserve"> confront the culture in ways that will continue to </w:t>
      </w:r>
      <w:r w:rsidRPr="00A55626">
        <w:rPr>
          <w:u w:val="single"/>
        </w:rPr>
        <w:t>advance God's kingdom</w:t>
      </w:r>
      <w:r w:rsidRPr="00A55626">
        <w:rPr>
          <w:sz w:val="16"/>
        </w:rPr>
        <w:t xml:space="preserve">."  If she takes that same approach in her new position, </w:t>
      </w:r>
      <w:r w:rsidRPr="00A55626">
        <w:rPr>
          <w:u w:val="single"/>
        </w:rPr>
        <w:t>DeVos could create an environment</w:t>
      </w:r>
      <w:r w:rsidRPr="00A55626">
        <w:rPr>
          <w:sz w:val="16"/>
        </w:rPr>
        <w:t xml:space="preserve"> </w:t>
      </w:r>
      <w:r w:rsidRPr="00A55626">
        <w:rPr>
          <w:u w:val="single"/>
        </w:rPr>
        <w:t>where accepted scientific theories</w:t>
      </w:r>
      <w:r w:rsidRPr="00A55626">
        <w:rPr>
          <w:sz w:val="16"/>
        </w:rPr>
        <w:t xml:space="preserve"> such as evolution </w:t>
      </w:r>
      <w:r w:rsidRPr="00A55626">
        <w:rPr>
          <w:u w:val="single"/>
        </w:rPr>
        <w:t>could be taught alongsid</w:t>
      </w:r>
      <w:r w:rsidRPr="00A55626">
        <w:rPr>
          <w:sz w:val="16"/>
        </w:rPr>
        <w:t xml:space="preserve">e faith-based </w:t>
      </w:r>
      <w:r w:rsidRPr="00A55626">
        <w:rPr>
          <w:b/>
          <w:u w:val="single"/>
        </w:rPr>
        <w:lastRenderedPageBreak/>
        <w:t>pseudoscience</w:t>
      </w:r>
      <w:r w:rsidRPr="00A55626">
        <w:rPr>
          <w:sz w:val="16"/>
        </w:rPr>
        <w:t xml:space="preserve"> such as intelligent design. </w:t>
      </w:r>
      <w:r w:rsidRPr="00A55626">
        <w:rPr>
          <w:u w:val="single"/>
        </w:rPr>
        <w:t>You</w:t>
      </w:r>
      <w:r w:rsidRPr="00A55626">
        <w:rPr>
          <w:sz w:val="16"/>
        </w:rPr>
        <w:t xml:space="preserve"> also </w:t>
      </w:r>
      <w:r w:rsidRPr="00A55626">
        <w:rPr>
          <w:u w:val="single"/>
        </w:rPr>
        <w:t>have to wonder if she'll</w:t>
      </w:r>
      <w:r w:rsidRPr="00A55626">
        <w:rPr>
          <w:sz w:val="16"/>
        </w:rPr>
        <w:t xml:space="preserve"> continue Obama's efforts to </w:t>
      </w:r>
      <w:r w:rsidRPr="00A55626">
        <w:rPr>
          <w:u w:val="single"/>
        </w:rPr>
        <w:t>teach</w:t>
      </w:r>
      <w:r w:rsidRPr="00A55626">
        <w:rPr>
          <w:sz w:val="16"/>
        </w:rPr>
        <w:t xml:space="preserve"> kids how to code and other </w:t>
      </w:r>
      <w:r w:rsidRPr="00A55626">
        <w:rPr>
          <w:u w:val="single"/>
        </w:rPr>
        <w:t>tech-forward skills</w:t>
      </w:r>
      <w:r w:rsidRPr="00A55626">
        <w:rPr>
          <w:sz w:val="16"/>
        </w:rPr>
        <w:t xml:space="preserve">. During his presidency, </w:t>
      </w:r>
      <w:r w:rsidRPr="00A55626">
        <w:rPr>
          <w:u w:val="single"/>
        </w:rPr>
        <w:t>Obama created the</w:t>
      </w:r>
      <w:r w:rsidRPr="00A55626">
        <w:rPr>
          <w:sz w:val="16"/>
        </w:rPr>
        <w:t xml:space="preserve"> Computer </w:t>
      </w:r>
      <w:r w:rsidRPr="00A55626">
        <w:rPr>
          <w:u w:val="single"/>
        </w:rPr>
        <w:t>Science for All initiative</w:t>
      </w:r>
      <w:r w:rsidRPr="00A55626">
        <w:rPr>
          <w:sz w:val="16"/>
        </w:rPr>
        <w:t xml:space="preserve">, which included a $4 billion fund for states to develop K-12 curriculums with a hands-on approach to new technologies. President </w:t>
      </w:r>
      <w:r w:rsidRPr="00A55626">
        <w:rPr>
          <w:u w:val="single"/>
        </w:rPr>
        <w:t>Trump</w:t>
      </w:r>
      <w:r w:rsidRPr="00A55626">
        <w:rPr>
          <w:sz w:val="16"/>
        </w:rPr>
        <w:t xml:space="preserve">, meanwhile, </w:t>
      </w:r>
      <w:r w:rsidRPr="00A55626">
        <w:rPr>
          <w:u w:val="single"/>
        </w:rPr>
        <w:t>is planning to repurpose</w:t>
      </w:r>
      <w:r w:rsidRPr="00A55626">
        <w:rPr>
          <w:sz w:val="16"/>
        </w:rPr>
        <w:t xml:space="preserve"> </w:t>
      </w:r>
      <w:r w:rsidRPr="00A55626">
        <w:rPr>
          <w:u w:val="single"/>
        </w:rPr>
        <w:t>$20 billion from</w:t>
      </w:r>
      <w:r w:rsidRPr="00A55626">
        <w:rPr>
          <w:sz w:val="16"/>
        </w:rPr>
        <w:t xml:space="preserve"> the federal </w:t>
      </w:r>
      <w:r w:rsidRPr="00A55626">
        <w:rPr>
          <w:u w:val="single"/>
        </w:rPr>
        <w:t>education</w:t>
      </w:r>
      <w:r w:rsidRPr="00A55626">
        <w:rPr>
          <w:sz w:val="16"/>
        </w:rPr>
        <w:t xml:space="preserve"> budget </w:t>
      </w:r>
      <w:r w:rsidRPr="00A55626">
        <w:rPr>
          <w:u w:val="single"/>
        </w:rPr>
        <w:t>to expand voucher programs</w:t>
      </w:r>
      <w:r w:rsidRPr="00A55626">
        <w:rPr>
          <w:sz w:val="16"/>
        </w:rPr>
        <w:t xml:space="preserve">. Even though low-income families could benefit from this "school choice" proposal, the </w:t>
      </w:r>
      <w:r w:rsidRPr="00A55626">
        <w:rPr>
          <w:u w:val="single"/>
        </w:rPr>
        <w:t>institutions</w:t>
      </w:r>
      <w:r w:rsidRPr="00A55626">
        <w:rPr>
          <w:sz w:val="16"/>
        </w:rPr>
        <w:t xml:space="preserve"> on the receiving end </w:t>
      </w:r>
      <w:r w:rsidRPr="00A55626">
        <w:rPr>
          <w:u w:val="single"/>
        </w:rPr>
        <w:t>would be</w:t>
      </w:r>
      <w:r w:rsidRPr="00A55626">
        <w:rPr>
          <w:sz w:val="16"/>
        </w:rPr>
        <w:t xml:space="preserve"> private or </w:t>
      </w:r>
      <w:r w:rsidRPr="00A55626">
        <w:rPr>
          <w:u w:val="single"/>
        </w:rPr>
        <w:t>affiliated with</w:t>
      </w:r>
      <w:r w:rsidRPr="00A55626">
        <w:rPr>
          <w:sz w:val="16"/>
        </w:rPr>
        <w:t xml:space="preserve"> a </w:t>
      </w:r>
      <w:r w:rsidRPr="00A55626">
        <w:rPr>
          <w:u w:val="single"/>
        </w:rPr>
        <w:t>religion</w:t>
      </w:r>
      <w:r w:rsidRPr="00A55626">
        <w:rPr>
          <w:sz w:val="16"/>
        </w:rPr>
        <w:t xml:space="preserve">. The proposal will likely hit some roadblocks, though, since it has to get approved by Congress and it's not certain that states are going to be interested in such grants.  Still, </w:t>
      </w:r>
      <w:r w:rsidRPr="00A55626">
        <w:rPr>
          <w:u w:val="single"/>
        </w:rPr>
        <w:t xml:space="preserve">there could be </w:t>
      </w:r>
      <w:r w:rsidRPr="00A55626">
        <w:rPr>
          <w:b/>
          <w:u w:val="single"/>
        </w:rPr>
        <w:t>major consequences</w:t>
      </w:r>
      <w:r w:rsidRPr="00A55626">
        <w:rPr>
          <w:sz w:val="16"/>
        </w:rPr>
        <w:t xml:space="preserve"> if it does go through. David E. Kirkland, an English and Urban Education professor at New York University, says </w:t>
      </w:r>
      <w:r w:rsidRPr="00A55626">
        <w:rPr>
          <w:u w:val="single"/>
        </w:rPr>
        <w:t>DeVos and Trump could promote</w:t>
      </w:r>
      <w:r w:rsidRPr="00A55626">
        <w:rPr>
          <w:sz w:val="16"/>
        </w:rPr>
        <w:t xml:space="preserve"> educational </w:t>
      </w:r>
      <w:r w:rsidRPr="00A55626">
        <w:rPr>
          <w:u w:val="single"/>
        </w:rPr>
        <w:t xml:space="preserve">policies that support "alternative facts" and "fund programs aimed at </w:t>
      </w:r>
      <w:r w:rsidRPr="00A55626">
        <w:rPr>
          <w:b/>
          <w:u w:val="single"/>
        </w:rPr>
        <w:t>discrediting</w:t>
      </w:r>
      <w:r w:rsidRPr="00A55626">
        <w:rPr>
          <w:sz w:val="16"/>
        </w:rPr>
        <w:t xml:space="preserve"> longstanding </w:t>
      </w:r>
      <w:r w:rsidRPr="00A55626">
        <w:rPr>
          <w:b/>
          <w:u w:val="single"/>
        </w:rPr>
        <w:t>scientific</w:t>
      </w:r>
      <w:r w:rsidRPr="00A55626">
        <w:rPr>
          <w:sz w:val="16"/>
        </w:rPr>
        <w:t xml:space="preserve"> knowledge and </w:t>
      </w:r>
      <w:r w:rsidRPr="00A55626">
        <w:rPr>
          <w:b/>
          <w:u w:val="single"/>
        </w:rPr>
        <w:t>traditions</w:t>
      </w:r>
      <w:r w:rsidRPr="00A55626">
        <w:rPr>
          <w:u w:val="single"/>
        </w:rPr>
        <w:t>." The situation is magnified when</w:t>
      </w:r>
      <w:r w:rsidRPr="00A55626">
        <w:rPr>
          <w:sz w:val="16"/>
        </w:rPr>
        <w:t xml:space="preserve"> you consider </w:t>
      </w:r>
      <w:r w:rsidRPr="00A55626">
        <w:rPr>
          <w:u w:val="single"/>
        </w:rPr>
        <w:t>Trump</w:t>
      </w:r>
      <w:r w:rsidRPr="00A55626">
        <w:rPr>
          <w:sz w:val="16"/>
        </w:rPr>
        <w:t xml:space="preserve"> also recently </w:t>
      </w:r>
      <w:r w:rsidRPr="00A55626">
        <w:rPr>
          <w:u w:val="single"/>
        </w:rPr>
        <w:t>tapped</w:t>
      </w:r>
      <w:r w:rsidRPr="00A55626">
        <w:rPr>
          <w:sz w:val="16"/>
        </w:rPr>
        <w:t xml:space="preserve"> Jerry Falwell Jr. to lead a task force that will suggest higher education reforms. He's </w:t>
      </w:r>
      <w:r w:rsidRPr="00A55626">
        <w:rPr>
          <w:u w:val="single"/>
        </w:rPr>
        <w:t>the president of Liberty University, one of the</w:t>
      </w:r>
      <w:r w:rsidRPr="00A55626">
        <w:rPr>
          <w:sz w:val="16"/>
        </w:rPr>
        <w:t xml:space="preserve"> country's </w:t>
      </w:r>
      <w:r w:rsidRPr="00A55626">
        <w:rPr>
          <w:u w:val="single"/>
        </w:rPr>
        <w:t>most vocal</w:t>
      </w:r>
      <w:r w:rsidRPr="00A55626">
        <w:rPr>
          <w:sz w:val="16"/>
        </w:rPr>
        <w:t xml:space="preserve"> Christians and a young Earth </w:t>
      </w:r>
      <w:r w:rsidRPr="00A55626">
        <w:rPr>
          <w:u w:val="single"/>
        </w:rPr>
        <w:t>creationist</w:t>
      </w:r>
      <w:r w:rsidRPr="00A55626">
        <w:rPr>
          <w:sz w:val="16"/>
        </w:rPr>
        <w:t xml:space="preserve">. According to The Washington Post, faculty members at Liberty University take pride "in teaching evolution alongside biblical creationism." Sure, that doesn't mean DeVos and Falwell Jr. will enforce these views under the new administration, but it could raise their profile and reignite the debate over how things like intelligent design are presented.  Kirkland says that </w:t>
      </w:r>
      <w:r w:rsidRPr="00A55626">
        <w:rPr>
          <w:u w:val="single"/>
        </w:rPr>
        <w:t>if DeVos sees STEM</w:t>
      </w:r>
      <w:r w:rsidRPr="00A55626">
        <w:rPr>
          <w:sz w:val="16"/>
        </w:rPr>
        <w:t xml:space="preserve"> education </w:t>
      </w:r>
      <w:r w:rsidRPr="00A55626">
        <w:rPr>
          <w:u w:val="single"/>
        </w:rPr>
        <w:t>as promoting a liberal agenda, she</w:t>
      </w:r>
      <w:r w:rsidRPr="00A55626">
        <w:rPr>
          <w:sz w:val="16"/>
        </w:rPr>
        <w:t xml:space="preserve"> (along with Falwell Jr.) </w:t>
      </w:r>
      <w:r w:rsidRPr="00A55626">
        <w:rPr>
          <w:u w:val="single"/>
        </w:rPr>
        <w:t>could</w:t>
      </w:r>
      <w:r w:rsidRPr="00A55626">
        <w:rPr>
          <w:sz w:val="16"/>
        </w:rPr>
        <w:t xml:space="preserve"> use the Department of Education to </w:t>
      </w:r>
      <w:r w:rsidRPr="00A55626">
        <w:rPr>
          <w:u w:val="single"/>
        </w:rPr>
        <w:t>defund programs designed to educate students about</w:t>
      </w:r>
      <w:r w:rsidRPr="00A55626">
        <w:rPr>
          <w:sz w:val="16"/>
        </w:rPr>
        <w:t xml:space="preserve"> topics such as </w:t>
      </w:r>
      <w:r w:rsidRPr="00A55626">
        <w:rPr>
          <w:b/>
          <w:u w:val="single"/>
        </w:rPr>
        <w:t>global warming</w:t>
      </w:r>
      <w:r w:rsidRPr="00A55626">
        <w:rPr>
          <w:sz w:val="16"/>
        </w:rPr>
        <w:t xml:space="preserve">, climate change and pollution. Despite the influence of religion on her political views, though, a member of Trump's transition team recently told Mother Jones that DeVos does believe "in the legal doctrine of the separation of church and state." Senators like Al Franken, who voted against DeVos, will try their best to ensure that this separation indeed exists and STEM education remains a priority for Trump's team. "I've written legislation into law to strengthen STEM education and have continuously worked to ensure that our students are prepared for 21st century jobs," he told Engadget. "Secretary </w:t>
      </w:r>
      <w:r w:rsidRPr="00A55626">
        <w:rPr>
          <w:u w:val="single"/>
        </w:rPr>
        <w:t>DeVos</w:t>
      </w:r>
      <w:r w:rsidRPr="00A55626">
        <w:rPr>
          <w:sz w:val="16"/>
        </w:rPr>
        <w:t xml:space="preserve">, on the other hand, </w:t>
      </w:r>
      <w:r w:rsidRPr="00A55626">
        <w:rPr>
          <w:u w:val="single"/>
        </w:rPr>
        <w:t xml:space="preserve">has a long history of </w:t>
      </w:r>
      <w:r w:rsidRPr="00A55626">
        <w:rPr>
          <w:b/>
          <w:u w:val="single"/>
        </w:rPr>
        <w:t>dangerously anti-science</w:t>
      </w:r>
      <w:r w:rsidRPr="00A55626">
        <w:rPr>
          <w:u w:val="single"/>
        </w:rPr>
        <w:t xml:space="preserve"> views and</w:t>
      </w:r>
      <w:r w:rsidRPr="00A55626">
        <w:rPr>
          <w:sz w:val="16"/>
        </w:rPr>
        <w:t xml:space="preserve"> has deep </w:t>
      </w:r>
      <w:r w:rsidRPr="00A55626">
        <w:rPr>
          <w:b/>
          <w:u w:val="single"/>
        </w:rPr>
        <w:t>connections</w:t>
      </w:r>
      <w:r w:rsidRPr="00A55626">
        <w:rPr>
          <w:u w:val="single"/>
        </w:rPr>
        <w:t xml:space="preserve"> with anti-science organizations</w:t>
      </w:r>
      <w:r w:rsidRPr="00A55626">
        <w:rPr>
          <w:sz w:val="16"/>
        </w:rPr>
        <w:t xml:space="preserve">."  Franken said he plans to hold DeVos accountable during her tenure, not only in her STEM efforts but also other areas. </w:t>
      </w:r>
      <w:r w:rsidRPr="00A55626">
        <w:rPr>
          <w:u w:val="single"/>
        </w:rPr>
        <w:t>DeVos</w:t>
      </w:r>
      <w:r w:rsidRPr="00A55626">
        <w:rPr>
          <w:sz w:val="16"/>
        </w:rPr>
        <w:t xml:space="preserve"> said during her first speech as secretary of education that she </w:t>
      </w:r>
      <w:r w:rsidRPr="00A55626">
        <w:rPr>
          <w:u w:val="single"/>
        </w:rPr>
        <w:t>believes people should be</w:t>
      </w:r>
      <w:r w:rsidRPr="00A55626">
        <w:rPr>
          <w:sz w:val="16"/>
        </w:rPr>
        <w:t xml:space="preserve"> more </w:t>
      </w:r>
      <w:r w:rsidRPr="00A55626">
        <w:rPr>
          <w:u w:val="single"/>
        </w:rPr>
        <w:t>open to views other than their own</w:t>
      </w:r>
      <w:r w:rsidRPr="00A55626">
        <w:rPr>
          <w:sz w:val="16"/>
        </w:rPr>
        <w:t>, advice that Democrats hope she follows herself. "We believe students deserve learning environments that foster innovation and curiosity, and are also free from harm," she said.</w:t>
      </w:r>
    </w:p>
    <w:p w14:paraId="0EECF10F" w14:textId="77777777" w:rsidR="00C46985" w:rsidRDefault="00C46985" w:rsidP="00C46985">
      <w:pPr>
        <w:pStyle w:val="Heading4"/>
      </w:pPr>
      <w:r>
        <w:t xml:space="preserve">Other nations fill-in for US education. </w:t>
      </w:r>
    </w:p>
    <w:p w14:paraId="32E89462" w14:textId="77777777" w:rsidR="00C46985" w:rsidRPr="00A55626" w:rsidRDefault="00C46985" w:rsidP="00C46985">
      <w:pPr>
        <w:rPr>
          <w:sz w:val="16"/>
          <w:szCs w:val="16"/>
        </w:rPr>
      </w:pPr>
      <w:r w:rsidRPr="00A55626">
        <w:rPr>
          <w:rStyle w:val="Style13ptBold"/>
        </w:rPr>
        <w:t xml:space="preserve">NSF ’16 </w:t>
      </w:r>
      <w:r w:rsidRPr="00A55626">
        <w:rPr>
          <w:sz w:val="16"/>
          <w:szCs w:val="16"/>
        </w:rPr>
        <w:t xml:space="preserve">(National Science Foundation; 1/19/16; Nationally accredited body of think-tanks and university based scientists, conducting an analysis in collaboration with the National Science Board, citing the most comprehensive source of high-quality federal data on a wide range of topics that include trends in global R&amp;D investments and knowledge-intensive production, K-12 and postsecondary STEM education, workforce trends and composition, state level comparisons, and public attitudes; NSF, “U.S. science and technology leadership increasingly challenged by advances in Asia,” </w:t>
      </w:r>
      <w:hyperlink r:id="rId16" w:history="1">
        <w:r w:rsidRPr="00A55626">
          <w:rPr>
            <w:rStyle w:val="Hyperlink"/>
            <w:sz w:val="16"/>
            <w:szCs w:val="16"/>
          </w:rPr>
          <w:t>https://www.nsf.gov/news/news_summ.jsp?cntn_id=137394)</w:t>
        </w:r>
      </w:hyperlink>
    </w:p>
    <w:p w14:paraId="1F913577" w14:textId="77777777" w:rsidR="00C46985" w:rsidRPr="00A55626" w:rsidRDefault="00C46985" w:rsidP="00C46985">
      <w:pPr>
        <w:rPr>
          <w:u w:val="single"/>
        </w:rPr>
      </w:pPr>
      <w:r w:rsidRPr="00A55626">
        <w:rPr>
          <w:u w:val="single"/>
        </w:rPr>
        <w:t xml:space="preserve">According to the </w:t>
      </w:r>
      <w:r w:rsidRPr="00A55626">
        <w:rPr>
          <w:b/>
          <w:u w:val="single"/>
        </w:rPr>
        <w:t>latest</w:t>
      </w:r>
      <w:r w:rsidRPr="00A55626">
        <w:rPr>
          <w:sz w:val="16"/>
        </w:rPr>
        <w:t xml:space="preserve"> federal </w:t>
      </w:r>
      <w:r w:rsidRPr="00A55626">
        <w:rPr>
          <w:b/>
          <w:u w:val="single"/>
        </w:rPr>
        <w:t>data</w:t>
      </w:r>
      <w:r w:rsidRPr="00A55626">
        <w:rPr>
          <w:u w:val="single"/>
        </w:rPr>
        <w:t>, the U.S. science and engineering</w:t>
      </w:r>
      <w:r w:rsidRPr="00A55626">
        <w:rPr>
          <w:sz w:val="16"/>
        </w:rPr>
        <w:t xml:space="preserve"> (S&amp;E) </w:t>
      </w:r>
      <w:r w:rsidRPr="00A55626">
        <w:rPr>
          <w:u w:val="single"/>
        </w:rPr>
        <w:t>enterprise still leads the world. The U</w:t>
      </w:r>
      <w:r w:rsidRPr="00A55626">
        <w:rPr>
          <w:sz w:val="16"/>
        </w:rPr>
        <w:t xml:space="preserve">nited </w:t>
      </w:r>
      <w:r w:rsidRPr="00A55626">
        <w:rPr>
          <w:u w:val="single"/>
        </w:rPr>
        <w:t>S</w:t>
      </w:r>
      <w:r w:rsidRPr="00A55626">
        <w:rPr>
          <w:sz w:val="16"/>
        </w:rPr>
        <w:t xml:space="preserve">tates </w:t>
      </w:r>
      <w:r w:rsidRPr="00A55626">
        <w:rPr>
          <w:u w:val="single"/>
        </w:rPr>
        <w:t>invests the most in</w:t>
      </w:r>
      <w:r w:rsidRPr="00A55626">
        <w:rPr>
          <w:sz w:val="16"/>
        </w:rPr>
        <w:t xml:space="preserve"> research and development </w:t>
      </w:r>
      <w:r w:rsidRPr="00A55626">
        <w:rPr>
          <w:u w:val="single"/>
        </w:rPr>
        <w:t>(R&amp;D), produces the most advanced degrees in</w:t>
      </w:r>
      <w:r w:rsidRPr="00A55626">
        <w:rPr>
          <w:sz w:val="16"/>
        </w:rPr>
        <w:t xml:space="preserve"> science and engineering and </w:t>
      </w:r>
      <w:r w:rsidRPr="00A55626">
        <w:rPr>
          <w:u w:val="single"/>
        </w:rPr>
        <w:t>high-impact scientific publications, and remains the largest provider o</w:t>
      </w:r>
      <w:r w:rsidRPr="00A55626">
        <w:rPr>
          <w:sz w:val="16"/>
        </w:rPr>
        <w:t xml:space="preserve">f information, financial, and business </w:t>
      </w:r>
      <w:r w:rsidRPr="00A55626">
        <w:rPr>
          <w:u w:val="single"/>
        </w:rPr>
        <w:t>services. However</w:t>
      </w:r>
      <w:r w:rsidRPr="00A55626">
        <w:rPr>
          <w:sz w:val="16"/>
        </w:rPr>
        <w:t xml:space="preserve">, Southeast, South, and East </w:t>
      </w:r>
      <w:r w:rsidRPr="00A55626">
        <w:rPr>
          <w:u w:val="single"/>
        </w:rPr>
        <w:t xml:space="preserve">Asia continue to </w:t>
      </w:r>
      <w:r w:rsidRPr="00A55626">
        <w:rPr>
          <w:b/>
          <w:u w:val="single"/>
        </w:rPr>
        <w:t>rapidly ascend</w:t>
      </w:r>
      <w:r w:rsidRPr="00A55626">
        <w:rPr>
          <w:u w:val="single"/>
        </w:rPr>
        <w:t xml:space="preserve"> in </w:t>
      </w:r>
      <w:r w:rsidRPr="00A55626">
        <w:rPr>
          <w:sz w:val="16"/>
        </w:rPr>
        <w:t xml:space="preserve">many aspects of </w:t>
      </w:r>
      <w:r w:rsidRPr="00A55626">
        <w:rPr>
          <w:u w:val="single"/>
        </w:rPr>
        <w:t>S&amp;E. The region</w:t>
      </w:r>
      <w:r w:rsidRPr="00A55626">
        <w:rPr>
          <w:sz w:val="16"/>
        </w:rPr>
        <w:t xml:space="preserve"> now </w:t>
      </w:r>
      <w:r w:rsidRPr="00A55626">
        <w:rPr>
          <w:u w:val="single"/>
        </w:rPr>
        <w:t xml:space="preserve">accounts for 40 percent of global R&amp;D, with </w:t>
      </w:r>
      <w:r w:rsidRPr="00A55626">
        <w:rPr>
          <w:b/>
          <w:u w:val="single"/>
        </w:rPr>
        <w:t>China as the stand-out</w:t>
      </w:r>
      <w:r w:rsidRPr="00A55626">
        <w:rPr>
          <w:u w:val="single"/>
        </w:rPr>
        <w:t xml:space="preserve"> as it continues to strengthen</w:t>
      </w:r>
      <w:r w:rsidRPr="00A55626">
        <w:rPr>
          <w:sz w:val="16"/>
        </w:rPr>
        <w:t xml:space="preserve"> its </w:t>
      </w:r>
      <w:r w:rsidRPr="00A55626">
        <w:rPr>
          <w:u w:val="single"/>
        </w:rPr>
        <w:t>global S&amp;E capacity</w:t>
      </w:r>
      <w:r w:rsidRPr="00A55626">
        <w:rPr>
          <w:sz w:val="16"/>
        </w:rPr>
        <w:t xml:space="preserve">.  These and other data on the domestic and global S&amp;E landscape can be found in the National Science Board's (NSB) Science and Engineering Indicators 2016 (Indicators) report, released today.  </w:t>
      </w:r>
      <w:r w:rsidRPr="00A55626">
        <w:rPr>
          <w:u w:val="single"/>
        </w:rPr>
        <w:t>"Indicators is</w:t>
      </w:r>
      <w:r w:rsidRPr="00A55626">
        <w:rPr>
          <w:sz w:val="16"/>
        </w:rPr>
        <w:t xml:space="preserve"> a rich source of </w:t>
      </w:r>
      <w:r w:rsidRPr="00A55626">
        <w:rPr>
          <w:u w:val="single"/>
        </w:rPr>
        <w:t xml:space="preserve">information on a </w:t>
      </w:r>
      <w:r w:rsidRPr="00A55626">
        <w:rPr>
          <w:b/>
          <w:u w:val="single"/>
        </w:rPr>
        <w:t>wide range of measures</w:t>
      </w:r>
      <w:r w:rsidRPr="00A55626">
        <w:rPr>
          <w:u w:val="single"/>
        </w:rPr>
        <w:t xml:space="preserve"> that let us know how the U</w:t>
      </w:r>
      <w:r w:rsidRPr="00A55626">
        <w:rPr>
          <w:sz w:val="16"/>
        </w:rPr>
        <w:t xml:space="preserve">nited </w:t>
      </w:r>
      <w:r w:rsidRPr="00A55626">
        <w:rPr>
          <w:u w:val="single"/>
        </w:rPr>
        <w:t>S</w:t>
      </w:r>
      <w:r w:rsidRPr="00A55626">
        <w:rPr>
          <w:sz w:val="16"/>
        </w:rPr>
        <w:t xml:space="preserve">tates </w:t>
      </w:r>
      <w:r w:rsidRPr="00A55626">
        <w:rPr>
          <w:u w:val="single"/>
        </w:rPr>
        <w:t>is performing in science and technology,"</w:t>
      </w:r>
      <w:r w:rsidRPr="00A55626">
        <w:rPr>
          <w:sz w:val="16"/>
        </w:rPr>
        <w:t xml:space="preserve"> said NSF Director France Córdova. "</w:t>
      </w:r>
      <w:r w:rsidRPr="00A55626">
        <w:rPr>
          <w:u w:val="single"/>
        </w:rPr>
        <w:t>It gives us crucial information on how we compare to other nations in</w:t>
      </w:r>
      <w:r w:rsidRPr="00A55626">
        <w:rPr>
          <w:sz w:val="16"/>
        </w:rPr>
        <w:t xml:space="preserve"> the areas of research and development, </w:t>
      </w:r>
      <w:r w:rsidRPr="00A55626">
        <w:rPr>
          <w:u w:val="single"/>
        </w:rPr>
        <w:t>STEM education, and the development of our workforce</w:t>
      </w:r>
      <w:r w:rsidRPr="00A55626">
        <w:rPr>
          <w:sz w:val="16"/>
        </w:rPr>
        <w:t xml:space="preserve">. The report also provides state-level comparisons, insights into the representation of women and minorities in science and engineering, and insight into what the public thinks about science."  </w:t>
      </w:r>
      <w:r w:rsidRPr="00A55626">
        <w:rPr>
          <w:u w:val="single"/>
        </w:rPr>
        <w:t>China dominates Asian advances</w:t>
      </w:r>
      <w:r w:rsidRPr="00A55626">
        <w:rPr>
          <w:sz w:val="16"/>
        </w:rPr>
        <w:t xml:space="preserve"> The 2016 edition of Indicators highlights that </w:t>
      </w:r>
      <w:r w:rsidRPr="00A55626">
        <w:rPr>
          <w:u w:val="single"/>
        </w:rPr>
        <w:t xml:space="preserve">China, South Korea and India are </w:t>
      </w:r>
      <w:r w:rsidRPr="00A55626">
        <w:rPr>
          <w:b/>
          <w:u w:val="single"/>
        </w:rPr>
        <w:t>investing heavily in R&amp;D</w:t>
      </w:r>
      <w:r w:rsidRPr="00A55626">
        <w:rPr>
          <w:u w:val="single"/>
        </w:rPr>
        <w:t xml:space="preserve"> and</w:t>
      </w:r>
      <w:r w:rsidRPr="00A55626">
        <w:rPr>
          <w:sz w:val="16"/>
          <w:szCs w:val="16"/>
        </w:rPr>
        <w:t xml:space="preserve"> in developing </w:t>
      </w:r>
      <w:r w:rsidRPr="00A55626">
        <w:rPr>
          <w:u w:val="single"/>
        </w:rPr>
        <w:t>a well-educated workforce skilled in science</w:t>
      </w:r>
      <w:r w:rsidRPr="00A55626">
        <w:rPr>
          <w:sz w:val="16"/>
        </w:rPr>
        <w:t xml:space="preserve"> and engineering. Indicators 2016 makes it clear that </w:t>
      </w:r>
      <w:r w:rsidRPr="00A55626">
        <w:rPr>
          <w:u w:val="single"/>
        </w:rPr>
        <w:t>while the U</w:t>
      </w:r>
      <w:r w:rsidRPr="00A55626">
        <w:rPr>
          <w:sz w:val="16"/>
        </w:rPr>
        <w:t xml:space="preserve">nited </w:t>
      </w:r>
      <w:r w:rsidRPr="00A55626">
        <w:rPr>
          <w:u w:val="single"/>
        </w:rPr>
        <w:t>S</w:t>
      </w:r>
      <w:r w:rsidRPr="00A55626">
        <w:rPr>
          <w:sz w:val="16"/>
        </w:rPr>
        <w:t xml:space="preserve">tates </w:t>
      </w:r>
      <w:r w:rsidRPr="00A55626">
        <w:rPr>
          <w:u w:val="single"/>
        </w:rPr>
        <w:t>continues to lead</w:t>
      </w:r>
      <w:r w:rsidRPr="00A55626">
        <w:rPr>
          <w:sz w:val="16"/>
        </w:rPr>
        <w:t xml:space="preserve"> in a variety of metrics, </w:t>
      </w:r>
      <w:r w:rsidRPr="00A55626">
        <w:rPr>
          <w:u w:val="single"/>
        </w:rPr>
        <w:t xml:space="preserve">it exists in an </w:t>
      </w:r>
      <w:r w:rsidRPr="00A55626">
        <w:rPr>
          <w:b/>
          <w:u w:val="single"/>
        </w:rPr>
        <w:t>increasingly multi-polar</w:t>
      </w:r>
      <w:r w:rsidRPr="00A55626">
        <w:rPr>
          <w:u w:val="single"/>
        </w:rPr>
        <w:t xml:space="preserve"> world for S&amp;E that revolves around</w:t>
      </w:r>
      <w:r w:rsidRPr="00A55626">
        <w:rPr>
          <w:sz w:val="16"/>
        </w:rPr>
        <w:t xml:space="preserve"> the </w:t>
      </w:r>
      <w:r w:rsidRPr="00A55626">
        <w:rPr>
          <w:u w:val="single"/>
        </w:rPr>
        <w:t xml:space="preserve">creation and use of knowledge and </w:t>
      </w:r>
      <w:r w:rsidRPr="00A55626">
        <w:rPr>
          <w:u w:val="single"/>
        </w:rPr>
        <w:lastRenderedPageBreak/>
        <w:t>technology</w:t>
      </w:r>
      <w:r w:rsidRPr="00A55626">
        <w:rPr>
          <w:sz w:val="16"/>
        </w:rPr>
        <w:t xml:space="preserve">. According to Indicators 2016, </w:t>
      </w:r>
      <w:r w:rsidRPr="00A55626">
        <w:rPr>
          <w:u w:val="single"/>
        </w:rPr>
        <w:t xml:space="preserve">China is now the </w:t>
      </w:r>
      <w:r w:rsidRPr="00A55626">
        <w:rPr>
          <w:b/>
          <w:u w:val="single"/>
        </w:rPr>
        <w:t>second-largest performer</w:t>
      </w:r>
      <w:r w:rsidRPr="00A55626">
        <w:rPr>
          <w:u w:val="single"/>
        </w:rPr>
        <w:t xml:space="preserve"> of R&amp;D, accounting for 20 percent of global R&amp;D as compared to the U</w:t>
      </w:r>
      <w:r w:rsidRPr="00A55626">
        <w:rPr>
          <w:sz w:val="16"/>
        </w:rPr>
        <w:t xml:space="preserve">nited </w:t>
      </w:r>
      <w:r w:rsidRPr="00A55626">
        <w:rPr>
          <w:u w:val="single"/>
        </w:rPr>
        <w:t>S</w:t>
      </w:r>
      <w:r w:rsidRPr="00A55626">
        <w:rPr>
          <w:sz w:val="16"/>
        </w:rPr>
        <w:t xml:space="preserve">tates, which accounts for 27 percent. </w:t>
      </w:r>
      <w:r w:rsidRPr="00A55626">
        <w:rPr>
          <w:u w:val="single"/>
        </w:rPr>
        <w:t xml:space="preserve">Between 2003 and 2013, China </w:t>
      </w:r>
      <w:r w:rsidRPr="00A55626">
        <w:rPr>
          <w:b/>
          <w:u w:val="single"/>
        </w:rPr>
        <w:t>ramped up</w:t>
      </w:r>
      <w:r w:rsidRPr="00A55626">
        <w:rPr>
          <w:u w:val="single"/>
        </w:rPr>
        <w:t xml:space="preserve"> its R&amp;D investments at</w:t>
      </w:r>
      <w:r w:rsidRPr="00A55626">
        <w:rPr>
          <w:sz w:val="16"/>
        </w:rPr>
        <w:t xml:space="preserve"> an average of </w:t>
      </w:r>
      <w:r w:rsidRPr="00A55626">
        <w:rPr>
          <w:u w:val="single"/>
        </w:rPr>
        <w:t>19.5 percent annually, greatly exceeding</w:t>
      </w:r>
      <w:r w:rsidRPr="00A55626">
        <w:rPr>
          <w:sz w:val="16"/>
        </w:rPr>
        <w:t xml:space="preserve"> that of </w:t>
      </w:r>
      <w:r w:rsidRPr="00A55626">
        <w:rPr>
          <w:u w:val="single"/>
        </w:rPr>
        <w:t>the U.S. China made</w:t>
      </w:r>
      <w:r w:rsidRPr="00A55626">
        <w:rPr>
          <w:sz w:val="16"/>
        </w:rPr>
        <w:t xml:space="preserve"> its </w:t>
      </w:r>
      <w:r w:rsidRPr="00A55626">
        <w:rPr>
          <w:u w:val="single"/>
        </w:rPr>
        <w:t>increases despite the Great Recession</w:t>
      </w:r>
      <w:r w:rsidRPr="00A55626">
        <w:rPr>
          <w:sz w:val="16"/>
        </w:rPr>
        <w:t xml:space="preserve">. Developing economies that start at a lower base tend to grow much more rapidly than those that are already functioning at a high level; nonetheless, </w:t>
      </w:r>
      <w:r w:rsidRPr="00A55626">
        <w:rPr>
          <w:u w:val="single"/>
        </w:rPr>
        <w:t>China's growth rate</w:t>
      </w:r>
      <w:r w:rsidRPr="00A55626">
        <w:rPr>
          <w:sz w:val="16"/>
        </w:rPr>
        <w:t xml:space="preserve"> in this arena </w:t>
      </w:r>
      <w:r w:rsidRPr="00A55626">
        <w:rPr>
          <w:u w:val="single"/>
        </w:rPr>
        <w:t>has been remarkable.  China is</w:t>
      </w:r>
      <w:r w:rsidRPr="00A55626">
        <w:rPr>
          <w:sz w:val="16"/>
        </w:rPr>
        <w:t xml:space="preserve"> also </w:t>
      </w:r>
      <w:r w:rsidRPr="00A55626">
        <w:rPr>
          <w:u w:val="single"/>
        </w:rPr>
        <w:t xml:space="preserve">playing an </w:t>
      </w:r>
      <w:r w:rsidRPr="00A55626">
        <w:rPr>
          <w:b/>
          <w:u w:val="single"/>
        </w:rPr>
        <w:t>increasingly prominent role</w:t>
      </w:r>
      <w:r w:rsidRPr="00A55626">
        <w:rPr>
          <w:u w:val="single"/>
        </w:rPr>
        <w:t xml:space="preserve"> in knowledge and technology</w:t>
      </w:r>
      <w:r w:rsidRPr="00A55626">
        <w:rPr>
          <w:sz w:val="16"/>
        </w:rPr>
        <w:t xml:space="preserve">-intensive </w:t>
      </w:r>
      <w:r w:rsidRPr="00A55626">
        <w:rPr>
          <w:u w:val="single"/>
        </w:rPr>
        <w:t>industries, including high-tech manufacturing and</w:t>
      </w:r>
      <w:r w:rsidRPr="00A55626">
        <w:rPr>
          <w:sz w:val="16"/>
        </w:rPr>
        <w:t xml:space="preserve"> knowledge-intensive </w:t>
      </w:r>
      <w:r w:rsidRPr="00A55626">
        <w:rPr>
          <w:u w:val="single"/>
        </w:rPr>
        <w:t>services. These</w:t>
      </w:r>
      <w:r w:rsidRPr="00A55626">
        <w:rPr>
          <w:sz w:val="16"/>
        </w:rPr>
        <w:t xml:space="preserve"> industries </w:t>
      </w:r>
      <w:r w:rsidRPr="00A55626">
        <w:rPr>
          <w:u w:val="single"/>
        </w:rPr>
        <w:t>account for 29 percent of global</w:t>
      </w:r>
      <w:r w:rsidRPr="00A55626">
        <w:rPr>
          <w:sz w:val="16"/>
        </w:rPr>
        <w:t xml:space="preserve"> Gross Domestic Product </w:t>
      </w:r>
      <w:r w:rsidRPr="00A55626">
        <w:rPr>
          <w:u w:val="single"/>
        </w:rPr>
        <w:t>(GDP) and</w:t>
      </w:r>
      <w:r w:rsidRPr="00A55626">
        <w:rPr>
          <w:sz w:val="16"/>
        </w:rPr>
        <w:t xml:space="preserve"> for nearly </w:t>
      </w:r>
      <w:r w:rsidRPr="00A55626">
        <w:rPr>
          <w:b/>
          <w:u w:val="single"/>
        </w:rPr>
        <w:t>40 percent of U.S. GDP</w:t>
      </w:r>
      <w:r w:rsidRPr="00A55626">
        <w:rPr>
          <w:u w:val="single"/>
        </w:rPr>
        <w:t xml:space="preserve">. China ranks second in high-tech manufacturing, where the U.S. maintains a </w:t>
      </w:r>
      <w:r w:rsidRPr="00A55626">
        <w:rPr>
          <w:b/>
          <w:u w:val="single"/>
        </w:rPr>
        <w:t>slim lead</w:t>
      </w:r>
      <w:r w:rsidRPr="00A55626">
        <w:rPr>
          <w:u w:val="single"/>
        </w:rPr>
        <w:t xml:space="preserve"> with</w:t>
      </w:r>
      <w:r w:rsidRPr="00A55626">
        <w:rPr>
          <w:sz w:val="16"/>
        </w:rPr>
        <w:t xml:space="preserve"> a global share of </w:t>
      </w:r>
      <w:r w:rsidRPr="00A55626">
        <w:rPr>
          <w:u w:val="single"/>
        </w:rPr>
        <w:t>29 percent to China's 27 percent</w:t>
      </w:r>
      <w:r w:rsidRPr="00A55626">
        <w:rPr>
          <w:sz w:val="16"/>
        </w:rPr>
        <w:t xml:space="preserve">. While </w:t>
      </w:r>
      <w:r w:rsidRPr="00A55626">
        <w:rPr>
          <w:u w:val="single"/>
        </w:rPr>
        <w:t>China</w:t>
      </w:r>
      <w:r w:rsidRPr="00A55626">
        <w:rPr>
          <w:sz w:val="16"/>
        </w:rPr>
        <w:t xml:space="preserve"> plays a smaller role in commercial knowledge-intensive services (business, financial, and information), it </w:t>
      </w:r>
      <w:r w:rsidRPr="00A55626">
        <w:rPr>
          <w:u w:val="single"/>
        </w:rPr>
        <w:t>has</w:t>
      </w:r>
      <w:r w:rsidRPr="00A55626">
        <w:rPr>
          <w:sz w:val="16"/>
        </w:rPr>
        <w:t xml:space="preserve"> now </w:t>
      </w:r>
      <w:r w:rsidRPr="00A55626">
        <w:rPr>
          <w:u w:val="single"/>
        </w:rPr>
        <w:t>surpassed Japan to move</w:t>
      </w:r>
      <w:r w:rsidRPr="00A55626">
        <w:rPr>
          <w:sz w:val="16"/>
        </w:rPr>
        <w:t xml:space="preserve"> into third place </w:t>
      </w:r>
      <w:r w:rsidRPr="00A55626">
        <w:rPr>
          <w:u w:val="single"/>
        </w:rPr>
        <w:t>behind the U</w:t>
      </w:r>
      <w:r w:rsidRPr="00A55626">
        <w:rPr>
          <w:sz w:val="16"/>
        </w:rPr>
        <w:t xml:space="preserve">nited </w:t>
      </w:r>
      <w:r w:rsidRPr="00A55626">
        <w:rPr>
          <w:u w:val="single"/>
        </w:rPr>
        <w:t>S</w:t>
      </w:r>
      <w:r w:rsidRPr="00A55626">
        <w:rPr>
          <w:sz w:val="16"/>
        </w:rPr>
        <w:t xml:space="preserve">tates </w:t>
      </w:r>
      <w:r w:rsidRPr="00A55626">
        <w:rPr>
          <w:u w:val="single"/>
        </w:rPr>
        <w:t>and the E</w:t>
      </w:r>
      <w:r w:rsidRPr="00A55626">
        <w:rPr>
          <w:sz w:val="16"/>
        </w:rPr>
        <w:t xml:space="preserve">uropean </w:t>
      </w:r>
      <w:r w:rsidRPr="00A55626">
        <w:rPr>
          <w:u w:val="single"/>
        </w:rPr>
        <w:t>U</w:t>
      </w:r>
      <w:r w:rsidRPr="00A55626">
        <w:rPr>
          <w:sz w:val="16"/>
        </w:rPr>
        <w:t xml:space="preserve">nion.  </w:t>
      </w:r>
      <w:r w:rsidRPr="00A55626">
        <w:rPr>
          <w:u w:val="single"/>
        </w:rPr>
        <w:t>China ha</w:t>
      </w:r>
      <w:r w:rsidRPr="00A55626">
        <w:rPr>
          <w:sz w:val="16"/>
        </w:rPr>
        <w:t xml:space="preserve">s also </w:t>
      </w:r>
      <w:r w:rsidRPr="00A55626">
        <w:rPr>
          <w:u w:val="single"/>
        </w:rPr>
        <w:t xml:space="preserve">made </w:t>
      </w:r>
      <w:r w:rsidRPr="00A55626">
        <w:rPr>
          <w:b/>
          <w:u w:val="single"/>
        </w:rPr>
        <w:t>significant strides</w:t>
      </w:r>
      <w:r w:rsidRPr="00A55626">
        <w:rPr>
          <w:u w:val="single"/>
        </w:rPr>
        <w:t xml:space="preserve"> in S&amp;E education, which is critical to</w:t>
      </w:r>
      <w:r w:rsidRPr="00A55626">
        <w:rPr>
          <w:sz w:val="16"/>
        </w:rPr>
        <w:t xml:space="preserve"> supporting </w:t>
      </w:r>
      <w:r w:rsidRPr="00A55626">
        <w:rPr>
          <w:u w:val="single"/>
        </w:rPr>
        <w:t xml:space="preserve">R&amp;D as well as knowledge and technology-intensive industries. China is the </w:t>
      </w:r>
      <w:r w:rsidRPr="00A55626">
        <w:rPr>
          <w:b/>
          <w:u w:val="single"/>
        </w:rPr>
        <w:t>world's number-one producer</w:t>
      </w:r>
      <w:r w:rsidRPr="00A55626">
        <w:rPr>
          <w:u w:val="single"/>
        </w:rPr>
        <w:t xml:space="preserve"> of</w:t>
      </w:r>
      <w:r w:rsidRPr="00A55626">
        <w:rPr>
          <w:sz w:val="16"/>
        </w:rPr>
        <w:t xml:space="preserve"> undergraduates with </w:t>
      </w:r>
      <w:r w:rsidRPr="00A55626">
        <w:rPr>
          <w:u w:val="single"/>
        </w:rPr>
        <w:t>degrees in science and engineering. These</w:t>
      </w:r>
      <w:r w:rsidRPr="00A55626">
        <w:rPr>
          <w:sz w:val="16"/>
        </w:rPr>
        <w:t xml:space="preserve"> fields </w:t>
      </w:r>
      <w:r w:rsidRPr="00A55626">
        <w:rPr>
          <w:u w:val="single"/>
        </w:rPr>
        <w:t>account for 49 percent of all</w:t>
      </w:r>
      <w:r w:rsidRPr="00A55626">
        <w:rPr>
          <w:sz w:val="16"/>
        </w:rPr>
        <w:t xml:space="preserve"> bachelor's </w:t>
      </w:r>
      <w:r w:rsidRPr="00A55626">
        <w:rPr>
          <w:u w:val="single"/>
        </w:rPr>
        <w:t>degrees awarded in China, compared to 33 percent of</w:t>
      </w:r>
      <w:r w:rsidRPr="00A55626">
        <w:rPr>
          <w:sz w:val="16"/>
        </w:rPr>
        <w:t xml:space="preserve"> all bachelor's degrees </w:t>
      </w:r>
      <w:r w:rsidRPr="00A55626">
        <w:rPr>
          <w:u w:val="single"/>
        </w:rPr>
        <w:t>the U.S.</w:t>
      </w:r>
      <w:r w:rsidRPr="00A55626">
        <w:rPr>
          <w:sz w:val="16"/>
        </w:rPr>
        <w:t xml:space="preserve"> awards.  In 2012, </w:t>
      </w:r>
      <w:r w:rsidRPr="00A55626">
        <w:rPr>
          <w:u w:val="single"/>
        </w:rPr>
        <w:t>students in China earned</w:t>
      </w:r>
      <w:r w:rsidRPr="00A55626">
        <w:rPr>
          <w:sz w:val="16"/>
        </w:rPr>
        <w:t xml:space="preserve"> about </w:t>
      </w:r>
      <w:r w:rsidRPr="00A55626">
        <w:rPr>
          <w:u w:val="single"/>
        </w:rPr>
        <w:t>23 percent of the world's 6 million</w:t>
      </w:r>
      <w:r w:rsidRPr="00A55626">
        <w:rPr>
          <w:sz w:val="16"/>
        </w:rPr>
        <w:t xml:space="preserve"> first </w:t>
      </w:r>
      <w:r w:rsidRPr="00A55626">
        <w:rPr>
          <w:u w:val="single"/>
        </w:rPr>
        <w:t>university degrees in S&amp;E.</w:t>
      </w:r>
      <w:r w:rsidRPr="00A55626">
        <w:rPr>
          <w:sz w:val="16"/>
        </w:rPr>
        <w:t xml:space="preserve"> Students in the European Union earned about 12 percent and </w:t>
      </w:r>
      <w:r w:rsidRPr="00A55626">
        <w:rPr>
          <w:u w:val="single"/>
        </w:rPr>
        <w:t>those in the U.S. accounted for</w:t>
      </w:r>
      <w:r w:rsidRPr="00A55626">
        <w:rPr>
          <w:sz w:val="16"/>
        </w:rPr>
        <w:t xml:space="preserve"> about </w:t>
      </w:r>
      <w:r w:rsidRPr="00A55626">
        <w:rPr>
          <w:u w:val="single"/>
        </w:rPr>
        <w:t>9 percent</w:t>
      </w:r>
      <w:r w:rsidRPr="00A55626">
        <w:rPr>
          <w:sz w:val="16"/>
        </w:rPr>
        <w:t xml:space="preserve"> of these degrees. University </w:t>
      </w:r>
      <w:r w:rsidRPr="00A55626">
        <w:rPr>
          <w:u w:val="single"/>
        </w:rPr>
        <w:t xml:space="preserve">degree production in China has </w:t>
      </w:r>
      <w:r w:rsidRPr="00A55626">
        <w:rPr>
          <w:b/>
          <w:u w:val="single"/>
        </w:rPr>
        <w:t>grown faster</w:t>
      </w:r>
      <w:r w:rsidRPr="00A55626">
        <w:rPr>
          <w:u w:val="single"/>
        </w:rPr>
        <w:t xml:space="preserve"> than in major developed nations</w:t>
      </w:r>
      <w:r w:rsidRPr="00A55626">
        <w:rPr>
          <w:sz w:val="16"/>
        </w:rPr>
        <w:t xml:space="preserve"> and regions, </w:t>
      </w:r>
      <w:r w:rsidRPr="00A55626">
        <w:rPr>
          <w:b/>
          <w:u w:val="single"/>
        </w:rPr>
        <w:t>rising more than 300 percent</w:t>
      </w:r>
      <w:r w:rsidRPr="00A55626">
        <w:rPr>
          <w:u w:val="single"/>
        </w:rPr>
        <w:t xml:space="preserve"> between 2000 and 2012</w:t>
      </w:r>
      <w:r w:rsidRPr="00A55626">
        <w:rPr>
          <w:sz w:val="16"/>
        </w:rPr>
        <w:t xml:space="preserve">; during the same period, the number of non-S&amp;E degrees conferred in China also rose by 1,000 percent, suggesting that </w:t>
      </w:r>
      <w:r w:rsidRPr="00A55626">
        <w:rPr>
          <w:u w:val="single"/>
        </w:rPr>
        <w:t>China is building capacity</w:t>
      </w:r>
      <w:r w:rsidRPr="00A55626">
        <w:rPr>
          <w:sz w:val="16"/>
        </w:rPr>
        <w:t xml:space="preserve"> in all areas, not just S&amp;E. </w:t>
      </w:r>
      <w:r w:rsidRPr="00A55626">
        <w:rPr>
          <w:u w:val="single"/>
        </w:rPr>
        <w:t>The number of S&amp;E graduate degrees</w:t>
      </w:r>
      <w:r w:rsidRPr="00A55626">
        <w:rPr>
          <w:sz w:val="16"/>
        </w:rPr>
        <w:t xml:space="preserve"> awarded in China </w:t>
      </w:r>
      <w:r w:rsidRPr="00A55626">
        <w:rPr>
          <w:u w:val="single"/>
        </w:rPr>
        <w:t>is</w:t>
      </w:r>
      <w:r w:rsidRPr="00A55626">
        <w:rPr>
          <w:sz w:val="16"/>
        </w:rPr>
        <w:t xml:space="preserve"> also </w:t>
      </w:r>
      <w:r w:rsidRPr="00A55626">
        <w:rPr>
          <w:u w:val="single"/>
        </w:rPr>
        <w:t>increasing</w:t>
      </w:r>
      <w:r w:rsidRPr="00A55626">
        <w:rPr>
          <w:sz w:val="16"/>
        </w:rPr>
        <w:t xml:space="preserve">. However, the U.S. continues to award the largest number of S&amp;E doctorates and remains the destination of choice for internationally mobile students. </w:t>
      </w:r>
      <w:r w:rsidRPr="00A55626">
        <w:rPr>
          <w:u w:val="single"/>
        </w:rPr>
        <w:t>"Other countries see how U.S. investments in</w:t>
      </w:r>
      <w:r w:rsidRPr="00A55626">
        <w:rPr>
          <w:sz w:val="16"/>
        </w:rPr>
        <w:t xml:space="preserve"> R&amp;D and higher </w:t>
      </w:r>
      <w:r w:rsidRPr="00A55626">
        <w:rPr>
          <w:u w:val="single"/>
        </w:rPr>
        <w:t>education have paid off</w:t>
      </w:r>
      <w:r w:rsidRPr="00A55626">
        <w:rPr>
          <w:sz w:val="16"/>
        </w:rPr>
        <w:t xml:space="preserve"> for our country </w:t>
      </w:r>
      <w:r w:rsidRPr="00A55626">
        <w:rPr>
          <w:u w:val="single"/>
        </w:rPr>
        <w:t xml:space="preserve">and are </w:t>
      </w:r>
      <w:r w:rsidRPr="00A55626">
        <w:rPr>
          <w:b/>
          <w:u w:val="single"/>
        </w:rPr>
        <w:t>working intensively</w:t>
      </w:r>
      <w:r w:rsidRPr="00A55626">
        <w:rPr>
          <w:u w:val="single"/>
        </w:rPr>
        <w:t xml:space="preserve"> to build their</w:t>
      </w:r>
      <w:r w:rsidRPr="00A55626">
        <w:rPr>
          <w:sz w:val="16"/>
        </w:rPr>
        <w:t xml:space="preserve"> own </w:t>
      </w:r>
      <w:r w:rsidRPr="00A55626">
        <w:rPr>
          <w:u w:val="single"/>
        </w:rPr>
        <w:t>scientific capabilities. They understand</w:t>
      </w:r>
      <w:r w:rsidRPr="00A55626">
        <w:rPr>
          <w:sz w:val="16"/>
        </w:rPr>
        <w:t xml:space="preserve"> that </w:t>
      </w:r>
      <w:r w:rsidRPr="00A55626">
        <w:rPr>
          <w:u w:val="single"/>
        </w:rPr>
        <w:t>scientific discovery and human capital fuel</w:t>
      </w:r>
      <w:r w:rsidRPr="00A55626">
        <w:rPr>
          <w:sz w:val="16"/>
        </w:rPr>
        <w:t xml:space="preserve"> knowledge- and technology-intensive industries and </w:t>
      </w:r>
      <w:r w:rsidRPr="00A55626">
        <w:rPr>
          <w:u w:val="single"/>
        </w:rPr>
        <w:t>a nation's economic health,"</w:t>
      </w:r>
      <w:r w:rsidRPr="00A55626">
        <w:rPr>
          <w:sz w:val="16"/>
        </w:rPr>
        <w:t xml:space="preserve"> said Dan Arvizu, NSB chair. Federal commitment wavering </w:t>
      </w:r>
      <w:r w:rsidRPr="00A55626">
        <w:rPr>
          <w:u w:val="single"/>
        </w:rPr>
        <w:t>At the same time</w:t>
      </w:r>
      <w:r w:rsidRPr="00A55626">
        <w:rPr>
          <w:sz w:val="16"/>
        </w:rPr>
        <w:t xml:space="preserve"> that </w:t>
      </w:r>
      <w:r w:rsidRPr="00A55626">
        <w:rPr>
          <w:u w:val="single"/>
        </w:rPr>
        <w:t>China and South Korea have continued to increase</w:t>
      </w:r>
      <w:r w:rsidRPr="00A55626">
        <w:rPr>
          <w:sz w:val="16"/>
        </w:rPr>
        <w:t xml:space="preserve"> their </w:t>
      </w:r>
      <w:r w:rsidRPr="00A55626">
        <w:rPr>
          <w:u w:val="single"/>
        </w:rPr>
        <w:t>R&amp;D investments, the U</w:t>
      </w:r>
      <w:r w:rsidRPr="00A55626">
        <w:rPr>
          <w:sz w:val="16"/>
        </w:rPr>
        <w:t xml:space="preserve">nited </w:t>
      </w:r>
      <w:r w:rsidRPr="00A55626">
        <w:rPr>
          <w:u w:val="single"/>
        </w:rPr>
        <w:t>S</w:t>
      </w:r>
      <w:r w:rsidRPr="00A55626">
        <w:rPr>
          <w:sz w:val="16"/>
        </w:rPr>
        <w:t xml:space="preserve">tates' </w:t>
      </w:r>
      <w:r w:rsidRPr="00A55626">
        <w:rPr>
          <w:u w:val="single"/>
        </w:rPr>
        <w:t>longstanding</w:t>
      </w:r>
      <w:r w:rsidRPr="00A55626">
        <w:rPr>
          <w:sz w:val="16"/>
        </w:rPr>
        <w:t xml:space="preserve"> commitment to </w:t>
      </w:r>
      <w:r w:rsidRPr="00A55626">
        <w:rPr>
          <w:u w:val="single"/>
        </w:rPr>
        <w:t>federal</w:t>
      </w:r>
      <w:r w:rsidRPr="00A55626">
        <w:rPr>
          <w:sz w:val="16"/>
        </w:rPr>
        <w:t xml:space="preserve"> government-</w:t>
      </w:r>
      <w:r w:rsidRPr="00A55626">
        <w:rPr>
          <w:b/>
          <w:u w:val="single"/>
        </w:rPr>
        <w:t>funded R&amp;D is wavering</w:t>
      </w:r>
      <w:r w:rsidRPr="00A55626">
        <w:rPr>
          <w:sz w:val="16"/>
        </w:rPr>
        <w:t xml:space="preserve">. In 2013, government funded R&amp;D accounted for 27 percent of total U.S. R&amp;D and was the largest supporter (47 percent) of all U.S. basic research.  </w:t>
      </w:r>
      <w:r w:rsidRPr="00A55626">
        <w:rPr>
          <w:u w:val="single"/>
        </w:rPr>
        <w:t>Indicators shows</w:t>
      </w:r>
      <w:r w:rsidRPr="00A55626">
        <w:rPr>
          <w:sz w:val="16"/>
        </w:rPr>
        <w:t xml:space="preserve"> that </w:t>
      </w:r>
      <w:r w:rsidRPr="00A55626">
        <w:rPr>
          <w:u w:val="single"/>
        </w:rPr>
        <w:t>Federal investment in</w:t>
      </w:r>
      <w:r w:rsidRPr="00A55626">
        <w:rPr>
          <w:sz w:val="16"/>
        </w:rPr>
        <w:t xml:space="preserve"> both </w:t>
      </w:r>
      <w:r w:rsidRPr="00A55626">
        <w:rPr>
          <w:u w:val="single"/>
        </w:rPr>
        <w:t>academic and business</w:t>
      </w:r>
      <w:r w:rsidRPr="00A55626">
        <w:rPr>
          <w:sz w:val="16"/>
        </w:rPr>
        <w:t xml:space="preserve"> </w:t>
      </w:r>
      <w:r w:rsidRPr="00A55626">
        <w:rPr>
          <w:u w:val="single"/>
        </w:rPr>
        <w:t>sector R&amp;D has declined in recent years, reflecting</w:t>
      </w:r>
      <w:r w:rsidRPr="00A55626">
        <w:rPr>
          <w:sz w:val="16"/>
        </w:rPr>
        <w:t xml:space="preserve"> the effects of </w:t>
      </w:r>
      <w:r w:rsidRPr="00A55626">
        <w:rPr>
          <w:u w:val="single"/>
        </w:rPr>
        <w:t xml:space="preserve">the </w:t>
      </w:r>
      <w:r w:rsidRPr="00A55626">
        <w:rPr>
          <w:b/>
          <w:u w:val="single"/>
        </w:rPr>
        <w:t>end of the investments</w:t>
      </w:r>
      <w:r w:rsidRPr="00A55626">
        <w:rPr>
          <w:u w:val="single"/>
        </w:rPr>
        <w:t xml:space="preserve"> of ARRA</w:t>
      </w:r>
      <w:r w:rsidRPr="00A55626">
        <w:rPr>
          <w:sz w:val="16"/>
        </w:rPr>
        <w:t xml:space="preserve"> (American Recovery and Reinvestment Act), </w:t>
      </w:r>
      <w:r w:rsidRPr="00A55626">
        <w:rPr>
          <w:u w:val="single"/>
        </w:rPr>
        <w:t xml:space="preserve">the advent of </w:t>
      </w:r>
      <w:r w:rsidRPr="00A55626">
        <w:rPr>
          <w:sz w:val="16"/>
        </w:rPr>
        <w:t xml:space="preserve">the </w:t>
      </w:r>
      <w:r w:rsidRPr="00A55626">
        <w:rPr>
          <w:u w:val="single"/>
        </w:rPr>
        <w:t>Budget Control</w:t>
      </w:r>
      <w:r w:rsidRPr="00A55626">
        <w:rPr>
          <w:sz w:val="16"/>
        </w:rPr>
        <w:t xml:space="preserve"> Act, </w:t>
      </w:r>
      <w:r w:rsidRPr="00A55626">
        <w:rPr>
          <w:u w:val="single"/>
        </w:rPr>
        <w:t>and increased pressure on the</w:t>
      </w:r>
      <w:r w:rsidRPr="00A55626">
        <w:rPr>
          <w:sz w:val="16"/>
        </w:rPr>
        <w:t xml:space="preserve"> discretionary portion of the </w:t>
      </w:r>
      <w:r w:rsidRPr="00A55626">
        <w:rPr>
          <w:u w:val="single"/>
        </w:rPr>
        <w:t>federal budget. Since the Great Recession, substantial</w:t>
      </w:r>
      <w:r w:rsidRPr="00A55626">
        <w:rPr>
          <w:sz w:val="16"/>
        </w:rPr>
        <w:t xml:space="preserve">, real </w:t>
      </w:r>
      <w:r w:rsidRPr="00A55626">
        <w:rPr>
          <w:u w:val="single"/>
        </w:rPr>
        <w:t>R&amp;D growth annually</w:t>
      </w:r>
      <w:r w:rsidRPr="00A55626">
        <w:rPr>
          <w:sz w:val="16"/>
        </w:rPr>
        <w:t xml:space="preserve"> -- ahead of the pace of U.S. GDP -- </w:t>
      </w:r>
      <w:r w:rsidRPr="00A55626">
        <w:rPr>
          <w:u w:val="single"/>
        </w:rPr>
        <w:t>has not returned</w:t>
      </w:r>
      <w:r w:rsidRPr="00A55626">
        <w:rPr>
          <w:sz w:val="16"/>
        </w:rPr>
        <w:t xml:space="preserve">. Inflation-adjusted </w:t>
      </w:r>
      <w:r w:rsidRPr="00A55626">
        <w:rPr>
          <w:u w:val="single"/>
        </w:rPr>
        <w:t xml:space="preserve">growth in total U.S. R&amp;D averaged </w:t>
      </w:r>
      <w:r w:rsidRPr="00A55626">
        <w:rPr>
          <w:b/>
          <w:u w:val="single"/>
        </w:rPr>
        <w:t>only 0.8 percent</w:t>
      </w:r>
      <w:r w:rsidRPr="00A55626">
        <w:rPr>
          <w:sz w:val="16"/>
        </w:rPr>
        <w:t xml:space="preserve"> annually </w:t>
      </w:r>
      <w:r w:rsidRPr="00A55626">
        <w:rPr>
          <w:u w:val="single"/>
        </w:rPr>
        <w:t>over the 2008-13 period, behind the 1.2 percent</w:t>
      </w:r>
      <w:r w:rsidRPr="00A55626">
        <w:rPr>
          <w:sz w:val="16"/>
        </w:rPr>
        <w:t xml:space="preserve"> annual </w:t>
      </w:r>
      <w:r w:rsidRPr="00A55626">
        <w:rPr>
          <w:u w:val="single"/>
        </w:rPr>
        <w:t>average for</w:t>
      </w:r>
      <w:r w:rsidRPr="00A55626">
        <w:rPr>
          <w:sz w:val="16"/>
        </w:rPr>
        <w:t xml:space="preserve"> U.S. </w:t>
      </w:r>
      <w:r w:rsidRPr="00A55626">
        <w:rPr>
          <w:u w:val="single"/>
        </w:rPr>
        <w:t xml:space="preserve">GDP.  "Decreased federal investment is </w:t>
      </w:r>
      <w:r w:rsidRPr="00A55626">
        <w:rPr>
          <w:b/>
          <w:u w:val="single"/>
        </w:rPr>
        <w:t>negatively impacting</w:t>
      </w:r>
      <w:r w:rsidRPr="00A55626">
        <w:rPr>
          <w:sz w:val="16"/>
        </w:rPr>
        <w:t xml:space="preserve"> our nation's </w:t>
      </w:r>
      <w:r w:rsidRPr="00A55626">
        <w:rPr>
          <w:u w:val="single"/>
        </w:rPr>
        <w:t>research universities,"</w:t>
      </w:r>
      <w:r w:rsidRPr="00A55626">
        <w:rPr>
          <w:sz w:val="16"/>
        </w:rPr>
        <w:t xml:space="preserve"> said Kelvin Droegemeier, NSB vice chair and vice president for research at the University of Oklahoma. </w:t>
      </w:r>
      <w:r w:rsidRPr="00A55626">
        <w:rPr>
          <w:u w:val="single"/>
        </w:rPr>
        <w:t>"Our universities conduct 51 percent of</w:t>
      </w:r>
      <w:r w:rsidRPr="00A55626">
        <w:rPr>
          <w:sz w:val="16"/>
        </w:rPr>
        <w:t xml:space="preserve"> the nation's </w:t>
      </w:r>
      <w:r w:rsidRPr="00A55626">
        <w:rPr>
          <w:u w:val="single"/>
        </w:rPr>
        <w:t>basic research and train</w:t>
      </w:r>
      <w:r w:rsidRPr="00A55626">
        <w:rPr>
          <w:sz w:val="16"/>
        </w:rPr>
        <w:t xml:space="preserve"> the next generation of </w:t>
      </w:r>
      <w:r w:rsidRPr="00A55626">
        <w:rPr>
          <w:u w:val="single"/>
        </w:rPr>
        <w:t xml:space="preserve">STEM-capable workers. </w:t>
      </w:r>
      <w:r w:rsidRPr="00A55626">
        <w:rPr>
          <w:b/>
          <w:u w:val="single"/>
        </w:rPr>
        <w:t xml:space="preserve">Federal </w:t>
      </w:r>
      <w:r w:rsidRPr="00A55626">
        <w:rPr>
          <w:u w:val="single"/>
        </w:rPr>
        <w:t xml:space="preserve">support is </w:t>
      </w:r>
      <w:r w:rsidRPr="00A55626">
        <w:rPr>
          <w:b/>
          <w:u w:val="single"/>
        </w:rPr>
        <w:t>essential</w:t>
      </w:r>
      <w:r w:rsidRPr="00A55626">
        <w:rPr>
          <w:u w:val="single"/>
        </w:rPr>
        <w:t xml:space="preserve"> to developing</w:t>
      </w:r>
      <w:r w:rsidRPr="00A55626">
        <w:rPr>
          <w:sz w:val="16"/>
        </w:rPr>
        <w:t xml:space="preserve"> the new </w:t>
      </w:r>
      <w:r w:rsidRPr="00A55626">
        <w:rPr>
          <w:u w:val="single"/>
        </w:rPr>
        <w:t>knowledge</w:t>
      </w:r>
      <w:r w:rsidRPr="00A55626">
        <w:rPr>
          <w:sz w:val="16"/>
        </w:rPr>
        <w:t xml:space="preserve"> and human capital </w:t>
      </w:r>
      <w:r w:rsidRPr="00A55626">
        <w:rPr>
          <w:u w:val="single"/>
        </w:rPr>
        <w:t xml:space="preserve">that allows the U.S. to innovate and be at the </w:t>
      </w:r>
      <w:r w:rsidRPr="00A55626">
        <w:rPr>
          <w:b/>
          <w:u w:val="single"/>
        </w:rPr>
        <w:t>forefront of S&amp;T</w:t>
      </w:r>
      <w:r w:rsidRPr="00A55626">
        <w:rPr>
          <w:u w:val="single"/>
        </w:rPr>
        <w:t>."</w:t>
      </w:r>
    </w:p>
    <w:p w14:paraId="20BCE31C" w14:textId="77777777" w:rsidR="00C46985" w:rsidRPr="00A55626" w:rsidRDefault="00C46985" w:rsidP="00C46985">
      <w:pPr>
        <w:pStyle w:val="Heading4"/>
      </w:pPr>
      <w:r w:rsidRPr="00A55626">
        <w:t xml:space="preserve">China will pass the US. </w:t>
      </w:r>
    </w:p>
    <w:p w14:paraId="09616A97" w14:textId="77777777" w:rsidR="00C46985" w:rsidRPr="00A55626" w:rsidRDefault="00C46985" w:rsidP="00C46985">
      <w:r w:rsidRPr="00A55626">
        <w:rPr>
          <w:rStyle w:val="Style13ptBold"/>
        </w:rPr>
        <w:t xml:space="preserve">Barrett ’16 </w:t>
      </w:r>
      <w:r w:rsidRPr="00A55626">
        <w:rPr>
          <w:sz w:val="16"/>
          <w:szCs w:val="16"/>
        </w:rPr>
        <w:t xml:space="preserve">(Brian; 6/21/16; Degree from Princeton University, Senior Editor at Wired, citing the Director of the Argonne Leadership Computing Facility, Michael Papka, the Oak Ridge National Laboratory, an independent evaluation of TaihuLight’s capabilities, University of Tennessee computer scientist, Jack Dongarra, and the Department of Commerce; Wired, “China’s New Supercomputer Puts the US Even Further Behind,” </w:t>
      </w:r>
      <w:hyperlink r:id="rId17" w:history="1">
        <w:r w:rsidRPr="00A55626">
          <w:rPr>
            <w:sz w:val="16"/>
            <w:szCs w:val="16"/>
          </w:rPr>
          <w:t xml:space="preserve"> www.wired.com/2016/06/fastest-supercomputer-sunway-taihulight/)</w:t>
        </w:r>
      </w:hyperlink>
    </w:p>
    <w:p w14:paraId="7942C5EB" w14:textId="77777777" w:rsidR="00C46985" w:rsidRPr="00C46985" w:rsidRDefault="00C46985" w:rsidP="00C46985">
      <w:pPr>
        <w:rPr>
          <w:sz w:val="16"/>
        </w:rPr>
      </w:pPr>
      <w:r w:rsidRPr="00A55626">
        <w:rPr>
          <w:sz w:val="16"/>
        </w:rPr>
        <w:t xml:space="preserve">THIS WEEK, </w:t>
      </w:r>
      <w:r w:rsidRPr="00A55626">
        <w:rPr>
          <w:u w:val="single"/>
        </w:rPr>
        <w:t>CHINA’S</w:t>
      </w:r>
      <w:r w:rsidRPr="00A55626">
        <w:rPr>
          <w:sz w:val="16"/>
        </w:rPr>
        <w:t xml:space="preserve"> Sunway </w:t>
      </w:r>
      <w:r w:rsidRPr="00A55626">
        <w:rPr>
          <w:u w:val="single"/>
        </w:rPr>
        <w:t>TaihuLight</w:t>
      </w:r>
      <w:r w:rsidRPr="00A55626">
        <w:rPr>
          <w:sz w:val="16"/>
        </w:rPr>
        <w:t xml:space="preserve"> officially </w:t>
      </w:r>
      <w:r w:rsidRPr="00A55626">
        <w:rPr>
          <w:u w:val="single"/>
        </w:rPr>
        <w:t xml:space="preserve">became the </w:t>
      </w:r>
      <w:r w:rsidRPr="00A55626">
        <w:rPr>
          <w:b/>
          <w:u w:val="single"/>
        </w:rPr>
        <w:t>fastest supercomputer</w:t>
      </w:r>
      <w:r w:rsidRPr="00A55626">
        <w:rPr>
          <w:u w:val="single"/>
        </w:rPr>
        <w:t xml:space="preserve"> in the world. The previous champ?</w:t>
      </w:r>
      <w:r w:rsidRPr="00A55626">
        <w:rPr>
          <w:sz w:val="16"/>
        </w:rPr>
        <w:t xml:space="preserve"> Also</w:t>
      </w:r>
      <w:r w:rsidRPr="00A55626">
        <w:rPr>
          <w:u w:val="single"/>
        </w:rPr>
        <w:t xml:space="preserve"> from China. What used to be an </w:t>
      </w:r>
      <w:r w:rsidRPr="00A55626">
        <w:rPr>
          <w:b/>
          <w:u w:val="single"/>
        </w:rPr>
        <w:t>arms race</w:t>
      </w:r>
      <w:r w:rsidRPr="00A55626">
        <w:rPr>
          <w:u w:val="single"/>
        </w:rPr>
        <w:t xml:space="preserve"> for</w:t>
      </w:r>
      <w:r w:rsidRPr="00A55626">
        <w:rPr>
          <w:sz w:val="16"/>
        </w:rPr>
        <w:t xml:space="preserve"> </w:t>
      </w:r>
      <w:r w:rsidRPr="00A55626">
        <w:rPr>
          <w:sz w:val="16"/>
        </w:rPr>
        <w:lastRenderedPageBreak/>
        <w:t xml:space="preserve">supercomputing </w:t>
      </w:r>
      <w:r w:rsidRPr="00A55626">
        <w:rPr>
          <w:u w:val="single"/>
        </w:rPr>
        <w:t xml:space="preserve">primacy among technological nations has </w:t>
      </w:r>
      <w:r w:rsidRPr="00A55626">
        <w:rPr>
          <w:b/>
          <w:u w:val="single"/>
        </w:rPr>
        <w:t>turned into a blowout</w:t>
      </w:r>
      <w:r w:rsidRPr="00A55626">
        <w:rPr>
          <w:u w:val="single"/>
        </w:rPr>
        <w:t>. The</w:t>
      </w:r>
      <w:r w:rsidRPr="00A55626">
        <w:rPr>
          <w:sz w:val="16"/>
        </w:rPr>
        <w:t xml:space="preserve"> Sunway </w:t>
      </w:r>
      <w:r w:rsidRPr="00A55626">
        <w:rPr>
          <w:u w:val="single"/>
        </w:rPr>
        <w:t>TaihuLight is</w:t>
      </w:r>
      <w:r w:rsidRPr="00A55626">
        <w:rPr>
          <w:sz w:val="16"/>
        </w:rPr>
        <w:t xml:space="preserve"> indeed </w:t>
      </w:r>
      <w:r w:rsidRPr="00A55626">
        <w:rPr>
          <w:u w:val="single"/>
        </w:rPr>
        <w:t>a monster</w:t>
      </w:r>
      <w:r w:rsidRPr="00A55626">
        <w:rPr>
          <w:sz w:val="16"/>
        </w:rPr>
        <w:t xml:space="preserve">: theoretical peak performance of 125 petaflops, 10,649,600 cores, and 1.31 petabytes of primary memory. That’s not just “big.” Former Indiana Pacers center Rik Smits is big. </w:t>
      </w:r>
      <w:r w:rsidRPr="00A55626">
        <w:rPr>
          <w:u w:val="single"/>
        </w:rPr>
        <w:t>This is</w:t>
      </w:r>
      <w:r w:rsidRPr="00A55626">
        <w:rPr>
          <w:sz w:val="16"/>
        </w:rPr>
        <w:t xml:space="preserve">, like, </w:t>
      </w:r>
      <w:r w:rsidRPr="00A55626">
        <w:rPr>
          <w:u w:val="single"/>
        </w:rPr>
        <w:t>mountain big. Jupiter big. TaihuLight’s abilities are matched only by</w:t>
      </w:r>
      <w:r w:rsidRPr="00A55626">
        <w:rPr>
          <w:sz w:val="16"/>
        </w:rPr>
        <w:t xml:space="preserve"> the </w:t>
      </w:r>
      <w:r w:rsidRPr="00A55626">
        <w:rPr>
          <w:u w:val="single"/>
        </w:rPr>
        <w:t>ambition that drove its creation. Fifteen years ago, China claimed zero of the top 500 supercomputers</w:t>
      </w:r>
      <w:r w:rsidRPr="00A55626">
        <w:rPr>
          <w:sz w:val="16"/>
        </w:rPr>
        <w:t xml:space="preserve"> in the world. </w:t>
      </w:r>
      <w:r w:rsidRPr="00A55626">
        <w:rPr>
          <w:u w:val="single"/>
        </w:rPr>
        <w:t>Today, it not only has more than everyone else</w:t>
      </w:r>
      <w:r w:rsidRPr="00A55626">
        <w:rPr>
          <w:sz w:val="16"/>
        </w:rPr>
        <w:t>—including the United States—</w:t>
      </w:r>
      <w:r w:rsidRPr="00A55626">
        <w:rPr>
          <w:u w:val="single"/>
        </w:rPr>
        <w:t>but its</w:t>
      </w:r>
      <w:r w:rsidRPr="00A55626">
        <w:rPr>
          <w:sz w:val="16"/>
        </w:rPr>
        <w:t xml:space="preserve"> best </w:t>
      </w:r>
      <w:r w:rsidRPr="00A55626">
        <w:rPr>
          <w:u w:val="single"/>
        </w:rPr>
        <w:t xml:space="preserve">machine boasts </w:t>
      </w:r>
      <w:r w:rsidRPr="00A55626">
        <w:rPr>
          <w:b/>
          <w:u w:val="single"/>
        </w:rPr>
        <w:t xml:space="preserve">speeds five times faster </w:t>
      </w:r>
      <w:r w:rsidRPr="00A55626">
        <w:rPr>
          <w:u w:val="single"/>
        </w:rPr>
        <w:t>than</w:t>
      </w:r>
      <w:r w:rsidRPr="00A55626">
        <w:rPr>
          <w:sz w:val="16"/>
        </w:rPr>
        <w:t xml:space="preserve"> the best </w:t>
      </w:r>
      <w:r w:rsidRPr="00A55626">
        <w:rPr>
          <w:u w:val="single"/>
        </w:rPr>
        <w:t>the US</w:t>
      </w:r>
      <w:r w:rsidRPr="00A55626">
        <w:rPr>
          <w:sz w:val="16"/>
        </w:rPr>
        <w:t xml:space="preserve"> can muster. And, </w:t>
      </w:r>
      <w:r w:rsidRPr="00A55626">
        <w:rPr>
          <w:u w:val="single"/>
        </w:rPr>
        <w:t xml:space="preserve">in a first, it achieves those speeds with </w:t>
      </w:r>
      <w:r w:rsidRPr="00A55626">
        <w:rPr>
          <w:b/>
          <w:u w:val="single"/>
        </w:rPr>
        <w:t>purely China-made</w:t>
      </w:r>
      <w:r w:rsidRPr="00A55626">
        <w:rPr>
          <w:u w:val="single"/>
        </w:rPr>
        <w:t xml:space="preserve"> chips</w:t>
      </w:r>
      <w:r w:rsidRPr="00A55626">
        <w:rPr>
          <w:sz w:val="16"/>
        </w:rPr>
        <w:t xml:space="preserve">. Think of TaihuLight, then, not in terms of power but of significance. It’s loaded with it, not only for what it can do, but how it does it.  The Super Supercomputer If you think of a supercomputer as a souped-up version of what you’re playing EVE Online with at home, well, as it turns out you’re not entirely wrong. “At one level they’re not very different from your desktop system,” says Michael Papka, director of the Argonne Leadership Computing Facility (home to Mira, the world’s sixth-fastest supercomputer). “They have a processor that looks very similar to the one in a laptop or desktop system—there’s just a lot of them connected together.”  Your MacBook, for example, uses four cores; Mira harnesses just under 800,000. It uses those them to simulate and study everything from weather patterns to the origins of the universe. </w:t>
      </w:r>
      <w:r w:rsidRPr="00A55626">
        <w:rPr>
          <w:u w:val="single"/>
        </w:rPr>
        <w:t>The faster the supercomputer, the more precise the models</w:t>
      </w:r>
      <w:r w:rsidRPr="00A55626">
        <w:rPr>
          <w:sz w:val="16"/>
        </w:rPr>
        <w:t xml:space="preserve"> and simulations. On that basis alone, </w:t>
      </w:r>
      <w:r w:rsidRPr="00A55626">
        <w:rPr>
          <w:u w:val="single"/>
        </w:rPr>
        <w:t xml:space="preserve">TaihuLight is a </w:t>
      </w:r>
      <w:r w:rsidRPr="00A55626">
        <w:rPr>
          <w:b/>
          <w:u w:val="single"/>
        </w:rPr>
        <w:t>singular accomplishment</w:t>
      </w:r>
      <w:r w:rsidRPr="00A55626">
        <w:rPr>
          <w:u w:val="single"/>
        </w:rPr>
        <w:t>. Its 10.6 million cores are more than three times the previous</w:t>
      </w:r>
      <w:r w:rsidRPr="00A55626">
        <w:rPr>
          <w:sz w:val="16"/>
        </w:rPr>
        <w:t xml:space="preserve"> leader, China’s Tianhe-2, </w:t>
      </w:r>
      <w:r w:rsidRPr="00A55626">
        <w:rPr>
          <w:u w:val="single"/>
        </w:rPr>
        <w:t>and nearly 20 times the fastest U.S. supercomputer</w:t>
      </w:r>
      <w:r w:rsidRPr="00A55626">
        <w:rPr>
          <w:sz w:val="16"/>
        </w:rPr>
        <w:t xml:space="preserve">, Titan, at Oak Ridge National Laboratory. </w:t>
      </w:r>
      <w:r w:rsidRPr="00A55626">
        <w:rPr>
          <w:u w:val="single"/>
        </w:rPr>
        <w:t>“It’s running very high rates</w:t>
      </w:r>
      <w:r w:rsidRPr="00A55626">
        <w:rPr>
          <w:sz w:val="16"/>
        </w:rPr>
        <w:t xml:space="preserve"> of execution speed, </w:t>
      </w:r>
      <w:r w:rsidRPr="00A55626">
        <w:rPr>
          <w:u w:val="single"/>
        </w:rPr>
        <w:t>very good efficiency, and very good power</w:t>
      </w:r>
      <w:r w:rsidRPr="00A55626">
        <w:rPr>
          <w:sz w:val="16"/>
        </w:rPr>
        <w:t xml:space="preserve"> efficiency,” says University of Tennessee computer scientist Jack Dongarra. </w:t>
      </w:r>
      <w:r w:rsidRPr="00A55626">
        <w:rPr>
          <w:u w:val="single"/>
        </w:rPr>
        <w:t>“It’s really</w:t>
      </w:r>
      <w:r w:rsidRPr="00A55626">
        <w:rPr>
          <w:sz w:val="16"/>
        </w:rPr>
        <w:t xml:space="preserve"> quite </w:t>
      </w:r>
      <w:r w:rsidRPr="00A55626">
        <w:rPr>
          <w:u w:val="single"/>
        </w:rPr>
        <w:t>impressive.”</w:t>
      </w:r>
      <w:r w:rsidRPr="00A55626">
        <w:rPr>
          <w:sz w:val="16"/>
        </w:rPr>
        <w:t xml:space="preserve"> If anyone’s qualified to say so, it’s Dongarra. He created the benchmark by which supercomputers were first compared in 1993 by TOP500, the organization that still ranks them today, and published the first independent evaluation [PDF] of TaihuLight’s capabilities. Still, hardware’s not everything. Because </w:t>
      </w:r>
      <w:r w:rsidRPr="00A55626">
        <w:rPr>
          <w:u w:val="single"/>
        </w:rPr>
        <w:t>supercomputers</w:t>
      </w:r>
      <w:r w:rsidRPr="00A55626">
        <w:rPr>
          <w:sz w:val="16"/>
        </w:rPr>
        <w:t xml:space="preserve"> run specialized tasks, they </w:t>
      </w:r>
      <w:r w:rsidRPr="00A55626">
        <w:rPr>
          <w:u w:val="single"/>
        </w:rPr>
        <w:t>require specialized software</w:t>
      </w:r>
      <w:r w:rsidRPr="00A55626">
        <w:rPr>
          <w:sz w:val="16"/>
        </w:rPr>
        <w:t xml:space="preserve">. “You can use a factory as an example,” says Papka. “A lot of people are working on putting a car together at the same time, but they’re all working in a coordinated manner. People who write programs for supercomputers have to get all of the pieces working together.” </w:t>
      </w:r>
      <w:r w:rsidRPr="00A55626">
        <w:rPr>
          <w:u w:val="single"/>
        </w:rPr>
        <w:t>TaihuLight passes that test, too</w:t>
      </w:r>
      <w:r w:rsidRPr="00A55626">
        <w:rPr>
          <w:sz w:val="16"/>
        </w:rPr>
        <w:t>. In fact, three of the six finalists for a prestigious high-performance computing award are applications built to run on TaihuLight. Aside from relatively slow memory—a conscious trade off to save money and power consumption—</w:t>
      </w:r>
      <w:r w:rsidRPr="00A55626">
        <w:rPr>
          <w:u w:val="single"/>
        </w:rPr>
        <w:t>this rig is ready to go to work. “This is not a stunt machine,”</w:t>
      </w:r>
      <w:r w:rsidRPr="00A55626">
        <w:rPr>
          <w:sz w:val="16"/>
        </w:rPr>
        <w:t xml:space="preserve"> says Dongarra. And </w:t>
      </w:r>
      <w:r w:rsidRPr="00A55626">
        <w:rPr>
          <w:u w:val="single"/>
        </w:rPr>
        <w:t>it’s years ahead of anything the US has</w:t>
      </w:r>
      <w:r w:rsidRPr="00A55626">
        <w:rPr>
          <w:sz w:val="16"/>
        </w:rPr>
        <w:t xml:space="preserve">. A Command Line Lead </w:t>
      </w:r>
      <w:r w:rsidRPr="00A55626">
        <w:rPr>
          <w:u w:val="single"/>
        </w:rPr>
        <w:t xml:space="preserve">TaihuLight is </w:t>
      </w:r>
      <w:r w:rsidRPr="00A55626">
        <w:rPr>
          <w:b/>
          <w:u w:val="single"/>
        </w:rPr>
        <w:t>faster than anything</w:t>
      </w:r>
      <w:r w:rsidRPr="00A55626">
        <w:rPr>
          <w:u w:val="single"/>
        </w:rPr>
        <w:t xml:space="preserve"> scheduled to come online in the US until 2018</w:t>
      </w:r>
      <w:r w:rsidRPr="00A55626">
        <w:rPr>
          <w:sz w:val="16"/>
        </w:rPr>
        <w:t xml:space="preserve">, when three Department of Energy sites will each receive a machine expected to range from 150 to 200 petaflops. That’s ahead of where China is now—but </w:t>
      </w:r>
      <w:r w:rsidRPr="00A55626">
        <w:rPr>
          <w:u w:val="single"/>
        </w:rPr>
        <w:t xml:space="preserve">two years is </w:t>
      </w:r>
      <w:r w:rsidRPr="00A55626">
        <w:rPr>
          <w:b/>
          <w:u w:val="single"/>
        </w:rPr>
        <w:t>half an eternity</w:t>
      </w:r>
      <w:r w:rsidRPr="00A55626">
        <w:rPr>
          <w:u w:val="single"/>
        </w:rPr>
        <w:t xml:space="preserve"> in computer-time. That the lead has gotten so large galls</w:t>
      </w:r>
      <w:r w:rsidRPr="00A55626">
        <w:rPr>
          <w:sz w:val="16"/>
        </w:rPr>
        <w:t xml:space="preserve"> some </w:t>
      </w:r>
      <w:r w:rsidRPr="00A55626">
        <w:rPr>
          <w:u w:val="single"/>
        </w:rPr>
        <w:t>lawmakers</w:t>
      </w:r>
      <w:r w:rsidRPr="00A55626">
        <w:rPr>
          <w:sz w:val="16"/>
        </w:rPr>
        <w:t xml:space="preserve"> for reasons both political and practical. </w:t>
      </w:r>
      <w:r w:rsidRPr="00A55626">
        <w:rPr>
          <w:u w:val="single"/>
        </w:rPr>
        <w:t>Legislation exists calling for a</w:t>
      </w:r>
      <w:r w:rsidRPr="00A55626">
        <w:rPr>
          <w:sz w:val="16"/>
        </w:rPr>
        <w:t xml:space="preserve"> supercomputer </w:t>
      </w:r>
      <w:r w:rsidRPr="00A55626">
        <w:rPr>
          <w:u w:val="single"/>
        </w:rPr>
        <w:t>funding boost, but has spent the</w:t>
      </w:r>
      <w:r w:rsidRPr="00A55626">
        <w:rPr>
          <w:sz w:val="16"/>
        </w:rPr>
        <w:t xml:space="preserve"> last </w:t>
      </w:r>
      <w:r w:rsidRPr="00A55626">
        <w:rPr>
          <w:u w:val="single"/>
        </w:rPr>
        <w:t>year mired in the Senate. “Massive domestic gains in computing</w:t>
      </w:r>
      <w:r w:rsidRPr="00A55626">
        <w:rPr>
          <w:sz w:val="16"/>
        </w:rPr>
        <w:t xml:space="preserve"> power </w:t>
      </w:r>
      <w:r w:rsidRPr="00A55626">
        <w:rPr>
          <w:u w:val="single"/>
        </w:rPr>
        <w:t>are necessary to address</w:t>
      </w:r>
      <w:r w:rsidRPr="00A55626">
        <w:rPr>
          <w:sz w:val="16"/>
        </w:rPr>
        <w:t xml:space="preserve"> the national </w:t>
      </w:r>
      <w:r w:rsidRPr="00A55626">
        <w:rPr>
          <w:b/>
          <w:u w:val="single"/>
        </w:rPr>
        <w:t>security, scientific, and</w:t>
      </w:r>
      <w:r w:rsidRPr="00A55626">
        <w:rPr>
          <w:sz w:val="16"/>
        </w:rPr>
        <w:t xml:space="preserve"> health care </w:t>
      </w:r>
      <w:r w:rsidRPr="00A55626">
        <w:rPr>
          <w:b/>
          <w:u w:val="single"/>
        </w:rPr>
        <w:t>challenges</w:t>
      </w:r>
      <w:r w:rsidRPr="00A55626">
        <w:rPr>
          <w:u w:val="single"/>
        </w:rPr>
        <w:t xml:space="preserve"> of the future,”</w:t>
      </w:r>
      <w:r w:rsidRPr="00A55626">
        <w:rPr>
          <w:sz w:val="16"/>
        </w:rPr>
        <w:t xml:space="preserve"> says Rep. Randy Hultgren, a Republican from Illinois whose American Super Computing Leadership Act has twice been passed by the House of Representatives. “It is increasingly evident that </w:t>
      </w:r>
      <w:r w:rsidRPr="00A55626">
        <w:rPr>
          <w:u w:val="single"/>
        </w:rPr>
        <w:t>America is losing our lead</w:t>
      </w:r>
      <w:r w:rsidRPr="00A55626">
        <w:rPr>
          <w:sz w:val="16"/>
        </w:rPr>
        <w:t xml:space="preserve">.” Meanwhile the DOE is working on innovating with the budget it has. The other significant </w:t>
      </w:r>
      <w:r w:rsidRPr="00A55626">
        <w:rPr>
          <w:u w:val="single"/>
        </w:rPr>
        <w:t>TaihuLight</w:t>
      </w:r>
      <w:r w:rsidRPr="00A55626">
        <w:rPr>
          <w:sz w:val="16"/>
        </w:rPr>
        <w:t xml:space="preserve"> achievement </w:t>
      </w:r>
      <w:r w:rsidRPr="00A55626">
        <w:rPr>
          <w:u w:val="single"/>
        </w:rPr>
        <w:t xml:space="preserve">stings US interests even more, because </w:t>
      </w:r>
      <w:r w:rsidRPr="00A55626">
        <w:rPr>
          <w:b/>
          <w:u w:val="single"/>
        </w:rPr>
        <w:t>it’s political</w:t>
      </w:r>
      <w:r w:rsidRPr="00A55626">
        <w:rPr>
          <w:u w:val="single"/>
        </w:rPr>
        <w:t>. China’s last champ</w:t>
      </w:r>
      <w:r w:rsidRPr="00A55626">
        <w:rPr>
          <w:sz w:val="16"/>
        </w:rPr>
        <w:t xml:space="preserve">, Tianhe-2, </w:t>
      </w:r>
      <w:r w:rsidRPr="00A55626">
        <w:rPr>
          <w:u w:val="single"/>
        </w:rPr>
        <w:t>had Intel</w:t>
      </w:r>
      <w:r w:rsidRPr="00A55626">
        <w:rPr>
          <w:sz w:val="16"/>
        </w:rPr>
        <w:t xml:space="preserve"> inside. </w:t>
      </w:r>
      <w:r w:rsidRPr="00A55626">
        <w:rPr>
          <w:u w:val="single"/>
        </w:rPr>
        <w:t>But</w:t>
      </w:r>
      <w:r w:rsidRPr="00A55626">
        <w:rPr>
          <w:sz w:val="16"/>
        </w:rPr>
        <w:t xml:space="preserve"> in February of 2015, </w:t>
      </w:r>
      <w:r w:rsidRPr="00A55626">
        <w:rPr>
          <w:u w:val="single"/>
        </w:rPr>
        <w:t>the Department of Commerce, citing national security concerns</w:t>
      </w:r>
      <w:r w:rsidRPr="00A55626">
        <w:rPr>
          <w:sz w:val="16"/>
        </w:rPr>
        <w:t>—supercomputers excel at crunching metadata for the NSA and their foreign equivalents—</w:t>
      </w:r>
      <w:r w:rsidRPr="00A55626">
        <w:rPr>
          <w:u w:val="single"/>
        </w:rPr>
        <w:t>banned the sale of Intel</w:t>
      </w:r>
      <w:r w:rsidRPr="00A55626">
        <w:rPr>
          <w:sz w:val="16"/>
        </w:rPr>
        <w:t xml:space="preserve"> Xeon processor </w:t>
      </w:r>
      <w:r w:rsidRPr="00A55626">
        <w:rPr>
          <w:u w:val="single"/>
        </w:rPr>
        <w:t>to Chinese</w:t>
      </w:r>
      <w:r w:rsidRPr="00A55626">
        <w:rPr>
          <w:sz w:val="16"/>
        </w:rPr>
        <w:t xml:space="preserve"> supercomputer </w:t>
      </w:r>
      <w:r w:rsidRPr="00A55626">
        <w:rPr>
          <w:u w:val="single"/>
        </w:rPr>
        <w:t>labs.  Rather than slow the rate of Chinese</w:t>
      </w:r>
      <w:r w:rsidRPr="00A55626">
        <w:rPr>
          <w:sz w:val="16"/>
        </w:rPr>
        <w:t xml:space="preserve"> supercomputer </w:t>
      </w:r>
      <w:r w:rsidRPr="00A55626">
        <w:rPr>
          <w:u w:val="single"/>
        </w:rPr>
        <w:t>technology, the move</w:t>
      </w:r>
      <w:r w:rsidRPr="00A55626">
        <w:rPr>
          <w:sz w:val="16"/>
        </w:rPr>
        <w:t xml:space="preserve"> appears to have </w:t>
      </w:r>
      <w:r w:rsidRPr="00A55626">
        <w:rPr>
          <w:u w:val="single"/>
        </w:rPr>
        <w:t>had</w:t>
      </w:r>
      <w:r w:rsidRPr="00A55626">
        <w:rPr>
          <w:sz w:val="16"/>
        </w:rPr>
        <w:t xml:space="preserve"> quite t</w:t>
      </w:r>
      <w:r w:rsidRPr="00A55626">
        <w:rPr>
          <w:u w:val="single"/>
        </w:rPr>
        <w:t>he opposite effect</w:t>
      </w:r>
      <w:r w:rsidRPr="00A55626">
        <w:rPr>
          <w:sz w:val="16"/>
        </w:rPr>
        <w:t xml:space="preserve">. “I believe </w:t>
      </w:r>
      <w:r w:rsidRPr="00A55626">
        <w:rPr>
          <w:b/>
          <w:u w:val="single"/>
        </w:rPr>
        <w:t>the Chinese</w:t>
      </w:r>
      <w:r w:rsidRPr="00A55626">
        <w:rPr>
          <w:u w:val="single"/>
        </w:rPr>
        <w:t xml:space="preserve"> government </w:t>
      </w:r>
      <w:r w:rsidRPr="00A55626">
        <w:rPr>
          <w:b/>
          <w:u w:val="single"/>
        </w:rPr>
        <w:t>put more research funding</w:t>
      </w:r>
      <w:r w:rsidRPr="00A55626">
        <w:rPr>
          <w:u w:val="single"/>
        </w:rPr>
        <w:t xml:space="preserve"> into</w:t>
      </w:r>
      <w:r w:rsidRPr="00A55626">
        <w:rPr>
          <w:sz w:val="16"/>
        </w:rPr>
        <w:t xml:space="preserve"> the </w:t>
      </w:r>
      <w:r w:rsidRPr="00A55626">
        <w:rPr>
          <w:u w:val="single"/>
        </w:rPr>
        <w:t>projects to develop</w:t>
      </w:r>
      <w:r w:rsidRPr="00A55626">
        <w:rPr>
          <w:sz w:val="16"/>
        </w:rPr>
        <w:t xml:space="preserve"> and put in place </w:t>
      </w:r>
      <w:r w:rsidRPr="00A55626">
        <w:rPr>
          <w:u w:val="single"/>
        </w:rPr>
        <w:t>indigenous processors</w:t>
      </w:r>
      <w:r w:rsidRPr="00A55626">
        <w:rPr>
          <w:sz w:val="16"/>
        </w:rPr>
        <w:t>,” Dongarra says. “</w:t>
      </w:r>
      <w:r w:rsidRPr="00A55626">
        <w:rPr>
          <w:u w:val="single"/>
        </w:rPr>
        <w:t>The result of that</w:t>
      </w:r>
      <w:r w:rsidRPr="00A55626">
        <w:rPr>
          <w:sz w:val="16"/>
        </w:rPr>
        <w:t xml:space="preserve">, in some sense, </w:t>
      </w:r>
      <w:r w:rsidRPr="00A55626">
        <w:rPr>
          <w:u w:val="single"/>
        </w:rPr>
        <w:t>is this machine today</w:t>
      </w:r>
      <w:r w:rsidRPr="00A55626">
        <w:rPr>
          <w:sz w:val="16"/>
        </w:rPr>
        <w:t xml:space="preserve">.” A Race Worth Winning Broadly, it’s true that better supercomputers benefit the whole world, assuming scientists get to work on them. It doesn’t exactly matter what flavor the chips are. “On some level, it’s a trophy that you put on your mantel,” Dongarra says. “But </w:t>
      </w:r>
      <w:r w:rsidRPr="00A55626">
        <w:rPr>
          <w:u w:val="single"/>
        </w:rPr>
        <w:t>what’s more important is what</w:t>
      </w:r>
      <w:r w:rsidRPr="00A55626">
        <w:rPr>
          <w:sz w:val="16"/>
        </w:rPr>
        <w:t xml:space="preserve"> kind of </w:t>
      </w:r>
      <w:r w:rsidRPr="00A55626">
        <w:rPr>
          <w:u w:val="single"/>
        </w:rPr>
        <w:t>science it does, what kind of discoveries you make</w:t>
      </w:r>
      <w:r w:rsidRPr="00A55626">
        <w:rPr>
          <w:sz w:val="16"/>
        </w:rPr>
        <w:t xml:space="preserve">.” </w:t>
      </w:r>
      <w:r w:rsidRPr="00A55626">
        <w:rPr>
          <w:u w:val="single"/>
        </w:rPr>
        <w:t>TaihuLight’s stewards</w:t>
      </w:r>
      <w:r w:rsidRPr="00A55626">
        <w:rPr>
          <w:sz w:val="16"/>
        </w:rPr>
        <w:t xml:space="preserve"> tell Dongarra that they’re </w:t>
      </w:r>
      <w:r w:rsidRPr="00A55626">
        <w:rPr>
          <w:u w:val="single"/>
        </w:rPr>
        <w:t>put</w:t>
      </w:r>
      <w:r w:rsidRPr="00A55626">
        <w:rPr>
          <w:sz w:val="16"/>
        </w:rPr>
        <w:t xml:space="preserve">ting </w:t>
      </w:r>
      <w:r w:rsidRPr="00A55626">
        <w:rPr>
          <w:u w:val="single"/>
        </w:rPr>
        <w:t xml:space="preserve">all that power toward </w:t>
      </w:r>
      <w:r w:rsidRPr="00A55626">
        <w:rPr>
          <w:b/>
          <w:u w:val="single"/>
        </w:rPr>
        <w:t>advanced manufacturing</w:t>
      </w:r>
      <w:r w:rsidRPr="00A55626">
        <w:rPr>
          <w:sz w:val="16"/>
        </w:rPr>
        <w:t xml:space="preserve">, Earth-system modeling and weather forecasting, life science, and </w:t>
      </w:r>
      <w:r w:rsidRPr="00A55626">
        <w:rPr>
          <w:u w:val="single"/>
        </w:rPr>
        <w:t>big data analytics</w:t>
      </w:r>
      <w:r w:rsidRPr="00A55626">
        <w:rPr>
          <w:sz w:val="16"/>
        </w:rPr>
        <w:t xml:space="preserve">. That sounds like a broad range, but it’s just a small slice of what supercomputers’ capabilities comprise. </w:t>
      </w:r>
      <w:r w:rsidRPr="00A55626">
        <w:rPr>
          <w:u w:val="single"/>
        </w:rPr>
        <w:t>“Each time we make an increase, we</w:t>
      </w:r>
      <w:r w:rsidRPr="00A55626">
        <w:rPr>
          <w:sz w:val="16"/>
        </w:rPr>
        <w:t xml:space="preserve"> can </w:t>
      </w:r>
      <w:r w:rsidRPr="00A55626">
        <w:rPr>
          <w:u w:val="single"/>
        </w:rPr>
        <w:t>add more science to the problem,”</w:t>
      </w:r>
      <w:r w:rsidRPr="00A55626">
        <w:rPr>
          <w:sz w:val="16"/>
        </w:rPr>
        <w:t xml:space="preserve"> Papka says. “For the foreseeable future, until we can model the real world on a quark-for-quark basis, </w:t>
      </w:r>
      <w:r w:rsidRPr="00A55626">
        <w:rPr>
          <w:u w:val="single"/>
        </w:rPr>
        <w:t xml:space="preserve">we’ll need </w:t>
      </w:r>
      <w:r w:rsidRPr="00A55626">
        <w:rPr>
          <w:b/>
          <w:u w:val="single"/>
        </w:rPr>
        <w:t>more powerful computers</w:t>
      </w:r>
      <w:r w:rsidRPr="00A55626">
        <w:rPr>
          <w:sz w:val="16"/>
        </w:rPr>
        <w:t>.”  And those computers are coming—especially if the US gets serious about catching up.</w:t>
      </w:r>
    </w:p>
    <w:p w14:paraId="11AFC8E0" w14:textId="77777777" w:rsidR="00C46985" w:rsidRDefault="00C46985" w:rsidP="00C46985">
      <w:pPr>
        <w:pStyle w:val="Heading3"/>
      </w:pPr>
      <w:r>
        <w:lastRenderedPageBreak/>
        <w:t>UQ – AT: No Transition</w:t>
      </w:r>
    </w:p>
    <w:p w14:paraId="1FBA00A2" w14:textId="77777777" w:rsidR="00C46985" w:rsidRPr="00C46985" w:rsidRDefault="00C46985" w:rsidP="00C46985">
      <w:pPr>
        <w:pStyle w:val="Heading4"/>
      </w:pPr>
      <w:r>
        <w:t xml:space="preserve">Most </w:t>
      </w:r>
      <w:r>
        <w:rPr>
          <w:u w:val="single"/>
        </w:rPr>
        <w:t>comprehensive analysis</w:t>
      </w:r>
      <w:r>
        <w:t xml:space="preserve"> proves – rising powers, legitimacy concerns, and US withdrawal </w:t>
      </w:r>
      <w:r>
        <w:rPr>
          <w:u w:val="single"/>
        </w:rPr>
        <w:t>lock-in</w:t>
      </w:r>
      <w:r>
        <w:t xml:space="preserve"> a transition from unipolarity. </w:t>
      </w:r>
    </w:p>
    <w:p w14:paraId="3DB716BA" w14:textId="77777777" w:rsidR="00C46985" w:rsidRPr="00A55626" w:rsidRDefault="00C46985" w:rsidP="00C46985">
      <w:r w:rsidRPr="00A55626">
        <w:rPr>
          <w:rStyle w:val="Style13ptBold"/>
        </w:rPr>
        <w:t>Feffer ’6/1</w:t>
      </w:r>
      <w:r w:rsidRPr="00A55626">
        <w:t xml:space="preserve"> </w:t>
      </w:r>
      <w:r w:rsidRPr="00A55626">
        <w:rPr>
          <w:sz w:val="16"/>
          <w:szCs w:val="16"/>
        </w:rPr>
        <w:t xml:space="preserve">(John; Co-Director of Foreign Policy in Focus at the Institute for Policy studies, Pantech Fellow at Stanford University, East Asia International Affairs Representative for the ASFC; 6/1/17, Alternet, “America Not First: Trump Seems Intent on Ceding the Future of Global Leadership to China,” </w:t>
      </w:r>
      <w:hyperlink r:id="rId18" w:history="1">
        <w:r w:rsidRPr="00A55626">
          <w:rPr>
            <w:rStyle w:val="Hyperlink"/>
            <w:sz w:val="16"/>
            <w:szCs w:val="16"/>
          </w:rPr>
          <w:t>http://www.alternet.org/world/america-not-first-trump-seems-intent-ceding-future-global-leadership-china</w:t>
        </w:r>
      </w:hyperlink>
      <w:r w:rsidRPr="00A55626">
        <w:rPr>
          <w:sz w:val="16"/>
          <w:szCs w:val="16"/>
        </w:rPr>
        <w:t>, DOA: 7/10/17)</w:t>
      </w:r>
    </w:p>
    <w:p w14:paraId="33EFA92D" w14:textId="77777777" w:rsidR="00C46985" w:rsidRDefault="00C46985" w:rsidP="00C46985">
      <w:pPr>
        <w:rPr>
          <w:sz w:val="14"/>
        </w:rPr>
      </w:pPr>
      <w:r w:rsidRPr="00A55626">
        <w:rPr>
          <w:sz w:val="14"/>
        </w:rPr>
        <w:t xml:space="preserve">Asia has been the future for more than a generation. When Americans try to glimpse what’s to come, images of the Pacific Rim flood the imagination. For movie audiences in 1982, the rain-soaked Los Angeles of Blade Runner looked like downtown Tokyo. By 2014, the City of Angels in the Spike Jonze film Her had more of a Shanghai vibe. This upcoming October, with the release of Blade Runner 2049, Los Angeles will likely resemble Seoul. Off-screen as well, Asia has been almost as good as a time machine. When I was coming of age, it was the place to go for anyone hankering for the next big thing. After college, a number of my classmates traveled to Japan to strike gold teaching English. Today, recent grads are more likely to visit the big cities of South Korea and China, or head further south to Singapore and Malaysia. They all come back, as I did in 2001 after three years in Asia, with stories of the future: bullet trains, otherworldly urban landscapes, the latest electronic gizmos. So, it’s not surprising that </w:t>
      </w:r>
      <w:r w:rsidRPr="00A55626">
        <w:rPr>
          <w:rStyle w:val="StyleUnderline"/>
        </w:rPr>
        <w:t xml:space="preserve">when foreign policy elites think about what will replace a U.S. superpower in </w:t>
      </w:r>
      <w:r w:rsidRPr="00A55626">
        <w:rPr>
          <w:rStyle w:val="Emphasis"/>
        </w:rPr>
        <w:t>relative decline</w:t>
      </w:r>
      <w:r w:rsidRPr="00A55626">
        <w:rPr>
          <w:sz w:val="14"/>
        </w:rPr>
        <w:t xml:space="preserve"> -- speculation that has grown more feverish </w:t>
      </w:r>
      <w:r w:rsidRPr="00A55626">
        <w:rPr>
          <w:rStyle w:val="StyleUnderline"/>
        </w:rPr>
        <w:t>in the Trump era</w:t>
      </w:r>
      <w:r w:rsidRPr="00A55626">
        <w:rPr>
          <w:sz w:val="14"/>
        </w:rPr>
        <w:t xml:space="preserve"> -- </w:t>
      </w:r>
      <w:r w:rsidRPr="00A55626">
        <w:rPr>
          <w:rStyle w:val="StyleUnderline"/>
        </w:rPr>
        <w:t>they</w:t>
      </w:r>
      <w:r w:rsidRPr="00A55626">
        <w:rPr>
          <w:sz w:val="14"/>
        </w:rPr>
        <w:t xml:space="preserve">, too, </w:t>
      </w:r>
      <w:r w:rsidRPr="00A55626">
        <w:rPr>
          <w:rStyle w:val="StyleUnderline"/>
        </w:rPr>
        <w:t>look</w:t>
      </w:r>
      <w:r w:rsidRPr="00A55626">
        <w:rPr>
          <w:sz w:val="14"/>
        </w:rPr>
        <w:t xml:space="preserve"> East. But no longer </w:t>
      </w:r>
      <w:r w:rsidRPr="00A55626">
        <w:rPr>
          <w:rStyle w:val="StyleUnderline"/>
        </w:rPr>
        <w:t>to</w:t>
      </w:r>
      <w:r w:rsidRPr="00A55626">
        <w:rPr>
          <w:sz w:val="14"/>
        </w:rPr>
        <w:t xml:space="preserve"> Japan, which is passé, or South Korea, which has also perhaps peaked. Instead, they tremble before </w:t>
      </w:r>
      <w:r w:rsidRPr="00A55626">
        <w:rPr>
          <w:rStyle w:val="StyleUnderline"/>
        </w:rPr>
        <w:t>China</w:t>
      </w:r>
      <w:r w:rsidRPr="00A55626">
        <w:rPr>
          <w:sz w:val="14"/>
        </w:rPr>
        <w:t xml:space="preserve">, </w:t>
      </w:r>
      <w:r w:rsidRPr="00A55626">
        <w:rPr>
          <w:rStyle w:val="StyleUnderline"/>
        </w:rPr>
        <w:t xml:space="preserve">which has already surpassed the United States in gross economic output, </w:t>
      </w:r>
      <w:r w:rsidRPr="00A55626">
        <w:rPr>
          <w:sz w:val="14"/>
        </w:rPr>
        <w:t xml:space="preserve">while steadily enhancing its military capabilities. It seems like the only country remotely capable of challenging the United States as the world’s sole superpower. The anxiety of declining U.S. influence became so intense during the Obama years that the notion of a Group of Two (G2) gained considerable currency: if we can’t beat ‘em, went the thinking at the time, then maybe we should join ‘em. However seriously intended such a proposal to co-rule the world with China might have been, the Obama administration never followed up beyond agreements on climate change and bilateral investment. Ambitious and impatient, Beijing decided to strike out on its own. It has unveiled a twenty-first-century, industrial-strength version of the post-World War II Marshall Plan with which the U.S. once put a devastated Europe back on its feet. China’s vision, however, focuses on the building up of all the countries on its periphery and some even further afield, as it tries to draw the whole Eurasian continent into its sphere of influence. Although it’s expected to provide an estimated $1 trillion to more than 60 countries, this “One Belt, One Road” plan is anything but a charity mission. It will direct a major influx of resources to Chinese construction companies, bring minerals and energy to Chinese factories, and promise a better potential return on investment than U.S. treasury bonds. Some infrastructure projects will also allay security concerns, like the energy pipelines to be built through Myanmar that will bypass the watery bottleneck of the Malacca Straits where a determined adversary could potentially shut off 80% of Beijing’s oil imports. The victory of Donald </w:t>
      </w:r>
      <w:r w:rsidRPr="00A55626">
        <w:rPr>
          <w:rStyle w:val="StyleUnderline"/>
        </w:rPr>
        <w:t>Trump</w:t>
      </w:r>
      <w:r w:rsidRPr="00A55626">
        <w:rPr>
          <w:sz w:val="14"/>
        </w:rPr>
        <w:t xml:space="preserve"> in the 2016 elections has only </w:t>
      </w:r>
      <w:r w:rsidRPr="00A55626">
        <w:rPr>
          <w:rStyle w:val="StyleUnderline"/>
        </w:rPr>
        <w:t>deepened anxiety over China’s ascendance among Washington’s policymakers and pundits.</w:t>
      </w:r>
      <w:r w:rsidRPr="00A55626">
        <w:rPr>
          <w:sz w:val="14"/>
        </w:rPr>
        <w:t xml:space="preserve"> During his campaign, Trump </w:t>
      </w:r>
      <w:r w:rsidRPr="00A55626">
        <w:rPr>
          <w:rStyle w:val="StyleUnderline"/>
        </w:rPr>
        <w:t xml:space="preserve">frightened both the neocons and more conventional militarists with his talk of </w:t>
      </w:r>
      <w:r w:rsidRPr="00A55626">
        <w:rPr>
          <w:rStyle w:val="Emphasis"/>
        </w:rPr>
        <w:t>avoiding military entanglements overseas</w:t>
      </w:r>
      <w:r w:rsidRPr="00A55626">
        <w:rPr>
          <w:rStyle w:val="StyleUnderline"/>
        </w:rPr>
        <w:t>.</w:t>
      </w:r>
      <w:r w:rsidRPr="00A55626">
        <w:rPr>
          <w:sz w:val="14"/>
        </w:rPr>
        <w:t xml:space="preserve"> As president, </w:t>
      </w:r>
      <w:r w:rsidRPr="00A55626">
        <w:rPr>
          <w:rStyle w:val="StyleUnderline"/>
        </w:rPr>
        <w:t>he</w:t>
      </w:r>
      <w:r w:rsidRPr="00A55626">
        <w:rPr>
          <w:sz w:val="14"/>
        </w:rPr>
        <w:t xml:space="preserve"> has </w:t>
      </w:r>
      <w:r w:rsidRPr="00A55626">
        <w:rPr>
          <w:rStyle w:val="StyleUnderline"/>
        </w:rPr>
        <w:t>pledged to boost military spending</w:t>
      </w:r>
      <w:r w:rsidRPr="00A55626">
        <w:rPr>
          <w:sz w:val="14"/>
        </w:rPr>
        <w:t xml:space="preserve"> but seems to have no idea of how to use all the Pentagon’s new toys other than to bomb the stuffing out of the militants of the Islamic State. </w:t>
      </w:r>
      <w:r w:rsidRPr="00A55626">
        <w:rPr>
          <w:rStyle w:val="StyleUnderline"/>
        </w:rPr>
        <w:t xml:space="preserve">Nor does Trump care a whit about the soft power the United States has traditionally used to cultivate international support. </w:t>
      </w:r>
      <w:r w:rsidRPr="00A55626">
        <w:rPr>
          <w:sz w:val="14"/>
        </w:rPr>
        <w:t xml:space="preserve">For instance, </w:t>
      </w:r>
      <w:r w:rsidRPr="00A55626">
        <w:rPr>
          <w:rStyle w:val="StyleUnderline"/>
        </w:rPr>
        <w:t>Washington</w:t>
      </w:r>
      <w:r w:rsidRPr="00A55626">
        <w:rPr>
          <w:sz w:val="14"/>
        </w:rPr>
        <w:t xml:space="preserve"> had long </w:t>
      </w:r>
      <w:r w:rsidRPr="00A55626">
        <w:rPr>
          <w:rStyle w:val="StyleUnderline"/>
        </w:rPr>
        <w:t>promoted international financial institutions and free trade agreements</w:t>
      </w:r>
      <w:r w:rsidRPr="00A55626">
        <w:rPr>
          <w:sz w:val="14"/>
        </w:rPr>
        <w:t xml:space="preserve">, but Trump has railed against the “false song of globalism.” </w:t>
      </w:r>
      <w:r w:rsidRPr="00A55626">
        <w:rPr>
          <w:rStyle w:val="StyleUnderline"/>
        </w:rPr>
        <w:t>China</w:t>
      </w:r>
      <w:r w:rsidRPr="00A55626">
        <w:rPr>
          <w:sz w:val="14"/>
        </w:rPr>
        <w:t xml:space="preserve">, meanwhile, </w:t>
      </w:r>
      <w:r w:rsidRPr="00A55626">
        <w:rPr>
          <w:rStyle w:val="StyleUnderline"/>
        </w:rPr>
        <w:t>is positioning itself to become the new overlord of global capitalism</w:t>
      </w:r>
      <w:r w:rsidRPr="00A55626">
        <w:rPr>
          <w:sz w:val="14"/>
        </w:rPr>
        <w:t>, even going so far as to set up a parallel international financial system to realize its vision. The Asian Infrastructure Investment Bank (</w:t>
      </w:r>
      <w:r w:rsidRPr="00A55626">
        <w:rPr>
          <w:rStyle w:val="StyleUnderline"/>
        </w:rPr>
        <w:t>AIIB</w:t>
      </w:r>
      <w:r w:rsidRPr="00A55626">
        <w:rPr>
          <w:sz w:val="14"/>
        </w:rPr>
        <w:t xml:space="preserve">), which began operations in January 2016 without the support of the United States or the European Union, </w:t>
      </w:r>
      <w:r w:rsidRPr="00A55626">
        <w:rPr>
          <w:rStyle w:val="StyleUnderline"/>
        </w:rPr>
        <w:t>will function like the World Bank in providing financing for China’s various building projects abroad.</w:t>
      </w:r>
      <w:r w:rsidRPr="00A55626">
        <w:rPr>
          <w:sz w:val="14"/>
        </w:rPr>
        <w:t xml:space="preserve"> Whereas Beijing controls less than 5% of the votes at the World Bank, it commands 28% of the shares in the AIIB. Although still a small operation compared to China’s commercial banks, it will be quite capable of scaling up if the opportunity arises. The contrast between Beijing and Washington has become even sharper around climate change. </w:t>
      </w:r>
      <w:r w:rsidRPr="00A55626">
        <w:rPr>
          <w:rStyle w:val="StyleUnderline"/>
        </w:rPr>
        <w:t>Trump’s denial of global warming</w:t>
      </w:r>
      <w:r w:rsidRPr="00A55626">
        <w:rPr>
          <w:sz w:val="14"/>
        </w:rPr>
        <w:t xml:space="preserve"> -- he once labeled it a Chinese “hoax” -- </w:t>
      </w:r>
      <w:r w:rsidRPr="00A55626">
        <w:rPr>
          <w:rStyle w:val="StyleUnderline"/>
        </w:rPr>
        <w:t xml:space="preserve">has whetted the Beijing leadership’s </w:t>
      </w:r>
      <w:r w:rsidRPr="00A55626">
        <w:rPr>
          <w:rStyle w:val="Emphasis"/>
        </w:rPr>
        <w:t>appetite for global influence</w:t>
      </w:r>
      <w:r w:rsidRPr="00A55626">
        <w:rPr>
          <w:sz w:val="14"/>
        </w:rPr>
        <w:t>. As one of its top climate change negotiators said shortly after Trump won the November election, “</w:t>
      </w:r>
      <w:r w:rsidRPr="00A55626">
        <w:rPr>
          <w:rStyle w:val="StyleUnderline"/>
        </w:rPr>
        <w:t xml:space="preserve">China’s influence and voice are likely to increase in global climate governance, which will then </w:t>
      </w:r>
      <w:r w:rsidRPr="00A55626">
        <w:rPr>
          <w:rStyle w:val="Emphasis"/>
        </w:rPr>
        <w:t>spill over</w:t>
      </w:r>
      <w:r w:rsidRPr="00A55626">
        <w:rPr>
          <w:rStyle w:val="StyleUnderline"/>
        </w:rPr>
        <w:t xml:space="preserve"> into other areas of global governance and increase </w:t>
      </w:r>
      <w:r w:rsidRPr="00A55626">
        <w:rPr>
          <w:rStyle w:val="Emphasis"/>
        </w:rPr>
        <w:t xml:space="preserve">China’s global standing, power, and leadership.” </w:t>
      </w:r>
      <w:r w:rsidRPr="00A55626">
        <w:rPr>
          <w:sz w:val="14"/>
        </w:rPr>
        <w:t xml:space="preserve">All of this is part of a larger trend of power flowing from West to East. In 2010, North America and Western Europe were responsible for 40% of the global gross national product. By 2050, that share, the Economist Intelligence Unit estimates, will fall to 21%, with Asia’s share rising to a commanding 48.1%. But don’t rush out to begin that crash course in Mandarin and exchange your dollars for yuan quite yet. The showdown between Beijing and Washington is unlikely to play out exactly as the Chinese hope and Americans fear. </w:t>
      </w:r>
      <w:r w:rsidRPr="00A55626">
        <w:rPr>
          <w:rStyle w:val="Emphasis"/>
        </w:rPr>
        <w:t xml:space="preserve">The Decline of the United States </w:t>
      </w:r>
      <w:r w:rsidRPr="00A55626">
        <w:rPr>
          <w:sz w:val="14"/>
        </w:rPr>
        <w:t xml:space="preserve">On a visit to Beijing in October 2016, in the presence of the Chinese leadership, Philippine President Rodrigo Duterte declared, "America has lost now. I've realigned myself in your ideological flow." He went on to imagine a new axis of Russia, China, and the Philippines arrayed against the arrogance of American power. Talk about shockers. </w:t>
      </w:r>
      <w:r w:rsidRPr="00A55626">
        <w:rPr>
          <w:rStyle w:val="StyleUnderline"/>
        </w:rPr>
        <w:t xml:space="preserve">The Philippines has traditionally been a cornerstone of U.S. influence in Asia, </w:t>
      </w:r>
      <w:r w:rsidRPr="00A55626">
        <w:rPr>
          <w:sz w:val="14"/>
        </w:rPr>
        <w:t xml:space="preserve">a place for Washington to station troops, dock ships, and, in the post-9/11 era, send military advisors to help suppress a Muslim insurgency. Moreover, Manila had gone toe to toe with Beijing over disputed islands in the South China Sea, even submitting its case to an international tribunal for arbitration. But that was before Duterte became president in May 2016 and labeled President Obama, who took a dim view of Duterte’s gruesome record of extrajudicial killings, a “son of a whore.” </w:t>
      </w:r>
      <w:r w:rsidRPr="00A55626">
        <w:rPr>
          <w:rStyle w:val="StyleUnderline"/>
        </w:rPr>
        <w:t>The</w:t>
      </w:r>
      <w:r w:rsidRPr="00A55626">
        <w:rPr>
          <w:sz w:val="14"/>
        </w:rPr>
        <w:t xml:space="preserve"> apparent </w:t>
      </w:r>
      <w:r w:rsidRPr="00A55626">
        <w:rPr>
          <w:rStyle w:val="StyleUnderline"/>
        </w:rPr>
        <w:t xml:space="preserve">defection of the Philippines was the </w:t>
      </w:r>
      <w:r w:rsidRPr="00A55626">
        <w:rPr>
          <w:rStyle w:val="StyleUnderline"/>
        </w:rPr>
        <w:lastRenderedPageBreak/>
        <w:t xml:space="preserve">coup de grâce for </w:t>
      </w:r>
      <w:r w:rsidRPr="00A55626">
        <w:rPr>
          <w:sz w:val="14"/>
        </w:rPr>
        <w:t xml:space="preserve">one of the Obama administration’s most heralded foreign policy </w:t>
      </w:r>
      <w:r w:rsidRPr="00A55626">
        <w:rPr>
          <w:rStyle w:val="StyleUnderline"/>
        </w:rPr>
        <w:t>efforts aimed at staving off American decline.</w:t>
      </w:r>
      <w:r w:rsidRPr="00A55626">
        <w:rPr>
          <w:sz w:val="14"/>
        </w:rPr>
        <w:t xml:space="preserve"> In October 2011, just before the Arab Spring broke out, Secretary of State Hillary Clinton authored an article in Foreign Policy laying out what would become known as the “Pacific pivot.” The United States, at the time, was fitfully trying to extricate itself from wars in Iraq and Afghanistan. Thanks to imports from Mexico and Canada, as well as investments in shale fracking and sustainable energy, Washington was no longer quite so dependent on Middle Eastern oil. The Obama administration felt that it might finally put the failures of the Bush years behind it and turn to new horizons. The Pacific pivot should have been called the Willie Sutton policy. When Sutton was asked why he robbed banks, he replied, “That’s where the money is.” So, too, with Asia. It contains four of the top 11 economies in the world: China’s, Japan’s, India’s, and South Korea’s. With the United States focused on losing bets in Iraq, Afghanistan, Syria, and Yemen, China has been cornering this rich Asian market. By now, it has become the leading trading partner for South Korea, Japan, Australia, and virtually all of Southeast Asia. To recapture its edge in the region, the Obama administration promoted a free trade compact known as the Trans Pacific Partnership (TPP). U.S. negotiators managed to achieve the near impossible by getting a dozen disparate countries on the same page while leaving China out of the picture. But Congress proved, at best, lukewarm on the deal. And sentiment among the American public ran even colder -- so cold, in fact, that one of its chief architects, Hillary Clinton, fearing that the trade agreement might take her presidential bid down in flames, came out against it in 2016. Withdrawing from the TPP would, of course, be one of Donald Trump’s first acts as president. The United States, in fact, faces more than just an economic challenge in Asia. Washington had long considered the Pacific to be an “American lake.” It currently has 375,000 military and civilian personnel stationed within the Pacific Command’s ambit and devotes roughly half its naval capacity to Pacific waters. It maintains treaty alliances with Japan, South Korea, and the Philippines, as well as dozens of military bases in the region. But China, after more than a decade of double-digit increases in military spending, has begun pushing back against American pretensions to be the only Pacific power around. It has developed new weapons to deny the U.S. military access to its coastal waters and has come to excel at cyberwarfare, vacuuming up huge amounts of confidential data by hacking into U.S. government agencies. Meanwhile, in the world of spy versus spy, China has managed to plug leaks on its end by jailing or killing more than a dozen U.S. intelligence assets. </w:t>
      </w:r>
      <w:r w:rsidRPr="00A55626">
        <w:rPr>
          <w:rStyle w:val="StyleUnderline"/>
        </w:rPr>
        <w:t xml:space="preserve">Even before the ascension of Donald Trump, the Pentagon’s effort to pivot eastward had come up short. </w:t>
      </w:r>
      <w:r w:rsidRPr="00A55626">
        <w:rPr>
          <w:sz w:val="14"/>
        </w:rPr>
        <w:t xml:space="preserve">For all its overwhelming military edge, Washington has increasingly found itself unable to dictate outcomes through force anywhere in the Greater Middle East. The rise of the Islamic State in Iraq and Syria, the resurgence of the Taliban in Afghanistan, and turmoil in Yemen and Libya have all continued to bedevil the U.S. military. In the meantime, the Obama administration made some token rearrangements of its forces in the Pacific, sold some high-tech weaponry to its allies in the region, and threw some brush-back pitches at Beijing. But in the end, as with so many of Obama’s initiatives, </w:t>
      </w:r>
      <w:r w:rsidRPr="00A55626">
        <w:rPr>
          <w:rStyle w:val="StyleUnderline"/>
        </w:rPr>
        <w:t>the Pacific pivot proved largely aspirational. The U.S. never really pivoted out of the Greater Middle East</w:t>
      </w:r>
      <w:r w:rsidRPr="00A55626">
        <w:rPr>
          <w:sz w:val="14"/>
        </w:rPr>
        <w:t xml:space="preserve">. As a presidential candidate, </w:t>
      </w:r>
      <w:r w:rsidRPr="00A55626">
        <w:rPr>
          <w:rStyle w:val="StyleUnderline"/>
        </w:rPr>
        <w:t>Trump was content to bluster about Chinese threats</w:t>
      </w:r>
      <w:r w:rsidRPr="00A55626">
        <w:rPr>
          <w:sz w:val="14"/>
        </w:rPr>
        <w:t xml:space="preserve">, even </w:t>
      </w:r>
      <w:r w:rsidRPr="00A55626">
        <w:rPr>
          <w:rStyle w:val="StyleUnderline"/>
        </w:rPr>
        <w:t>as he also threatened to withdraw the</w:t>
      </w:r>
      <w:r w:rsidRPr="00A55626">
        <w:rPr>
          <w:sz w:val="14"/>
        </w:rPr>
        <w:t xml:space="preserve"> U.S. </w:t>
      </w:r>
      <w:r w:rsidRPr="00A55626">
        <w:rPr>
          <w:rStyle w:val="StyleUnderline"/>
        </w:rPr>
        <w:t xml:space="preserve">nuclear umbrella from both Tokyo and Seoul. </w:t>
      </w:r>
      <w:r w:rsidRPr="00A55626">
        <w:rPr>
          <w:sz w:val="14"/>
        </w:rPr>
        <w:t xml:space="preserve">He demanded that U.S. allies pony up more money for American help and protection, </w:t>
      </w:r>
      <w:r w:rsidRPr="00A55626">
        <w:rPr>
          <w:rStyle w:val="StyleUnderline"/>
        </w:rPr>
        <w:t xml:space="preserve">while offering no new ways of anchoring the United States in the Pacific. </w:t>
      </w:r>
      <w:r w:rsidRPr="00A55626">
        <w:rPr>
          <w:sz w:val="14"/>
        </w:rPr>
        <w:t xml:space="preserve">Now in the Oval Office, </w:t>
      </w:r>
      <w:r w:rsidRPr="00A55626">
        <w:rPr>
          <w:rStyle w:val="StyleUnderline"/>
        </w:rPr>
        <w:t>Trump has sent mixed signals</w:t>
      </w:r>
      <w:r w:rsidRPr="00A55626">
        <w:rPr>
          <w:sz w:val="14"/>
        </w:rPr>
        <w:t xml:space="preserve">. </w:t>
      </w:r>
      <w:r w:rsidRPr="00A55626">
        <w:rPr>
          <w:rStyle w:val="StyleUnderline"/>
        </w:rPr>
        <w:t>He’s repaired relations with Chinese leader Xi Jinping, but he’s also been pushing a major rise in the Pentagon budget</w:t>
      </w:r>
      <w:r w:rsidRPr="00A55626">
        <w:rPr>
          <w:sz w:val="14"/>
        </w:rPr>
        <w:t xml:space="preserve">. And what country would be the target of those additional tens of billions of dollars in military spending? The U.S. Navy certainly doesn’t need a 350-ship force to counter the Islamic State. </w:t>
      </w:r>
      <w:r w:rsidRPr="00A55626">
        <w:rPr>
          <w:rStyle w:val="StyleUnderline"/>
        </w:rPr>
        <w:t>Trump</w:t>
      </w:r>
      <w:r w:rsidRPr="00A55626">
        <w:rPr>
          <w:sz w:val="14"/>
        </w:rPr>
        <w:t xml:space="preserve"> has </w:t>
      </w:r>
      <w:r w:rsidRPr="00A55626">
        <w:rPr>
          <w:rStyle w:val="StyleUnderline"/>
        </w:rPr>
        <w:t>welcomed</w:t>
      </w:r>
      <w:r w:rsidRPr="00A55626">
        <w:rPr>
          <w:sz w:val="14"/>
        </w:rPr>
        <w:t xml:space="preserve"> the election of </w:t>
      </w:r>
      <w:r w:rsidRPr="00A55626">
        <w:rPr>
          <w:rStyle w:val="StyleUnderline"/>
        </w:rPr>
        <w:t>South Korea’s new president</w:t>
      </w:r>
      <w:r w:rsidRPr="00A55626">
        <w:rPr>
          <w:sz w:val="14"/>
        </w:rPr>
        <w:t xml:space="preserve">, Moon Jae-in, </w:t>
      </w:r>
      <w:r w:rsidRPr="00A55626">
        <w:rPr>
          <w:rStyle w:val="StyleUnderline"/>
        </w:rPr>
        <w:t>but</w:t>
      </w:r>
      <w:r w:rsidRPr="00A55626">
        <w:rPr>
          <w:sz w:val="14"/>
        </w:rPr>
        <w:t xml:space="preserve"> also </w:t>
      </w:r>
      <w:r w:rsidRPr="00A55626">
        <w:rPr>
          <w:rStyle w:val="StyleUnderline"/>
        </w:rPr>
        <w:t>insists</w:t>
      </w:r>
      <w:r w:rsidRPr="00A55626">
        <w:rPr>
          <w:sz w:val="14"/>
        </w:rPr>
        <w:t xml:space="preserve"> that </w:t>
      </w:r>
      <w:r w:rsidRPr="00A55626">
        <w:rPr>
          <w:rStyle w:val="StyleUnderline"/>
        </w:rPr>
        <w:t>he wants to renegotiate</w:t>
      </w:r>
      <w:r w:rsidRPr="00A55626">
        <w:rPr>
          <w:sz w:val="14"/>
        </w:rPr>
        <w:t xml:space="preserve"> “bad” </w:t>
      </w:r>
      <w:r w:rsidRPr="00A55626">
        <w:rPr>
          <w:rStyle w:val="StyleUnderline"/>
        </w:rPr>
        <w:t xml:space="preserve">trade and security deals with South Korea. He has tried to bully North Korea, but has also held out the possibility of meeting </w:t>
      </w:r>
      <w:r w:rsidRPr="00A55626">
        <w:rPr>
          <w:sz w:val="14"/>
        </w:rPr>
        <w:t xml:space="preserve">personally with that “pretty smart cookie,” </w:t>
      </w:r>
      <w:r w:rsidRPr="00A55626">
        <w:rPr>
          <w:rStyle w:val="StyleUnderline"/>
        </w:rPr>
        <w:t>Kim Jong-un</w:t>
      </w:r>
      <w:r w:rsidRPr="00A55626">
        <w:rPr>
          <w:sz w:val="14"/>
        </w:rPr>
        <w:t xml:space="preserve">. Thanks to his erratic pronouncements, even though it’s early in Trump’s term, </w:t>
      </w:r>
      <w:r w:rsidRPr="00A55626">
        <w:rPr>
          <w:rStyle w:val="StyleUnderline"/>
        </w:rPr>
        <w:t xml:space="preserve">American influence in the region is already </w:t>
      </w:r>
      <w:r w:rsidRPr="00A55626">
        <w:rPr>
          <w:rStyle w:val="Emphasis"/>
        </w:rPr>
        <w:t>dropping as inexorably</w:t>
      </w:r>
      <w:r w:rsidRPr="00A55626">
        <w:rPr>
          <w:rStyle w:val="StyleUnderline"/>
        </w:rPr>
        <w:t xml:space="preserve"> as the president’s approval ratings at home</w:t>
      </w:r>
      <w:r w:rsidRPr="00A55626">
        <w:rPr>
          <w:sz w:val="14"/>
        </w:rPr>
        <w:t xml:space="preserve">. </w:t>
      </w:r>
      <w:r w:rsidRPr="00A55626">
        <w:rPr>
          <w:rStyle w:val="StyleUnderline"/>
        </w:rPr>
        <w:t xml:space="preserve">Add to this mix a president who only wants big wins but doesn’t see the likelihood of that happening in Asia and you have the </w:t>
      </w:r>
      <w:r w:rsidRPr="00A55626">
        <w:rPr>
          <w:rStyle w:val="Emphasis"/>
        </w:rPr>
        <w:t>definition of decline</w:t>
      </w:r>
      <w:r w:rsidRPr="00A55626">
        <w:rPr>
          <w:rStyle w:val="StyleUnderline"/>
        </w:rPr>
        <w:t xml:space="preserve">. </w:t>
      </w:r>
      <w:r w:rsidRPr="00A55626">
        <w:rPr>
          <w:sz w:val="14"/>
        </w:rPr>
        <w:t xml:space="preserve">That decline has, in recent years, often been calculated in terms of approaching horizons: when North Korean missiles can reach the West Coast; when China’s military spending pulls closer to the Pentagon’s; when Japan and South Korea, like the Philippines, begin to reconsider their allegiances. Now, in the Trump era, add one more item to the list: when Asia faces an incompetent, corrupt, and self-defeating administration in Washington. </w:t>
      </w:r>
      <w:r w:rsidRPr="00A55626">
        <w:rPr>
          <w:rStyle w:val="StyleUnderline"/>
        </w:rPr>
        <w:t>The way seems clear enough for China</w:t>
      </w:r>
      <w:r w:rsidRPr="00A55626">
        <w:rPr>
          <w:sz w:val="14"/>
        </w:rPr>
        <w:t xml:space="preserve">, the strongest country in Asia, </w:t>
      </w:r>
      <w:r w:rsidRPr="00A55626">
        <w:rPr>
          <w:rStyle w:val="Emphasis"/>
        </w:rPr>
        <w:t>to fill the potential vacuum</w:t>
      </w:r>
      <w:r w:rsidRPr="00A55626">
        <w:rPr>
          <w:sz w:val="14"/>
        </w:rPr>
        <w:t xml:space="preserve">. But, as they say, the best-laid plans oft do go astray. The Weakness of Asia Japan is the incredible shrinking country. Between 2010 and 2015, the population of America’s most steadfast ally in the Pacific dropped by a million people to just over 127 million. As a result of a strikingly low fertility rate and negligible immigration, there could, according to official projections, be only 85-95 million Japanese by 2050. By 2135, after living in a fossilized society, the last Japanese, at the age of 118, could breathe his or her final breath. This worst-case scenario, as spelled out by former trade negotiator Clyde Prestowitz in his recent book Japan Restored, is perhaps far-fetched, but Japan is nevertheless on a path toward what looks like national seppuku: ritual suicide by attrition. Ah, well, that’s Japan, you might think. It’s been in a fiscal funk since its economic bubble burst back in 1990. But the rise, stagnation, and shrinkage of that country remains a cautionary tale for all the other lands that have followed its path of export-led and state-facilitated growth. After all, South Korea has entered its own period of diminished economic expectations, with anemic growth, widening inequality, and pervasive corporate corruption. Young South Koreans, facing the prospect of unemployment or poorly compensated contract labor, refer to their country as “Hell Choson,” a play on the Choson dynasty that ruled from 1392 to 1897. Taiwan, another member of the “flying geese of industrialization” responsible for Asia’s tremendous economic growth, faces a strikingly similar set of problems, according to economist Frank Hsiao, including “low and stagnating wage rates, increasing income inequality, the hollowing out of domestic industries, and languishing exports.” Some of the shine is even wearing off China’s economic miracle. The days of annual double-digit growth in its gross national product are long past. Officials are happy now if they can cite growth figures closer to 7% (and even those are believed to be overstated). The Chinese labor force has been contracting since 2012. Strikes and labor protests increased dramatically in 2016, while unrest continues in China’s westernmost provinces of Xinjiang and Tibet. The government’s official anti-corruption campaign, despite netting some highly placed individuals, has only driven the corrupt into more discrete forms of graft. Meanwhile, it’s not only Japan that faces a demographic crisis. The fertility rates of both Taiwan (1.12) and South Korea (1.25) are even lower than Japan’s (1.41), while China’s (1.6) is only a bit higher. None of them is close to the replacement rate of 2.1. Approaching 2050, all four countries will have to dig deep to pay the retirement benefits and healthcare costs of all the industrious workers currently outperforming their counterparts elsewhere in the world. What was once called “Japan passing” -- investors skipping that country in search of better opportunities elsewhere in the region -- is already morphing into “China passing.” Financial flows are also going to be affected by the rising waters of climate change, which, later in the century, will threaten major cities like Tokyo, Shanghai, Hong Kong, and </w:t>
      </w:r>
      <w:r w:rsidRPr="00A55626">
        <w:rPr>
          <w:sz w:val="14"/>
        </w:rPr>
        <w:lastRenderedPageBreak/>
        <w:t xml:space="preserve">Singapore. Predicting the coming supremacy of the East has been a veritable cottage industry in the West, and its stock is still rising as China’s One Belt, One Road venture, meant to tie the vast Eurasian continent together, goes head to head with Trump’s “my way or the highway.” The future, however, promises to be far messier than China or its boosters imagine. Demographics, corruption, and reduced economic growth -- not to mention environmental degradation and the declining legitimacy of its ruling party’s ideology -- are by no means the only problems that Beijing faces. Asia’s New Nationalism The United States once billed itself as the antidote to nationalism in Asia. After World War II, it established a permanent military presence across the region to prevent the resurgence of Japanese militarism. It portrayed itself as a neutral party, with no territorial ambitions. It restored the island of Okinawa to Japan in 1972. It refused to take sides in several island disputes in the region. In this way, its liberal internationalism squared off against the illiberal Communisms of China, North Korea, Vietnam, Cambodia, and Laos. Both these supranational ideologies, which flourished in the region during the Cold War, have entered hospice care in the twenty-first century. </w:t>
      </w:r>
      <w:r w:rsidRPr="00A55626">
        <w:rPr>
          <w:rStyle w:val="StyleUnderline"/>
        </w:rPr>
        <w:t>Communism has functionally disappeared from the region, replaced by nationalisms of varying degrees of intensity. Xi Jinping’s China and Kim Jong-un’s North Korea are hardly the only places where nationalism has taken root</w:t>
      </w:r>
      <w:r w:rsidRPr="00A55626">
        <w:rPr>
          <w:sz w:val="14"/>
        </w:rPr>
        <w:t xml:space="preserve">. In Japan, for instance, Prime Minister Shinzo Abe is busy trying to rebuild the very militarism that the United States once professed to despise. A succession of U.S. administrations has aided and abetted this right-wing nationalist effort to dispense with the country’s post-World War II “peace constitution” and push the Japanese Self-Defense Forces onto the offensive. </w:t>
      </w:r>
      <w:r w:rsidRPr="00A55626">
        <w:rPr>
          <w:rStyle w:val="StyleUnderline"/>
        </w:rPr>
        <w:t>Nationalist leaders</w:t>
      </w:r>
      <w:r w:rsidRPr="00A55626">
        <w:rPr>
          <w:sz w:val="14"/>
        </w:rPr>
        <w:t xml:space="preserve">, meanwhile, have </w:t>
      </w:r>
      <w:r w:rsidRPr="00A55626">
        <w:rPr>
          <w:rStyle w:val="StyleUnderline"/>
        </w:rPr>
        <w:t>assumed power throughout Southeast Asia</w:t>
      </w:r>
      <w:r w:rsidRPr="00A55626">
        <w:rPr>
          <w:sz w:val="14"/>
        </w:rPr>
        <w:t xml:space="preserve">: the murderous president of the Philippines, Rodrigo Duterte; the former military commander, now prime minister of Thailand, Prayuth Chan-ocha; and the corrupt Najib Razak, prime minister of Malaysia. Even more ominously, </w:t>
      </w:r>
      <w:r w:rsidRPr="00A55626">
        <w:rPr>
          <w:rStyle w:val="StyleUnderline"/>
        </w:rPr>
        <w:t>nationalism has taken hold in South Asia, particularly in India, which recently replaced Great Britain as the world’s sixth largest economy and where Prime Minister Narendra Modi has made Hindu exceptionalism the heart and soul of his ruling party. One</w:t>
      </w:r>
      <w:r w:rsidRPr="00A55626">
        <w:rPr>
          <w:sz w:val="14"/>
        </w:rPr>
        <w:t xml:space="preserve"> obvious </w:t>
      </w:r>
      <w:r w:rsidRPr="00A55626">
        <w:rPr>
          <w:rStyle w:val="StyleUnderline"/>
        </w:rPr>
        <w:t>result</w:t>
      </w:r>
      <w:r w:rsidRPr="00A55626">
        <w:rPr>
          <w:sz w:val="14"/>
        </w:rPr>
        <w:t xml:space="preserve"> </w:t>
      </w:r>
      <w:r w:rsidRPr="00A55626">
        <w:rPr>
          <w:rStyle w:val="StyleUnderline"/>
        </w:rPr>
        <w:t>of</w:t>
      </w:r>
      <w:r w:rsidRPr="00A55626">
        <w:rPr>
          <w:sz w:val="14"/>
        </w:rPr>
        <w:t xml:space="preserve"> this rising </w:t>
      </w:r>
      <w:r w:rsidRPr="00A55626">
        <w:rPr>
          <w:rStyle w:val="StyleUnderline"/>
        </w:rPr>
        <w:t xml:space="preserve">nationalism has been escalating arms imports across the region. </w:t>
      </w:r>
      <w:r w:rsidRPr="00A55626">
        <w:rPr>
          <w:sz w:val="14"/>
        </w:rPr>
        <w:t xml:space="preserve">According to the Stockholm International Peace Research Institute, </w:t>
      </w:r>
      <w:r w:rsidRPr="00A55626">
        <w:rPr>
          <w:rStyle w:val="StyleUnderline"/>
        </w:rPr>
        <w:t>India became the world’s largest arms importer in 2012-2016</w:t>
      </w:r>
      <w:r w:rsidRPr="00A55626">
        <w:rPr>
          <w:sz w:val="14"/>
        </w:rPr>
        <w:t xml:space="preserve">. During that period, </w:t>
      </w:r>
      <w:r w:rsidRPr="00A55626">
        <w:rPr>
          <w:rStyle w:val="StyleUnderline"/>
        </w:rPr>
        <w:t>Southeast Asia's arms imports rose by more than 6%, with Vietnam jumping to 10th place globally</w:t>
      </w:r>
      <w:r w:rsidRPr="00A55626">
        <w:rPr>
          <w:sz w:val="14"/>
        </w:rPr>
        <w:t xml:space="preserve">. In 2012, for the first time, </w:t>
      </w:r>
      <w:r w:rsidRPr="00A55626">
        <w:rPr>
          <w:rStyle w:val="StyleUnderline"/>
        </w:rPr>
        <w:t xml:space="preserve">Asia surpassed Europe in </w:t>
      </w:r>
      <w:r w:rsidRPr="00A55626">
        <w:rPr>
          <w:rStyle w:val="Emphasis"/>
        </w:rPr>
        <w:t xml:space="preserve">overall military spending. </w:t>
      </w:r>
      <w:r w:rsidRPr="00A55626">
        <w:rPr>
          <w:sz w:val="14"/>
        </w:rPr>
        <w:t xml:space="preserve">Both the </w:t>
      </w:r>
      <w:r w:rsidRPr="00A55626">
        <w:rPr>
          <w:rStyle w:val="StyleUnderline"/>
        </w:rPr>
        <w:t xml:space="preserve">nationalist rhetoric and those weapons imports are certainly linked to </w:t>
      </w:r>
      <w:r w:rsidRPr="00A55626">
        <w:rPr>
          <w:rStyle w:val="Emphasis"/>
        </w:rPr>
        <w:t>regional perceptions</w:t>
      </w:r>
      <w:r w:rsidRPr="00A55626">
        <w:rPr>
          <w:rStyle w:val="StyleUnderline"/>
        </w:rPr>
        <w:t xml:space="preserve"> of the </w:t>
      </w:r>
      <w:r w:rsidRPr="00A55626">
        <w:rPr>
          <w:rStyle w:val="Emphasis"/>
        </w:rPr>
        <w:t>waxing and waning of great powers</w:t>
      </w:r>
      <w:r w:rsidRPr="00A55626">
        <w:rPr>
          <w:sz w:val="14"/>
        </w:rPr>
        <w:t xml:space="preserve">. To reinforce their claims to the South China Sea and several other disputed territories, </w:t>
      </w:r>
      <w:r w:rsidRPr="00A55626">
        <w:rPr>
          <w:rStyle w:val="StyleUnderline"/>
        </w:rPr>
        <w:t xml:space="preserve">countries in the region feel the need </w:t>
      </w:r>
      <w:r w:rsidRPr="00A55626">
        <w:rPr>
          <w:rStyle w:val="Emphasis"/>
        </w:rPr>
        <w:t xml:space="preserve">to arm themselves </w:t>
      </w:r>
      <w:r w:rsidRPr="00A55626">
        <w:rPr>
          <w:rStyle w:val="StyleUnderline"/>
        </w:rPr>
        <w:t xml:space="preserve">in the face of a newly aggressive China and a perennially distracted United States. </w:t>
      </w:r>
      <w:r w:rsidRPr="00A55626">
        <w:rPr>
          <w:sz w:val="14"/>
        </w:rPr>
        <w:t xml:space="preserve">At the moment, those two </w:t>
      </w:r>
      <w:r w:rsidRPr="00A55626">
        <w:rPr>
          <w:rStyle w:val="StyleUnderline"/>
        </w:rPr>
        <w:t>countries are</w:t>
      </w:r>
      <w:r w:rsidRPr="00A55626">
        <w:rPr>
          <w:sz w:val="14"/>
        </w:rPr>
        <w:t xml:space="preserve"> cooperating in one key area: </w:t>
      </w:r>
      <w:r w:rsidRPr="00A55626">
        <w:rPr>
          <w:rStyle w:val="StyleUnderline"/>
        </w:rPr>
        <w:t xml:space="preserve">pouring money into the kind of military hardware that could someday lead to a catastrophic showdown. </w:t>
      </w:r>
      <w:r w:rsidRPr="00A55626">
        <w:rPr>
          <w:sz w:val="14"/>
        </w:rPr>
        <w:t xml:space="preserve">This reality has led ever more foreign policy analysts to invoke the “Thucydides trap,” in which a rising power like Athens (read: China) takes on the hitherto dominant power Sparta (read: America) in a long, debilitating conflict like the Peloponnesian War (read: World War III). But the </w:t>
      </w:r>
      <w:r w:rsidRPr="00A55626">
        <w:rPr>
          <w:rStyle w:val="StyleUnderline"/>
        </w:rPr>
        <w:t>conflicts in Asia may</w:t>
      </w:r>
      <w:r w:rsidRPr="00A55626">
        <w:rPr>
          <w:sz w:val="14"/>
        </w:rPr>
        <w:t xml:space="preserve">, in fact, </w:t>
      </w:r>
      <w:r w:rsidRPr="00A55626">
        <w:rPr>
          <w:rStyle w:val="StyleUnderline"/>
        </w:rPr>
        <w:t>shape up quite differently</w:t>
      </w:r>
      <w:r w:rsidRPr="00A55626">
        <w:rPr>
          <w:sz w:val="14"/>
        </w:rPr>
        <w:t xml:space="preserve">. </w:t>
      </w:r>
      <w:r w:rsidRPr="00A55626">
        <w:rPr>
          <w:rStyle w:val="StyleUnderline"/>
        </w:rPr>
        <w:t xml:space="preserve">Movements for greater self-determination are undercutting the reach of both the rising and the reigning superpower. </w:t>
      </w:r>
      <w:r w:rsidRPr="00A55626">
        <w:rPr>
          <w:sz w:val="14"/>
        </w:rPr>
        <w:t xml:space="preserve">Consider the contrasting examples of Myanmar and South Korea. China is the largest investor in Myanmar, and at one time the two countries were as thick as thieves. But relations between them have grown tense. In 2011, the new civilian-led government in Myanmar stopped work on the Myitsone dam, one of a number of mega-projects financed by Beijing. “Plenty of Burmese blame China for helping to prop up the military junta,” writes journalist Tom Miller in his new book, China’s Asian Dream. Newly enfranchised, the Burmese have taken aim at projects like Myitsone, where 90% of the electricity generated would have gone to China. Myanmar’s leader Aung San Suu Kyi must now decide between permanently mothballing the dam, which would require paying back the $800 million owed Chinese financiers, or going forward with a deeply unpopular project she previously opposed. The example of Myanmar is not unique. Sri Lanka has recently swung away from China and back toward India. Filipino President Duterte has recently edged back toward a United States led by Donald Trump, who has praised the Philippine leader’s drug war (despite its massive human rights violations). Vietnam is perennially suspicious of China’s geopolitical intentions, but anti-Chinese sentiment has also been building in Laos, Indonesia, and Malaysia. One Belt, One Road might outstrip the Marshall Plan in size, but it lacks the underlying regional political solidarity that ensured the latter’s success. And yet </w:t>
      </w:r>
      <w:r w:rsidRPr="00A55626">
        <w:rPr>
          <w:rStyle w:val="StyleUnderline"/>
        </w:rPr>
        <w:t>China is not alone in feeling a backlash in the region</w:t>
      </w:r>
      <w:r w:rsidRPr="00A55626">
        <w:rPr>
          <w:sz w:val="14"/>
        </w:rPr>
        <w:t>. In South Korea, for instance, a decade of conservative rule came to a crashing end with the impeachment of President Park Geun-hye on corruption charges, a hastily organized election, and the victory of progressive Moon Jae-in. The new South Korean leader is no firebrand, so don’t expect a dramatic break with Washington. South Korea has been subservient to the United States for too long to risk that any time soon. Moon has, however, promised to take another look at the missile defense system -- the Terminal High Altitude Area Defense (THAAD) -- that the United States worked so hard to deploy in South Korea before he took office. The new president also wants to mend fences with China, the country’s largest trading partner, and revive a more cooperative relationship with North Korea as well. Meanwhile, in Japan, opposition from politicians, activists, and ordinary citizens in Okinawa has blocked a plan hammered out in Tokyo and Washington to close an old U.S. military base in the city of Futenma, only to build a replacement elsewhere on the island. Okinawa is where America houses a good deal of its Pacific firepower. The refusal of Okinawan inhabitants to support the construction of the new base has not only scrambled the Pacific plans of both Barack Obama and Hillary Clinton but given new legitimacy to the idea of withdrawing U.S. forces from Japan and South Korea to a secondary tier of islands like Guam. The growing willingness of Asian countries to put their own interests above those of their putative patrons has also made it more difficult for the region to find common ground. “Asia is not remotely cohesive,” writes Jessica Mathews of the Carnegie Endowment for International Peace. “</w:t>
      </w:r>
      <w:r w:rsidRPr="00A55626">
        <w:rPr>
          <w:rStyle w:val="StyleUnderline"/>
        </w:rPr>
        <w:t>There is no ‘East’ comparable to the ‘West</w:t>
      </w:r>
      <w:r w:rsidRPr="00A55626">
        <w:rPr>
          <w:sz w:val="14"/>
        </w:rPr>
        <w:t xml:space="preserve">.’ </w:t>
      </w:r>
      <w:r w:rsidRPr="00A55626">
        <w:rPr>
          <w:rStyle w:val="StyleUnderline"/>
        </w:rPr>
        <w:t xml:space="preserve">Though the region is integrating economically, it is riven by active conflicts, bitter historical memories, and deep cultural divisions.” </w:t>
      </w:r>
      <w:r w:rsidRPr="00A55626">
        <w:rPr>
          <w:sz w:val="14"/>
        </w:rPr>
        <w:t xml:space="preserve">Past as Prologue? </w:t>
      </w:r>
      <w:r w:rsidRPr="00A55626">
        <w:rPr>
          <w:rStyle w:val="StyleUnderline"/>
        </w:rPr>
        <w:t>If liberal internationalism no longer appeals to U.S. allies in Asia</w:t>
      </w:r>
      <w:r w:rsidRPr="00A55626">
        <w:rPr>
          <w:sz w:val="14"/>
        </w:rPr>
        <w:t xml:space="preserve"> -- or, indeed, to the new leadership in Washington -- </w:t>
      </w:r>
      <w:r w:rsidRPr="00A55626">
        <w:rPr>
          <w:rStyle w:val="StyleUnderline"/>
        </w:rPr>
        <w:t>it might be easy enough to assume that the future will be a replay of the past</w:t>
      </w:r>
      <w:r w:rsidRPr="00A55626">
        <w:rPr>
          <w:sz w:val="14"/>
        </w:rPr>
        <w:t xml:space="preserve">: the return to a Sinocentric universe that prevailed for 1,000 years or more in the region. Instead of local satraps loaded with gifts visiting an emperor in Beijing, the leaders of Cambodia, Laos, Myanmar, and the Philippines will build dams and ports and pipelines with Chinese money and then repatriate much of </w:t>
      </w:r>
      <w:r w:rsidRPr="00A55626">
        <w:rPr>
          <w:sz w:val="14"/>
        </w:rPr>
        <w:lastRenderedPageBreak/>
        <w:t xml:space="preserve">the proceeds to that country. As it happens, though, the intensification of nationalism in Asia has greatly complicated this picture and may leave leaders like Duterte playing Beijing off against Washington, or striking out on their own, or perhaps seeking help from India -- or even Saudi Arabia, which has made a bid for greater influence among Muslim-majority countries like Indonesia and Malaysia. </w:t>
      </w:r>
      <w:r w:rsidRPr="00A55626">
        <w:rPr>
          <w:rStyle w:val="StyleUnderline"/>
        </w:rPr>
        <w:t>If the rise of China has caused much anxiety in the West, so has the possibility that no country will become dominant in Asia in the wake of U.S. decline and that a new kind of chaos will descend on the region</w:t>
      </w:r>
      <w:r w:rsidRPr="00A55626">
        <w:rPr>
          <w:sz w:val="14"/>
        </w:rPr>
        <w:t xml:space="preserve">. “The idea of a multipolar world, without dominant powers and guided solely by the rule of law, is theoretically attractive,“ Financial Times journalist Gideon Rachman writes in his recent book Easternization. But he adds, “I fear that just such </w:t>
      </w:r>
      <w:r w:rsidRPr="00A55626">
        <w:rPr>
          <w:rStyle w:val="StyleUnderline"/>
        </w:rPr>
        <w:t>a multipolar world is already emerging and proving to be unstable and dangerous: the ‘rules’ are very hard to enforce without a dominant power in the background</w:t>
      </w:r>
      <w:r w:rsidRPr="00A55626">
        <w:rPr>
          <w:sz w:val="14"/>
        </w:rPr>
        <w:t xml:space="preserve">.” For years, </w:t>
      </w:r>
      <w:r w:rsidRPr="00A55626">
        <w:rPr>
          <w:rStyle w:val="StyleUnderline"/>
        </w:rPr>
        <w:t>Asia has contemplated an alternative to both Chinese and American hegemony.</w:t>
      </w:r>
      <w:r w:rsidRPr="00A55626">
        <w:rPr>
          <w:sz w:val="14"/>
        </w:rPr>
        <w:t xml:space="preserve"> Following the example of the European Union, politicians and scholars have imagined a future of economic and political integration. But the Association of Southeast Asian Nations, the Shanghai Cooperation Organization, and similar efforts continue to fall far short of the EU ideal (which itself looks increasingly shaky and fragmented). In other words, </w:t>
      </w:r>
      <w:r w:rsidRPr="00A55626">
        <w:rPr>
          <w:rStyle w:val="StyleUnderline"/>
        </w:rPr>
        <w:t>despite all those dreams of Asia’s glittering future, it’s unlikely to resemble the peaceful prosperity of Europe, nor is it likely to see a continuation of U.S. hegemony or a repeat of the China-centered system of centuries past.</w:t>
      </w:r>
      <w:r w:rsidRPr="00A55626">
        <w:rPr>
          <w:sz w:val="14"/>
        </w:rPr>
        <w:t xml:space="preserve"> It’s likely, however, to involve population decline, economic contraction, heightened nationalism, and rising waters -- a future, in short, filled with troubles and dangers of every sort. Although </w:t>
      </w:r>
      <w:r w:rsidRPr="00A55626">
        <w:rPr>
          <w:rStyle w:val="StyleUnderline"/>
        </w:rPr>
        <w:t>Washington still commands considerable power in the region</w:t>
      </w:r>
      <w:r w:rsidRPr="00A55626">
        <w:rPr>
          <w:sz w:val="14"/>
        </w:rPr>
        <w:t xml:space="preserve">, it could stand back, Trump-like, and just watch everything unravel. Or, alongside Beijing, it could make a serious investment in a new organization of security and economic cooperation, in which the United States and China would be equal partners, the region could have its collective say, and the new nationalism would be deprived of its major raison d’être. </w:t>
      </w:r>
      <w:r w:rsidRPr="00A55626">
        <w:rPr>
          <w:rStyle w:val="StyleUnderline"/>
        </w:rPr>
        <w:t xml:space="preserve">Without such a supranational vision that could bring the region together around the twin threats of climate change and economic inequality, one thing is essentially guaranteed. </w:t>
      </w:r>
      <w:r w:rsidRPr="00A55626">
        <w:rPr>
          <w:sz w:val="14"/>
        </w:rPr>
        <w:t>The Asia to come won’t look shiny and new like some Hollywood movie. The future may not look like Asia at all, but more like Europe circa 1913, at the edge of conflict and cataclysm.</w:t>
      </w:r>
    </w:p>
    <w:p w14:paraId="0C39E164" w14:textId="77777777" w:rsidR="00C46985" w:rsidRDefault="00C46985" w:rsidP="00C46985">
      <w:pPr>
        <w:pStyle w:val="Heading4"/>
      </w:pPr>
      <w:r>
        <w:t xml:space="preserve">Their authors </w:t>
      </w:r>
      <w:r>
        <w:rPr>
          <w:u w:val="single"/>
        </w:rPr>
        <w:t>underestimate</w:t>
      </w:r>
      <w:r>
        <w:t xml:space="preserve"> Trump’s effect on the security apparatuses. He’ll erode </w:t>
      </w:r>
      <w:r>
        <w:rPr>
          <w:u w:val="single"/>
        </w:rPr>
        <w:t>every pillar</w:t>
      </w:r>
      <w:r>
        <w:t xml:space="preserve"> of hegemony. </w:t>
      </w:r>
    </w:p>
    <w:p w14:paraId="23887C17" w14:textId="77777777" w:rsidR="00C46985" w:rsidRPr="00A55626" w:rsidRDefault="00C46985" w:rsidP="00C46985">
      <w:r w:rsidRPr="00A55626">
        <w:rPr>
          <w:rStyle w:val="Style13ptBold"/>
        </w:rPr>
        <w:t>Winecoff ’16</w:t>
      </w:r>
      <w:r w:rsidRPr="00A55626">
        <w:t xml:space="preserve"> </w:t>
      </w:r>
      <w:r w:rsidRPr="00A55626">
        <w:rPr>
          <w:sz w:val="16"/>
          <w:szCs w:val="16"/>
        </w:rPr>
        <w:t xml:space="preserve">(Kindred; Assistant Professor of Political Science at Indiana University Bloomington; 12/3/16, Ducks of Minerva, “WPTPN: The Legitimacy of American Hegemony in the Age of Trump,” </w:t>
      </w:r>
      <w:hyperlink r:id="rId19" w:history="1">
        <w:r w:rsidRPr="00A55626">
          <w:rPr>
            <w:rStyle w:val="Hyperlink"/>
            <w:sz w:val="16"/>
            <w:szCs w:val="16"/>
          </w:rPr>
          <w:t>http://duckofminerva.com/2016/12/the-legitimacy-of-american-hegemony-in-the-age-of-trump.html</w:t>
        </w:r>
      </w:hyperlink>
      <w:r w:rsidRPr="00A55626">
        <w:rPr>
          <w:sz w:val="16"/>
          <w:szCs w:val="16"/>
        </w:rPr>
        <w:t>, DOA: 7/10/17)</w:t>
      </w:r>
    </w:p>
    <w:p w14:paraId="460D5220" w14:textId="77777777" w:rsidR="00C46985" w:rsidRDefault="00C46985" w:rsidP="00C46985">
      <w:pPr>
        <w:rPr>
          <w:sz w:val="16"/>
        </w:rPr>
      </w:pPr>
      <w:r w:rsidRPr="00A55626">
        <w:rPr>
          <w:rStyle w:val="StyleUnderline"/>
        </w:rPr>
        <w:t xml:space="preserve">What effect will a Donald Trump presidency have on </w:t>
      </w:r>
      <w:r w:rsidRPr="00A55626">
        <w:rPr>
          <w:rStyle w:val="Emphasis"/>
        </w:rPr>
        <w:t>American hegemonic legitimacy</w:t>
      </w:r>
      <w:r w:rsidRPr="00A55626">
        <w:rPr>
          <w:sz w:val="16"/>
        </w:rPr>
        <w:t xml:space="preserve">? My purpose here is not to wade into debates about whether U.S. hegemony is benign, here to stay, already gone, or more like an empire. My use of the term hegemony is only to acknowledge the role the U.S. has taken to build, maintain, and benefit from the post-World War II global order and how Trump’s foreign policy may impact America’s role in maintaining this system going forward. Already commentators are arguing that a Trump Presidency (coupled with the Brexit vote and a global surge in nationalism) spells the end of this system. So how might a Trump presidency undermine the legitimacy that underlies America’s hegemonic position and the post-World War II system of international institutions, embedded liberalism, and democracy? Legitimacy is rightful authority and is essential for the effectiveness of any political order whether domestic or international. </w:t>
      </w:r>
      <w:r w:rsidRPr="00A55626">
        <w:rPr>
          <w:rStyle w:val="StyleUnderline"/>
        </w:rPr>
        <w:t>Hegemonic legitimacy</w:t>
      </w:r>
      <w:r w:rsidRPr="00A55626">
        <w:rPr>
          <w:sz w:val="16"/>
        </w:rPr>
        <w:t xml:space="preserve"> then </w:t>
      </w:r>
      <w:r w:rsidRPr="00A55626">
        <w:rPr>
          <w:rStyle w:val="StyleUnderline"/>
        </w:rPr>
        <w:t>is the rightful authority accrued to the most powerful state in the international system. A hegemonic state cannot exercise effective leadership if its actions are viewed as illegitimate, and one might go so far as to say a powerful state cannot become a hegemonic state without legitimacy</w:t>
      </w:r>
      <w:r w:rsidRPr="00A55626">
        <w:rPr>
          <w:sz w:val="16"/>
        </w:rPr>
        <w:t xml:space="preserve">. A powerful state without legitimacy is just that – </w:t>
      </w:r>
      <w:r w:rsidRPr="00A55626">
        <w:rPr>
          <w:rStyle w:val="StyleUnderline"/>
        </w:rPr>
        <w:t>a powerful state, which may be able to influence political outcomes to a certain degree through coercion and the application of material power, but will never be able to order international politics because it lacks the legitimacy of consent from the follower states</w:t>
      </w:r>
      <w:r w:rsidRPr="00A55626">
        <w:rPr>
          <w:sz w:val="16"/>
        </w:rPr>
        <w:t xml:space="preserve">. In previous academic work, my coauthor David Rapkin and I argued that America’s hegemonic legitimacy is based on four factors: shared values, open accessible decision-making procedures, strategic restraint, and the provision of global public goods. Based on these four factors how might American legitimacy fare under a Trump Presidency? Before we can answer that question </w:t>
      </w:r>
      <w:r w:rsidRPr="00A55626">
        <w:rPr>
          <w:rStyle w:val="StyleUnderline"/>
        </w:rPr>
        <w:t>we need a rough idea of what a Trump foreign policy might look like</w:t>
      </w:r>
      <w:r w:rsidRPr="00A55626">
        <w:rPr>
          <w:sz w:val="16"/>
        </w:rPr>
        <w:t xml:space="preserve">. During the presidential campaign Donald Trump made many erratic and contradictory promises for what he would do when he was President. Despite the many contradictions of the Trump campaign, as the journalist Evan Osnos shows, </w:t>
      </w:r>
      <w:r w:rsidRPr="00A55626">
        <w:rPr>
          <w:rStyle w:val="StyleUnderline"/>
        </w:rPr>
        <w:t>he has been consistent on three main issues</w:t>
      </w:r>
      <w:r w:rsidRPr="00A55626">
        <w:rPr>
          <w:sz w:val="16"/>
        </w:rPr>
        <w:t xml:space="preserve">: </w:t>
      </w:r>
      <w:r w:rsidRPr="00A55626">
        <w:rPr>
          <w:rStyle w:val="StyleUnderline"/>
        </w:rPr>
        <w:t>One of them is</w:t>
      </w:r>
      <w:r w:rsidRPr="00A55626">
        <w:rPr>
          <w:sz w:val="16"/>
        </w:rPr>
        <w:t xml:space="preserve"> his belief that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is</w:t>
      </w:r>
      <w:r w:rsidRPr="00A55626">
        <w:rPr>
          <w:sz w:val="16"/>
        </w:rPr>
        <w:t xml:space="preserve"> fundamentally being </w:t>
      </w:r>
      <w:r w:rsidRPr="00A55626">
        <w:rPr>
          <w:rStyle w:val="StyleUnderline"/>
        </w:rPr>
        <w:t>damaged by immigration</w:t>
      </w:r>
      <w:r w:rsidRPr="00A55626">
        <w:rPr>
          <w:sz w:val="16"/>
        </w:rPr>
        <w:t xml:space="preserve">. Number </w:t>
      </w:r>
      <w:r w:rsidRPr="00A55626">
        <w:rPr>
          <w:rStyle w:val="StyleUnderline"/>
        </w:rPr>
        <w:t>two is</w:t>
      </w:r>
      <w:r w:rsidRPr="00A55626">
        <w:rPr>
          <w:sz w:val="16"/>
        </w:rPr>
        <w:t xml:space="preserve"> his belief that </w:t>
      </w:r>
      <w:r w:rsidRPr="00A55626">
        <w:rPr>
          <w:rStyle w:val="StyleUnderline"/>
        </w:rPr>
        <w:t>trade deals have done more damage to 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than they have helped</w:t>
      </w:r>
      <w:r w:rsidRPr="00A55626">
        <w:rPr>
          <w:sz w:val="16"/>
        </w:rPr>
        <w:t xml:space="preserve">. And number </w:t>
      </w:r>
      <w:r w:rsidRPr="00A55626">
        <w:rPr>
          <w:rStyle w:val="StyleUnderline"/>
        </w:rPr>
        <w:t>three is</w:t>
      </w:r>
      <w:r w:rsidRPr="00A55626">
        <w:rPr>
          <w:sz w:val="16"/>
        </w:rPr>
        <w:t xml:space="preserve"> his belief that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does too much for the world</w:t>
      </w:r>
      <w:r w:rsidRPr="00A55626">
        <w:rPr>
          <w:sz w:val="16"/>
        </w:rPr>
        <w:t>. As he said in 2015, ‘I want to take back everything that the United States has given the world’.Needless to say, this “</w:t>
      </w:r>
      <w:r w:rsidRPr="00A55626">
        <w:rPr>
          <w:rStyle w:val="StyleUnderline"/>
        </w:rPr>
        <w:t xml:space="preserve">America First” foreign policy represents a </w:t>
      </w:r>
      <w:r w:rsidRPr="00A55626">
        <w:rPr>
          <w:rStyle w:val="Emphasis"/>
        </w:rPr>
        <w:t xml:space="preserve">radical departure </w:t>
      </w:r>
      <w:r w:rsidRPr="00A55626">
        <w:rPr>
          <w:rStyle w:val="StyleUnderline"/>
        </w:rPr>
        <w:t>from the liberal internationalism</w:t>
      </w:r>
      <w:r w:rsidRPr="00A55626">
        <w:rPr>
          <w:sz w:val="16"/>
        </w:rPr>
        <w:t xml:space="preserve"> of Hillary Clinton and Barack Obama and even the Neo-</w:t>
      </w:r>
      <w:r w:rsidRPr="00A55626">
        <w:rPr>
          <w:sz w:val="16"/>
        </w:rPr>
        <w:lastRenderedPageBreak/>
        <w:t xml:space="preserve">conservatism of George W. Bush </w:t>
      </w:r>
      <w:r w:rsidRPr="00A55626">
        <w:rPr>
          <w:rStyle w:val="StyleUnderline"/>
        </w:rPr>
        <w:t xml:space="preserve">in each of the four areas that </w:t>
      </w:r>
      <w:r w:rsidRPr="00A55626">
        <w:rPr>
          <w:rStyle w:val="Emphasis"/>
        </w:rPr>
        <w:t>undergird US hegemonic legitimacy</w:t>
      </w:r>
      <w:r w:rsidRPr="00A55626">
        <w:rPr>
          <w:rStyle w:val="StyleUnderline"/>
        </w:rPr>
        <w:t xml:space="preserve">. </w:t>
      </w:r>
      <w:r w:rsidRPr="00A55626">
        <w:rPr>
          <w:rStyle w:val="Emphasis"/>
        </w:rPr>
        <w:t>Shared Values</w:t>
      </w:r>
      <w:r w:rsidRPr="00A55626">
        <w:rPr>
          <w:sz w:val="16"/>
        </w:rPr>
        <w:t>: As Michael Barnett points out, “</w:t>
      </w:r>
      <w:r w:rsidRPr="00A55626">
        <w:rPr>
          <w:rStyle w:val="StyleUnderline"/>
        </w:rPr>
        <w:t>Trump’s vision of America in the world is all power and no purpose</w:t>
      </w:r>
      <w:r w:rsidRPr="00A55626">
        <w:rPr>
          <w:sz w:val="16"/>
        </w:rPr>
        <w:t xml:space="preserve">.” </w:t>
      </w:r>
      <w:r w:rsidRPr="00A55626">
        <w:rPr>
          <w:rStyle w:val="StyleUnderline"/>
        </w:rPr>
        <w:t xml:space="preserve">His foreign policy does not even make a rhetorical gesture to support for </w:t>
      </w:r>
      <w:r w:rsidRPr="00A55626">
        <w:rPr>
          <w:rStyle w:val="Emphasis"/>
        </w:rPr>
        <w:t>human rights, democracy, the rule of law, or support for global economic prosperity</w:t>
      </w:r>
      <w:r w:rsidRPr="00A55626">
        <w:rPr>
          <w:sz w:val="16"/>
        </w:rPr>
        <w:t xml:space="preserve">. In fact </w:t>
      </w:r>
      <w:r w:rsidRPr="00A55626">
        <w:rPr>
          <w:rStyle w:val="StyleUnderline"/>
        </w:rPr>
        <w:t>he</w:t>
      </w:r>
      <w:r w:rsidRPr="00A55626">
        <w:rPr>
          <w:sz w:val="16"/>
        </w:rPr>
        <w:t xml:space="preserve"> has </w:t>
      </w:r>
      <w:r w:rsidRPr="00A55626">
        <w:rPr>
          <w:rStyle w:val="StyleUnderline"/>
        </w:rPr>
        <w:t>explicitly endorsed and advocated for extreme violations of human rights and has open disdain for international humanitarian law not to mention what impact the American economic nationalism advocated for by Trump will have on the rest of the world</w:t>
      </w:r>
      <w:r w:rsidRPr="00A55626">
        <w:rPr>
          <w:sz w:val="16"/>
        </w:rPr>
        <w:t xml:space="preserve">. None of this is to say that U.S. foreign policy has always been conducted with support for democracy, human rights, and global economic prosperity at the forefront. The U.S. is certainly guilty of violating many of these values over the past decades but </w:t>
      </w:r>
      <w:r w:rsidRPr="00A55626">
        <w:rPr>
          <w:rStyle w:val="StyleUnderline"/>
        </w:rPr>
        <w:t>the U.S. has also made a rhetorical commitment to these values a part of its foreign policy along with actual support for these values in the context of supporting its own national security and domestic economic prosperity.</w:t>
      </w:r>
      <w:r w:rsidRPr="00A55626">
        <w:rPr>
          <w:sz w:val="16"/>
        </w:rPr>
        <w:t xml:space="preserve"> </w:t>
      </w:r>
      <w:r w:rsidRPr="00A55626">
        <w:rPr>
          <w:rStyle w:val="StyleUnderline"/>
        </w:rPr>
        <w:t xml:space="preserve">What is </w:t>
      </w:r>
      <w:r w:rsidRPr="00A55626">
        <w:rPr>
          <w:rStyle w:val="Emphasis"/>
        </w:rPr>
        <w:t>unprecedented</w:t>
      </w:r>
      <w:r w:rsidRPr="00A55626">
        <w:rPr>
          <w:rStyle w:val="StyleUnderline"/>
        </w:rPr>
        <w:t xml:space="preserve"> is the </w:t>
      </w:r>
      <w:r w:rsidRPr="00A55626">
        <w:rPr>
          <w:rStyle w:val="Emphasis"/>
        </w:rPr>
        <w:t>open disdain</w:t>
      </w:r>
      <w:r w:rsidRPr="00A55626">
        <w:rPr>
          <w:rStyle w:val="StyleUnderline"/>
        </w:rPr>
        <w:t xml:space="preserve"> by Trump for many of the </w:t>
      </w:r>
      <w:r w:rsidRPr="00A55626">
        <w:rPr>
          <w:rStyle w:val="Emphasis"/>
        </w:rPr>
        <w:t>values that underlie the current system</w:t>
      </w:r>
      <w:r w:rsidRPr="00A55626">
        <w:rPr>
          <w:rStyle w:val="StyleUnderline"/>
        </w:rPr>
        <w:t xml:space="preserve"> and his desire to radically alter them. </w:t>
      </w:r>
      <w:r w:rsidRPr="00A55626">
        <w:rPr>
          <w:sz w:val="16"/>
        </w:rPr>
        <w:t xml:space="preserve">Open accessible </w:t>
      </w:r>
      <w:r w:rsidRPr="00A55626">
        <w:rPr>
          <w:rStyle w:val="Emphasis"/>
        </w:rPr>
        <w:t>decision-making procedures</w:t>
      </w:r>
      <w:r w:rsidRPr="00A55626">
        <w:rPr>
          <w:sz w:val="16"/>
        </w:rPr>
        <w:t xml:space="preserve">: Robert Tucker and David Hendrickson argue that </w:t>
      </w:r>
      <w:r w:rsidRPr="00A55626">
        <w:rPr>
          <w:rStyle w:val="StyleUnderline"/>
        </w:rPr>
        <w:t>one of the pillars of American legitimacy in the post-World War II international order was/is its commitment consensual modes of decision-making</w:t>
      </w:r>
      <w:r w:rsidRPr="00A55626">
        <w:rPr>
          <w:sz w:val="16"/>
        </w:rPr>
        <w:t xml:space="preserve">. </w:t>
      </w:r>
      <w:r w:rsidRPr="00A55626">
        <w:rPr>
          <w:rStyle w:val="StyleUnderline"/>
        </w:rPr>
        <w:t>This was reflected in the decision-making structures of international institutions such as the UN and World Bank</w:t>
      </w:r>
      <w:r w:rsidRPr="00A55626">
        <w:rPr>
          <w:sz w:val="16"/>
        </w:rPr>
        <w:t xml:space="preserve">. Of course the U.S. still has decision-making advantages in these institutions and others but their overall structure allows for meaningful input from participating countries. </w:t>
      </w:r>
      <w:r w:rsidRPr="00A55626">
        <w:rPr>
          <w:rStyle w:val="StyleUnderline"/>
        </w:rPr>
        <w:t>Diplomacy is another key factor in allowing allies access to decision-making procedures and providing a mechanism to let them know their concerns are being heard.</w:t>
      </w:r>
      <w:r w:rsidRPr="00A55626">
        <w:rPr>
          <w:sz w:val="16"/>
        </w:rPr>
        <w:t xml:space="preserve"> </w:t>
      </w:r>
      <w:r w:rsidRPr="00A55626">
        <w:rPr>
          <w:rStyle w:val="StyleUnderline"/>
        </w:rPr>
        <w:t xml:space="preserve">Trump’s general “America first” approach to U.S. foreign policy indicates that he will have </w:t>
      </w:r>
      <w:r w:rsidRPr="00A55626">
        <w:rPr>
          <w:rStyle w:val="Emphasis"/>
        </w:rPr>
        <w:t>little time for maintaining a commitment to international institutions</w:t>
      </w:r>
      <w:r w:rsidRPr="00A55626">
        <w:rPr>
          <w:rStyle w:val="StyleUnderline"/>
        </w:rPr>
        <w:t xml:space="preserve"> and will probably be </w:t>
      </w:r>
      <w:r w:rsidRPr="00A55626">
        <w:rPr>
          <w:rStyle w:val="Emphasis"/>
        </w:rPr>
        <w:t>openly hostile</w:t>
      </w:r>
      <w:r w:rsidRPr="00A55626">
        <w:rPr>
          <w:rStyle w:val="StyleUnderline"/>
        </w:rPr>
        <w:t xml:space="preserve"> to institutions such as the WTO.</w:t>
      </w:r>
      <w:r w:rsidRPr="00A55626">
        <w:rPr>
          <w:sz w:val="16"/>
        </w:rPr>
        <w:t xml:space="preserve"> Trump’s appointment of South Carolina Governor Nikki Haley as U.S. Ambassador to the U.N. indicates some willingness to work with the institution but the fact that the Secretary of State appointment has been so fraught does not bode well for traditional </w:t>
      </w:r>
      <w:r w:rsidRPr="00A55626">
        <w:rPr>
          <w:rStyle w:val="StyleUnderline"/>
        </w:rPr>
        <w:t>American diplomacy</w:t>
      </w:r>
      <w:r w:rsidRPr="00A55626">
        <w:rPr>
          <w:sz w:val="16"/>
        </w:rPr>
        <w:t xml:space="preserve">. This, as Elizabeth Saunders and James Lebovic remind us, is not “splashy” and therefore </w:t>
      </w:r>
      <w:r w:rsidRPr="00A55626">
        <w:rPr>
          <w:rStyle w:val="StyleUnderline"/>
        </w:rPr>
        <w:t xml:space="preserve">doesn’t seem to interest the President elect but it is </w:t>
      </w:r>
      <w:r w:rsidRPr="00A55626">
        <w:rPr>
          <w:rStyle w:val="Emphasis"/>
        </w:rPr>
        <w:t>vital for maintaining America’s legitimacy</w:t>
      </w:r>
      <w:r w:rsidRPr="00A55626">
        <w:rPr>
          <w:sz w:val="16"/>
        </w:rPr>
        <w:t xml:space="preserve">. The only international diplomacy Trump does seem interested in is that which will benefit him personally. </w:t>
      </w:r>
      <w:r w:rsidRPr="00A55626">
        <w:rPr>
          <w:rStyle w:val="Emphasis"/>
        </w:rPr>
        <w:t>Strategic Restraint</w:t>
      </w:r>
      <w:r w:rsidRPr="00A55626">
        <w:rPr>
          <w:sz w:val="16"/>
        </w:rPr>
        <w:t xml:space="preserve">: The concept of strategic restraint is most closely related with John Ikenberry’s argument that the U.S. bound itself to international institutions post-World War II in order to limit some of its own autonomy as a means of inducing follower states to join the order without fear of being dominated. At its most basic level, </w:t>
      </w:r>
      <w:r w:rsidRPr="00A55626">
        <w:rPr>
          <w:rStyle w:val="Emphasis"/>
        </w:rPr>
        <w:t>strategic restraint</w:t>
      </w:r>
      <w:r w:rsidRPr="00A55626">
        <w:rPr>
          <w:rStyle w:val="StyleUnderline"/>
        </w:rPr>
        <w:t xml:space="preserve"> requires adhering to international law and maintaining treaty obligations</w:t>
      </w:r>
      <w:r w:rsidRPr="00A55626">
        <w:rPr>
          <w:sz w:val="16"/>
        </w:rPr>
        <w:t xml:space="preserve">. As part of his first 100 day plan, President-elect </w:t>
      </w:r>
      <w:r w:rsidRPr="00A55626">
        <w:rPr>
          <w:rStyle w:val="StyleUnderline"/>
        </w:rPr>
        <w:t>Trump promises to</w:t>
      </w:r>
      <w:r w:rsidRPr="00A55626">
        <w:rPr>
          <w:sz w:val="16"/>
        </w:rPr>
        <w:t xml:space="preserve"> re-negotiate or </w:t>
      </w:r>
      <w:r w:rsidRPr="00A55626">
        <w:rPr>
          <w:rStyle w:val="StyleUnderline"/>
        </w:rPr>
        <w:t>withdraw from NAFTA and</w:t>
      </w:r>
      <w:r w:rsidRPr="00A55626">
        <w:rPr>
          <w:sz w:val="16"/>
        </w:rPr>
        <w:t xml:space="preserve"> effectively withdraw American support for </w:t>
      </w:r>
      <w:r w:rsidRPr="00A55626">
        <w:rPr>
          <w:rStyle w:val="StyleUnderline"/>
        </w:rPr>
        <w:t>the Paris Climate Accord.</w:t>
      </w:r>
      <w:r w:rsidRPr="00A55626">
        <w:rPr>
          <w:sz w:val="16"/>
        </w:rPr>
        <w:t xml:space="preserve"> Of course, Trump </w:t>
      </w:r>
      <w:r w:rsidRPr="00A55626">
        <w:rPr>
          <w:rStyle w:val="StyleUnderline"/>
        </w:rPr>
        <w:t>also made provocative statements throughout the campaign questioning the importance of NATO and America’s commitment to it although there are now some signs that Trump may be softening his opposition</w:t>
      </w:r>
      <w:r w:rsidRPr="00A55626">
        <w:rPr>
          <w:sz w:val="16"/>
        </w:rPr>
        <w:t xml:space="preserve">. Overall, </w:t>
      </w:r>
      <w:r w:rsidRPr="00A55626">
        <w:rPr>
          <w:rStyle w:val="StyleUnderline"/>
        </w:rPr>
        <w:t xml:space="preserve">Trump has expressed </w:t>
      </w:r>
      <w:r w:rsidRPr="00A55626">
        <w:rPr>
          <w:rStyle w:val="Emphasis"/>
        </w:rPr>
        <w:t>disdain for international law</w:t>
      </w:r>
      <w:r w:rsidRPr="00A55626">
        <w:rPr>
          <w:rStyle w:val="StyleUnderline"/>
        </w:rPr>
        <w:t xml:space="preserve"> especially in terms of trade agreements and has spoken widely about </w:t>
      </w:r>
      <w:r w:rsidRPr="00A55626">
        <w:rPr>
          <w:rStyle w:val="Emphasis"/>
        </w:rPr>
        <w:t>abandoning many American treaty commitments</w:t>
      </w:r>
      <w:r w:rsidRPr="00A55626">
        <w:rPr>
          <w:rStyle w:val="StyleUnderline"/>
        </w:rPr>
        <w:t xml:space="preserve">. </w:t>
      </w:r>
      <w:r w:rsidRPr="00A55626">
        <w:rPr>
          <w:rStyle w:val="Emphasis"/>
        </w:rPr>
        <w:t>Providing Global Public Goods</w:t>
      </w:r>
      <w:r w:rsidRPr="00A55626">
        <w:rPr>
          <w:sz w:val="16"/>
        </w:rPr>
        <w:t xml:space="preserve">: Joseph Nye argues that the U.S. should provide global public goods because not only does the U.S. reap benefits from such goods but also that they “legitimize our power in the eyes of others.” Global public goods produced by a hegemonic state can be both diffused- such as promoting peace and stability and more concrete and specific- such as effective military engagement or serving as an engine for global economic prosperity. It can be argued as to how effective the U.S. is currently in providing global public goods, but </w:t>
      </w:r>
      <w:r w:rsidRPr="00A55626">
        <w:rPr>
          <w:rStyle w:val="StyleUnderline"/>
        </w:rPr>
        <w:t xml:space="preserve">Trumps position that the U.S. “does too much for the world” indicates a greater retrenchment for the U.S. in the future and much less of a willingness to even attempt providing global public goods. </w:t>
      </w:r>
      <w:r w:rsidRPr="00A55626">
        <w:rPr>
          <w:sz w:val="16"/>
        </w:rPr>
        <w:t>Trump’s “</w:t>
      </w:r>
      <w:r w:rsidRPr="00A55626">
        <w:rPr>
          <w:rStyle w:val="StyleUnderline"/>
        </w:rPr>
        <w:t>America first</w:t>
      </w:r>
      <w:r w:rsidRPr="00A55626">
        <w:rPr>
          <w:sz w:val="16"/>
        </w:rPr>
        <w:t xml:space="preserve">” foreign policy </w:t>
      </w:r>
      <w:r w:rsidRPr="00A55626">
        <w:rPr>
          <w:rStyle w:val="Emphasis"/>
        </w:rPr>
        <w:t>does not bode well for American hegemonic legitimacy</w:t>
      </w:r>
      <w:r w:rsidRPr="00A55626">
        <w:rPr>
          <w:sz w:val="16"/>
        </w:rPr>
        <w:t xml:space="preserve">. Assuming he is able to accomplish what he proposes, </w:t>
      </w:r>
      <w:r w:rsidRPr="00A55626">
        <w:rPr>
          <w:rStyle w:val="StyleUnderline"/>
        </w:rPr>
        <w:t xml:space="preserve">a Trump Presidency would likely spell a </w:t>
      </w:r>
      <w:r w:rsidRPr="00A55626">
        <w:rPr>
          <w:rStyle w:val="Emphasis"/>
        </w:rPr>
        <w:t>significant reduction</w:t>
      </w:r>
      <w:r w:rsidRPr="00A55626">
        <w:rPr>
          <w:rStyle w:val="StyleUnderline"/>
        </w:rPr>
        <w:t xml:space="preserve"> in U.S. engagement with the world coupled with </w:t>
      </w:r>
      <w:r w:rsidRPr="00A55626">
        <w:rPr>
          <w:rStyle w:val="Emphasis"/>
        </w:rPr>
        <w:t>flagrant violations</w:t>
      </w:r>
      <w:r w:rsidRPr="00A55626">
        <w:rPr>
          <w:rStyle w:val="StyleUnderline"/>
        </w:rPr>
        <w:t xml:space="preserve"> of international law and its treaty obligation when it does engage</w:t>
      </w:r>
      <w:r w:rsidRPr="00A55626">
        <w:rPr>
          <w:sz w:val="16"/>
        </w:rPr>
        <w:t xml:space="preserve">. </w:t>
      </w:r>
      <w:r w:rsidRPr="00A55626">
        <w:rPr>
          <w:rStyle w:val="StyleUnderline"/>
        </w:rPr>
        <w:t xml:space="preserve">Declining American legitimacy will make it more difficult for the U.S. to achieve its foreign policy goals </w:t>
      </w:r>
      <w:r w:rsidRPr="00A55626">
        <w:rPr>
          <w:sz w:val="16"/>
        </w:rPr>
        <w:t xml:space="preserve">as </w:t>
      </w:r>
      <w:r w:rsidRPr="00A55626">
        <w:rPr>
          <w:rStyle w:val="StyleUnderline"/>
        </w:rPr>
        <w:t xml:space="preserve">states will be </w:t>
      </w:r>
      <w:r w:rsidRPr="00A55626">
        <w:rPr>
          <w:rStyle w:val="Emphasis"/>
        </w:rPr>
        <w:t>less accommodating</w:t>
      </w:r>
      <w:r w:rsidRPr="00A55626">
        <w:rPr>
          <w:sz w:val="16"/>
        </w:rPr>
        <w:t xml:space="preserve"> and less likely to support U.S. actions </w:t>
      </w:r>
      <w:r w:rsidRPr="00A55626">
        <w:rPr>
          <w:rStyle w:val="StyleUnderline"/>
        </w:rPr>
        <w:t>if they view these actions as coming from an unrestrained superpower</w:t>
      </w:r>
      <w:r w:rsidRPr="00A55626">
        <w:rPr>
          <w:sz w:val="16"/>
        </w:rPr>
        <w:t xml:space="preserve"> </w:t>
      </w:r>
      <w:r w:rsidRPr="00A55626">
        <w:rPr>
          <w:sz w:val="16"/>
        </w:rPr>
        <w:lastRenderedPageBreak/>
        <w:t xml:space="preserve">rather than a legitimate political actor that takes their interests (at least to a certain degree) into consideration when taking action. This post is not meant as a blind defense of the status quo as there are many inadequacies with the current international order </w:t>
      </w:r>
      <w:r w:rsidRPr="00A55626">
        <w:rPr>
          <w:rStyle w:val="StyleUnderline"/>
        </w:rPr>
        <w:t>and there are many possible reforms that can and should be made to make it more fair and equitable.</w:t>
      </w:r>
      <w:r w:rsidRPr="00A55626">
        <w:rPr>
          <w:sz w:val="16"/>
        </w:rPr>
        <w:t xml:space="preserve"> However, nothing Donald Trump offers in the way of temperament, leadership, ideology, or policy portends any positive reform of the system but rather an unraveling which opens up the possibility for a much more dangerous world.</w:t>
      </w:r>
    </w:p>
    <w:p w14:paraId="08147251" w14:textId="77777777" w:rsidR="00C1170A" w:rsidRDefault="00C1170A" w:rsidP="00C1170A">
      <w:pPr>
        <w:pStyle w:val="Heading4"/>
      </w:pPr>
      <w:r>
        <w:t xml:space="preserve">More warrants – </w:t>
      </w:r>
    </w:p>
    <w:p w14:paraId="137234FE" w14:textId="77777777" w:rsidR="00C1170A" w:rsidRDefault="00C1170A" w:rsidP="00C1170A">
      <w:pPr>
        <w:pStyle w:val="Heading4"/>
      </w:pPr>
      <w:r>
        <w:t xml:space="preserve">A) Shifting commitments. </w:t>
      </w:r>
    </w:p>
    <w:p w14:paraId="1F67A428" w14:textId="77777777" w:rsidR="00C1170A" w:rsidRPr="00A55626" w:rsidRDefault="00C1170A" w:rsidP="00C1170A">
      <w:r w:rsidRPr="00A55626">
        <w:rPr>
          <w:rStyle w:val="Style13ptBold"/>
        </w:rPr>
        <w:t>Popovic 17</w:t>
      </w:r>
      <w:r w:rsidRPr="00A55626">
        <w:t xml:space="preserve"> – Nikola Popovic is currently completing a Master in International Relations at the University of Sydney. Nikola completed a part of his Bachelors degree at the University of Geneva in Switzerland, where he undertook subjects on European Integration. He has previously written for the 'Sydney Globalist' on the EU's enlargement program., </w:t>
      </w:r>
      <w:hyperlink r:id="rId20" w:history="1">
        <w:r w:rsidRPr="00A55626">
          <w:rPr>
            <w:rStyle w:val="Hyperlink"/>
          </w:rPr>
          <w:t>https://intpolicydigest.org/2017/01/22/trump-multipolar-moment/</w:t>
        </w:r>
      </w:hyperlink>
      <w:r w:rsidRPr="00A55626">
        <w:t xml:space="preserve">, </w:t>
      </w:r>
      <w:hyperlink r:id="rId21" w:history="1">
        <w:r w:rsidRPr="00A55626">
          <w:rPr>
            <w:rStyle w:val="Hyperlink"/>
          </w:rPr>
          <w:t>https://intpolicydigest.org/2017/01/22/trump-multipolar-moment/</w:t>
        </w:r>
      </w:hyperlink>
      <w:r w:rsidRPr="00A55626">
        <w:t>, 22 JAN 2017</w:t>
      </w:r>
    </w:p>
    <w:p w14:paraId="661148A1" w14:textId="77777777" w:rsidR="00C1170A" w:rsidRPr="00A55626" w:rsidRDefault="00C1170A" w:rsidP="00C1170A">
      <w:pPr>
        <w:rPr>
          <w:sz w:val="16"/>
        </w:rPr>
      </w:pPr>
      <w:r w:rsidRPr="00A55626">
        <w:rPr>
          <w:b/>
          <w:u w:val="single"/>
        </w:rPr>
        <w:t>The policy proposals of President Donald Trump illuminate signs of an emerging multipolar structure</w:t>
      </w:r>
      <w:r w:rsidRPr="00A55626">
        <w:rPr>
          <w:sz w:val="16"/>
        </w:rPr>
        <w:t xml:space="preserve">. In particular, Trump’s remarks about Putin have created the impression that US-Russia relations can be friendlier, downplaying the view that US unipolarity is long lasting. While critics of multipolarity – an international system of a number of powerful countries – argue that this form of power distribution was devastating because of the two World Wars, there is a need to move beyond simplistic assessments. After all, European superpowers experienced long periods of peace between 1815 and 1853, as well as in the period between 1871 and 1914. Rather than degrading Putin – recognized for stalling democratic progress in Russia – </w:t>
      </w:r>
      <w:r w:rsidRPr="00A55626">
        <w:rPr>
          <w:b/>
          <w:u w:val="single"/>
        </w:rPr>
        <w:t>Trump has revealed that he intends to strengthen the US-Russia bilateral relationship. This provides countries, particularly the BRICS countries, with an opportunity to restructure international relations</w:t>
      </w:r>
      <w:r w:rsidRPr="00A55626">
        <w:rPr>
          <w:sz w:val="16"/>
        </w:rPr>
        <w:t xml:space="preserve">. Is the US unipolar world really coming to a close? Does Trump’s election mark a real shift towards a multipolar world? The collapse of the Soviet Union during the 1990s gave way to US hegemonic dominance. Charles Krauthammer championed the idea that the US had the “military, diplomatic, political and economic assets” to be the most effective political operator on the international stage. The unipolar moment was manifested as the US displayed military prowess in Iraq and Afghanistan. Former President George Bush who famously declared that ‘you’re either with us, or against us’ underlined US self-confirmation of unipolarity. </w:t>
      </w:r>
      <w:r w:rsidRPr="00A55626">
        <w:rPr>
          <w:b/>
          <w:u w:val="single"/>
        </w:rPr>
        <w:t>However, diplomatic relations among the world superpowers appear to have taken a different course. Tom Switzer rightly emphasized that Russia should not be conceived as the “bad guy” for upholding state interests. Russia merely wanted to protect its ‘dom’ – the state fortress – from NATO arrival to its door step through Ukraine. As well, Russia has sought to protect geopolitical interests in the Middle East by entering the Syrian war. The objective of every state – big or small – is to obtain and/or maintain state interests.</w:t>
      </w:r>
      <w:r w:rsidRPr="00A55626">
        <w:rPr>
          <w:sz w:val="16"/>
        </w:rPr>
        <w:t xml:space="preserve"> </w:t>
      </w:r>
      <w:r w:rsidRPr="00A55626">
        <w:rPr>
          <w:b/>
          <w:u w:val="single"/>
        </w:rPr>
        <w:t>Trump’s mindset is also geared towards fulfilling America’s interests in a world of emerging realities. By building a closer relationship with Russia the U.S. can anchor its own state interests through negotiation</w:t>
      </w:r>
      <w:r w:rsidRPr="00A55626">
        <w:rPr>
          <w:sz w:val="16"/>
        </w:rPr>
        <w:t xml:space="preserve">. Indeed, former Exxon Mobile CEO Tillerson was strongly critical of Russia at the Secretary of State confirmation which distanced him from Trump. But Tillerson’s negative commentary of Russia should be weighed against other remarks made at the confirmation hearing. </w:t>
      </w:r>
      <w:r w:rsidRPr="00A55626">
        <w:rPr>
          <w:b/>
          <w:u w:val="single"/>
        </w:rPr>
        <w:t>Tillerson also stated that there was a need “to define a different relationship” and that “We [US] need to move Russia being an adversary always to a partner.</w:t>
      </w:r>
      <w:r w:rsidRPr="00A55626">
        <w:rPr>
          <w:sz w:val="16"/>
        </w:rPr>
        <w:t xml:space="preserve">” The point should also be made that Tillerson remained reluctant in showing full support for U.S. sanctions against Russia. He made the case that a lack of support was ascertained from other countries to inflict sanctions against Russia. In any case, the political climate has changed as a result of Trump’s positive rhetoric towards Russia during the U.S. presidential campaign. </w:t>
      </w:r>
      <w:r w:rsidRPr="00A55626">
        <w:rPr>
          <w:b/>
          <w:u w:val="single"/>
        </w:rPr>
        <w:t>Russia has invited the U.S. to the table in Astana, Kazakhstan</w:t>
      </w:r>
      <w:r w:rsidRPr="00A55626">
        <w:rPr>
          <w:sz w:val="16"/>
        </w:rPr>
        <w:t xml:space="preserve"> on the 23rd January </w:t>
      </w:r>
      <w:r w:rsidRPr="00A55626">
        <w:rPr>
          <w:b/>
          <w:u w:val="single"/>
        </w:rPr>
        <w:t xml:space="preserve">to resolve the Syrian crisis. Instead of either side gaining absolute control over the Syrian crisis, both actors are drawn closer together to find a more balanced </w:t>
      </w:r>
      <w:r w:rsidRPr="00A55626">
        <w:rPr>
          <w:sz w:val="16"/>
        </w:rPr>
        <w:t>solution. The West’s inability to remove Assad as well as Russia’s more successful attempts in overcoming Syria ISIS in parts of Syria has diminished the idea that the US is capable to be at the helm of international political decision-making. To some extent, Russia has drawn the boundary line that the US cannot cross anymore.</w:t>
      </w:r>
    </w:p>
    <w:p w14:paraId="401C27DF" w14:textId="77777777" w:rsidR="00C1170A" w:rsidRDefault="00C1170A" w:rsidP="00C1170A">
      <w:pPr>
        <w:pStyle w:val="Heading4"/>
      </w:pPr>
      <w:r>
        <w:lastRenderedPageBreak/>
        <w:t xml:space="preserve">B) Overstretch. </w:t>
      </w:r>
    </w:p>
    <w:p w14:paraId="1332789F" w14:textId="77777777" w:rsidR="00C1170A" w:rsidRPr="00A55626" w:rsidRDefault="00C1170A" w:rsidP="00C1170A">
      <w:pPr>
        <w:rPr>
          <w:rFonts w:eastAsia="Times New Roman"/>
          <w:sz w:val="20"/>
          <w:szCs w:val="20"/>
        </w:rPr>
      </w:pPr>
      <w:r w:rsidRPr="00A55626">
        <w:rPr>
          <w:rStyle w:val="Style13ptBold"/>
        </w:rPr>
        <w:t>Murray and Herrington 14</w:t>
      </w:r>
      <w:r w:rsidRPr="00A55626">
        <w:t xml:space="preserve"> – Robert Murray and Luke Herrington, Dr. Robert Murray is the Vice President @ Research at the Frontier Centre for Public Policy, an Adjunct Professor of Political Science at the University of Alberta, a Senior Fellow of Security and Defense Policy at the Atlantic Institute for Market Studies, and a Research Fellow at the University of Alberta’s European Union Centre of Excellence. Luke Herrington has an MA in Global and International Studies from the University of Kansas, 03/06/14, http://www.academia.edu/6316578/Russia_Ukraine_and_the_Testing_of_American_Hegemony, “Russia, Ukraine, and the testing of US Hegemony”</w:t>
      </w:r>
    </w:p>
    <w:p w14:paraId="124A20BD" w14:textId="77777777" w:rsidR="00C1170A" w:rsidRPr="00C1170A" w:rsidRDefault="00C1170A" w:rsidP="00C1170A">
      <w:pPr>
        <w:rPr>
          <w:sz w:val="16"/>
        </w:rPr>
      </w:pPr>
      <w:r w:rsidRPr="00A55626">
        <w:rPr>
          <w:u w:val="single"/>
        </w:rPr>
        <w:t xml:space="preserve">There is a third form of decline, however, unique to hegemonic actors like the United States. According to </w:t>
      </w:r>
      <w:hyperlink r:id="rId22" w:history="1">
        <w:r w:rsidRPr="00A55626">
          <w:rPr>
            <w:u w:val="single"/>
          </w:rPr>
          <w:t>hegemonic stability theory</w:t>
        </w:r>
      </w:hyperlink>
      <w:r w:rsidRPr="00A55626">
        <w:rPr>
          <w:u w:val="single"/>
        </w:rPr>
        <w:t xml:space="preserve"> (HST), </w:t>
      </w:r>
      <w:r w:rsidRPr="00A55626">
        <w:rPr>
          <w:b/>
          <w:u w:val="single"/>
        </w:rPr>
        <w:t>a world leader can only maintain the ability to ensure international stability for a limited time</w:t>
      </w:r>
      <w:r w:rsidRPr="00A55626">
        <w:rPr>
          <w:sz w:val="16"/>
        </w:rPr>
        <w:t xml:space="preserve"> (approximately 70 to 100 years). </w:t>
      </w:r>
      <w:r w:rsidRPr="00A55626">
        <w:rPr>
          <w:u w:val="single"/>
        </w:rPr>
        <w:t xml:space="preserve">At the end of that period, </w:t>
      </w:r>
      <w:r w:rsidRPr="00A55626">
        <w:rPr>
          <w:b/>
          <w:u w:val="single"/>
        </w:rPr>
        <w:t>the world leader experiences a process of hegemonic decline</w:t>
      </w:r>
      <w:r w:rsidRPr="00A55626">
        <w:rPr>
          <w:u w:val="single"/>
        </w:rPr>
        <w:t>.</w:t>
      </w:r>
      <w:r w:rsidRPr="00A55626">
        <w:rPr>
          <w:sz w:val="16"/>
        </w:rPr>
        <w:t xml:space="preserve"> Aspects of relative or absolute decline could easily accompany this process, but hegemonic decline is unique. Typically occurring in the leading state’s military and economic sectors, </w:t>
      </w:r>
      <w:r w:rsidRPr="00A55626">
        <w:rPr>
          <w:u w:val="single"/>
        </w:rPr>
        <w:t xml:space="preserve">hegemonic decline frequently results from what Yale historian </w:t>
      </w:r>
      <w:hyperlink r:id="rId23" w:tgtFrame="_blank" w:history="1">
        <w:r w:rsidRPr="00A55626">
          <w:rPr>
            <w:u w:val="single"/>
          </w:rPr>
          <w:t>Paul Kennedy</w:t>
        </w:r>
      </w:hyperlink>
      <w:r w:rsidRPr="00A55626">
        <w:rPr>
          <w:u w:val="single"/>
        </w:rPr>
        <w:t xml:space="preserve"> calls </w:t>
      </w:r>
      <w:r w:rsidRPr="00A55626">
        <w:rPr>
          <w:b/>
          <w:u w:val="single"/>
        </w:rPr>
        <w:t>“</w:t>
      </w:r>
      <w:hyperlink r:id="rId24" w:tgtFrame="_blank" w:history="1">
        <w:r w:rsidRPr="00A55626">
          <w:rPr>
            <w:b/>
            <w:u w:val="single"/>
          </w:rPr>
          <w:t>imperial overstretch</w:t>
        </w:r>
      </w:hyperlink>
      <w:r w:rsidRPr="00A55626">
        <w:rPr>
          <w:b/>
          <w:u w:val="single"/>
        </w:rPr>
        <w:t>,”</w:t>
      </w:r>
      <w:r w:rsidRPr="00A55626">
        <w:rPr>
          <w:u w:val="single"/>
        </w:rPr>
        <w:t xml:space="preserve"> and ultimately entails a retreat from global commitments.</w:t>
      </w:r>
      <w:r w:rsidRPr="00A55626">
        <w:rPr>
          <w:sz w:val="16"/>
        </w:rPr>
        <w:t xml:space="preserve"> US Hegemonic Decline With a proper understanding of decline in mind, </w:t>
      </w:r>
      <w:r w:rsidRPr="00A55626">
        <w:rPr>
          <w:u w:val="single"/>
        </w:rPr>
        <w:t>there is a compelling case to be made that the US may in fact be experiencing hegemonic decline.</w:t>
      </w:r>
      <w:r w:rsidRPr="00A55626">
        <w:rPr>
          <w:sz w:val="16"/>
        </w:rPr>
        <w:t xml:space="preserve"> </w:t>
      </w:r>
      <w:r w:rsidRPr="00A55626">
        <w:rPr>
          <w:u w:val="single"/>
        </w:rPr>
        <w:t xml:space="preserve">By withdrawing its troops from Iraq and Afghanistan, and waffling on Iran in 2009, Libya in 2011, and Syria in 2013, it’s hardly a wonder that many of the president’s critics perceive him as abdicating in the Middle East and Central Asia. If </w:t>
      </w:r>
      <w:r w:rsidRPr="00A55626">
        <w:rPr>
          <w:b/>
          <w:u w:val="single"/>
        </w:rPr>
        <w:t xml:space="preserve">American foreign policy really is in </w:t>
      </w:r>
      <w:hyperlink r:id="rId25" w:tgtFrame="_blank" w:history="1">
        <w:r w:rsidRPr="00A55626">
          <w:rPr>
            <w:b/>
            <w:u w:val="single"/>
          </w:rPr>
          <w:t>retreat</w:t>
        </w:r>
      </w:hyperlink>
      <w:r w:rsidRPr="00A55626">
        <w:rPr>
          <w:u w:val="single"/>
        </w:rPr>
        <w:t xml:space="preserve">, then declinist </w:t>
      </w:r>
      <w:hyperlink r:id="rId26" w:tgtFrame="_blank" w:history="1">
        <w:r w:rsidRPr="00A55626">
          <w:rPr>
            <w:u w:val="single"/>
          </w:rPr>
          <w:t>rhetoric</w:t>
        </w:r>
      </w:hyperlink>
      <w:r w:rsidRPr="00A55626">
        <w:rPr>
          <w:u w:val="single"/>
        </w:rPr>
        <w:t xml:space="preserve"> may be justified.</w:t>
      </w:r>
      <w:r w:rsidRPr="00A55626">
        <w:rPr>
          <w:sz w:val="16"/>
        </w:rPr>
        <w:t xml:space="preserve"> After all, </w:t>
      </w:r>
      <w:r w:rsidRPr="00A55626">
        <w:rPr>
          <w:b/>
          <w:u w:val="single"/>
        </w:rPr>
        <w:t>this pull back is characteristic of hegemonic decline</w:t>
      </w:r>
      <w:r w:rsidRPr="00A55626">
        <w:rPr>
          <w:u w:val="single"/>
        </w:rPr>
        <w:t>.</w:t>
      </w:r>
      <w:r w:rsidRPr="00A55626">
        <w:rPr>
          <w:sz w:val="16"/>
        </w:rPr>
        <w:t xml:space="preserve"> This might further explain why the Obama Administration has had difficulty acting in Syria or Ukraine. </w:t>
      </w:r>
      <w:r w:rsidRPr="00A55626">
        <w:rPr>
          <w:u w:val="single"/>
        </w:rPr>
        <w:t>An ailing hegemon—even in a unipolar system—simply cannot stand up to the great/emerging powers seeking to alter the balance of power in every situation.</w:t>
      </w:r>
      <w:r w:rsidRPr="00A55626">
        <w:rPr>
          <w:sz w:val="16"/>
        </w:rPr>
        <w:t xml:space="preserve"> Add to that the fact that </w:t>
      </w:r>
      <w:r w:rsidRPr="00A55626">
        <w:rPr>
          <w:b/>
          <w:u w:val="single"/>
        </w:rPr>
        <w:t>US resources in the region have been minimized as a result of the end of the wars in Iraq and Afghanistan</w:t>
      </w:r>
      <w:r w:rsidRPr="00A55626">
        <w:rPr>
          <w:u w:val="single"/>
        </w:rPr>
        <w:t>, and we can see why America’s strategic interests are limited</w:t>
      </w:r>
      <w:r w:rsidRPr="00A55626">
        <w:rPr>
          <w:sz w:val="16"/>
        </w:rPr>
        <w:t xml:space="preserve">. Of course, this is to say nothing of an alternative possibility. There is an equally compelling argument to be made that US grand strategy in the Middle East and Central Asia has always focused on promoting instability and sowing the seeds of discord. George Friedman, of the geopolitical forecasting firm </w:t>
      </w:r>
      <w:hyperlink r:id="rId27" w:tgtFrame="_blank" w:history="1">
        <w:r w:rsidRPr="00A55626">
          <w:rPr>
            <w:sz w:val="16"/>
          </w:rPr>
          <w:t>STRATFOR</w:t>
        </w:r>
      </w:hyperlink>
      <w:r w:rsidRPr="00A55626">
        <w:rPr>
          <w:sz w:val="16"/>
        </w:rPr>
        <w:t xml:space="preserve">, </w:t>
      </w:r>
      <w:hyperlink r:id="rId28" w:tgtFrame="_blank" w:history="1">
        <w:r w:rsidRPr="00A55626">
          <w:rPr>
            <w:sz w:val="16"/>
          </w:rPr>
          <w:t>suggests</w:t>
        </w:r>
      </w:hyperlink>
      <w:r w:rsidRPr="00A55626">
        <w:rPr>
          <w:sz w:val="16"/>
        </w:rPr>
        <w:t xml:space="preserve"> that the US will continue this strategy to prevent the rise of a regional hegemon, among other things. As such, the “failure” to act on Syria may have been a calculated decision meant to leave Assad’s regime in something of a state of chaos. From this perspective, the withdrawal of US troops from the region, and the “retreat” of American foreign policy may just be seen as a corrective to the previous onset of imperial overstretch </w:t>
      </w:r>
      <w:hyperlink r:id="rId29" w:tgtFrame="_blank" w:history="1">
        <w:r w:rsidRPr="00A55626">
          <w:rPr>
            <w:sz w:val="16"/>
          </w:rPr>
          <w:t>caused</w:t>
        </w:r>
      </w:hyperlink>
      <w:r w:rsidRPr="00A55626">
        <w:rPr>
          <w:sz w:val="16"/>
        </w:rPr>
        <w:t xml:space="preserve"> by the neo-Reaganite/neoconservative promoted wars in Iraq and Afghanistan. </w:t>
      </w:r>
      <w:r w:rsidRPr="00A55626">
        <w:rPr>
          <w:u w:val="single"/>
        </w:rPr>
        <w:t>Ultimately, it may be difficult to argue against the fact that American hegemony has been in decline and will continue to do so as time goes on. However, this decline is not absolute in nature, and while it is relative to an extent, it is primarily a hegemonic decline.</w:t>
      </w:r>
      <w:r w:rsidRPr="00A55626">
        <w:rPr>
          <w:sz w:val="16"/>
        </w:rPr>
        <w:t xml:space="preserve"> To argue that China, Russia or any other BRICS state is close to the US in terms of capabilities measurement is a far stretch. Relatively speaking, the US still dominates the international system in most every measurable category that would seem to speak against arguments surrounding relative decline. The US’ hegemonic decline has profound implications moving forward. </w:t>
      </w:r>
      <w:r w:rsidRPr="00A55626">
        <w:rPr>
          <w:u w:val="single"/>
        </w:rPr>
        <w:t xml:space="preserve">Though the US may still have a preponderance of power, </w:t>
      </w:r>
      <w:r w:rsidRPr="00A55626">
        <w:rPr>
          <w:b/>
          <w:u w:val="single"/>
        </w:rPr>
        <w:t>it no longer has the ability to unilaterally deter or compel the actions of other great powers</w:t>
      </w:r>
      <w:r w:rsidRPr="00A55626">
        <w:rPr>
          <w:u w:val="single"/>
        </w:rPr>
        <w:t>.</w:t>
      </w:r>
      <w:r w:rsidRPr="00A55626">
        <w:rPr>
          <w:sz w:val="16"/>
        </w:rPr>
        <w:t xml:space="preserve"> </w:t>
      </w:r>
      <w:r w:rsidRPr="00A55626">
        <w:rPr>
          <w:u w:val="single"/>
        </w:rPr>
        <w:t xml:space="preserve">Recent years have demonstrated that </w:t>
      </w:r>
      <w:r w:rsidRPr="00A55626">
        <w:rPr>
          <w:b/>
          <w:u w:val="single"/>
        </w:rPr>
        <w:t>other larger powers are testing the proverbial waters</w:t>
      </w:r>
      <w:r w:rsidRPr="00A55626">
        <w:rPr>
          <w:u w:val="single"/>
        </w:rPr>
        <w:t xml:space="preserve"> on just how far the US will go to maintain its position in the system, and if it is perceived the US is weak or unwilling, great powers will assert themselves.</w:t>
      </w:r>
      <w:r w:rsidRPr="00A55626">
        <w:rPr>
          <w:sz w:val="16"/>
        </w:rPr>
        <w:t xml:space="preserve"> Ukraine is just the latest example of Russia pushing the limits of American dominance. Indeed, the limited </w:t>
      </w:r>
      <w:hyperlink r:id="rId30" w:tgtFrame="_blank" w:history="1">
        <w:r w:rsidRPr="00A55626">
          <w:rPr>
            <w:sz w:val="16"/>
          </w:rPr>
          <w:t>withdraw of some troops</w:t>
        </w:r>
      </w:hyperlink>
      <w:r w:rsidRPr="00A55626">
        <w:rPr>
          <w:sz w:val="16"/>
        </w:rPr>
        <w:t xml:space="preserve"> near the Ukrainian border may further illustrate this point. </w:t>
      </w:r>
      <w:r w:rsidRPr="00A55626">
        <w:rPr>
          <w:u w:val="single"/>
        </w:rPr>
        <w:t xml:space="preserve">And other examples, such as Russia’s involvement in the Syrian Civil War, Iran’s nuclear program, and Arctic aggression all demonstrate clearly that </w:t>
      </w:r>
      <w:r w:rsidRPr="00A55626">
        <w:rPr>
          <w:b/>
          <w:u w:val="single"/>
        </w:rPr>
        <w:t>the Russians no longer believe the US is fully capable of containing or deterring their actions</w:t>
      </w:r>
      <w:r w:rsidRPr="00A55626">
        <w:rPr>
          <w:u w:val="single"/>
        </w:rPr>
        <w:t>.</w:t>
      </w:r>
      <w:r w:rsidRPr="00A55626">
        <w:rPr>
          <w:sz w:val="16"/>
        </w:rPr>
        <w:t xml:space="preserve"> This also sets a dangerous precedent for other emerging powers, as questions abound regarding how China will approach Taiwan, Japan and other matters of its regional interests. </w:t>
      </w:r>
    </w:p>
    <w:p w14:paraId="40D6B63F" w14:textId="77777777" w:rsidR="00C46985" w:rsidRDefault="00C46985" w:rsidP="00C46985">
      <w:pPr>
        <w:pStyle w:val="Heading3"/>
      </w:pPr>
      <w:r>
        <w:lastRenderedPageBreak/>
        <w:t>UQ – AT: Trump Not Bad</w:t>
      </w:r>
    </w:p>
    <w:p w14:paraId="081A6296" w14:textId="77777777" w:rsidR="00C46985" w:rsidRPr="00A55626" w:rsidRDefault="00C46985" w:rsidP="00C46985">
      <w:pPr>
        <w:pStyle w:val="Heading4"/>
      </w:pPr>
      <w:r w:rsidRPr="00A55626">
        <w:t xml:space="preserve">Even </w:t>
      </w:r>
      <w:r w:rsidRPr="00A55626">
        <w:rPr>
          <w:u w:val="single"/>
        </w:rPr>
        <w:t>if</w:t>
      </w:r>
      <w:r w:rsidRPr="00A55626">
        <w:t xml:space="preserve"> Trump doesn’t mess with hegemony, countries will </w:t>
      </w:r>
      <w:r w:rsidRPr="00A55626">
        <w:rPr>
          <w:u w:val="single"/>
        </w:rPr>
        <w:t>act like he does</w:t>
      </w:r>
      <w:r w:rsidRPr="00A55626">
        <w:t xml:space="preserve"> </w:t>
      </w:r>
    </w:p>
    <w:p w14:paraId="7744C3D8" w14:textId="77777777" w:rsidR="00C46985" w:rsidRPr="00A55626" w:rsidRDefault="00C46985" w:rsidP="00C46985">
      <w:r w:rsidRPr="00A55626">
        <w:rPr>
          <w:rStyle w:val="Style13ptBold"/>
        </w:rPr>
        <w:t xml:space="preserve">Fisher ’16 </w:t>
      </w:r>
      <w:r w:rsidRPr="00A55626">
        <w:rPr>
          <w:sz w:val="16"/>
          <w:szCs w:val="16"/>
        </w:rPr>
        <w:t xml:space="preserve">(Max; 11/9/16; M.A. in Agricultural Economics from Texas A&amp;M University, B.A. in Agricultural Business from Kansas State University, free-lance journalist; New York Times, “Uncertainty Over Donald Trump’s Foreign Policy Risks Global Instability,” </w:t>
      </w:r>
      <w:hyperlink r:id="rId31" w:history="1">
        <w:r w:rsidRPr="00A55626">
          <w:rPr>
            <w:rStyle w:val="Hyperlink"/>
            <w:sz w:val="16"/>
            <w:szCs w:val="16"/>
          </w:rPr>
          <w:t>https://www.nytimes.com/2016/11/10/world/americas/donald-trump-foreign-policy.html)</w:t>
        </w:r>
      </w:hyperlink>
    </w:p>
    <w:p w14:paraId="241A2DE1" w14:textId="77777777" w:rsidR="00C46985" w:rsidRPr="00A55626" w:rsidRDefault="00C46985" w:rsidP="00C46985">
      <w:pPr>
        <w:rPr>
          <w:sz w:val="16"/>
        </w:rPr>
      </w:pPr>
      <w:r w:rsidRPr="00A55626">
        <w:rPr>
          <w:b/>
          <w:u w:val="single"/>
        </w:rPr>
        <w:t>Whether or not</w:t>
      </w:r>
      <w:r w:rsidRPr="00A55626">
        <w:rPr>
          <w:sz w:val="16"/>
        </w:rPr>
        <w:t xml:space="preserve"> Donald J. </w:t>
      </w:r>
      <w:r w:rsidRPr="00A55626">
        <w:rPr>
          <w:u w:val="single"/>
        </w:rPr>
        <w:t>Trump follows through on</w:t>
      </w:r>
      <w:r w:rsidRPr="00A55626">
        <w:rPr>
          <w:sz w:val="16"/>
        </w:rPr>
        <w:t xml:space="preserve"> his campaign </w:t>
      </w:r>
      <w:r w:rsidRPr="00A55626">
        <w:rPr>
          <w:u w:val="single"/>
        </w:rPr>
        <w:t>pledges to diminish</w:t>
      </w:r>
      <w:r w:rsidRPr="00A55626">
        <w:rPr>
          <w:sz w:val="16"/>
        </w:rPr>
        <w:t xml:space="preserve"> or possibly abandon </w:t>
      </w:r>
      <w:r w:rsidRPr="00A55626">
        <w:rPr>
          <w:u w:val="single"/>
        </w:rPr>
        <w:t>American commitments to security alliances such as NATO, his</w:t>
      </w:r>
      <w:r w:rsidRPr="00A55626">
        <w:rPr>
          <w:sz w:val="16"/>
        </w:rPr>
        <w:t xml:space="preserve"> election </w:t>
      </w:r>
      <w:r w:rsidRPr="00A55626">
        <w:rPr>
          <w:u w:val="single"/>
        </w:rPr>
        <w:t>victory forces nations</w:t>
      </w:r>
      <w:r w:rsidRPr="00A55626">
        <w:rPr>
          <w:sz w:val="16"/>
        </w:rPr>
        <w:t xml:space="preserve"> around the </w:t>
      </w:r>
      <w:r w:rsidRPr="00A55626">
        <w:rPr>
          <w:u w:val="single"/>
        </w:rPr>
        <w:t xml:space="preserve">world to </w:t>
      </w:r>
      <w:r w:rsidRPr="00A55626">
        <w:rPr>
          <w:b/>
          <w:u w:val="single"/>
        </w:rPr>
        <w:t>begin preparing</w:t>
      </w:r>
      <w:r w:rsidRPr="00A55626">
        <w:rPr>
          <w:u w:val="single"/>
        </w:rPr>
        <w:t xml:space="preserve"> for the day they can no longer count on the American</w:t>
      </w:r>
      <w:r w:rsidRPr="00A55626">
        <w:rPr>
          <w:sz w:val="16"/>
        </w:rPr>
        <w:t xml:space="preserve">-backed </w:t>
      </w:r>
      <w:r w:rsidRPr="00A55626">
        <w:rPr>
          <w:u w:val="single"/>
        </w:rPr>
        <w:t xml:space="preserve">order.  This </w:t>
      </w:r>
      <w:r w:rsidRPr="00A55626">
        <w:rPr>
          <w:b/>
          <w:u w:val="single"/>
        </w:rPr>
        <w:t>creates a danger</w:t>
      </w:r>
      <w:r w:rsidRPr="00A55626">
        <w:rPr>
          <w:u w:val="single"/>
        </w:rPr>
        <w:t xml:space="preserve"> that derives</w:t>
      </w:r>
      <w:r w:rsidRPr="00A55626">
        <w:rPr>
          <w:sz w:val="16"/>
        </w:rPr>
        <w:t xml:space="preserve"> less from Mr. Trump’s words, which are often inconsistent or difficult to parse, than </w:t>
      </w:r>
      <w:r w:rsidRPr="00A55626">
        <w:rPr>
          <w:u w:val="single"/>
        </w:rPr>
        <w:t>from the inability to predict his actions or how</w:t>
      </w:r>
      <w:r w:rsidRPr="00A55626">
        <w:rPr>
          <w:sz w:val="16"/>
        </w:rPr>
        <w:t xml:space="preserve"> other </w:t>
      </w:r>
      <w:r w:rsidRPr="00A55626">
        <w:rPr>
          <w:u w:val="single"/>
        </w:rPr>
        <w:t>states might respond</w:t>
      </w:r>
      <w:r w:rsidRPr="00A55626">
        <w:rPr>
          <w:sz w:val="16"/>
        </w:rPr>
        <w:t xml:space="preserve"> to them.  </w:t>
      </w:r>
      <w:r w:rsidRPr="00A55626">
        <w:rPr>
          <w:u w:val="single"/>
        </w:rPr>
        <w:t>That uncertainty puts pressure on allies and adversaries</w:t>
      </w:r>
      <w:r w:rsidRPr="00A55626">
        <w:rPr>
          <w:sz w:val="16"/>
        </w:rPr>
        <w:t xml:space="preserve"> alike </w:t>
      </w:r>
      <w:r w:rsidRPr="00A55626">
        <w:rPr>
          <w:u w:val="single"/>
        </w:rPr>
        <w:t>to position themselves, before</w:t>
      </w:r>
      <w:r w:rsidRPr="00A55626">
        <w:rPr>
          <w:sz w:val="16"/>
        </w:rPr>
        <w:t xml:space="preserve"> Mr. </w:t>
      </w:r>
      <w:r w:rsidRPr="00A55626">
        <w:rPr>
          <w:u w:val="single"/>
        </w:rPr>
        <w:t>Trump even takes offic</w:t>
      </w:r>
      <w:r w:rsidRPr="00A55626">
        <w:rPr>
          <w:sz w:val="16"/>
        </w:rPr>
        <w:t>e, for a world that could be on the verge of losing one of its longest-standing pillars of stability.  “</w:t>
      </w:r>
      <w:r w:rsidRPr="00A55626">
        <w:rPr>
          <w:u w:val="single"/>
        </w:rPr>
        <w:t xml:space="preserve">You’re going to see a </w:t>
      </w:r>
      <w:r w:rsidRPr="00A55626">
        <w:rPr>
          <w:b/>
          <w:u w:val="single"/>
        </w:rPr>
        <w:t>lot of fear among America’s</w:t>
      </w:r>
      <w:r w:rsidRPr="00A55626">
        <w:rPr>
          <w:u w:val="single"/>
        </w:rPr>
        <w:t xml:space="preserve"> allies</w:t>
      </w:r>
      <w:r w:rsidRPr="00A55626">
        <w:rPr>
          <w:sz w:val="16"/>
        </w:rPr>
        <w:t xml:space="preserve">, and in some cases </w:t>
      </w:r>
      <w:r w:rsidRPr="00A55626">
        <w:rPr>
          <w:u w:val="single"/>
        </w:rPr>
        <w:t xml:space="preserve">they may </w:t>
      </w:r>
      <w:r w:rsidRPr="00A55626">
        <w:rPr>
          <w:b/>
          <w:u w:val="single"/>
        </w:rPr>
        <w:t>try to do something</w:t>
      </w:r>
      <w:r w:rsidRPr="00A55626">
        <w:rPr>
          <w:u w:val="single"/>
        </w:rPr>
        <w:t xml:space="preserve"> about it</w:t>
      </w:r>
      <w:r w:rsidRPr="00A55626">
        <w:rPr>
          <w:sz w:val="16"/>
        </w:rPr>
        <w:t>,” said James Goldgeier, a political scientist and the dean of American University’s School of International Service.</w:t>
      </w:r>
    </w:p>
    <w:p w14:paraId="1B5EE6AF" w14:textId="77777777" w:rsidR="00C46985" w:rsidRPr="00A55626" w:rsidRDefault="00C46985" w:rsidP="00C46985">
      <w:pPr>
        <w:pStyle w:val="Heading4"/>
        <w:rPr>
          <w:rStyle w:val="Style13ptBold"/>
        </w:rPr>
      </w:pPr>
      <w:r w:rsidRPr="00A55626">
        <w:t xml:space="preserve">They’ll overreact.  </w:t>
      </w:r>
      <w:r w:rsidRPr="00A55626">
        <w:rPr>
          <w:rStyle w:val="Style13ptBold"/>
        </w:rPr>
        <w:t xml:space="preserve"> </w:t>
      </w:r>
    </w:p>
    <w:p w14:paraId="22C4882A" w14:textId="77777777" w:rsidR="00C46985" w:rsidRPr="00A55626" w:rsidRDefault="00C46985" w:rsidP="00C46985">
      <w:r w:rsidRPr="00A55626">
        <w:rPr>
          <w:rStyle w:val="Style13ptBold"/>
        </w:rPr>
        <w:t xml:space="preserve">Fisher ’16 </w:t>
      </w:r>
      <w:r w:rsidRPr="00A55626">
        <w:rPr>
          <w:sz w:val="16"/>
          <w:szCs w:val="16"/>
        </w:rPr>
        <w:t xml:space="preserve">(Max; 11/9/16; M.A. in Agricultural Economics from Texas A&amp;M University, B.A. in Agricultural Business from Kansas State University, free-lance journalist; New York Times, “Uncertainty Over Donald Trump’s Foreign Policy Risks Global Instability,” </w:t>
      </w:r>
      <w:hyperlink r:id="rId32" w:history="1">
        <w:r w:rsidRPr="00A55626">
          <w:rPr>
            <w:rStyle w:val="Hyperlink"/>
            <w:sz w:val="16"/>
            <w:szCs w:val="16"/>
          </w:rPr>
          <w:t>https://www.nytimes.com/2016/11/10/world/americas/donald-trump-foreign-policy.html)</w:t>
        </w:r>
      </w:hyperlink>
    </w:p>
    <w:p w14:paraId="68A87CC3" w14:textId="77777777" w:rsidR="00C46985" w:rsidRDefault="00C46985" w:rsidP="00C46985">
      <w:pPr>
        <w:rPr>
          <w:sz w:val="16"/>
        </w:rPr>
      </w:pPr>
      <w:r w:rsidRPr="00A55626">
        <w:rPr>
          <w:sz w:val="16"/>
        </w:rPr>
        <w:t xml:space="preserve">Instead, </w:t>
      </w:r>
      <w:r w:rsidRPr="00A55626">
        <w:rPr>
          <w:u w:val="single"/>
        </w:rPr>
        <w:t xml:space="preserve">countries </w:t>
      </w:r>
      <w:r w:rsidRPr="00A55626">
        <w:rPr>
          <w:b/>
          <w:u w:val="single"/>
        </w:rPr>
        <w:t>must prepare</w:t>
      </w:r>
      <w:r w:rsidRPr="00A55626">
        <w:rPr>
          <w:u w:val="single"/>
        </w:rPr>
        <w:t xml:space="preserve"> for a very unfamiliar world, one whose most powerful nation</w:t>
      </w:r>
      <w:r w:rsidRPr="00A55626">
        <w:rPr>
          <w:sz w:val="16"/>
        </w:rPr>
        <w:t xml:space="preserve"> and global guarantor </w:t>
      </w:r>
      <w:r w:rsidRPr="00A55626">
        <w:rPr>
          <w:u w:val="single"/>
        </w:rPr>
        <w:t xml:space="preserve">is </w:t>
      </w:r>
      <w:r w:rsidRPr="00A55626">
        <w:rPr>
          <w:b/>
          <w:u w:val="single"/>
        </w:rPr>
        <w:t>no longer so easy</w:t>
      </w:r>
      <w:r w:rsidRPr="00A55626">
        <w:rPr>
          <w:u w:val="single"/>
        </w:rPr>
        <w:t xml:space="preserve"> to predict. </w:t>
      </w:r>
      <w:r w:rsidRPr="00A55626">
        <w:rPr>
          <w:b/>
          <w:u w:val="single"/>
        </w:rPr>
        <w:t xml:space="preserve">Even if </w:t>
      </w:r>
      <w:r w:rsidRPr="00A55626">
        <w:rPr>
          <w:u w:val="single"/>
        </w:rPr>
        <w:t>they believe</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tates-</w:t>
      </w:r>
      <w:r w:rsidRPr="00A55626">
        <w:rPr>
          <w:u w:val="single"/>
        </w:rPr>
        <w:t>led order will most likely remain, they have little choice but to hedge against</w:t>
      </w:r>
      <w:r w:rsidRPr="00A55626">
        <w:rPr>
          <w:sz w:val="16"/>
        </w:rPr>
        <w:t xml:space="preserve"> its </w:t>
      </w:r>
      <w:r w:rsidRPr="00A55626">
        <w:rPr>
          <w:u w:val="single"/>
        </w:rPr>
        <w:t>disintegration</w:t>
      </w:r>
      <w:r w:rsidRPr="00A55626">
        <w:rPr>
          <w:sz w:val="16"/>
        </w:rPr>
        <w:t xml:space="preserve"> — </w:t>
      </w:r>
      <w:r w:rsidRPr="00A55626">
        <w:rPr>
          <w:u w:val="single"/>
        </w:rPr>
        <w:t>acting as if the world had already returned to</w:t>
      </w:r>
      <w:r w:rsidRPr="00A55626">
        <w:rPr>
          <w:sz w:val="16"/>
        </w:rPr>
        <w:t xml:space="preserve"> a bygone era of </w:t>
      </w:r>
      <w:r w:rsidRPr="00A55626">
        <w:rPr>
          <w:u w:val="single"/>
        </w:rPr>
        <w:t>shifting alliances and regional spheres of power. The difficulty of predicting</w:t>
      </w:r>
      <w:r w:rsidRPr="00A55626">
        <w:rPr>
          <w:sz w:val="16"/>
        </w:rPr>
        <w:t xml:space="preserve"> Mr. </w:t>
      </w:r>
      <w:r w:rsidRPr="00A55626">
        <w:rPr>
          <w:u w:val="single"/>
        </w:rPr>
        <w:t xml:space="preserve">Trump’s foreign policy could </w:t>
      </w:r>
      <w:r w:rsidRPr="00A55626">
        <w:rPr>
          <w:b/>
          <w:u w:val="single"/>
        </w:rPr>
        <w:t>create other forms of destabilizing</w:t>
      </w:r>
      <w:r w:rsidRPr="00A55626">
        <w:rPr>
          <w:u w:val="single"/>
        </w:rPr>
        <w:t xml:space="preserve"> uncertainty</w:t>
      </w:r>
      <w:r w:rsidRPr="00A55626">
        <w:rPr>
          <w:sz w:val="16"/>
        </w:rPr>
        <w:t>.</w:t>
      </w:r>
    </w:p>
    <w:p w14:paraId="22C725F3" w14:textId="77777777" w:rsidR="00C1170A" w:rsidRDefault="00C1170A" w:rsidP="00C1170A">
      <w:pPr>
        <w:pStyle w:val="Heading4"/>
      </w:pPr>
      <w:r>
        <w:t xml:space="preserve">Here are more warrants – </w:t>
      </w:r>
    </w:p>
    <w:p w14:paraId="4D079E56" w14:textId="77777777" w:rsidR="00C1170A" w:rsidRDefault="00C1170A" w:rsidP="00C1170A">
      <w:pPr>
        <w:pStyle w:val="Heading4"/>
      </w:pPr>
      <w:r>
        <w:t xml:space="preserve">A) Foreign statements. </w:t>
      </w:r>
    </w:p>
    <w:p w14:paraId="385238E3" w14:textId="77777777" w:rsidR="00C1170A" w:rsidRPr="00A55626" w:rsidRDefault="00C1170A" w:rsidP="00C1170A">
      <w:r w:rsidRPr="00A55626">
        <w:rPr>
          <w:rStyle w:val="Style13ptBold"/>
        </w:rPr>
        <w:t xml:space="preserve">Baker ’16 </w:t>
      </w:r>
      <w:r w:rsidRPr="00A55626">
        <w:rPr>
          <w:sz w:val="16"/>
          <w:szCs w:val="16"/>
        </w:rPr>
        <w:t xml:space="preserve">(Peter; 11/9/16; Chief White House Correspondent, citing Congressional statements and international reports; New York Times, “Donald Trump’s Victory Promises to Upend the International Order,” </w:t>
      </w:r>
      <w:hyperlink r:id="rId33" w:history="1">
        <w:r w:rsidRPr="00A55626">
          <w:rPr>
            <w:rStyle w:val="Hyperlink"/>
            <w:sz w:val="16"/>
            <w:szCs w:val="16"/>
          </w:rPr>
          <w:t>https://www.nytimes.com/2016/11/09/world/donald-trumps-victory-promises-to-upend-the-international-order.html)</w:t>
        </w:r>
      </w:hyperlink>
    </w:p>
    <w:p w14:paraId="455D28AB" w14:textId="77777777" w:rsidR="00C1170A" w:rsidRDefault="00C1170A" w:rsidP="00C1170A">
      <w:pPr>
        <w:rPr>
          <w:sz w:val="16"/>
        </w:rPr>
      </w:pPr>
      <w:r w:rsidRPr="00A55626">
        <w:rPr>
          <w:sz w:val="16"/>
        </w:rPr>
        <w:t xml:space="preserve">Donald J. </w:t>
      </w:r>
      <w:r w:rsidRPr="00A55626">
        <w:rPr>
          <w:u w:val="single"/>
        </w:rPr>
        <w:t>Trump’s</w:t>
      </w:r>
      <w:r w:rsidRPr="00A55626">
        <w:rPr>
          <w:sz w:val="16"/>
        </w:rPr>
        <w:t xml:space="preserve"> stunning </w:t>
      </w:r>
      <w:r w:rsidRPr="00A55626">
        <w:rPr>
          <w:u w:val="single"/>
        </w:rPr>
        <w:t>election victory</w:t>
      </w:r>
      <w:r w:rsidRPr="00A55626">
        <w:rPr>
          <w:sz w:val="16"/>
        </w:rPr>
        <w:t xml:space="preserve"> on Tuesday night </w:t>
      </w:r>
      <w:r w:rsidRPr="00A55626">
        <w:rPr>
          <w:b/>
          <w:u w:val="single"/>
        </w:rPr>
        <w:t>rippled way beyond</w:t>
      </w:r>
      <w:r w:rsidRPr="00A55626">
        <w:rPr>
          <w:u w:val="single"/>
        </w:rPr>
        <w:t xml:space="preserve"> the nation’s boundaries, </w:t>
      </w:r>
      <w:r w:rsidRPr="00A55626">
        <w:rPr>
          <w:b/>
          <w:u w:val="single"/>
        </w:rPr>
        <w:t>upending an international order</w:t>
      </w:r>
      <w:r w:rsidRPr="00A55626">
        <w:rPr>
          <w:u w:val="single"/>
        </w:rPr>
        <w:t xml:space="preserve"> that prevailed for decades and raising</w:t>
      </w:r>
      <w:r w:rsidRPr="00A55626">
        <w:rPr>
          <w:sz w:val="16"/>
        </w:rPr>
        <w:t xml:space="preserve"> profound </w:t>
      </w:r>
      <w:r w:rsidRPr="00A55626">
        <w:rPr>
          <w:u w:val="single"/>
        </w:rPr>
        <w:t>questions about America’s place</w:t>
      </w:r>
      <w:r w:rsidRPr="00A55626">
        <w:rPr>
          <w:sz w:val="16"/>
        </w:rPr>
        <w:t xml:space="preserve"> in the world.  </w:t>
      </w:r>
      <w:r w:rsidRPr="00A55626">
        <w:rPr>
          <w:u w:val="single"/>
        </w:rPr>
        <w:t>For the first time since before World War II, Americans chose a president who promised to reverse</w:t>
      </w:r>
      <w:r w:rsidRPr="00A55626">
        <w:rPr>
          <w:sz w:val="16"/>
        </w:rPr>
        <w:t xml:space="preserve"> the </w:t>
      </w:r>
      <w:r w:rsidRPr="00A55626">
        <w:rPr>
          <w:u w:val="single"/>
        </w:rPr>
        <w:t>internationalism</w:t>
      </w:r>
      <w:r w:rsidRPr="00A55626">
        <w:rPr>
          <w:sz w:val="16"/>
        </w:rPr>
        <w:t xml:space="preserve"> practiced by predecessors of both parties </w:t>
      </w:r>
      <w:r w:rsidRPr="00A55626">
        <w:rPr>
          <w:u w:val="single"/>
        </w:rPr>
        <w:t>and to build walls both physical and metaphorical</w:t>
      </w:r>
      <w:r w:rsidRPr="00A55626">
        <w:rPr>
          <w:sz w:val="16"/>
        </w:rPr>
        <w:t xml:space="preserve">. Mr. </w:t>
      </w:r>
      <w:r w:rsidRPr="00A55626">
        <w:rPr>
          <w:u w:val="single"/>
        </w:rPr>
        <w:t>Trump’s win foreshadowed an America</w:t>
      </w:r>
      <w:r w:rsidRPr="00A55626">
        <w:rPr>
          <w:sz w:val="16"/>
        </w:rPr>
        <w:t xml:space="preserve"> more </w:t>
      </w:r>
      <w:r w:rsidRPr="00A55626">
        <w:rPr>
          <w:u w:val="single"/>
        </w:rPr>
        <w:t>focused on its own affairs while leaving the world to take care of itself. The outsider revolution</w:t>
      </w:r>
      <w:r w:rsidRPr="00A55626">
        <w:rPr>
          <w:sz w:val="16"/>
        </w:rPr>
        <w:t xml:space="preserve"> that propelled him to power over the Washington establishment of both political parties also refl</w:t>
      </w:r>
      <w:r w:rsidRPr="00A55626">
        <w:rPr>
          <w:u w:val="single"/>
        </w:rPr>
        <w:t xml:space="preserve">ected a </w:t>
      </w:r>
      <w:r w:rsidRPr="00A55626">
        <w:rPr>
          <w:b/>
          <w:u w:val="single"/>
        </w:rPr>
        <w:t>fundamental shift</w:t>
      </w:r>
      <w:r w:rsidRPr="00A55626">
        <w:rPr>
          <w:u w:val="single"/>
        </w:rPr>
        <w:t xml:space="preserve"> in international politics evidenced</w:t>
      </w:r>
      <w:r w:rsidRPr="00A55626">
        <w:rPr>
          <w:sz w:val="16"/>
        </w:rPr>
        <w:t xml:space="preserve"> already this year </w:t>
      </w:r>
      <w:r w:rsidRPr="00A55626">
        <w:rPr>
          <w:u w:val="single"/>
        </w:rPr>
        <w:t>by events like Britain’s referendum</w:t>
      </w:r>
      <w:r w:rsidRPr="00A55626">
        <w:rPr>
          <w:sz w:val="16"/>
        </w:rPr>
        <w:t xml:space="preserve"> vote </w:t>
      </w:r>
      <w:r w:rsidRPr="00A55626">
        <w:rPr>
          <w:u w:val="single"/>
        </w:rPr>
        <w:t>to leave the E</w:t>
      </w:r>
      <w:r w:rsidRPr="00A55626">
        <w:rPr>
          <w:sz w:val="16"/>
        </w:rPr>
        <w:t xml:space="preserve">uropean </w:t>
      </w:r>
      <w:r w:rsidRPr="00A55626">
        <w:rPr>
          <w:u w:val="single"/>
        </w:rPr>
        <w:t>U</w:t>
      </w:r>
      <w:r w:rsidRPr="00A55626">
        <w:rPr>
          <w:sz w:val="16"/>
        </w:rPr>
        <w:t xml:space="preserve">nion. Mr. </w:t>
      </w:r>
      <w:r w:rsidRPr="00A55626">
        <w:rPr>
          <w:u w:val="single"/>
        </w:rPr>
        <w:t>Trump’s success could fuel the populist, nativist, nationalist, closed-border movements</w:t>
      </w:r>
      <w:r w:rsidRPr="00A55626">
        <w:rPr>
          <w:sz w:val="16"/>
        </w:rPr>
        <w:t xml:space="preserve"> already so </w:t>
      </w:r>
      <w:r w:rsidRPr="00A55626">
        <w:rPr>
          <w:u w:val="single"/>
        </w:rPr>
        <w:t>evident in Europe and spreading to other parts of the world. Global markets fell</w:t>
      </w:r>
      <w:r w:rsidRPr="00A55626">
        <w:rPr>
          <w:sz w:val="16"/>
        </w:rPr>
        <w:t xml:space="preserve"> after Tuesday’s election </w:t>
      </w:r>
      <w:r w:rsidRPr="00A55626">
        <w:rPr>
          <w:u w:val="single"/>
        </w:rPr>
        <w:t>and</w:t>
      </w:r>
      <w:r w:rsidRPr="00A55626">
        <w:rPr>
          <w:sz w:val="16"/>
        </w:rPr>
        <w:t xml:space="preserve"> </w:t>
      </w:r>
      <w:r w:rsidRPr="00A55626">
        <w:rPr>
          <w:u w:val="single"/>
        </w:rPr>
        <w:t>many</w:t>
      </w:r>
      <w:r w:rsidRPr="00A55626">
        <w:rPr>
          <w:sz w:val="16"/>
        </w:rPr>
        <w:t xml:space="preserve"> around the world </w:t>
      </w:r>
      <w:r w:rsidRPr="00A55626">
        <w:rPr>
          <w:u w:val="single"/>
        </w:rPr>
        <w:t>scrambled</w:t>
      </w:r>
      <w:r w:rsidRPr="00A55626">
        <w:rPr>
          <w:sz w:val="16"/>
        </w:rPr>
        <w:t xml:space="preserve"> to figure out what it might mean in parochial terms. </w:t>
      </w:r>
      <w:r w:rsidRPr="00A55626">
        <w:rPr>
          <w:u w:val="single"/>
        </w:rPr>
        <w:t xml:space="preserve">For Mexico, it seemed to presage a </w:t>
      </w:r>
      <w:r w:rsidRPr="00A55626">
        <w:rPr>
          <w:b/>
          <w:u w:val="single"/>
        </w:rPr>
        <w:t>new era of confrontation</w:t>
      </w:r>
      <w:r w:rsidRPr="00A55626">
        <w:rPr>
          <w:sz w:val="16"/>
        </w:rPr>
        <w:t xml:space="preserve"> with its northern neighbor. </w:t>
      </w:r>
      <w:r w:rsidRPr="00A55626">
        <w:rPr>
          <w:u w:val="single"/>
        </w:rPr>
        <w:t>For Europe and Asia, it could rewrite</w:t>
      </w:r>
      <w:r w:rsidRPr="00A55626">
        <w:rPr>
          <w:sz w:val="16"/>
        </w:rPr>
        <w:t xml:space="preserve"> the rules of </w:t>
      </w:r>
      <w:r w:rsidRPr="00A55626">
        <w:rPr>
          <w:u w:val="single"/>
        </w:rPr>
        <w:t>modern alliances, trade deals, and foreign aid. For the Middle East, it foreshadowed</w:t>
      </w:r>
      <w:r w:rsidRPr="00A55626">
        <w:rPr>
          <w:sz w:val="16"/>
        </w:rPr>
        <w:t xml:space="preserve"> a possible </w:t>
      </w:r>
      <w:r w:rsidRPr="00A55626">
        <w:rPr>
          <w:u w:val="single"/>
        </w:rPr>
        <w:t>alignment with Russia and fresh conflict with Iran.  “All bets are off,”</w:t>
      </w:r>
      <w:r w:rsidRPr="00A55626">
        <w:rPr>
          <w:sz w:val="16"/>
        </w:rPr>
        <w:t xml:space="preserve"> said Agustín Barrios Gómez, a former congressman in Mexico and president of the Mexico Image Foundation, an organization dedicated to promoting its reputation abroad. Crispin Blunt, chairman of the foreign affairs committee in Britain’s House of Commons, said, </w:t>
      </w:r>
      <w:r w:rsidRPr="00A55626">
        <w:rPr>
          <w:u w:val="single"/>
        </w:rPr>
        <w:t>“We are plunged into uncertainty and the unknown.” Many linked</w:t>
      </w:r>
      <w:r w:rsidRPr="00A55626">
        <w:rPr>
          <w:sz w:val="16"/>
        </w:rPr>
        <w:t xml:space="preserve"> Mr. </w:t>
      </w:r>
      <w:r w:rsidRPr="00A55626">
        <w:rPr>
          <w:u w:val="single"/>
        </w:rPr>
        <w:t>Trump’s victory to the British vote to exit the E</w:t>
      </w:r>
      <w:r w:rsidRPr="00A55626">
        <w:rPr>
          <w:sz w:val="16"/>
        </w:rPr>
        <w:t xml:space="preserve">uropean </w:t>
      </w:r>
      <w:r w:rsidRPr="00A55626">
        <w:rPr>
          <w:u w:val="single"/>
        </w:rPr>
        <w:t>U</w:t>
      </w:r>
      <w:r w:rsidRPr="00A55626">
        <w:rPr>
          <w:sz w:val="16"/>
        </w:rPr>
        <w:t xml:space="preserve">nion </w:t>
      </w:r>
      <w:r w:rsidRPr="00A55626">
        <w:rPr>
          <w:u w:val="single"/>
        </w:rPr>
        <w:t>and saw a broader unraveling of the</w:t>
      </w:r>
      <w:r w:rsidRPr="00A55626">
        <w:rPr>
          <w:sz w:val="16"/>
        </w:rPr>
        <w:t xml:space="preserve"> modern </w:t>
      </w:r>
      <w:r w:rsidRPr="00A55626">
        <w:rPr>
          <w:u w:val="single"/>
        </w:rPr>
        <w:t xml:space="preserve">international system. “After Brexit and this </w:t>
      </w:r>
      <w:r w:rsidRPr="00A55626">
        <w:rPr>
          <w:u w:val="single"/>
        </w:rPr>
        <w:lastRenderedPageBreak/>
        <w:t xml:space="preserve">election, </w:t>
      </w:r>
      <w:r w:rsidRPr="00A55626">
        <w:rPr>
          <w:b/>
          <w:u w:val="single"/>
        </w:rPr>
        <w:t>everything is now possible</w:t>
      </w:r>
      <w:r w:rsidRPr="00A55626">
        <w:rPr>
          <w:u w:val="single"/>
        </w:rPr>
        <w:t>,”</w:t>
      </w:r>
      <w:r w:rsidRPr="00A55626">
        <w:rPr>
          <w:sz w:val="16"/>
        </w:rPr>
        <w:t xml:space="preserve"> Gérard Araud, </w:t>
      </w:r>
      <w:r w:rsidRPr="00A55626">
        <w:rPr>
          <w:u w:val="single"/>
        </w:rPr>
        <w:t>the French ambassador</w:t>
      </w:r>
      <w:r w:rsidRPr="00A55626">
        <w:rPr>
          <w:sz w:val="16"/>
        </w:rPr>
        <w:t xml:space="preserve"> to the United States, </w:t>
      </w:r>
      <w:r w:rsidRPr="00A55626">
        <w:rPr>
          <w:u w:val="single"/>
        </w:rPr>
        <w:t>wrote</w:t>
      </w:r>
      <w:r w:rsidRPr="00A55626">
        <w:rPr>
          <w:sz w:val="16"/>
        </w:rPr>
        <w:t xml:space="preserve"> on Twitter. </w:t>
      </w:r>
      <w:r w:rsidRPr="00A55626">
        <w:rPr>
          <w:u w:val="single"/>
        </w:rPr>
        <w:t>“</w:t>
      </w:r>
      <w:r w:rsidRPr="00A55626">
        <w:rPr>
          <w:b/>
          <w:u w:val="single"/>
        </w:rPr>
        <w:t>A world is collapsing</w:t>
      </w:r>
      <w:r w:rsidRPr="00A55626">
        <w:rPr>
          <w:u w:val="single"/>
        </w:rPr>
        <w:t xml:space="preserve"> before our eyes.” The election enthralled people</w:t>
      </w:r>
      <w:r w:rsidRPr="00A55626">
        <w:rPr>
          <w:sz w:val="16"/>
        </w:rPr>
        <w:t xml:space="preserve"> around the world on Tuesday night: night owls watching television in a youth hostel in Tel Aviv; computer technicians monitoring results on their laptops in Hong Kong; and even onetime oil pipeline terrorists in Nigeria’s remote Delta creeks, </w:t>
      </w:r>
      <w:r w:rsidRPr="00A55626">
        <w:rPr>
          <w:u w:val="single"/>
        </w:rPr>
        <w:t>who expressed concern about how</w:t>
      </w:r>
      <w:r w:rsidRPr="00A55626">
        <w:rPr>
          <w:sz w:val="16"/>
        </w:rPr>
        <w:t xml:space="preserve"> Mr. </w:t>
      </w:r>
      <w:r w:rsidRPr="00A55626">
        <w:rPr>
          <w:u w:val="single"/>
        </w:rPr>
        <w:t>Trump’s election would affect their country</w:t>
      </w:r>
      <w:r w:rsidRPr="00A55626">
        <w:rPr>
          <w:sz w:val="16"/>
        </w:rPr>
        <w:t xml:space="preserve">.  It is hardly surprising that much of the world was rooting for Hillary Clinton over Mr. Trump, who characterized his foreign policy as “America First.”  </w:t>
      </w:r>
      <w:r w:rsidRPr="00A55626">
        <w:rPr>
          <w:u w:val="single"/>
        </w:rPr>
        <w:t>He promised to build a wall along the Mexican border and</w:t>
      </w:r>
      <w:r w:rsidRPr="00A55626">
        <w:rPr>
          <w:sz w:val="16"/>
        </w:rPr>
        <w:t xml:space="preserve"> temporarily </w:t>
      </w:r>
      <w:r w:rsidRPr="00A55626">
        <w:rPr>
          <w:u w:val="single"/>
        </w:rPr>
        <w:t>bar Muslim immigrants</w:t>
      </w:r>
      <w:r w:rsidRPr="00A55626">
        <w:rPr>
          <w:sz w:val="16"/>
        </w:rPr>
        <w:t xml:space="preserve"> from entering the United States. </w:t>
      </w:r>
      <w:r w:rsidRPr="00A55626">
        <w:rPr>
          <w:u w:val="single"/>
        </w:rPr>
        <w:t>He questioned</w:t>
      </w:r>
      <w:r w:rsidRPr="00A55626">
        <w:rPr>
          <w:sz w:val="16"/>
        </w:rPr>
        <w:t xml:space="preserve"> Washington’s </w:t>
      </w:r>
      <w:r w:rsidRPr="00A55626">
        <w:rPr>
          <w:u w:val="single"/>
        </w:rPr>
        <w:t xml:space="preserve">longstanding commitment to </w:t>
      </w:r>
      <w:r w:rsidRPr="00A55626">
        <w:rPr>
          <w:b/>
          <w:u w:val="single"/>
        </w:rPr>
        <w:t>NATO</w:t>
      </w:r>
      <w:r w:rsidRPr="00A55626">
        <w:rPr>
          <w:u w:val="single"/>
        </w:rPr>
        <w:t xml:space="preserve"> allies, </w:t>
      </w:r>
      <w:r w:rsidRPr="00A55626">
        <w:rPr>
          <w:b/>
          <w:u w:val="single"/>
        </w:rPr>
        <w:t>called for cutting foreign</w:t>
      </w:r>
      <w:r w:rsidRPr="00A55626">
        <w:rPr>
          <w:u w:val="single"/>
        </w:rPr>
        <w:t xml:space="preserve"> aid, praised</w:t>
      </w:r>
      <w:r w:rsidRPr="00A55626">
        <w:rPr>
          <w:sz w:val="16"/>
        </w:rPr>
        <w:t xml:space="preserve"> President Vladimir V. </w:t>
      </w:r>
      <w:r w:rsidRPr="00A55626">
        <w:rPr>
          <w:u w:val="single"/>
        </w:rPr>
        <w:t>Putin</w:t>
      </w:r>
      <w:r w:rsidRPr="00A55626">
        <w:rPr>
          <w:sz w:val="16"/>
        </w:rPr>
        <w:t xml:space="preserve"> of Russia, </w:t>
      </w:r>
      <w:r w:rsidRPr="00A55626">
        <w:rPr>
          <w:u w:val="single"/>
        </w:rPr>
        <w:t>vowed to rip up</w:t>
      </w:r>
      <w:r w:rsidRPr="00A55626">
        <w:rPr>
          <w:sz w:val="16"/>
        </w:rPr>
        <w:t xml:space="preserve"> international </w:t>
      </w:r>
      <w:r w:rsidRPr="00A55626">
        <w:rPr>
          <w:u w:val="single"/>
        </w:rPr>
        <w:t xml:space="preserve">trade deals, </w:t>
      </w:r>
      <w:r w:rsidRPr="00A55626">
        <w:rPr>
          <w:b/>
          <w:u w:val="single"/>
        </w:rPr>
        <w:t>assailed China</w:t>
      </w:r>
      <w:r w:rsidRPr="00A55626">
        <w:rPr>
          <w:u w:val="single"/>
        </w:rPr>
        <w:t xml:space="preserve"> and suggested</w:t>
      </w:r>
      <w:r w:rsidRPr="00A55626">
        <w:rPr>
          <w:sz w:val="16"/>
        </w:rPr>
        <w:t xml:space="preserve"> Asian </w:t>
      </w:r>
      <w:r w:rsidRPr="00A55626">
        <w:rPr>
          <w:u w:val="single"/>
        </w:rPr>
        <w:t>allies develop nuclear weapons</w:t>
      </w:r>
      <w:r w:rsidRPr="00A55626">
        <w:rPr>
          <w:sz w:val="16"/>
        </w:rPr>
        <w:t xml:space="preserve">.  Polls indicated that Mrs. Clinton was favored in many countries, with the exception of Russia. Last summer, the Pew Research Center found that </w:t>
      </w:r>
      <w:r w:rsidRPr="00A55626">
        <w:rPr>
          <w:u w:val="single"/>
        </w:rPr>
        <w:t>people in all 15 countries</w:t>
      </w:r>
      <w:r w:rsidRPr="00A55626">
        <w:rPr>
          <w:sz w:val="16"/>
        </w:rPr>
        <w:t xml:space="preserve"> it surveyed </w:t>
      </w:r>
      <w:r w:rsidRPr="00A55626">
        <w:rPr>
          <w:u w:val="single"/>
        </w:rPr>
        <w:t>trusted</w:t>
      </w:r>
      <w:r w:rsidRPr="00A55626">
        <w:rPr>
          <w:sz w:val="16"/>
        </w:rPr>
        <w:t xml:space="preserve"> Mrs. </w:t>
      </w:r>
      <w:r w:rsidRPr="00A55626">
        <w:rPr>
          <w:u w:val="single"/>
        </w:rPr>
        <w:t>Clinton</w:t>
      </w:r>
      <w:r w:rsidRPr="00A55626">
        <w:rPr>
          <w:sz w:val="16"/>
        </w:rPr>
        <w:t xml:space="preserve"> to do the right thing in foreign affairs </w:t>
      </w:r>
      <w:r w:rsidRPr="00A55626">
        <w:rPr>
          <w:u w:val="single"/>
        </w:rPr>
        <w:t>more than Mr. Trump by ratios as high as 10 to one</w:t>
      </w:r>
      <w:r w:rsidRPr="00A55626">
        <w:rPr>
          <w:sz w:val="16"/>
        </w:rPr>
        <w:t xml:space="preserve">.  Mr. </w:t>
      </w:r>
      <w:r w:rsidRPr="00A55626">
        <w:rPr>
          <w:u w:val="single"/>
        </w:rPr>
        <w:t>Trump’s promise to pull back militarily and economically left many</w:t>
      </w:r>
      <w:r w:rsidRPr="00A55626">
        <w:rPr>
          <w:sz w:val="16"/>
        </w:rPr>
        <w:t xml:space="preserve"> overseas </w:t>
      </w:r>
      <w:r w:rsidRPr="00A55626">
        <w:rPr>
          <w:u w:val="single"/>
        </w:rPr>
        <w:t>contemplating a road</w:t>
      </w:r>
      <w:r w:rsidRPr="00A55626">
        <w:rPr>
          <w:sz w:val="16"/>
        </w:rPr>
        <w:t xml:space="preserve"> ahead </w:t>
      </w:r>
      <w:r w:rsidRPr="00A55626">
        <w:rPr>
          <w:u w:val="single"/>
        </w:rPr>
        <w:t>without an American ally</w:t>
      </w:r>
      <w:r w:rsidRPr="00A55626">
        <w:rPr>
          <w:sz w:val="16"/>
        </w:rPr>
        <w:t>. “The question is whether you will continue to be involved in international affairs as a dependable ally to your friends and allies,” said Kunihiko Miyake, a former Japanese diplomat now teaching at Ritsumeikan University in Kyoto. “</w:t>
      </w:r>
      <w:r w:rsidRPr="00A55626">
        <w:rPr>
          <w:u w:val="single"/>
        </w:rPr>
        <w:t>If you stop doing that, then all the European, Middle Eastern and Asian allies</w:t>
      </w:r>
      <w:r w:rsidRPr="00A55626">
        <w:rPr>
          <w:sz w:val="16"/>
        </w:rPr>
        <w:t xml:space="preserve"> to the United States </w:t>
      </w:r>
      <w:r w:rsidRPr="00A55626">
        <w:rPr>
          <w:u w:val="single"/>
        </w:rPr>
        <w:t>will reconsider how they secure themselves</w:t>
      </w:r>
      <w:r w:rsidRPr="00A55626">
        <w:rPr>
          <w:sz w:val="16"/>
        </w:rPr>
        <w:t xml:space="preserve">.”  </w:t>
      </w:r>
      <w:r w:rsidRPr="00A55626">
        <w:rPr>
          <w:u w:val="single"/>
        </w:rPr>
        <w:t>In Germany</w:t>
      </w:r>
      <w:r w:rsidRPr="00A55626">
        <w:rPr>
          <w:sz w:val="16"/>
        </w:rPr>
        <w:t xml:space="preserve">, where American troops have been stationed for more than seven decades, </w:t>
      </w:r>
      <w:r w:rsidRPr="00A55626">
        <w:rPr>
          <w:u w:val="single"/>
        </w:rPr>
        <w:t xml:space="preserve">the </w:t>
      </w:r>
      <w:r w:rsidRPr="00A55626">
        <w:rPr>
          <w:b/>
          <w:u w:val="single"/>
        </w:rPr>
        <w:t>prospect of a pullback</w:t>
      </w:r>
      <w:r w:rsidRPr="00A55626">
        <w:rPr>
          <w:u w:val="single"/>
        </w:rPr>
        <w:t xml:space="preserve"> seemed bewildering. “It would be the end of an era,”</w:t>
      </w:r>
      <w:r w:rsidRPr="00A55626">
        <w:rPr>
          <w:sz w:val="16"/>
        </w:rPr>
        <w:t xml:space="preserve"> Henrik Müller, a journalism professor at the Technical University of Dortmund, wrote in Der Spiegel. “</w:t>
      </w:r>
      <w:r w:rsidRPr="00A55626">
        <w:rPr>
          <w:u w:val="single"/>
        </w:rPr>
        <w:t>The postwar era in which Americans’</w:t>
      </w:r>
      <w:r w:rsidRPr="00A55626">
        <w:rPr>
          <w:sz w:val="16"/>
        </w:rPr>
        <w:t xml:space="preserve"> atomic </w:t>
      </w:r>
      <w:r w:rsidRPr="00A55626">
        <w:rPr>
          <w:u w:val="single"/>
        </w:rPr>
        <w:t>weapons and</w:t>
      </w:r>
      <w:r w:rsidRPr="00A55626">
        <w:rPr>
          <w:sz w:val="16"/>
        </w:rPr>
        <w:t xml:space="preserve"> its </w:t>
      </w:r>
      <w:r w:rsidRPr="00A55626">
        <w:rPr>
          <w:u w:val="single"/>
        </w:rPr>
        <w:t>military presence</w:t>
      </w:r>
      <w:r w:rsidRPr="00A55626">
        <w:rPr>
          <w:sz w:val="16"/>
        </w:rPr>
        <w:t xml:space="preserve"> in Europe </w:t>
      </w:r>
      <w:r w:rsidRPr="00A55626">
        <w:rPr>
          <w:u w:val="single"/>
        </w:rPr>
        <w:t>shielded</w:t>
      </w:r>
      <w:r w:rsidRPr="00A55626">
        <w:rPr>
          <w:sz w:val="16"/>
        </w:rPr>
        <w:t xml:space="preserve"> first </w:t>
      </w:r>
      <w:r w:rsidRPr="00A55626">
        <w:rPr>
          <w:u w:val="single"/>
        </w:rPr>
        <w:t>the west and later the central European states would be over. Europe would</w:t>
      </w:r>
      <w:r w:rsidRPr="00A55626">
        <w:rPr>
          <w:sz w:val="16"/>
        </w:rPr>
        <w:t xml:space="preserve"> have to </w:t>
      </w:r>
      <w:r w:rsidRPr="00A55626">
        <w:rPr>
          <w:u w:val="single"/>
        </w:rPr>
        <w:t>take care of its own security</w:t>
      </w:r>
      <w:r w:rsidRPr="00A55626">
        <w:rPr>
          <w:sz w:val="16"/>
        </w:rPr>
        <w:t xml:space="preserve">.”  Norbert Röttgen, chairman of the German parliamentary committee for foreign policy and a member of the ruling party, said Mr. </w:t>
      </w:r>
      <w:r w:rsidRPr="00A55626">
        <w:rPr>
          <w:u w:val="single"/>
        </w:rPr>
        <w:t>Trump was “</w:t>
      </w:r>
      <w:r w:rsidRPr="00A55626">
        <w:rPr>
          <w:b/>
          <w:u w:val="single"/>
        </w:rPr>
        <w:t>completely inadequate</w:t>
      </w:r>
      <w:r w:rsidRPr="00A55626">
        <w:rPr>
          <w:u w:val="single"/>
        </w:rPr>
        <w:t>” to his office</w:t>
      </w:r>
      <w:r w:rsidRPr="00A55626">
        <w:rPr>
          <w:sz w:val="16"/>
        </w:rPr>
        <w:t xml:space="preserve">. “That </w:t>
      </w:r>
      <w:r w:rsidRPr="00A55626">
        <w:rPr>
          <w:u w:val="single"/>
        </w:rPr>
        <w:t xml:space="preserve">Trump’s election could lead to the </w:t>
      </w:r>
      <w:r w:rsidRPr="00A55626">
        <w:rPr>
          <w:b/>
          <w:u w:val="single"/>
        </w:rPr>
        <w:t>worst estrangement</w:t>
      </w:r>
      <w:r w:rsidRPr="00A55626">
        <w:rPr>
          <w:u w:val="single"/>
        </w:rPr>
        <w:t xml:space="preserve"> between America and Europe since the Vietnam War</w:t>
      </w:r>
      <w:r w:rsidRPr="00A55626">
        <w:rPr>
          <w:sz w:val="16"/>
        </w:rPr>
        <w:t xml:space="preserve"> would be the least of the damage,” he said.  Perhaps </w:t>
      </w:r>
      <w:r w:rsidRPr="00A55626">
        <w:rPr>
          <w:u w:val="single"/>
        </w:rPr>
        <w:t>nowhere was Mr. Trump’s win more alarming than</w:t>
      </w:r>
      <w:r w:rsidRPr="00A55626">
        <w:rPr>
          <w:sz w:val="16"/>
        </w:rPr>
        <w:t xml:space="preserve"> in </w:t>
      </w:r>
      <w:r w:rsidRPr="00A55626">
        <w:rPr>
          <w:u w:val="single"/>
        </w:rPr>
        <w:t>Mexico</w:t>
      </w:r>
      <w:r w:rsidRPr="00A55626">
        <w:rPr>
          <w:sz w:val="16"/>
        </w:rPr>
        <w:t xml:space="preserve">, which has objected to his promises to build a wall and bill America’s southern neighbor for it.  </w:t>
      </w:r>
      <w:r w:rsidRPr="00A55626">
        <w:rPr>
          <w:u w:val="single"/>
        </w:rPr>
        <w:t>“I see a clear and present danger,”</w:t>
      </w:r>
      <w:r w:rsidRPr="00A55626">
        <w:rPr>
          <w:sz w:val="16"/>
        </w:rPr>
        <w:t xml:space="preserve"> said Rossana Fuentes-Berain, director of the Mexico Media Lab, a think tank, and a founder of the Latin American edition of Foreign Affairs. “</w:t>
      </w:r>
      <w:r w:rsidRPr="00A55626">
        <w:rPr>
          <w:u w:val="single"/>
        </w:rPr>
        <w:t>Every moment will be a challenge</w:t>
      </w:r>
      <w:r w:rsidRPr="00A55626">
        <w:rPr>
          <w:sz w:val="16"/>
        </w:rPr>
        <w:t xml:space="preserve">. Every move or declaration will be something that will not make us comfortable in the neighborhood — and that is to everyone’s detriment.”  </w:t>
      </w:r>
      <w:r w:rsidRPr="00A55626">
        <w:rPr>
          <w:u w:val="single"/>
        </w:rPr>
        <w:t>With about $531 billion in trade in goods last year, Mexico is America’s third-largest partner</w:t>
      </w:r>
      <w:r w:rsidRPr="00A55626">
        <w:rPr>
          <w:sz w:val="16"/>
        </w:rPr>
        <w:t xml:space="preserve"> after Canada and China. </w:t>
      </w:r>
      <w:r w:rsidRPr="00A55626">
        <w:rPr>
          <w:u w:val="single"/>
        </w:rPr>
        <w:t>Supply chains</w:t>
      </w:r>
      <w:r w:rsidRPr="00A55626">
        <w:rPr>
          <w:sz w:val="16"/>
        </w:rPr>
        <w:t xml:space="preserve"> in both countries </w:t>
      </w:r>
      <w:r w:rsidRPr="00A55626">
        <w:rPr>
          <w:u w:val="single"/>
        </w:rPr>
        <w:t>are interdependent</w:t>
      </w:r>
      <w:r w:rsidRPr="00A55626">
        <w:rPr>
          <w:sz w:val="16"/>
        </w:rPr>
        <w:t xml:space="preserve">, with American goods and parts shipped to Mexican factories to build products that are shipped back into the United States for sale. Five million American jobs directly depend on trade with Mexico, according to the Mexico Institute. </w:t>
      </w:r>
      <w:r w:rsidRPr="00A55626">
        <w:rPr>
          <w:u w:val="single"/>
        </w:rPr>
        <w:t>The Mexican peso immediately fell 13 percent</w:t>
      </w:r>
      <w:r w:rsidRPr="00A55626">
        <w:rPr>
          <w:sz w:val="16"/>
        </w:rPr>
        <w:t xml:space="preserve"> after the election, its biggest drop in decades. Mr. Barrios </w:t>
      </w:r>
      <w:r w:rsidRPr="00A55626">
        <w:rPr>
          <w:u w:val="single"/>
        </w:rPr>
        <w:t>Gómez</w:t>
      </w:r>
      <w:r w:rsidRPr="00A55626">
        <w:rPr>
          <w:sz w:val="16"/>
        </w:rPr>
        <w:t xml:space="preserve">, the former congressman, </w:t>
      </w:r>
      <w:r w:rsidRPr="00A55626">
        <w:rPr>
          <w:u w:val="single"/>
        </w:rPr>
        <w:t>predicted a short-term peso devaluation of 20 percent and a Mexican recession</w:t>
      </w:r>
      <w:r w:rsidRPr="00A55626">
        <w:rPr>
          <w:sz w:val="16"/>
        </w:rPr>
        <w:t xml:space="preserve"> “as supply chains across the continent become sclerotic and investments dry up.” </w:t>
      </w:r>
      <w:r w:rsidRPr="00A55626">
        <w:rPr>
          <w:u w:val="single"/>
        </w:rPr>
        <w:t>The business community</w:t>
      </w:r>
      <w:r w:rsidRPr="00A55626">
        <w:rPr>
          <w:sz w:val="16"/>
        </w:rPr>
        <w:t xml:space="preserve">, he said, </w:t>
      </w:r>
      <w:r w:rsidRPr="00A55626">
        <w:rPr>
          <w:u w:val="single"/>
        </w:rPr>
        <w:t>was “</w:t>
      </w:r>
      <w:r w:rsidRPr="00A55626">
        <w:rPr>
          <w:b/>
          <w:u w:val="single"/>
        </w:rPr>
        <w:t>freaking out.”</w:t>
      </w:r>
      <w:r w:rsidRPr="00A55626">
        <w:rPr>
          <w:u w:val="single"/>
        </w:rPr>
        <w:t xml:space="preserve">  The economic fallout will</w:t>
      </w:r>
      <w:r w:rsidRPr="00A55626">
        <w:rPr>
          <w:sz w:val="16"/>
        </w:rPr>
        <w:t xml:space="preserve"> probably </w:t>
      </w:r>
      <w:r w:rsidRPr="00A55626">
        <w:rPr>
          <w:u w:val="single"/>
        </w:rPr>
        <w:t>reverberate farther</w:t>
      </w:r>
      <w:r w:rsidRPr="00A55626">
        <w:rPr>
          <w:sz w:val="16"/>
        </w:rPr>
        <w:t xml:space="preserve">. Izumi Kobayashi, vice chairwoman of Keizai Doyukai, a Japanese business group, predicted a drop in foreign investment in the United States as executives skeptical of Mr. Trump wait to see what he does.  “He has been focusing on the negative side of the global markets and globalization,” Ms. Kobayashi said. “But at the same time </w:t>
      </w:r>
      <w:r w:rsidRPr="00A55626">
        <w:rPr>
          <w:u w:val="single"/>
        </w:rPr>
        <w:t>it is really difficult to go back to the old business world</w:t>
      </w:r>
      <w:r w:rsidRPr="00A55626">
        <w:rPr>
          <w:sz w:val="16"/>
        </w:rPr>
        <w:t xml:space="preserve">. So how will he explain to the people that benefit and also the fact that there is no option to go back to the old model of business?” </w:t>
      </w:r>
      <w:r w:rsidRPr="00A55626">
        <w:rPr>
          <w:u w:val="single"/>
        </w:rPr>
        <w:t>The uneasiness with</w:t>
      </w:r>
      <w:r w:rsidRPr="00A55626">
        <w:rPr>
          <w:sz w:val="16"/>
        </w:rPr>
        <w:t xml:space="preserve"> Mr. </w:t>
      </w:r>
      <w:r w:rsidRPr="00A55626">
        <w:rPr>
          <w:u w:val="single"/>
        </w:rPr>
        <w:t>Trump’s victory overseas ranged far beyond the country’s traditional partners</w:t>
      </w:r>
      <w:r w:rsidRPr="00A55626">
        <w:rPr>
          <w:sz w:val="16"/>
        </w:rPr>
        <w:t xml:space="preserve">. Abubakar </w:t>
      </w:r>
      <w:r w:rsidRPr="00A55626">
        <w:rPr>
          <w:u w:val="single"/>
        </w:rPr>
        <w:t>Kari</w:t>
      </w:r>
      <w:r w:rsidRPr="00A55626">
        <w:rPr>
          <w:sz w:val="16"/>
        </w:rPr>
        <w:t xml:space="preserve">, a political-science professor at the University of Abuja, </w:t>
      </w:r>
      <w:r w:rsidRPr="00A55626">
        <w:rPr>
          <w:u w:val="single"/>
        </w:rPr>
        <w:t>said most Nigerians believed</w:t>
      </w:r>
      <w:r w:rsidRPr="00A55626">
        <w:rPr>
          <w:sz w:val="16"/>
        </w:rPr>
        <w:t xml:space="preserve"> a </w:t>
      </w:r>
      <w:r w:rsidRPr="00A55626">
        <w:rPr>
          <w:u w:val="single"/>
        </w:rPr>
        <w:t>Trump</w:t>
      </w:r>
      <w:r w:rsidRPr="00A55626">
        <w:rPr>
          <w:sz w:val="16"/>
        </w:rPr>
        <w:t xml:space="preserve"> administration </w:t>
      </w:r>
      <w:r w:rsidRPr="00A55626">
        <w:rPr>
          <w:u w:val="single"/>
        </w:rPr>
        <w:t>would not bother with issues outside the U</w:t>
      </w:r>
      <w:r w:rsidRPr="00A55626">
        <w:rPr>
          <w:sz w:val="16"/>
        </w:rPr>
        <w:t xml:space="preserve">nited </w:t>
      </w:r>
      <w:r w:rsidRPr="00A55626">
        <w:rPr>
          <w:u w:val="single"/>
        </w:rPr>
        <w:t>S</w:t>
      </w:r>
      <w:r w:rsidRPr="00A55626">
        <w:rPr>
          <w:sz w:val="16"/>
        </w:rPr>
        <w:t xml:space="preserve">tates. </w:t>
      </w:r>
      <w:r w:rsidRPr="00A55626">
        <w:rPr>
          <w:u w:val="single"/>
        </w:rPr>
        <w:t>“If Trump wins, God forbid,”</w:t>
      </w:r>
      <w:r w:rsidRPr="00A55626">
        <w:rPr>
          <w:sz w:val="16"/>
        </w:rPr>
        <w:t xml:space="preserve"> Macharia Gaitho, one of Kenya’s most popular columnists, wrote on Tuesday before the votes came in, “</w:t>
      </w:r>
      <w:r w:rsidRPr="00A55626">
        <w:rPr>
          <w:u w:val="single"/>
        </w:rPr>
        <w:t xml:space="preserve">then we will have to </w:t>
      </w:r>
      <w:r w:rsidRPr="00A55626">
        <w:rPr>
          <w:b/>
          <w:u w:val="single"/>
        </w:rPr>
        <w:t>reassess our relations</w:t>
      </w:r>
      <w:r w:rsidRPr="00A55626">
        <w:rPr>
          <w:u w:val="single"/>
        </w:rPr>
        <w:t xml:space="preserve"> with the U</w:t>
      </w:r>
      <w:r w:rsidRPr="00A55626">
        <w:rPr>
          <w:sz w:val="16"/>
        </w:rPr>
        <w:t xml:space="preserve">nited </w:t>
      </w:r>
      <w:r w:rsidRPr="00A55626">
        <w:rPr>
          <w:u w:val="single"/>
        </w:rPr>
        <w:t>S</w:t>
      </w:r>
      <w:r w:rsidRPr="00A55626">
        <w:rPr>
          <w:sz w:val="16"/>
        </w:rPr>
        <w:t xml:space="preserve">tates.”  </w:t>
      </w:r>
      <w:r w:rsidRPr="00A55626">
        <w:rPr>
          <w:u w:val="single"/>
        </w:rPr>
        <w:t>One of the few places where</w:t>
      </w:r>
      <w:r w:rsidRPr="00A55626">
        <w:rPr>
          <w:sz w:val="16"/>
        </w:rPr>
        <w:t xml:space="preserve"> Mr. </w:t>
      </w:r>
      <w:r w:rsidRPr="00A55626">
        <w:rPr>
          <w:u w:val="single"/>
        </w:rPr>
        <w:t xml:space="preserve">Trump’s victory was greeted </w:t>
      </w:r>
      <w:r w:rsidRPr="00A55626">
        <w:rPr>
          <w:b/>
          <w:u w:val="single"/>
        </w:rPr>
        <w:t>enthusiastically was Russia</w:t>
      </w:r>
      <w:r w:rsidRPr="00A55626">
        <w:rPr>
          <w:u w:val="single"/>
        </w:rPr>
        <w:t>, where state-controlled television has been feasting on</w:t>
      </w:r>
      <w:r w:rsidRPr="00A55626">
        <w:rPr>
          <w:sz w:val="16"/>
        </w:rPr>
        <w:t xml:space="preserve"> the </w:t>
      </w:r>
      <w:r w:rsidRPr="00A55626">
        <w:rPr>
          <w:u w:val="single"/>
        </w:rPr>
        <w:t>circuslike</w:t>
      </w:r>
      <w:r w:rsidRPr="00A55626">
        <w:rPr>
          <w:sz w:val="16"/>
        </w:rPr>
        <w:t xml:space="preserve"> elements of the American </w:t>
      </w:r>
      <w:r w:rsidRPr="00A55626">
        <w:rPr>
          <w:u w:val="single"/>
        </w:rPr>
        <w:t>election. Not since the Cold War has Russia played such a big role</w:t>
      </w:r>
      <w:r w:rsidRPr="00A55626">
        <w:rPr>
          <w:sz w:val="16"/>
        </w:rPr>
        <w:t xml:space="preserve"> in a presidential election, with Mr. Trump praising Mr. Putin and American investigators concluding that Russians had hacked Democratic email messages.</w:t>
      </w:r>
    </w:p>
    <w:p w14:paraId="21EDF78C" w14:textId="77777777" w:rsidR="00C1170A" w:rsidRDefault="00C1170A" w:rsidP="00C1170A">
      <w:pPr>
        <w:pStyle w:val="Heading4"/>
      </w:pPr>
      <w:r>
        <w:lastRenderedPageBreak/>
        <w:t xml:space="preserve">B) Economics. </w:t>
      </w:r>
    </w:p>
    <w:p w14:paraId="413E7E04" w14:textId="77777777" w:rsidR="00C1170A" w:rsidRPr="00A55626" w:rsidRDefault="00C1170A" w:rsidP="00C1170A">
      <w:r w:rsidRPr="00A55626">
        <w:rPr>
          <w:rFonts w:eastAsiaTheme="majorEastAsia" w:cstheme="majorBidi"/>
          <w:b/>
          <w:iCs/>
          <w:sz w:val="26"/>
        </w:rPr>
        <w:t>Gills &amp; Patomäki 17</w:t>
      </w:r>
      <w:r w:rsidRPr="00A55626">
        <w:t xml:space="preserve"> </w:t>
      </w:r>
      <w:r w:rsidRPr="00A55626">
        <w:rPr>
          <w:sz w:val="20"/>
          <w:szCs w:val="20"/>
        </w:rPr>
        <w:t>[Heikki Patomäki is a Professor of International Relations at the University of Helsinki and also the Research Director of NIGD, the Network Institute for Global Democratisation, books in English are Democratising Globalisation: The Leverage of the Tobin Tax (2001); After International Relations: Critical Realism and the (Re)Construction of World Politics (2002); and, with Teivo Teivainen, A Possible World: Democratic Transformation of Global Institutions (2004). Barry K. Gills is a Professor at the University of Helsinki. Previously he was Director of the Globalization Research Center at the University of Hawaii, USA from March 2002 until August 2003, and concurrently Visiting Research Professor at the Department of Political Science at the University of Hawaii at Manoa from 2002–03. PhD, International Relations, London School of Economics and Political Science, “Trumponomics and the “post-hegemonic” world”, 3/22/2017, Real World Economics Review, issue no. 79 , https://helda.helsinki.fi/bitstream/handle/10138/182413/GILLS_PATOM_KI_Trumponomics_and_the_post_hegemonic_world_RWER_final_.pdf?sequence=1]//</w:t>
      </w:r>
    </w:p>
    <w:p w14:paraId="15753639" w14:textId="77777777" w:rsidR="00C1170A" w:rsidRPr="00C1170A" w:rsidRDefault="00C1170A" w:rsidP="00C1170A">
      <w:pPr>
        <w:rPr>
          <w:sz w:val="16"/>
        </w:rPr>
      </w:pPr>
      <w:r w:rsidRPr="00A55626">
        <w:rPr>
          <w:u w:val="single"/>
        </w:rPr>
        <w:t>Trump’s economic and security policies mostly just radicalise existing US foreign policy practices, although this radicalisation may also involve qualitative changes, for example in US trade policy, where self-regard is now assuming also protectionist forms</w:t>
      </w:r>
      <w:r w:rsidRPr="00A55626">
        <w:rPr>
          <w:sz w:val="16"/>
        </w:rPr>
        <w:t xml:space="preserve">. Chief White House strategist Steve Bannon, in a 2014 speech, invoked the Italian fascist thinker Julius Evola, saying that “changing the system is not a question of questioning and polemicizing, but of blowing everything up” (Navidi, 2017). This </w:t>
      </w:r>
      <w:r w:rsidRPr="00A55626">
        <w:rPr>
          <w:u w:val="single"/>
        </w:rPr>
        <w:t>point of view also reflects a new attitude of greater US assertiveness in foreign and security policy.</w:t>
      </w:r>
      <w:r w:rsidRPr="00A55626">
        <w:rPr>
          <w:sz w:val="16"/>
        </w:rPr>
        <w:t xml:space="preserve">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A55626">
        <w:rPr>
          <w:u w:val="single"/>
        </w:rPr>
        <w:t>“there was a sense that the bullying approach of the Trump administration was alienating people rather than giving them solace in terms of the fact that we still were a 10 In his writings from the early 1990s</w:t>
      </w:r>
      <w:r w:rsidRPr="00A55626">
        <w:rPr>
          <w:sz w:val="16"/>
        </w:rPr>
        <w:t>, Cox (1996, pp. 231-2, 311) foresaw remarkably well the possible and likely developments of the next 25 years. He analyzed the neoliberal era in terms of a global Polanyian double movement and contestations among different social forces and world order models. The d</w:t>
      </w:r>
      <w:r w:rsidRPr="00A55626">
        <w:rPr>
          <w:u w:val="single"/>
        </w:rPr>
        <w:t xml:space="preserve">ecline of hegemony in the system “undermines conviction in the legitimacy of the principles upon which the globalization thrust is grounded”. Segmented polarization leads to identity politics, where nationalism rises and “Islam, for instance can become a metaphor for Third World revolt against Western capitalist domination”. “The other tendency is toward a world of economic blocs”, competing for shares in world markets and raw materials. </w:t>
      </w:r>
      <w:r w:rsidRPr="00A55626">
        <w:rPr>
          <w:sz w:val="16"/>
        </w:rPr>
        <w:t xml:space="preserve">And </w:t>
      </w:r>
      <w:r w:rsidRPr="00A55626">
        <w:rPr>
          <w:u w:val="single"/>
        </w:rPr>
        <w:t xml:space="preserve">“a financial crisis is the most likely way in which the existing world order could begin to collapse”. </w:t>
      </w:r>
      <w:r w:rsidRPr="00A55626">
        <w:rPr>
          <w:sz w:val="16"/>
        </w:rPr>
        <w:t>99 united world.” She lamented that at Munich, the US had moved from being the “centre of attention” to becoming “the centre of doubt” (ibid.). A</w:t>
      </w:r>
      <w:r w:rsidRPr="00A55626">
        <w:rPr>
          <w:u w:val="single"/>
        </w:rPr>
        <w:t xml:space="preserve">longside his intentions to conduct a very large infrastructural investment plan, the US president, in a speech on 24 February 2017 to the Conservative Action Conference, pledged to execute “one of the greatest military build-ups in American history”, </w:t>
      </w:r>
      <w:r w:rsidRPr="00A55626">
        <w:rPr>
          <w:sz w:val="16"/>
        </w:rPr>
        <w:t>upgrading all aspects of the US military, both offensive and defensive. First indications of the 2018 federal budget outline by the White House also includes core emphasis on strengthening the US intelligence and national security apparatus, including homeland security and the law enforcement agencies. T</w:t>
      </w:r>
      <w:r w:rsidRPr="00A55626">
        <w:rPr>
          <w:u w:val="single"/>
        </w:rPr>
        <w:t>he commitment by the new administration to a balanced budget approach, however, despite the anticipated large increase in military and security expenditures, means that many other areas of federal spending would undergo very deep cuts, for instance funding for the Environmental Protection Agency, or even the State Department, a</w:t>
      </w:r>
      <w:r w:rsidRPr="00A55626">
        <w:rPr>
          <w:sz w:val="16"/>
        </w:rPr>
        <w:t>long with many other federal department budgets and programmes. The Heritage Foundation has apparently initiated discussion circulating on Capitol Hill aiming at cumulative reduction of federal spending of 10.2 trillion US dollars over a ten-year period. However, congressional approval and formal appropriation legislation is necessary for these policy ideas to be translated into reality, and this, given the recent history of deep divisions on fiscal policy issues across the political spectrum in Congress, seems doubtful. If</w:t>
      </w:r>
      <w:r w:rsidRPr="00A55626">
        <w:rPr>
          <w:u w:val="single"/>
        </w:rPr>
        <w:t xml:space="preserve"> these policies are ever executed in full, this represents nothing less than a radical transformation of the state itself, and a reorientation of its primary roles in both domestic and global contexts</w:t>
      </w:r>
      <w:r w:rsidRPr="00A55626">
        <w:rPr>
          <w:sz w:val="16"/>
        </w:rPr>
        <w:t xml:space="preserve">. All this is an example of a process that has become self-reinforcing. Over time, this process has led to pathological learning by reducing collective learning capacity and by hardening, on the whole and over time, the will of the changing US foreign policy makers. Trump’s election is a further step in this process. Already in the 1990s and early 2000s there were a large number of US international non-cooperations, including its posture towards ILO conventions, the Law of the Sea Convention, the </w:t>
      </w:r>
      <w:r w:rsidRPr="00A55626">
        <w:rPr>
          <w:sz w:val="16"/>
        </w:rPr>
        <w:lastRenderedPageBreak/>
        <w:t>Convention on Biological Diversity, the Kyoto protocol, the International Criminal Court and the Landmines treaty. At present,</w:t>
      </w:r>
      <w:r w:rsidRPr="00A55626">
        <w:rPr>
          <w:u w:val="single"/>
        </w:rPr>
        <w:t xml:space="preserve"> there are concerns that the new US administration intends to withdraw or not cooperate with the Paris Agreement on climate change, arguably the single most important global issue for effective international cooperation to address a severe threat to human security.</w:t>
      </w:r>
      <w:r w:rsidRPr="00A55626">
        <w:rPr>
          <w:sz w:val="16"/>
        </w:rPr>
        <w:t xml:space="preserve"> There are rumours circulating in Washington that the US administration is considering withdrawing from the UN Human Rights Council, in part due to alleged “bias against Israel” in that organisation. George Soros, the well-known global financier and promoter of a global open society named the US as “the major obstacle to international cooperation today” already 15 years ago (Soros, 2002, p. 166). Moreover,</w:t>
      </w:r>
      <w:r w:rsidRPr="00A55626">
        <w:rPr>
          <w:u w:val="single"/>
        </w:rPr>
        <w:t xml:space="preserve"> Soros shared the observation of many that despite the US holding “special responsibility” due to its globally dominant position, the US has “not always sought to abide by the same rules that apply to others” </w:t>
      </w:r>
      <w:r w:rsidRPr="00A55626">
        <w:rPr>
          <w:sz w:val="16"/>
        </w:rPr>
        <w:t xml:space="preserve">(ibid., p. 167). The </w:t>
      </w:r>
      <w:r w:rsidRPr="00A55626">
        <w:rPr>
          <w:u w:val="single"/>
        </w:rPr>
        <w:t xml:space="preserve">exercise of double standards by the US, and the dogged pursuit of its own national sovereignty and narrow “national interests”, contradicts and tends to undermine the course of international cooperation and thus destabilise the world economy </w:t>
      </w:r>
      <w:r w:rsidRPr="00A55626">
        <w:rPr>
          <w:sz w:val="16"/>
        </w:rPr>
        <w:t xml:space="preserve">(when one is actually applying double standards is of course open to conflicting interpretations). The </w:t>
      </w:r>
      <w:r w:rsidRPr="00A55626">
        <w:rPr>
          <w:u w:val="single"/>
        </w:rPr>
        <w:t>irony in this historical situation is that the US appears, both past and present, to assume that the “others” will nevertheless continue to abide by the agreed rules, norms and principles, though often it does not do so itself.</w:t>
      </w:r>
      <w:r w:rsidRPr="00A55626">
        <w:rPr>
          <w:sz w:val="16"/>
        </w:rPr>
        <w:t xml:space="preserve"> </w:t>
      </w:r>
      <w:r w:rsidRPr="00A55626">
        <w:rPr>
          <w:u w:val="single"/>
        </w:rPr>
        <w:t>Future scenarios of global change will now largely pivot upon how all these “others” will respond to changes in US attitudes and actions. Will the US continue to act uncooperatively internationally, and single-mindedly pursue its vision of strengthened “national sovereignty”</w:t>
      </w:r>
      <w:r w:rsidRPr="00A55626">
        <w:rPr>
          <w:sz w:val="16"/>
        </w:rPr>
        <w:t xml:space="preserve"> (at home and abroad)? The </w:t>
      </w:r>
      <w:r w:rsidRPr="00A55626">
        <w:rPr>
          <w:u w:val="single"/>
        </w:rPr>
        <w:t>consequences of such a course are likely real-world economics review, issue no. 79 subscribe for free 100 to be highly disruptive, not only for the formal sphere of international cooperation and prospects for future global governance, but for the global economic system as well. A spiral of aggressive actions and retaliatory reactions could be set in motion. The probable long-term consequences of such a pattern are quite well known, as any reading of the first half of the 20th century will reveal</w:t>
      </w:r>
      <w:r w:rsidRPr="00A55626">
        <w:rPr>
          <w:sz w:val="16"/>
        </w:rPr>
        <w:t xml:space="preserve"> (see e.g. Moser, 2016). </w:t>
      </w:r>
    </w:p>
    <w:p w14:paraId="4CADE938" w14:textId="77777777" w:rsidR="00C1170A" w:rsidRDefault="00C1170A" w:rsidP="00C1170A">
      <w:pPr>
        <w:pStyle w:val="Heading4"/>
      </w:pPr>
      <w:r>
        <w:t>C) Anti-immigrant.</w:t>
      </w:r>
    </w:p>
    <w:p w14:paraId="46D8F23E" w14:textId="77777777" w:rsidR="00C1170A" w:rsidRPr="00A55626" w:rsidRDefault="00C1170A" w:rsidP="00C1170A">
      <w:r w:rsidRPr="00A55626">
        <w:rPr>
          <w:rFonts w:eastAsiaTheme="majorEastAsia" w:cstheme="majorBidi"/>
          <w:b/>
          <w:iCs/>
          <w:sz w:val="26"/>
        </w:rPr>
        <w:t>Waddell 17</w:t>
      </w:r>
      <w:r w:rsidRPr="00A55626">
        <w:t xml:space="preserve"> [ Kaveh Waddell – staff writer for The Atlantic, “How Trump’s Immigration Rules Will Hurt the U.S. Tech Sector”, 2/1/17, The Atlantic, https://www.theatlantic.com/technology/archive/2017/02/how-trumps-immigration-rules-will-hurt-the-us-tech-sector/515202/]//</w:t>
      </w:r>
    </w:p>
    <w:p w14:paraId="0BD219C1" w14:textId="77777777" w:rsidR="00C1170A" w:rsidRDefault="00C1170A" w:rsidP="00C1170A">
      <w:pPr>
        <w:rPr>
          <w:u w:val="single"/>
        </w:rPr>
      </w:pPr>
      <w:r w:rsidRPr="00A55626">
        <w:rPr>
          <w:u w:val="single"/>
        </w:rPr>
        <w:t>Opposition poured in, from demonstrators who rallied at various airports and in public squares, from Democrats in Congress and dozens of their Republican colleagues, and from major U.S. businesses, including most of the biggest technology companies.</w:t>
      </w:r>
      <w:r w:rsidRPr="00A55626">
        <w:rPr>
          <w:sz w:val="16"/>
        </w:rPr>
        <w:t xml:space="preserve"> (The ban still has the support of more than 80 congressional Republicans, including House Speaker Paul Ryan.) Th</w:t>
      </w:r>
      <w:r w:rsidRPr="00A55626">
        <w:rPr>
          <w:u w:val="single"/>
        </w:rPr>
        <w:t xml:space="preserve">e order had immediate consequences for thousands of people. But beyond harming long-term U.S. residents, their families, their education, and their work, the executive order could cause long-lasting shockwaves in the business world—and </w:t>
      </w:r>
      <w:r w:rsidRPr="00A55626">
        <w:rPr>
          <w:b/>
          <w:u w:val="single"/>
        </w:rPr>
        <w:t>especially in the technology sector.</w:t>
      </w:r>
      <w:r w:rsidRPr="00A55626">
        <w:rPr>
          <w:sz w:val="16"/>
        </w:rPr>
        <w:t xml:space="preserve"> Computer-related jobs are the top source of new wages in the U.S., according to analyses from Code.org, a nonprofit organization that advocates for more access to computer-science education. But</w:t>
      </w:r>
      <w:r w:rsidRPr="00A55626">
        <w:rPr>
          <w:u w:val="single"/>
        </w:rPr>
        <w:t xml:space="preserve"> there aren’t enough skilled American workers to fill open tech jobs in the U.S.: There are more than 500,000 open computing jobs, but only about 43,000 Americans graduate from college with computer-science degrees every year.</w:t>
      </w:r>
      <w:r w:rsidRPr="00A55626">
        <w:rPr>
          <w:sz w:val="16"/>
        </w:rPr>
        <w:t xml:space="preserve"> That’s a problem that </w:t>
      </w:r>
      <w:r w:rsidRPr="00A55626">
        <w:rPr>
          <w:u w:val="single"/>
        </w:rPr>
        <w:t>H-1B visas—non-immigrant visas that allow high-skilled foreign workers to be employed, temporarily, by American companies—are designed to solve.</w:t>
      </w:r>
      <w:r w:rsidRPr="00A55626">
        <w:rPr>
          <w:sz w:val="16"/>
        </w:rPr>
        <w:t xml:space="preserve"> A forthcoming executive order </w:t>
      </w:r>
      <w:r w:rsidRPr="00A55626">
        <w:rPr>
          <w:b/>
          <w:u w:val="single"/>
        </w:rPr>
        <w:t>will likely change the rules to make it harder for companies to grant foreign workers H-1B visas.</w:t>
      </w:r>
      <w:r w:rsidRPr="00A55626">
        <w:rPr>
          <w:sz w:val="16"/>
        </w:rPr>
        <w:t xml:space="preserve"> But </w:t>
      </w:r>
      <w:r w:rsidRPr="00A55626">
        <w:rPr>
          <w:b/>
          <w:u w:val="single"/>
        </w:rPr>
        <w:t>even without that change, which hasn’t yet been announced, the immigration ban from last week will likely deal a blow to the technology industry, which employs many workers without permanent-residency status in the U.S. from the seven countries included in the ban.</w:t>
      </w:r>
      <w:r w:rsidRPr="00A55626">
        <w:rPr>
          <w:sz w:val="16"/>
        </w:rPr>
        <w:t xml:space="preserve"> Of the seven countries, </w:t>
      </w:r>
      <w:r w:rsidRPr="00A55626">
        <w:rPr>
          <w:u w:val="single"/>
        </w:rPr>
        <w:t xml:space="preserve">one in particular has seeded the American tech industry with talent, much of which has risen to top spots in </w:t>
      </w:r>
      <w:r w:rsidRPr="00A55626">
        <w:rPr>
          <w:u w:val="single"/>
        </w:rPr>
        <w:lastRenderedPageBreak/>
        <w:t xml:space="preserve">major tech companies. Iranian-Americans founded or hold leadership positions at Twitter, Dropbox, Oracle, Expedia, eBay, and Tinder. Top venture capitalists like Shervin Pishevar, Pejman Nozad, and brothers Ali and Hadi Partovi, all of whom invest millions of dollars in technology startups, were born in Tehran. “Americans use products created by Iranians, or go to doctor’s offices and are treated by Iranians regularly,” said Hadi Partovi, who co-founded Code.org with his brother Ali. </w:t>
      </w:r>
      <w:r w:rsidRPr="00A55626">
        <w:rPr>
          <w:b/>
          <w:u w:val="single"/>
        </w:rPr>
        <w:t>“This is not a culture that threatens America, and for us to reject immigration from the country for a false sense of security seems wrong to me.”</w:t>
      </w:r>
      <w:r w:rsidRPr="00A55626">
        <w:rPr>
          <w:sz w:val="16"/>
        </w:rPr>
        <w:t xml:space="preserve"> </w:t>
      </w:r>
      <w:r w:rsidRPr="00A55626">
        <w:rPr>
          <w:u w:val="single"/>
        </w:rPr>
        <w:t>Many of the Iranians working in Silicon Valley, Seattle, Austin, and other tech hubs around the country are green-card holders, or naturalized citizens</w:t>
      </w:r>
      <w:r w:rsidRPr="00A55626">
        <w:rPr>
          <w:sz w:val="16"/>
        </w:rPr>
        <w:t>. That means</w:t>
      </w:r>
      <w:r w:rsidRPr="00A55626">
        <w:rPr>
          <w:u w:val="single"/>
        </w:rPr>
        <w:t xml:space="preserve"> they shouldn’t personally be prevented from entering the United States under Trump’s immigration order</w:t>
      </w:r>
      <w:r w:rsidRPr="00A55626">
        <w:rPr>
          <w:sz w:val="16"/>
        </w:rPr>
        <w:t>. (After many green-card holders were initially denied entry to the U.S., the Department of Homeland Security clarified that legal permanent residents from the seven designated countries should not be affected by the immigration ban.) But t</w:t>
      </w:r>
      <w:r w:rsidRPr="00A55626">
        <w:rPr>
          <w:u w:val="single"/>
        </w:rPr>
        <w:t>hose who are in the U.S. on work visas or student visas are currently unable to travel outside the country, for work or for pleasure, because they may be unable to return. Plans to fly overseas for conferences have been put on hold, family visits canceled, and vacations postponed.</w:t>
      </w:r>
      <w:r w:rsidRPr="00A55626">
        <w:rPr>
          <w:sz w:val="16"/>
        </w:rPr>
        <w:t xml:space="preserve"> There are more than </w:t>
      </w:r>
      <w:r w:rsidRPr="00A55626">
        <w:rPr>
          <w:u w:val="single"/>
        </w:rPr>
        <w:t>12,000 Iranian students in the U.S., making Iran the 11th most common country of origin for foreign students in the country.</w:t>
      </w:r>
      <w:r w:rsidRPr="00A55626">
        <w:rPr>
          <w:sz w:val="16"/>
        </w:rPr>
        <w:t xml:space="preserve"> A 2014 Brookings study found t</w:t>
      </w:r>
      <w:r w:rsidRPr="00A55626">
        <w:rPr>
          <w:u w:val="single"/>
        </w:rPr>
        <w:t>hat two-thirds of foreign students study science, technology, or business. But the temporary immigration ban could dissuade those from countries beyond Iran and the six others included in the ban from coming to the U.S. to work and study.</w:t>
      </w:r>
      <w:r w:rsidRPr="00A55626">
        <w:rPr>
          <w:sz w:val="16"/>
        </w:rPr>
        <w:t xml:space="preserve"> Foreign nationals from countries not included in the immigration ban might also stay away, fearing that their visa status could be thrown into jeopardy at the president’s whim. </w:t>
      </w:r>
      <w:r w:rsidRPr="00A55626">
        <w:rPr>
          <w:u w:val="single"/>
        </w:rPr>
        <w:t>“And if we can no longer attract the best and brightest to this country, it has a chilling effect on business growth and innovation,”</w:t>
      </w:r>
      <w:r w:rsidRPr="00A55626">
        <w:rPr>
          <w:sz w:val="16"/>
        </w:rPr>
        <w:t xml:space="preserve"> Partovi said. Dara Khosrowshahi, the CEO of Expedia, attends a conference in Sun Valley, Idaho, in 2016. Dara Khosrowshahi, the Iranian-born CEO of Expedia, attends a conference in Sun Valley, Idaho, in 2016. (Drew Angerer / Getty) And even green-card holders in the U.S., who are exempt from the ban, are weighing the benefits of staying in the country. Over the weekend, I spoke with Sara, a San Francisco-based tech entrepreneur who asked to be referred to only by first name, for fear of reprisal from the government. Sara is an Iranian-born Canadian citizen who has held a green card since 2015. She co-founded a technology company in San Francisco, where she also runs an art gallery, a restaurant, and a coffee shop. When we first spoke, the rules around green-card holders weren’t yet clear. Sara thought she wouldn’t be able to travel to Canada, where some of her employees—and her parents and brother—are located. But even now, after DHS clarified that she can travel freely, she’s debating whether she’ll go through with her plan to apply for U.S. citizenship. “</w:t>
      </w:r>
      <w:r w:rsidRPr="00A55626">
        <w:rPr>
          <w:b/>
          <w:u w:val="single"/>
        </w:rPr>
        <w:t>If a country doesn’t welcome me, why should I be a citizen of that country?” Sara said. She told me she’s seriously considering moving to another country if Trump remains president for more than a year.</w:t>
      </w:r>
      <w:r w:rsidRPr="00A55626">
        <w:rPr>
          <w:sz w:val="16"/>
        </w:rPr>
        <w:t xml:space="preserve"> (“And I am not just saying that because everyone does,” she added.) Two years ago, S</w:t>
      </w:r>
      <w:r w:rsidRPr="00A55626">
        <w:rPr>
          <w:u w:val="single"/>
        </w:rPr>
        <w:t>ara got an invitation to visit the White House for a celebration of outstanding female entrepreneurs.</w:t>
      </w:r>
      <w:r w:rsidRPr="00A55626">
        <w:rPr>
          <w:sz w:val="16"/>
        </w:rPr>
        <w:t xml:space="preserve"> </w:t>
      </w:r>
      <w:r w:rsidRPr="00A55626">
        <w:rPr>
          <w:u w:val="single"/>
        </w:rPr>
        <w:t>“I have a letter from President Obama thanking me for my service to the country, for creating jobs,” Sara said. “And now I have this weird problem. That’s my big irony.</w:t>
      </w:r>
      <w:r w:rsidRPr="00A55626">
        <w:rPr>
          <w:sz w:val="16"/>
        </w:rPr>
        <w:t xml:space="preserve">” Dave McClure, a San-Francisco based investor, said </w:t>
      </w:r>
      <w:r w:rsidRPr="00A55626">
        <w:rPr>
          <w:b/>
          <w:sz w:val="16"/>
        </w:rPr>
        <w:t>t</w:t>
      </w:r>
      <w:r w:rsidRPr="00A55626">
        <w:rPr>
          <w:b/>
          <w:u w:val="single"/>
        </w:rPr>
        <w:t xml:space="preserve">he executive order could accelerate the rise of technology hubs abroad, in countries that are more welcoming to immigrants. </w:t>
      </w:r>
      <w:r w:rsidRPr="00A55626">
        <w:rPr>
          <w:sz w:val="16"/>
        </w:rPr>
        <w:t xml:space="preserve">Vancouver, London, and Singapore are attractive alternatives to existing hubs in the West Coast of the United States, McClure said. What’s more, he said, </w:t>
      </w:r>
      <w:r w:rsidRPr="00A55626">
        <w:rPr>
          <w:u w:val="single"/>
        </w:rPr>
        <w:t xml:space="preserve">companies that are already based abroad may put off opening offices in the U.S. McClure’s venture-capital firm has made a lot of investments overseas, including more than 30 in the Arabic-speaking world. </w:t>
      </w:r>
      <w:r w:rsidRPr="00A55626">
        <w:rPr>
          <w:sz w:val="16"/>
        </w:rPr>
        <w:t xml:space="preserve">He said </w:t>
      </w:r>
      <w:r w:rsidRPr="00A55626">
        <w:rPr>
          <w:b/>
          <w:u w:val="single"/>
        </w:rPr>
        <w:t>he expects that push to continue, even if it becomes harder for the funds’ recipients to travel to the U.S. “I think we’ll end up investing in other places,”</w:t>
      </w:r>
      <w:r w:rsidRPr="00A55626">
        <w:rPr>
          <w:sz w:val="16"/>
        </w:rPr>
        <w:t xml:space="preserve"> McClure said.</w:t>
      </w:r>
      <w:r w:rsidRPr="00A55626">
        <w:rPr>
          <w:b/>
          <w:u w:val="single"/>
        </w:rPr>
        <w:t xml:space="preserve"> “It’s a loss for the U.S., but not necessarily a loss for us.” </w:t>
      </w:r>
      <w:r w:rsidRPr="00A55626">
        <w:rPr>
          <w:sz w:val="16"/>
        </w:rPr>
        <w:t>The American technology sector won’t wither up and die overnight without access to immigrants from the seven Muslim-majority countries that were designated as foreign threats. B</w:t>
      </w:r>
      <w:r w:rsidRPr="00A55626">
        <w:rPr>
          <w:u w:val="single"/>
        </w:rPr>
        <w:t xml:space="preserve">ut the ban could be keeping the next generation of tech leaders from ever making it to the U.S. in the first place. </w:t>
      </w:r>
      <w:r w:rsidRPr="00A55626">
        <w:rPr>
          <w:sz w:val="16"/>
        </w:rPr>
        <w:t>“I was 11 when I came to America,” said Partovi. ”</w:t>
      </w:r>
      <w:r w:rsidRPr="00A55626">
        <w:rPr>
          <w:u w:val="single"/>
        </w:rPr>
        <w:t xml:space="preserve">If I were 11 right now and trying to come to America under the same circumstances, I would’ve been banned by this recent executive order. I probably would’ve ended up in Canada.” </w:t>
      </w:r>
    </w:p>
    <w:p w14:paraId="1632C3CD" w14:textId="77777777" w:rsidR="00C1170A" w:rsidRDefault="00C1170A" w:rsidP="00C1170A">
      <w:pPr>
        <w:pStyle w:val="Heading4"/>
      </w:pPr>
      <w:r>
        <w:lastRenderedPageBreak/>
        <w:t xml:space="preserve">D) Perception of isolationism. </w:t>
      </w:r>
    </w:p>
    <w:p w14:paraId="348E5C46" w14:textId="77777777" w:rsidR="00C1170A" w:rsidRPr="00A55626" w:rsidRDefault="00C1170A" w:rsidP="00C1170A">
      <w:r w:rsidRPr="00A55626">
        <w:rPr>
          <w:rStyle w:val="Style13ptBold"/>
        </w:rPr>
        <w:t>Marchetti 17</w:t>
      </w:r>
      <w:r w:rsidRPr="00A55626">
        <w:t xml:space="preserve"> - Raffaele Marchetti is senior assistant professor (national qualification as associate professor) in International Relations at the Department of Political Science and the School of Government of LUISS. His research interest concerns global politics and governance, hybrid and city diplomacy, transnational civil society, (cyber-)security and political risk, and democracy. He acts as external expert for the European Commission and other public/private institutions on issues of global governance, public policies, civil society, and security, 02/14/2017, https://www.opendemocracy.net/raffaele-marchetti/end-of-american-hegemonic-cycle,“End of the American hegemonic cycle” - KL</w:t>
      </w:r>
    </w:p>
    <w:p w14:paraId="5476CA3C" w14:textId="77777777" w:rsidR="00C1170A" w:rsidRPr="00A55626" w:rsidRDefault="00C1170A" w:rsidP="00C1170A">
      <w:r w:rsidRPr="00A55626">
        <w:rPr>
          <w:b/>
          <w:u w:val="single"/>
        </w:rPr>
        <w:t>Trump’s election marks the end of the long phase of American world hegemony</w:t>
      </w:r>
      <w:r w:rsidRPr="00A55626">
        <w:t xml:space="preserve">. Despite the electoral slogan “Make America Great Again” and the great expectations this may have generated, </w:t>
      </w:r>
      <w:r w:rsidRPr="00A55626">
        <w:rPr>
          <w:b/>
          <w:u w:val="single"/>
        </w:rPr>
        <w:t>his presidency will presumably be characterized by an overall retrenchment</w:t>
      </w:r>
      <w:r w:rsidRPr="00A55626">
        <w:t xml:space="preserve">.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w:t>
      </w:r>
      <w:r w:rsidRPr="00A55626">
        <w:rPr>
          <w:b/>
          <w:u w:val="single"/>
        </w:rPr>
        <w:t>The theory of hegemonic stability holds that at some point the hegemon will start to decline due to the increased costs of the management of the system which outbalance the benefits the hegemon gains out of it. The costs of the management of the system have in fact been accumulating in the last 4 presidencies.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 As predicted by hegemonic theory, we finally come to a point in which the costs became too heavy for the citizens, or rather their perception of this becomes more evident, so that they start to protest and demand a change</w:t>
      </w:r>
      <w:r w:rsidRPr="00A55626">
        <w:t xml:space="preserve">. This was intercepted by Trump much more than by Clinton, with Trump stepping back to decrease the costs of international projection. So-called “imperial overstretch”, formed much earlier, led </w:t>
      </w:r>
      <w:r w:rsidRPr="00A55626">
        <w:rPr>
          <w:b/>
          <w:u w:val="single"/>
        </w:rPr>
        <w:t>Trump’s electorate to seek less international costs</w:t>
      </w:r>
      <w:r w:rsidRPr="00A55626">
        <w:t xml:space="preserve"> (and possibly, but less likely, more domestic benefits). Hence, </w:t>
      </w:r>
      <w:r w:rsidRPr="00A55626">
        <w:rPr>
          <w:b/>
          <w:u w:val="single"/>
        </w:rPr>
        <w:t>the promised withdrawal from a number of Free Trade Agreements, the discussion of the terms of NATO participation, cancellation of the environmental deals</w:t>
      </w:r>
      <w:r w:rsidRPr="00A55626">
        <w:t xml:space="preserve"> etc. From this perspective Trump’s election has to do with a much longer trend of international order rather than the specific time-lapse of the electoral campaign, </w:t>
      </w:r>
      <w:r w:rsidRPr="00A55626">
        <w:rPr>
          <w:b/>
          <w:u w:val="single"/>
        </w:rPr>
        <w:t>a trend of dis-engagement that had already begun during the Obama administration and will now be more clearly visible with Trump. The system in which we have been living in the last 70 years was created in large part by the US leadership. The UN system, Bretton Woods Institutions, NATO, and WTO are all institutional arrangements that have been strongly promoted by the post WWII hegemon and that have been preserved in life thanks to continuous support by the USA</w:t>
      </w:r>
      <w:r w:rsidRPr="00A55626">
        <w:t xml:space="preserve">. Now all of this is put into question by the resistance of the newly elected president to engage in and with these multilateral organizations. </w:t>
      </w:r>
      <w:r w:rsidRPr="00A55626">
        <w:rPr>
          <w:b/>
          <w:u w:val="single"/>
        </w:rPr>
        <w:t xml:space="preserve">Trump will most likely have a more unpredictable, possibly turbulent behaviour vis a vis all of these institutions and this will lead to their transformation and perhaps for some, to their marginalization.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w:t>
      </w:r>
      <w:r w:rsidRPr="00A55626">
        <w:rPr>
          <w:b/>
          <w:u w:val="single"/>
        </w:rPr>
        <w:lastRenderedPageBreak/>
        <w:t>component of the middle class has been badly affected by unemployment. But it is also thanks to globalization that China is rising fast and challenging the US leadership in economic, but also increasingly in political and military terms</w:t>
      </w:r>
      <w:r w:rsidRPr="00A55626">
        <w:t xml:space="preserve">. </w:t>
      </w:r>
      <w:r w:rsidRPr="00A55626">
        <w:rPr>
          <w:b/>
          <w:u w:val="single"/>
        </w:rPr>
        <w:t>It is clear by now that the policy choice for globalization taken by the US leadership in the ‘80s (republican) and ‘90s (democratic) was beneficial only at the beginning, but later turned out to be detrimental to the power position of the USA in the world economy. It is widely recognised that India and especially China are the real winners in the game of globalization</w:t>
      </w:r>
      <w:r w:rsidRPr="00A55626">
        <w:t xml:space="preserve">, hence closing the gap with the west. Russia is an additional element in this calculation. This new would-be multipolar system, deprived of the overall western master plan, is left to pure bargaining, pure transactionalism played with ad hoc games, which is very much in line with Trump’s overall attitude to socio-economic engagement. </w:t>
      </w:r>
      <w:r w:rsidRPr="00A55626">
        <w:rPr>
          <w:b/>
          <w:u w:val="single"/>
        </w:rPr>
        <w:t>And yet, this might have a de-polarizing effect, a de-escalating consequence in terms of the current world tensions that have grown in the last few years</w:t>
      </w:r>
      <w:r w:rsidRPr="00A55626">
        <w:t xml:space="preserve">. Here I am thinking especially of the west-Russia split. </w:t>
      </w:r>
      <w:r w:rsidRPr="00A55626">
        <w:rPr>
          <w:b/>
          <w:u w:val="single"/>
        </w:rPr>
        <w:t>Without a hegemonic power pushing for a specific world order, a more balanced system might emerge. We might end up with a Trump presidency that has polarizing effects domestically and depolarizing effects internationally. The line of march is clear</w:t>
      </w:r>
      <w:r w:rsidRPr="00A55626">
        <w:t xml:space="preserve">: either </w:t>
      </w:r>
      <w:r w:rsidRPr="00A55626">
        <w:rPr>
          <w:b/>
          <w:u w:val="single"/>
        </w:rPr>
        <w:t>new competition based on multipolar rivalry</w:t>
      </w:r>
      <w:r w:rsidRPr="00A55626">
        <w:t xml:space="preserve"> which </w:t>
      </w:r>
      <w:r w:rsidRPr="00A55626">
        <w:rPr>
          <w:b/>
          <w:u w:val="single"/>
        </w:rPr>
        <w:t>might</w:t>
      </w:r>
      <w:r w:rsidRPr="00A55626">
        <w:t xml:space="preserve"> possibly escalate into conflicts, or the </w:t>
      </w:r>
      <w:r w:rsidRPr="00A55626">
        <w:rPr>
          <w:b/>
          <w:u w:val="single"/>
        </w:rPr>
        <w:t>open</w:t>
      </w:r>
      <w:r w:rsidRPr="00A55626">
        <w:t xml:space="preserve">ing of new </w:t>
      </w:r>
      <w:r w:rsidRPr="00A55626">
        <w:rPr>
          <w:b/>
          <w:u w:val="single"/>
        </w:rPr>
        <w:t>channels for dialogue, might lead to a foundational phase in which innovative rules of the international games are written by western and non-western powers together</w:t>
      </w:r>
      <w:r w:rsidRPr="00A55626">
        <w:t>. It will be up to Trump and the other leaders to steer the way and to take a decision on which way to go.</w:t>
      </w:r>
    </w:p>
    <w:p w14:paraId="6C3953B5" w14:textId="77777777" w:rsidR="00C1170A" w:rsidRDefault="00C1170A" w:rsidP="00C1170A">
      <w:pPr>
        <w:pStyle w:val="Heading4"/>
      </w:pPr>
      <w:r>
        <w:t xml:space="preserve">E) Empirical transitions. </w:t>
      </w:r>
    </w:p>
    <w:p w14:paraId="6E4D46E1" w14:textId="77777777" w:rsidR="00C1170A" w:rsidRPr="00A55626" w:rsidRDefault="00C1170A" w:rsidP="00C1170A">
      <w:r w:rsidRPr="00C1170A">
        <w:rPr>
          <w:rStyle w:val="Style13ptBold"/>
        </w:rPr>
        <w:t>Asadi, 02/04/17</w:t>
      </w:r>
      <w:r w:rsidRPr="00A55626">
        <w:t xml:space="preserve"> (Negar, “Trump’s policies show decline of U.S. hegemony: scholar,” Tehran Times, </w:t>
      </w:r>
      <w:hyperlink r:id="rId34" w:history="1">
        <w:r w:rsidRPr="00A55626">
          <w:rPr>
            <w:rStyle w:val="Hyperlink"/>
          </w:rPr>
          <w:t>http://www.tehrantimes.com/news/410720/Trump-s-policies-show-decline-of-U-S-hegemony-scholar</w:t>
        </w:r>
      </w:hyperlink>
      <w:r w:rsidRPr="00A55626">
        <w:t>, JZW)</w:t>
      </w:r>
    </w:p>
    <w:p w14:paraId="25A516F5" w14:textId="77777777" w:rsidR="00C1170A" w:rsidRDefault="00C1170A" w:rsidP="00C1170A">
      <w:pPr>
        <w:rPr>
          <w:sz w:val="16"/>
        </w:rPr>
      </w:pPr>
      <w:r w:rsidRPr="00A55626">
        <w:rPr>
          <w:rStyle w:val="Emphasis"/>
        </w:rPr>
        <w:t xml:space="preserve">“The U.S. power is declining. This decline is unavoidable. </w:t>
      </w:r>
      <w:r w:rsidRPr="00A55626">
        <w:rPr>
          <w:sz w:val="16"/>
        </w:rPr>
        <w:t xml:space="preserve">So, </w:t>
      </w:r>
      <w:r w:rsidRPr="00A55626">
        <w:rPr>
          <w:rStyle w:val="Emphasis"/>
        </w:rPr>
        <w:t>Trump’s policies correspond to a declining power</w:t>
      </w:r>
      <w:r w:rsidRPr="00A55626">
        <w:rPr>
          <w:sz w:val="16"/>
        </w:rPr>
        <w:t xml:space="preserve">,” Modjtaba Sadria told the Tehran Times in an exclusive interview on Wednesday. He said that the U.S. used to be like an “expanding empire” that enjoyed an “open society”, however </w:t>
      </w:r>
      <w:r w:rsidRPr="00A55626">
        <w:rPr>
          <w:rStyle w:val="StyleUnderline"/>
        </w:rPr>
        <w:t xml:space="preserve">the power of the empire has waned both externally and internally. </w:t>
      </w:r>
      <w:r w:rsidRPr="00A55626">
        <w:rPr>
          <w:sz w:val="16"/>
        </w:rPr>
        <w:t xml:space="preserve">“The U.S. used to have power and wealth by which it could play attractive games before the Second World War and between World War II and 1980s. The U.S. society was rather open,” he said. “A paradoxical situation happened for the U.S. since the end of 1980s.” Sadria, an expert in international relations and sociology, noted that the end of the cold war was an “everlasting decline of the U.S.”. </w:t>
      </w:r>
      <w:r w:rsidRPr="00A55626">
        <w:rPr>
          <w:rStyle w:val="Emphasis"/>
        </w:rPr>
        <w:t>“The rise of China and Japan since 1980s and also strength of the European Union led to a multi-power world instead of a unipolar one,”</w:t>
      </w:r>
      <w:r w:rsidRPr="00A55626">
        <w:rPr>
          <w:sz w:val="16"/>
        </w:rPr>
        <w:t xml:space="preserve"> he added. The scholar added that the international influence of </w:t>
      </w:r>
      <w:r w:rsidRPr="00A55626">
        <w:rPr>
          <w:rStyle w:val="StyleUnderline"/>
        </w:rPr>
        <w:t xml:space="preserve">the U.S. is becoming “lesser and lesser and it cannot dictate its will to the other countries”. ‘The U.S. needs to control its internal boundaries’ On January 27, Trump suspended all refugee admissions to the U.S. for four months and banned the entry of Syrian refugees indefinitely pending a security review meant to ensure terrorists cannot slip through vetting. Trump also issued a 90-day ban on all entry to the U.S. from seven Muslim-majority countries, including Iran. </w:t>
      </w:r>
      <w:r w:rsidRPr="00A55626">
        <w:rPr>
          <w:sz w:val="16"/>
        </w:rPr>
        <w:t xml:space="preserve">Sadria said that the U.S. should “control its boundaries from within the society” and </w:t>
      </w:r>
      <w:r w:rsidRPr="00A55626">
        <w:rPr>
          <w:rStyle w:val="StyleUnderline"/>
        </w:rPr>
        <w:t xml:space="preserve">it has not an open society anymore and is becoming “closer and smaller”. </w:t>
      </w:r>
      <w:r w:rsidRPr="00A55626">
        <w:rPr>
          <w:sz w:val="16"/>
        </w:rPr>
        <w:t xml:space="preserve">“The U.S. cannot let its society be as open as it used to be, because it is out of control.” </w:t>
      </w:r>
      <w:r w:rsidRPr="00A55626">
        <w:rPr>
          <w:rStyle w:val="StyleUnderline"/>
        </w:rPr>
        <w:t>Trump is using Muslims of certain countries as “pretext” to take measures to tighten the boundaries of the society and control it,</w:t>
      </w:r>
      <w:r w:rsidRPr="00A55626">
        <w:rPr>
          <w:sz w:val="16"/>
        </w:rPr>
        <w:t xml:space="preserve"> he said. “Apparently, this goes back to Samuel Huntington who introduced Muslims as the biggest challenge to the interests of the U.S. in his book The Clash of Civilizations,” he said. “So, Muslims, even from certain countries, are good pretexts to start measures in line with strengthening an identity which is being weakened.” Commenting on the consequences of visa ban on the target countries, Sadria said the ban can be both beneficial and harmful. It is beneficial because a remarkable amount of money and wealth is retained in the target countries if their educated people do not immigrate and stay in their home countries, he remarked. The scholar added that the ban may be a loss for those who seek to put into practice academic projects in the U.S.</w:t>
      </w:r>
    </w:p>
    <w:p w14:paraId="496E7A2A" w14:textId="77777777" w:rsidR="00C1170A" w:rsidRDefault="00C1170A" w:rsidP="00C1170A">
      <w:pPr>
        <w:pStyle w:val="Heading4"/>
      </w:pPr>
      <w:r>
        <w:lastRenderedPageBreak/>
        <w:t>F) China</w:t>
      </w:r>
    </w:p>
    <w:p w14:paraId="2E5169D6" w14:textId="77777777" w:rsidR="00C1170A" w:rsidRPr="00A55626" w:rsidRDefault="00C1170A" w:rsidP="00C1170A">
      <w:r w:rsidRPr="00C1170A">
        <w:rPr>
          <w:rStyle w:val="Style13ptBold"/>
        </w:rPr>
        <w:t>Klare, 02/14/17</w:t>
      </w:r>
      <w:r w:rsidRPr="00A55626">
        <w:t xml:space="preserve">- Professor of peace and world-security studies at Hampshire College (Michael T., “﻿China First, Russia Second, America Third: Trump’s Real Foreign Policy,” </w:t>
      </w:r>
      <w:hyperlink r:id="rId35" w:history="1">
        <w:r w:rsidRPr="00A55626">
          <w:rPr>
            <w:rStyle w:val="Hyperlink"/>
          </w:rPr>
          <w:t>https://www.thenation.com/article/china-first-russia-second-america-third-trumps-real-foreign-policy/</w:t>
        </w:r>
      </w:hyperlink>
      <w:r w:rsidRPr="00A55626">
        <w:t xml:space="preserve"> )///JZW</w:t>
      </w:r>
    </w:p>
    <w:p w14:paraId="045602A6" w14:textId="77777777" w:rsidR="00C1170A" w:rsidRDefault="00C1170A" w:rsidP="00C1170A">
      <w:pPr>
        <w:rPr>
          <w:rStyle w:val="Emphasis"/>
        </w:rPr>
      </w:pPr>
      <w:r w:rsidRPr="00A55626">
        <w:rPr>
          <w:rStyle w:val="StyleUnderline"/>
        </w:rPr>
        <w:t>As President Trump has made clear in recent weeks, however, his primary strategic priorities do not include the advancement of America’s status in the race for global strategic preeminence.</w:t>
      </w:r>
      <w:r w:rsidRPr="00A55626">
        <w:rPr>
          <w:rStyle w:val="StyleUnderline"/>
          <w:rFonts w:asciiTheme="minorHAnsi" w:hAnsiTheme="minorHAnsi"/>
          <w:sz w:val="16"/>
          <w:u w:val="none"/>
        </w:rPr>
        <w:t xml:space="preserve"> Instead, as indicated by the outline of his “America First Foreign Policy” posted on the White House website, </w:t>
      </w:r>
      <w:r w:rsidRPr="00A55626">
        <w:rPr>
          <w:rStyle w:val="StyleUnderline"/>
        </w:rPr>
        <w:t xml:space="preserve">his top objectives are the extermination of what he calls “radical Islamic terrorism” and the enhancement of America’s overseas trade balance. </w:t>
      </w:r>
      <w:r w:rsidRPr="00A55626">
        <w:rPr>
          <w:rStyle w:val="StyleUnderline"/>
          <w:rFonts w:asciiTheme="minorHAnsi" w:hAnsiTheme="minorHAnsi"/>
          <w:sz w:val="16"/>
          <w:u w:val="none"/>
        </w:rPr>
        <w:t xml:space="preserve">Just how vital these objectives may be in the larger scheme of things has been the subject of considerable debate, but few have noted that </w:t>
      </w:r>
      <w:r w:rsidRPr="00A55626">
        <w:rPr>
          <w:rStyle w:val="Emphasis"/>
        </w:rPr>
        <w:t>Trump has completely abandoned any notion that the United States is engaged in a global struggle for power and wealth with two potentially fierce competitors</w:t>
      </w:r>
      <w:r w:rsidRPr="00A55626">
        <w:rPr>
          <w:rStyle w:val="StyleUnderline"/>
          <w:rFonts w:asciiTheme="minorHAnsi" w:hAnsiTheme="minorHAnsi"/>
          <w:sz w:val="16"/>
          <w:u w:val="none"/>
        </w:rPr>
        <w:t xml:space="preserve">, each possessing its own plan for achieving “greatness.” And it’s not just that Trump seems to have abandoned the larger geopolitical playing field to America’s principal rivals. </w:t>
      </w:r>
      <w:r w:rsidRPr="00A55626">
        <w:rPr>
          <w:rStyle w:val="Emphasis"/>
        </w:rPr>
        <w:t xml:space="preserve">He appears to be doing everything in his power to facilitate their advance at the expense of the United States. </w:t>
      </w:r>
      <w:r w:rsidRPr="00A55626">
        <w:rPr>
          <w:rStyle w:val="StyleUnderline"/>
        </w:rPr>
        <w:t>In just the first few weeks of his presidency,</w:t>
      </w:r>
      <w:r w:rsidRPr="00A55626">
        <w:rPr>
          <w:rStyle w:val="Emphasis"/>
        </w:rPr>
        <w:t xml:space="preserve"> he has already taken numerous steps that have put the wind in both China’s and Russia’s sails</w:t>
      </w:r>
      <w:r w:rsidRPr="00A55626">
        <w:rPr>
          <w:rStyle w:val="StyleUnderline"/>
          <w:rFonts w:asciiTheme="minorHAnsi" w:hAnsiTheme="minorHAnsi"/>
          <w:sz w:val="16"/>
          <w:u w:val="none"/>
        </w:rPr>
        <w:t xml:space="preserve">, </w:t>
      </w:r>
      <w:r w:rsidRPr="00A55626">
        <w:rPr>
          <w:rStyle w:val="StyleUnderline"/>
        </w:rPr>
        <w:t xml:space="preserve">while leaving the United States adrift. </w:t>
      </w:r>
      <w:r w:rsidRPr="00A55626">
        <w:rPr>
          <w:rStyle w:val="StyleUnderline"/>
          <w:rFonts w:asciiTheme="minorHAnsi" w:hAnsiTheme="minorHAnsi"/>
          <w:sz w:val="16"/>
          <w:u w:val="none"/>
        </w:rPr>
        <w:t xml:space="preserve">TRUMP’S CHINA-FIRST FOREIGN POLICY </w:t>
      </w:r>
      <w:r w:rsidRPr="00A55626">
        <w:rPr>
          <w:rStyle w:val="StyleUnderline"/>
        </w:rPr>
        <w:t xml:space="preserve">In his approach to China, Donald Trump has been almost exclusively focused on the issue of trade, claiming that his primary goal is to combat the unfair practices that have allowed the Chinese to get rich at America’s expense. </w:t>
      </w:r>
      <w:r w:rsidRPr="00A55626">
        <w:rPr>
          <w:rStyle w:val="StyleUnderline"/>
          <w:rFonts w:asciiTheme="minorHAnsi" w:hAnsiTheme="minorHAnsi"/>
          <w:sz w:val="16"/>
          <w:u w:val="none"/>
        </w:rPr>
        <w:t xml:space="preserve">It’s hardly surprising, then, that </w:t>
      </w:r>
      <w:r w:rsidRPr="00A55626">
        <w:rPr>
          <w:rStyle w:val="StyleUnderline"/>
        </w:rPr>
        <w:t xml:space="preserve">his nominee as US trade representative, Robert Lighthizer, is an outspoken critic of that country’s trade behavior. </w:t>
      </w:r>
      <w:r w:rsidRPr="00A55626">
        <w:rPr>
          <w:rStyle w:val="StyleUnderline"/>
          <w:rFonts w:asciiTheme="minorHAnsi" w:hAnsiTheme="minorHAnsi"/>
          <w:sz w:val="16"/>
          <w:u w:val="none"/>
        </w:rPr>
        <w:t xml:space="preserve">“It seems clear that the US manufacturing crisis is related to our trade with China,” he told Congress in 2010. But while trade may be an important part of the US-China relationship, Trump’s single-minded fixation on the issue leaves aside far more crucial political, economic, diplomatic, and military aspects of the Sino-American competition for world power and influence. By largely ignoring them, in just weeks in the Oval Office, </w:t>
      </w:r>
      <w:r w:rsidRPr="00A55626">
        <w:rPr>
          <w:rStyle w:val="StyleUnderline"/>
        </w:rPr>
        <w:t>President Trump has already enabled China to gain ground on many fronts. This was evident in January at the World Economic Forum in Davos, Switzerland. While no senior representative of the soon-to-be installed Trump administration even put in an appearance</w:t>
      </w:r>
      <w:r w:rsidRPr="00A55626">
        <w:rPr>
          <w:rStyle w:val="StyleUnderline"/>
          <w:rFonts w:asciiTheme="minorHAnsi" w:hAnsiTheme="minorHAnsi"/>
          <w:sz w:val="16"/>
          <w:u w:val="none"/>
        </w:rPr>
        <w:t xml:space="preserve">, </w:t>
      </w:r>
      <w:r w:rsidRPr="00A55626">
        <w:rPr>
          <w:rStyle w:val="StyleUnderline"/>
        </w:rPr>
        <w:t>China was represented by no less than President Xi Jinping himself, a first appearance for a Chinese head of state.</w:t>
      </w:r>
      <w:r w:rsidRPr="00A55626">
        <w:rPr>
          <w:rStyle w:val="StyleUnderline"/>
          <w:rFonts w:asciiTheme="minorHAnsi" w:hAnsiTheme="minorHAnsi"/>
          <w:sz w:val="16"/>
          <w:u w:val="none"/>
        </w:rPr>
        <w:t xml:space="preserve"> In a major address, denouncing (no names mentioned) those who seek to turn away from globalization</w:t>
      </w:r>
      <w:r w:rsidRPr="00A55626">
        <w:rPr>
          <w:rStyle w:val="Emphasis"/>
        </w:rPr>
        <w:t>, Xi portrayed China as the world’s new exemplar of free trade and internationalism. “Say no to protectionism,” he insisted.</w:t>
      </w:r>
      <w:r w:rsidRPr="00A55626">
        <w:rPr>
          <w:rStyle w:val="StyleUnderline"/>
          <w:rFonts w:asciiTheme="minorHAnsi" w:hAnsiTheme="minorHAnsi"/>
          <w:sz w:val="16"/>
          <w:u w:val="none"/>
        </w:rPr>
        <w:t xml:space="preserve"> </w:t>
      </w:r>
      <w:r w:rsidRPr="00A55626">
        <w:rPr>
          <w:rStyle w:val="StyleUnderline"/>
        </w:rPr>
        <w:t>“It is like locking yourself in a dark room. Wind and rain are kept out, but so are light and air.”</w:t>
      </w:r>
      <w:r w:rsidRPr="00A55626">
        <w:rPr>
          <w:rStyle w:val="StyleUnderline"/>
          <w:rFonts w:asciiTheme="minorHAnsi" w:hAnsiTheme="minorHAnsi"/>
          <w:sz w:val="16"/>
          <w:u w:val="none"/>
        </w:rPr>
        <w:t xml:space="preserve"> For many of the 1,250 CEOs, celebrities, and government officials in the audience, his appearance and remarks represented an almost mind-boggling shift in the global balance of political influence, as Washington ceded the pivotal position it had long occupied on the world stage. </w:t>
      </w:r>
      <w:r w:rsidRPr="00A55626">
        <w:rPr>
          <w:rStyle w:val="StyleUnderline"/>
        </w:rPr>
        <w:t>Six days later, on his first weekday in office, President Trump appeared to confirm the Chinese leader’s derisory comments by announcing his intent to withdraw from negotiations for the Trans-Pacific Partnership,</w:t>
      </w:r>
      <w:r w:rsidRPr="00A55626">
        <w:rPr>
          <w:rStyle w:val="StyleUnderline"/>
          <w:rFonts w:asciiTheme="minorHAnsi" w:hAnsiTheme="minorHAnsi"/>
          <w:sz w:val="16"/>
          <w:u w:val="none"/>
        </w:rPr>
        <w:t xml:space="preserve"> </w:t>
      </w:r>
      <w:r w:rsidRPr="00A55626">
        <w:rPr>
          <w:rStyle w:val="Emphasis"/>
        </w:rPr>
        <w:t>thereby abandoning US leadership in efforts to vastly augment trade in the Asia-Pacific region</w:t>
      </w:r>
      <w:r w:rsidRPr="00A55626">
        <w:rPr>
          <w:rStyle w:val="StyleUnderline"/>
          <w:rFonts w:asciiTheme="minorHAnsi" w:hAnsiTheme="minorHAnsi"/>
          <w:sz w:val="16"/>
          <w:u w:val="none"/>
        </w:rPr>
        <w:t xml:space="preserve">. From </w:t>
      </w:r>
      <w:r w:rsidRPr="00A55626">
        <w:rPr>
          <w:rStyle w:val="StyleUnderline"/>
        </w:rPr>
        <w:t xml:space="preserve">Trump’s perspective, the 12-nation trade deal (which included Australia, Malaysia, Japan, and Vietnam, while carefully excluding China) </w:t>
      </w:r>
      <w:r w:rsidRPr="00A55626">
        <w:rPr>
          <w:rStyle w:val="StyleUnderline"/>
          <w:b/>
        </w:rPr>
        <w:t>would harm American workers and manufacturers by facilitating exports</w:t>
      </w:r>
      <w:r w:rsidRPr="00A55626">
        <w:rPr>
          <w:rStyle w:val="StyleUnderline"/>
        </w:rPr>
        <w:t xml:space="preserve"> to this country by the other participants (a view shared by some on the left).</w:t>
      </w:r>
      <w:r w:rsidRPr="00A55626">
        <w:rPr>
          <w:rStyle w:val="StyleUnderline"/>
          <w:rFonts w:asciiTheme="minorHAnsi" w:hAnsiTheme="minorHAnsi"/>
          <w:sz w:val="16"/>
          <w:u w:val="none"/>
        </w:rPr>
        <w:t xml:space="preserve"> At the same time, however, many in Washington saw it as bolstering American efforts to limit Beijing’s influence by increasing trade among the prospective TPP member states at China’s expense. </w:t>
      </w:r>
      <w:r w:rsidRPr="00A55626">
        <w:rPr>
          <w:rStyle w:val="StyleUnderline"/>
        </w:rPr>
        <w:t xml:space="preserve">Now, </w:t>
      </w:r>
      <w:r w:rsidRPr="00A55626">
        <w:rPr>
          <w:rStyle w:val="StyleUnderline"/>
          <w:b/>
        </w:rPr>
        <w:t>China has an unparalleled opportunity</w:t>
      </w:r>
      <w:r w:rsidRPr="00A55626">
        <w:rPr>
          <w:rStyle w:val="StyleUnderline"/>
        </w:rPr>
        <w:t xml:space="preserve"> to reorganize and potentially reorient trade in the Asian region in its direction. </w:t>
      </w:r>
      <w:r w:rsidRPr="00A55626">
        <w:rPr>
          <w:rStyle w:val="Emphasis"/>
        </w:rPr>
        <w:t>“There’s no doubt that this action will be seen as a huge, huge win for China,”</w:t>
      </w:r>
      <w:r w:rsidRPr="00A55626">
        <w:rPr>
          <w:rStyle w:val="StyleUnderline"/>
          <w:rFonts w:asciiTheme="minorHAnsi" w:hAnsiTheme="minorHAnsi"/>
          <w:sz w:val="16"/>
          <w:u w:val="none"/>
        </w:rPr>
        <w:t xml:space="preserve"> said Michael Froman, the trade representative who negotiated the TPP under President Obama. “</w:t>
      </w:r>
      <w:r w:rsidRPr="00A55626">
        <w:rPr>
          <w:rStyle w:val="StyleUnderline"/>
        </w:rPr>
        <w:t xml:space="preserve">For the Trump administration, </w:t>
      </w:r>
      <w:r w:rsidRPr="00A55626">
        <w:rPr>
          <w:rStyle w:val="StyleUnderline"/>
          <w:b/>
        </w:rPr>
        <w:t>after all this talk about being tough on China</w:t>
      </w:r>
      <w:r w:rsidRPr="00A55626">
        <w:rPr>
          <w:rStyle w:val="StyleUnderline"/>
        </w:rPr>
        <w:t xml:space="preserve">, for their first action to </w:t>
      </w:r>
      <w:r w:rsidRPr="00A55626">
        <w:rPr>
          <w:rStyle w:val="StyleUnderline"/>
          <w:b/>
        </w:rPr>
        <w:t xml:space="preserve">basically hand the keys to China and say we’re withdrawing from our leadership position in this region is geo-strategically damaging.” </w:t>
      </w:r>
      <w:r w:rsidRPr="00A55626">
        <w:rPr>
          <w:rStyle w:val="StyleUnderline"/>
          <w:rFonts w:asciiTheme="minorHAnsi" w:hAnsiTheme="minorHAnsi"/>
          <w:sz w:val="16"/>
          <w:u w:val="none"/>
        </w:rPr>
        <w:t>Among other things,</w:t>
      </w:r>
      <w:r w:rsidRPr="00A55626">
        <w:rPr>
          <w:rStyle w:val="StyleUnderline"/>
        </w:rPr>
        <w:t xml:space="preserve"> China is expected to encourage Asian countries to join it in an alternative </w:t>
      </w:r>
      <w:r w:rsidRPr="00A55626">
        <w:rPr>
          <w:rStyle w:val="StyleUnderline"/>
        </w:rPr>
        <w:lastRenderedPageBreak/>
        <w:t xml:space="preserve">trade arrangement, the Regional Comprehensive Economic Partnership (RCEP). Including the 10 members of the Association of Southeast Asian Nations (ASEAN) as well as China, Japan, South Korea, Australia, New Zealand, and India (but not the United States), the RCEP aims to lower barriers to trade—without the environmental and labor-rights provisions incorporated into the TPP. </w:t>
      </w:r>
      <w:r w:rsidRPr="00A55626">
        <w:rPr>
          <w:rStyle w:val="StyleUnderline"/>
          <w:rFonts w:asciiTheme="minorHAnsi" w:hAnsiTheme="minorHAnsi"/>
          <w:sz w:val="16"/>
          <w:u w:val="none"/>
        </w:rPr>
        <w:t xml:space="preserve">On January 28th, in a phone conversation that ended abruptly, President </w:t>
      </w:r>
      <w:r w:rsidRPr="00A55626">
        <w:rPr>
          <w:rStyle w:val="StyleUnderline"/>
        </w:rPr>
        <w:t xml:space="preserve">Trump further undermined America’s geopolitical stature in Asia by berating Prime Minister Malcolm Turnbull of Australia, </w:t>
      </w:r>
      <w:r w:rsidRPr="00A55626">
        <w:rPr>
          <w:rStyle w:val="StyleUnderline"/>
          <w:rFonts w:asciiTheme="minorHAnsi" w:hAnsiTheme="minorHAnsi"/>
          <w:sz w:val="16"/>
          <w:u w:val="none"/>
        </w:rPr>
        <w:t xml:space="preserve">a country that has </w:t>
      </w:r>
      <w:r w:rsidRPr="00A55626">
        <w:rPr>
          <w:rStyle w:val="StyleUnderline"/>
          <w:rFonts w:asciiTheme="minorHAnsi" w:hAnsiTheme="minorHAnsi"/>
          <w:b/>
        </w:rPr>
        <w:t xml:space="preserve">been a staunch American ally since World War II and </w:t>
      </w:r>
      <w:r w:rsidRPr="00A55626">
        <w:rPr>
          <w:rStyle w:val="StyleUnderline"/>
          <w:rFonts w:asciiTheme="minorHAnsi" w:hAnsiTheme="minorHAnsi"/>
        </w:rPr>
        <w:t>which</w:t>
      </w:r>
      <w:r w:rsidRPr="00A55626">
        <w:rPr>
          <w:rStyle w:val="StyleUnderline"/>
          <w:rFonts w:asciiTheme="minorHAnsi" w:hAnsiTheme="minorHAnsi"/>
          <w:b/>
        </w:rPr>
        <w:t xml:space="preserve"> houses several US military bases. </w:t>
      </w:r>
      <w:r w:rsidRPr="00A55626">
        <w:rPr>
          <w:rStyle w:val="StyleUnderline"/>
          <w:rFonts w:asciiTheme="minorHAnsi" w:hAnsiTheme="minorHAnsi"/>
          <w:sz w:val="16"/>
          <w:u w:val="none"/>
        </w:rPr>
        <w:t xml:space="preserve">According to press accounts, Trump responded angrily to Turnbull’s plea to honor a promise made by President Obama to take in some 1,250 refugees—many from Iraq—being held by Australia in squalid conditions in offshore detention centers. “I don’t want these people,” Trump is said to have shouted before hanging up on the Australian leader. The insulting tenor of the call has provoked widespread revulsion in Australia, with </w:t>
      </w:r>
      <w:r w:rsidRPr="00A55626">
        <w:rPr>
          <w:rStyle w:val="StyleUnderline"/>
          <w:rFonts w:asciiTheme="minorHAnsi" w:hAnsiTheme="minorHAnsi"/>
        </w:rPr>
        <w:t xml:space="preserve">many people there </w:t>
      </w:r>
      <w:r w:rsidRPr="00A55626">
        <w:rPr>
          <w:rStyle w:val="StyleUnderline"/>
          <w:rFonts w:asciiTheme="minorHAnsi" w:hAnsiTheme="minorHAnsi"/>
          <w:b/>
        </w:rPr>
        <w:t>reportedly questioning the value of that country’s close association</w:t>
      </w:r>
      <w:r w:rsidRPr="00A55626">
        <w:rPr>
          <w:rStyle w:val="StyleUnderline"/>
          <w:rFonts w:asciiTheme="minorHAnsi" w:hAnsiTheme="minorHAnsi"/>
        </w:rPr>
        <w:t xml:space="preserve"> with the United States. </w:t>
      </w:r>
      <w:r w:rsidRPr="00A55626">
        <w:rPr>
          <w:rStyle w:val="StyleUnderline"/>
          <w:rFonts w:asciiTheme="minorHAnsi" w:hAnsiTheme="minorHAnsi"/>
          <w:sz w:val="16"/>
          <w:u w:val="none"/>
        </w:rPr>
        <w:t>Above all, his rebuff of Turnbull is thought to be beneficial to China. “</w:t>
      </w:r>
      <w:r w:rsidRPr="00A55626">
        <w:rPr>
          <w:rStyle w:val="StyleUnderline"/>
        </w:rPr>
        <w:t>Trump is needlessly damaging the deep trust that binds one of America’s closest alliances,”</w:t>
      </w:r>
      <w:r w:rsidRPr="00A55626">
        <w:rPr>
          <w:rStyle w:val="StyleUnderline"/>
          <w:rFonts w:asciiTheme="minorHAnsi" w:hAnsiTheme="minorHAnsi"/>
          <w:sz w:val="16"/>
          <w:u w:val="none"/>
        </w:rPr>
        <w:t xml:space="preserve"> said Professor Rory Medcalf, head of the National Security College at the Australian National University in Canberra. “</w:t>
      </w:r>
      <w:r w:rsidRPr="00A55626">
        <w:rPr>
          <w:rStyle w:val="StyleUnderline"/>
        </w:rPr>
        <w:t xml:space="preserve">China and those wishing to weaken the strongest alliance in the Pacific will see opportunity in this moment.” </w:t>
      </w:r>
      <w:r w:rsidRPr="00A55626">
        <w:rPr>
          <w:rStyle w:val="StyleUnderline"/>
          <w:rFonts w:asciiTheme="minorHAnsi" w:hAnsiTheme="minorHAnsi"/>
          <w:sz w:val="16"/>
          <w:u w:val="none"/>
        </w:rPr>
        <w:t xml:space="preserve">TRUMP, CHINA, AND THE GLOBAL CLIMATE FIGHT </w:t>
      </w:r>
      <w:r w:rsidRPr="00A55626">
        <w:rPr>
          <w:rStyle w:val="StyleUnderline"/>
        </w:rPr>
        <w:t xml:space="preserve">Perhaps </w:t>
      </w:r>
      <w:r w:rsidRPr="00A55626">
        <w:rPr>
          <w:rStyle w:val="Emphasis"/>
        </w:rPr>
        <w:t>the greatest gift Trump has bestowed on China</w:t>
      </w:r>
      <w:r w:rsidRPr="00A55626">
        <w:rPr>
          <w:rStyle w:val="StyleUnderline"/>
        </w:rPr>
        <w:t>, however, has been his drive to scuttle the Obama administration’s clean energy initiatives and its commitment to the Paris climate agreement.</w:t>
      </w:r>
      <w:r w:rsidRPr="00A55626">
        <w:rPr>
          <w:rStyle w:val="StyleUnderline"/>
          <w:rFonts w:asciiTheme="minorHAnsi" w:hAnsiTheme="minorHAnsi"/>
          <w:sz w:val="16"/>
          <w:u w:val="none"/>
        </w:rPr>
        <w:t xml:space="preserve"> By turning the clock back on climate action and putting in office a crew of climate-change deniers, </w:t>
      </w:r>
      <w:r w:rsidRPr="00A55626">
        <w:rPr>
          <w:rStyle w:val="StyleUnderline"/>
        </w:rPr>
        <w:t>Trump has opened the door for China to emerge both as the world’s leader in green technology (while creating millions of new jobs for Chinese workers) and in international efforts to slow global warming.</w:t>
      </w:r>
      <w:r w:rsidRPr="00A55626">
        <w:rPr>
          <w:rStyle w:val="StyleUnderline"/>
          <w:rFonts w:asciiTheme="minorHAnsi" w:hAnsiTheme="minorHAnsi"/>
          <w:sz w:val="16"/>
          <w:u w:val="none"/>
        </w:rPr>
        <w:t xml:space="preserve"> Recall that in pursuing progress on clean energy, President Obama was driven not only by a concern for the future depredations of climate change, but also by a desire to ensure American preeminence in what he perceived as a global race to master the green technologies of the future, a race in which China was feared to be a likely winner. In 2013, he pointed out that, until recently, other countries had “dominated the clean energy market and the jobs that came with it, [but] we’ve begun to change that…As long as countries like China keep going all-in on clean energy, so must we.” </w:t>
      </w:r>
      <w:r w:rsidRPr="00A55626">
        <w:rPr>
          <w:rStyle w:val="StyleUnderline"/>
        </w:rPr>
        <w:t>To assure American primacy in the clean-energy race, Obama channeled vast sums of money into the development and deployment of renewable technologies, including advanced solar power plants and electrical storage devices</w:t>
      </w:r>
      <w:r w:rsidRPr="00A55626">
        <w:rPr>
          <w:rStyle w:val="StyleUnderline"/>
          <w:rFonts w:asciiTheme="minorHAnsi" w:hAnsiTheme="minorHAnsi"/>
          <w:sz w:val="16"/>
          <w:u w:val="none"/>
        </w:rPr>
        <w:t xml:space="preserve">. </w:t>
      </w:r>
      <w:r w:rsidRPr="00A55626">
        <w:rPr>
          <w:rStyle w:val="StyleUnderline"/>
          <w:b/>
        </w:rPr>
        <w:t>He also assumed a leadership role in the diplomatic drive</w:t>
      </w:r>
      <w:r w:rsidRPr="00A55626">
        <w:rPr>
          <w:rStyle w:val="StyleUnderline"/>
        </w:rPr>
        <w:t xml:space="preserve"> to gain approval of the Paris accord, meeting personally with Xi Jinping and with Prime Minister Narendra Modi of India,</w:t>
      </w:r>
      <w:r w:rsidRPr="00A55626">
        <w:rPr>
          <w:rStyle w:val="StyleUnderline"/>
          <w:rFonts w:asciiTheme="minorHAnsi" w:hAnsiTheme="minorHAnsi"/>
          <w:sz w:val="16"/>
          <w:u w:val="none"/>
        </w:rPr>
        <w:t xml:space="preserve"> among others. From an international perspective, this lent the United States the aura of an enlightened, forward-looking world power. </w:t>
      </w:r>
      <w:r w:rsidRPr="00A55626">
        <w:rPr>
          <w:rStyle w:val="Emphasis"/>
        </w:rPr>
        <w:t xml:space="preserve">Donald Trump aims to turn his back on all of this. </w:t>
      </w:r>
      <w:r w:rsidRPr="00A55626">
        <w:rPr>
          <w:rStyle w:val="StyleUnderline"/>
          <w:rFonts w:asciiTheme="minorHAnsi" w:hAnsiTheme="minorHAnsi"/>
          <w:sz w:val="16"/>
          <w:u w:val="none"/>
        </w:rPr>
        <w:t>More interested in pleasing his friends in the fossil fuel industry than saving the planet from ruin, he has repeatedly expressed his resolve to eviscerate Obama’s clean energy plan and withdraw from the Paris agreement. “The US will clearly change its course on climate policy,” said Myron Ebell, the climate-change denier who headed Trump’s Environmental Protection Agency (EPA) transition team. “</w:t>
      </w:r>
      <w:r w:rsidRPr="00A55626">
        <w:rPr>
          <w:rStyle w:val="StyleUnderline"/>
        </w:rPr>
        <w:t xml:space="preserve">Trump has made it clear he will withdraw from the Paris Agreement. He could do it by executive order… or he could do it as part of a larger package,” </w:t>
      </w:r>
      <w:r w:rsidRPr="00A55626">
        <w:rPr>
          <w:sz w:val="16"/>
        </w:rPr>
        <w:t xml:space="preserve">Ebell told reporters on January 30th. </w:t>
      </w:r>
      <w:r w:rsidRPr="00A55626">
        <w:rPr>
          <w:rStyle w:val="StyleUnderline"/>
          <w:rFonts w:asciiTheme="minorHAnsi" w:hAnsiTheme="minorHAnsi"/>
          <w:sz w:val="16"/>
          <w:u w:val="none"/>
        </w:rPr>
        <w:t xml:space="preserve">Whether or not Trump and his prospective EPA director, former Oklahoma Attorney General Scott Pruitt, succeed in unraveling everything that Obama achieved, the new administration has already ceded leadership in the global climate fight to the Chinese, who have been all too happy to seize the limelight. In January, Beijing’s chief climate change negotiator, Xie Zhenhua, affirmed his country’s intention to be out front on climate issues. “China is capable of taking a leadership role in combating global climate change,” he told reporters from China Daily. </w:t>
      </w:r>
      <w:r w:rsidRPr="00A55626">
        <w:rPr>
          <w:rStyle w:val="StyleUnderline"/>
        </w:rPr>
        <w:t>While gaining international recognition as the new leader in this area, China is also moving swiftly to assume primacy in the development and deployment of new green technologies, assuring future domination of a global market expected to grow by leaps and bounds in the decades to come. O</w:t>
      </w:r>
      <w:r w:rsidRPr="00A55626">
        <w:rPr>
          <w:rStyle w:val="StyleUnderline"/>
          <w:rFonts w:asciiTheme="minorHAnsi" w:hAnsiTheme="minorHAnsi"/>
          <w:sz w:val="16"/>
          <w:u w:val="none"/>
        </w:rPr>
        <w:t xml:space="preserve">n January 5th, the country’s National Energy Administration announced a plan to spend $360 billion on renewable energy systems between 2016 and 2020. This is expected to create perhaps 13 million new jobs. Although detailed spending plans were not disclosed, much of this largesse will undoubtedly be devoted to new wind and solar installations—fields in which </w:t>
      </w:r>
      <w:r w:rsidRPr="00A55626">
        <w:rPr>
          <w:rStyle w:val="StyleUnderline"/>
        </w:rPr>
        <w:t xml:space="preserve">China already enjoys a substantial advantage over the rest of the world. </w:t>
      </w:r>
      <w:r w:rsidRPr="00A55626">
        <w:rPr>
          <w:rStyle w:val="StyleUnderline"/>
          <w:rFonts w:asciiTheme="minorHAnsi" w:hAnsiTheme="minorHAnsi"/>
          <w:sz w:val="16"/>
          <w:u w:val="none"/>
        </w:rPr>
        <w:t xml:space="preserve">From an economic perspective, the implications of this drive are hard to </w:t>
      </w:r>
      <w:r w:rsidRPr="00A55626">
        <w:rPr>
          <w:rStyle w:val="StyleUnderline"/>
        </w:rPr>
        <w:t>miss. Many energy experts believe that the demand for oil and other fossil fuels will begin to decline in the years ahead as consumers increasingly favor clean energy over carbon-emitting fuels. If so, the demand for renewables will skyrocket.</w:t>
      </w:r>
      <w:r w:rsidRPr="00A55626">
        <w:rPr>
          <w:rStyle w:val="StyleUnderline"/>
          <w:rFonts w:asciiTheme="minorHAnsi" w:hAnsiTheme="minorHAnsi"/>
          <w:sz w:val="16"/>
          <w:u w:val="none"/>
        </w:rPr>
        <w:t xml:space="preserve"> According to the latest projections from the International Energy </w:t>
      </w:r>
      <w:r w:rsidRPr="00A55626">
        <w:rPr>
          <w:rStyle w:val="StyleUnderline"/>
          <w:rFonts w:asciiTheme="minorHAnsi" w:hAnsiTheme="minorHAnsi"/>
          <w:sz w:val="16"/>
          <w:u w:val="none"/>
        </w:rPr>
        <w:lastRenderedPageBreak/>
        <w:t xml:space="preserve">Agency in Paris, the demand for wind power in electricity generation will grow by 440 percent between 2014 and 2040, and that for solar power by over 1,100 percent. Given the world’s colossal thirst for energy, growth on this scale is bound to generate trillions of dollars in new business. </w:t>
      </w:r>
      <w:r w:rsidRPr="00A55626">
        <w:rPr>
          <w:rStyle w:val="Emphasis"/>
        </w:rPr>
        <w:t>In other words, the anti-green posture of the Trump administration offers the gift of the century to China: an extraordinary shift in global wealth.</w:t>
      </w:r>
    </w:p>
    <w:p w14:paraId="72B04DDA" w14:textId="77777777" w:rsidR="00C1170A" w:rsidRDefault="00C1170A" w:rsidP="00C1170A">
      <w:pPr>
        <w:pStyle w:val="Heading4"/>
      </w:pPr>
      <w:r>
        <w:t xml:space="preserve">G) Russia. </w:t>
      </w:r>
    </w:p>
    <w:p w14:paraId="70A7A332" w14:textId="77777777" w:rsidR="00C1170A" w:rsidRPr="00A55626" w:rsidRDefault="00C1170A" w:rsidP="00C1170A">
      <w:r w:rsidRPr="00C1170A">
        <w:rPr>
          <w:rStyle w:val="Style13ptBold"/>
        </w:rPr>
        <w:t>Klare, 02/14/17</w:t>
      </w:r>
      <w:r w:rsidRPr="00A55626">
        <w:t xml:space="preserve">- Professor of peace and world-security studies at Hampshire College (Michael T., “﻿China First, Russia Second, America Third: Trump’s Real Foreign Policy,” </w:t>
      </w:r>
      <w:hyperlink r:id="rId36" w:history="1">
        <w:r w:rsidRPr="00A55626">
          <w:rPr>
            <w:rStyle w:val="Hyperlink"/>
          </w:rPr>
          <w:t>https://www.thenation.com/article/china-first-russia-second-america-third-trumps-real-foreign-policy/</w:t>
        </w:r>
      </w:hyperlink>
      <w:r w:rsidRPr="00A55626">
        <w:t xml:space="preserve"> )///JZW</w:t>
      </w:r>
    </w:p>
    <w:p w14:paraId="6A2CB0DE" w14:textId="77777777" w:rsidR="00C1170A" w:rsidRPr="00C1170A" w:rsidRDefault="00C1170A" w:rsidP="00C1170A">
      <w:pPr>
        <w:rPr>
          <w:u w:val="single"/>
        </w:rPr>
      </w:pPr>
      <w:r w:rsidRPr="00A55626">
        <w:rPr>
          <w:rStyle w:val="StyleUnderline"/>
          <w:rFonts w:asciiTheme="minorHAnsi" w:hAnsiTheme="minorHAnsi"/>
          <w:u w:val="none"/>
        </w:rPr>
        <w:t xml:space="preserve">TRUMP’S RUSSIA-SECOND FOREIGN POLICY </w:t>
      </w:r>
      <w:r w:rsidRPr="00A55626">
        <w:rPr>
          <w:rStyle w:val="StyleUnderline"/>
        </w:rPr>
        <w:t>If President Trump appears determined to make China the world’s leading power, he also seems strangely intent on elevating Russia to the number two spot</w:t>
      </w:r>
      <w:r w:rsidRPr="00A55626">
        <w:rPr>
          <w:rStyle w:val="StyleUnderline"/>
          <w:rFonts w:asciiTheme="minorHAnsi" w:hAnsiTheme="minorHAnsi"/>
          <w:u w:val="none"/>
        </w:rPr>
        <w:t xml:space="preserve">. In his single-minded drive to enlist Moscow’s help in fighting ISIS, he </w:t>
      </w:r>
      <w:r w:rsidRPr="00A55626">
        <w:rPr>
          <w:rStyle w:val="StyleUnderline"/>
        </w:rPr>
        <w:t xml:space="preserve">appears willing to eliminate any barriers to Russian President Vladimir Putin’s undisguised campaign to establish a sphere of influence in the territory of the former Soviet Union and other areas once under Moscow’s sway. </w:t>
      </w:r>
      <w:r w:rsidRPr="00A55626">
        <w:rPr>
          <w:rStyle w:val="StyleUnderline"/>
          <w:rFonts w:asciiTheme="minorHAnsi" w:hAnsiTheme="minorHAnsi"/>
          <w:u w:val="none"/>
        </w:rPr>
        <w:t xml:space="preserve">Ever since assuming the presidency in 2000, Vladimir </w:t>
      </w:r>
      <w:r w:rsidRPr="00A55626">
        <w:rPr>
          <w:rStyle w:val="StyleUnderline"/>
        </w:rPr>
        <w:t xml:space="preserve">Putin has made no secret of his determination to restore Russia’s former glory and to reverse what he and like-minded Russian analysts view as NATO’s encroachment </w:t>
      </w:r>
      <w:r w:rsidRPr="00A55626">
        <w:rPr>
          <w:rStyle w:val="StyleUnderline"/>
          <w:rFonts w:asciiTheme="minorHAnsi" w:hAnsiTheme="minorHAnsi"/>
          <w:u w:val="none"/>
        </w:rPr>
        <w:t>on Russia’s legitimate security zone in eastern and southeastern Europe</w:t>
      </w:r>
      <w:r w:rsidRPr="00A55626">
        <w:rPr>
          <w:rStyle w:val="Emphasis"/>
        </w:rPr>
        <w:t xml:space="preserve">. This led to the 2014 Russian annexation of Crimea and the barely-disguised Russian intervention in eastern Ukraine. </w:t>
      </w:r>
      <w:r w:rsidRPr="00A55626">
        <w:rPr>
          <w:rStyle w:val="StyleUnderline"/>
          <w:rFonts w:asciiTheme="minorHAnsi" w:hAnsiTheme="minorHAnsi"/>
          <w:u w:val="none"/>
        </w:rPr>
        <w:t xml:space="preserve">For the Baltic states—Estonia, Latvia, and Lithuania—and other Eastern European countries once under Moscow’s thumb, this has, </w:t>
      </w:r>
      <w:r w:rsidRPr="00A55626">
        <w:rPr>
          <w:rStyle w:val="StyleUnderline"/>
        </w:rPr>
        <w:t xml:space="preserve">in turn, </w:t>
      </w:r>
      <w:r w:rsidRPr="00A55626">
        <w:rPr>
          <w:rStyle w:val="Emphasis"/>
        </w:rPr>
        <w:t>rekindled fears of a new Russian drive to subvert their independence.</w:t>
      </w:r>
      <w:r w:rsidRPr="00A55626">
        <w:rPr>
          <w:rStyle w:val="StyleUnderline"/>
          <w:rFonts w:asciiTheme="minorHAnsi" w:hAnsiTheme="minorHAnsi"/>
          <w:u w:val="none"/>
        </w:rPr>
        <w:t xml:space="preserve"> </w:t>
      </w:r>
      <w:r w:rsidRPr="00A55626">
        <w:rPr>
          <w:rStyle w:val="StyleUnderline"/>
        </w:rPr>
        <w:t xml:space="preserve">More recently, Putin has sought to reestablish the former Soviet Union’s ties to the Middle East, most notably through his military intervention in Syria. </w:t>
      </w:r>
      <w:r w:rsidRPr="00A55626">
        <w:rPr>
          <w:rStyle w:val="StyleUnderline"/>
          <w:rFonts w:asciiTheme="minorHAnsi" w:hAnsiTheme="minorHAnsi"/>
          <w:u w:val="none"/>
        </w:rPr>
        <w:t xml:space="preserve">In conjunction with America’s NATO allies, </w:t>
      </w:r>
      <w:r w:rsidRPr="00A55626">
        <w:rPr>
          <w:rStyle w:val="StyleUnderline"/>
        </w:rPr>
        <w:t>President Obama sought to curb Putin’s plans by imposing tough economic sanctions on Russia and by bolstering the defenses of NATO’s front-line states.</w:t>
      </w:r>
      <w:r w:rsidRPr="00A55626">
        <w:rPr>
          <w:rStyle w:val="StyleUnderline"/>
          <w:rFonts w:asciiTheme="minorHAnsi" w:hAnsiTheme="minorHAnsi"/>
          <w:u w:val="none"/>
        </w:rPr>
        <w:t xml:space="preserve"> Last July, at a NATO summit in Warsaw, he and the leaders of Britain, Canada, and Germany agreed to deploy reinforced battalions to Poland and the three Baltic states as a deterrent to any future Russian attack on those countries. Had she been elected president, Hillary Clinton was expected to step up the pressure further on Moscow. </w:t>
      </w:r>
      <w:r w:rsidRPr="00A55626">
        <w:rPr>
          <w:rStyle w:val="StyleUnderline"/>
        </w:rPr>
        <w:t xml:space="preserve">For Trump, however, Putin’s transgressions in Europe and elsewhere seem to be of little consequence in comparison to his possible collaboration in fighting the Islamic State. </w:t>
      </w:r>
      <w:r w:rsidRPr="00A55626">
        <w:rPr>
          <w:rStyle w:val="StyleUnderline"/>
          <w:rFonts w:asciiTheme="minorHAnsi" w:hAnsiTheme="minorHAnsi"/>
          <w:u w:val="none"/>
        </w:rPr>
        <w:t xml:space="preserve">“I think it would be great if we got along with Russia because we could fight ISIS together,” he declared during the second presidential debate last October. As for NATO and the Europeans, </w:t>
      </w:r>
      <w:r w:rsidRPr="00A55626">
        <w:rPr>
          <w:rStyle w:val="StyleUnderline"/>
        </w:rPr>
        <w:t>Trump has indicated little sympathy for their worries about Moscow and has shown little inclination to increase America’s contributions to their defense. Not only did he claim that NATO was “obsolete”</w:t>
      </w:r>
      <w:r w:rsidRPr="00A55626">
        <w:rPr>
          <w:rStyle w:val="StyleUnderline"/>
          <w:rFonts w:asciiTheme="minorHAnsi" w:hAnsiTheme="minorHAnsi"/>
          <w:u w:val="none"/>
        </w:rPr>
        <w:t xml:space="preserve"> last March, insisting that it wasn’t doing enough to fight terrorism, </w:t>
      </w:r>
      <w:r w:rsidRPr="00A55626">
        <w:rPr>
          <w:rStyle w:val="StyleUnderline"/>
        </w:rPr>
        <w:t>but that it was “unfair, economically, to us,”</w:t>
      </w:r>
      <w:r w:rsidRPr="00A55626">
        <w:rPr>
          <w:rStyle w:val="StyleUnderline"/>
          <w:rFonts w:asciiTheme="minorHAnsi" w:hAnsiTheme="minorHAnsi"/>
          <w:u w:val="none"/>
        </w:rPr>
        <w:t xml:space="preserve"> because “it really helps them more so than the United States, and we pay a disproportionate share.” Since assuming the presidency, President </w:t>
      </w:r>
      <w:r w:rsidRPr="00A55626">
        <w:rPr>
          <w:rStyle w:val="Emphasis"/>
        </w:rPr>
        <w:t>Trump has behaved as if Russia were indeed a key ally-in-waiting and the NATO powers were former lovers who had lost their appeal</w:t>
      </w:r>
      <w:r w:rsidRPr="00A55626">
        <w:rPr>
          <w:rStyle w:val="StyleUnderline"/>
          <w:rFonts w:asciiTheme="minorHAnsi" w:hAnsiTheme="minorHAnsi"/>
          <w:u w:val="none"/>
        </w:rPr>
        <w:t xml:space="preserve">. Yes, he met with British Prime Minister Theresa May before any other foreign leader, but he remained silent when she spoke of the need to maintain pressure on Moscow through sanctions, making her look at that moment like an unwelcome houseguest. </w:t>
      </w:r>
      <w:r w:rsidRPr="00A55626">
        <w:rPr>
          <w:rStyle w:val="StyleUnderline"/>
        </w:rPr>
        <w:t>Later, he spoke at length with Putin by telephone. From published accounts of their conversation, they avoided awkward topics like Crimea and the Russian hacking scandal of the election past, discussing instead increased collaboration in counterterrorism operations.</w:t>
      </w:r>
      <w:r w:rsidRPr="00A55626">
        <w:rPr>
          <w:rStyle w:val="StyleUnderline"/>
          <w:rFonts w:asciiTheme="minorHAnsi" w:hAnsiTheme="minorHAnsi"/>
          <w:u w:val="none"/>
        </w:rPr>
        <w:t xml:space="preserve"> While the Trump team had little to report on the specifics of what was said, Russian officials were effusive about the conversation. “The two leaders </w:t>
      </w:r>
      <w:r w:rsidRPr="00A55626">
        <w:rPr>
          <w:rStyle w:val="StyleUnderline"/>
          <w:rFonts w:asciiTheme="minorHAnsi" w:hAnsiTheme="minorHAnsi"/>
          <w:u w:val="none"/>
        </w:rPr>
        <w:lastRenderedPageBreak/>
        <w:t xml:space="preserve">emphasized that joining efforts in fighting the main threat—international terrorism—is a top priority,” they indicated. According to the Russian media, Trump and Putin agreed in their January 28th phone call to arrange high-level meetings among their senior security staff to facilitate collaboration in the anti-ISIS war. Included in many of these reports was speculation that the two leaders were moving towards a “conceptual understanding” whereby Washington would grant Moscow a “zone of influence” in the former Soviet space in return for Russian cooperation in battling ISIS. Whether or not Trump agreed to any such plan, it appears that events are beginning to proceed as if he had, with Russia evidently playing a more aggressive role in eastern Ukraine in recent weeks. </w:t>
      </w:r>
      <w:r w:rsidRPr="00A55626">
        <w:rPr>
          <w:rStyle w:val="StyleUnderline"/>
        </w:rPr>
        <w:t>In this way, Trump’s embrace of Russia as a legitimate partner in anti-ISIS operations has given Putin what he seeks more than anything else: recognition as an equal player on the world stage with the United States and China—despite the fact that he presides over a rickety petro-state with a weakened economy the size of Italy’s.</w:t>
      </w:r>
    </w:p>
    <w:p w14:paraId="4F8A30A7" w14:textId="77777777" w:rsidR="00C46985" w:rsidRDefault="00C46985" w:rsidP="00C46985">
      <w:pPr>
        <w:pStyle w:val="Heading3"/>
      </w:pPr>
      <w:r>
        <w:lastRenderedPageBreak/>
        <w:t>! – Data</w:t>
      </w:r>
    </w:p>
    <w:p w14:paraId="0379681D" w14:textId="77777777" w:rsidR="00C46985" w:rsidRDefault="00C46985" w:rsidP="00C46985">
      <w:pPr>
        <w:pStyle w:val="Heading4"/>
      </w:pPr>
      <w:r>
        <w:t xml:space="preserve">Empirical </w:t>
      </w:r>
      <w:r>
        <w:rPr>
          <w:u w:val="single"/>
        </w:rPr>
        <w:t>data</w:t>
      </w:r>
      <w:r>
        <w:t xml:space="preserve"> goes negative. Compilation of historical analyses proves heg increases war by </w:t>
      </w:r>
      <w:r>
        <w:rPr>
          <w:u w:val="single"/>
        </w:rPr>
        <w:t>400%</w:t>
      </w:r>
      <w:r>
        <w:t xml:space="preserve">. </w:t>
      </w:r>
    </w:p>
    <w:p w14:paraId="639BD429" w14:textId="77777777" w:rsidR="00C46985" w:rsidRPr="00A55626" w:rsidRDefault="00C46985" w:rsidP="00C46985">
      <w:r w:rsidRPr="00A55626">
        <w:rPr>
          <w:rStyle w:val="Style13ptBold"/>
        </w:rPr>
        <w:t xml:space="preserve">Monteiro ’14 </w:t>
      </w:r>
      <w:r w:rsidRPr="00A55626">
        <w:rPr>
          <w:sz w:val="16"/>
          <w:szCs w:val="16"/>
        </w:rPr>
        <w:t>(Nuno; 1/1/14; Ph.D. and M.A. in Political Science from the University of Chicago, M.A. in Political Science and Theory from the Catholic University of Portugal, B.A. in IR from University of Minho, Assistant Professor of Political Science at Yale University; Cambridge University Press, “Theory of Unipolar Politics,” p. 181-184) *Edited for clarity</w:t>
      </w:r>
    </w:p>
    <w:p w14:paraId="6C270880" w14:textId="77777777" w:rsidR="00C46985" w:rsidRPr="00C46985" w:rsidRDefault="00C46985" w:rsidP="00C46985">
      <w:pPr>
        <w:rPr>
          <w:sz w:val="16"/>
          <w:szCs w:val="16"/>
        </w:rPr>
      </w:pPr>
      <w:r w:rsidRPr="00A55626">
        <w:rPr>
          <w:sz w:val="16"/>
        </w:rPr>
        <w:t xml:space="preserve">At the same time, </w:t>
      </w:r>
      <w:r w:rsidRPr="00A55626">
        <w:rPr>
          <w:u w:val="single"/>
        </w:rPr>
        <w:t xml:space="preserve">the first two-and-a-half decades of our unipolar system have [has] been </w:t>
      </w:r>
      <w:r w:rsidRPr="00A55626">
        <w:rPr>
          <w:b/>
          <w:u w:val="single"/>
        </w:rPr>
        <w:t>anything but peaceful</w:t>
      </w:r>
      <w:r w:rsidRPr="00A55626">
        <w:rPr>
          <w:u w:val="single"/>
        </w:rPr>
        <w:t xml:space="preserve"> in what concerns U.S, involvement in interstate conflict. U.S. forces have been employed in </w:t>
      </w:r>
      <w:r w:rsidRPr="00A55626">
        <w:rPr>
          <w:b/>
          <w:u w:val="single"/>
        </w:rPr>
        <w:t>four interstate wars</w:t>
      </w:r>
      <w:r w:rsidRPr="00A55626">
        <w:rPr>
          <w:sz w:val="16"/>
        </w:rPr>
        <w:t xml:space="preserve"> – Kuwait (1991), Kosovo (1999), Afghanistan (2001-), and Iraq (2oo3-2011) – </w:t>
      </w:r>
      <w:r w:rsidRPr="00A55626">
        <w:rPr>
          <w:u w:val="single"/>
        </w:rPr>
        <w:t>in addition to many smaller interventions</w:t>
      </w:r>
      <w:r w:rsidRPr="00A55626">
        <w:rPr>
          <w:sz w:val="16"/>
        </w:rPr>
        <w:t xml:space="preserve"> including Bosnia, Haiti, Somalia, and Sudan.5 As a result,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has been at war for </w:t>
      </w:r>
      <w:r w:rsidRPr="00A55626">
        <w:rPr>
          <w:b/>
          <w:u w:val="single"/>
        </w:rPr>
        <w:t>fifteen of the twenty-five years</w:t>
      </w:r>
      <w:r w:rsidRPr="00A55626">
        <w:rPr>
          <w:u w:val="single"/>
        </w:rPr>
        <w:t xml:space="preserve"> since the end of the Cold War</w:t>
      </w:r>
      <w:r w:rsidRPr="00A55626">
        <w:rPr>
          <w:sz w:val="16"/>
        </w:rPr>
        <w:t xml:space="preserve">, In fact, </w:t>
      </w:r>
      <w:r w:rsidRPr="00A55626">
        <w:rPr>
          <w:u w:val="single"/>
        </w:rPr>
        <w:t>the first two-and-a-half decades of unipolarity</w:t>
      </w:r>
      <w:r w:rsidRPr="00A55626">
        <w:rPr>
          <w:sz w:val="16"/>
        </w:rPr>
        <w:t xml:space="preserve"> — representing around 1o percent of U.S. history </w:t>
      </w:r>
      <w:r w:rsidRPr="00A55626">
        <w:rPr>
          <w:u w:val="single"/>
        </w:rPr>
        <w:t>account for more than 30 percent of the nation's total wartime.</w:t>
      </w:r>
      <w:r w:rsidRPr="00A55626">
        <w:rPr>
          <w:sz w:val="16"/>
        </w:rPr>
        <w:t>6 For critics of U.S. interventionism, "</w:t>
      </w:r>
      <w:r w:rsidRPr="00A55626">
        <w:rPr>
          <w:u w:val="single"/>
        </w:rPr>
        <w:t>the central question</w:t>
      </w:r>
      <w:r w:rsidRPr="00A55626">
        <w:rPr>
          <w:sz w:val="16"/>
        </w:rPr>
        <w:t xml:space="preserve"> [of contemporary international politics] </w:t>
      </w:r>
      <w:r w:rsidRPr="00A55626">
        <w:rPr>
          <w:u w:val="single"/>
        </w:rPr>
        <w:t>is how to contain and moderate the use of military force by the U</w:t>
      </w:r>
      <w:r w:rsidRPr="00A55626">
        <w:rPr>
          <w:sz w:val="16"/>
        </w:rPr>
        <w:t xml:space="preserve">nited </w:t>
      </w:r>
      <w:r w:rsidRPr="00A55626">
        <w:rPr>
          <w:u w:val="single"/>
        </w:rPr>
        <w:t>S</w:t>
      </w:r>
      <w:r w:rsidRPr="00A55626">
        <w:rPr>
          <w:sz w:val="16"/>
        </w:rPr>
        <w:t xml:space="preserve">tates."8 Table 5 presents a list of great powers divided into three periods: from 1816 to 1945, multipolarity; from 1946 to 1989, bipolarity; and unipolarity since 1990.9 Table 6 then presents summary data about the incidence of war during each of these periods. </w:t>
      </w:r>
      <w:r w:rsidRPr="00A55626">
        <w:rPr>
          <w:u w:val="single"/>
        </w:rPr>
        <w:t xml:space="preserve">Unipolarity is </w:t>
      </w:r>
      <w:r w:rsidRPr="00A55626">
        <w:rPr>
          <w:b/>
          <w:u w:val="single"/>
        </w:rPr>
        <w:t>by far the most conflict prone</w:t>
      </w:r>
      <w:r w:rsidRPr="00A55626">
        <w:rPr>
          <w:u w:val="single"/>
        </w:rPr>
        <w:t xml:space="preserve"> of all systems according to</w:t>
      </w:r>
      <w:r w:rsidRPr="00A55626">
        <w:rPr>
          <w:sz w:val="16"/>
        </w:rPr>
        <w:t xml:space="preserve"> two important criteria: </w:t>
      </w:r>
      <w:r w:rsidRPr="00A55626">
        <w:rPr>
          <w:u w:val="single"/>
        </w:rPr>
        <w:t>the percentage of years that great powers spend at war and the incidence of war involving great powers</w:t>
      </w:r>
      <w:r w:rsidRPr="00A55626">
        <w:rPr>
          <w:sz w:val="16"/>
        </w:rPr>
        <w:t xml:space="preserve">. In multipolarity, 18 percent of great-power years were spent at war versus 16 percent in bipolarity. </w:t>
      </w:r>
      <w:r w:rsidRPr="00A55626">
        <w:rPr>
          <w:u w:val="single"/>
        </w:rPr>
        <w:t>In unipolarity</w:t>
      </w:r>
      <w:r w:rsidRPr="00A55626">
        <w:rPr>
          <w:sz w:val="16"/>
        </w:rPr>
        <w:t xml:space="preserve">, in contrast, a remarkable </w:t>
      </w:r>
      <w:r w:rsidRPr="00A55626">
        <w:rPr>
          <w:u w:val="single"/>
        </w:rPr>
        <w:t>64 percent of great-power years have been</w:t>
      </w:r>
      <w:r w:rsidRPr="00A55626">
        <w:rPr>
          <w:sz w:val="16"/>
        </w:rPr>
        <w:t xml:space="preserve"> until now </w:t>
      </w:r>
      <w:r w:rsidRPr="00A55626">
        <w:rPr>
          <w:u w:val="single"/>
        </w:rPr>
        <w:t>spent at war</w:t>
      </w:r>
      <w:r w:rsidRPr="00A55626">
        <w:rPr>
          <w:sz w:val="16"/>
          <w:szCs w:val="16"/>
        </w:rPr>
        <w:t xml:space="preserve"> – </w:t>
      </w:r>
      <w:r w:rsidRPr="00A55626">
        <w:rPr>
          <w:b/>
          <w:u w:val="single"/>
        </w:rPr>
        <w:t>by far the highest percentage</w:t>
      </w:r>
      <w:r w:rsidRPr="00A55626">
        <w:rPr>
          <w:u w:val="single"/>
        </w:rPr>
        <w:t xml:space="preserve"> in all systems.</w:t>
      </w:r>
      <w:r w:rsidRPr="00A55626">
        <w:rPr>
          <w:sz w:val="16"/>
        </w:rPr>
        <w:t xml:space="preserve"> Furthermore, </w:t>
      </w:r>
      <w:r w:rsidRPr="00A55626">
        <w:rPr>
          <w:u w:val="single"/>
        </w:rPr>
        <w:t>during multipolarity and bipolarity the probability that war</w:t>
      </w:r>
      <w:r w:rsidRPr="00A55626">
        <w:rPr>
          <w:sz w:val="16"/>
        </w:rPr>
        <w:t xml:space="preserve"> involving a great power </w:t>
      </w:r>
      <w:r w:rsidRPr="00A55626">
        <w:rPr>
          <w:u w:val="single"/>
        </w:rPr>
        <w:t>would</w:t>
      </w:r>
      <w:r w:rsidRPr="00A55626">
        <w:rPr>
          <w:sz w:val="16"/>
        </w:rPr>
        <w:t xml:space="preserve">, </w:t>
      </w:r>
      <w:r w:rsidRPr="00A55626">
        <w:rPr>
          <w:u w:val="single"/>
        </w:rPr>
        <w:t>break out in any given year was</w:t>
      </w:r>
      <w:r w:rsidRPr="00A55626">
        <w:rPr>
          <w:sz w:val="16"/>
        </w:rPr>
        <w:t xml:space="preserve">, respectively, </w:t>
      </w:r>
      <w:r w:rsidRPr="00A55626">
        <w:rPr>
          <w:u w:val="single"/>
        </w:rPr>
        <w:t>4.2 percent and 3.4 percent. Under unipolarity, it is</w:t>
      </w:r>
      <w:r w:rsidRPr="00A55626">
        <w:rPr>
          <w:sz w:val="16"/>
        </w:rPr>
        <w:t xml:space="preserve"> 16.o percent – or around </w:t>
      </w:r>
      <w:r w:rsidRPr="00A55626">
        <w:rPr>
          <w:b/>
          <w:u w:val="single"/>
        </w:rPr>
        <w:t>four times higher</w:t>
      </w:r>
      <w:r w:rsidRPr="00A55626">
        <w:rPr>
          <w:u w:val="single"/>
        </w:rPr>
        <w:t>. It might be argued that the higher number of years</w:t>
      </w:r>
      <w:r w:rsidRPr="00A55626">
        <w:rPr>
          <w:sz w:val="16"/>
        </w:rPr>
        <w:t xml:space="preserve"> that great powers spent at war under unipolarity </w:t>
      </w:r>
      <w:r w:rsidRPr="00A55626">
        <w:rPr>
          <w:u w:val="single"/>
        </w:rPr>
        <w:t>are</w:t>
      </w:r>
      <w:r w:rsidRPr="00A55626">
        <w:rPr>
          <w:sz w:val="16"/>
        </w:rPr>
        <w:t xml:space="preserve"> merely </w:t>
      </w:r>
      <w:r w:rsidRPr="00A55626">
        <w:rPr>
          <w:u w:val="single"/>
        </w:rPr>
        <w:t>the result of</w:t>
      </w:r>
      <w:r w:rsidRPr="00A55626">
        <w:rPr>
          <w:sz w:val="16"/>
        </w:rPr>
        <w:t xml:space="preserve"> the long, grinding, and unforeseen </w:t>
      </w:r>
      <w:r w:rsidRPr="00A55626">
        <w:rPr>
          <w:u w:val="single"/>
        </w:rPr>
        <w:t>occupations of Afghanistan and Iraq</w:t>
      </w:r>
      <w:r w:rsidRPr="00A55626">
        <w:rPr>
          <w:sz w:val="16"/>
        </w:rPr>
        <w:t xml:space="preserve"> by U.S. forces.11 </w:t>
      </w:r>
      <w:r w:rsidRPr="00A55626">
        <w:rPr>
          <w:u w:val="single"/>
        </w:rPr>
        <w:t>But even if these two wars had gone according to</w:t>
      </w:r>
      <w:r w:rsidRPr="00A55626">
        <w:rPr>
          <w:sz w:val="16"/>
        </w:rPr>
        <w:t xml:space="preserve"> U.S. </w:t>
      </w:r>
      <w:r w:rsidRPr="00A55626">
        <w:rPr>
          <w:u w:val="single"/>
        </w:rPr>
        <w:t>plans</w:t>
      </w:r>
      <w:r w:rsidRPr="00A55626">
        <w:rPr>
          <w:sz w:val="16"/>
        </w:rPr>
        <w:t xml:space="preserve"> – if the Afghanistan War had ended in the spring of 2002 and the Iraq War in the summer of 2003 – </w:t>
      </w:r>
      <w:r w:rsidRPr="00A55626">
        <w:rPr>
          <w:u w:val="single"/>
        </w:rPr>
        <w:t>unipolarity would still be particularly</w:t>
      </w:r>
      <w:r w:rsidRPr="00A55626">
        <w:rPr>
          <w:b/>
          <w:u w:val="single"/>
        </w:rPr>
        <w:t xml:space="preserve"> prone to great-power involvement</w:t>
      </w:r>
      <w:r w:rsidRPr="00A55626">
        <w:rPr>
          <w:u w:val="single"/>
        </w:rPr>
        <w:t xml:space="preserve"> in war. Even if the U</w:t>
      </w:r>
      <w:r w:rsidRPr="00A55626">
        <w:rPr>
          <w:sz w:val="16"/>
        </w:rPr>
        <w:t xml:space="preserve">nited </w:t>
      </w:r>
      <w:r w:rsidRPr="00A55626">
        <w:rPr>
          <w:u w:val="single"/>
        </w:rPr>
        <w:t>S</w:t>
      </w:r>
      <w:r w:rsidRPr="00A55626">
        <w:rPr>
          <w:sz w:val="16"/>
        </w:rPr>
        <w:t xml:space="preserve">tates </w:t>
      </w:r>
      <w:r w:rsidRPr="00A55626">
        <w:rPr>
          <w:u w:val="single"/>
        </w:rPr>
        <w:t>had not occupied either Afghanistan or Iraq, it would</w:t>
      </w:r>
      <w:r w:rsidRPr="00A55626">
        <w:rPr>
          <w:sz w:val="16"/>
        </w:rPr>
        <w:t xml:space="preserve"> still </w:t>
      </w:r>
      <w:r w:rsidRPr="00A55626">
        <w:rPr>
          <w:u w:val="single"/>
        </w:rPr>
        <w:t>have spent 16.0 percent of the post-Cold War years at war</w:t>
      </w:r>
      <w:r w:rsidRPr="00A55626">
        <w:rPr>
          <w:sz w:val="16"/>
        </w:rPr>
        <w:t xml:space="preserve">, which is about the same as the respective percentages for bipolar and multipolar systems. </w:t>
      </w:r>
      <w:r w:rsidRPr="00A55626">
        <w:rPr>
          <w:u w:val="single"/>
        </w:rPr>
        <w:t>In other words, even if the U</w:t>
      </w:r>
      <w:r w:rsidRPr="00A55626">
        <w:rPr>
          <w:sz w:val="16"/>
        </w:rPr>
        <w:t xml:space="preserve">nited </w:t>
      </w:r>
      <w:r w:rsidRPr="00A55626">
        <w:rPr>
          <w:u w:val="single"/>
        </w:rPr>
        <w:t>S</w:t>
      </w:r>
      <w:r w:rsidRPr="00A55626">
        <w:rPr>
          <w:sz w:val="16"/>
        </w:rPr>
        <w:t xml:space="preserve">tates </w:t>
      </w:r>
      <w:r w:rsidRPr="00A55626">
        <w:rPr>
          <w:u w:val="single"/>
        </w:rPr>
        <w:t>had refrained from any military occupations, the frequency of its use of military force in major operations</w:t>
      </w:r>
      <w:r w:rsidRPr="00A55626">
        <w:rPr>
          <w:sz w:val="16"/>
        </w:rPr>
        <w:t xml:space="preserve"> would still </w:t>
      </w:r>
      <w:r w:rsidRPr="00A55626">
        <w:rPr>
          <w:u w:val="single"/>
        </w:rPr>
        <w:t xml:space="preserve">give us </w:t>
      </w:r>
      <w:r w:rsidRPr="00A55626">
        <w:rPr>
          <w:b/>
          <w:u w:val="single"/>
        </w:rPr>
        <w:t>no reason to believe</w:t>
      </w:r>
      <w:r w:rsidRPr="00A55626">
        <w:rPr>
          <w:u w:val="single"/>
        </w:rPr>
        <w:t xml:space="preserve"> that unipolarity is any more peaceful than any other</w:t>
      </w:r>
      <w:r w:rsidRPr="00A55626">
        <w:rPr>
          <w:sz w:val="16"/>
        </w:rPr>
        <w:t xml:space="preserve"> past configuration of the </w:t>
      </w:r>
      <w:r w:rsidRPr="00A55626">
        <w:rPr>
          <w:u w:val="single"/>
        </w:rPr>
        <w:t>international system.</w:t>
      </w:r>
      <w:r w:rsidRPr="00A55626">
        <w:rPr>
          <w:sz w:val="16"/>
        </w:rPr>
        <w:t xml:space="preserve"> As things turned out in both Afghanistan and Iraq, </w:t>
      </w:r>
      <w:r w:rsidRPr="00A55626">
        <w:rPr>
          <w:u w:val="single"/>
        </w:rPr>
        <w:t>the last two-and-a-half decades saw a sharp increase in</w:t>
      </w:r>
      <w:r w:rsidRPr="00A55626">
        <w:rPr>
          <w:sz w:val="16"/>
        </w:rPr>
        <w:t xml:space="preserve"> both </w:t>
      </w:r>
      <w:r w:rsidRPr="00A55626">
        <w:rPr>
          <w:u w:val="single"/>
        </w:rPr>
        <w:t>the incidence of conflict and</w:t>
      </w:r>
      <w:r w:rsidRPr="00A55626">
        <w:rPr>
          <w:sz w:val="16"/>
        </w:rPr>
        <w:t xml:space="preserve"> the </w:t>
      </w:r>
      <w:r w:rsidRPr="00A55626">
        <w:rPr>
          <w:u w:val="single"/>
        </w:rPr>
        <w:t>percentage of</w:t>
      </w:r>
      <w:r w:rsidRPr="00A55626">
        <w:rPr>
          <w:sz w:val="16"/>
        </w:rPr>
        <w:t xml:space="preserve"> great-power </w:t>
      </w:r>
      <w:r w:rsidRPr="00A55626">
        <w:rPr>
          <w:u w:val="single"/>
        </w:rPr>
        <w:t>years spent at war.</w:t>
      </w:r>
      <w:r w:rsidRPr="00A55626">
        <w:rPr>
          <w:sz w:val="16"/>
        </w:rPr>
        <w:t xml:space="preserve"> This is a particularly puzzling finding given that the current unipole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 </w:t>
      </w:r>
      <w:r w:rsidRPr="00A55626">
        <w:rPr>
          <w:u w:val="single"/>
        </w:rPr>
        <w:t>As we can see, post-Cold War history can be used in support of</w:t>
      </w:r>
      <w:r w:rsidRPr="00A55626">
        <w:rPr>
          <w:sz w:val="16"/>
        </w:rPr>
        <w:t xml:space="preserve"> both </w:t>
      </w:r>
      <w:r w:rsidRPr="00A55626">
        <w:rPr>
          <w:u w:val="single"/>
        </w:rPr>
        <w:t>the</w:t>
      </w:r>
      <w:r w:rsidRPr="00A55626">
        <w:rPr>
          <w:sz w:val="16"/>
        </w:rPr>
        <w:t xml:space="preserve"> widespread </w:t>
      </w:r>
      <w:r w:rsidRPr="00A55626">
        <w:rPr>
          <w:u w:val="single"/>
        </w:rPr>
        <w:t>claim</w:t>
      </w:r>
      <w:r w:rsidRPr="00A55626">
        <w:rPr>
          <w:sz w:val="16"/>
        </w:rPr>
        <w:t xml:space="preserve"> that the overall level of conflict has declined and of the claim </w:t>
      </w:r>
      <w:r w:rsidRPr="00A55626">
        <w:rPr>
          <w:u w:val="single"/>
        </w:rPr>
        <w:t>that the U</w:t>
      </w:r>
      <w:r w:rsidRPr="00A55626">
        <w:rPr>
          <w:sz w:val="16"/>
        </w:rPr>
        <w:t xml:space="preserve">nited </w:t>
      </w:r>
      <w:r w:rsidRPr="00A55626">
        <w:rPr>
          <w:u w:val="single"/>
        </w:rPr>
        <w:t>S</w:t>
      </w:r>
      <w:r w:rsidRPr="00A55626">
        <w:rPr>
          <w:sz w:val="16"/>
        </w:rPr>
        <w:t xml:space="preserve">tates </w:t>
      </w:r>
      <w:r w:rsidRPr="00A55626">
        <w:rPr>
          <w:u w:val="single"/>
        </w:rPr>
        <w:t xml:space="preserve">has experienced an </w:t>
      </w:r>
      <w:r w:rsidRPr="00A55626">
        <w:rPr>
          <w:b/>
          <w:u w:val="single"/>
        </w:rPr>
        <w:t>unprecedented level of involvement</w:t>
      </w:r>
      <w:r w:rsidRPr="00A55626">
        <w:rPr>
          <w:u w:val="single"/>
        </w:rPr>
        <w:t xml:space="preserve"> in interstate war. Reality seems to be chafing against the view that unipolarity produces no incentives for confilict</w:t>
      </w:r>
      <w:r w:rsidRPr="00A55626">
        <w:rPr>
          <w:sz w:val="16"/>
        </w:rPr>
        <w:t xml:space="preserve">; at least in what concerns the unipole's involvement in interstate wars, </w:t>
      </w:r>
      <w:r w:rsidRPr="00A55626">
        <w:rPr>
          <w:u w:val="single"/>
        </w:rPr>
        <w:t>the past two-and-a-half decades</w:t>
      </w:r>
      <w:r w:rsidRPr="00A55626">
        <w:rPr>
          <w:sz w:val="16"/>
        </w:rPr>
        <w:t xml:space="preserve"> seem to </w:t>
      </w:r>
      <w:r w:rsidRPr="00A55626">
        <w:rPr>
          <w:u w:val="single"/>
        </w:rPr>
        <w:t xml:space="preserve">point in </w:t>
      </w:r>
      <w:r w:rsidRPr="00A55626">
        <w:rPr>
          <w:b/>
          <w:u w:val="single"/>
        </w:rPr>
        <w:t>the opposite direction</w:t>
      </w:r>
      <w:r w:rsidRPr="00A55626">
        <w:rPr>
          <w:sz w:val="16"/>
          <w:szCs w:val="16"/>
        </w:rPr>
        <w:t xml:space="preserve">. </w:t>
      </w:r>
    </w:p>
    <w:p w14:paraId="307E0E03" w14:textId="77777777" w:rsidR="00C46985" w:rsidRDefault="00C46985" w:rsidP="00C46985">
      <w:pPr>
        <w:pStyle w:val="Heading3"/>
      </w:pPr>
      <w:r>
        <w:lastRenderedPageBreak/>
        <w:t>! – Multipolarity</w:t>
      </w:r>
    </w:p>
    <w:p w14:paraId="6EEC5823" w14:textId="77777777" w:rsidR="00C46985" w:rsidRDefault="00C46985" w:rsidP="00C46985">
      <w:pPr>
        <w:pStyle w:val="Heading4"/>
      </w:pPr>
      <w:r>
        <w:t xml:space="preserve">Multipolarity is </w:t>
      </w:r>
      <w:r w:rsidRPr="00C46985">
        <w:rPr>
          <w:u w:val="single"/>
        </w:rPr>
        <w:t>effective and peaceful</w:t>
      </w:r>
      <w:r>
        <w:t xml:space="preserve"> – their examples are from heg </w:t>
      </w:r>
      <w:r>
        <w:rPr>
          <w:u w:val="single"/>
        </w:rPr>
        <w:t>interfering</w:t>
      </w:r>
      <w:r>
        <w:t xml:space="preserve"> with multilateral forums. German soft-power, Chinese capabilities, </w:t>
      </w:r>
      <w:r>
        <w:rPr>
          <w:u w:val="single"/>
        </w:rPr>
        <w:t>and</w:t>
      </w:r>
      <w:r>
        <w:t xml:space="preserve"> declining influence make it inevitable anyway. </w:t>
      </w:r>
    </w:p>
    <w:p w14:paraId="7BFE28C1" w14:textId="77777777" w:rsidR="00C46985" w:rsidRPr="00A55626" w:rsidRDefault="00C46985" w:rsidP="00C46985">
      <w:r w:rsidRPr="00A55626">
        <w:rPr>
          <w:rStyle w:val="Style13ptBold"/>
        </w:rPr>
        <w:t>Hayoun ’6/1</w:t>
      </w:r>
      <w:r w:rsidRPr="00A55626">
        <w:t xml:space="preserve"> </w:t>
      </w:r>
      <w:r w:rsidRPr="00A55626">
        <w:rPr>
          <w:sz w:val="16"/>
          <w:szCs w:val="16"/>
        </w:rPr>
        <w:t xml:space="preserve">(Massoud; MS in Journalism from Columbia University, BA in East Asian Studies from UCLA, BA in Political Science from UCLA, BA in Mandarin and Political Science from Peking University; 6/1/17, The Pacific Standard, “Germany Is Ushering In A Post-America World,” </w:t>
      </w:r>
      <w:hyperlink r:id="rId37" w:history="1">
        <w:r w:rsidRPr="00A55626">
          <w:rPr>
            <w:rStyle w:val="Hyperlink"/>
            <w:sz w:val="16"/>
            <w:szCs w:val="16"/>
          </w:rPr>
          <w:t>https://psmag.com/news/germany-is-ushering-in-a-post-america-world</w:t>
        </w:r>
      </w:hyperlink>
      <w:r w:rsidRPr="00A55626">
        <w:rPr>
          <w:sz w:val="16"/>
          <w:szCs w:val="16"/>
        </w:rPr>
        <w:t>, DOA: 7/10/17)</w:t>
      </w:r>
    </w:p>
    <w:p w14:paraId="606E5FA2" w14:textId="77777777" w:rsidR="00C46985" w:rsidRDefault="00C46985" w:rsidP="00C46985">
      <w:pPr>
        <w:rPr>
          <w:rStyle w:val="StyleUnderline"/>
        </w:rPr>
      </w:pPr>
      <w:r w:rsidRPr="00A55626">
        <w:rPr>
          <w:sz w:val="16"/>
        </w:rPr>
        <w:t xml:space="preserve">To call President Donald Trump's meeting last week with European Union officials a failure would be misleading; it offered just the sort of political disruption he's staked his presidential career on. In his trip to Europe last week, </w:t>
      </w:r>
      <w:r w:rsidRPr="00A55626">
        <w:rPr>
          <w:rStyle w:val="StyleUnderline"/>
        </w:rPr>
        <w:t>Trump</w:t>
      </w:r>
      <w:r w:rsidRPr="00A55626">
        <w:rPr>
          <w:sz w:val="16"/>
        </w:rPr>
        <w:t xml:space="preserve"> reportedly </w:t>
      </w:r>
      <w:r w:rsidRPr="00A55626">
        <w:rPr>
          <w:rStyle w:val="StyleUnderline"/>
        </w:rPr>
        <w:t>called</w:t>
      </w:r>
      <w:r w:rsidRPr="00A55626">
        <w:rPr>
          <w:sz w:val="16"/>
        </w:rPr>
        <w:t xml:space="preserve"> longstanding United States ally </w:t>
      </w:r>
      <w:r w:rsidRPr="00A55626">
        <w:rPr>
          <w:rStyle w:val="StyleUnderline"/>
        </w:rPr>
        <w:t xml:space="preserve">Germany "very bad" and pledged to ban German car imports. </w:t>
      </w:r>
      <w:r w:rsidRPr="00A55626">
        <w:rPr>
          <w:sz w:val="16"/>
        </w:rPr>
        <w:t xml:space="preserve">Berlin has since suggested that </w:t>
      </w:r>
      <w:r w:rsidRPr="00A55626">
        <w:rPr>
          <w:rStyle w:val="StyleUnderline"/>
        </w:rPr>
        <w:t xml:space="preserve">Trump's fiery rhetoric highlights the </w:t>
      </w:r>
      <w:r w:rsidRPr="00A55626">
        <w:rPr>
          <w:rStyle w:val="Emphasis"/>
        </w:rPr>
        <w:t>decline of U.S. influence internationally</w:t>
      </w:r>
      <w:r w:rsidRPr="00A55626">
        <w:rPr>
          <w:rStyle w:val="StyleUnderline"/>
        </w:rPr>
        <w:t>.</w:t>
      </w:r>
      <w:r w:rsidRPr="00A55626">
        <w:rPr>
          <w:sz w:val="16"/>
        </w:rPr>
        <w:t xml:space="preserve"> That message is echoed by world policy analysts. German Chancellor Angela </w:t>
      </w:r>
      <w:r w:rsidRPr="00A55626">
        <w:rPr>
          <w:rStyle w:val="StyleUnderline"/>
        </w:rPr>
        <w:t xml:space="preserve">Merkel redoubled calls to </w:t>
      </w:r>
      <w:r w:rsidRPr="00A55626">
        <w:rPr>
          <w:rStyle w:val="Emphasis"/>
        </w:rPr>
        <w:t>distance Europe from the U.S.</w:t>
      </w:r>
      <w:r w:rsidRPr="00A55626">
        <w:rPr>
          <w:sz w:val="16"/>
        </w:rPr>
        <w:t xml:space="preserve"> Tuesday. "Europeans must really take our fate into our hands," she said, following a meeting with Indian Prime Minister Narendra Modi in Berlin. "Of course in friendship with the United States and in friendship with Great Britain and as good neighbors wherever it is possible, also with Russia and also with all the other countries," she added. Tuesday's remarks reiterated Merkel's comments over the weekend that </w:t>
      </w:r>
      <w:r w:rsidRPr="00A55626">
        <w:rPr>
          <w:rStyle w:val="StyleUnderline"/>
        </w:rPr>
        <w:t xml:space="preserve">Germany can no longer "fully rely" on the U.S. and must instead "take our destiny into our own hands." </w:t>
      </w:r>
      <w:r w:rsidRPr="00A55626">
        <w:rPr>
          <w:sz w:val="16"/>
        </w:rPr>
        <w:t>Hours before Merkel's comments on Tuesday, Trump tweeted: "</w:t>
      </w:r>
      <w:r w:rsidRPr="00A55626">
        <w:rPr>
          <w:rStyle w:val="StyleUnderline"/>
        </w:rPr>
        <w:t>We have a MASSIVE trade deficit with Germany, plus they pay FAR LESS than they should on NATO &amp; military. Very bad for U.S. This will change</w:t>
      </w:r>
      <w:r w:rsidRPr="00A55626">
        <w:rPr>
          <w:sz w:val="16"/>
        </w:rPr>
        <w:t xml:space="preserve">"Amid this war of words, Germany's Foreign Minister Sigmar Gabriel added that the U.S. was "dropping out as an important nation." </w:t>
      </w:r>
      <w:r w:rsidRPr="00A55626">
        <w:rPr>
          <w:rStyle w:val="StyleUnderline"/>
        </w:rPr>
        <w:t>Gabriel was not the first to have predicted the impending demise of U.S. hegemony:</w:t>
      </w:r>
      <w:r w:rsidRPr="00A55626">
        <w:rPr>
          <w:sz w:val="16"/>
        </w:rPr>
        <w:t xml:space="preserve"> Analysts have long cited moments that they have interpreted as harbingers of the fall of the American empire. Fareed Zakaria's 2008 book The Post American World—perhaps infamously—suggested that things would end well for Washington—that the U.S. had successfully spread democratic norms internationally, pressuring autocratic governments to become accountable to their citizens. The foregone conclusion of this view is that the U.S. push for international democracy will engender the rise of other advanced nations with stable governments and booming economies would arise, creating several centers of gravity in this sort of political universe. This particular theory of the U.S.'s demise as the world's policeman played to much criticism from progressives, who charged that Zakaria had taken an egregiously uncritical view of Washington's ostensible bid for democracy, particularly amid the wars in Iraq and Afghanistan. But now, with Trump continuing to embitter Washington's partners abroad, it seems there's no such Hollywood ending (one in which the war for forcefully applied democracy triumphs) in the cards. Many experts predict that </w:t>
      </w:r>
      <w:r w:rsidRPr="00A55626">
        <w:rPr>
          <w:rStyle w:val="StyleUnderline"/>
        </w:rPr>
        <w:t xml:space="preserve">the present standoff with Germany indicates an </w:t>
      </w:r>
      <w:r w:rsidRPr="00A55626">
        <w:rPr>
          <w:rStyle w:val="Emphasis"/>
        </w:rPr>
        <w:t>embarrassing transition</w:t>
      </w:r>
      <w:r w:rsidRPr="00A55626">
        <w:rPr>
          <w:rStyle w:val="StyleUnderline"/>
        </w:rPr>
        <w:t xml:space="preserve"> away from the era of U.S. largesse abroad.</w:t>
      </w:r>
      <w:r w:rsidRPr="00A55626">
        <w:rPr>
          <w:sz w:val="16"/>
        </w:rPr>
        <w:t xml:space="preserve"> </w:t>
      </w:r>
      <w:r w:rsidRPr="00A55626">
        <w:rPr>
          <w:rStyle w:val="StyleUnderline"/>
        </w:rPr>
        <w:t>Merkel's declarations are "an important step toward the multi-polar world order in the making</w:t>
      </w:r>
      <w:r w:rsidRPr="00A55626">
        <w:rPr>
          <w:sz w:val="16"/>
        </w:rPr>
        <w:t>, that is irreversible," says Walter Mignolo, a professor at Duke University and one of the world's foremost scholars of decolonialism, who has spent his life tracking the rise and what he envisions as the impending fall of U.S. and Western hegemony. "</w:t>
      </w:r>
      <w:r w:rsidRPr="00A55626">
        <w:rPr>
          <w:rStyle w:val="StyleUnderline"/>
        </w:rPr>
        <w:t xml:space="preserve">For the </w:t>
      </w:r>
      <w:r w:rsidRPr="00A55626">
        <w:rPr>
          <w:rStyle w:val="Emphasis"/>
        </w:rPr>
        <w:t>mutation to multi-polarity to be smooth</w:t>
      </w:r>
      <w:r w:rsidRPr="00A55626">
        <w:rPr>
          <w:rStyle w:val="StyleUnderline"/>
        </w:rPr>
        <w:t xml:space="preserve">, the E.U. has to grow up, come to age as Merkel said. And Macron said also during his campaign: The E.U. has to take its destiny in its own hand and stop being the obedient child of the U.S., which is—and was—humiliating." </w:t>
      </w:r>
      <w:r w:rsidRPr="00A55626">
        <w:rPr>
          <w:sz w:val="16"/>
        </w:rPr>
        <w:t xml:space="preserve">Mignolo believes </w:t>
      </w:r>
      <w:r w:rsidRPr="00A55626">
        <w:rPr>
          <w:rStyle w:val="StyleUnderline"/>
        </w:rPr>
        <w:t>the world is transitioning to</w:t>
      </w:r>
      <w:r w:rsidRPr="00A55626">
        <w:rPr>
          <w:sz w:val="16"/>
        </w:rPr>
        <w:t xml:space="preserve"> one in which "there will no longer be one superpower calling the shot," </w:t>
      </w:r>
      <w:r w:rsidRPr="00A55626">
        <w:rPr>
          <w:rStyle w:val="StyleUnderline"/>
        </w:rPr>
        <w:t>one that is "multi-polar</w:t>
      </w:r>
      <w:r w:rsidRPr="00A55626">
        <w:rPr>
          <w:sz w:val="16"/>
        </w:rPr>
        <w:t>." But that era wasn't ushered in this week, nor did it start with Trump's inauguration, he says. "That is the anti-Trump version by liberal and neo-liberal globalizers," he says. "</w:t>
      </w:r>
      <w:r w:rsidRPr="00A55626">
        <w:rPr>
          <w:rStyle w:val="StyleUnderline"/>
        </w:rPr>
        <w:t xml:space="preserve">Trump may </w:t>
      </w:r>
      <w:r w:rsidRPr="00A55626">
        <w:rPr>
          <w:rStyle w:val="Emphasis"/>
        </w:rPr>
        <w:t>accelerate the process</w:t>
      </w:r>
      <w:r w:rsidRPr="00A55626">
        <w:rPr>
          <w:rStyle w:val="StyleUnderline"/>
        </w:rPr>
        <w:t>, but the U.S. decline in world domination goes back to the end of the Bush-Cheney administration</w:t>
      </w:r>
      <w:r w:rsidRPr="00A55626">
        <w:rPr>
          <w:sz w:val="16"/>
        </w:rPr>
        <w:t xml:space="preserve">, and has much to do with the collapse of the Soviet Union." </w:t>
      </w:r>
      <w:r w:rsidRPr="00A55626">
        <w:rPr>
          <w:rStyle w:val="StyleUnderline"/>
        </w:rPr>
        <w:t>The enormous cost—in both liquid and human capital—of the Iraq and Afghanistan wars</w:t>
      </w:r>
      <w:r w:rsidRPr="00A55626">
        <w:rPr>
          <w:sz w:val="16"/>
        </w:rPr>
        <w:t xml:space="preserve">, for instance, helped the world along on its trek to multi-polarity, Mignolo argues. So too did Obama's numerous unfulfilled pledges made in Cairo at the onset of his presidency to revamp U.S. foreign policy in the Arab and Muslim worlds—formally opposing Israeli settlements in the Palestinian Territories, for instance. </w:t>
      </w:r>
      <w:r w:rsidRPr="00A55626">
        <w:rPr>
          <w:rStyle w:val="StyleUnderline"/>
        </w:rPr>
        <w:t xml:space="preserve">But it's not just the U.S. and the West's failure to lead that has ushered in this new era; so too has the East's success. </w:t>
      </w:r>
      <w:r w:rsidRPr="00A55626">
        <w:rPr>
          <w:sz w:val="16"/>
        </w:rPr>
        <w:t>"</w:t>
      </w:r>
      <w:r w:rsidRPr="00A55626">
        <w:rPr>
          <w:rStyle w:val="StyleUnderline"/>
        </w:rPr>
        <w:t>By 2000 the shift to the Eastern Hemisphere was obvious</w:t>
      </w:r>
      <w:r w:rsidRPr="00A55626">
        <w:rPr>
          <w:sz w:val="16"/>
        </w:rPr>
        <w:t>," Mignolo says, citing China's rise. "</w:t>
      </w:r>
      <w:r w:rsidRPr="00A55626">
        <w:rPr>
          <w:rStyle w:val="StyleUnderline"/>
        </w:rPr>
        <w:t>The U.S. and Europe—before the E.U.—were no longer the beneficiaries of the wealth and labor of the world." Trump campaigned on a platform of lessening Washington's footprint abroad</w:t>
      </w:r>
      <w:r w:rsidRPr="00A55626">
        <w:rPr>
          <w:sz w:val="16"/>
        </w:rPr>
        <w:t>, but Mignolo predicts that</w:t>
      </w:r>
      <w:r w:rsidRPr="00A55626">
        <w:rPr>
          <w:rStyle w:val="StyleUnderline"/>
        </w:rPr>
        <w:t xml:space="preserve"> the U.S</w:t>
      </w:r>
      <w:r w:rsidRPr="00A55626">
        <w:rPr>
          <w:sz w:val="16"/>
        </w:rPr>
        <w:t xml:space="preserve">., as evidenced in Trump's trip to the Middle East and Europe last week, </w:t>
      </w:r>
      <w:r w:rsidRPr="00A55626">
        <w:rPr>
          <w:rStyle w:val="StyleUnderline"/>
        </w:rPr>
        <w:t xml:space="preserve">will </w:t>
      </w:r>
      <w:r w:rsidRPr="00A55626">
        <w:rPr>
          <w:rStyle w:val="Emphasis"/>
        </w:rPr>
        <w:t>struggle to maintain its waning importance</w:t>
      </w:r>
      <w:r w:rsidRPr="00A55626">
        <w:rPr>
          <w:rStyle w:val="StyleUnderline"/>
        </w:rPr>
        <w:t xml:space="preserve"> abroad.</w:t>
      </w:r>
      <w:r w:rsidRPr="00A55626">
        <w:rPr>
          <w:sz w:val="16"/>
        </w:rPr>
        <w:t xml:space="preserve"> "U.S. would do all they can to maintain their self-appointed position to unilaterally decide on the world order. Kissinger </w:t>
      </w:r>
      <w:r w:rsidRPr="00A55626">
        <w:rPr>
          <w:sz w:val="16"/>
        </w:rPr>
        <w:lastRenderedPageBreak/>
        <w:t>said it, Brzezinski, Obama said it. Although several decisions in the past 15 years—</w:t>
      </w:r>
      <w:r w:rsidRPr="00A55626">
        <w:rPr>
          <w:rStyle w:val="StyleUnderline"/>
        </w:rPr>
        <w:t>the incapacity of the U.S. to share power</w:t>
      </w:r>
      <w:r w:rsidRPr="00A55626">
        <w:rPr>
          <w:sz w:val="16"/>
        </w:rPr>
        <w:t>—played against their will," Mignolo says.</w:t>
      </w:r>
      <w:r w:rsidRPr="00A55626">
        <w:rPr>
          <w:rStyle w:val="StyleUnderline"/>
        </w:rPr>
        <w:t xml:space="preserve"> "</w:t>
      </w:r>
      <w:r w:rsidRPr="00A55626">
        <w:rPr>
          <w:rStyle w:val="Emphasis"/>
        </w:rPr>
        <w:t>The E.U. could indeed contribute to smooth out the mutation to multi-polarity</w:t>
      </w:r>
      <w:r w:rsidRPr="00A55626">
        <w:rPr>
          <w:rStyle w:val="StyleUnderline"/>
        </w:rPr>
        <w:t>, where the U.S. will remain as one important player, but one among them. Not the boss of the world order."</w:t>
      </w:r>
      <w:r w:rsidRPr="00A55626">
        <w:rPr>
          <w:sz w:val="16"/>
        </w:rPr>
        <w:t xml:space="preserve"> As </w:t>
      </w:r>
      <w:r w:rsidRPr="00A55626">
        <w:rPr>
          <w:rStyle w:val="StyleUnderline"/>
        </w:rPr>
        <w:t xml:space="preserve">Merkel and the E.U. re-chart their course, it is essential to note that China has long angled itself to rise to that challenge, internationalizing everything from its currency to its film industry as a kind of </w:t>
      </w:r>
      <w:r w:rsidRPr="00A55626">
        <w:rPr>
          <w:rStyle w:val="Emphasis"/>
        </w:rPr>
        <w:t xml:space="preserve">soft power. </w:t>
      </w:r>
      <w:r w:rsidRPr="00A55626">
        <w:rPr>
          <w:sz w:val="16"/>
        </w:rPr>
        <w:t xml:space="preserve">While </w:t>
      </w:r>
      <w:r w:rsidRPr="00A55626">
        <w:rPr>
          <w:rStyle w:val="StyleUnderline"/>
        </w:rPr>
        <w:t>China</w:t>
      </w:r>
      <w:r w:rsidRPr="00A55626">
        <w:rPr>
          <w:sz w:val="16"/>
        </w:rPr>
        <w:t xml:space="preserve"> has some ways to go, it </w:t>
      </w:r>
      <w:r w:rsidRPr="00A55626">
        <w:rPr>
          <w:rStyle w:val="StyleUnderline"/>
        </w:rPr>
        <w:t>has clearly already begun to rival the U.S. in multiple sectors</w:t>
      </w:r>
      <w:r w:rsidRPr="00A55626">
        <w:rPr>
          <w:sz w:val="16"/>
        </w:rPr>
        <w:t>, according to William Hurst, a Northwestern University political science professor and expert on Chinese politics. "</w:t>
      </w:r>
      <w:r w:rsidRPr="00A55626">
        <w:rPr>
          <w:rStyle w:val="StyleUnderline"/>
        </w:rPr>
        <w:t>China is definitely better than the U.S. at mustering significant resources quickly to meet specific economic, development, or other policy goals, but this is not always a good thing,</w:t>
      </w:r>
      <w:r w:rsidRPr="00A55626">
        <w:rPr>
          <w:sz w:val="16"/>
        </w:rPr>
        <w:t>" Hurst says. "</w:t>
      </w:r>
      <w:r w:rsidRPr="00A55626">
        <w:rPr>
          <w:rStyle w:val="StyleUnderline"/>
        </w:rPr>
        <w:t xml:space="preserve">China can build infrastructure faster than almost any other country, but not all of its infrastructure is optimally deployed, meets sufficient safety or durability standards, or contributes positively to economic growth or social development—and a great many people are displaced or disadvantaged by its development." </w:t>
      </w:r>
      <w:r w:rsidRPr="00A55626">
        <w:rPr>
          <w:sz w:val="16"/>
        </w:rPr>
        <w:t>China is aware of the multi-polar model Mignolo describes; it is embracing this vision. "The working assumption behind just about all strategic thinking in China since the mid-1990s is that the world is headed for a multi-polar balance of power system," Hurst says, "</w:t>
      </w:r>
      <w:r w:rsidRPr="00A55626">
        <w:rPr>
          <w:rStyle w:val="StyleUnderline"/>
        </w:rPr>
        <w:t>The decline of the United States, at least in relative terms, is only part of a larger set of processes leading to multi-polarity.</w:t>
      </w:r>
      <w:r w:rsidRPr="00A55626">
        <w:rPr>
          <w:sz w:val="16"/>
        </w:rPr>
        <w:t xml:space="preserve"> In such a new order, </w:t>
      </w:r>
      <w:r w:rsidRPr="00A55626">
        <w:rPr>
          <w:rStyle w:val="StyleUnderline"/>
        </w:rPr>
        <w:t>China would not 'replace' the United States as a global hegemon. This is not what China wants and not something it thinks it could achieve. Instead, if Chinese strategists and theorists are correct, multiple powers around the world—including both the U.S. and China, along with other countries such as Russia, India, and perhaps a more united E.U. ... would balance each other in, hopefully, a new equilibrium."</w:t>
      </w:r>
    </w:p>
    <w:p w14:paraId="0557BCDF" w14:textId="77777777" w:rsidR="00C1170A" w:rsidRDefault="00C1170A" w:rsidP="00C1170A">
      <w:pPr>
        <w:pStyle w:val="Heading3"/>
      </w:pPr>
      <w:r w:rsidRPr="00C1170A">
        <w:lastRenderedPageBreak/>
        <w:t>! – Trump</w:t>
      </w:r>
    </w:p>
    <w:p w14:paraId="11F56386" w14:textId="77777777" w:rsidR="00C1170A" w:rsidRDefault="00C1170A" w:rsidP="00C1170A">
      <w:pPr>
        <w:pStyle w:val="Heading4"/>
      </w:pPr>
      <w:r>
        <w:t xml:space="preserve">Trump can’t lead an effective unipole – he’ll lash out and go nuclear. </w:t>
      </w:r>
    </w:p>
    <w:p w14:paraId="0DF7BB1D" w14:textId="77777777" w:rsidR="00C1170A" w:rsidRPr="00A55626" w:rsidRDefault="00C1170A" w:rsidP="00C1170A">
      <w:r w:rsidRPr="00C1170A">
        <w:rPr>
          <w:rStyle w:val="Style13ptBold"/>
        </w:rPr>
        <w:t>Klare, 02/14/17</w:t>
      </w:r>
      <w:r w:rsidRPr="00A55626">
        <w:t xml:space="preserve">- Professor of peace and world-security studies at Hampshire College (Michael T., “﻿China First, Russia Second, America Third: Trump’s Real Foreign Policy,” </w:t>
      </w:r>
      <w:hyperlink r:id="rId38" w:history="1">
        <w:r w:rsidRPr="00A55626">
          <w:rPr>
            <w:rStyle w:val="Hyperlink"/>
          </w:rPr>
          <w:t>https://www.thenation.com/article/china-first-russia-second-america-third-trumps-real-foreign-policy/</w:t>
        </w:r>
      </w:hyperlink>
      <w:r w:rsidRPr="00A55626">
        <w:t xml:space="preserve"> )///JZW</w:t>
      </w:r>
    </w:p>
    <w:p w14:paraId="73D1FA2F" w14:textId="77777777" w:rsidR="00C1170A" w:rsidRPr="00C1170A" w:rsidRDefault="00C1170A" w:rsidP="00C1170A">
      <w:pPr>
        <w:rPr>
          <w:rFonts w:asciiTheme="minorHAnsi" w:hAnsiTheme="minorHAnsi"/>
          <w:sz w:val="16"/>
        </w:rPr>
      </w:pPr>
      <w:r w:rsidRPr="00A55626">
        <w:rPr>
          <w:rStyle w:val="StyleUnderline"/>
          <w:rFonts w:asciiTheme="minorHAnsi" w:hAnsiTheme="minorHAnsi"/>
          <w:sz w:val="16"/>
          <w:u w:val="none"/>
        </w:rPr>
        <w:t xml:space="preserve">For all his talk of placing America’s interests first, </w:t>
      </w:r>
      <w:r w:rsidRPr="00A55626">
        <w:rPr>
          <w:rStyle w:val="StyleUnderline"/>
        </w:rPr>
        <w:t xml:space="preserve">Donald Trump appears to be advancing the interests of China and Russia, </w:t>
      </w:r>
      <w:r w:rsidRPr="00A55626">
        <w:rPr>
          <w:rStyle w:val="StyleUnderline"/>
          <w:rFonts w:asciiTheme="minorHAnsi" w:hAnsiTheme="minorHAnsi"/>
          <w:sz w:val="16"/>
          <w:u w:val="none"/>
        </w:rPr>
        <w:t xml:space="preserve">not as the result of conscious policy, but because he’s driven by such a narrow view of America’s foreign policy priorities: counterterrorism against Islamic radicalism, the exclusion of Mexicans and Muslims from the United States, and an improved balance of trade. The broader dimensions of international relations do not seem to register on his mental radar screen, such as it is. </w:t>
      </w:r>
      <w:r w:rsidRPr="00A55626">
        <w:rPr>
          <w:rStyle w:val="StyleUnderline"/>
        </w:rPr>
        <w:t xml:space="preserve">How does this affect us? The biggest danger: that </w:t>
      </w:r>
      <w:r w:rsidRPr="00A55626">
        <w:rPr>
          <w:rStyle w:val="StyleUnderline"/>
          <w:b/>
        </w:rPr>
        <w:t>China and Russia will feel emboldened</w:t>
      </w:r>
      <w:r w:rsidRPr="00A55626">
        <w:rPr>
          <w:rStyle w:val="StyleUnderline"/>
        </w:rPr>
        <w:t xml:space="preserve"> by Trump’s narrow-minded approach to seek geopolitical advantage in some area like the South China Sea or the Baltic Sea region that is either important to the United States or seen as bearing on its prestige and credibility</w:t>
      </w:r>
      <w:r w:rsidRPr="00A55626">
        <w:rPr>
          <w:rStyle w:val="StyleUnderline"/>
          <w:rFonts w:asciiTheme="minorHAnsi" w:hAnsiTheme="minorHAnsi"/>
          <w:sz w:val="16"/>
          <w:u w:val="none"/>
        </w:rPr>
        <w:t xml:space="preserve">. In that case, the president, </w:t>
      </w:r>
      <w:r w:rsidRPr="00A55626">
        <w:rPr>
          <w:rStyle w:val="Emphasis"/>
        </w:rPr>
        <w:t>feeling personally threatened or affronted on the issue of America’s presumed paramountcy, might respond forcefully, possibly igniting a major crisis with nuclear implications.</w:t>
      </w:r>
      <w:r w:rsidRPr="00A55626">
        <w:rPr>
          <w:rStyle w:val="StyleUnderline"/>
          <w:rFonts w:asciiTheme="minorHAnsi" w:hAnsiTheme="minorHAnsi"/>
          <w:sz w:val="16"/>
          <w:u w:val="none"/>
        </w:rPr>
        <w:t xml:space="preserve"> Even if such a crisis is avoided, it’s likely that </w:t>
      </w:r>
      <w:r w:rsidRPr="00A55626">
        <w:rPr>
          <w:rStyle w:val="StyleUnderline"/>
        </w:rPr>
        <w:t>American influence in such areas as Eastern Europe and South Asia will diminish, resulting in fewer trade opportunities and possibly a rollback of rights and liberties</w:t>
      </w:r>
      <w:r w:rsidRPr="00A55626">
        <w:rPr>
          <w:rStyle w:val="StyleUnderline"/>
          <w:rFonts w:asciiTheme="minorHAnsi" w:hAnsiTheme="minorHAnsi"/>
          <w:sz w:val="16"/>
          <w:u w:val="none"/>
        </w:rPr>
        <w:t xml:space="preserve"> (which could, of course, happen in the United States as well). Certainly, if his first weeks in office are indicative of what a </w:t>
      </w:r>
      <w:r w:rsidRPr="00A55626">
        <w:rPr>
          <w:rStyle w:val="StyleUnderline"/>
        </w:rPr>
        <w:t xml:space="preserve">Trumpian vision of an America First policy means, we are entering a period when the phrase “multipolar world” will gain new meaning. </w:t>
      </w:r>
      <w:r w:rsidRPr="00A55626">
        <w:rPr>
          <w:rStyle w:val="StyleUnderline"/>
          <w:rFonts w:asciiTheme="minorHAnsi" w:hAnsiTheme="minorHAnsi"/>
          <w:sz w:val="16"/>
          <w:u w:val="none"/>
        </w:rPr>
        <w:t xml:space="preserve">Most important of all, </w:t>
      </w:r>
      <w:r w:rsidRPr="00A55626">
        <w:rPr>
          <w:rStyle w:val="StyleUnderline"/>
        </w:rPr>
        <w:t>the abandonment of US leadership in the struggle to slow global warming will mean both the surrender of technological preeminence in the fields most likely to dominate the world economy in the decades</w:t>
      </w:r>
      <w:r w:rsidRPr="00A55626">
        <w:rPr>
          <w:rStyle w:val="StyleUnderline"/>
          <w:rFonts w:asciiTheme="minorHAnsi" w:hAnsiTheme="minorHAnsi"/>
          <w:sz w:val="16"/>
          <w:u w:val="none"/>
        </w:rPr>
        <w:t xml:space="preserve"> to come and a far greater chance of planetary catastrophe. This should be considered a betrayal of all Americans—and especially of those who voted for him in the belief that he would ensure America’s political and economic primacy. </w:t>
      </w:r>
    </w:p>
    <w:p w14:paraId="5977D52F" w14:textId="77777777" w:rsidR="00C46985" w:rsidRDefault="00C46985" w:rsidP="00C46985">
      <w:pPr>
        <w:pStyle w:val="Heading3"/>
      </w:pPr>
      <w:r>
        <w:lastRenderedPageBreak/>
        <w:t>! – AT: Transition Wars</w:t>
      </w:r>
    </w:p>
    <w:p w14:paraId="3FF4E1EF" w14:textId="07224B7E" w:rsidR="00DD11FB" w:rsidRPr="00DD11FB" w:rsidRDefault="00DD11FB" w:rsidP="00DD11FB">
      <w:pPr>
        <w:pStyle w:val="Heading4"/>
      </w:pPr>
      <w:r>
        <w:t>Every 1NC card</w:t>
      </w:r>
      <w:r w:rsidR="00BE14D3">
        <w:t xml:space="preserve"> + all the multipolarity good stuff from above. </w:t>
      </w:r>
    </w:p>
    <w:p w14:paraId="653A4C81" w14:textId="77777777" w:rsidR="00C46985" w:rsidRPr="00C46985" w:rsidRDefault="00C46985" w:rsidP="00C46985">
      <w:pPr>
        <w:pStyle w:val="Heading4"/>
      </w:pPr>
      <w:r w:rsidRPr="00A55626">
        <w:t xml:space="preserve">Transition away from hegemony </w:t>
      </w:r>
      <w:r w:rsidRPr="00C46985">
        <w:rPr>
          <w:u w:val="single"/>
        </w:rPr>
        <w:t>avoids conflict</w:t>
      </w:r>
      <w:r w:rsidRPr="00A55626">
        <w:t xml:space="preserve"> and leads to increased </w:t>
      </w:r>
      <w:r w:rsidRPr="00C46985">
        <w:rPr>
          <w:u w:val="single"/>
        </w:rPr>
        <w:t>international cooperation</w:t>
      </w:r>
      <w:r>
        <w:t xml:space="preserve">. </w:t>
      </w:r>
    </w:p>
    <w:p w14:paraId="0895E84D" w14:textId="77777777" w:rsidR="00C46985" w:rsidRPr="00A55626" w:rsidRDefault="00C46985" w:rsidP="00C46985">
      <w:r w:rsidRPr="00A55626">
        <w:rPr>
          <w:rFonts w:eastAsiaTheme="majorEastAsia" w:cstheme="majorBidi"/>
          <w:b/>
          <w:iCs/>
          <w:sz w:val="26"/>
        </w:rPr>
        <w:t>Gills &amp; Patomäki 17</w:t>
      </w:r>
      <w:r w:rsidRPr="00A55626">
        <w:t xml:space="preserve"> </w:t>
      </w:r>
      <w:r w:rsidRPr="00C46985">
        <w:rPr>
          <w:sz w:val="16"/>
          <w:szCs w:val="16"/>
        </w:rPr>
        <w:t>[Heikki Patomäki is a Professor of International Relations at the University of Helsinki and also the Research Director of NIGD, the Network Institute for Global Democratisation, books in English are Democratising Globalisation: The Leverage of the Tobin Tax (2001); After International Relations: Critical Realism and the (Re)Construction of World Politics (2002); and, with Teivo Teivainen, A Possible World: Democratic Transformation of Global Institutions (2004). Barry K. Gills is a Professor at the University of Helsinki. Previously he was Director of the Globalization Research Center at the University of Hawaii, USA from March 2002 until August 2003, and concurrently Visiting Research Professor at the Department of Political Science at the University of Hawaii at Manoa from 2002–03. PhD, International Relations, London School of Economics and Political Science, “Trumponomics and the “post-hegemonic” world”, 3/22/2017, Real World Economics Review, issue no. 79 , https://helda.helsinki.fi/bitstream/handle/10138/182413/GILLS_PATOM_KI_Trumponomics_and_the_post_hegemonic_world_RWER_final_.pdf?sequence=1]//</w:t>
      </w:r>
    </w:p>
    <w:p w14:paraId="79FD99FA" w14:textId="77777777" w:rsidR="00C46985" w:rsidRDefault="00C46985" w:rsidP="00C46985">
      <w:pPr>
        <w:rPr>
          <w:u w:val="single"/>
        </w:rPr>
      </w:pPr>
      <w:r w:rsidRPr="00A55626">
        <w:rPr>
          <w:sz w:val="16"/>
        </w:rPr>
        <w:t xml:space="preserve">The </w:t>
      </w:r>
      <w:r w:rsidRPr="00A55626">
        <w:rPr>
          <w:u w:val="single"/>
        </w:rPr>
        <w:t>assumption underlying HST that a single hegemonic leader is necessary for effective international cooperation (to uphold the existing international institutions of “order” and ensure the stability of the global capitalist economic system)</w:t>
      </w:r>
      <w:r w:rsidRPr="00A55626">
        <w:rPr>
          <w:sz w:val="16"/>
        </w:rPr>
        <w:t xml:space="preserve"> was </w:t>
      </w:r>
      <w:r w:rsidRPr="00A55626">
        <w:rPr>
          <w:u w:val="single"/>
        </w:rPr>
        <w:t>questioned by Keohane</w:t>
      </w:r>
      <w:r w:rsidRPr="00A55626">
        <w:rPr>
          <w:sz w:val="16"/>
        </w:rPr>
        <w:t xml:space="preserve"> in his 1984 book After Hegemony: Cooperation and Discord in the World Political Economy. In this book, Keohane (2005) argues, </w:t>
      </w:r>
      <w:r w:rsidRPr="00A55626">
        <w:rPr>
          <w:u w:val="single"/>
        </w:rPr>
        <w:t>“it might be possible, after the decline of hegemonic regimes, for most symmetrical patterns of cooperation to evolve after a transitional period of discord”</w:t>
      </w:r>
      <w:r w:rsidRPr="00A55626">
        <w:rPr>
          <w:sz w:val="16"/>
        </w:rPr>
        <w:t xml:space="preserve">. Keohane </w:t>
      </w:r>
      <w:r w:rsidRPr="00A55626">
        <w:rPr>
          <w:u w:val="single"/>
        </w:rPr>
        <w:t>uses game theory to show that spontaneous cooperation can emerge even among egoists and in the absence of common government, but “the extent of such cooperation will depend on the existence of international institutions, or international regimes, with particular characteristics”</w:t>
      </w:r>
      <w:r w:rsidRPr="00A55626">
        <w:rPr>
          <w:sz w:val="16"/>
        </w:rPr>
        <w:t xml:space="preserve"> (2005, p. 13). The </w:t>
      </w:r>
      <w:r w:rsidRPr="00A55626">
        <w:rPr>
          <w:b/>
          <w:u w:val="single"/>
        </w:rPr>
        <w:t>possibility of effective international cooperation continuing or even blossoming “after hegemony” is reinforced by the complementary nature of hegemony and international regimes</w:t>
      </w:r>
      <w:r w:rsidRPr="00A55626">
        <w:rPr>
          <w:sz w:val="16"/>
        </w:rPr>
        <w:t>. These can both make agreements possible, and f</w:t>
      </w:r>
      <w:r w:rsidRPr="00A55626">
        <w:rPr>
          <w:u w:val="single"/>
        </w:rPr>
        <w:t>acilitate continuing compliance with the rules established in this system of world order.</w:t>
      </w:r>
      <w:r w:rsidRPr="00A55626">
        <w:rPr>
          <w:sz w:val="16"/>
        </w:rPr>
        <w:t xml:space="preserve"> Keohane thus made it clear that in his analysis there is </w:t>
      </w:r>
      <w:r w:rsidRPr="00A55626">
        <w:rPr>
          <w:b/>
          <w:u w:val="single"/>
        </w:rPr>
        <w:t>no need to expect a serious historical decline in international cooperation in the 1980s, 1990s or beyond, even as the dominance of the US within the system undergoes gradual decline.</w:t>
      </w:r>
      <w:r w:rsidRPr="00A55626">
        <w:rPr>
          <w:sz w:val="16"/>
        </w:rPr>
        <w:t xml:space="preserve"> The </w:t>
      </w:r>
      <w:r w:rsidRPr="00A55626">
        <w:rPr>
          <w:b/>
          <w:u w:val="single"/>
        </w:rPr>
        <w:t>‘system’ itself will not collapse into a state of chaos or disorder.</w:t>
      </w:r>
      <w:r w:rsidRPr="00A55626">
        <w:rPr>
          <w:sz w:val="16"/>
        </w:rPr>
        <w:t xml:space="preserve"> </w:t>
      </w:r>
      <w:r w:rsidRPr="00A55626">
        <w:rPr>
          <w:u w:val="single"/>
        </w:rPr>
        <w:t>On the contrary, there is a real prospect that vital post-war international norms, institutions, and practices will not only continue, but will even be strengthened.</w:t>
      </w:r>
      <w:r w:rsidRPr="00A55626">
        <w:rPr>
          <w:sz w:val="16"/>
        </w:rPr>
        <w:t xml:space="preserve"> This is a condition </w:t>
      </w:r>
      <w:r w:rsidRPr="00A55626">
        <w:rPr>
          <w:u w:val="single"/>
        </w:rPr>
        <w:t>he refers to as “non-hegemonic cooperation”</w:t>
      </w:r>
      <w:r w:rsidRPr="00A55626">
        <w:rPr>
          <w:sz w:val="16"/>
        </w:rPr>
        <w:t xml:space="preserve"> (Keohane, 2005, p. 79). Keohane’s optimistic account of the development and maintenance of co-operation a</w:t>
      </w:r>
      <w:r w:rsidRPr="00A55626">
        <w:rPr>
          <w:u w:val="single"/>
        </w:rPr>
        <w:t>fter hegemony rests, however, on a view of states-as-rational-egoists. He concretely considers instances of international cooperation in fields such as monetary policy and the oil sector, as an iterated prisoner’s dilemma (PD) game (following Axelrod, 1984)</w:t>
      </w:r>
      <w:r w:rsidRPr="00A55626">
        <w:rPr>
          <w:sz w:val="16"/>
        </w:rPr>
        <w:t xml:space="preserve">. He extends his analysis currency. The fixed exchange rate system could break down, leading to instability. Triffin’s idea was to create new reserve units. These units would not depend on gold or currencies, but would add to the world’s total liquidity. Creating such a new reserve would allow the United States to reduce its balance of payments deficits, while still allowing for global economic expansion. to cover the impact of ethics, power, and institutions on international co-operation. According to Keohane, </w:t>
      </w:r>
      <w:r w:rsidRPr="00A55626">
        <w:rPr>
          <w:u w:val="single"/>
        </w:rPr>
        <w:t>tit-for-tat is the best strategy in an iterated PD-game. However, a large number of players, asymmetric information, moral hazard and irresponsibility often complicates the situation</w:t>
      </w:r>
      <w:r w:rsidRPr="00A55626">
        <w:rPr>
          <w:sz w:val="16"/>
        </w:rPr>
        <w:t>. On the other hand, multiple parallel games in many issue areas,</w:t>
      </w:r>
      <w:r w:rsidRPr="00A55626">
        <w:rPr>
          <w:u w:val="single"/>
        </w:rPr>
        <w:t xml:space="preserve"> the unequal nature of inter-state relations </w:t>
      </w:r>
      <w:r w:rsidRPr="00A55626">
        <w:rPr>
          <w:sz w:val="16"/>
        </w:rPr>
        <w:t xml:space="preserve">(in terms of power: only some states really count), and the </w:t>
      </w:r>
      <w:r w:rsidRPr="00A55626">
        <w:rPr>
          <w:b/>
          <w:u w:val="single"/>
        </w:rPr>
        <w:t>existence of established international organizations can alleviate these problems.</w:t>
      </w:r>
      <w:r w:rsidRPr="00A55626">
        <w:rPr>
          <w:sz w:val="16"/>
        </w:rPr>
        <w:t xml:space="preserve"> “Thus</w:t>
      </w:r>
      <w:r w:rsidRPr="00A55626">
        <w:rPr>
          <w:u w:val="single"/>
        </w:rPr>
        <w:t xml:space="preserve"> intensive interaction among a few players helps to substitute for, or to supplement, the actions of a hegemon. As a hegemon’s power erodes, a gradual shift may take place from hegemonic to non-hegemonic cooperation.</w:t>
      </w:r>
      <w:r w:rsidRPr="00A55626">
        <w:rPr>
          <w:sz w:val="16"/>
        </w:rPr>
        <w:t xml:space="preserve"> Increasingly, </w:t>
      </w:r>
      <w:r w:rsidRPr="00A55626">
        <w:rPr>
          <w:u w:val="single"/>
        </w:rPr>
        <w:t>incentives to cooperate will depend not only on the hegemon’s responses but also on those of other sizeable states.</w:t>
      </w:r>
      <w:r w:rsidRPr="00A55626">
        <w:rPr>
          <w:sz w:val="16"/>
        </w:rPr>
        <w:t xml:space="preserve"> Such a transition may be difficult in practice, since expectations may lag behind reality; but nothing in rational choice analysis renders it impossible” </w:t>
      </w:r>
      <w:r w:rsidRPr="00A55626">
        <w:rPr>
          <w:sz w:val="16"/>
        </w:rPr>
        <w:lastRenderedPageBreak/>
        <w:t xml:space="preserve">(Keohane, 2005, p. 79). Keohane </w:t>
      </w:r>
      <w:r w:rsidRPr="00A55626">
        <w:rPr>
          <w:u w:val="single"/>
        </w:rPr>
        <w:t>has not been alone in envisaging the possibility of future international cooperation without a single hegemon</w:t>
      </w:r>
      <w:r w:rsidRPr="00A55626">
        <w:rPr>
          <w:sz w:val="16"/>
        </w:rPr>
        <w:t>. For instance Oran Young (1989; 1991), although he retains the view of states-as-rational-egoists, has considered various forms of initiative and leadership also in creating new regimes of cooperation, including intellectual leadership. Peter Haas (1989; 1992) goes beyond the state-economism of Keohane and many others8 and argues that there are transnational communities of experts, who share epistemic standpoints, and who are able to take part in the process of interest and identity formation both within states as well as within the regional or global level, often facilitating cooperation. Moreover,</w:t>
      </w:r>
      <w:r w:rsidRPr="00A55626">
        <w:rPr>
          <w:u w:val="single"/>
        </w:rPr>
        <w:t xml:space="preserve"> rules and institutional arrangements are important, because they enable and facilitate learning that can, and often does, lead to the convergence of the policies of states.</w:t>
      </w:r>
      <w:r w:rsidRPr="00A55626">
        <w:rPr>
          <w:sz w:val="16"/>
        </w:rPr>
        <w:t xml:space="preserve">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The c</w:t>
      </w:r>
      <w:r w:rsidRPr="00A55626">
        <w:rPr>
          <w:u w:val="single"/>
        </w:rPr>
        <w:t>oncept of epistemic community is in some ways similar to that of world order</w:t>
      </w:r>
      <w:r w:rsidRPr="00A55626">
        <w:rPr>
          <w:sz w:val="16"/>
        </w:rPr>
        <w:t xml:space="preserve"> (or “world order model”; see footnote 3), </w:t>
      </w:r>
      <w:r w:rsidRPr="00A55626">
        <w:rPr>
          <w:u w:val="single"/>
        </w:rPr>
        <w:t>but more limited</w:t>
      </w:r>
      <w:r w:rsidRPr="00A55626">
        <w:rPr>
          <w:sz w:val="16"/>
        </w:rPr>
        <w:t xml:space="preserve">. For Braithwaite and Drahos (2000), the </w:t>
      </w:r>
      <w:r w:rsidRPr="00A55626">
        <w:rPr>
          <w:b/>
          <w:u w:val="single"/>
        </w:rPr>
        <w:t>world is already “post-hegemonic” in the sense that while it has been frequently the case that if the US and the EU agree on a particular form of global cooperation and regulatory change, this change gets fostered.</w:t>
      </w:r>
      <w:r w:rsidRPr="00A55626">
        <w:rPr>
          <w:sz w:val="16"/>
        </w:rPr>
        <w:t xml:space="preserve"> However, u</w:t>
      </w:r>
      <w:r w:rsidRPr="00A55626">
        <w:rPr>
          <w:u w:val="single"/>
        </w:rPr>
        <w:t>nder certain circumstances the will and initiatives of many other states and NGOs and key individuals have made a difference; and the role of transnational networks and epistemic communities is often decisive</w:t>
      </w:r>
      <w:r w:rsidRPr="00A55626">
        <w:rPr>
          <w:sz w:val="16"/>
        </w:rPr>
        <w:t>. Since Braithwaite and Drahos wrote their book, the role of the BRICS countries has grown, as is evident from the stalemate of the WTO Doha round. The neo-Gramscians have</w:t>
      </w:r>
      <w:r w:rsidRPr="00A55626">
        <w:rPr>
          <w:u w:val="single"/>
        </w:rPr>
        <w:t xml:space="preserve"> gone further toward developing a dialectical account of the development of global institutions of cooperation</w:t>
      </w:r>
      <w:r w:rsidRPr="00A55626">
        <w:rPr>
          <w:sz w:val="16"/>
        </w:rPr>
        <w:t>. Robert Cox (1987; 1996), in particular has emphasised that there are always different kinds of social forces involving capabilities for 8 Sonja Amadae (2015) traces the causes of the decline of virtues and common good in the American political system</w:t>
      </w:r>
      <w:r w:rsidRPr="00A55626">
        <w:rPr>
          <w:u w:val="single"/>
        </w:rPr>
        <w:t xml:space="preserve"> in the rise of rational choice theory and especially game theory as exemplified by the Prisoner’s Dilemma model. Game theory was used, among other things, for developing nuclear strategies for the US state during the Cold War.</w:t>
      </w:r>
      <w:r w:rsidRPr="00A55626">
        <w:rPr>
          <w:sz w:val="16"/>
        </w:rPr>
        <w:t xml:space="preserve"> Thus it is best </w:t>
      </w:r>
      <w:r w:rsidRPr="00A55626">
        <w:rPr>
          <w:u w:val="single"/>
        </w:rPr>
        <w:t>seen as constitutive of some key state practices rather than as an external explanation of them. real-world economics review, issue</w:t>
      </w:r>
      <w:r w:rsidRPr="00A55626">
        <w:rPr>
          <w:sz w:val="16"/>
        </w:rPr>
        <w:t xml:space="preserve"> no. 79 subscribe for free 98 production or destruction; institutional arrangements; and collective understandings.9 Once created, institutional arrangements “take on their own life” and can “become a battleground for opposing tendencies, or rival institutions may reflect different tendencies”. </w:t>
      </w:r>
      <w:r w:rsidRPr="00A55626">
        <w:rPr>
          <w:u w:val="single"/>
        </w:rPr>
        <w:t>New forms of social existence can emerge, made possible by (new) forms of production but also as a response to the consequences of certain modes and relations of production.</w:t>
      </w:r>
      <w:r w:rsidRPr="00A55626">
        <w:rPr>
          <w:sz w:val="16"/>
        </w:rPr>
        <w:t xml:space="preserve"> Novel forms of social existence necessarily imply new collective understandings and systems of knowledge that are constitutive of their existence and often articulated by “organic intellectuals”. C</w:t>
      </w:r>
      <w:r w:rsidRPr="00A55626">
        <w:rPr>
          <w:u w:val="single"/>
        </w:rPr>
        <w:t>onsequently, these emergent new actors, groups and collectives can then take part in the struggles within and about certain institutional arrangements, and also within and about those that have to do with the governance of global political economy.</w:t>
      </w:r>
      <w:r w:rsidRPr="00A55626">
        <w:rPr>
          <w:sz w:val="16"/>
        </w:rPr>
        <w:t xml:space="preserve"> </w:t>
      </w:r>
      <w:r w:rsidRPr="00A55626">
        <w:rPr>
          <w:u w:val="single"/>
        </w:rPr>
        <w:t>Systems are open, change is ubiquitous and everything is historical, although there are patterned processes that enable us to anticipate aspects of the future.</w:t>
      </w:r>
      <w:r w:rsidRPr="00A55626">
        <w:rPr>
          <w:sz w:val="16"/>
        </w:rPr>
        <w:t>10 The “</w:t>
      </w:r>
      <w:r w:rsidRPr="00A55626">
        <w:rPr>
          <w:u w:val="single"/>
        </w:rPr>
        <w:t xml:space="preserve">dialectics of world orders” occurs within existing practical and institutional settings, but they may also contribute to the transformation of these arrangements and settings.  </w:t>
      </w:r>
    </w:p>
    <w:p w14:paraId="1108FB04" w14:textId="77777777" w:rsidR="00C46985" w:rsidRPr="00A55626" w:rsidRDefault="00C46985" w:rsidP="00C46985">
      <w:pPr>
        <w:pStyle w:val="Heading4"/>
      </w:pPr>
      <w:r w:rsidRPr="00A55626">
        <w:t xml:space="preserve">International </w:t>
      </w:r>
      <w:r w:rsidRPr="00C46985">
        <w:rPr>
          <w:u w:val="single"/>
        </w:rPr>
        <w:t>cooperation continues</w:t>
      </w:r>
      <w:r w:rsidRPr="00A55626">
        <w:t xml:space="preserve"> after hegemony loss – epistemic communities, personal interests and </w:t>
      </w:r>
      <w:r w:rsidRPr="00C46985">
        <w:rPr>
          <w:u w:val="single"/>
        </w:rPr>
        <w:t>transnational networks</w:t>
      </w:r>
      <w:r w:rsidRPr="00A55626">
        <w:t xml:space="preserve"> foster cooperation. </w:t>
      </w:r>
    </w:p>
    <w:p w14:paraId="20929136" w14:textId="77777777" w:rsidR="00C46985" w:rsidRPr="00A55626" w:rsidRDefault="00C46985" w:rsidP="00C46985">
      <w:r w:rsidRPr="00A55626">
        <w:rPr>
          <w:rStyle w:val="Style13ptBold"/>
        </w:rPr>
        <w:t>Gills &amp; Patomäki ’17</w:t>
      </w:r>
      <w:r w:rsidRPr="00A55626">
        <w:t xml:space="preserve"> </w:t>
      </w:r>
      <w:r w:rsidRPr="00A55626">
        <w:rPr>
          <w:sz w:val="16"/>
          <w:szCs w:val="16"/>
        </w:rPr>
        <w:t xml:space="preserve">(Barry; Professor of Global Politics at Newcastle University, PhD, International Relations, London School of Economics and Political Science; Heikki; Professor of International Relations at the University of Helsinki, Finland ;3/30/17, Real-World Economics Review, Iss. 79, “Trumponomics and the “post-hegemonic” world,” </w:t>
      </w:r>
      <w:hyperlink r:id="rId39" w:history="1">
        <w:r w:rsidRPr="00A55626">
          <w:rPr>
            <w:rStyle w:val="Hyperlink"/>
            <w:sz w:val="16"/>
            <w:szCs w:val="16"/>
          </w:rPr>
          <w:t>http://www.paecon.net/PAEReview/issue79/Patomaki79.pdf</w:t>
        </w:r>
      </w:hyperlink>
      <w:r w:rsidRPr="00A55626">
        <w:rPr>
          <w:sz w:val="16"/>
          <w:szCs w:val="16"/>
        </w:rPr>
        <w:t>, DOA: 7/5/17)</w:t>
      </w:r>
    </w:p>
    <w:p w14:paraId="31D98668" w14:textId="77777777" w:rsidR="00C46985" w:rsidRDefault="00C46985" w:rsidP="00C46985">
      <w:pPr>
        <w:rPr>
          <w:rStyle w:val="StyleUnderline"/>
        </w:rPr>
      </w:pPr>
      <w:r w:rsidRPr="00A55626">
        <w:rPr>
          <w:sz w:val="16"/>
        </w:rPr>
        <w:t>The assumption underlying HST that a single hegemonic leader is necessary for effective international cooperation (to uphold the existing international institutions of “order” and ensure the stability of the global capitalist economic system) was questioned by Keohane in his 1984 book After Hegemony: Cooperation and Discord in the World Political Economy. In this book, Keohane (2005) argues, “</w:t>
      </w:r>
      <w:r w:rsidRPr="00A55626">
        <w:rPr>
          <w:rStyle w:val="StyleUnderline"/>
        </w:rPr>
        <w:t>it might be possible, after the decline of hegemonic regimes, for most symmetrical patterns of cooperation to evolve after a transitional period of discord</w:t>
      </w:r>
      <w:r w:rsidRPr="00A55626">
        <w:rPr>
          <w:sz w:val="16"/>
        </w:rPr>
        <w:t xml:space="preserve">”. Keohane uses game theory to show that </w:t>
      </w:r>
      <w:r w:rsidRPr="00A55626">
        <w:rPr>
          <w:rStyle w:val="StyleUnderline"/>
        </w:rPr>
        <w:t xml:space="preserve">spontaneous cooperation can emerge even among egoists and in the absence of common government, but “the extent of such cooperation </w:t>
      </w:r>
      <w:r w:rsidRPr="00A55626">
        <w:rPr>
          <w:rStyle w:val="StyleUnderline"/>
        </w:rPr>
        <w:lastRenderedPageBreak/>
        <w:t>will depend on the existence of international institutions, or international regimes, with particular characteristics</w:t>
      </w:r>
      <w:r w:rsidRPr="00A55626">
        <w:rPr>
          <w:sz w:val="16"/>
        </w:rPr>
        <w:t xml:space="preserve">” (2005, p. 13). </w:t>
      </w:r>
      <w:r w:rsidRPr="00A55626">
        <w:rPr>
          <w:rStyle w:val="StyleUnderline"/>
        </w:rPr>
        <w:t>The possibility of effective international cooperation</w:t>
      </w:r>
      <w:r w:rsidRPr="00A55626">
        <w:rPr>
          <w:sz w:val="16"/>
        </w:rPr>
        <w:t xml:space="preserve"> continuing or even </w:t>
      </w:r>
      <w:r w:rsidRPr="00A55626">
        <w:rPr>
          <w:rStyle w:val="Emphasis"/>
        </w:rPr>
        <w:t>blossoming “after hegemony”</w:t>
      </w:r>
      <w:r w:rsidRPr="00A55626">
        <w:rPr>
          <w:sz w:val="16"/>
        </w:rPr>
        <w:t xml:space="preserve"> </w:t>
      </w:r>
      <w:r w:rsidRPr="00A55626">
        <w:rPr>
          <w:rStyle w:val="StyleUnderline"/>
        </w:rPr>
        <w:t>is reinforced by the complementary nature of hegemony and international regimes</w:t>
      </w:r>
      <w:r w:rsidRPr="00A55626">
        <w:rPr>
          <w:sz w:val="16"/>
        </w:rPr>
        <w:t xml:space="preserve">. </w:t>
      </w:r>
      <w:r w:rsidRPr="00A55626">
        <w:rPr>
          <w:rStyle w:val="StyleUnderline"/>
        </w:rPr>
        <w:t xml:space="preserve">These can </w:t>
      </w:r>
      <w:r w:rsidRPr="00A55626">
        <w:rPr>
          <w:sz w:val="16"/>
        </w:rPr>
        <w:t xml:space="preserve">both make agreements possible, and </w:t>
      </w:r>
      <w:r w:rsidRPr="00A55626">
        <w:rPr>
          <w:rStyle w:val="StyleUnderline"/>
        </w:rPr>
        <w:t xml:space="preserve">facilitate </w:t>
      </w:r>
      <w:r w:rsidRPr="00A55626">
        <w:rPr>
          <w:rStyle w:val="Emphasis"/>
        </w:rPr>
        <w:t>continuing compliance</w:t>
      </w:r>
      <w:r w:rsidRPr="00A55626">
        <w:rPr>
          <w:rStyle w:val="StyleUnderline"/>
        </w:rPr>
        <w:t xml:space="preserve"> with the rules established in this system of world order.</w:t>
      </w:r>
      <w:r w:rsidRPr="00A55626">
        <w:rPr>
          <w:sz w:val="16"/>
        </w:rPr>
        <w:t xml:space="preserve"> Keohane thus made it clear that in his analysis </w:t>
      </w:r>
      <w:r w:rsidRPr="00A55626">
        <w:rPr>
          <w:rStyle w:val="StyleUnderline"/>
        </w:rPr>
        <w:t>there is no need to expect a serious historical decline in international cooperation in the 1980s, 1990s or beyond, even as the dominance of the US within the system undergoes gradual decline.</w:t>
      </w:r>
      <w:r w:rsidRPr="00A55626">
        <w:rPr>
          <w:sz w:val="16"/>
        </w:rPr>
        <w:t xml:space="preserve"> </w:t>
      </w:r>
      <w:r w:rsidRPr="00A55626">
        <w:rPr>
          <w:rStyle w:val="Emphasis"/>
        </w:rPr>
        <w:t>The ‘system’ itself will not collapse into a state of chaos or disorder.</w:t>
      </w:r>
      <w:r w:rsidRPr="00A55626">
        <w:rPr>
          <w:sz w:val="16"/>
        </w:rPr>
        <w:t xml:space="preserve"> On the contrary, there is a real prospect that </w:t>
      </w:r>
      <w:r w:rsidRPr="00A55626">
        <w:rPr>
          <w:rStyle w:val="StyleUnderline"/>
        </w:rPr>
        <w:t xml:space="preserve">vital post-war international norms, institutions, and practices will not only continue, but </w:t>
      </w:r>
      <w:r w:rsidRPr="00A55626">
        <w:rPr>
          <w:rStyle w:val="Emphasis"/>
        </w:rPr>
        <w:t>will even be strengthened</w:t>
      </w:r>
      <w:r w:rsidRPr="00A55626">
        <w:rPr>
          <w:rStyle w:val="StyleUnderline"/>
        </w:rPr>
        <w:t>. This is</w:t>
      </w:r>
      <w:r w:rsidRPr="00A55626">
        <w:rPr>
          <w:sz w:val="16"/>
        </w:rPr>
        <w:t xml:space="preserve"> a condition he refers to as “</w:t>
      </w:r>
      <w:r w:rsidRPr="00A55626">
        <w:rPr>
          <w:rStyle w:val="StyleUnderline"/>
        </w:rPr>
        <w:t>non-hegemonic cooperation”</w:t>
      </w:r>
      <w:r w:rsidRPr="00A55626">
        <w:rPr>
          <w:sz w:val="16"/>
        </w:rPr>
        <w:t xml:space="preserve">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w:t>
      </w:r>
      <w:r w:rsidRPr="00A55626">
        <w:rPr>
          <w:rStyle w:val="StyleUnderline"/>
        </w:rPr>
        <w:t>multiple parallel games in many issue areas, the unequal nature of inter-state relations (</w:t>
      </w:r>
      <w:r w:rsidRPr="00A55626">
        <w:rPr>
          <w:sz w:val="16"/>
        </w:rPr>
        <w:t xml:space="preserve">in terms of power: only some states really count), </w:t>
      </w:r>
      <w:r w:rsidRPr="00A55626">
        <w:rPr>
          <w:rStyle w:val="StyleUnderline"/>
        </w:rPr>
        <w:t>and the existence of established international organizations can alleviate</w:t>
      </w:r>
      <w:r w:rsidRPr="00A55626">
        <w:rPr>
          <w:sz w:val="16"/>
        </w:rPr>
        <w:t xml:space="preserve"> these </w:t>
      </w:r>
      <w:r w:rsidRPr="00A55626">
        <w:rPr>
          <w:rStyle w:val="StyleUnderline"/>
        </w:rPr>
        <w:t>problems</w:t>
      </w:r>
      <w:r w:rsidRPr="00A55626">
        <w:rPr>
          <w:sz w:val="16"/>
        </w:rPr>
        <w:t xml:space="preserve">. “Thus intensive interaction among a few players helps to substitute for, or to supplement, the actions of a hegemon. </w:t>
      </w:r>
      <w:r w:rsidRPr="00A55626">
        <w:rPr>
          <w:rStyle w:val="StyleUnderline"/>
        </w:rPr>
        <w:t>As a hegemon’s power erodes, a gradual shift may take place from hegemonic to non-hegemonic cooperation.</w:t>
      </w:r>
      <w:r w:rsidRPr="00A55626">
        <w:rPr>
          <w:sz w:val="16"/>
        </w:rPr>
        <w:t xml:space="preserve"> Increasingly, incentives to cooperate will depend not only on the hegemon’s responses but also on those of other sizeable states. 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instance Oran Young (1989; 1991), although he retains the view of states-as-rational-egoists, has considered various forms of initiative and leadership also in creating new regimes of cooperation, including intellectual leadership. Peter Haas (1989; 1992) goes beyond the state-economism of Keohane and many others8 and argues that </w:t>
      </w:r>
      <w:r w:rsidRPr="00A55626">
        <w:rPr>
          <w:rStyle w:val="StyleUnderline"/>
        </w:rPr>
        <w:t xml:space="preserve">there are </w:t>
      </w:r>
      <w:r w:rsidRPr="00A55626">
        <w:rPr>
          <w:rStyle w:val="Emphasis"/>
        </w:rPr>
        <w:t>transnational communities of experts</w:t>
      </w:r>
      <w:r w:rsidRPr="00A55626">
        <w:rPr>
          <w:sz w:val="16"/>
        </w:rPr>
        <w:t xml:space="preserve">, who share epistemic standpoints, and </w:t>
      </w:r>
      <w:r w:rsidRPr="00A55626">
        <w:rPr>
          <w:rStyle w:val="StyleUnderline"/>
        </w:rPr>
        <w:t xml:space="preserve">who are able to take part in the process of interest and identity formation both within states as well as within the regional or global level, </w:t>
      </w:r>
      <w:r w:rsidRPr="00A55626">
        <w:rPr>
          <w:rStyle w:val="Emphasis"/>
        </w:rPr>
        <w:t>often facilitating cooperation</w:t>
      </w:r>
      <w:r w:rsidRPr="00A55626">
        <w:rPr>
          <w:sz w:val="16"/>
        </w:rPr>
        <w:t xml:space="preserve">. Moreover, rules and institutional arrangements are important, because they enable and facilitate learning that can, and often does, lead to the convergence of the policies of states.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w:t>
      </w:r>
      <w:r w:rsidRPr="00A55626">
        <w:rPr>
          <w:rStyle w:val="StyleUnderline"/>
        </w:rPr>
        <w:t>The concept of epistemic community is in some ways similar to that of world order</w:t>
      </w:r>
      <w:r w:rsidRPr="00A55626">
        <w:rPr>
          <w:sz w:val="16"/>
        </w:rPr>
        <w:t xml:space="preserve"> (or “world order model”; see footnote 3), but more limited. For Braithwaite and Drahos (2000), </w:t>
      </w:r>
      <w:r w:rsidRPr="00A55626">
        <w:rPr>
          <w:rStyle w:val="StyleUnderline"/>
        </w:rPr>
        <w:t>the world is already “post-hegemonic” in the sense that while it has been frequently the case that if the US and the EU agree on a particular form of global cooperation and regulatory change, this change gets fostered</w:t>
      </w:r>
      <w:r w:rsidRPr="00A55626">
        <w:rPr>
          <w:sz w:val="16"/>
        </w:rPr>
        <w:t xml:space="preserve">. However, </w:t>
      </w:r>
      <w:r w:rsidRPr="00A55626">
        <w:rPr>
          <w:rStyle w:val="StyleUnderline"/>
        </w:rPr>
        <w:t>under certain circumstances the will and initiatives of many other states and NGOs and key individuals have made a difference; and the role of transnational networks and epistemic communities is often decisive.</w:t>
      </w:r>
      <w:r w:rsidRPr="00A55626">
        <w:rPr>
          <w:sz w:val="16"/>
        </w:rPr>
        <w:t xml:space="preserve"> Since Braithwaite and Drahos wrote their book, the role of the BRICS countries has grown, as is evident from the stalemate of the WTO Doha round. The neo-Gramscians have gone further toward developing a dialectical account of the development of global institutions of cooperation. Robert Cox (1987; 1996), in particular has emphasised that there are always different kinds of social forces involving capabilities for production or destruction; institutional arrangements; and collective understandings.9 Once created, </w:t>
      </w:r>
      <w:r w:rsidRPr="00A55626">
        <w:rPr>
          <w:rStyle w:val="StyleUnderline"/>
        </w:rPr>
        <w:t>institutional arrangements “take on their own life” and can “become a battleground for opposing tendencies, or rival institutions may reflect different tendencies</w:t>
      </w:r>
      <w:r w:rsidRPr="00A55626">
        <w:rPr>
          <w:sz w:val="16"/>
        </w:rPr>
        <w:t xml:space="preserve">”. New forms of social existence can emerge, made possible by (new) forms of production but also as a response to the consequences of certain modes and relations of production. Novel forms of social existence necessarily imply new collective understandings and systems of knowledge that are constitutive of their existence and often articulated by “organic intellectuals”. Consequently, these emergent new actors, groups and collectives can then take part in the struggles within and about certain institutional arrangements, and also within and about those that have to do with the governance of global political economy. Systems are open, change is ubiquitous and everything is historical, although there are patterned processes that enable us to anticipate aspects of the future.10 </w:t>
      </w:r>
      <w:r w:rsidRPr="00A55626">
        <w:rPr>
          <w:rStyle w:val="StyleUnderline"/>
        </w:rPr>
        <w:t>The “dialectics of world orders” occurs within existing practical and institutional settings, but they may also contribute to the transformation of these arrangements and settings.</w:t>
      </w:r>
    </w:p>
    <w:p w14:paraId="010609B2" w14:textId="77777777" w:rsidR="00C1170A" w:rsidRDefault="00C1170A" w:rsidP="00C1170A">
      <w:pPr>
        <w:pStyle w:val="Heading4"/>
      </w:pPr>
      <w:r>
        <w:lastRenderedPageBreak/>
        <w:t xml:space="preserve">More warrants – </w:t>
      </w:r>
    </w:p>
    <w:p w14:paraId="5FAE90D5" w14:textId="77777777" w:rsidR="00C1170A" w:rsidRDefault="00C1170A" w:rsidP="00C1170A">
      <w:pPr>
        <w:pStyle w:val="Heading4"/>
      </w:pPr>
      <w:r>
        <w:t xml:space="preserve">A) Wars end fast. </w:t>
      </w:r>
    </w:p>
    <w:p w14:paraId="46F72ACC" w14:textId="77777777" w:rsidR="00C1170A" w:rsidRPr="00664165" w:rsidRDefault="00C1170A" w:rsidP="00C1170A">
      <w:r>
        <w:t xml:space="preserve">Erik </w:t>
      </w:r>
      <w:r w:rsidRPr="00C1170A">
        <w:rPr>
          <w:rStyle w:val="Style13ptBold"/>
        </w:rPr>
        <w:t>Gartzke  09</w:t>
      </w:r>
      <w:r>
        <w:t xml:space="preserve"> [ Erik Gartzke is an associate professor of political science at the University of California, San Diego“Power Shuffle: Will the Coming Transition Be Peaceful?” http://acme.highpoint.edu/~msetzler/IntlSec/IntlSecReads/RealismUncertSysIsWarCH1109.7.pdf</w:t>
      </w:r>
    </w:p>
    <w:p w14:paraId="1331BD3D" w14:textId="77777777" w:rsidR="00C1170A" w:rsidRDefault="00C1170A" w:rsidP="00C1170A">
      <w:pPr>
        <w:rPr>
          <w:rStyle w:val="Emphasis"/>
          <w:u w:val="none"/>
        </w:rPr>
      </w:pPr>
      <w:r w:rsidRPr="00664165">
        <w:rPr>
          <w:rStyle w:val="StyleUnderline"/>
        </w:rPr>
        <w:t>In all likelihood, little or no relationship exists between the number of poles in a system, or parity (or disparity for that matter), and major war</w:t>
      </w:r>
      <w:r w:rsidRPr="00664165">
        <w:rPr>
          <w:sz w:val="14"/>
        </w:rPr>
        <w:t xml:space="preserve">. </w:t>
      </w:r>
      <w:r w:rsidRPr="00664165">
        <w:rPr>
          <w:rStyle w:val="StyleUnderline"/>
        </w:rPr>
        <w:t xml:space="preserve">Careful scholarship by a number of researchers has shown that bipolar systems are no more (or less) peaceful than multipolar systems, </w:t>
      </w:r>
      <w:r w:rsidRPr="00664165">
        <w:rPr>
          <w:sz w:val="14"/>
        </w:rPr>
        <w:t xml:space="preserve">and that parity, while a bit more conflict-prone, is only marginally associated with additional conflict. </w:t>
      </w:r>
      <w:r w:rsidRPr="00664165">
        <w:rPr>
          <w:rStyle w:val="StyleUnderline"/>
        </w:rPr>
        <w:t>Realists are fond of pointing out that the United States and the Soviet Union never went to war</w:t>
      </w:r>
      <w:r w:rsidRPr="00664165">
        <w:rPr>
          <w:sz w:val="14"/>
        </w:rPr>
        <w:t xml:space="preserve"> (bipolar stability</w:t>
      </w:r>
      <w:r w:rsidRPr="00664165">
        <w:rPr>
          <w:rStyle w:val="StyleUnderline"/>
        </w:rPr>
        <w:t>). Yet no major-power war occurred in Europe in the 40 years before World War I, either (multipolar stability).</w:t>
      </w:r>
      <w:r w:rsidRPr="00664165">
        <w:rPr>
          <w:sz w:val="14"/>
        </w:rPr>
        <w:t xml:space="preserve"> Most </w:t>
      </w:r>
      <w:r w:rsidRPr="00664165">
        <w:rPr>
          <w:rStyle w:val="StyleUnderline"/>
        </w:rPr>
        <w:t>likely, the reason for peace in both periods was a widespread consensus regarding the structure of international power</w:t>
      </w:r>
      <w:r w:rsidRPr="00664165">
        <w:rPr>
          <w:sz w:val="14"/>
        </w:rPr>
        <w:t>. It mattered much more that nations all agreed on who was in charge, than that they were confronted by a particular arrangement of powerful poles or persistent parities. Transitions in the structure of power, on the other hand, have been closely associated with major war throughout recorded history. In The Peloponnesian War, Thucydides blamed extended conflict among the ancient Greeks on the Athenian rise to power as a commercial empire, threatening the leadership of Sparta. A succession of European powers from the fourteenth through the twentieth centuries fought great contests to cement, or prevent, the succession of power</w:t>
      </w:r>
      <w:r w:rsidRPr="00664165">
        <w:rPr>
          <w:rStyle w:val="StyleUnderline"/>
        </w:rPr>
        <w:t>. Nations that fight wars do so temporarily.</w:t>
      </w:r>
      <w:r w:rsidRPr="00664165">
        <w:rPr>
          <w:sz w:val="14"/>
        </w:rPr>
        <w:t xml:space="preserve"> </w:t>
      </w:r>
      <w:r w:rsidRPr="00664165">
        <w:rPr>
          <w:rStyle w:val="StyleUnderline"/>
        </w:rPr>
        <w:t>When they have worked out their differences, they stop fighting. Occasionally, one side or the other completely defeats its opponent militarily, but more often the losers accept defeat before they are conquered. The fact that most wars end with the acknowledgement of loser status is an important clue to the reasons that wars begin, since acknowledging that one is going to be the loser before a war begins is tantamount to peace</w:t>
      </w:r>
      <w:r w:rsidRPr="00664165">
        <w:rPr>
          <w:sz w:val="14"/>
        </w:rPr>
        <w:t xml:space="preserve">. </w:t>
      </w:r>
      <w:r w:rsidRPr="00664165">
        <w:rPr>
          <w:rStyle w:val="Emphasis"/>
        </w:rPr>
        <w:t>The difference between nations that fight, and those that do not, is that the latter are able to agree on what would happen eventually as a result of fighting, while the former cannot agree</w:t>
      </w:r>
    </w:p>
    <w:p w14:paraId="76357A90" w14:textId="77777777" w:rsidR="00C1170A" w:rsidRDefault="00C1170A" w:rsidP="00C1170A">
      <w:pPr>
        <w:pStyle w:val="Heading4"/>
      </w:pPr>
      <w:r>
        <w:t xml:space="preserve">B) They use bad understandings of IR. </w:t>
      </w:r>
    </w:p>
    <w:p w14:paraId="7CABE95C" w14:textId="77777777" w:rsidR="00C1170A" w:rsidRPr="008445A3" w:rsidRDefault="00C1170A" w:rsidP="00C1170A">
      <w:pPr>
        <w:rPr>
          <w:sz w:val="16"/>
        </w:rPr>
      </w:pPr>
      <w:r w:rsidRPr="00C1170A">
        <w:rPr>
          <w:rStyle w:val="Style13ptBold"/>
        </w:rPr>
        <w:t>Schweller, 11</w:t>
      </w:r>
      <w:r w:rsidRPr="00E731BF">
        <w:rPr>
          <w:sz w:val="16"/>
        </w:rPr>
        <w:t xml:space="preserve"> </w:t>
      </w:r>
      <w:r>
        <w:rPr>
          <w:sz w:val="16"/>
        </w:rPr>
        <w:t>[</w:t>
      </w:r>
      <w:r w:rsidRPr="00900B84">
        <w:t>Professor of Political Science at Ohio State University "Emerging Powers in an Age of Disorder",</w:t>
      </w:r>
      <w:r>
        <w:t>http://www.eastlaw.net/wp-content/uploads/2016/09/Emerging-Powers-Disorder-1075-2846-17.3.pdf</w:t>
      </w:r>
      <w:r>
        <w:rPr>
          <w:sz w:val="16"/>
        </w:rPr>
        <w:t>]</w:t>
      </w:r>
    </w:p>
    <w:p w14:paraId="6A2462C9" w14:textId="77777777" w:rsidR="00C1170A" w:rsidRDefault="00C1170A" w:rsidP="00C1170A">
      <w:pPr>
        <w:rPr>
          <w:rStyle w:val="StyleUnderline"/>
        </w:rPr>
      </w:pPr>
      <w:r w:rsidRPr="008445A3">
        <w:rPr>
          <w:sz w:val="16"/>
        </w:rPr>
        <w:t xml:space="preserve">Let me end on a hopeful note. </w:t>
      </w:r>
      <w:r w:rsidRPr="008445A3">
        <w:rPr>
          <w:rStyle w:val="StyleUnderline"/>
        </w:rPr>
        <w:t>When India, China, Brazil, the European Union, Russia, Japan, and possibly Turkey join the United States as members of the great-power club, we will have entered the first truly global epoch of world politics</w:t>
      </w:r>
      <w:r w:rsidRPr="008445A3">
        <w:rPr>
          <w:rStyle w:val="Emphasis"/>
        </w:rPr>
        <w:t>. Past international systems that contained several great powers were merely regional European systems, not global ones</w:t>
      </w:r>
      <w:r w:rsidRPr="008445A3">
        <w:rPr>
          <w:sz w:val="16"/>
        </w:rPr>
        <w:t xml:space="preserve">. Europe was the core; everything else was considered the periphery. </w:t>
      </w:r>
      <w:r w:rsidRPr="008445A3">
        <w:rPr>
          <w:rStyle w:val="StyleUnderline"/>
        </w:rPr>
        <w:t>True, Japan and the United States eventually became poles, but they were minor players that arrived late in the game.</w:t>
      </w:r>
      <w:r w:rsidRPr="008445A3">
        <w:rPr>
          <w:sz w:val="16"/>
        </w:rPr>
        <w:t xml:space="preserve"> Europe was center court, where the top players competed with each other. </w:t>
      </w:r>
      <w:r w:rsidRPr="008445A3">
        <w:rPr>
          <w:rStyle w:val="StyleUnderline"/>
        </w:rPr>
        <w:t>Compared with past multipolar systems, the global nature of the coming world will afford the great powers more space to maneuver without stepping on each other’s toes, making it relatively easy for them to carve out mutually exclusive spheres of influence</w:t>
      </w:r>
      <w:r w:rsidRPr="008445A3">
        <w:rPr>
          <w:sz w:val="16"/>
        </w:rPr>
        <w:t xml:space="preserve">. </w:t>
      </w:r>
      <w:r w:rsidRPr="008445A3">
        <w:rPr>
          <w:rStyle w:val="Emphasis"/>
        </w:rPr>
        <w:t>Colliding territorial interests will be a less frequent and intense problem than it was under old-style multipolarit</w:t>
      </w:r>
      <w:r w:rsidRPr="008445A3">
        <w:rPr>
          <w:sz w:val="16"/>
        </w:rPr>
        <w:t xml:space="preserve">y. Related to the unique global character of the coming world, future great powers will be much larger than past ones under European-style multipolarity. In terms of territory and population, India and China dwarf France, Prussia or Germany, Britain, Italy, and Austria-Hungary. </w:t>
      </w:r>
      <w:r w:rsidRPr="008445A3">
        <w:rPr>
          <w:rStyle w:val="StyleUnderline"/>
        </w:rPr>
        <w:t xml:space="preserve">Only Russia and the United States—the two continental-sized flank states—were comparable in size to India and China today, and they quickly outstripped their European counterparts to become superpowers after World War II. </w:t>
      </w:r>
      <w:r w:rsidRPr="008445A3">
        <w:rPr>
          <w:sz w:val="16"/>
        </w:rPr>
        <w:t xml:space="preserve">The supersized nature of the coming great powers will produce a qualitative change in their expected behaviors. Unlike past great powers, </w:t>
      </w:r>
      <w:r w:rsidRPr="008445A3">
        <w:rPr>
          <w:rStyle w:val="StyleUnderline"/>
        </w:rPr>
        <w:t xml:space="preserve">they will not need more territory or population to compete with each other; there will be no imperial temptations for them to </w:t>
      </w:r>
      <w:r w:rsidRPr="008445A3">
        <w:rPr>
          <w:rStyle w:val="StyleUnderline"/>
        </w:rPr>
        <w:lastRenderedPageBreak/>
        <w:t>resist.</w:t>
      </w:r>
      <w:r w:rsidRPr="008445A3">
        <w:rPr>
          <w:sz w:val="16"/>
        </w:rPr>
        <w:t xml:space="preserve"> </w:t>
      </w:r>
      <w:r w:rsidRPr="008445A3">
        <w:rPr>
          <w:rStyle w:val="StyleUnderline"/>
        </w:rPr>
        <w:t xml:space="preserve">Rather, the key to realizing their potential power will be internal growth and consolidation—processes best facilitated by a quiescent international setting. </w:t>
      </w:r>
    </w:p>
    <w:p w14:paraId="10EE964F" w14:textId="77777777" w:rsidR="00C1170A" w:rsidRDefault="005D6751" w:rsidP="00C1170A">
      <w:pPr>
        <w:pStyle w:val="Heading1"/>
      </w:pPr>
      <w:r>
        <w:lastRenderedPageBreak/>
        <w:t>**</w:t>
      </w:r>
      <w:r w:rsidR="00C1170A">
        <w:t>Aff Answers</w:t>
      </w:r>
      <w:r>
        <w:t>**</w:t>
      </w:r>
    </w:p>
    <w:p w14:paraId="2C090DA5" w14:textId="77777777" w:rsidR="00C1170A" w:rsidRDefault="00C1170A" w:rsidP="00C1170A">
      <w:pPr>
        <w:pStyle w:val="Heading2"/>
      </w:pPr>
      <w:r>
        <w:lastRenderedPageBreak/>
        <w:t>2AC</w:t>
      </w:r>
    </w:p>
    <w:p w14:paraId="725D4E93" w14:textId="77777777" w:rsidR="00C1170A" w:rsidRDefault="00C1170A" w:rsidP="00C1170A">
      <w:pPr>
        <w:pStyle w:val="Heading3"/>
      </w:pPr>
      <w:r>
        <w:lastRenderedPageBreak/>
        <w:t>2AC – Top</w:t>
      </w:r>
    </w:p>
    <w:p w14:paraId="009C633A" w14:textId="77777777" w:rsidR="00C1170A" w:rsidRPr="00C1170A" w:rsidRDefault="00C1170A" w:rsidP="00C1170A">
      <w:pPr>
        <w:pStyle w:val="Heading4"/>
      </w:pPr>
      <w:r>
        <w:t xml:space="preserve">The “Trump transition" is a </w:t>
      </w:r>
      <w:r>
        <w:rPr>
          <w:u w:val="single"/>
        </w:rPr>
        <w:t>myth</w:t>
      </w:r>
      <w:r>
        <w:t xml:space="preserve"> and ignores hard </w:t>
      </w:r>
      <w:r>
        <w:rPr>
          <w:u w:val="single"/>
        </w:rPr>
        <w:t>geopolitical realities</w:t>
      </w:r>
      <w:r>
        <w:t xml:space="preserve">. Hegemony is </w:t>
      </w:r>
      <w:r>
        <w:rPr>
          <w:u w:val="single"/>
        </w:rPr>
        <w:t>sustainable</w:t>
      </w:r>
      <w:r>
        <w:t xml:space="preserve"> and Trump proves the </w:t>
      </w:r>
      <w:r>
        <w:rPr>
          <w:u w:val="single"/>
        </w:rPr>
        <w:t>necessity</w:t>
      </w:r>
      <w:r>
        <w:t xml:space="preserve"> of revitalizing it – institutional constraints, global </w:t>
      </w:r>
      <w:r w:rsidRPr="00C1170A">
        <w:rPr>
          <w:u w:val="single"/>
        </w:rPr>
        <w:t>commitments</w:t>
      </w:r>
      <w:r>
        <w:t xml:space="preserve">, and foreign capabilities </w:t>
      </w:r>
      <w:r>
        <w:rPr>
          <w:u w:val="single"/>
        </w:rPr>
        <w:t>decisively</w:t>
      </w:r>
      <w:r>
        <w:t xml:space="preserve"> go aff. This card answers </w:t>
      </w:r>
      <w:r>
        <w:rPr>
          <w:u w:val="single"/>
        </w:rPr>
        <w:t>every scenario</w:t>
      </w:r>
      <w:r>
        <w:t xml:space="preserve">. </w:t>
      </w:r>
    </w:p>
    <w:p w14:paraId="0A976B6F" w14:textId="77777777" w:rsidR="00C1170A" w:rsidRPr="00A55626" w:rsidRDefault="00C1170A" w:rsidP="00C1170A">
      <w:r w:rsidRPr="00A55626">
        <w:rPr>
          <w:rStyle w:val="Style13ptBold"/>
        </w:rPr>
        <w:t xml:space="preserve">Hunt ’17 </w:t>
      </w:r>
      <w:r w:rsidRPr="00A55626">
        <w:rPr>
          <w:sz w:val="16"/>
          <w:szCs w:val="16"/>
        </w:rPr>
        <w:t>(Edward; 3/13/17; M.B.A. in International Management from Boston University, B.S. in Management from Rensselaer Polytechnic Institute, business consultant and journalist; Jacobin, “</w:t>
      </w:r>
      <w:r w:rsidRPr="00A55626">
        <w:rPr>
          <w:u w:val="single"/>
        </w:rPr>
        <w:t xml:space="preserve">The American Empire </w:t>
      </w:r>
      <w:r w:rsidRPr="00A55626">
        <w:rPr>
          <w:b/>
          <w:u w:val="single"/>
        </w:rPr>
        <w:t>Isn’t in Decline</w:t>
      </w:r>
      <w:r w:rsidRPr="00A55626">
        <w:rPr>
          <w:sz w:val="16"/>
          <w:szCs w:val="16"/>
        </w:rPr>
        <w:t xml:space="preserve">,” </w:t>
      </w:r>
      <w:hyperlink r:id="rId40" w:history="1">
        <w:r w:rsidRPr="00A55626">
          <w:rPr>
            <w:rStyle w:val="Hyperlink"/>
            <w:sz w:val="16"/>
            <w:szCs w:val="16"/>
          </w:rPr>
          <w:t>https://www.jacobinmag.com/2017/03/obama-trump-mattis-united-states-empire/)</w:t>
        </w:r>
      </w:hyperlink>
    </w:p>
    <w:p w14:paraId="6E01401D" w14:textId="77777777" w:rsidR="00C1170A" w:rsidRDefault="00C1170A" w:rsidP="00C1170A">
      <w:pPr>
        <w:rPr>
          <w:sz w:val="16"/>
        </w:rPr>
      </w:pPr>
      <w:r w:rsidRPr="00A55626">
        <w:rPr>
          <w:u w:val="single"/>
        </w:rPr>
        <w:t xml:space="preserve">The foreign policy establishment remains confident it can steer the US into a </w:t>
      </w:r>
      <w:r w:rsidRPr="00A55626">
        <w:rPr>
          <w:b/>
          <w:u w:val="single"/>
        </w:rPr>
        <w:t>new age of global hegemony</w:t>
      </w:r>
      <w:r w:rsidRPr="00A55626">
        <w:rPr>
          <w:sz w:val="16"/>
        </w:rPr>
        <w:t xml:space="preserve">. The </w:t>
      </w:r>
      <w:r w:rsidRPr="00A55626">
        <w:rPr>
          <w:u w:val="single"/>
        </w:rPr>
        <w:t xml:space="preserve">warning signs seem to be everywhere. A resurgent </w:t>
      </w:r>
      <w:r w:rsidRPr="00A55626">
        <w:rPr>
          <w:b/>
          <w:u w:val="single"/>
        </w:rPr>
        <w:t>Russia</w:t>
      </w:r>
      <w:r w:rsidRPr="00A55626">
        <w:rPr>
          <w:u w:val="single"/>
        </w:rPr>
        <w:t xml:space="preserve"> is exerting its power in </w:t>
      </w:r>
      <w:r w:rsidRPr="00A55626">
        <w:rPr>
          <w:b/>
          <w:u w:val="single"/>
        </w:rPr>
        <w:t>Eastern Europe</w:t>
      </w:r>
      <w:r w:rsidRPr="00A55626">
        <w:rPr>
          <w:u w:val="single"/>
        </w:rPr>
        <w:t xml:space="preserve"> and the </w:t>
      </w:r>
      <w:r w:rsidRPr="00A55626">
        <w:rPr>
          <w:b/>
          <w:u w:val="single"/>
        </w:rPr>
        <w:t>Middle East</w:t>
      </w:r>
      <w:r w:rsidRPr="00A55626">
        <w:rPr>
          <w:sz w:val="16"/>
        </w:rPr>
        <w:t xml:space="preserve">. A rising </w:t>
      </w:r>
      <w:r w:rsidRPr="00A55626">
        <w:rPr>
          <w:b/>
          <w:u w:val="single"/>
        </w:rPr>
        <w:t>China</w:t>
      </w:r>
      <w:r w:rsidRPr="00A55626">
        <w:rPr>
          <w:u w:val="single"/>
        </w:rPr>
        <w:t xml:space="preserve"> is extending</w:t>
      </w:r>
      <w:r w:rsidRPr="00A55626">
        <w:rPr>
          <w:sz w:val="16"/>
        </w:rPr>
        <w:t xml:space="preserve"> its reach </w:t>
      </w:r>
      <w:r w:rsidRPr="00A55626">
        <w:rPr>
          <w:u w:val="single"/>
        </w:rPr>
        <w:t>across its periphery. ISIS has taken control of</w:t>
      </w:r>
      <w:r w:rsidRPr="00A55626">
        <w:rPr>
          <w:sz w:val="16"/>
        </w:rPr>
        <w:t xml:space="preserve"> large parts of </w:t>
      </w:r>
      <w:r w:rsidRPr="00A55626">
        <w:rPr>
          <w:b/>
          <w:u w:val="single"/>
        </w:rPr>
        <w:t>Iraq</w:t>
      </w:r>
      <w:r w:rsidRPr="00A55626">
        <w:rPr>
          <w:u w:val="single"/>
        </w:rPr>
        <w:t xml:space="preserve"> and </w:t>
      </w:r>
      <w:r w:rsidRPr="00A55626">
        <w:rPr>
          <w:b/>
          <w:u w:val="single"/>
        </w:rPr>
        <w:t>Syria</w:t>
      </w:r>
      <w:r w:rsidRPr="00A55626">
        <w:rPr>
          <w:sz w:val="16"/>
        </w:rPr>
        <w:t xml:space="preserve">. Establishment Democrats and Republicans couldn’t even stop Donald Trump from becoming the president of the United States.  For the foreign policy establishment in Washington, </w:t>
      </w:r>
      <w:r w:rsidRPr="00A55626">
        <w:rPr>
          <w:u w:val="single"/>
        </w:rPr>
        <w:t>it all raises a</w:t>
      </w:r>
      <w:r w:rsidRPr="00A55626">
        <w:rPr>
          <w:sz w:val="16"/>
        </w:rPr>
        <w:t xml:space="preserve"> very troubling </w:t>
      </w:r>
      <w:r w:rsidRPr="00A55626">
        <w:rPr>
          <w:u w:val="single"/>
        </w:rPr>
        <w:t>question: is the U</w:t>
      </w:r>
      <w:r w:rsidRPr="00A55626">
        <w:rPr>
          <w:sz w:val="16"/>
        </w:rPr>
        <w:t xml:space="preserve">nited </w:t>
      </w:r>
      <w:r w:rsidRPr="00A55626">
        <w:rPr>
          <w:u w:val="single"/>
        </w:rPr>
        <w:t>S</w:t>
      </w:r>
      <w:r w:rsidRPr="00A55626">
        <w:rPr>
          <w:sz w:val="16"/>
        </w:rPr>
        <w:t xml:space="preserve">tates </w:t>
      </w:r>
      <w:r w:rsidRPr="00A55626">
        <w:rPr>
          <w:u w:val="single"/>
        </w:rPr>
        <w:t>an empire in decline?  Some insist</w:t>
      </w:r>
      <w:r w:rsidRPr="00A55626">
        <w:rPr>
          <w:sz w:val="16"/>
        </w:rPr>
        <w:t xml:space="preserve"> that the answer is </w:t>
      </w:r>
      <w:r w:rsidRPr="00A55626">
        <w:rPr>
          <w:u w:val="single"/>
        </w:rPr>
        <w:t>yes</w:t>
      </w:r>
      <w:r w:rsidRPr="00A55626">
        <w:rPr>
          <w:sz w:val="16"/>
        </w:rPr>
        <w:t xml:space="preserve"> — </w:t>
      </w:r>
      <w:r w:rsidRPr="00A55626">
        <w:rPr>
          <w:u w:val="single"/>
        </w:rPr>
        <w:t>that the period of</w:t>
      </w:r>
      <w:r w:rsidRPr="00A55626">
        <w:rPr>
          <w:sz w:val="16"/>
        </w:rPr>
        <w:t xml:space="preserve"> US </w:t>
      </w:r>
      <w:r w:rsidRPr="00A55626">
        <w:rPr>
          <w:u w:val="single"/>
        </w:rPr>
        <w:t>global dominance</w:t>
      </w:r>
      <w:r w:rsidRPr="00A55626">
        <w:rPr>
          <w:sz w:val="16"/>
        </w:rPr>
        <w:t xml:space="preserve"> that has reigned </w:t>
      </w:r>
      <w:r w:rsidRPr="00A55626">
        <w:rPr>
          <w:u w:val="single"/>
        </w:rPr>
        <w:t>since the</w:t>
      </w:r>
      <w:r w:rsidRPr="00A55626">
        <w:rPr>
          <w:sz w:val="16"/>
        </w:rPr>
        <w:t xml:space="preserve"> end of the </w:t>
      </w:r>
      <w:r w:rsidRPr="00A55626">
        <w:rPr>
          <w:u w:val="single"/>
        </w:rPr>
        <w:t>Cold War is coming to an end</w:t>
      </w:r>
      <w:r w:rsidRPr="00A55626">
        <w:rPr>
          <w:sz w:val="16"/>
        </w:rPr>
        <w:t xml:space="preserve">. As things now stand, “the post–Cold War, unipolar moment has passed,” the National Intelligence Council reported earlier this year. Former CIA officials John E. McLaughlin and Gen. David H. Petraeus made a similar assessment before the House Armed Services Committee this past February. In the years ahead, McLaughlin argued, “the world will be without a hegemonic power — that is, without a country so powerful as to exert dominant influence and advance policy with little reference to others.” Petraeus agreed, saying that the post–Cold War era of “US domination of the world” is ending.  Still, there are some reasons to think otherwise. As former US diplomat R. Nicholas Burns recently observed, the United States maintains “alliances in Europe and Asia, and the Russians and Chinese do not.” In addition, the American military has begun to wipe out ISIS, killing more than sixty thousand fighters over the past two and a half years. </w:t>
      </w:r>
      <w:r w:rsidRPr="00A55626">
        <w:rPr>
          <w:u w:val="single"/>
        </w:rPr>
        <w:t>So do</w:t>
      </w:r>
      <w:r w:rsidRPr="00A55626">
        <w:rPr>
          <w:sz w:val="16"/>
        </w:rPr>
        <w:t xml:space="preserve"> a resurgent </w:t>
      </w:r>
      <w:r w:rsidRPr="00A55626">
        <w:rPr>
          <w:u w:val="single"/>
        </w:rPr>
        <w:t>Russia, an ascendant China, and th</w:t>
      </w:r>
      <w:r w:rsidRPr="00A55626">
        <w:rPr>
          <w:sz w:val="16"/>
        </w:rPr>
        <w:t xml:space="preserve">e emergence of the </w:t>
      </w:r>
      <w:r w:rsidRPr="00A55626">
        <w:rPr>
          <w:u w:val="single"/>
        </w:rPr>
        <w:t>Islamic State suggest that US power is ebbing, or are these challenges exaggerated?</w:t>
      </w:r>
      <w:r w:rsidRPr="00A55626">
        <w:rPr>
          <w:sz w:val="16"/>
        </w:rPr>
        <w:t xml:space="preserve"> What do US officials really think about these matters?  </w:t>
      </w:r>
      <w:r w:rsidRPr="00A55626">
        <w:rPr>
          <w:u w:val="single"/>
        </w:rPr>
        <w:t>If we take stock of their</w:t>
      </w:r>
      <w:r w:rsidRPr="00A55626">
        <w:rPr>
          <w:sz w:val="16"/>
        </w:rPr>
        <w:t xml:space="preserve"> public </w:t>
      </w:r>
      <w:r w:rsidRPr="00A55626">
        <w:rPr>
          <w:u w:val="single"/>
        </w:rPr>
        <w:t>statements</w:t>
      </w:r>
      <w:r w:rsidRPr="00A55626">
        <w:rPr>
          <w:sz w:val="16"/>
        </w:rPr>
        <w:t xml:space="preserve"> as a whole, </w:t>
      </w:r>
      <w:r w:rsidRPr="00A55626">
        <w:rPr>
          <w:u w:val="single"/>
        </w:rPr>
        <w:t>the</w:t>
      </w:r>
      <w:r w:rsidRPr="00A55626">
        <w:rPr>
          <w:sz w:val="16"/>
        </w:rPr>
        <w:t xml:space="preserve"> foreign policy </w:t>
      </w:r>
      <w:r w:rsidRPr="00A55626">
        <w:rPr>
          <w:u w:val="single"/>
        </w:rPr>
        <w:t>establishment certainly appears concerned about</w:t>
      </w:r>
      <w:r w:rsidRPr="00A55626">
        <w:rPr>
          <w:sz w:val="16"/>
        </w:rPr>
        <w:t xml:space="preserve"> the latest </w:t>
      </w:r>
      <w:r w:rsidRPr="00A55626">
        <w:rPr>
          <w:u w:val="single"/>
        </w:rPr>
        <w:t>challenges</w:t>
      </w:r>
      <w:r w:rsidRPr="00A55626">
        <w:rPr>
          <w:sz w:val="16"/>
        </w:rPr>
        <w:t xml:space="preserve"> to US empire, </w:t>
      </w:r>
      <w:r w:rsidRPr="00A55626">
        <w:rPr>
          <w:u w:val="single"/>
        </w:rPr>
        <w:t>especially the uncertainty</w:t>
      </w:r>
      <w:r w:rsidRPr="00A55626">
        <w:rPr>
          <w:sz w:val="16"/>
        </w:rPr>
        <w:t xml:space="preserve"> that </w:t>
      </w:r>
      <w:r w:rsidRPr="00A55626">
        <w:rPr>
          <w:u w:val="single"/>
        </w:rPr>
        <w:t>Trump</w:t>
      </w:r>
      <w:r w:rsidRPr="00A55626">
        <w:rPr>
          <w:sz w:val="16"/>
        </w:rPr>
        <w:t xml:space="preserve">’s election </w:t>
      </w:r>
      <w:r w:rsidRPr="00A55626">
        <w:rPr>
          <w:u w:val="single"/>
        </w:rPr>
        <w:t>has introduced. But they</w:t>
      </w:r>
      <w:r w:rsidRPr="00A55626">
        <w:rPr>
          <w:sz w:val="16"/>
        </w:rPr>
        <w:t xml:space="preserve"> also </w:t>
      </w:r>
      <w:r w:rsidRPr="00A55626">
        <w:rPr>
          <w:u w:val="single"/>
        </w:rPr>
        <w:t>remain quite confident in their power to shape the world and steer the U</w:t>
      </w:r>
      <w:r w:rsidRPr="00A55626">
        <w:rPr>
          <w:sz w:val="16"/>
        </w:rPr>
        <w:t xml:space="preserve">nited </w:t>
      </w:r>
      <w:r w:rsidRPr="00A55626">
        <w:rPr>
          <w:u w:val="single"/>
        </w:rPr>
        <w:t>S</w:t>
      </w:r>
      <w:r w:rsidRPr="00A55626">
        <w:rPr>
          <w:sz w:val="16"/>
        </w:rPr>
        <w:t xml:space="preserve">tates into a new age of global hegemony. The World’s Superpower Over the past few years, a number of </w:t>
      </w:r>
      <w:r w:rsidRPr="00A55626">
        <w:rPr>
          <w:u w:val="single"/>
        </w:rPr>
        <w:t>high-level officials</w:t>
      </w:r>
      <w:r w:rsidRPr="00A55626">
        <w:rPr>
          <w:sz w:val="16"/>
        </w:rPr>
        <w:t xml:space="preserve"> have </w:t>
      </w:r>
      <w:r w:rsidRPr="00A55626">
        <w:rPr>
          <w:u w:val="single"/>
        </w:rPr>
        <w:t xml:space="preserve">expressed </w:t>
      </w:r>
      <w:r w:rsidRPr="00A55626">
        <w:rPr>
          <w:b/>
          <w:u w:val="single"/>
        </w:rPr>
        <w:t>great confidence</w:t>
      </w:r>
      <w:r w:rsidRPr="00A55626">
        <w:rPr>
          <w:u w:val="single"/>
        </w:rPr>
        <w:t xml:space="preserve"> in the </w:t>
      </w:r>
      <w:r w:rsidRPr="00A55626">
        <w:rPr>
          <w:b/>
          <w:u w:val="single"/>
        </w:rPr>
        <w:t>durability of US hegemony</w:t>
      </w:r>
      <w:r w:rsidRPr="00A55626">
        <w:rPr>
          <w:u w:val="single"/>
        </w:rPr>
        <w:t>. Not only</w:t>
      </w:r>
      <w:r w:rsidRPr="00A55626">
        <w:rPr>
          <w:sz w:val="16"/>
        </w:rPr>
        <w:t xml:space="preserve"> have </w:t>
      </w:r>
      <w:r w:rsidRPr="00A55626">
        <w:rPr>
          <w:u w:val="single"/>
        </w:rPr>
        <w:t xml:space="preserve">they insisted that the </w:t>
      </w:r>
      <w:r w:rsidRPr="00A55626">
        <w:rPr>
          <w:b/>
          <w:u w:val="single"/>
        </w:rPr>
        <w:t>declinist thesis is wrong</w:t>
      </w:r>
      <w:r w:rsidRPr="00A55626">
        <w:rPr>
          <w:u w:val="single"/>
        </w:rPr>
        <w:t>, but they</w:t>
      </w:r>
      <w:r w:rsidRPr="00A55626">
        <w:rPr>
          <w:sz w:val="16"/>
        </w:rPr>
        <w:t xml:space="preserve"> have </w:t>
      </w:r>
      <w:r w:rsidRPr="00A55626">
        <w:rPr>
          <w:u w:val="single"/>
        </w:rPr>
        <w:t>argued that the U</w:t>
      </w:r>
      <w:r w:rsidRPr="00A55626">
        <w:rPr>
          <w:sz w:val="16"/>
        </w:rPr>
        <w:t xml:space="preserve">nited </w:t>
      </w:r>
      <w:r w:rsidRPr="00A55626">
        <w:rPr>
          <w:u w:val="single"/>
        </w:rPr>
        <w:t>S</w:t>
      </w:r>
      <w:r w:rsidRPr="00A55626">
        <w:rPr>
          <w:sz w:val="16"/>
        </w:rPr>
        <w:t xml:space="preserve">tates </w:t>
      </w:r>
      <w:r w:rsidRPr="00A55626">
        <w:rPr>
          <w:u w:val="single"/>
        </w:rPr>
        <w:t>will remain the world’s dominant power</w:t>
      </w:r>
      <w:r w:rsidRPr="00A55626">
        <w:rPr>
          <w:sz w:val="16"/>
        </w:rPr>
        <w:t xml:space="preserve"> well </w:t>
      </w:r>
      <w:r w:rsidRPr="00A55626">
        <w:rPr>
          <w:u w:val="single"/>
        </w:rPr>
        <w:t>into the future</w:t>
      </w:r>
      <w:r w:rsidRPr="00A55626">
        <w:rPr>
          <w:sz w:val="16"/>
        </w:rPr>
        <w:t xml:space="preserve">.  In May 2016, two former high-level officials laid out the more confident view for the Senate Committee on Foreign Relations. In a statement to the panel, </w:t>
      </w:r>
      <w:r w:rsidRPr="00A55626">
        <w:rPr>
          <w:u w:val="single"/>
        </w:rPr>
        <w:t>former Secretary of State</w:t>
      </w:r>
      <w:r w:rsidRPr="00A55626">
        <w:rPr>
          <w:sz w:val="16"/>
        </w:rPr>
        <w:t xml:space="preserve"> James Baker </w:t>
      </w:r>
      <w:r w:rsidRPr="00A55626">
        <w:rPr>
          <w:u w:val="single"/>
        </w:rPr>
        <w:t>said</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would continue to lead the international system</w:t>
      </w:r>
      <w:r w:rsidRPr="00A55626">
        <w:rPr>
          <w:sz w:val="16"/>
        </w:rPr>
        <w:t xml:space="preserve">. Certainly, </w:t>
      </w:r>
      <w:r w:rsidRPr="00A55626">
        <w:rPr>
          <w:u w:val="single"/>
        </w:rPr>
        <w:t>“much of the rest of the world</w:t>
      </w:r>
      <w:r w:rsidRPr="00A55626">
        <w:rPr>
          <w:sz w:val="16"/>
        </w:rPr>
        <w:t xml:space="preserve"> — countries like </w:t>
      </w:r>
      <w:r w:rsidRPr="00A55626">
        <w:rPr>
          <w:u w:val="single"/>
        </w:rPr>
        <w:t>China, Brazil and India</w:t>
      </w:r>
      <w:r w:rsidRPr="00A55626">
        <w:rPr>
          <w:sz w:val="16"/>
        </w:rPr>
        <w:t xml:space="preserve"> — </w:t>
      </w:r>
      <w:r w:rsidRPr="00A55626">
        <w:rPr>
          <w:u w:val="single"/>
        </w:rPr>
        <w:t>are catching up with us,”</w:t>
      </w:r>
      <w:r w:rsidRPr="00A55626">
        <w:rPr>
          <w:sz w:val="16"/>
        </w:rPr>
        <w:t xml:space="preserve"> Baker conceded. “Still, </w:t>
      </w:r>
      <w:r w:rsidRPr="00A55626">
        <w:rPr>
          <w:u w:val="single"/>
        </w:rPr>
        <w:t>we should remain the world’s preeminent leader</w:t>
      </w:r>
      <w:r w:rsidRPr="00A55626">
        <w:rPr>
          <w:sz w:val="16"/>
        </w:rPr>
        <w:t xml:space="preserve"> for the foreseeable future.”  Former National Security Advisor Thomas Donilon agreed. </w:t>
      </w:r>
      <w:r w:rsidRPr="00A55626">
        <w:rPr>
          <w:u w:val="single"/>
        </w:rPr>
        <w:t>As long as the U</w:t>
      </w:r>
      <w:r w:rsidRPr="00A55626">
        <w:rPr>
          <w:sz w:val="16"/>
        </w:rPr>
        <w:t xml:space="preserve">nited </w:t>
      </w:r>
      <w:r w:rsidRPr="00A55626">
        <w:rPr>
          <w:u w:val="single"/>
        </w:rPr>
        <w:t>S</w:t>
      </w:r>
      <w:r w:rsidRPr="00A55626">
        <w:rPr>
          <w:sz w:val="16"/>
        </w:rPr>
        <w:t xml:space="preserve">tates </w:t>
      </w:r>
      <w:r w:rsidRPr="00A55626">
        <w:rPr>
          <w:u w:val="single"/>
        </w:rPr>
        <w:t>takes the proper precautions</w:t>
      </w:r>
      <w:r w:rsidRPr="00A55626">
        <w:rPr>
          <w:sz w:val="16"/>
        </w:rPr>
        <w:t xml:space="preserve">, he said, </w:t>
      </w:r>
      <w:r w:rsidRPr="00A55626">
        <w:rPr>
          <w:u w:val="single"/>
        </w:rPr>
        <w:t>it “will continue to be the</w:t>
      </w:r>
      <w:r w:rsidRPr="00A55626">
        <w:rPr>
          <w:sz w:val="16"/>
        </w:rPr>
        <w:t xml:space="preserve"> world’s </w:t>
      </w:r>
      <w:r w:rsidRPr="00A55626">
        <w:rPr>
          <w:u w:val="single"/>
        </w:rPr>
        <w:t>leading and most powerful nation</w:t>
      </w:r>
      <w:r w:rsidRPr="00A55626">
        <w:rPr>
          <w:sz w:val="16"/>
        </w:rPr>
        <w:t xml:space="preserve"> for a long time to come.” </w:t>
      </w:r>
      <w:r w:rsidRPr="00A55626">
        <w:rPr>
          <w:u w:val="single"/>
        </w:rPr>
        <w:t>Donilon</w:t>
      </w:r>
      <w:r w:rsidRPr="00A55626">
        <w:rPr>
          <w:sz w:val="16"/>
        </w:rPr>
        <w:t xml:space="preserve"> also </w:t>
      </w:r>
      <w:r w:rsidRPr="00A55626">
        <w:rPr>
          <w:u w:val="single"/>
        </w:rPr>
        <w:t xml:space="preserve">rejected the declinist thesis, calling it </w:t>
      </w:r>
      <w:r w:rsidRPr="00A55626">
        <w:rPr>
          <w:b/>
          <w:u w:val="single"/>
        </w:rPr>
        <w:t>a “myth”</w:t>
      </w:r>
      <w:r w:rsidRPr="00A55626">
        <w:rPr>
          <w:u w:val="single"/>
        </w:rPr>
        <w:t xml:space="preserve"> that should not be taken seriously: “The idea</w:t>
      </w:r>
      <w:r w:rsidRPr="00A55626">
        <w:rPr>
          <w:sz w:val="16"/>
        </w:rPr>
        <w:t xml:space="preserve"> that </w:t>
      </w:r>
      <w:r w:rsidRPr="00A55626">
        <w:rPr>
          <w:u w:val="single"/>
        </w:rPr>
        <w:t>America is in decline does not stand up to</w:t>
      </w:r>
      <w:r w:rsidRPr="00A55626">
        <w:rPr>
          <w:sz w:val="16"/>
        </w:rPr>
        <w:t xml:space="preserve"> a </w:t>
      </w:r>
      <w:r w:rsidRPr="00A55626">
        <w:rPr>
          <w:b/>
          <w:u w:val="single"/>
        </w:rPr>
        <w:t>rigorous analysis of our national balance</w:t>
      </w:r>
      <w:r w:rsidRPr="00A55626">
        <w:rPr>
          <w:sz w:val="16"/>
        </w:rPr>
        <w:t xml:space="preserve"> sheet of strategic </w:t>
      </w:r>
      <w:r w:rsidRPr="00A55626">
        <w:rPr>
          <w:u w:val="single"/>
        </w:rPr>
        <w:t>assets and liabilities,”</w:t>
      </w:r>
      <w:r w:rsidRPr="00A55626">
        <w:rPr>
          <w:sz w:val="16"/>
        </w:rPr>
        <w:t xml:space="preserve"> Donilon asserted. “The truth is that </w:t>
      </w:r>
      <w:r w:rsidRPr="00A55626">
        <w:rPr>
          <w:u w:val="single"/>
        </w:rPr>
        <w:t xml:space="preserve">no nation can match our </w:t>
      </w:r>
      <w:r w:rsidRPr="00A55626">
        <w:rPr>
          <w:b/>
          <w:u w:val="single"/>
        </w:rPr>
        <w:t>comprehensive set</w:t>
      </w:r>
      <w:r w:rsidRPr="00A55626">
        <w:rPr>
          <w:u w:val="single"/>
        </w:rPr>
        <w:t xml:space="preserve"> of enduring strengths.”  Other</w:t>
      </w:r>
      <w:r w:rsidRPr="00A55626">
        <w:rPr>
          <w:sz w:val="16"/>
        </w:rPr>
        <w:t xml:space="preserve"> Obama administration </w:t>
      </w:r>
      <w:r w:rsidRPr="00A55626">
        <w:rPr>
          <w:u w:val="single"/>
        </w:rPr>
        <w:t>officials offered similar views</w:t>
      </w:r>
      <w:r w:rsidRPr="00A55626">
        <w:rPr>
          <w:sz w:val="16"/>
        </w:rPr>
        <w:t xml:space="preserve">. Last October, for example, Secretary of State John Kerry noted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maintains tremendous economic advantages. “We’re the richest country on the</w:t>
      </w:r>
      <w:r w:rsidRPr="00A55626">
        <w:rPr>
          <w:sz w:val="16"/>
        </w:rPr>
        <w:t xml:space="preserve"> face of the </w:t>
      </w:r>
      <w:r w:rsidRPr="00A55626">
        <w:rPr>
          <w:u w:val="single"/>
        </w:rPr>
        <w:t>planet,”</w:t>
      </w:r>
      <w:r w:rsidRPr="00A55626">
        <w:rPr>
          <w:sz w:val="16"/>
        </w:rPr>
        <w:t xml:space="preserve"> Kerry said.  In fact, the </w:t>
      </w:r>
      <w:r w:rsidRPr="00A55626">
        <w:rPr>
          <w:u w:val="single"/>
        </w:rPr>
        <w:t>Obama</w:t>
      </w:r>
      <w:r w:rsidRPr="00A55626">
        <w:rPr>
          <w:sz w:val="16"/>
        </w:rPr>
        <w:t xml:space="preserve"> administration </w:t>
      </w:r>
      <w:r w:rsidRPr="00A55626">
        <w:rPr>
          <w:u w:val="single"/>
        </w:rPr>
        <w:t xml:space="preserve">made great strides in expanding US </w:t>
      </w:r>
      <w:r w:rsidRPr="00A55626">
        <w:rPr>
          <w:b/>
          <w:u w:val="single"/>
        </w:rPr>
        <w:t>economic power</w:t>
      </w:r>
      <w:r w:rsidRPr="00A55626">
        <w:rPr>
          <w:sz w:val="16"/>
        </w:rPr>
        <w:t xml:space="preserve"> across the globe. President </w:t>
      </w:r>
      <w:r w:rsidRPr="00A55626">
        <w:rPr>
          <w:u w:val="single"/>
        </w:rPr>
        <w:t>Obama</w:t>
      </w:r>
      <w:r w:rsidRPr="00A55626">
        <w:rPr>
          <w:sz w:val="16"/>
        </w:rPr>
        <w:t xml:space="preserve">, who acknowledged during his final months in office that he </w:t>
      </w:r>
      <w:r w:rsidRPr="00A55626">
        <w:rPr>
          <w:u w:val="single"/>
        </w:rPr>
        <w:t>had “made it a priority to open up new markets overseas,” boasted that his administration</w:t>
      </w:r>
      <w:r w:rsidRPr="00A55626">
        <w:rPr>
          <w:sz w:val="16"/>
        </w:rPr>
        <w:t xml:space="preserve"> had </w:t>
      </w:r>
      <w:r w:rsidRPr="00A55626">
        <w:rPr>
          <w:u w:val="single"/>
        </w:rPr>
        <w:t>“increased US exports</w:t>
      </w:r>
      <w:r w:rsidRPr="00A55626">
        <w:rPr>
          <w:sz w:val="16"/>
        </w:rPr>
        <w:t xml:space="preserve"> to the world </w:t>
      </w:r>
      <w:r w:rsidRPr="00A55626">
        <w:rPr>
          <w:u w:val="single"/>
        </w:rPr>
        <w:t>by more than 40 percent</w:t>
      </w:r>
      <w:r w:rsidRPr="00A55626">
        <w:rPr>
          <w:sz w:val="16"/>
        </w:rPr>
        <w:t xml:space="preserve"> — to record levels.”  At the same time, administration </w:t>
      </w:r>
      <w:r w:rsidRPr="00A55626">
        <w:rPr>
          <w:u w:val="single"/>
        </w:rPr>
        <w:t>officials</w:t>
      </w:r>
      <w:r w:rsidRPr="00A55626">
        <w:rPr>
          <w:sz w:val="16"/>
        </w:rPr>
        <w:t xml:space="preserve"> also </w:t>
      </w:r>
      <w:r w:rsidRPr="00A55626">
        <w:rPr>
          <w:u w:val="single"/>
        </w:rPr>
        <w:t>pointed to</w:t>
      </w:r>
      <w:r w:rsidRPr="00A55626">
        <w:rPr>
          <w:sz w:val="16"/>
        </w:rPr>
        <w:t xml:space="preserve"> their </w:t>
      </w:r>
      <w:r w:rsidRPr="00A55626">
        <w:rPr>
          <w:u w:val="single"/>
        </w:rPr>
        <w:t>other great advantage</w:t>
      </w:r>
      <w:r w:rsidRPr="00A55626">
        <w:rPr>
          <w:sz w:val="16"/>
        </w:rPr>
        <w:t xml:space="preserve"> in world affairs: </w:t>
      </w:r>
      <w:r w:rsidRPr="00A55626">
        <w:rPr>
          <w:u w:val="single"/>
        </w:rPr>
        <w:t>American military power. As</w:t>
      </w:r>
      <w:r w:rsidRPr="00A55626">
        <w:rPr>
          <w:sz w:val="16"/>
        </w:rPr>
        <w:t xml:space="preserve"> Secretary of Defense Ashton </w:t>
      </w:r>
      <w:r w:rsidRPr="00A55626">
        <w:rPr>
          <w:u w:val="single"/>
        </w:rPr>
        <w:t>Carter</w:t>
      </w:r>
      <w:r w:rsidRPr="00A55626">
        <w:rPr>
          <w:sz w:val="16"/>
        </w:rPr>
        <w:t xml:space="preserve"> noted in April 2015, </w:t>
      </w:r>
      <w:r w:rsidRPr="00A55626">
        <w:rPr>
          <w:u w:val="single"/>
        </w:rPr>
        <w:t>“it will take decades</w:t>
      </w:r>
      <w:r w:rsidRPr="00A55626">
        <w:rPr>
          <w:sz w:val="16"/>
        </w:rPr>
        <w:t xml:space="preserve"> — and let me repeat that: decades — </w:t>
      </w:r>
      <w:r w:rsidRPr="00A55626">
        <w:rPr>
          <w:u w:val="single"/>
        </w:rPr>
        <w:t xml:space="preserve">for anyone to build the kind of </w:t>
      </w:r>
      <w:r w:rsidRPr="00A55626">
        <w:rPr>
          <w:b/>
          <w:u w:val="single"/>
        </w:rPr>
        <w:t>military capability</w:t>
      </w:r>
      <w:r w:rsidRPr="00A55626">
        <w:rPr>
          <w:u w:val="single"/>
        </w:rPr>
        <w:t xml:space="preserve"> </w:t>
      </w:r>
      <w:r w:rsidRPr="00A55626">
        <w:rPr>
          <w:u w:val="single"/>
        </w:rPr>
        <w:lastRenderedPageBreak/>
        <w:t>the U</w:t>
      </w:r>
      <w:r w:rsidRPr="00A55626">
        <w:rPr>
          <w:sz w:val="16"/>
        </w:rPr>
        <w:t xml:space="preserve">nited </w:t>
      </w:r>
      <w:r w:rsidRPr="00A55626">
        <w:rPr>
          <w:u w:val="single"/>
        </w:rPr>
        <w:t>S</w:t>
      </w:r>
      <w:r w:rsidRPr="00A55626">
        <w:rPr>
          <w:sz w:val="16"/>
        </w:rPr>
        <w:t xml:space="preserve">tates </w:t>
      </w:r>
      <w:r w:rsidRPr="00A55626">
        <w:rPr>
          <w:u w:val="single"/>
        </w:rPr>
        <w:t>possesses today.”</w:t>
      </w:r>
      <w:r w:rsidRPr="00A55626">
        <w:rPr>
          <w:sz w:val="16"/>
        </w:rPr>
        <w:t xml:space="preserve">  Obama expressed similar sentiments during his farewell tour.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possesses “the </w:t>
      </w:r>
      <w:r w:rsidRPr="00A55626">
        <w:rPr>
          <w:b/>
          <w:u w:val="single"/>
        </w:rPr>
        <w:t>greatest military</w:t>
      </w:r>
      <w:r w:rsidRPr="00A55626">
        <w:rPr>
          <w:u w:val="single"/>
        </w:rPr>
        <w:t xml:space="preserve"> in the history of the world,”</w:t>
      </w:r>
      <w:r w:rsidRPr="00A55626">
        <w:rPr>
          <w:sz w:val="16"/>
        </w:rPr>
        <w:t xml:space="preserve"> Obama declared. “Make no mistake,” he continued, “</w:t>
      </w:r>
      <w:r w:rsidRPr="00A55626">
        <w:rPr>
          <w:u w:val="single"/>
        </w:rPr>
        <w:t>even with the challenges of recent years</w:t>
      </w:r>
      <w:r w:rsidRPr="00A55626">
        <w:rPr>
          <w:sz w:val="16"/>
        </w:rPr>
        <w:t xml:space="preserve"> — and there have been challenges — </w:t>
      </w:r>
      <w:r w:rsidRPr="00A55626">
        <w:rPr>
          <w:u w:val="single"/>
        </w:rPr>
        <w:t>our allies and adversaries</w:t>
      </w:r>
      <w:r w:rsidRPr="00A55626">
        <w:rPr>
          <w:sz w:val="16"/>
        </w:rPr>
        <w:t xml:space="preserve"> alike </w:t>
      </w:r>
      <w:r w:rsidRPr="00A55626">
        <w:rPr>
          <w:u w:val="single"/>
        </w:rPr>
        <w:t>understand America’s military remains</w:t>
      </w:r>
      <w:r w:rsidRPr="00A55626">
        <w:rPr>
          <w:sz w:val="16"/>
        </w:rPr>
        <w:t xml:space="preserve">, by far, </w:t>
      </w:r>
      <w:r w:rsidRPr="00A55626">
        <w:rPr>
          <w:u w:val="single"/>
        </w:rPr>
        <w:t>the most capable fighting force on the face of the Earth</w:t>
      </w:r>
      <w:r w:rsidRPr="00A55626">
        <w:rPr>
          <w:sz w:val="16"/>
        </w:rPr>
        <w:t xml:space="preserve">.”  In short, </w:t>
      </w:r>
      <w:r w:rsidRPr="00A55626">
        <w:rPr>
          <w:u w:val="single"/>
        </w:rPr>
        <w:t>contrary to those who warn of waning US hegemony, high-ranking officials insist</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remains the most powerful country in the world. “We are, without a doubt, </w:t>
      </w:r>
      <w:r w:rsidRPr="00A55626">
        <w:rPr>
          <w:b/>
          <w:u w:val="single"/>
        </w:rPr>
        <w:t>the world’s superpower</w:t>
      </w:r>
      <w:r w:rsidRPr="00A55626">
        <w:rPr>
          <w:u w:val="single"/>
        </w:rPr>
        <w:t>,”</w:t>
      </w:r>
      <w:r w:rsidRPr="00A55626">
        <w:rPr>
          <w:sz w:val="16"/>
        </w:rPr>
        <w:t xml:space="preserve"> CIA Director John Brennan said this past September. The Challenges Of course, </w:t>
      </w:r>
      <w:r w:rsidRPr="00A55626">
        <w:rPr>
          <w:u w:val="single"/>
        </w:rPr>
        <w:t>every great power faces challengers. Not even the</w:t>
      </w:r>
      <w:r w:rsidRPr="00A55626">
        <w:rPr>
          <w:sz w:val="16"/>
        </w:rPr>
        <w:t xml:space="preserve"> mighty </w:t>
      </w:r>
      <w:r w:rsidRPr="00A55626">
        <w:rPr>
          <w:u w:val="single"/>
        </w:rPr>
        <w:t>U</w:t>
      </w:r>
      <w:r w:rsidRPr="00A55626">
        <w:rPr>
          <w:sz w:val="16"/>
        </w:rPr>
        <w:t xml:space="preserve">nited </w:t>
      </w:r>
      <w:r w:rsidRPr="00A55626">
        <w:rPr>
          <w:u w:val="single"/>
        </w:rPr>
        <w:t>S</w:t>
      </w:r>
      <w:r w:rsidRPr="00A55626">
        <w:rPr>
          <w:sz w:val="16"/>
        </w:rPr>
        <w:t xml:space="preserve">tates </w:t>
      </w:r>
      <w:r w:rsidRPr="00A55626">
        <w:rPr>
          <w:u w:val="single"/>
        </w:rPr>
        <w:t>is immune from pushback</w:t>
      </w:r>
      <w:r w:rsidRPr="00A55626">
        <w:rPr>
          <w:sz w:val="16"/>
        </w:rPr>
        <w:t xml:space="preserve">. As Carter noted last November,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faces enemies that are “extremely competitive,” ranging from </w:t>
      </w:r>
      <w:r w:rsidRPr="00A55626">
        <w:rPr>
          <w:b/>
          <w:u w:val="single"/>
        </w:rPr>
        <w:t>terrorists</w:t>
      </w:r>
      <w:r w:rsidRPr="00A55626">
        <w:rPr>
          <w:u w:val="single"/>
        </w:rPr>
        <w:t xml:space="preserve"> to “high-end opponents.”  Facing such</w:t>
      </w:r>
      <w:r w:rsidRPr="00A55626">
        <w:rPr>
          <w:sz w:val="16"/>
        </w:rPr>
        <w:t xml:space="preserve"> a broad range of adv</w:t>
      </w:r>
      <w:r w:rsidRPr="00A55626">
        <w:rPr>
          <w:u w:val="single"/>
        </w:rPr>
        <w:t>ersaries, foreign policy elites have tried to assess how</w:t>
      </w:r>
      <w:r w:rsidRPr="00A55626">
        <w:rPr>
          <w:sz w:val="16"/>
        </w:rPr>
        <w:t xml:space="preserve"> seriously </w:t>
      </w:r>
      <w:r w:rsidRPr="00A55626">
        <w:rPr>
          <w:u w:val="single"/>
        </w:rPr>
        <w:t>to treat each, weighing whether current and potential enemies can</w:t>
      </w:r>
      <w:r w:rsidRPr="00A55626">
        <w:rPr>
          <w:sz w:val="16"/>
        </w:rPr>
        <w:t xml:space="preserve"> significantly </w:t>
      </w:r>
      <w:r w:rsidRPr="00A55626">
        <w:rPr>
          <w:u w:val="single"/>
        </w:rPr>
        <w:t>weaken the U</w:t>
      </w:r>
      <w:r w:rsidRPr="00A55626">
        <w:rPr>
          <w:sz w:val="16"/>
        </w:rPr>
        <w:t xml:space="preserve">nited </w:t>
      </w:r>
      <w:r w:rsidRPr="00A55626">
        <w:rPr>
          <w:u w:val="single"/>
        </w:rPr>
        <w:t>S</w:t>
      </w:r>
      <w:r w:rsidRPr="00A55626">
        <w:rPr>
          <w:sz w:val="16"/>
        </w:rPr>
        <w:t xml:space="preserve">tates’ </w:t>
      </w:r>
      <w:r w:rsidRPr="00A55626">
        <w:rPr>
          <w:u w:val="single"/>
        </w:rPr>
        <w:t>hold over the world</w:t>
      </w:r>
      <w:r w:rsidRPr="00A55626">
        <w:rPr>
          <w:sz w:val="16"/>
        </w:rPr>
        <w:t xml:space="preserve">.  For the most part, they agree on the issue of terrorism. Although American leaders regularly denounce terrorism as the modern world’s greatest plague, most don’t see it as a major challenge. Last November, former State Department official Daniel Serwer warned, “We shouldn’t blow up terrorism into an existential threat. It’s not.”  A month later, Obama agreed that </w:t>
      </w:r>
      <w:r w:rsidRPr="00A55626">
        <w:rPr>
          <w:u w:val="single"/>
        </w:rPr>
        <w:t xml:space="preserve">ISIS and other groups stand </w:t>
      </w:r>
      <w:r w:rsidRPr="00A55626">
        <w:rPr>
          <w:b/>
          <w:u w:val="single"/>
        </w:rPr>
        <w:t>no</w:t>
      </w:r>
      <w:r w:rsidRPr="00A55626">
        <w:rPr>
          <w:sz w:val="16"/>
        </w:rPr>
        <w:t xml:space="preserve"> real </w:t>
      </w:r>
      <w:r w:rsidRPr="00A55626">
        <w:rPr>
          <w:b/>
          <w:u w:val="single"/>
        </w:rPr>
        <w:t>chance of defeating</w:t>
      </w:r>
      <w:r w:rsidRPr="00A55626">
        <w:rPr>
          <w:u w:val="single"/>
        </w:rPr>
        <w:t xml:space="preserve"> the United States</w:t>
      </w:r>
      <w:r w:rsidRPr="00A55626">
        <w:rPr>
          <w:sz w:val="16"/>
        </w:rPr>
        <w:t xml:space="preserve">. “Today’s </w:t>
      </w:r>
      <w:r w:rsidRPr="00A55626">
        <w:rPr>
          <w:u w:val="single"/>
        </w:rPr>
        <w:t>terrorists can kill innocent people</w:t>
      </w:r>
      <w:r w:rsidRPr="00A55626">
        <w:rPr>
          <w:sz w:val="16"/>
        </w:rPr>
        <w:t>,” Obama stated, “</w:t>
      </w:r>
      <w:r w:rsidRPr="00A55626">
        <w:rPr>
          <w:u w:val="single"/>
        </w:rPr>
        <w:t>but they don’t pose an existential threat</w:t>
      </w:r>
      <w:r w:rsidRPr="00A55626">
        <w:rPr>
          <w:sz w:val="16"/>
        </w:rPr>
        <w:t xml:space="preserve"> to our nation.”  Instead, </w:t>
      </w:r>
      <w:r w:rsidRPr="00A55626">
        <w:rPr>
          <w:u w:val="single"/>
        </w:rPr>
        <w:t>officials have grown more concerned about other challenges</w:t>
      </w:r>
      <w:r w:rsidRPr="00A55626">
        <w:rPr>
          <w:sz w:val="16"/>
        </w:rPr>
        <w:t xml:space="preserve">. Taking a more traditional view of the world, they have largely concluded </w:t>
      </w:r>
      <w:r w:rsidRPr="00A55626">
        <w:rPr>
          <w:u w:val="single"/>
        </w:rPr>
        <w:t>that rising powers in the international system</w:t>
      </w:r>
      <w:r w:rsidRPr="00A55626">
        <w:rPr>
          <w:sz w:val="16"/>
        </w:rPr>
        <w:t xml:space="preserve"> now </w:t>
      </w:r>
      <w:r w:rsidRPr="00A55626">
        <w:rPr>
          <w:u w:val="single"/>
        </w:rPr>
        <w:t>pose the most serious threat to US hegemony</w:t>
      </w:r>
      <w:r w:rsidRPr="00A55626">
        <w:rPr>
          <w:sz w:val="16"/>
        </w:rPr>
        <w:t xml:space="preserve">.  Early last year, </w:t>
      </w:r>
      <w:r w:rsidRPr="00A55626">
        <w:rPr>
          <w:u w:val="single"/>
        </w:rPr>
        <w:t>Carter articulated this</w:t>
      </w:r>
      <w:r w:rsidRPr="00A55626">
        <w:rPr>
          <w:sz w:val="16"/>
        </w:rPr>
        <w:t xml:space="preserve"> basic </w:t>
      </w:r>
      <w:r w:rsidRPr="00A55626">
        <w:rPr>
          <w:u w:val="single"/>
        </w:rPr>
        <w:t>rationale, describing the</w:t>
      </w:r>
      <w:r w:rsidRPr="00A55626">
        <w:rPr>
          <w:sz w:val="16"/>
        </w:rPr>
        <w:t xml:space="preserve"> latest </w:t>
      </w:r>
      <w:r w:rsidRPr="00A55626">
        <w:rPr>
          <w:u w:val="single"/>
        </w:rPr>
        <w:t>trends as “a return</w:t>
      </w:r>
      <w:r w:rsidRPr="00A55626">
        <w:rPr>
          <w:sz w:val="16"/>
        </w:rPr>
        <w:t xml:space="preserve">, in some ways, </w:t>
      </w:r>
      <w:r w:rsidRPr="00A55626">
        <w:rPr>
          <w:u w:val="single"/>
        </w:rPr>
        <w:t>to great power competition.” Without diminishing</w:t>
      </w:r>
      <w:r w:rsidRPr="00A55626">
        <w:rPr>
          <w:sz w:val="16"/>
        </w:rPr>
        <w:t xml:space="preserve"> the US’s </w:t>
      </w:r>
      <w:r w:rsidRPr="00A55626">
        <w:rPr>
          <w:u w:val="single"/>
        </w:rPr>
        <w:t>capacity to fight terrorism</w:t>
      </w:r>
      <w:r w:rsidRPr="00A55626">
        <w:rPr>
          <w:sz w:val="16"/>
        </w:rPr>
        <w:t xml:space="preserve">, he contended that </w:t>
      </w:r>
      <w:r w:rsidRPr="00A55626">
        <w:rPr>
          <w:u w:val="single"/>
        </w:rPr>
        <w:t xml:space="preserve">the nation should prepare for new </w:t>
      </w:r>
      <w:r w:rsidRPr="00A55626">
        <w:rPr>
          <w:b/>
          <w:u w:val="single"/>
        </w:rPr>
        <w:t>confrontations with Russia and China</w:t>
      </w:r>
      <w:r w:rsidRPr="00A55626">
        <w:rPr>
          <w:u w:val="single"/>
        </w:rPr>
        <w:t>. These countries</w:t>
      </w:r>
      <w:r w:rsidRPr="00A55626">
        <w:rPr>
          <w:sz w:val="16"/>
        </w:rPr>
        <w:t xml:space="preserve">, he argued, </w:t>
      </w:r>
      <w:r w:rsidRPr="00A55626">
        <w:rPr>
          <w:u w:val="single"/>
        </w:rPr>
        <w:t xml:space="preserve">“are our </w:t>
      </w:r>
      <w:r w:rsidRPr="00A55626">
        <w:rPr>
          <w:b/>
          <w:u w:val="single"/>
        </w:rPr>
        <w:t>most stressing competitors</w:t>
      </w:r>
      <w:r w:rsidRPr="00A55626">
        <w:rPr>
          <w:u w:val="single"/>
        </w:rPr>
        <w:t>, as they’ve</w:t>
      </w:r>
      <w:r w:rsidRPr="00A55626">
        <w:rPr>
          <w:sz w:val="16"/>
        </w:rPr>
        <w:t xml:space="preserve"> both </w:t>
      </w:r>
      <w:r w:rsidRPr="00A55626">
        <w:rPr>
          <w:u w:val="single"/>
        </w:rPr>
        <w:t>developed and are continuing to advance military systems that threaten our advantages</w:t>
      </w:r>
      <w:r w:rsidRPr="00A55626">
        <w:rPr>
          <w:sz w:val="16"/>
        </w:rPr>
        <w:t xml:space="preserve"> in specific areas.” China: A Closer Look Throughout Washington, </w:t>
      </w:r>
      <w:r w:rsidRPr="00A55626">
        <w:rPr>
          <w:u w:val="single"/>
        </w:rPr>
        <w:t>many officials are worried</w:t>
      </w:r>
      <w:r w:rsidRPr="00A55626">
        <w:rPr>
          <w:sz w:val="16"/>
        </w:rPr>
        <w:t xml:space="preserve"> that </w:t>
      </w:r>
      <w:r w:rsidRPr="00A55626">
        <w:rPr>
          <w:u w:val="single"/>
        </w:rPr>
        <w:t>China will replace the U</w:t>
      </w:r>
      <w:r w:rsidRPr="00A55626">
        <w:rPr>
          <w:sz w:val="16"/>
        </w:rPr>
        <w:t xml:space="preserve">nited </w:t>
      </w:r>
      <w:r w:rsidRPr="00A55626">
        <w:rPr>
          <w:u w:val="single"/>
        </w:rPr>
        <w:t>S</w:t>
      </w:r>
      <w:r w:rsidRPr="00A55626">
        <w:rPr>
          <w:sz w:val="16"/>
        </w:rPr>
        <w:t xml:space="preserve">tates </w:t>
      </w:r>
      <w:r w:rsidRPr="00A55626">
        <w:rPr>
          <w:u w:val="single"/>
        </w:rPr>
        <w:t>as the dominant power in the Pacific</w:t>
      </w:r>
      <w:r w:rsidRPr="00A55626">
        <w:rPr>
          <w:sz w:val="16"/>
        </w:rPr>
        <w:t>. Last June, Brennan delivered this warning: “</w:t>
      </w:r>
      <w:r w:rsidRPr="00A55626">
        <w:rPr>
          <w:u w:val="single"/>
        </w:rPr>
        <w:t>China is a growing power of great economic, political, and</w:t>
      </w:r>
      <w:r w:rsidRPr="00A55626">
        <w:rPr>
          <w:sz w:val="16"/>
        </w:rPr>
        <w:t xml:space="preserve"> increasingly </w:t>
      </w:r>
      <w:r w:rsidRPr="00A55626">
        <w:rPr>
          <w:u w:val="single"/>
        </w:rPr>
        <w:t>military influence</w:t>
      </w:r>
      <w:r w:rsidRPr="00A55626">
        <w:rPr>
          <w:sz w:val="16"/>
        </w:rPr>
        <w:t xml:space="preserve"> and presence.” </w:t>
      </w:r>
      <w:r w:rsidRPr="00A55626">
        <w:rPr>
          <w:u w:val="single"/>
        </w:rPr>
        <w:t>China</w:t>
      </w:r>
      <w:r w:rsidRPr="00A55626">
        <w:rPr>
          <w:sz w:val="16"/>
        </w:rPr>
        <w:t xml:space="preserve">, he noted, has </w:t>
      </w:r>
      <w:r w:rsidRPr="00A55626">
        <w:rPr>
          <w:u w:val="single"/>
        </w:rPr>
        <w:t>continued expanding</w:t>
      </w:r>
      <w:r w:rsidRPr="00A55626">
        <w:rPr>
          <w:sz w:val="16"/>
        </w:rPr>
        <w:t xml:space="preserve"> its </w:t>
      </w:r>
      <w:r w:rsidRPr="00A55626">
        <w:rPr>
          <w:u w:val="single"/>
        </w:rPr>
        <w:t>presence in the South China Sea, an area</w:t>
      </w:r>
      <w:r w:rsidRPr="00A55626">
        <w:rPr>
          <w:sz w:val="16"/>
        </w:rPr>
        <w:t xml:space="preserve"> American </w:t>
      </w:r>
      <w:r w:rsidRPr="00A55626">
        <w:rPr>
          <w:u w:val="single"/>
        </w:rPr>
        <w:t>officials</w:t>
      </w:r>
      <w:r w:rsidRPr="00A55626">
        <w:rPr>
          <w:sz w:val="16"/>
        </w:rPr>
        <w:t xml:space="preserve"> have </w:t>
      </w:r>
      <w:r w:rsidRPr="00A55626">
        <w:rPr>
          <w:u w:val="single"/>
        </w:rPr>
        <w:t>identified as a strategically important transit</w:t>
      </w:r>
      <w:r w:rsidRPr="00A55626">
        <w:rPr>
          <w:sz w:val="16"/>
        </w:rPr>
        <w:t xml:space="preserve"> route. </w:t>
      </w:r>
      <w:r w:rsidRPr="00A55626">
        <w:rPr>
          <w:u w:val="single"/>
        </w:rPr>
        <w:t>“There is a reason for the U</w:t>
      </w:r>
      <w:r w:rsidRPr="00A55626">
        <w:rPr>
          <w:sz w:val="16"/>
        </w:rPr>
        <w:t xml:space="preserve">nited </w:t>
      </w:r>
      <w:r w:rsidRPr="00A55626">
        <w:rPr>
          <w:u w:val="single"/>
        </w:rPr>
        <w:t>S</w:t>
      </w:r>
      <w:r w:rsidRPr="00A55626">
        <w:rPr>
          <w:sz w:val="16"/>
        </w:rPr>
        <w:t xml:space="preserve">tates </w:t>
      </w:r>
      <w:r w:rsidRPr="00A55626">
        <w:rPr>
          <w:u w:val="single"/>
        </w:rPr>
        <w:t>to pay attention to what China is doing</w:t>
      </w:r>
      <w:r w:rsidRPr="00A55626">
        <w:rPr>
          <w:sz w:val="16"/>
        </w:rPr>
        <w:t xml:space="preserve"> on a number of fronts, </w:t>
      </w:r>
      <w:r w:rsidRPr="00A55626">
        <w:rPr>
          <w:u w:val="single"/>
        </w:rPr>
        <w:t>which we are,”</w:t>
      </w:r>
      <w:r w:rsidRPr="00A55626">
        <w:rPr>
          <w:sz w:val="16"/>
        </w:rPr>
        <w:t xml:space="preserve"> Brennan said.  A few months later, two high-level </w:t>
      </w:r>
      <w:r w:rsidRPr="00A55626">
        <w:rPr>
          <w:u w:val="single"/>
        </w:rPr>
        <w:t>officials put the matter more directly</w:t>
      </w:r>
      <w:r w:rsidRPr="00A55626">
        <w:rPr>
          <w:sz w:val="16"/>
        </w:rPr>
        <w:t xml:space="preserve">. Appearing before the Senate Committee on Armed Services, Secretary of Defense Carter and Chairman of the Joint Chiefs of Staff Joseph Dunford claimed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and China are now arrayed against each other</w:t>
      </w:r>
      <w:r w:rsidRPr="00A55626">
        <w:rPr>
          <w:sz w:val="16"/>
        </w:rPr>
        <w:t xml:space="preserve">.  Alabama senator Tom Cotton asked, “Gen. Dunford, </w:t>
      </w:r>
      <w:r w:rsidRPr="00A55626">
        <w:rPr>
          <w:u w:val="single"/>
        </w:rPr>
        <w:t xml:space="preserve">are we in </w:t>
      </w:r>
      <w:r w:rsidRPr="00A55626">
        <w:rPr>
          <w:b/>
          <w:u w:val="single"/>
        </w:rPr>
        <w:t>great-power competition</w:t>
      </w:r>
      <w:r w:rsidRPr="00A55626">
        <w:rPr>
          <w:u w:val="single"/>
        </w:rPr>
        <w:t xml:space="preserve"> with China?” “We are, senator,”</w:t>
      </w:r>
      <w:r w:rsidRPr="00A55626">
        <w:rPr>
          <w:sz w:val="16"/>
        </w:rPr>
        <w:t xml:space="preserve"> Dunford replied. </w:t>
      </w:r>
      <w:r w:rsidRPr="00A55626">
        <w:rPr>
          <w:u w:val="single"/>
        </w:rPr>
        <w:t>Carter agreed, saying, “absolutely right.”</w:t>
      </w:r>
      <w:r w:rsidRPr="00A55626">
        <w:rPr>
          <w:sz w:val="16"/>
        </w:rPr>
        <w:t xml:space="preserve">  In early January, Secretary of State John </w:t>
      </w:r>
      <w:r w:rsidRPr="00A55626">
        <w:rPr>
          <w:u w:val="single"/>
        </w:rPr>
        <w:t>Kerry</w:t>
      </w:r>
      <w:r w:rsidRPr="00A55626">
        <w:rPr>
          <w:sz w:val="16"/>
        </w:rPr>
        <w:t xml:space="preserve"> even </w:t>
      </w:r>
      <w:r w:rsidRPr="00A55626">
        <w:rPr>
          <w:u w:val="single"/>
        </w:rPr>
        <w:t>suggested that China would eventually surpass the U</w:t>
      </w:r>
      <w:r w:rsidRPr="00A55626">
        <w:rPr>
          <w:sz w:val="16"/>
        </w:rPr>
        <w:t xml:space="preserve">nited </w:t>
      </w:r>
      <w:r w:rsidRPr="00A55626">
        <w:rPr>
          <w:u w:val="single"/>
        </w:rPr>
        <w:t>S</w:t>
      </w:r>
      <w:r w:rsidRPr="00A55626">
        <w:rPr>
          <w:sz w:val="16"/>
        </w:rPr>
        <w:t xml:space="preserve">tates </w:t>
      </w:r>
      <w:r w:rsidRPr="00A55626">
        <w:rPr>
          <w:u w:val="single"/>
        </w:rPr>
        <w:t>as the world’s leading economic power. “We’re the most powerful country</w:t>
      </w:r>
      <w:r w:rsidRPr="00A55626">
        <w:rPr>
          <w:sz w:val="16"/>
        </w:rPr>
        <w:t xml:space="preserve"> on the planet, yes, </w:t>
      </w:r>
      <w:r w:rsidRPr="00A55626">
        <w:rPr>
          <w:u w:val="single"/>
        </w:rPr>
        <w:t>and we’re the biggest economy</w:t>
      </w:r>
      <w:r w:rsidRPr="00A55626">
        <w:rPr>
          <w:sz w:val="16"/>
        </w:rPr>
        <w:t xml:space="preserve"> in the world, yes,” Kerry stated. “</w:t>
      </w:r>
      <w:r w:rsidRPr="00A55626">
        <w:rPr>
          <w:u w:val="single"/>
        </w:rPr>
        <w:t>But China will be</w:t>
      </w:r>
      <w:r w:rsidRPr="00A55626">
        <w:rPr>
          <w:sz w:val="16"/>
        </w:rPr>
        <w:t xml:space="preserve"> eventually </w:t>
      </w:r>
      <w:r w:rsidRPr="00A55626">
        <w:rPr>
          <w:u w:val="single"/>
        </w:rPr>
        <w:t>just by virtue of its size.”  Nevertheless</w:t>
      </w:r>
      <w:r w:rsidRPr="00A55626">
        <w:rPr>
          <w:sz w:val="16"/>
        </w:rPr>
        <w:t xml:space="preserve">, US </w:t>
      </w:r>
      <w:r w:rsidRPr="00A55626">
        <w:rPr>
          <w:u w:val="single"/>
        </w:rPr>
        <w:t>officials</w:t>
      </w:r>
      <w:r w:rsidRPr="00A55626">
        <w:rPr>
          <w:sz w:val="16"/>
        </w:rPr>
        <w:t xml:space="preserve"> have also </w:t>
      </w:r>
      <w:r w:rsidRPr="00A55626">
        <w:rPr>
          <w:b/>
          <w:u w:val="single"/>
        </w:rPr>
        <w:t>expressed certitude</w:t>
      </w:r>
      <w:r w:rsidRPr="00A55626">
        <w:rPr>
          <w:u w:val="single"/>
        </w:rPr>
        <w:t xml:space="preserve"> about their ability to deal with China. While they may identify China as a great-power</w:t>
      </w:r>
      <w:r w:rsidRPr="00A55626">
        <w:rPr>
          <w:sz w:val="16"/>
        </w:rPr>
        <w:t xml:space="preserve"> </w:t>
      </w:r>
      <w:r w:rsidRPr="00A55626">
        <w:rPr>
          <w:u w:val="single"/>
        </w:rPr>
        <w:t>competitor</w:t>
      </w:r>
      <w:r w:rsidRPr="00A55626">
        <w:rPr>
          <w:sz w:val="16"/>
        </w:rPr>
        <w:t xml:space="preserve"> that is </w:t>
      </w:r>
      <w:r w:rsidRPr="00A55626">
        <w:rPr>
          <w:u w:val="single"/>
        </w:rPr>
        <w:t>destined to grow more powerful, they have</w:t>
      </w:r>
      <w:r w:rsidRPr="00A55626">
        <w:rPr>
          <w:sz w:val="16"/>
        </w:rPr>
        <w:t xml:space="preserve"> also </w:t>
      </w:r>
      <w:r w:rsidRPr="00A55626">
        <w:rPr>
          <w:u w:val="single"/>
        </w:rPr>
        <w:t>argued the US maintains the upper hand in bilateral relations</w:t>
      </w:r>
      <w:r w:rsidRPr="00A55626">
        <w:rPr>
          <w:sz w:val="16"/>
        </w:rPr>
        <w:t xml:space="preserve">.  In July 2016, Vice President Joe </w:t>
      </w:r>
      <w:r w:rsidRPr="00A55626">
        <w:rPr>
          <w:u w:val="single"/>
        </w:rPr>
        <w:t>Biden</w:t>
      </w:r>
      <w:r w:rsidRPr="00A55626">
        <w:rPr>
          <w:sz w:val="16"/>
        </w:rPr>
        <w:t xml:space="preserve"> provided one example. He </w:t>
      </w:r>
      <w:r w:rsidRPr="00A55626">
        <w:rPr>
          <w:u w:val="single"/>
        </w:rPr>
        <w:t>recounted that after the Chinese government</w:t>
      </w:r>
      <w:r w:rsidRPr="00A55626">
        <w:rPr>
          <w:sz w:val="16"/>
        </w:rPr>
        <w:t xml:space="preserve"> had </w:t>
      </w:r>
      <w:r w:rsidRPr="00A55626">
        <w:rPr>
          <w:u w:val="single"/>
        </w:rPr>
        <w:t>tried to create an air defense identification zone over disputed territory in the E</w:t>
      </w:r>
      <w:r w:rsidRPr="00A55626">
        <w:rPr>
          <w:sz w:val="16"/>
        </w:rPr>
        <w:t xml:space="preserve">ast </w:t>
      </w:r>
      <w:r w:rsidRPr="00A55626">
        <w:rPr>
          <w:u w:val="single"/>
        </w:rPr>
        <w:t>C</w:t>
      </w:r>
      <w:r w:rsidRPr="00A55626">
        <w:rPr>
          <w:sz w:val="16"/>
        </w:rPr>
        <w:t xml:space="preserve">hina </w:t>
      </w:r>
      <w:r w:rsidRPr="00A55626">
        <w:rPr>
          <w:u w:val="single"/>
        </w:rPr>
        <w:t>S</w:t>
      </w:r>
      <w:r w:rsidRPr="00A55626">
        <w:rPr>
          <w:sz w:val="16"/>
        </w:rPr>
        <w:t xml:space="preserve">ea, </w:t>
      </w:r>
      <w:r w:rsidRPr="00A55626">
        <w:rPr>
          <w:u w:val="single"/>
        </w:rPr>
        <w:t>the U</w:t>
      </w:r>
      <w:r w:rsidRPr="00A55626">
        <w:rPr>
          <w:sz w:val="16"/>
        </w:rPr>
        <w:t xml:space="preserve">nited </w:t>
      </w:r>
      <w:r w:rsidRPr="00A55626">
        <w:rPr>
          <w:u w:val="single"/>
        </w:rPr>
        <w:t>S</w:t>
      </w:r>
      <w:r w:rsidRPr="00A55626">
        <w:rPr>
          <w:sz w:val="16"/>
        </w:rPr>
        <w:t xml:space="preserve">tates had </w:t>
      </w:r>
      <w:r w:rsidRPr="00A55626">
        <w:rPr>
          <w:u w:val="single"/>
        </w:rPr>
        <w:t>asserted its dominance</w:t>
      </w:r>
      <w:r w:rsidRPr="00A55626">
        <w:rPr>
          <w:sz w:val="16"/>
        </w:rPr>
        <w:t xml:space="preserve">. According to Biden, President </w:t>
      </w:r>
      <w:r w:rsidRPr="00A55626">
        <w:rPr>
          <w:u w:val="single"/>
        </w:rPr>
        <w:t>Xi</w:t>
      </w:r>
      <w:r w:rsidRPr="00A55626">
        <w:rPr>
          <w:sz w:val="16"/>
        </w:rPr>
        <w:t xml:space="preserve"> had </w:t>
      </w:r>
      <w:r w:rsidRPr="00A55626">
        <w:rPr>
          <w:u w:val="single"/>
        </w:rPr>
        <w:t>asked him, “What do you expect me to do?”</w:t>
      </w:r>
      <w:r w:rsidRPr="00A55626">
        <w:rPr>
          <w:sz w:val="16"/>
        </w:rPr>
        <w:t xml:space="preserve"> In response, </w:t>
      </w:r>
      <w:r w:rsidRPr="00A55626">
        <w:rPr>
          <w:u w:val="single"/>
        </w:rPr>
        <w:t>Biden</w:t>
      </w:r>
      <w:r w:rsidRPr="00A55626">
        <w:rPr>
          <w:sz w:val="16"/>
        </w:rPr>
        <w:t xml:space="preserve"> had </w:t>
      </w:r>
      <w:r w:rsidRPr="00A55626">
        <w:rPr>
          <w:u w:val="single"/>
        </w:rPr>
        <w:t>said, “I don’t expect you to do much, but</w:t>
      </w:r>
      <w:r w:rsidRPr="00A55626">
        <w:rPr>
          <w:sz w:val="16"/>
        </w:rPr>
        <w:t xml:space="preserve"> just so you know, </w:t>
      </w:r>
      <w:r w:rsidRPr="00A55626">
        <w:rPr>
          <w:u w:val="single"/>
        </w:rPr>
        <w:t xml:space="preserve">we’re </w:t>
      </w:r>
      <w:r w:rsidRPr="00A55626">
        <w:rPr>
          <w:b/>
          <w:u w:val="single"/>
        </w:rPr>
        <w:t>flying B-52s through it</w:t>
      </w:r>
      <w:r w:rsidRPr="00A55626">
        <w:rPr>
          <w:u w:val="single"/>
        </w:rPr>
        <w:t>. We’re coming.”</w:t>
      </w:r>
      <w:r w:rsidRPr="00A55626">
        <w:rPr>
          <w:sz w:val="16"/>
        </w:rPr>
        <w:t xml:space="preserve"> In other words, </w:t>
      </w:r>
      <w:r w:rsidRPr="00A55626">
        <w:rPr>
          <w:u w:val="single"/>
        </w:rPr>
        <w:t>Biden told the</w:t>
      </w:r>
      <w:r w:rsidRPr="00A55626">
        <w:rPr>
          <w:sz w:val="16"/>
        </w:rPr>
        <w:t xml:space="preserve"> Chinese </w:t>
      </w:r>
      <w:r w:rsidRPr="00A55626">
        <w:rPr>
          <w:u w:val="single"/>
        </w:rPr>
        <w:t>president that regardless of any newly declared air rights, the U</w:t>
      </w:r>
      <w:r w:rsidRPr="00A55626">
        <w:rPr>
          <w:sz w:val="16"/>
        </w:rPr>
        <w:t xml:space="preserve">nited </w:t>
      </w:r>
      <w:r w:rsidRPr="00A55626">
        <w:rPr>
          <w:u w:val="single"/>
        </w:rPr>
        <w:t>S</w:t>
      </w:r>
      <w:r w:rsidRPr="00A55626">
        <w:rPr>
          <w:sz w:val="16"/>
        </w:rPr>
        <w:t xml:space="preserve">tates </w:t>
      </w:r>
      <w:r w:rsidRPr="00A55626">
        <w:rPr>
          <w:u w:val="single"/>
        </w:rPr>
        <w:t>would continue to use that area</w:t>
      </w:r>
      <w:r w:rsidRPr="00A55626">
        <w:rPr>
          <w:sz w:val="16"/>
        </w:rPr>
        <w:t xml:space="preserve">.  Since then, </w:t>
      </w:r>
      <w:r w:rsidRPr="00A55626">
        <w:rPr>
          <w:u w:val="single"/>
        </w:rPr>
        <w:t>officials have only grown more confident in</w:t>
      </w:r>
      <w:r w:rsidRPr="00A55626">
        <w:rPr>
          <w:sz w:val="16"/>
        </w:rPr>
        <w:t xml:space="preserve"> their </w:t>
      </w:r>
      <w:r w:rsidRPr="00A55626">
        <w:rPr>
          <w:u w:val="single"/>
        </w:rPr>
        <w:t>capacity to manage China. Kerry</w:t>
      </w:r>
      <w:r w:rsidRPr="00A55626">
        <w:rPr>
          <w:sz w:val="16"/>
        </w:rPr>
        <w:t xml:space="preserve"> himself </w:t>
      </w:r>
      <w:r w:rsidRPr="00A55626">
        <w:rPr>
          <w:u w:val="single"/>
        </w:rPr>
        <w:t>bragged</w:t>
      </w:r>
      <w:r w:rsidRPr="00A55626">
        <w:rPr>
          <w:sz w:val="16"/>
        </w:rPr>
        <w:t xml:space="preserve"> last September </w:t>
      </w:r>
      <w:r w:rsidRPr="00A55626">
        <w:rPr>
          <w:u w:val="single"/>
        </w:rPr>
        <w:t>that China has not been able to alter</w:t>
      </w:r>
      <w:r w:rsidRPr="00A55626">
        <w:rPr>
          <w:sz w:val="16"/>
        </w:rPr>
        <w:t xml:space="preserve"> the </w:t>
      </w:r>
      <w:r w:rsidRPr="00A55626">
        <w:rPr>
          <w:u w:val="single"/>
        </w:rPr>
        <w:t>strategic calculus in the South China Sea</w:t>
      </w:r>
      <w:r w:rsidRPr="00A55626">
        <w:rPr>
          <w:sz w:val="16"/>
        </w:rPr>
        <w:t xml:space="preserve">. “In the South </w:t>
      </w:r>
      <w:r w:rsidRPr="00A55626">
        <w:rPr>
          <w:sz w:val="16"/>
        </w:rPr>
        <w:lastRenderedPageBreak/>
        <w:t xml:space="preserve">China Sea, </w:t>
      </w:r>
      <w:r w:rsidRPr="00A55626">
        <w:rPr>
          <w:u w:val="single"/>
        </w:rPr>
        <w:t>we have been able to make it clear, freedom of navigation</w:t>
      </w:r>
      <w:r w:rsidRPr="00A55626">
        <w:rPr>
          <w:sz w:val="16"/>
        </w:rPr>
        <w:t xml:space="preserve">,” Kerry commented. “We’ve been able to deal with China.”  In fact, </w:t>
      </w:r>
      <w:r w:rsidRPr="00A55626">
        <w:rPr>
          <w:u w:val="single"/>
        </w:rPr>
        <w:t>the U</w:t>
      </w:r>
      <w:r w:rsidRPr="00A55626">
        <w:rPr>
          <w:sz w:val="16"/>
        </w:rPr>
        <w:t xml:space="preserve">nited </w:t>
      </w:r>
      <w:r w:rsidRPr="00A55626">
        <w:rPr>
          <w:u w:val="single"/>
        </w:rPr>
        <w:t>S</w:t>
      </w:r>
      <w:r w:rsidRPr="00A55626">
        <w:rPr>
          <w:sz w:val="16"/>
        </w:rPr>
        <w:t xml:space="preserve">tates has </w:t>
      </w:r>
      <w:r w:rsidRPr="00A55626">
        <w:rPr>
          <w:u w:val="single"/>
        </w:rPr>
        <w:t>maintained the dominant position throughout the entire Asia Pacific</w:t>
      </w:r>
      <w:r w:rsidRPr="00A55626">
        <w:rPr>
          <w:sz w:val="16"/>
        </w:rPr>
        <w:t xml:space="preserve"> area.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 the strongest military and the power of the region</w:t>
      </w:r>
      <w:r w:rsidRPr="00A55626">
        <w:rPr>
          <w:sz w:val="16"/>
        </w:rPr>
        <w:t xml:space="preserve"> and will remain so for a long time,” Carter said last December. </w:t>
      </w:r>
      <w:r w:rsidRPr="00A55626">
        <w:rPr>
          <w:u w:val="single"/>
        </w:rPr>
        <w:t>Officials in the Trump administration</w:t>
      </w:r>
      <w:r w:rsidRPr="00A55626">
        <w:rPr>
          <w:sz w:val="16"/>
        </w:rPr>
        <w:t xml:space="preserve"> have </w:t>
      </w:r>
      <w:r w:rsidRPr="00A55626">
        <w:rPr>
          <w:u w:val="single"/>
        </w:rPr>
        <w:t xml:space="preserve">indicated they may </w:t>
      </w:r>
      <w:r w:rsidRPr="00A55626">
        <w:rPr>
          <w:b/>
          <w:u w:val="single"/>
        </w:rPr>
        <w:t>use</w:t>
      </w:r>
      <w:r w:rsidRPr="00A55626">
        <w:rPr>
          <w:sz w:val="16"/>
        </w:rPr>
        <w:t xml:space="preserve"> that </w:t>
      </w:r>
      <w:r w:rsidRPr="00A55626">
        <w:rPr>
          <w:b/>
          <w:u w:val="single"/>
        </w:rPr>
        <w:t>military power</w:t>
      </w:r>
      <w:r w:rsidRPr="00A55626">
        <w:rPr>
          <w:u w:val="single"/>
        </w:rPr>
        <w:t xml:space="preserve"> to confront China</w:t>
      </w:r>
      <w:r w:rsidRPr="00A55626">
        <w:rPr>
          <w:sz w:val="16"/>
        </w:rPr>
        <w:t xml:space="preserve">. In January, Rex </w:t>
      </w:r>
      <w:r w:rsidRPr="00A55626">
        <w:rPr>
          <w:u w:val="single"/>
        </w:rPr>
        <w:t>Tillerson said during</w:t>
      </w:r>
      <w:r w:rsidRPr="00A55626">
        <w:rPr>
          <w:sz w:val="16"/>
        </w:rPr>
        <w:t xml:space="preserve"> his confirmation hearing for secretary of state </w:t>
      </w:r>
      <w:r w:rsidRPr="00A55626">
        <w:rPr>
          <w:u w:val="single"/>
        </w:rPr>
        <w:t xml:space="preserve">that the US will no longer tolerate China’s attempts to gain control of the </w:t>
      </w:r>
      <w:r w:rsidRPr="00A55626">
        <w:rPr>
          <w:b/>
          <w:u w:val="single"/>
        </w:rPr>
        <w:t>South China Sea</w:t>
      </w:r>
      <w:r w:rsidRPr="00A55626">
        <w:rPr>
          <w:u w:val="single"/>
        </w:rPr>
        <w:t>. “We’re going to have to send</w:t>
      </w:r>
      <w:r w:rsidRPr="00A55626">
        <w:rPr>
          <w:sz w:val="16"/>
        </w:rPr>
        <w:t xml:space="preserve"> China </w:t>
      </w:r>
      <w:r w:rsidRPr="00A55626">
        <w:rPr>
          <w:u w:val="single"/>
        </w:rPr>
        <w:t xml:space="preserve">a </w:t>
      </w:r>
      <w:r w:rsidRPr="00A55626">
        <w:rPr>
          <w:b/>
          <w:u w:val="single"/>
        </w:rPr>
        <w:t>clear signal</w:t>
      </w:r>
      <w:r w:rsidRPr="00A55626">
        <w:rPr>
          <w:u w:val="single"/>
        </w:rPr>
        <w:t xml:space="preserve"> that first, the island-building stops, and second, your access</w:t>
      </w:r>
      <w:r w:rsidRPr="00A55626">
        <w:rPr>
          <w:sz w:val="16"/>
        </w:rPr>
        <w:t xml:space="preserve"> to those islands </w:t>
      </w:r>
      <w:r w:rsidRPr="00A55626">
        <w:rPr>
          <w:u w:val="single"/>
        </w:rPr>
        <w:t>is</w:t>
      </w:r>
      <w:r w:rsidRPr="00A55626">
        <w:rPr>
          <w:sz w:val="16"/>
        </w:rPr>
        <w:t xml:space="preserve"> also </w:t>
      </w:r>
      <w:r w:rsidRPr="00A55626">
        <w:rPr>
          <w:u w:val="single"/>
        </w:rPr>
        <w:t>not going to be allowed,”</w:t>
      </w:r>
      <w:r w:rsidRPr="00A55626">
        <w:rPr>
          <w:sz w:val="16"/>
        </w:rPr>
        <w:t xml:space="preserve"> Tillerson said.  In short, US </w:t>
      </w:r>
      <w:r w:rsidRPr="00A55626">
        <w:rPr>
          <w:u w:val="single"/>
        </w:rPr>
        <w:t>officials are</w:t>
      </w:r>
      <w:r w:rsidRPr="00A55626">
        <w:rPr>
          <w:sz w:val="16"/>
        </w:rPr>
        <w:t xml:space="preserve"> relatively </w:t>
      </w:r>
      <w:r w:rsidRPr="00A55626">
        <w:rPr>
          <w:u w:val="single"/>
        </w:rPr>
        <w:t>unperturbed by China’s power. Although they still fear</w:t>
      </w:r>
      <w:r w:rsidRPr="00A55626">
        <w:rPr>
          <w:sz w:val="16"/>
        </w:rPr>
        <w:t xml:space="preserve"> that </w:t>
      </w:r>
      <w:r w:rsidRPr="00A55626">
        <w:rPr>
          <w:u w:val="single"/>
        </w:rPr>
        <w:t>China may one day emerge to challenge American hegemony, they have</w:t>
      </w:r>
      <w:r w:rsidRPr="00A55626">
        <w:rPr>
          <w:sz w:val="16"/>
        </w:rPr>
        <w:t xml:space="preserve"> largely </w:t>
      </w:r>
      <w:r w:rsidRPr="00A55626">
        <w:rPr>
          <w:u w:val="single"/>
        </w:rPr>
        <w:t>ensured that China will remain a secondary power</w:t>
      </w:r>
      <w:r w:rsidRPr="00A55626">
        <w:rPr>
          <w:sz w:val="16"/>
        </w:rPr>
        <w:t xml:space="preserve"> in the region for the immediate future. Russia: A Closer Look </w:t>
      </w:r>
      <w:r w:rsidRPr="00A55626">
        <w:rPr>
          <w:u w:val="single"/>
        </w:rPr>
        <w:t>Meanwhile</w:t>
      </w:r>
      <w:r w:rsidRPr="00A55626">
        <w:rPr>
          <w:sz w:val="16"/>
        </w:rPr>
        <w:t xml:space="preserve">, state </w:t>
      </w:r>
      <w:r w:rsidRPr="00A55626">
        <w:rPr>
          <w:u w:val="single"/>
        </w:rPr>
        <w:t>officials face another significant challeng</w:t>
      </w:r>
      <w:r w:rsidRPr="00A55626">
        <w:rPr>
          <w:sz w:val="16"/>
        </w:rPr>
        <w:t xml:space="preserve">e to their plans: </w:t>
      </w:r>
      <w:r w:rsidRPr="00A55626">
        <w:rPr>
          <w:u w:val="single"/>
        </w:rPr>
        <w:t>Russia</w:t>
      </w:r>
      <w:r w:rsidRPr="00A55626">
        <w:rPr>
          <w:sz w:val="16"/>
        </w:rPr>
        <w:t xml:space="preserve">.  Last June, </w:t>
      </w:r>
      <w:r w:rsidRPr="00A55626">
        <w:rPr>
          <w:u w:val="single"/>
        </w:rPr>
        <w:t>Brennan captured their trepidation</w:t>
      </w:r>
      <w:r w:rsidRPr="00A55626">
        <w:rPr>
          <w:sz w:val="16"/>
        </w:rPr>
        <w:t xml:space="preserve"> in a statement to the Senate Select Committee on Intelligence: </w:t>
      </w:r>
      <w:r w:rsidRPr="00A55626">
        <w:rPr>
          <w:u w:val="single"/>
        </w:rPr>
        <w:t xml:space="preserve">“Russia is </w:t>
      </w:r>
      <w:r w:rsidRPr="00A55626">
        <w:rPr>
          <w:b/>
          <w:u w:val="single"/>
        </w:rPr>
        <w:t>threatening its neighbors</w:t>
      </w:r>
      <w:r w:rsidRPr="00A55626">
        <w:rPr>
          <w:u w:val="single"/>
        </w:rPr>
        <w:t xml:space="preserve"> and</w:t>
      </w:r>
      <w:r w:rsidRPr="00A55626">
        <w:rPr>
          <w:sz w:val="16"/>
        </w:rPr>
        <w:t xml:space="preserve"> aggressively </w:t>
      </w:r>
      <w:r w:rsidRPr="00A55626">
        <w:rPr>
          <w:u w:val="single"/>
        </w:rPr>
        <w:t>reasserting itself on the global stage,”</w:t>
      </w:r>
      <w:r w:rsidRPr="00A55626">
        <w:rPr>
          <w:sz w:val="16"/>
        </w:rPr>
        <w:t xml:space="preserve"> he stated.  The following month, diplomat Alexander Vershbow provided a more direct assessment, explaining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and Russia are once again competing for influence in Europe. “We now</w:t>
      </w:r>
      <w:r w:rsidRPr="00A55626">
        <w:rPr>
          <w:sz w:val="16"/>
        </w:rPr>
        <w:t xml:space="preserve"> sadly </w:t>
      </w:r>
      <w:r w:rsidRPr="00A55626">
        <w:rPr>
          <w:u w:val="single"/>
        </w:rPr>
        <w:t>recognize</w:t>
      </w:r>
      <w:r w:rsidRPr="00A55626">
        <w:rPr>
          <w:sz w:val="16"/>
        </w:rPr>
        <w:t xml:space="preserve"> that </w:t>
      </w:r>
      <w:r w:rsidRPr="00A55626">
        <w:rPr>
          <w:u w:val="single"/>
        </w:rPr>
        <w:t>we’re in</w:t>
      </w:r>
      <w:r w:rsidRPr="00A55626">
        <w:rPr>
          <w:sz w:val="16"/>
        </w:rPr>
        <w:t xml:space="preserve"> a long — what I’d call </w:t>
      </w:r>
      <w:r w:rsidRPr="00A55626">
        <w:rPr>
          <w:u w:val="single"/>
        </w:rPr>
        <w:t xml:space="preserve">a long-term </w:t>
      </w:r>
      <w:r w:rsidRPr="00A55626">
        <w:rPr>
          <w:b/>
          <w:u w:val="single"/>
        </w:rPr>
        <w:t>strategic competition with Russia</w:t>
      </w:r>
      <w:r w:rsidRPr="00A55626">
        <w:rPr>
          <w:u w:val="single"/>
        </w:rPr>
        <w:t>,”</w:t>
      </w:r>
      <w:r w:rsidRPr="00A55626">
        <w:rPr>
          <w:sz w:val="16"/>
        </w:rPr>
        <w:t xml:space="preserve"> Vershbow said.  Earlier this year, Mattis issued the strongest warning, saying that </w:t>
      </w:r>
      <w:r w:rsidRPr="00A55626">
        <w:rPr>
          <w:u w:val="single"/>
        </w:rPr>
        <w:t>Russia represented the main hazard to the world order. “I would consider the principal threats to start with Russia,”</w:t>
      </w:r>
      <w:r w:rsidRPr="00A55626">
        <w:rPr>
          <w:sz w:val="16"/>
        </w:rPr>
        <w:t xml:space="preserve"> Mattis said.  At the same time, </w:t>
      </w:r>
      <w:r w:rsidRPr="00A55626">
        <w:rPr>
          <w:u w:val="single"/>
        </w:rPr>
        <w:t>US officials assert</w:t>
      </w:r>
      <w:r w:rsidRPr="00A55626">
        <w:rPr>
          <w:sz w:val="16"/>
        </w:rPr>
        <w:t xml:space="preserve"> that </w:t>
      </w:r>
      <w:r w:rsidRPr="00A55626">
        <w:rPr>
          <w:u w:val="single"/>
        </w:rPr>
        <w:t xml:space="preserve">the rivalry with Russia remains largely </w:t>
      </w:r>
      <w:r w:rsidRPr="00A55626">
        <w:rPr>
          <w:b/>
          <w:u w:val="single"/>
        </w:rPr>
        <w:t>one-sided</w:t>
      </w:r>
      <w:r w:rsidRPr="00A55626">
        <w:rPr>
          <w:u w:val="single"/>
        </w:rPr>
        <w:t>. While they see Russia as a competitor, they</w:t>
      </w:r>
      <w:r w:rsidRPr="00A55626">
        <w:rPr>
          <w:sz w:val="16"/>
        </w:rPr>
        <w:t xml:space="preserve"> simultaneously </w:t>
      </w:r>
      <w:r w:rsidRPr="00A55626">
        <w:rPr>
          <w:u w:val="single"/>
        </w:rPr>
        <w:t>insist</w:t>
      </w:r>
      <w:r w:rsidRPr="00A55626">
        <w:rPr>
          <w:sz w:val="16"/>
        </w:rPr>
        <w:t xml:space="preserve"> that </w:t>
      </w:r>
      <w:r w:rsidRPr="00A55626">
        <w:rPr>
          <w:u w:val="single"/>
        </w:rPr>
        <w:t>the country has much less power</w:t>
      </w:r>
      <w:r w:rsidRPr="00A55626">
        <w:rPr>
          <w:sz w:val="16"/>
        </w:rPr>
        <w:t xml:space="preserve"> than the United States.  In April 2016, US ambassador to NATO Douglas Lute argued that </w:t>
      </w:r>
      <w:r w:rsidRPr="00A55626">
        <w:rPr>
          <w:u w:val="single"/>
        </w:rPr>
        <w:t>Russia</w:t>
      </w:r>
      <w:r w:rsidRPr="00A55626">
        <w:rPr>
          <w:sz w:val="16"/>
        </w:rPr>
        <w:t xml:space="preserve"> — not the United States — has </w:t>
      </w:r>
      <w:r w:rsidRPr="00A55626">
        <w:rPr>
          <w:u w:val="single"/>
        </w:rPr>
        <w:t>entered a period of declension</w:t>
      </w:r>
      <w:r w:rsidRPr="00A55626">
        <w:rPr>
          <w:sz w:val="16"/>
        </w:rPr>
        <w:t xml:space="preserve">. “There’s a sense that, yes, </w:t>
      </w:r>
      <w:r w:rsidRPr="00A55626">
        <w:rPr>
          <w:u w:val="single"/>
        </w:rPr>
        <w:t>there’s a new, more assertive</w:t>
      </w:r>
      <w:r w:rsidRPr="00A55626">
        <w:rPr>
          <w:sz w:val="16"/>
        </w:rPr>
        <w:t xml:space="preserve">, maybe even more aggressive </w:t>
      </w:r>
      <w:r w:rsidRPr="00A55626">
        <w:rPr>
          <w:u w:val="single"/>
        </w:rPr>
        <w:t>Russia</w:t>
      </w:r>
      <w:r w:rsidRPr="00A55626">
        <w:rPr>
          <w:sz w:val="16"/>
        </w:rPr>
        <w:t>,” he explained, “</w:t>
      </w:r>
      <w:r w:rsidRPr="00A55626">
        <w:rPr>
          <w:u w:val="single"/>
        </w:rPr>
        <w:t>but fundamentally Russia is a state in decline</w:t>
      </w:r>
      <w:r w:rsidRPr="00A55626">
        <w:rPr>
          <w:sz w:val="16"/>
        </w:rPr>
        <w:t xml:space="preserve">.”  A few months later, Defense </w:t>
      </w:r>
      <w:r w:rsidRPr="00A55626">
        <w:rPr>
          <w:u w:val="single"/>
        </w:rPr>
        <w:t>Department official</w:t>
      </w:r>
      <w:r w:rsidRPr="00A55626">
        <w:rPr>
          <w:sz w:val="16"/>
        </w:rPr>
        <w:t xml:space="preserve"> Elissa Slotkin </w:t>
      </w:r>
      <w:r w:rsidRPr="00A55626">
        <w:rPr>
          <w:u w:val="single"/>
        </w:rPr>
        <w:t>made a similar argument. The Russians are “acting from a position of weakness,”</w:t>
      </w:r>
      <w:r w:rsidRPr="00A55626">
        <w:rPr>
          <w:sz w:val="16"/>
        </w:rPr>
        <w:t xml:space="preserve"> she stated, before going on to note that </w:t>
      </w:r>
      <w:r w:rsidRPr="00A55626">
        <w:rPr>
          <w:u w:val="single"/>
        </w:rPr>
        <w:t>the Kremlin faces many constraints</w:t>
      </w:r>
      <w:r w:rsidRPr="00A55626">
        <w:rPr>
          <w:sz w:val="16"/>
        </w:rPr>
        <w:t xml:space="preserve">. “I think </w:t>
      </w:r>
      <w:r w:rsidRPr="00A55626">
        <w:rPr>
          <w:u w:val="single"/>
        </w:rPr>
        <w:t>the combination of</w:t>
      </w:r>
      <w:r w:rsidRPr="00A55626">
        <w:rPr>
          <w:sz w:val="16"/>
        </w:rPr>
        <w:t xml:space="preserve"> the </w:t>
      </w:r>
      <w:r w:rsidRPr="00A55626">
        <w:rPr>
          <w:b/>
          <w:u w:val="single"/>
        </w:rPr>
        <w:t>economic sanctions</w:t>
      </w:r>
      <w:r w:rsidRPr="00A55626">
        <w:rPr>
          <w:u w:val="single"/>
        </w:rPr>
        <w:t xml:space="preserve"> after Crimea and</w:t>
      </w:r>
      <w:r w:rsidRPr="00A55626">
        <w:rPr>
          <w:sz w:val="16"/>
        </w:rPr>
        <w:t xml:space="preserve"> Eastern Ukraine plus </w:t>
      </w:r>
      <w:r w:rsidRPr="00A55626">
        <w:rPr>
          <w:u w:val="single"/>
        </w:rPr>
        <w:t>the low price of oil has really hurt them,”</w:t>
      </w:r>
      <w:r w:rsidRPr="00A55626">
        <w:rPr>
          <w:sz w:val="16"/>
        </w:rPr>
        <w:t xml:space="preserve"> she said.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should not “overestimate the competitor,</w:t>
      </w:r>
      <w:r w:rsidRPr="00A55626">
        <w:rPr>
          <w:sz w:val="16"/>
        </w:rPr>
        <w:t xml:space="preserve">” she continued, suggesting that her predecessors had done just that with the Soviet Union. </w:t>
      </w:r>
      <w:r w:rsidRPr="00A55626">
        <w:rPr>
          <w:u w:val="single"/>
        </w:rPr>
        <w:t>The Russians “are not unbeatable,”</w:t>
      </w:r>
      <w:r w:rsidRPr="00A55626">
        <w:rPr>
          <w:sz w:val="16"/>
        </w:rPr>
        <w:t xml:space="preserve"> she insisted. “They are not operating from a position of strength.”  The </w:t>
      </w:r>
      <w:r w:rsidRPr="00A55626">
        <w:rPr>
          <w:u w:val="single"/>
        </w:rPr>
        <w:t>highest ranking officials</w:t>
      </w:r>
      <w:r w:rsidRPr="00A55626">
        <w:rPr>
          <w:sz w:val="16"/>
        </w:rPr>
        <w:t xml:space="preserve"> in the Obama administration </w:t>
      </w:r>
      <w:r w:rsidRPr="00A55626">
        <w:rPr>
          <w:u w:val="single"/>
        </w:rPr>
        <w:t>shared her view</w:t>
      </w:r>
      <w:r w:rsidRPr="00A55626">
        <w:rPr>
          <w:sz w:val="16"/>
        </w:rPr>
        <w:t xml:space="preserve">. This past October, Secretary of State John </w:t>
      </w:r>
      <w:r w:rsidRPr="00A55626">
        <w:rPr>
          <w:u w:val="single"/>
        </w:rPr>
        <w:t>Kerry said that very little about Russia scared him</w:t>
      </w:r>
      <w:r w:rsidRPr="00A55626">
        <w:rPr>
          <w:sz w:val="16"/>
        </w:rPr>
        <w:t xml:space="preserve">. “I don’t sit around quaking about Russia,” Kerry commented.  </w:t>
      </w:r>
      <w:r w:rsidRPr="00A55626">
        <w:rPr>
          <w:u w:val="single"/>
        </w:rPr>
        <w:t>Obama</w:t>
      </w:r>
      <w:r w:rsidRPr="00A55626">
        <w:rPr>
          <w:sz w:val="16"/>
        </w:rPr>
        <w:t xml:space="preserve"> also </w:t>
      </w:r>
      <w:r w:rsidRPr="00A55626">
        <w:rPr>
          <w:u w:val="single"/>
        </w:rPr>
        <w:t>waved away the notion</w:t>
      </w:r>
      <w:r w:rsidRPr="00A55626">
        <w:rPr>
          <w:sz w:val="16"/>
        </w:rPr>
        <w:t xml:space="preserve"> that Russia posed a serious challenge, even after allegations of election interference surfaced. </w:t>
      </w:r>
      <w:r w:rsidRPr="00A55626">
        <w:rPr>
          <w:u w:val="single"/>
        </w:rPr>
        <w:t>“The Russians can’t change us or significantly weaken us,”</w:t>
      </w:r>
      <w:r w:rsidRPr="00A55626">
        <w:rPr>
          <w:sz w:val="16"/>
        </w:rPr>
        <w:t xml:space="preserve"> he stated. </w:t>
      </w:r>
      <w:r w:rsidRPr="00A55626">
        <w:rPr>
          <w:u w:val="single"/>
        </w:rPr>
        <w:t xml:space="preserve">“They are a </w:t>
      </w:r>
      <w:r w:rsidRPr="00A55626">
        <w:rPr>
          <w:b/>
          <w:u w:val="single"/>
        </w:rPr>
        <w:t>smaller</w:t>
      </w:r>
      <w:r w:rsidRPr="00A55626">
        <w:rPr>
          <w:u w:val="single"/>
        </w:rPr>
        <w:t xml:space="preserve"> country. They are a </w:t>
      </w:r>
      <w:r w:rsidRPr="00A55626">
        <w:rPr>
          <w:b/>
          <w:u w:val="single"/>
        </w:rPr>
        <w:t>weaker country</w:t>
      </w:r>
      <w:r w:rsidRPr="00A55626">
        <w:rPr>
          <w:u w:val="single"/>
        </w:rPr>
        <w:t>.”</w:t>
      </w:r>
      <w:r w:rsidRPr="00A55626">
        <w:rPr>
          <w:sz w:val="16"/>
        </w:rPr>
        <w:t xml:space="preserve">  Essentially, </w:t>
      </w:r>
      <w:r w:rsidRPr="00A55626">
        <w:rPr>
          <w:u w:val="single"/>
        </w:rPr>
        <w:t>foreign policy elites seem content in the knowledge that while Russi</w:t>
      </w:r>
      <w:r w:rsidRPr="00A55626">
        <w:rPr>
          <w:sz w:val="16"/>
        </w:rPr>
        <w:t xml:space="preserve">a has </w:t>
      </w:r>
      <w:r w:rsidRPr="00A55626">
        <w:rPr>
          <w:u w:val="single"/>
        </w:rPr>
        <w:t>emerged as a competitor</w:t>
      </w:r>
      <w:r w:rsidRPr="00A55626">
        <w:rPr>
          <w:sz w:val="16"/>
        </w:rPr>
        <w:t xml:space="preserve"> on a variety of issues, </w:t>
      </w:r>
      <w:r w:rsidRPr="00A55626">
        <w:rPr>
          <w:u w:val="single"/>
        </w:rPr>
        <w:t>it is acting from a position of weakness</w:t>
      </w:r>
      <w:r w:rsidRPr="00A55626">
        <w:rPr>
          <w:sz w:val="16"/>
        </w:rPr>
        <w:t xml:space="preserve">. As former US ambassador to Russia William Burns noted earlier this year, “I’ve learned that </w:t>
      </w:r>
      <w:r w:rsidRPr="00A55626">
        <w:rPr>
          <w:u w:val="single"/>
        </w:rPr>
        <w:t>we have a much better hand to play with</w:t>
      </w:r>
      <w:r w:rsidRPr="00A55626">
        <w:rPr>
          <w:sz w:val="16"/>
        </w:rPr>
        <w:t xml:space="preserve"> Mr. </w:t>
      </w:r>
      <w:r w:rsidRPr="00A55626">
        <w:rPr>
          <w:u w:val="single"/>
        </w:rPr>
        <w:t>Putin than he does with us</w:t>
      </w:r>
      <w:r w:rsidRPr="00A55626">
        <w:rPr>
          <w:sz w:val="16"/>
        </w:rPr>
        <w:t xml:space="preserve">.” </w:t>
      </w:r>
      <w:r w:rsidRPr="00A55626">
        <w:rPr>
          <w:u w:val="single"/>
        </w:rPr>
        <w:t>The Latest Concern: Trump The only thing that seems to really worry the</w:t>
      </w:r>
      <w:r w:rsidRPr="00A55626">
        <w:rPr>
          <w:sz w:val="16"/>
        </w:rPr>
        <w:t xml:space="preserve"> US foreign policy </w:t>
      </w:r>
      <w:r w:rsidRPr="00A55626">
        <w:rPr>
          <w:u w:val="single"/>
        </w:rPr>
        <w:t>establishment</w:t>
      </w:r>
      <w:r w:rsidRPr="00A55626">
        <w:rPr>
          <w:sz w:val="16"/>
        </w:rPr>
        <w:t xml:space="preserve"> at the moment </w:t>
      </w:r>
      <w:r w:rsidRPr="00A55626">
        <w:rPr>
          <w:u w:val="single"/>
        </w:rPr>
        <w:t>is</w:t>
      </w:r>
      <w:r w:rsidRPr="00A55626">
        <w:rPr>
          <w:sz w:val="16"/>
        </w:rPr>
        <w:t xml:space="preserve"> Donald </w:t>
      </w:r>
      <w:r w:rsidRPr="00A55626">
        <w:rPr>
          <w:u w:val="single"/>
        </w:rPr>
        <w:t>Trump</w:t>
      </w:r>
      <w:r w:rsidRPr="00A55626">
        <w:rPr>
          <w:sz w:val="16"/>
        </w:rPr>
        <w:t xml:space="preserve">. Since the election, </w:t>
      </w:r>
      <w:r w:rsidRPr="00A55626">
        <w:rPr>
          <w:u w:val="single"/>
        </w:rPr>
        <w:t xml:space="preserve">officials have been </w:t>
      </w:r>
      <w:r w:rsidRPr="00A55626">
        <w:rPr>
          <w:b/>
          <w:u w:val="single"/>
        </w:rPr>
        <w:t>scrambling to work with a president</w:t>
      </w:r>
      <w:r w:rsidRPr="00A55626">
        <w:rPr>
          <w:u w:val="single"/>
        </w:rPr>
        <w:t xml:space="preserve"> who is</w:t>
      </w:r>
      <w:r w:rsidRPr="00A55626">
        <w:rPr>
          <w:sz w:val="16"/>
        </w:rPr>
        <w:t xml:space="preserve"> largely </w:t>
      </w:r>
      <w:r w:rsidRPr="00A55626">
        <w:rPr>
          <w:u w:val="single"/>
        </w:rPr>
        <w:t>unfamiliar</w:t>
      </w:r>
      <w:r w:rsidRPr="00A55626">
        <w:rPr>
          <w:sz w:val="16"/>
        </w:rPr>
        <w:t xml:space="preserve"> </w:t>
      </w:r>
      <w:r w:rsidRPr="00A55626">
        <w:rPr>
          <w:u w:val="single"/>
        </w:rPr>
        <w:t>with</w:t>
      </w:r>
      <w:r w:rsidRPr="00A55626">
        <w:rPr>
          <w:sz w:val="16"/>
        </w:rPr>
        <w:t xml:space="preserve"> — and perhaps hostile to — </w:t>
      </w:r>
      <w:r w:rsidRPr="00A55626">
        <w:rPr>
          <w:u w:val="single"/>
        </w:rPr>
        <w:t>establishment</w:t>
      </w:r>
      <w:r w:rsidRPr="00A55626">
        <w:rPr>
          <w:sz w:val="16"/>
        </w:rPr>
        <w:t xml:space="preserve"> thinking on </w:t>
      </w:r>
      <w:r w:rsidRPr="00A55626">
        <w:rPr>
          <w:u w:val="single"/>
        </w:rPr>
        <w:t>American foreign policy</w:t>
      </w:r>
      <w:r w:rsidRPr="00A55626">
        <w:rPr>
          <w:sz w:val="16"/>
        </w:rPr>
        <w:t xml:space="preserve">.  In the days after the election, establishment </w:t>
      </w:r>
      <w:r w:rsidRPr="00A55626">
        <w:rPr>
          <w:u w:val="single"/>
        </w:rPr>
        <w:t>fears</w:t>
      </w:r>
      <w:r w:rsidRPr="00A55626">
        <w:rPr>
          <w:sz w:val="16"/>
        </w:rPr>
        <w:t xml:space="preserve"> about Trump </w:t>
      </w:r>
      <w:r w:rsidRPr="00A55626">
        <w:rPr>
          <w:u w:val="single"/>
        </w:rPr>
        <w:t>were rampant</w:t>
      </w:r>
      <w:r w:rsidRPr="00A55626">
        <w:rPr>
          <w:sz w:val="16"/>
        </w:rPr>
        <w:t xml:space="preserve">. A series of New York Times </w:t>
      </w:r>
      <w:r w:rsidRPr="00A55626">
        <w:rPr>
          <w:u w:val="single"/>
        </w:rPr>
        <w:t>headlines captured the growing concern</w:t>
      </w:r>
      <w:r w:rsidRPr="00A55626">
        <w:rPr>
          <w:sz w:val="16"/>
        </w:rPr>
        <w:t xml:space="preserve">: “Donald Trump’s Victory Promises to Upend the International Order.” “Uncertainty Over Donald Trump’s Foreign Policy Risks Global Instability.” “The End of the Empire.” </w:t>
      </w:r>
      <w:r w:rsidRPr="00A55626">
        <w:rPr>
          <w:u w:val="single"/>
        </w:rPr>
        <w:t>The establishment’s</w:t>
      </w:r>
      <w:r w:rsidRPr="00A55626">
        <w:rPr>
          <w:sz w:val="16"/>
        </w:rPr>
        <w:t xml:space="preserve"> central </w:t>
      </w:r>
      <w:r w:rsidRPr="00A55626">
        <w:rPr>
          <w:u w:val="single"/>
        </w:rPr>
        <w:t>concern was that Trump’s election signaled</w:t>
      </w:r>
      <w:r w:rsidRPr="00A55626">
        <w:rPr>
          <w:sz w:val="16"/>
        </w:rPr>
        <w:t xml:space="preserve"> the start of an </w:t>
      </w:r>
      <w:r w:rsidRPr="00A55626">
        <w:rPr>
          <w:u w:val="single"/>
        </w:rPr>
        <w:t>internal decline</w:t>
      </w:r>
      <w:r w:rsidRPr="00A55626">
        <w:rPr>
          <w:sz w:val="16"/>
        </w:rPr>
        <w:t xml:space="preserve">. “Empires rot from the inside even as emperors blame the barbarians,” writer Viet Thanh Nguyen asserted.  The </w:t>
      </w:r>
      <w:r w:rsidRPr="00A55626">
        <w:rPr>
          <w:u w:val="single"/>
        </w:rPr>
        <w:t>fears became so intense</w:t>
      </w:r>
      <w:r w:rsidRPr="00A55626">
        <w:rPr>
          <w:sz w:val="16"/>
        </w:rPr>
        <w:t xml:space="preserve"> that </w:t>
      </w:r>
      <w:r w:rsidRPr="00A55626">
        <w:rPr>
          <w:u w:val="single"/>
        </w:rPr>
        <w:t>Obama felt a special responsibility to make sure Trump understood what</w:t>
      </w:r>
      <w:r w:rsidRPr="00A55626">
        <w:rPr>
          <w:sz w:val="16"/>
        </w:rPr>
        <w:t xml:space="preserve"> Washington </w:t>
      </w:r>
      <w:r w:rsidRPr="00A55626">
        <w:rPr>
          <w:u w:val="single"/>
        </w:rPr>
        <w:t>insiders expected</w:t>
      </w:r>
      <w:r w:rsidRPr="00A55626">
        <w:rPr>
          <w:sz w:val="16"/>
        </w:rPr>
        <w:t xml:space="preserve"> of him. “I think the main reflection I have and </w:t>
      </w:r>
      <w:r w:rsidRPr="00A55626">
        <w:rPr>
          <w:u w:val="single"/>
        </w:rPr>
        <w:t>the main advice that I give</w:t>
      </w:r>
      <w:r w:rsidRPr="00A55626">
        <w:rPr>
          <w:sz w:val="16"/>
        </w:rPr>
        <w:t xml:space="preserve"> to the incoming president </w:t>
      </w:r>
      <w:r w:rsidRPr="00A55626">
        <w:rPr>
          <w:u w:val="single"/>
        </w:rPr>
        <w:t xml:space="preserve">is the United States really is an </w:t>
      </w:r>
      <w:r w:rsidRPr="00A55626">
        <w:rPr>
          <w:b/>
          <w:u w:val="single"/>
        </w:rPr>
        <w:t xml:space="preserve">indispensable </w:t>
      </w:r>
      <w:r w:rsidRPr="00A55626">
        <w:rPr>
          <w:b/>
          <w:u w:val="single"/>
        </w:rPr>
        <w:lastRenderedPageBreak/>
        <w:t>nation</w:t>
      </w:r>
      <w:r w:rsidRPr="00A55626">
        <w:rPr>
          <w:u w:val="single"/>
        </w:rPr>
        <w:t xml:space="preserve"> in our world order,”</w:t>
      </w:r>
      <w:r w:rsidRPr="00A55626">
        <w:rPr>
          <w:sz w:val="16"/>
        </w:rPr>
        <w:t xml:space="preserve"> Obama explained.  Pushing the same point, Antony J. Blinken, the deputy secretary of state, penned an op-ed for USA Today titled “America must engage with the world.” </w:t>
      </w:r>
      <w:r w:rsidRPr="00A55626">
        <w:rPr>
          <w:u w:val="single"/>
        </w:rPr>
        <w:t>If the US pulled back from the international stage</w:t>
      </w:r>
      <w:r w:rsidRPr="00A55626">
        <w:rPr>
          <w:sz w:val="16"/>
        </w:rPr>
        <w:t xml:space="preserve">, Blinken warned, </w:t>
      </w:r>
      <w:r w:rsidRPr="00A55626">
        <w:rPr>
          <w:u w:val="single"/>
        </w:rPr>
        <w:t>tumult would ensue</w:t>
      </w:r>
      <w:r w:rsidRPr="00A55626">
        <w:rPr>
          <w:sz w:val="16"/>
        </w:rPr>
        <w:t xml:space="preserve"> and citizens “would be worse off.”  Indeed, US officials grew quite skittish about what a Trump presidency meant for their plans for the world. On top of everything that Trump had said and done during the campaign, </w:t>
      </w:r>
      <w:r w:rsidRPr="00A55626">
        <w:rPr>
          <w:u w:val="single"/>
        </w:rPr>
        <w:t>they feared</w:t>
      </w:r>
      <w:r w:rsidRPr="00A55626">
        <w:rPr>
          <w:sz w:val="16"/>
        </w:rPr>
        <w:t xml:space="preserve"> that </w:t>
      </w:r>
      <w:r w:rsidRPr="00A55626">
        <w:rPr>
          <w:u w:val="single"/>
        </w:rPr>
        <w:t>the new president did not understand how to run the most powerful country</w:t>
      </w:r>
      <w:r w:rsidRPr="00A55626">
        <w:rPr>
          <w:sz w:val="16"/>
        </w:rPr>
        <w:t xml:space="preserve"> in the world — </w:t>
      </w:r>
      <w:r w:rsidRPr="00A55626">
        <w:rPr>
          <w:u w:val="single"/>
        </w:rPr>
        <w:t>and how to ensure</w:t>
      </w:r>
      <w:r w:rsidRPr="00A55626">
        <w:rPr>
          <w:sz w:val="16"/>
        </w:rPr>
        <w:t xml:space="preserve"> the </w:t>
      </w:r>
      <w:r w:rsidRPr="00A55626">
        <w:rPr>
          <w:u w:val="single"/>
        </w:rPr>
        <w:t>continuation of US empire</w:t>
      </w:r>
      <w:r w:rsidRPr="00A55626">
        <w:rPr>
          <w:sz w:val="16"/>
        </w:rPr>
        <w:t>. Ultimately</w:t>
      </w:r>
      <w:r w:rsidRPr="00A55626">
        <w:rPr>
          <w:u w:val="single"/>
        </w:rPr>
        <w:t>, Trump’s approach “could lead to global chaos,”</w:t>
      </w:r>
      <w:r w:rsidRPr="00A55626">
        <w:rPr>
          <w:sz w:val="16"/>
        </w:rPr>
        <w:t xml:space="preserve"> career diplomat Ryan Crocker said. The Final Outlook </w:t>
      </w:r>
      <w:r w:rsidRPr="00A55626">
        <w:rPr>
          <w:u w:val="single"/>
        </w:rPr>
        <w:t>Despite these concerns, officials have been willing to give Trump a chance</w:t>
      </w:r>
      <w:r w:rsidRPr="00A55626">
        <w:rPr>
          <w:sz w:val="16"/>
        </w:rPr>
        <w:t xml:space="preserve"> to lead the country. Over the past few months, </w:t>
      </w:r>
      <w:r w:rsidRPr="00A55626">
        <w:rPr>
          <w:u w:val="single"/>
        </w:rPr>
        <w:t xml:space="preserve">state leaders have done </w:t>
      </w:r>
      <w:r w:rsidRPr="00A55626">
        <w:rPr>
          <w:b/>
          <w:u w:val="single"/>
        </w:rPr>
        <w:t>everything in their power</w:t>
      </w:r>
      <w:r w:rsidRPr="00A55626">
        <w:rPr>
          <w:u w:val="single"/>
        </w:rPr>
        <w:t xml:space="preserve"> to prepare Trump</w:t>
      </w:r>
      <w:r w:rsidRPr="00A55626">
        <w:rPr>
          <w:sz w:val="16"/>
        </w:rPr>
        <w:t xml:space="preserve"> for his new position.  Notably, </w:t>
      </w:r>
      <w:r w:rsidRPr="00A55626">
        <w:rPr>
          <w:u w:val="single"/>
        </w:rPr>
        <w:t xml:space="preserve">Obama played a lead role </w:t>
      </w:r>
      <w:r w:rsidRPr="00A55626">
        <w:rPr>
          <w:sz w:val="16"/>
        </w:rPr>
        <w:t>in welcoming Trump to Washington. Just days after the election, he complimented the president-elect on his willingness to cross the ideological divide</w:t>
      </w:r>
      <w:r w:rsidRPr="00A55626">
        <w:rPr>
          <w:u w:val="single"/>
        </w:rPr>
        <w:t>. “I don’t think he is ideological,”</w:t>
      </w:r>
      <w:r w:rsidRPr="00A55626">
        <w:rPr>
          <w:sz w:val="16"/>
        </w:rPr>
        <w:t xml:space="preserve"> the outgoing president said. </w:t>
      </w:r>
      <w:r w:rsidRPr="00A55626">
        <w:rPr>
          <w:u w:val="single"/>
        </w:rPr>
        <w:t>“I think</w:t>
      </w:r>
      <w:r w:rsidRPr="00A55626">
        <w:rPr>
          <w:sz w:val="16"/>
        </w:rPr>
        <w:t xml:space="preserve"> ultimately </w:t>
      </w:r>
      <w:r w:rsidRPr="00A55626">
        <w:rPr>
          <w:u w:val="single"/>
        </w:rPr>
        <w:t>he’s pragmatic in that way. And that can serve him well, as long as he’s got good people</w:t>
      </w:r>
      <w:r w:rsidRPr="00A55626">
        <w:rPr>
          <w:sz w:val="16"/>
        </w:rPr>
        <w:t xml:space="preserve"> around him </w:t>
      </w:r>
      <w:r w:rsidRPr="00A55626">
        <w:rPr>
          <w:u w:val="single"/>
        </w:rPr>
        <w:t>and</w:t>
      </w:r>
      <w:r w:rsidRPr="00A55626">
        <w:rPr>
          <w:sz w:val="16"/>
        </w:rPr>
        <w:t xml:space="preserve"> he </w:t>
      </w:r>
      <w:r w:rsidRPr="00A55626">
        <w:rPr>
          <w:u w:val="single"/>
        </w:rPr>
        <w:t>has a clear sense of direction.”</w:t>
      </w:r>
      <w:r w:rsidRPr="00A55626">
        <w:rPr>
          <w:sz w:val="16"/>
        </w:rPr>
        <w:t xml:space="preserve">  In the following weeks, Obama also requested that people around the world give Trump a chance. </w:t>
      </w:r>
      <w:r w:rsidRPr="00A55626">
        <w:rPr>
          <w:u w:val="single"/>
        </w:rPr>
        <w:t>People should not “just assume the worst,”</w:t>
      </w:r>
      <w:r w:rsidRPr="00A55626">
        <w:rPr>
          <w:sz w:val="16"/>
        </w:rPr>
        <w:t xml:space="preserve"> Obama said. It would be better to “take a wait-and-see approach,” and allow Trump the opportunity to run the country.  Politicians, Obama stressed, often make promises that they don’t keep. “My simple point is that you can’t assume that the language of campaigning matches up with the specifics of governing, legislation, regulations, and foreign policy,” Obama said. He continued: “I can’t guarantee that the president-elect won’t pursue some of the positions that he’s taken. But what I can guarantee is, is that reality will force him to adjust how he approaches many of these issues. That’s just the way this office works.”  Secretary of Defense Ashton </w:t>
      </w:r>
      <w:r w:rsidRPr="00A55626">
        <w:rPr>
          <w:u w:val="single"/>
        </w:rPr>
        <w:t>Carter provided similar reassurances. “America’s interests remain the same,”</w:t>
      </w:r>
      <w:r w:rsidRPr="00A55626">
        <w:rPr>
          <w:sz w:val="16"/>
        </w:rPr>
        <w:t xml:space="preserve"> he insisted. “So, </w:t>
      </w:r>
      <w:r w:rsidRPr="00A55626">
        <w:rPr>
          <w:u w:val="single"/>
        </w:rPr>
        <w:t xml:space="preserve">we </w:t>
      </w:r>
      <w:r w:rsidRPr="00A55626">
        <w:rPr>
          <w:b/>
          <w:u w:val="single"/>
        </w:rPr>
        <w:t>still have ISIL</w:t>
      </w:r>
      <w:r w:rsidRPr="00A55626">
        <w:rPr>
          <w:u w:val="single"/>
        </w:rPr>
        <w:t xml:space="preserve"> to fight, we </w:t>
      </w:r>
      <w:r w:rsidRPr="00A55626">
        <w:rPr>
          <w:b/>
          <w:u w:val="single"/>
        </w:rPr>
        <w:t>still have Russia</w:t>
      </w:r>
      <w:r w:rsidRPr="00A55626">
        <w:rPr>
          <w:sz w:val="16"/>
        </w:rPr>
        <w:t xml:space="preserve"> — that isn’t gonna change, </w:t>
      </w:r>
      <w:r w:rsidRPr="00A55626">
        <w:rPr>
          <w:u w:val="single"/>
        </w:rPr>
        <w:t>the world isn’t</w:t>
      </w:r>
      <w:r w:rsidRPr="00A55626">
        <w:rPr>
          <w:sz w:val="16"/>
        </w:rPr>
        <w:t xml:space="preserve"> gonna — isn’t </w:t>
      </w:r>
      <w:r w:rsidRPr="00A55626">
        <w:rPr>
          <w:u w:val="single"/>
        </w:rPr>
        <w:t>gonna change.”</w:t>
      </w:r>
      <w:r w:rsidRPr="00A55626">
        <w:rPr>
          <w:sz w:val="16"/>
        </w:rPr>
        <w:t xml:space="preserve">  Establishment </w:t>
      </w:r>
      <w:r w:rsidRPr="00A55626">
        <w:rPr>
          <w:u w:val="single"/>
        </w:rPr>
        <w:t>officials hav</w:t>
      </w:r>
      <w:r w:rsidRPr="00A55626">
        <w:rPr>
          <w:sz w:val="16"/>
        </w:rPr>
        <w:t xml:space="preserve">e also been willing to accept the new leadership and </w:t>
      </w:r>
      <w:r w:rsidRPr="00A55626">
        <w:rPr>
          <w:u w:val="single"/>
        </w:rPr>
        <w:t>look for silver linings</w:t>
      </w:r>
      <w:r w:rsidRPr="00A55626">
        <w:rPr>
          <w:sz w:val="16"/>
        </w:rPr>
        <w:t xml:space="preserve"> in Trump’s cabinet. For instance, </w:t>
      </w:r>
      <w:r w:rsidRPr="00A55626">
        <w:rPr>
          <w:u w:val="single"/>
        </w:rPr>
        <w:t>they were pleased</w:t>
      </w:r>
      <w:r w:rsidRPr="00A55626">
        <w:rPr>
          <w:sz w:val="16"/>
        </w:rPr>
        <w:t xml:space="preserve"> that </w:t>
      </w:r>
      <w:r w:rsidRPr="00A55626">
        <w:rPr>
          <w:u w:val="single"/>
        </w:rPr>
        <w:t>Trump chose Gen. Mattis to be the next secretary of defense. Mattis is “a friend, and I hold him in the highest regard,”</w:t>
      </w:r>
      <w:r w:rsidRPr="00A55626">
        <w:rPr>
          <w:sz w:val="16"/>
        </w:rPr>
        <w:t xml:space="preserve"> Carter commented shortly after the nomination’s announcement.  </w:t>
      </w:r>
      <w:r w:rsidRPr="00A55626">
        <w:rPr>
          <w:u w:val="single"/>
        </w:rPr>
        <w:t>Trump’s secretary of state</w:t>
      </w:r>
      <w:r w:rsidRPr="00A55626">
        <w:rPr>
          <w:sz w:val="16"/>
        </w:rPr>
        <w:t xml:space="preserve"> pick, Exxon CEO Rex Tillerson, </w:t>
      </w:r>
      <w:r w:rsidRPr="00A55626">
        <w:rPr>
          <w:u w:val="single"/>
        </w:rPr>
        <w:t>was</w:t>
      </w:r>
      <w:r w:rsidRPr="00A55626">
        <w:rPr>
          <w:sz w:val="16"/>
        </w:rPr>
        <w:t xml:space="preserve"> also </w:t>
      </w:r>
      <w:r w:rsidRPr="00A55626">
        <w:rPr>
          <w:u w:val="single"/>
        </w:rPr>
        <w:t>met with applause. The man is “</w:t>
      </w:r>
      <w:r w:rsidRPr="00A55626">
        <w:rPr>
          <w:b/>
          <w:u w:val="single"/>
        </w:rPr>
        <w:t>superbly qualified</w:t>
      </w:r>
      <w:r w:rsidRPr="00A55626">
        <w:rPr>
          <w:u w:val="single"/>
        </w:rPr>
        <w:t>,” former Secretary of Defense</w:t>
      </w:r>
      <w:r w:rsidRPr="00A55626">
        <w:rPr>
          <w:sz w:val="16"/>
        </w:rPr>
        <w:t xml:space="preserve"> Robert Gates </w:t>
      </w:r>
      <w:r w:rsidRPr="00A55626">
        <w:rPr>
          <w:u w:val="single"/>
        </w:rPr>
        <w:t xml:space="preserve">promised. “He is </w:t>
      </w:r>
      <w:r w:rsidRPr="00A55626">
        <w:rPr>
          <w:b/>
          <w:u w:val="single"/>
        </w:rPr>
        <w:t>deeply knowledgeable</w:t>
      </w:r>
      <w:r w:rsidRPr="00A55626">
        <w:rPr>
          <w:u w:val="single"/>
        </w:rPr>
        <w:t xml:space="preserve"> about</w:t>
      </w:r>
      <w:r w:rsidRPr="00A55626">
        <w:rPr>
          <w:sz w:val="16"/>
        </w:rPr>
        <w:t xml:space="preserve"> the </w:t>
      </w:r>
      <w:r w:rsidRPr="00A55626">
        <w:rPr>
          <w:u w:val="single"/>
        </w:rPr>
        <w:t>international scene and geopolitics</w:t>
      </w:r>
      <w:r w:rsidRPr="00A55626">
        <w:rPr>
          <w:sz w:val="16"/>
        </w:rPr>
        <w:t xml:space="preserve"> and importantly would be an informed and independent adviser to the president.”  So far, </w:t>
      </w:r>
      <w:r w:rsidRPr="00A55626">
        <w:rPr>
          <w:u w:val="single"/>
        </w:rPr>
        <w:t>a number of Trump’s establishment critics have found continuity</w:t>
      </w:r>
      <w:r w:rsidRPr="00A55626">
        <w:rPr>
          <w:sz w:val="16"/>
        </w:rPr>
        <w:t xml:space="preserve"> in the new administration’s foreign policy. Early last month, </w:t>
      </w:r>
      <w:r w:rsidRPr="00A55626">
        <w:rPr>
          <w:u w:val="single"/>
        </w:rPr>
        <w:t>Obama’s</w:t>
      </w:r>
      <w:r w:rsidRPr="00A55626">
        <w:rPr>
          <w:sz w:val="16"/>
        </w:rPr>
        <w:t xml:space="preserve"> former </w:t>
      </w:r>
      <w:r w:rsidRPr="00A55626">
        <w:rPr>
          <w:u w:val="single"/>
        </w:rPr>
        <w:t>advisor David Axelrod tweeted that a number of the Trump administration’s earliest moves bore striking resemblance to Obama’s policies: “Much of what</w:t>
      </w:r>
      <w:r w:rsidRPr="00A55626">
        <w:rPr>
          <w:sz w:val="16"/>
        </w:rPr>
        <w:t xml:space="preserve"> @realDonald</w:t>
      </w:r>
      <w:r w:rsidRPr="00A55626">
        <w:rPr>
          <w:u w:val="single"/>
        </w:rPr>
        <w:t>Trump</w:t>
      </w:r>
      <w:r w:rsidRPr="00A55626">
        <w:rPr>
          <w:sz w:val="16"/>
        </w:rPr>
        <w:t xml:space="preserve"> admin </w:t>
      </w:r>
      <w:r w:rsidRPr="00A55626">
        <w:rPr>
          <w:u w:val="single"/>
        </w:rPr>
        <w:t>has done in foreign policy</w:t>
      </w:r>
      <w:r w:rsidRPr="00A55626">
        <w:rPr>
          <w:sz w:val="16"/>
        </w:rPr>
        <w:t xml:space="preserve"> in the past 36 hours </w:t>
      </w:r>
      <w:r w:rsidRPr="00A55626">
        <w:rPr>
          <w:u w:val="single"/>
        </w:rPr>
        <w:t>is Obama policy, just delivered thru clenched teeth.”  The</w:t>
      </w:r>
      <w:r w:rsidRPr="00A55626">
        <w:rPr>
          <w:sz w:val="16"/>
        </w:rPr>
        <w:t xml:space="preserve"> New York </w:t>
      </w:r>
      <w:r w:rsidRPr="00A55626">
        <w:rPr>
          <w:u w:val="single"/>
        </w:rPr>
        <w:t>Times</w:t>
      </w:r>
      <w:r w:rsidRPr="00A55626">
        <w:rPr>
          <w:sz w:val="16"/>
        </w:rPr>
        <w:t xml:space="preserve"> has </w:t>
      </w:r>
      <w:r w:rsidRPr="00A55626">
        <w:rPr>
          <w:u w:val="single"/>
        </w:rPr>
        <w:t xml:space="preserve">also begun to </w:t>
      </w:r>
      <w:r w:rsidRPr="00A55626">
        <w:rPr>
          <w:b/>
          <w:u w:val="single"/>
        </w:rPr>
        <w:t>moderate its tone</w:t>
      </w:r>
      <w:r w:rsidRPr="00A55626">
        <w:rPr>
          <w:sz w:val="16"/>
        </w:rPr>
        <w:t xml:space="preserve">. Since early February 2017, new </w:t>
      </w:r>
      <w:r w:rsidRPr="00A55626">
        <w:rPr>
          <w:u w:val="single"/>
        </w:rPr>
        <w:t>headlines</w:t>
      </w:r>
      <w:r w:rsidRPr="00A55626">
        <w:rPr>
          <w:sz w:val="16"/>
        </w:rPr>
        <w:t xml:space="preserve"> have </w:t>
      </w:r>
      <w:r w:rsidRPr="00A55626">
        <w:rPr>
          <w:u w:val="single"/>
        </w:rPr>
        <w:t>included: “Trump Embraces Pillars of Obama’s Foreign Policy,”</w:t>
      </w:r>
      <w:r w:rsidRPr="00A55626">
        <w:rPr>
          <w:sz w:val="16"/>
        </w:rPr>
        <w:t xml:space="preserve"> “Trump Foreign Policy Quickly Loses Its Sharp Edge,” </w:t>
      </w:r>
      <w:r w:rsidRPr="00A55626">
        <w:rPr>
          <w:u w:val="single"/>
        </w:rPr>
        <w:t>and “From ‘America First’ to a More Conventional View of U.S. Diplomacy.”</w:t>
      </w:r>
      <w:r w:rsidRPr="00A55626">
        <w:rPr>
          <w:sz w:val="16"/>
        </w:rPr>
        <w:t xml:space="preserve">  In short, the </w:t>
      </w:r>
      <w:r w:rsidRPr="00A55626">
        <w:rPr>
          <w:u w:val="single"/>
        </w:rPr>
        <w:t>establishment</w:t>
      </w:r>
      <w:r w:rsidRPr="00A55626">
        <w:rPr>
          <w:sz w:val="16"/>
        </w:rPr>
        <w:t xml:space="preserve">, at least for now, </w:t>
      </w:r>
      <w:r w:rsidRPr="00A55626">
        <w:rPr>
          <w:u w:val="single"/>
        </w:rPr>
        <w:t>seems confident that it can continue having its way with the world. Despite</w:t>
      </w:r>
      <w:r w:rsidRPr="00A55626">
        <w:rPr>
          <w:sz w:val="16"/>
        </w:rPr>
        <w:t xml:space="preserve"> all of the </w:t>
      </w:r>
      <w:r w:rsidRPr="00A55626">
        <w:rPr>
          <w:u w:val="single"/>
        </w:rPr>
        <w:t>post-election quaking</w:t>
      </w:r>
      <w:r w:rsidRPr="00A55626">
        <w:rPr>
          <w:sz w:val="16"/>
        </w:rPr>
        <w:t xml:space="preserve"> about Trump, which was </w:t>
      </w:r>
      <w:r w:rsidRPr="00A55626">
        <w:rPr>
          <w:u w:val="single"/>
        </w:rPr>
        <w:t>greased by the ongoing concerns about Russia, China, and ISIS</w:t>
      </w:r>
      <w:r w:rsidRPr="00A55626">
        <w:rPr>
          <w:sz w:val="16"/>
        </w:rPr>
        <w:t xml:space="preserve">, establishment </w:t>
      </w:r>
      <w:r w:rsidRPr="00A55626">
        <w:rPr>
          <w:u w:val="single"/>
        </w:rPr>
        <w:t>officials</w:t>
      </w:r>
      <w:r w:rsidRPr="00A55626">
        <w:rPr>
          <w:sz w:val="16"/>
        </w:rPr>
        <w:t xml:space="preserve"> and their supporters seem to </w:t>
      </w:r>
      <w:r w:rsidRPr="00A55626">
        <w:rPr>
          <w:u w:val="single"/>
        </w:rPr>
        <w:t>believe</w:t>
      </w:r>
      <w:r w:rsidRPr="00A55626">
        <w:rPr>
          <w:sz w:val="16"/>
        </w:rPr>
        <w:t xml:space="preserve"> that </w:t>
      </w:r>
      <w:r w:rsidRPr="00A55626">
        <w:rPr>
          <w:u w:val="single"/>
        </w:rPr>
        <w:t>Trump is starting to understand what they mean when they say that the United States is indispensable</w:t>
      </w:r>
      <w:r w:rsidRPr="00A55626">
        <w:rPr>
          <w:sz w:val="16"/>
        </w:rPr>
        <w:t xml:space="preserve"> to the world order. As always, </w:t>
      </w:r>
      <w:r w:rsidRPr="00A55626">
        <w:rPr>
          <w:u w:val="single"/>
        </w:rPr>
        <w:t>they are speaking the words of empire</w:t>
      </w:r>
      <w:r w:rsidRPr="00A55626">
        <w:rPr>
          <w:sz w:val="16"/>
        </w:rPr>
        <w:t xml:space="preserve">, and they are determined to keep it.  </w:t>
      </w:r>
      <w:r w:rsidRPr="00A55626">
        <w:rPr>
          <w:u w:val="single"/>
        </w:rPr>
        <w:t>“I know some people are</w:t>
      </w:r>
      <w:r w:rsidRPr="00A55626">
        <w:rPr>
          <w:sz w:val="16"/>
        </w:rPr>
        <w:t xml:space="preserve"> looking at the world and </w:t>
      </w:r>
      <w:r w:rsidRPr="00A55626">
        <w:rPr>
          <w:u w:val="single"/>
        </w:rPr>
        <w:t>saying, ‘Oh my God, the world order is coming apart,’</w:t>
      </w:r>
      <w:r w:rsidRPr="00A55626">
        <w:rPr>
          <w:sz w:val="16"/>
        </w:rPr>
        <w:t xml:space="preserve"> and this and that,” Secretary of State John Kerry commented during his final days in office. </w:t>
      </w:r>
      <w:r w:rsidRPr="00A55626">
        <w:rPr>
          <w:u w:val="single"/>
        </w:rPr>
        <w:t>“</w:t>
      </w:r>
      <w:r w:rsidRPr="00A55626">
        <w:rPr>
          <w:b/>
          <w:u w:val="single"/>
        </w:rPr>
        <w:t>No, it isn’t</w:t>
      </w:r>
      <w:r w:rsidRPr="00A55626">
        <w:rPr>
          <w:u w:val="single"/>
        </w:rPr>
        <w:t xml:space="preserve">, folks. And it won’t.”  </w:t>
      </w:r>
      <w:r w:rsidRPr="00A55626">
        <w:rPr>
          <w:b/>
          <w:u w:val="single"/>
        </w:rPr>
        <w:t>The empire</w:t>
      </w:r>
      <w:r w:rsidRPr="00A55626">
        <w:rPr>
          <w:sz w:val="16"/>
        </w:rPr>
        <w:t xml:space="preserve">, in other words, </w:t>
      </w:r>
      <w:r w:rsidRPr="00A55626">
        <w:rPr>
          <w:b/>
          <w:u w:val="single"/>
        </w:rPr>
        <w:t>is here to stay</w:t>
      </w:r>
      <w:r w:rsidRPr="00A55626">
        <w:rPr>
          <w:sz w:val="16"/>
        </w:rPr>
        <w:t>.</w:t>
      </w:r>
    </w:p>
    <w:p w14:paraId="4105861E" w14:textId="77777777" w:rsidR="00591C40" w:rsidRDefault="00591C40" w:rsidP="00591C40">
      <w:pPr>
        <w:pStyle w:val="Heading4"/>
      </w:pPr>
      <w:r>
        <w:t xml:space="preserve">Hegemony is </w:t>
      </w:r>
      <w:r>
        <w:rPr>
          <w:u w:val="single"/>
        </w:rPr>
        <w:t>sustainable</w:t>
      </w:r>
      <w:r>
        <w:t xml:space="preserve"> and prevents </w:t>
      </w:r>
      <w:r>
        <w:rPr>
          <w:u w:val="single"/>
        </w:rPr>
        <w:t>great-power war</w:t>
      </w:r>
      <w:r>
        <w:t xml:space="preserve">. Transition causes </w:t>
      </w:r>
      <w:r>
        <w:rPr>
          <w:u w:val="single"/>
        </w:rPr>
        <w:t>global governance crises</w:t>
      </w:r>
      <w:r>
        <w:t xml:space="preserve">, </w:t>
      </w:r>
      <w:r w:rsidRPr="0061429C">
        <w:t xml:space="preserve">regional </w:t>
      </w:r>
      <w:r w:rsidR="0061429C">
        <w:t xml:space="preserve">balancing, and </w:t>
      </w:r>
      <w:r w:rsidR="0061429C">
        <w:rPr>
          <w:u w:val="single"/>
        </w:rPr>
        <w:t>catastrophic</w:t>
      </w:r>
      <w:r w:rsidR="0061429C">
        <w:t xml:space="preserve"> arms races. </w:t>
      </w:r>
    </w:p>
    <w:p w14:paraId="0BF70C96" w14:textId="77777777" w:rsidR="0061429C" w:rsidRPr="00A55626" w:rsidRDefault="0061429C" w:rsidP="0061429C">
      <w:r w:rsidRPr="00A55626">
        <w:rPr>
          <w:rStyle w:val="Style13ptBold"/>
        </w:rPr>
        <w:t xml:space="preserve">Kagan ’16 </w:t>
      </w:r>
      <w:r w:rsidRPr="00A55626">
        <w:rPr>
          <w:sz w:val="16"/>
          <w:szCs w:val="16"/>
        </w:rPr>
        <w:t xml:space="preserve">(Robert; Winter 2016;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The Catalyst, “Why America Must Lead,” </w:t>
      </w:r>
      <w:hyperlink r:id="rId41" w:history="1">
        <w:r w:rsidRPr="00A55626">
          <w:rPr>
            <w:rStyle w:val="Hyperlink"/>
            <w:sz w:val="16"/>
            <w:szCs w:val="16"/>
          </w:rPr>
          <w:t>http://www.bushcenter.org/catalyst/leadership/why-america-must-lead.html)</w:t>
        </w:r>
      </w:hyperlink>
    </w:p>
    <w:p w14:paraId="1FAA883F" w14:textId="77777777" w:rsidR="0061429C" w:rsidRDefault="0061429C" w:rsidP="0061429C">
      <w:pPr>
        <w:rPr>
          <w:sz w:val="16"/>
        </w:rPr>
      </w:pPr>
      <w:r w:rsidRPr="00A55626">
        <w:rPr>
          <w:u w:val="single"/>
        </w:rPr>
        <w:t>The liberal world order</w:t>
      </w:r>
      <w:r w:rsidRPr="00A55626">
        <w:rPr>
          <w:sz w:val="16"/>
        </w:rPr>
        <w:t xml:space="preserve"> that was created in the aftermath of the Second World War </w:t>
      </w:r>
      <w:r w:rsidRPr="00A55626">
        <w:rPr>
          <w:u w:val="single"/>
        </w:rPr>
        <w:t>is</w:t>
      </w:r>
      <w:r w:rsidRPr="00A55626">
        <w:rPr>
          <w:sz w:val="16"/>
        </w:rPr>
        <w:t xml:space="preserve"> today </w:t>
      </w:r>
      <w:r w:rsidRPr="00A55626">
        <w:rPr>
          <w:u w:val="single"/>
        </w:rPr>
        <w:t xml:space="preserve">being </w:t>
      </w:r>
      <w:r w:rsidRPr="00A55626">
        <w:rPr>
          <w:u w:val="single"/>
        </w:rPr>
        <w:lastRenderedPageBreak/>
        <w:t>challenged by</w:t>
      </w:r>
      <w:r w:rsidRPr="00A55626">
        <w:rPr>
          <w:sz w:val="16"/>
        </w:rPr>
        <w:t xml:space="preserve"> a variety of forces — by </w:t>
      </w:r>
      <w:r w:rsidRPr="00A55626">
        <w:rPr>
          <w:u w:val="single"/>
        </w:rPr>
        <w:t>powerful authoritarian governments</w:t>
      </w:r>
      <w:r w:rsidRPr="00A55626">
        <w:rPr>
          <w:sz w:val="16"/>
        </w:rPr>
        <w:t xml:space="preserve"> and anti-liberal </w:t>
      </w:r>
      <w:r w:rsidRPr="00A55626">
        <w:rPr>
          <w:u w:val="single"/>
        </w:rPr>
        <w:t>fundamentalist movements, as well as</w:t>
      </w:r>
      <w:r w:rsidRPr="00A55626">
        <w:rPr>
          <w:sz w:val="16"/>
        </w:rPr>
        <w:t xml:space="preserve"> by </w:t>
      </w:r>
      <w:r w:rsidRPr="00A55626">
        <w:rPr>
          <w:u w:val="single"/>
        </w:rPr>
        <w:t xml:space="preserve">long-term shifts in the global economy. </w:t>
      </w:r>
      <w:r w:rsidRPr="00A55626">
        <w:rPr>
          <w:b/>
          <w:u w:val="single"/>
        </w:rPr>
        <w:t>Great power competition</w:t>
      </w:r>
      <w:r w:rsidRPr="00A55626">
        <w:rPr>
          <w:u w:val="single"/>
        </w:rPr>
        <w:t xml:space="preserve"> has returned. In Europe, Russia</w:t>
      </w:r>
      <w:r w:rsidRPr="00A55626">
        <w:rPr>
          <w:sz w:val="16"/>
        </w:rPr>
        <w:t xml:space="preserve"> has </w:t>
      </w:r>
      <w:r w:rsidRPr="00A55626">
        <w:rPr>
          <w:u w:val="single"/>
        </w:rPr>
        <w:t xml:space="preserve">launched the first </w:t>
      </w:r>
      <w:r w:rsidRPr="00A55626">
        <w:rPr>
          <w:b/>
          <w:u w:val="single"/>
        </w:rPr>
        <w:t>cross-border invasion</w:t>
      </w:r>
      <w:r w:rsidRPr="00A55626">
        <w:rPr>
          <w:sz w:val="16"/>
        </w:rPr>
        <w:t xml:space="preserve"> of a neighboring country </w:t>
      </w:r>
      <w:r w:rsidRPr="00A55626">
        <w:rPr>
          <w:u w:val="single"/>
        </w:rPr>
        <w:t>since World War II. In</w:t>
      </w:r>
      <w:r w:rsidRPr="00A55626">
        <w:rPr>
          <w:sz w:val="16"/>
        </w:rPr>
        <w:t xml:space="preserve"> East </w:t>
      </w:r>
      <w:r w:rsidRPr="00A55626">
        <w:rPr>
          <w:u w:val="single"/>
        </w:rPr>
        <w:t>Asia, China is expanding</w:t>
      </w:r>
      <w:r w:rsidRPr="00A55626">
        <w:rPr>
          <w:sz w:val="16"/>
        </w:rPr>
        <w:t xml:space="preserve"> its reach </w:t>
      </w:r>
      <w:r w:rsidRPr="00A55626">
        <w:rPr>
          <w:u w:val="single"/>
        </w:rPr>
        <w:t>as a military power, seeking</w:t>
      </w:r>
      <w:r w:rsidRPr="00A55626">
        <w:rPr>
          <w:sz w:val="16"/>
        </w:rPr>
        <w:t xml:space="preserve"> both economic and strategic </w:t>
      </w:r>
      <w:r w:rsidRPr="00A55626">
        <w:rPr>
          <w:u w:val="single"/>
        </w:rPr>
        <w:t xml:space="preserve">hegemony at the risk of </w:t>
      </w:r>
      <w:r w:rsidRPr="00A55626">
        <w:rPr>
          <w:b/>
          <w:u w:val="single"/>
        </w:rPr>
        <w:t>destabilizing</w:t>
      </w:r>
      <w:r w:rsidRPr="00A55626">
        <w:rPr>
          <w:sz w:val="16"/>
        </w:rPr>
        <w:t xml:space="preserve"> that critical region. </w:t>
      </w:r>
      <w:r w:rsidRPr="00A55626">
        <w:rPr>
          <w:u w:val="single"/>
        </w:rPr>
        <w:t>In the Middle East, Iran is expanding</w:t>
      </w:r>
      <w:r w:rsidRPr="00A55626">
        <w:rPr>
          <w:sz w:val="16"/>
        </w:rPr>
        <w:t xml:space="preserve"> its </w:t>
      </w:r>
      <w:r w:rsidRPr="00A55626">
        <w:rPr>
          <w:u w:val="single"/>
        </w:rPr>
        <w:t>influence and</w:t>
      </w:r>
      <w:r w:rsidRPr="00A55626">
        <w:rPr>
          <w:sz w:val="16"/>
        </w:rPr>
        <w:t xml:space="preserve"> Islamic jihadists have </w:t>
      </w:r>
      <w:r w:rsidRPr="00A55626">
        <w:rPr>
          <w:u w:val="single"/>
        </w:rPr>
        <w:t>gained control of more territory</w:t>
      </w:r>
      <w:r w:rsidRPr="00A55626">
        <w:rPr>
          <w:sz w:val="16"/>
        </w:rPr>
        <w:t xml:space="preserve">. In the face of this turmoil, many Americans have come to doubt whether there is anything the United States can do or should do in response. Many assume either that it doesn’t matter very much what happens beyond America’s shores or that the United States no longer has the wisdom or capacity to shape events and prevent others from doing what they please. Only seven years ago, </w:t>
      </w:r>
      <w:r w:rsidRPr="00A55626">
        <w:rPr>
          <w:u w:val="single"/>
        </w:rPr>
        <w:t>pundits were talking of a “post-American world,” with a declining U</w:t>
      </w:r>
      <w:r w:rsidRPr="00A55626">
        <w:rPr>
          <w:sz w:val="16"/>
        </w:rPr>
        <w:t xml:space="preserve">nited </w:t>
      </w:r>
      <w:r w:rsidRPr="00A55626">
        <w:rPr>
          <w:u w:val="single"/>
        </w:rPr>
        <w:t>S</w:t>
      </w:r>
      <w:r w:rsidRPr="00A55626">
        <w:rPr>
          <w:sz w:val="16"/>
        </w:rPr>
        <w:t xml:space="preserve">tates </w:t>
      </w:r>
      <w:r w:rsidRPr="00A55626">
        <w:rPr>
          <w:u w:val="single"/>
        </w:rPr>
        <w:t>and</w:t>
      </w:r>
      <w:r w:rsidRPr="00A55626">
        <w:rPr>
          <w:sz w:val="16"/>
        </w:rPr>
        <w:t xml:space="preserve"> a remarkable </w:t>
      </w:r>
      <w:r w:rsidRPr="00A55626">
        <w:rPr>
          <w:u w:val="single"/>
        </w:rPr>
        <w:t>“rise of the rest.”</w:t>
      </w:r>
      <w:r w:rsidRPr="00A55626">
        <w:rPr>
          <w:sz w:val="16"/>
        </w:rPr>
        <w:t xml:space="preserve"> These days, however, </w:t>
      </w:r>
      <w:r w:rsidRPr="00A55626">
        <w:rPr>
          <w:u w:val="single"/>
        </w:rPr>
        <w:t>that prognosis appears</w:t>
      </w:r>
      <w:r w:rsidRPr="00A55626">
        <w:rPr>
          <w:sz w:val="16"/>
        </w:rPr>
        <w:t xml:space="preserve"> to have been </w:t>
      </w:r>
      <w:r w:rsidRPr="00A55626">
        <w:rPr>
          <w:u w:val="single"/>
        </w:rPr>
        <w:t xml:space="preserve">at best premature. America has </w:t>
      </w:r>
      <w:r w:rsidRPr="00A55626">
        <w:rPr>
          <w:b/>
          <w:u w:val="single"/>
        </w:rPr>
        <w:t>substantially recovered</w:t>
      </w:r>
      <w:r w:rsidRPr="00A55626">
        <w:rPr>
          <w:u w:val="single"/>
        </w:rPr>
        <w:t xml:space="preserve"> from the Great Recession</w:t>
      </w:r>
      <w:r w:rsidRPr="00A55626">
        <w:rPr>
          <w:sz w:val="16"/>
        </w:rPr>
        <w:t xml:space="preserve">, while </w:t>
      </w:r>
      <w:r w:rsidRPr="00A55626">
        <w:rPr>
          <w:u w:val="single"/>
        </w:rPr>
        <w:t>the</w:t>
      </w:r>
      <w:r w:rsidRPr="00A55626">
        <w:rPr>
          <w:sz w:val="16"/>
        </w:rPr>
        <w:t xml:space="preserve"> once-heralded </w:t>
      </w:r>
      <w:r w:rsidRPr="00A55626">
        <w:rPr>
          <w:u w:val="single"/>
        </w:rPr>
        <w:t>“rise of the rest” has stalled. Many</w:t>
      </w:r>
      <w:r w:rsidRPr="00A55626">
        <w:rPr>
          <w:sz w:val="16"/>
        </w:rPr>
        <w:t xml:space="preserve"> around the world </w:t>
      </w:r>
      <w:r w:rsidRPr="00A55626">
        <w:rPr>
          <w:u w:val="single"/>
        </w:rPr>
        <w:t>who once decried American overseas involvement as “hegemonic”</w:t>
      </w:r>
      <w:r w:rsidRPr="00A55626">
        <w:rPr>
          <w:sz w:val="16"/>
        </w:rPr>
        <w:t xml:space="preserve"> now </w:t>
      </w:r>
      <w:r w:rsidRPr="00A55626">
        <w:rPr>
          <w:u w:val="single"/>
        </w:rPr>
        <w:t>seek greater American engagement</w:t>
      </w:r>
      <w:r w:rsidRPr="00A55626">
        <w:rPr>
          <w:sz w:val="16"/>
        </w:rPr>
        <w:t xml:space="preserve"> in international affairs. Among the American public, too, </w:t>
      </w:r>
      <w:r w:rsidRPr="00A55626">
        <w:rPr>
          <w:u w:val="single"/>
        </w:rPr>
        <w:t>there are signs of</w:t>
      </w:r>
      <w:r w:rsidRPr="00A55626">
        <w:rPr>
          <w:sz w:val="16"/>
        </w:rPr>
        <w:t xml:space="preserve"> greater </w:t>
      </w:r>
      <w:r w:rsidRPr="00A55626">
        <w:rPr>
          <w:b/>
          <w:u w:val="single"/>
        </w:rPr>
        <w:t>receptivity</w:t>
      </w:r>
      <w:r w:rsidRPr="00A55626">
        <w:rPr>
          <w:u w:val="single"/>
        </w:rPr>
        <w:t xml:space="preserve"> to a more active American global role. What is missing</w:t>
      </w:r>
      <w:r w:rsidRPr="00A55626">
        <w:rPr>
          <w:sz w:val="16"/>
        </w:rPr>
        <w:t xml:space="preserve"> for most Americans, however, </w:t>
      </w:r>
      <w:r w:rsidRPr="00A55626">
        <w:rPr>
          <w:u w:val="single"/>
        </w:rPr>
        <w:t>is</w:t>
      </w:r>
      <w:r w:rsidRPr="00A55626">
        <w:rPr>
          <w:sz w:val="16"/>
        </w:rPr>
        <w:t xml:space="preserve"> a sense of </w:t>
      </w:r>
      <w:r w:rsidRPr="00A55626">
        <w:rPr>
          <w:u w:val="single"/>
        </w:rPr>
        <w:t>strategy and purpose</w:t>
      </w:r>
      <w:r w:rsidRPr="00A55626">
        <w:rPr>
          <w:sz w:val="16"/>
        </w:rPr>
        <w:t xml:space="preserve"> in American foreign policy. During the Cold War, fear of the Soviet Union and international communism did not always produce agreement on policy but did provide an answer, for most, as to why the United States needed to play an international role and what that role should be. Today, our political leaders need to remind Americans that our </w:t>
      </w:r>
      <w:r w:rsidRPr="00A55626">
        <w:rPr>
          <w:u w:val="single"/>
        </w:rPr>
        <w:t>fundamental interests are</w:t>
      </w:r>
      <w:r w:rsidRPr="00A55626">
        <w:rPr>
          <w:sz w:val="16"/>
        </w:rPr>
        <w:t xml:space="preserve"> still </w:t>
      </w:r>
      <w:r w:rsidRPr="00A55626">
        <w:rPr>
          <w:u w:val="single"/>
        </w:rPr>
        <w:t>best served by upholding the world order</w:t>
      </w:r>
      <w:r w:rsidRPr="00A55626">
        <w:rPr>
          <w:sz w:val="16"/>
        </w:rPr>
        <w:t xml:space="preserve"> — economic, political, and strategic — that was </w:t>
      </w:r>
      <w:r w:rsidRPr="00A55626">
        <w:rPr>
          <w:u w:val="single"/>
        </w:rPr>
        <w:t>established at the end of the Second World War and</w:t>
      </w:r>
      <w:r w:rsidRPr="00A55626">
        <w:rPr>
          <w:sz w:val="16"/>
        </w:rPr>
        <w:t xml:space="preserve"> that was further strengthened and </w:t>
      </w:r>
      <w:r w:rsidRPr="00A55626">
        <w:rPr>
          <w:u w:val="single"/>
        </w:rPr>
        <w:t>entrenched by</w:t>
      </w:r>
      <w:r w:rsidRPr="00A55626">
        <w:rPr>
          <w:sz w:val="16"/>
        </w:rPr>
        <w:t xml:space="preserve"> the revolutions of </w:t>
      </w:r>
      <w:r w:rsidRPr="00A55626">
        <w:rPr>
          <w:u w:val="single"/>
        </w:rPr>
        <w:t>1989</w:t>
      </w:r>
      <w:r w:rsidRPr="00A55626">
        <w:rPr>
          <w:sz w:val="16"/>
        </w:rPr>
        <w:t xml:space="preserve">. Americans need to recognize their nation’s central role in maintaining the present international order and muster the will to use their still formidable power and influence to support that order against its inevitable challengers. What will this require? Above all, it means working to shore up all three pillars – </w:t>
      </w:r>
      <w:r w:rsidRPr="00A55626">
        <w:rPr>
          <w:u w:val="single"/>
        </w:rPr>
        <w:t>politics, economics, security</w:t>
      </w:r>
      <w:r w:rsidRPr="00A55626">
        <w:rPr>
          <w:sz w:val="16"/>
        </w:rPr>
        <w:t xml:space="preserve"> — of what </w:t>
      </w:r>
      <w:r w:rsidRPr="00A55626">
        <w:rPr>
          <w:u w:val="single"/>
        </w:rPr>
        <w:t xml:space="preserve">has made the </w:t>
      </w:r>
      <w:r w:rsidRPr="00A55626">
        <w:rPr>
          <w:b/>
          <w:u w:val="single"/>
        </w:rPr>
        <w:t>American</w:t>
      </w:r>
      <w:r w:rsidRPr="00A55626">
        <w:rPr>
          <w:sz w:val="16"/>
        </w:rPr>
        <w:t xml:space="preserve">-led </w:t>
      </w:r>
      <w:r w:rsidRPr="00A55626">
        <w:rPr>
          <w:b/>
          <w:u w:val="single"/>
        </w:rPr>
        <w:t>world order</w:t>
      </w:r>
      <w:r w:rsidRPr="00A55626">
        <w:rPr>
          <w:u w:val="single"/>
        </w:rPr>
        <w:t xml:space="preserve"> so remarkable. There is a tendency to separate</w:t>
      </w:r>
      <w:r w:rsidRPr="00A55626">
        <w:rPr>
          <w:sz w:val="16"/>
        </w:rPr>
        <w:t xml:space="preserve"> politics, </w:t>
      </w:r>
      <w:r w:rsidRPr="00A55626">
        <w:rPr>
          <w:u w:val="single"/>
        </w:rPr>
        <w:t xml:space="preserve">economics, and security </w:t>
      </w:r>
      <w:r w:rsidRPr="00A55626">
        <w:rPr>
          <w:sz w:val="16"/>
        </w:rPr>
        <w:t xml:space="preserve">— “ideals” from “interests,” support for democracy from defense of security — </w:t>
      </w:r>
      <w:r w:rsidRPr="00A55626">
        <w:rPr>
          <w:u w:val="single"/>
        </w:rPr>
        <w:t>but</w:t>
      </w:r>
      <w:r w:rsidRPr="00A55626">
        <w:rPr>
          <w:sz w:val="16"/>
        </w:rPr>
        <w:t xml:space="preserve"> in the present world order </w:t>
      </w:r>
      <w:r w:rsidRPr="00A55626">
        <w:rPr>
          <w:u w:val="single"/>
        </w:rPr>
        <w:t>they have all been related</w:t>
      </w:r>
      <w:r w:rsidRPr="00A55626">
        <w:rPr>
          <w:sz w:val="16"/>
        </w:rPr>
        <w:t xml:space="preserve">. Start with the reality that </w:t>
      </w:r>
      <w:r w:rsidRPr="00A55626">
        <w:rPr>
          <w:u w:val="single"/>
        </w:rPr>
        <w:t>a world order that supports freedom will only be supported by free nations. Supporting democracy is not just</w:t>
      </w:r>
      <w:r w:rsidRPr="00A55626">
        <w:rPr>
          <w:sz w:val="16"/>
        </w:rPr>
        <w:t xml:space="preserve"> a matter of keeping faith with </w:t>
      </w:r>
      <w:r w:rsidRPr="00A55626">
        <w:rPr>
          <w:u w:val="single"/>
        </w:rPr>
        <w:t>our own values. It is</w:t>
      </w:r>
      <w:r w:rsidRPr="00A55626">
        <w:rPr>
          <w:sz w:val="16"/>
        </w:rPr>
        <w:t xml:space="preserve"> a matter of </w:t>
      </w:r>
      <w:r w:rsidRPr="00A55626">
        <w:rPr>
          <w:u w:val="single"/>
        </w:rPr>
        <w:t>national security</w:t>
      </w:r>
      <w:r w:rsidRPr="00A55626">
        <w:rPr>
          <w:sz w:val="16"/>
        </w:rPr>
        <w:t xml:space="preserve">. Americans and other </w:t>
      </w:r>
      <w:r w:rsidRPr="00A55626">
        <w:rPr>
          <w:u w:val="single"/>
        </w:rPr>
        <w:t>free peoples who benefit from</w:t>
      </w:r>
      <w:r w:rsidRPr="00A55626">
        <w:rPr>
          <w:sz w:val="16"/>
        </w:rPr>
        <w:t xml:space="preserve"> and support </w:t>
      </w:r>
      <w:r w:rsidRPr="00A55626">
        <w:rPr>
          <w:u w:val="single"/>
        </w:rPr>
        <w:t>the present world order</w:t>
      </w:r>
      <w:r w:rsidRPr="00A55626">
        <w:rPr>
          <w:sz w:val="16"/>
        </w:rPr>
        <w:t xml:space="preserve"> therefore </w:t>
      </w:r>
      <w:r w:rsidRPr="00A55626">
        <w:rPr>
          <w:u w:val="single"/>
        </w:rPr>
        <w:t>have an interest in supporting democracy</w:t>
      </w:r>
      <w:r w:rsidRPr="00A55626">
        <w:rPr>
          <w:sz w:val="16"/>
        </w:rPr>
        <w:t xml:space="preserve"> where it exists </w:t>
      </w:r>
      <w:r w:rsidRPr="00A55626">
        <w:rPr>
          <w:u w:val="single"/>
        </w:rPr>
        <w:t>and</w:t>
      </w:r>
      <w:r w:rsidRPr="00A55626">
        <w:rPr>
          <w:sz w:val="16"/>
        </w:rPr>
        <w:t xml:space="preserve"> in </w:t>
      </w:r>
      <w:r w:rsidRPr="00A55626">
        <w:rPr>
          <w:u w:val="single"/>
        </w:rPr>
        <w:t>pressing for</w:t>
      </w:r>
      <w:r w:rsidRPr="00A55626">
        <w:rPr>
          <w:sz w:val="16"/>
        </w:rPr>
        <w:t xml:space="preserve"> greater democratic </w:t>
      </w:r>
      <w:r w:rsidRPr="00A55626">
        <w:rPr>
          <w:u w:val="single"/>
        </w:rPr>
        <w:t>reforms in</w:t>
      </w:r>
      <w:r w:rsidRPr="00A55626">
        <w:rPr>
          <w:sz w:val="16"/>
        </w:rPr>
        <w:t xml:space="preserve"> the world’s </w:t>
      </w:r>
      <w:r w:rsidRPr="00A55626">
        <w:rPr>
          <w:u w:val="single"/>
        </w:rPr>
        <w:t>authoritarian nations, including the two great</w:t>
      </w:r>
      <w:r w:rsidRPr="00A55626">
        <w:rPr>
          <w:sz w:val="16"/>
        </w:rPr>
        <w:t xml:space="preserve"> power </w:t>
      </w:r>
      <w:r w:rsidRPr="00A55626">
        <w:rPr>
          <w:u w:val="single"/>
        </w:rPr>
        <w:t>autocracies. In</w:t>
      </w:r>
      <w:r w:rsidRPr="00A55626">
        <w:rPr>
          <w:sz w:val="16"/>
        </w:rPr>
        <w:t xml:space="preserve"> their </w:t>
      </w:r>
      <w:r w:rsidRPr="00A55626">
        <w:rPr>
          <w:u w:val="single"/>
        </w:rPr>
        <w:t>economic policies, Americans need to</w:t>
      </w:r>
      <w:r w:rsidRPr="00A55626">
        <w:rPr>
          <w:sz w:val="16"/>
        </w:rPr>
        <w:t xml:space="preserve"> continue promoting and </w:t>
      </w:r>
      <w:r w:rsidRPr="00A55626">
        <w:rPr>
          <w:u w:val="single"/>
        </w:rPr>
        <w:t>strengthen</w:t>
      </w:r>
      <w:r w:rsidRPr="00A55626">
        <w:rPr>
          <w:sz w:val="16"/>
        </w:rPr>
        <w:t xml:space="preserve">ing the </w:t>
      </w:r>
      <w:r w:rsidRPr="00A55626">
        <w:rPr>
          <w:b/>
          <w:u w:val="single"/>
        </w:rPr>
        <w:t>international free trade</w:t>
      </w:r>
      <w:r w:rsidRPr="00A55626">
        <w:rPr>
          <w:u w:val="single"/>
        </w:rPr>
        <w:t xml:space="preserve"> and</w:t>
      </w:r>
      <w:r w:rsidRPr="00A55626">
        <w:rPr>
          <w:sz w:val="16"/>
        </w:rPr>
        <w:t xml:space="preserve"> free </w:t>
      </w:r>
      <w:r w:rsidRPr="00A55626">
        <w:rPr>
          <w:u w:val="single"/>
        </w:rPr>
        <w:t>market regime. This</w:t>
      </w:r>
      <w:r w:rsidRPr="00A55626">
        <w:rPr>
          <w:sz w:val="16"/>
        </w:rPr>
        <w:t xml:space="preserve">, of course, </w:t>
      </w:r>
      <w:r w:rsidRPr="00A55626">
        <w:rPr>
          <w:u w:val="single"/>
        </w:rPr>
        <w:t>means setting their own economy</w:t>
      </w:r>
      <w:r w:rsidRPr="00A55626">
        <w:rPr>
          <w:sz w:val="16"/>
        </w:rPr>
        <w:t xml:space="preserve"> back </w:t>
      </w:r>
      <w:r w:rsidRPr="00A55626">
        <w:rPr>
          <w:u w:val="single"/>
        </w:rPr>
        <w:t>on</w:t>
      </w:r>
      <w:r w:rsidRPr="00A55626">
        <w:rPr>
          <w:sz w:val="16"/>
        </w:rPr>
        <w:t xml:space="preserve"> a course of </w:t>
      </w:r>
      <w:r w:rsidRPr="00A55626">
        <w:rPr>
          <w:u w:val="single"/>
        </w:rPr>
        <w:t>sustainable growth. It means</w:t>
      </w:r>
      <w:r w:rsidRPr="00A55626">
        <w:rPr>
          <w:sz w:val="16"/>
        </w:rPr>
        <w:t xml:space="preserve"> doing a better job of </w:t>
      </w:r>
      <w:r w:rsidRPr="00A55626">
        <w:rPr>
          <w:u w:val="single"/>
        </w:rPr>
        <w:t>educating and training Americans to compete</w:t>
      </w:r>
      <w:r w:rsidRPr="00A55626">
        <w:rPr>
          <w:sz w:val="16"/>
        </w:rPr>
        <w:t xml:space="preserve"> with others </w:t>
      </w:r>
      <w:r w:rsidRPr="00A55626">
        <w:rPr>
          <w:u w:val="single"/>
        </w:rPr>
        <w:t>in an</w:t>
      </w:r>
      <w:r w:rsidRPr="00A55626">
        <w:rPr>
          <w:sz w:val="16"/>
        </w:rPr>
        <w:t xml:space="preserve"> increasingly competitive </w:t>
      </w:r>
      <w:r w:rsidRPr="00A55626">
        <w:rPr>
          <w:u w:val="single"/>
        </w:rPr>
        <w:t>international economy. It means providing a</w:t>
      </w:r>
      <w:r w:rsidRPr="00A55626">
        <w:rPr>
          <w:sz w:val="16"/>
        </w:rPr>
        <w:t xml:space="preserve"> healthy </w:t>
      </w:r>
      <w:r w:rsidRPr="00A55626">
        <w:rPr>
          <w:u w:val="single"/>
        </w:rPr>
        <w:t xml:space="preserve">environment for </w:t>
      </w:r>
      <w:r w:rsidRPr="00A55626">
        <w:rPr>
          <w:b/>
          <w:u w:val="single"/>
        </w:rPr>
        <w:t>technological innovation</w:t>
      </w:r>
      <w:r w:rsidRPr="00A55626">
        <w:rPr>
          <w:sz w:val="16"/>
        </w:rPr>
        <w:t xml:space="preserve">. But it also means resisting protectionist temptations </w:t>
      </w:r>
      <w:r w:rsidRPr="00A55626">
        <w:rPr>
          <w:u w:val="single"/>
        </w:rPr>
        <w:t>and using American influence</w:t>
      </w:r>
      <w:r w:rsidRPr="00A55626">
        <w:rPr>
          <w:sz w:val="16"/>
        </w:rPr>
        <w:t xml:space="preserve">, along with other free-trading nations, </w:t>
      </w:r>
      <w:r w:rsidRPr="00A55626">
        <w:rPr>
          <w:u w:val="single"/>
        </w:rPr>
        <w:t>to push back against</w:t>
      </w:r>
      <w:r w:rsidRPr="00A55626">
        <w:rPr>
          <w:sz w:val="16"/>
        </w:rPr>
        <w:t xml:space="preserve"> some of the tendencies of </w:t>
      </w:r>
      <w:r w:rsidRPr="00A55626">
        <w:rPr>
          <w:u w:val="single"/>
        </w:rPr>
        <w:t>state capitalism</w:t>
      </w:r>
      <w:r w:rsidRPr="00A55626">
        <w:rPr>
          <w:sz w:val="16"/>
        </w:rPr>
        <w:t xml:space="preserve"> in China and elsewhere.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 </w:t>
      </w:r>
      <w:r w:rsidRPr="00A55626">
        <w:rPr>
          <w:u w:val="single"/>
        </w:rPr>
        <w:t>In Asia</w:t>
      </w:r>
      <w:r w:rsidRPr="00A55626">
        <w:rPr>
          <w:sz w:val="16"/>
        </w:rPr>
        <w:t xml:space="preserve">, especially, </w:t>
      </w:r>
      <w:r w:rsidRPr="00A55626">
        <w:rPr>
          <w:u w:val="single"/>
        </w:rPr>
        <w:t>this is more</w:t>
      </w:r>
      <w:r w:rsidRPr="00A55626">
        <w:rPr>
          <w:sz w:val="16"/>
        </w:rPr>
        <w:t xml:space="preserve"> much </w:t>
      </w:r>
      <w:r w:rsidRPr="00A55626">
        <w:rPr>
          <w:u w:val="single"/>
        </w:rPr>
        <w:t>than a trade issue</w:t>
      </w:r>
      <w:r w:rsidRPr="00A55626">
        <w:rPr>
          <w:sz w:val="16"/>
        </w:rPr>
        <w:t xml:space="preserve">. Although the United States stands to benefit from the agreement, it is, above all, a strategic issue.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and China are </w:t>
      </w:r>
      <w:r w:rsidRPr="00A55626">
        <w:rPr>
          <w:b/>
          <w:u w:val="single"/>
        </w:rPr>
        <w:t>locked in</w:t>
      </w:r>
      <w:r w:rsidRPr="00A55626">
        <w:rPr>
          <w:sz w:val="16"/>
        </w:rPr>
        <w:t xml:space="preserve"> a </w:t>
      </w:r>
      <w:r w:rsidRPr="00A55626">
        <w:rPr>
          <w:b/>
          <w:u w:val="single"/>
        </w:rPr>
        <w:t>competition</w:t>
      </w:r>
      <w:r w:rsidRPr="00A55626">
        <w:rPr>
          <w:u w:val="single"/>
        </w:rPr>
        <w:t xml:space="preserve"> across</w:t>
      </w:r>
      <w:r w:rsidRPr="00A55626">
        <w:rPr>
          <w:sz w:val="16"/>
        </w:rPr>
        <w:t xml:space="preserve"> the spectrum of </w:t>
      </w:r>
      <w:r w:rsidRPr="00A55626">
        <w:rPr>
          <w:u w:val="single"/>
        </w:rPr>
        <w:t>power and influence. Militarily, the Chinese seek to deny American access</w:t>
      </w:r>
      <w:r w:rsidRPr="00A55626">
        <w:rPr>
          <w:sz w:val="16"/>
        </w:rPr>
        <w:t xml:space="preserve"> to the region </w:t>
      </w:r>
      <w:r w:rsidRPr="00A55626">
        <w:rPr>
          <w:u w:val="single"/>
        </w:rPr>
        <w:t>and</w:t>
      </w:r>
      <w:r w:rsidRPr="00A55626">
        <w:rPr>
          <w:sz w:val="16"/>
        </w:rPr>
        <w:t xml:space="preserve"> hope thereby to </w:t>
      </w:r>
      <w:r w:rsidRPr="00A55626">
        <w:rPr>
          <w:u w:val="single"/>
        </w:rPr>
        <w:t>divide the U</w:t>
      </w:r>
      <w:r w:rsidRPr="00A55626">
        <w:rPr>
          <w:sz w:val="16"/>
        </w:rPr>
        <w:t xml:space="preserve">nited </w:t>
      </w:r>
      <w:r w:rsidRPr="00A55626">
        <w:rPr>
          <w:u w:val="single"/>
        </w:rPr>
        <w:t>S</w:t>
      </w:r>
      <w:r w:rsidRPr="00A55626">
        <w:rPr>
          <w:sz w:val="16"/>
        </w:rPr>
        <w:t xml:space="preserve">tates </w:t>
      </w:r>
      <w:r w:rsidRPr="00A55626">
        <w:rPr>
          <w:u w:val="single"/>
        </w:rPr>
        <w:t>from its allies. Economically, China would</w:t>
      </w:r>
      <w:r w:rsidRPr="00A55626">
        <w:rPr>
          <w:sz w:val="16"/>
        </w:rPr>
        <w:t xml:space="preserve"> like to </w:t>
      </w:r>
      <w:r w:rsidRPr="00A55626">
        <w:rPr>
          <w:u w:val="single"/>
        </w:rPr>
        <w:t>turn Asia into</w:t>
      </w:r>
      <w:r w:rsidRPr="00A55626">
        <w:rPr>
          <w:sz w:val="16"/>
        </w:rPr>
        <w:t xml:space="preserve"> a region of </w:t>
      </w:r>
      <w:r w:rsidRPr="00A55626">
        <w:rPr>
          <w:b/>
          <w:u w:val="single"/>
        </w:rPr>
        <w:t>Chinese hegemony</w:t>
      </w:r>
      <w:r w:rsidRPr="00A55626">
        <w:rPr>
          <w:u w:val="single"/>
        </w:rPr>
        <w:t>, where every key trade relationship is with Beijing</w:t>
      </w:r>
      <w:r w:rsidRPr="00A55626">
        <w:rPr>
          <w:sz w:val="16"/>
        </w:rPr>
        <w:t xml:space="preserve">. In such a world,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 a net loser</w:t>
      </w:r>
      <w:r w:rsidRPr="00A55626">
        <w:rPr>
          <w:sz w:val="16"/>
        </w:rPr>
        <w:t xml:space="preserve"> — providing costly security to allies but not much else, </w:t>
      </w:r>
      <w:r w:rsidRPr="00A55626">
        <w:rPr>
          <w:u w:val="single"/>
        </w:rPr>
        <w:t>while China reaps the economic rewards and grabs</w:t>
      </w:r>
      <w:r w:rsidRPr="00A55626">
        <w:rPr>
          <w:sz w:val="16"/>
        </w:rPr>
        <w:t xml:space="preserve"> the </w:t>
      </w:r>
      <w:r w:rsidRPr="00A55626">
        <w:rPr>
          <w:u w:val="single"/>
        </w:rPr>
        <w:t>hearts and minds</w:t>
      </w:r>
      <w:r w:rsidRPr="00A55626">
        <w:rPr>
          <w:sz w:val="16"/>
        </w:rPr>
        <w:t xml:space="preserve">, and pocketbooks, </w:t>
      </w:r>
      <w:r w:rsidRPr="00A55626">
        <w:rPr>
          <w:u w:val="single"/>
        </w:rPr>
        <w:t>of regional players. Finally, there is</w:t>
      </w:r>
      <w:r w:rsidRPr="00A55626">
        <w:rPr>
          <w:sz w:val="16"/>
        </w:rPr>
        <w:t xml:space="preserve"> the matter of </w:t>
      </w:r>
      <w:r w:rsidRPr="00A55626">
        <w:rPr>
          <w:u w:val="single"/>
        </w:rPr>
        <w:t xml:space="preserve">American </w:t>
      </w:r>
      <w:r w:rsidRPr="00A55626">
        <w:rPr>
          <w:b/>
          <w:u w:val="single"/>
        </w:rPr>
        <w:t>hard power</w:t>
      </w:r>
      <w:r w:rsidRPr="00A55626">
        <w:rPr>
          <w:sz w:val="16"/>
        </w:rPr>
        <w:t xml:space="preserve">. What has been true since the time of Rome remains true today: </w:t>
      </w:r>
      <w:r w:rsidRPr="00A55626">
        <w:rPr>
          <w:u w:val="single"/>
        </w:rPr>
        <w:t>there can be no world order without power to preserve it</w:t>
      </w:r>
      <w:r w:rsidRPr="00A55626">
        <w:rPr>
          <w:sz w:val="16"/>
        </w:rPr>
        <w:t xml:space="preserve">, to </w:t>
      </w:r>
      <w:r w:rsidRPr="00A55626">
        <w:rPr>
          <w:u w:val="single"/>
        </w:rPr>
        <w:t>shape its norms, uphold its institutions, defend</w:t>
      </w:r>
      <w:r w:rsidRPr="00A55626">
        <w:rPr>
          <w:sz w:val="16"/>
        </w:rPr>
        <w:t xml:space="preserve"> the sinews of </w:t>
      </w:r>
      <w:r w:rsidRPr="00A55626">
        <w:rPr>
          <w:u w:val="single"/>
        </w:rPr>
        <w:t>its economic system, and keep the peace. Military power can be abused</w:t>
      </w:r>
      <w:r w:rsidRPr="00A55626">
        <w:rPr>
          <w:sz w:val="16"/>
        </w:rPr>
        <w:t xml:space="preserve">, wielded unwisely and </w:t>
      </w:r>
      <w:r w:rsidRPr="00A55626">
        <w:rPr>
          <w:sz w:val="16"/>
        </w:rPr>
        <w:lastRenderedPageBreak/>
        <w:t xml:space="preserve">ineffectively. </w:t>
      </w:r>
      <w:r w:rsidRPr="00A55626">
        <w:rPr>
          <w:u w:val="single"/>
        </w:rPr>
        <w:t>It can be deployed to answer problems that it cannot answer</w:t>
      </w:r>
      <w:r w:rsidRPr="00A55626">
        <w:rPr>
          <w:sz w:val="16"/>
        </w:rPr>
        <w:t xml:space="preserve"> or that have no answer. </w:t>
      </w:r>
      <w:r w:rsidRPr="00A55626">
        <w:rPr>
          <w:u w:val="single"/>
        </w:rPr>
        <w:t>But it is also essential. No nation</w:t>
      </w:r>
      <w:r w:rsidRPr="00A55626">
        <w:rPr>
          <w:sz w:val="16"/>
        </w:rPr>
        <w:t xml:space="preserve"> or group of nations </w:t>
      </w:r>
      <w:r w:rsidRPr="00A55626">
        <w:rPr>
          <w:u w:val="single"/>
        </w:rPr>
        <w:t>that renounced power could</w:t>
      </w:r>
      <w:r w:rsidRPr="00A55626">
        <w:rPr>
          <w:sz w:val="16"/>
        </w:rPr>
        <w:t xml:space="preserve"> expect to </w:t>
      </w:r>
      <w:r w:rsidRPr="00A55626">
        <w:rPr>
          <w:u w:val="single"/>
        </w:rPr>
        <w:t>maintain any</w:t>
      </w:r>
      <w:r w:rsidRPr="00A55626">
        <w:rPr>
          <w:sz w:val="16"/>
        </w:rPr>
        <w:t xml:space="preserve"> kind of </w:t>
      </w:r>
      <w:r w:rsidRPr="00A55626">
        <w:rPr>
          <w:u w:val="single"/>
        </w:rPr>
        <w:t>world order. If the U</w:t>
      </w:r>
      <w:r w:rsidRPr="00A55626">
        <w:rPr>
          <w:sz w:val="16"/>
        </w:rPr>
        <w:t xml:space="preserve">nited </w:t>
      </w:r>
      <w:r w:rsidRPr="00A55626">
        <w:rPr>
          <w:u w:val="single"/>
        </w:rPr>
        <w:t>S</w:t>
      </w:r>
      <w:r w:rsidRPr="00A55626">
        <w:rPr>
          <w:sz w:val="16"/>
        </w:rPr>
        <w:t xml:space="preserve">tates </w:t>
      </w:r>
      <w:r w:rsidRPr="00A55626">
        <w:rPr>
          <w:u w:val="single"/>
        </w:rPr>
        <w:t xml:space="preserve">begins to look like a </w:t>
      </w:r>
      <w:r w:rsidRPr="00A55626">
        <w:rPr>
          <w:b/>
          <w:u w:val="single"/>
        </w:rPr>
        <w:t>less reliable defender</w:t>
      </w:r>
      <w:r w:rsidRPr="00A55626">
        <w:rPr>
          <w:sz w:val="16"/>
        </w:rPr>
        <w:t xml:space="preserve"> of the present order, </w:t>
      </w:r>
      <w:r w:rsidRPr="00A55626">
        <w:rPr>
          <w:u w:val="single"/>
        </w:rPr>
        <w:t>that order will</w:t>
      </w:r>
      <w:r w:rsidRPr="00A55626">
        <w:rPr>
          <w:sz w:val="16"/>
        </w:rPr>
        <w:t xml:space="preserve"> begin to </w:t>
      </w:r>
      <w:r w:rsidRPr="00A55626">
        <w:rPr>
          <w:u w:val="single"/>
        </w:rPr>
        <w:t>unravel</w:t>
      </w:r>
      <w:r w:rsidRPr="00A55626">
        <w:rPr>
          <w:sz w:val="16"/>
        </w:rPr>
        <w:t xml:space="preserve">. It remains true today as it has </w:t>
      </w:r>
      <w:r w:rsidRPr="00A55626">
        <w:rPr>
          <w:u w:val="single"/>
        </w:rPr>
        <w:t>since the Second World War</w:t>
      </w:r>
      <w:r w:rsidRPr="00A55626">
        <w:rPr>
          <w:sz w:val="16"/>
        </w:rPr>
        <w:t xml:space="preserve"> that </w:t>
      </w:r>
      <w:r w:rsidRPr="00A55626">
        <w:rPr>
          <w:u w:val="single"/>
        </w:rPr>
        <w:t>only the U</w:t>
      </w:r>
      <w:r w:rsidRPr="00A55626">
        <w:rPr>
          <w:sz w:val="16"/>
        </w:rPr>
        <w:t xml:space="preserve">nited </w:t>
      </w:r>
      <w:r w:rsidRPr="00A55626">
        <w:rPr>
          <w:u w:val="single"/>
        </w:rPr>
        <w:t>S</w:t>
      </w:r>
      <w:r w:rsidRPr="00A55626">
        <w:rPr>
          <w:sz w:val="16"/>
        </w:rPr>
        <w:t xml:space="preserve">tates </w:t>
      </w:r>
      <w:r w:rsidRPr="00A55626">
        <w:rPr>
          <w:u w:val="single"/>
        </w:rPr>
        <w:t>has the capacity and</w:t>
      </w:r>
      <w:r w:rsidRPr="00A55626">
        <w:rPr>
          <w:sz w:val="16"/>
        </w:rPr>
        <w:t xml:space="preserve"> the </w:t>
      </w:r>
      <w:r w:rsidRPr="00A55626">
        <w:rPr>
          <w:u w:val="single"/>
        </w:rPr>
        <w:t xml:space="preserve">unique geographical advantages to provide global security. There can be no </w:t>
      </w:r>
      <w:r w:rsidRPr="00A55626">
        <w:rPr>
          <w:b/>
          <w:u w:val="single"/>
        </w:rPr>
        <w:t>stable balance</w:t>
      </w:r>
      <w:r w:rsidRPr="00A55626">
        <w:rPr>
          <w:sz w:val="16"/>
        </w:rPr>
        <w:t xml:space="preserve"> of power </w:t>
      </w:r>
      <w:r w:rsidRPr="00A55626">
        <w:rPr>
          <w:u w:val="single"/>
        </w:rPr>
        <w:t>in Europe or Asia without the U</w:t>
      </w:r>
      <w:r w:rsidRPr="00A55626">
        <w:rPr>
          <w:sz w:val="16"/>
        </w:rPr>
        <w:t xml:space="preserve">nited </w:t>
      </w:r>
      <w:r w:rsidRPr="00A55626">
        <w:rPr>
          <w:u w:val="single"/>
        </w:rPr>
        <w:t>S</w:t>
      </w:r>
      <w:r w:rsidRPr="00A55626">
        <w:rPr>
          <w:sz w:val="16"/>
        </w:rPr>
        <w:t xml:space="preserve">tates. And while we can talk about </w:t>
      </w:r>
      <w:r w:rsidRPr="00A55626">
        <w:rPr>
          <w:u w:val="single"/>
        </w:rPr>
        <w:t>soft power and smart power</w:t>
      </w:r>
      <w:r w:rsidRPr="00A55626">
        <w:rPr>
          <w:sz w:val="16"/>
        </w:rPr>
        <w:t xml:space="preserve">, they have been and </w:t>
      </w:r>
      <w:r w:rsidRPr="00A55626">
        <w:rPr>
          <w:u w:val="single"/>
        </w:rPr>
        <w:t>always will be of limited value when confronting</w:t>
      </w:r>
      <w:r w:rsidRPr="00A55626">
        <w:rPr>
          <w:sz w:val="16"/>
        </w:rPr>
        <w:t xml:space="preserve"> raw </w:t>
      </w:r>
      <w:r w:rsidRPr="00A55626">
        <w:rPr>
          <w:u w:val="single"/>
        </w:rPr>
        <w:t>military power. Despite</w:t>
      </w:r>
      <w:r w:rsidRPr="00A55626">
        <w:rPr>
          <w:sz w:val="16"/>
        </w:rPr>
        <w:t xml:space="preserve"> all of </w:t>
      </w:r>
      <w:r w:rsidRPr="00A55626">
        <w:rPr>
          <w:u w:val="single"/>
        </w:rPr>
        <w:t>the loose talk of American decline, it is</w:t>
      </w:r>
      <w:r w:rsidRPr="00A55626">
        <w:rPr>
          <w:sz w:val="16"/>
        </w:rPr>
        <w:t xml:space="preserve"> in </w:t>
      </w:r>
      <w:r w:rsidRPr="00A55626">
        <w:rPr>
          <w:u w:val="single"/>
        </w:rPr>
        <w:t>the military realm where U.S. advantages remain clearest. Even in other</w:t>
      </w:r>
      <w:r w:rsidRPr="00A55626">
        <w:rPr>
          <w:sz w:val="16"/>
        </w:rPr>
        <w:t xml:space="preserve"> great </w:t>
      </w:r>
      <w:r w:rsidRPr="00A55626">
        <w:rPr>
          <w:u w:val="single"/>
        </w:rPr>
        <w:t>power’s backyards, the U</w:t>
      </w:r>
      <w:r w:rsidRPr="00A55626">
        <w:rPr>
          <w:sz w:val="16"/>
        </w:rPr>
        <w:t xml:space="preserve">nited </w:t>
      </w:r>
      <w:r w:rsidRPr="00A55626">
        <w:rPr>
          <w:u w:val="single"/>
        </w:rPr>
        <w:t>S</w:t>
      </w:r>
      <w:r w:rsidRPr="00A55626">
        <w:rPr>
          <w:sz w:val="16"/>
        </w:rPr>
        <w:t xml:space="preserve">tates </w:t>
      </w:r>
      <w:r w:rsidRPr="00A55626">
        <w:rPr>
          <w:u w:val="single"/>
        </w:rPr>
        <w:t>retains the capacity</w:t>
      </w:r>
      <w:r w:rsidRPr="00A55626">
        <w:rPr>
          <w:sz w:val="16"/>
        </w:rPr>
        <w:t xml:space="preserve">, along with its powerful allies, </w:t>
      </w:r>
      <w:r w:rsidRPr="00A55626">
        <w:rPr>
          <w:u w:val="single"/>
        </w:rPr>
        <w:t xml:space="preserve">to </w:t>
      </w:r>
      <w:r w:rsidRPr="00A55626">
        <w:rPr>
          <w:b/>
          <w:u w:val="single"/>
        </w:rPr>
        <w:t>deter challenges</w:t>
      </w:r>
      <w:r w:rsidRPr="00A55626">
        <w:rPr>
          <w:u w:val="single"/>
        </w:rPr>
        <w:t xml:space="preserve"> to the security order. But without</w:t>
      </w:r>
      <w:r w:rsidRPr="00A55626">
        <w:rPr>
          <w:sz w:val="16"/>
        </w:rPr>
        <w:t xml:space="preserve"> a U.S. </w:t>
      </w:r>
      <w:r w:rsidRPr="00A55626">
        <w:rPr>
          <w:u w:val="single"/>
        </w:rPr>
        <w:t>willingness to</w:t>
      </w:r>
      <w:r w:rsidRPr="00A55626">
        <w:rPr>
          <w:sz w:val="16"/>
        </w:rPr>
        <w:t xml:space="preserve"> play the role of </w:t>
      </w:r>
      <w:r w:rsidRPr="00A55626">
        <w:rPr>
          <w:u w:val="single"/>
        </w:rPr>
        <w:t>provid</w:t>
      </w:r>
      <w:r w:rsidRPr="00A55626">
        <w:rPr>
          <w:sz w:val="16"/>
        </w:rPr>
        <w:t xml:space="preserve">ing </w:t>
      </w:r>
      <w:r w:rsidRPr="00A55626">
        <w:rPr>
          <w:u w:val="single"/>
        </w:rPr>
        <w:t>balance in far-flung regions</w:t>
      </w:r>
      <w:r w:rsidRPr="00A55626">
        <w:rPr>
          <w:sz w:val="16"/>
        </w:rPr>
        <w:t xml:space="preserve"> of the world, </w:t>
      </w:r>
      <w:r w:rsidRPr="00A55626">
        <w:rPr>
          <w:u w:val="single"/>
        </w:rPr>
        <w:t>the system will buckle under</w:t>
      </w:r>
      <w:r w:rsidRPr="00A55626">
        <w:rPr>
          <w:sz w:val="16"/>
        </w:rPr>
        <w:t xml:space="preserve"> the </w:t>
      </w:r>
      <w:r w:rsidRPr="00A55626">
        <w:rPr>
          <w:u w:val="single"/>
        </w:rPr>
        <w:t>unrestrained</w:t>
      </w:r>
      <w:r w:rsidRPr="00A55626">
        <w:rPr>
          <w:sz w:val="16"/>
        </w:rPr>
        <w:t xml:space="preserve"> military </w:t>
      </w:r>
      <w:r w:rsidRPr="00A55626">
        <w:rPr>
          <w:u w:val="single"/>
        </w:rPr>
        <w:t>competition of regional powers</w:t>
      </w:r>
      <w:r w:rsidRPr="00A55626">
        <w:rPr>
          <w:sz w:val="16"/>
        </w:rPr>
        <w:t xml:space="preserve">. Today, as a result of the Budget Control Act and a general unwillingness to spend adequately on defense, </w:t>
      </w:r>
      <w:r w:rsidRPr="00A55626">
        <w:rPr>
          <w:u w:val="single"/>
        </w:rPr>
        <w:t>America’s</w:t>
      </w:r>
      <w:r w:rsidRPr="00A55626">
        <w:rPr>
          <w:sz w:val="16"/>
        </w:rPr>
        <w:t xml:space="preserve"> </w:t>
      </w:r>
      <w:r w:rsidRPr="00A55626">
        <w:rPr>
          <w:u w:val="single"/>
        </w:rPr>
        <w:t>ability to play this vital role is</w:t>
      </w:r>
      <w:r w:rsidRPr="00A55626">
        <w:rPr>
          <w:sz w:val="16"/>
        </w:rPr>
        <w:t xml:space="preserve"> coming </w:t>
      </w:r>
      <w:r w:rsidRPr="00A55626">
        <w:rPr>
          <w:u w:val="single"/>
        </w:rPr>
        <w:t>increasingly under question</w:t>
      </w:r>
      <w:r w:rsidRPr="00A55626">
        <w:rPr>
          <w:sz w:val="16"/>
        </w:rPr>
        <w:t xml:space="preserve">. Current defense spending has created a readiness crisis within the armed forces. Only a handful of Army brigades are available for use in a crisis. The army is about to be forced to cut 40,000 soldiers from its active force. There are too few ships to provide a U.S. presence in the multiple hotspots that have sprouted up around the world. As the bipartisan, congressionally-mandated National Defense Panel has argued, </w:t>
      </w:r>
      <w:r w:rsidRPr="00A55626">
        <w:rPr>
          <w:u w:val="single"/>
        </w:rPr>
        <w:t>the U.S. military must be able to deter</w:t>
      </w:r>
      <w:r w:rsidRPr="00A55626">
        <w:rPr>
          <w:sz w:val="16"/>
        </w:rPr>
        <w:t xml:space="preserve"> or stop </w:t>
      </w:r>
      <w:r w:rsidRPr="00A55626">
        <w:rPr>
          <w:u w:val="single"/>
        </w:rPr>
        <w:t>aggression</w:t>
      </w:r>
      <w:r w:rsidRPr="00A55626">
        <w:rPr>
          <w:sz w:val="16"/>
        </w:rPr>
        <w:t xml:space="preserve"> in multiple theaters, not just one, </w:t>
      </w:r>
      <w:r w:rsidRPr="00A55626">
        <w:rPr>
          <w:u w:val="single"/>
        </w:rPr>
        <w:t>even when</w:t>
      </w:r>
      <w:r w:rsidRPr="00A55626">
        <w:rPr>
          <w:sz w:val="16"/>
        </w:rPr>
        <w:t xml:space="preserve"> engaged </w:t>
      </w:r>
      <w:r w:rsidRPr="00A55626">
        <w:rPr>
          <w:u w:val="single"/>
        </w:rPr>
        <w:t xml:space="preserve">in a </w:t>
      </w:r>
      <w:r w:rsidRPr="00A55626">
        <w:rPr>
          <w:b/>
          <w:u w:val="single"/>
        </w:rPr>
        <w:t>large-scale war</w:t>
      </w:r>
      <w:r w:rsidRPr="00A55626">
        <w:rPr>
          <w:u w:val="single"/>
        </w:rPr>
        <w:t>. It needs to</w:t>
      </w:r>
      <w:r w:rsidRPr="00A55626">
        <w:rPr>
          <w:sz w:val="16"/>
        </w:rPr>
        <w:t xml:space="preserve"> be able to </w:t>
      </w:r>
      <w:r w:rsidRPr="00A55626">
        <w:rPr>
          <w:u w:val="single"/>
        </w:rPr>
        <w:t xml:space="preserve">fight </w:t>
      </w:r>
      <w:r w:rsidRPr="00A55626">
        <w:rPr>
          <w:b/>
          <w:u w:val="single"/>
        </w:rPr>
        <w:t>ISIS</w:t>
      </w:r>
      <w:r w:rsidRPr="00A55626">
        <w:rPr>
          <w:u w:val="single"/>
        </w:rPr>
        <w:t xml:space="preserve"> and deter </w:t>
      </w:r>
      <w:r w:rsidRPr="00A55626">
        <w:rPr>
          <w:b/>
          <w:u w:val="single"/>
        </w:rPr>
        <w:t>Iran</w:t>
      </w:r>
      <w:r w:rsidRPr="00A55626">
        <w:rPr>
          <w:u w:val="single"/>
        </w:rPr>
        <w:t xml:space="preserve"> in the Middle East, deter </w:t>
      </w:r>
      <w:r w:rsidRPr="00A55626">
        <w:rPr>
          <w:b/>
          <w:u w:val="single"/>
        </w:rPr>
        <w:t>Russia</w:t>
      </w:r>
      <w:r w:rsidRPr="00A55626">
        <w:rPr>
          <w:u w:val="single"/>
        </w:rPr>
        <w:t xml:space="preserve"> in Europe and Syria, and</w:t>
      </w:r>
      <w:r w:rsidRPr="00A55626">
        <w:rPr>
          <w:sz w:val="16"/>
        </w:rPr>
        <w:t xml:space="preserve"> in Asia </w:t>
      </w:r>
      <w:r w:rsidRPr="00A55626">
        <w:rPr>
          <w:u w:val="single"/>
        </w:rPr>
        <w:t xml:space="preserve">deter </w:t>
      </w:r>
      <w:r w:rsidRPr="00A55626">
        <w:rPr>
          <w:b/>
          <w:u w:val="single"/>
        </w:rPr>
        <w:t>North Korea</w:t>
      </w:r>
      <w:r w:rsidRPr="00A55626">
        <w:rPr>
          <w:u w:val="single"/>
        </w:rPr>
        <w:t xml:space="preserve"> and maintain stability in the face of</w:t>
      </w:r>
      <w:r w:rsidRPr="00A55626">
        <w:rPr>
          <w:sz w:val="16"/>
        </w:rPr>
        <w:t xml:space="preserve"> a rising </w:t>
      </w:r>
      <w:r w:rsidRPr="00A55626">
        <w:rPr>
          <w:b/>
          <w:u w:val="single"/>
        </w:rPr>
        <w:t>China</w:t>
      </w:r>
      <w:r w:rsidRPr="00A55626">
        <w:rPr>
          <w:u w:val="single"/>
        </w:rPr>
        <w:t>. Consider the threat</w:t>
      </w:r>
      <w:r w:rsidRPr="00A55626">
        <w:rPr>
          <w:sz w:val="16"/>
        </w:rPr>
        <w:t xml:space="preserve"> now posed </w:t>
      </w:r>
      <w:r w:rsidRPr="00A55626">
        <w:rPr>
          <w:u w:val="single"/>
        </w:rPr>
        <w:t>by Iran</w:t>
      </w:r>
      <w:r w:rsidRPr="00A55626">
        <w:rPr>
          <w:sz w:val="16"/>
        </w:rPr>
        <w:t xml:space="preserve">. Whatever one thinks about the recently-concluded nuclear deal, </w:t>
      </w:r>
      <w:r w:rsidRPr="00A55626">
        <w:rPr>
          <w:u w:val="single"/>
        </w:rPr>
        <w:t>any serious strategy aimed at resisting</w:t>
      </w:r>
      <w:r w:rsidRPr="00A55626">
        <w:rPr>
          <w:sz w:val="16"/>
        </w:rPr>
        <w:t xml:space="preserve"> Iranian </w:t>
      </w:r>
      <w:r w:rsidRPr="00A55626">
        <w:rPr>
          <w:u w:val="single"/>
        </w:rPr>
        <w:t>domination</w:t>
      </w:r>
      <w:r w:rsidRPr="00A55626">
        <w:rPr>
          <w:sz w:val="16"/>
        </w:rPr>
        <w:t xml:space="preserve"> also </w:t>
      </w:r>
      <w:r w:rsidRPr="00A55626">
        <w:rPr>
          <w:u w:val="single"/>
        </w:rPr>
        <w:t xml:space="preserve">requires confronting Iran on the several fronts of the Middle East </w:t>
      </w:r>
      <w:r w:rsidRPr="00A55626">
        <w:rPr>
          <w:sz w:val="16"/>
        </w:rPr>
        <w:t xml:space="preserve">battlefield. </w:t>
      </w:r>
      <w:r w:rsidRPr="00A55626">
        <w:rPr>
          <w:u w:val="single"/>
        </w:rPr>
        <w:t>In Syria, it requires</w:t>
      </w:r>
      <w:r w:rsidRPr="00A55626">
        <w:rPr>
          <w:sz w:val="16"/>
        </w:rPr>
        <w:t xml:space="preserve"> a </w:t>
      </w:r>
      <w:r w:rsidRPr="00A55626">
        <w:rPr>
          <w:u w:val="single"/>
        </w:rPr>
        <w:t>determined policy to remove</w:t>
      </w:r>
      <w:r w:rsidRPr="00A55626">
        <w:rPr>
          <w:sz w:val="16"/>
        </w:rPr>
        <w:t xml:space="preserve"> Iran’s close ally, </w:t>
      </w:r>
      <w:r w:rsidRPr="00A55626">
        <w:rPr>
          <w:u w:val="single"/>
        </w:rPr>
        <w:t>Basher al-Assad, using</w:t>
      </w:r>
      <w:r w:rsidRPr="00A55626">
        <w:rPr>
          <w:sz w:val="16"/>
        </w:rPr>
        <w:t xml:space="preserve"> U.S. </w:t>
      </w:r>
      <w:r w:rsidRPr="00A55626">
        <w:rPr>
          <w:u w:val="single"/>
        </w:rPr>
        <w:t>air power to provide cover for civilians and creating a safe zone</w:t>
      </w:r>
      <w:r w:rsidRPr="00A55626">
        <w:rPr>
          <w:sz w:val="16"/>
        </w:rPr>
        <w:t xml:space="preserve"> for Syrians willing to fight. In Iraq, </w:t>
      </w:r>
      <w:r w:rsidRPr="00A55626">
        <w:rPr>
          <w:u w:val="single"/>
        </w:rPr>
        <w:t>it requires using American forces to</w:t>
      </w:r>
      <w:r w:rsidRPr="00A55626">
        <w:rPr>
          <w:sz w:val="16"/>
        </w:rPr>
        <w:t xml:space="preserve"> push back and </w:t>
      </w:r>
      <w:r w:rsidRPr="00A55626">
        <w:rPr>
          <w:u w:val="single"/>
        </w:rPr>
        <w:t>destroy the forces of the Islamic State so</w:t>
      </w:r>
      <w:r w:rsidRPr="00A55626">
        <w:rPr>
          <w:sz w:val="16"/>
        </w:rPr>
        <w:t xml:space="preserve"> that </w:t>
      </w:r>
      <w:r w:rsidRPr="00A55626">
        <w:rPr>
          <w:u w:val="single"/>
        </w:rPr>
        <w:t>we do not</w:t>
      </w:r>
      <w:r w:rsidRPr="00A55626">
        <w:rPr>
          <w:sz w:val="16"/>
        </w:rPr>
        <w:t xml:space="preserve"> have to </w:t>
      </w:r>
      <w:r w:rsidRPr="00A55626">
        <w:rPr>
          <w:u w:val="single"/>
        </w:rPr>
        <w:t>rely</w:t>
      </w:r>
      <w:r w:rsidRPr="00A55626">
        <w:rPr>
          <w:sz w:val="16"/>
        </w:rPr>
        <w:t xml:space="preserve">, de facto, </w:t>
      </w:r>
      <w:r w:rsidRPr="00A55626">
        <w:rPr>
          <w:u w:val="single"/>
        </w:rPr>
        <w:t>on Iranian power</w:t>
      </w:r>
      <w:r w:rsidRPr="00A55626">
        <w:rPr>
          <w:sz w:val="16"/>
        </w:rPr>
        <w:t xml:space="preserve"> to do the job. Overall, </w:t>
      </w:r>
      <w:r w:rsidRPr="00A55626">
        <w:rPr>
          <w:u w:val="single"/>
        </w:rPr>
        <w:t>it requires a greater U.S. military commitment</w:t>
      </w:r>
      <w:r w:rsidRPr="00A55626">
        <w:rPr>
          <w:sz w:val="16"/>
        </w:rPr>
        <w:t xml:space="preserve"> to the region, </w:t>
      </w:r>
      <w:r w:rsidRPr="00A55626">
        <w:rPr>
          <w:u w:val="single"/>
        </w:rPr>
        <w:t>a reversal of</w:t>
      </w:r>
      <w:r w:rsidRPr="00A55626">
        <w:rPr>
          <w:sz w:val="16"/>
        </w:rPr>
        <w:t xml:space="preserve"> both </w:t>
      </w:r>
      <w:r w:rsidRPr="00A55626">
        <w:rPr>
          <w:u w:val="single"/>
        </w:rPr>
        <w:t>the perceived and</w:t>
      </w:r>
      <w:r w:rsidRPr="00A55626">
        <w:rPr>
          <w:sz w:val="16"/>
        </w:rPr>
        <w:t xml:space="preserve"> the </w:t>
      </w:r>
      <w:r w:rsidRPr="00A55626">
        <w:rPr>
          <w:u w:val="single"/>
        </w:rPr>
        <w:t>real withdrawal of American power</w:t>
      </w:r>
      <w:r w:rsidRPr="00A55626">
        <w:rPr>
          <w:sz w:val="16"/>
        </w:rPr>
        <w:t xml:space="preserve">. And therefore it requires a reversal of the downward trend in U.S. defense spending, which has made it harder for the military even to think about addressing these challenges, should it be called upon to do so. </w:t>
      </w:r>
      <w:r w:rsidRPr="00A55626">
        <w:rPr>
          <w:u w:val="single"/>
        </w:rPr>
        <w:t>The challenge we face</w:t>
      </w:r>
      <w:r w:rsidRPr="00A55626">
        <w:rPr>
          <w:sz w:val="16"/>
        </w:rPr>
        <w:t xml:space="preserve"> today </w:t>
      </w:r>
      <w:r w:rsidRPr="00A55626">
        <w:rPr>
          <w:u w:val="single"/>
        </w:rPr>
        <w:t>is to decide whether this liberal</w:t>
      </w:r>
      <w:r w:rsidRPr="00A55626">
        <w:rPr>
          <w:sz w:val="16"/>
        </w:rPr>
        <w:t xml:space="preserve"> world </w:t>
      </w:r>
      <w:r w:rsidRPr="00A55626">
        <w:rPr>
          <w:u w:val="single"/>
        </w:rPr>
        <w:t xml:space="preserve">order is </w:t>
      </w:r>
      <w:r w:rsidRPr="00A55626">
        <w:rPr>
          <w:b/>
          <w:u w:val="single"/>
        </w:rPr>
        <w:t>worth defending</w:t>
      </w:r>
      <w:r w:rsidRPr="00A55626">
        <w:rPr>
          <w:u w:val="single"/>
        </w:rPr>
        <w:t xml:space="preserve"> and whether the U</w:t>
      </w:r>
      <w:r w:rsidRPr="00A55626">
        <w:rPr>
          <w:sz w:val="16"/>
        </w:rPr>
        <w:t xml:space="preserve">nited </w:t>
      </w:r>
      <w:r w:rsidRPr="00A55626">
        <w:rPr>
          <w:u w:val="single"/>
        </w:rPr>
        <w:t>S</w:t>
      </w:r>
      <w:r w:rsidRPr="00A55626">
        <w:rPr>
          <w:sz w:val="16"/>
        </w:rPr>
        <w:t xml:space="preserve">tates </w:t>
      </w:r>
      <w:r w:rsidRPr="00A55626">
        <w:rPr>
          <w:u w:val="single"/>
        </w:rPr>
        <w:t>is</w:t>
      </w:r>
      <w:r w:rsidRPr="00A55626">
        <w:rPr>
          <w:sz w:val="16"/>
        </w:rPr>
        <w:t xml:space="preserve"> still </w:t>
      </w:r>
      <w:r w:rsidRPr="00A55626">
        <w:rPr>
          <w:u w:val="single"/>
        </w:rPr>
        <w:t>willing</w:t>
      </w:r>
      <w:r w:rsidRPr="00A55626">
        <w:rPr>
          <w:sz w:val="16"/>
        </w:rPr>
        <w:t xml:space="preserve"> to play the role of its principal champion. </w:t>
      </w:r>
      <w:r w:rsidRPr="00A55626">
        <w:rPr>
          <w:u w:val="single"/>
        </w:rPr>
        <w:t>The answer</w:t>
      </w:r>
      <w:r w:rsidRPr="00A55626">
        <w:rPr>
          <w:sz w:val="16"/>
        </w:rPr>
        <w:t xml:space="preserve"> to both questions </w:t>
      </w:r>
      <w:r w:rsidRPr="00A55626">
        <w:rPr>
          <w:u w:val="single"/>
        </w:rPr>
        <w:t>ought to be “yes,” but</w:t>
      </w:r>
      <w:r w:rsidRPr="00A55626">
        <w:rPr>
          <w:sz w:val="16"/>
        </w:rPr>
        <w:t xml:space="preserve"> it will </w:t>
      </w:r>
      <w:r w:rsidRPr="00A55626">
        <w:rPr>
          <w:u w:val="single"/>
        </w:rPr>
        <w:t>require a renewal of American leadership in</w:t>
      </w:r>
      <w:r w:rsidRPr="00A55626">
        <w:rPr>
          <w:sz w:val="16"/>
        </w:rPr>
        <w:t xml:space="preserve"> the </w:t>
      </w:r>
      <w:r w:rsidRPr="00A55626">
        <w:rPr>
          <w:u w:val="single"/>
        </w:rPr>
        <w:t>international system</w:t>
      </w:r>
      <w:r w:rsidRPr="00A55626">
        <w:rPr>
          <w:sz w:val="16"/>
        </w:rPr>
        <w:t>, economically, politically, and strategically</w:t>
      </w:r>
      <w:r w:rsidRPr="00A55626">
        <w:rPr>
          <w:u w:val="single"/>
        </w:rPr>
        <w:t>. It will also require</w:t>
      </w:r>
      <w:r w:rsidRPr="00A55626">
        <w:rPr>
          <w:sz w:val="16"/>
        </w:rPr>
        <w:t xml:space="preserve"> a </w:t>
      </w:r>
      <w:r w:rsidRPr="00A55626">
        <w:rPr>
          <w:u w:val="single"/>
        </w:rPr>
        <w:t>renewed understanding of how important</w:t>
      </w:r>
      <w:r w:rsidRPr="00A55626">
        <w:rPr>
          <w:sz w:val="16"/>
        </w:rPr>
        <w:t xml:space="preserve"> and unique </w:t>
      </w:r>
      <w:r w:rsidRPr="00A55626">
        <w:rPr>
          <w:u w:val="single"/>
        </w:rPr>
        <w:t>the</w:t>
      </w:r>
      <w:r w:rsidRPr="00A55626">
        <w:rPr>
          <w:sz w:val="16"/>
        </w:rPr>
        <w:t xml:space="preserve"> present </w:t>
      </w:r>
      <w:r w:rsidRPr="00A55626">
        <w:rPr>
          <w:u w:val="single"/>
        </w:rPr>
        <w:t>liberal world order is</w:t>
      </w:r>
      <w:r w:rsidRPr="00A55626">
        <w:rPr>
          <w:sz w:val="16"/>
        </w:rPr>
        <w:t xml:space="preserve">, both for Americans and for peoples all across the globe. The simple fact is that </w:t>
      </w:r>
      <w:r w:rsidRPr="00A55626">
        <w:rPr>
          <w:u w:val="single"/>
        </w:rPr>
        <w:t>for all the difficulties</w:t>
      </w:r>
      <w:r w:rsidRPr="00A55626">
        <w:rPr>
          <w:sz w:val="16"/>
        </w:rPr>
        <w:t xml:space="preserve"> and suffering </w:t>
      </w:r>
      <w:r w:rsidRPr="00A55626">
        <w:rPr>
          <w:u w:val="single"/>
        </w:rPr>
        <w:t>of the past 70 years, the period since the end of World War II has been unique in</w:t>
      </w:r>
      <w:r w:rsidRPr="00A55626">
        <w:rPr>
          <w:sz w:val="16"/>
        </w:rPr>
        <w:t xml:space="preserve"> the </w:t>
      </w:r>
      <w:r w:rsidRPr="00A55626">
        <w:rPr>
          <w:u w:val="single"/>
        </w:rPr>
        <w:t>history</w:t>
      </w:r>
      <w:r w:rsidRPr="00A55626">
        <w:rPr>
          <w:sz w:val="16"/>
        </w:rPr>
        <w:t xml:space="preserve"> of the human race. </w:t>
      </w:r>
      <w:r w:rsidRPr="00A55626">
        <w:rPr>
          <w:u w:val="single"/>
        </w:rPr>
        <w:t>There has been</w:t>
      </w:r>
      <w:r w:rsidRPr="00A55626">
        <w:rPr>
          <w:sz w:val="16"/>
        </w:rPr>
        <w:t xml:space="preserve"> an </w:t>
      </w:r>
      <w:r w:rsidRPr="00A55626">
        <w:rPr>
          <w:u w:val="single"/>
        </w:rPr>
        <w:t>unprecedented growth</w:t>
      </w:r>
      <w:r w:rsidRPr="00A55626">
        <w:rPr>
          <w:sz w:val="16"/>
        </w:rPr>
        <w:t xml:space="preserve"> in prosperity. </w:t>
      </w:r>
      <w:r w:rsidRPr="00A55626">
        <w:rPr>
          <w:u w:val="single"/>
        </w:rPr>
        <w:t xml:space="preserve">Billions have been </w:t>
      </w:r>
      <w:r w:rsidRPr="00A55626">
        <w:rPr>
          <w:b/>
          <w:u w:val="single"/>
        </w:rPr>
        <w:t>lifted out of poverty</w:t>
      </w:r>
      <w:r w:rsidRPr="00A55626">
        <w:rPr>
          <w:u w:val="single"/>
        </w:rPr>
        <w:t>. Democratic government</w:t>
      </w:r>
      <w:r w:rsidRPr="00A55626">
        <w:rPr>
          <w:sz w:val="16"/>
        </w:rPr>
        <w:t xml:space="preserve">, once rare, </w:t>
      </w:r>
      <w:r w:rsidRPr="00A55626">
        <w:rPr>
          <w:u w:val="single"/>
        </w:rPr>
        <w:t xml:space="preserve">has spread to </w:t>
      </w:r>
      <w:r w:rsidRPr="00A55626">
        <w:rPr>
          <w:b/>
          <w:u w:val="single"/>
        </w:rPr>
        <w:t>over 100 nations</w:t>
      </w:r>
      <w:r w:rsidRPr="00A55626">
        <w:rPr>
          <w:sz w:val="16"/>
        </w:rPr>
        <w:t xml:space="preserve"> around the world, on every continent, for peoples of all races and religions. Although the period has been marked by war, </w:t>
      </w:r>
      <w:r w:rsidRPr="00A55626">
        <w:rPr>
          <w:u w:val="single"/>
        </w:rPr>
        <w:t>peace among</w:t>
      </w:r>
      <w:r w:rsidRPr="00A55626">
        <w:rPr>
          <w:sz w:val="16"/>
        </w:rPr>
        <w:t xml:space="preserve"> the </w:t>
      </w:r>
      <w:r w:rsidRPr="00A55626">
        <w:rPr>
          <w:u w:val="single"/>
        </w:rPr>
        <w:t>great powers has been preserved. There has been no recurrence of</w:t>
      </w:r>
      <w:r w:rsidRPr="00A55626">
        <w:rPr>
          <w:sz w:val="16"/>
        </w:rPr>
        <w:t xml:space="preserve"> the two devastating </w:t>
      </w:r>
      <w:r w:rsidRPr="00A55626">
        <w:rPr>
          <w:u w:val="single"/>
        </w:rPr>
        <w:t>world wars</w:t>
      </w:r>
      <w:r w:rsidRPr="00A55626">
        <w:rPr>
          <w:sz w:val="16"/>
        </w:rPr>
        <w:t xml:space="preserve"> of the first half of the 20th century. </w:t>
      </w:r>
      <w:r w:rsidRPr="00A55626">
        <w:rPr>
          <w:u w:val="single"/>
        </w:rPr>
        <w:t xml:space="preserve">This world order has been a </w:t>
      </w:r>
      <w:r w:rsidRPr="00A55626">
        <w:rPr>
          <w:b/>
          <w:u w:val="single"/>
        </w:rPr>
        <w:t>boon for billions</w:t>
      </w:r>
      <w:r w:rsidRPr="00A55626">
        <w:rPr>
          <w:sz w:val="16"/>
        </w:rPr>
        <w:t xml:space="preserve"> around the world, but it has also served American interests. </w:t>
      </w:r>
      <w:r w:rsidRPr="00A55626">
        <w:rPr>
          <w:u w:val="single"/>
        </w:rPr>
        <w:t>Any other world order</w:t>
      </w:r>
      <w:r w:rsidRPr="00A55626">
        <w:rPr>
          <w:sz w:val="16"/>
        </w:rPr>
        <w:t xml:space="preserve">, one </w:t>
      </w:r>
      <w:r w:rsidRPr="00A55626">
        <w:rPr>
          <w:u w:val="single"/>
        </w:rPr>
        <w:t>in which the U</w:t>
      </w:r>
      <w:r w:rsidRPr="00A55626">
        <w:rPr>
          <w:sz w:val="16"/>
        </w:rPr>
        <w:t xml:space="preserve">nited </w:t>
      </w:r>
      <w:r w:rsidRPr="00A55626">
        <w:rPr>
          <w:u w:val="single"/>
        </w:rPr>
        <w:t>S</w:t>
      </w:r>
      <w:r w:rsidRPr="00A55626">
        <w:rPr>
          <w:sz w:val="16"/>
        </w:rPr>
        <w:t xml:space="preserve">tates </w:t>
      </w:r>
      <w:r w:rsidRPr="00A55626">
        <w:rPr>
          <w:u w:val="single"/>
        </w:rPr>
        <w:t>had to cede</w:t>
      </w:r>
      <w:r w:rsidRPr="00A55626">
        <w:rPr>
          <w:sz w:val="16"/>
        </w:rPr>
        <w:t xml:space="preserve"> power and </w:t>
      </w:r>
      <w:r w:rsidRPr="00A55626">
        <w:rPr>
          <w:u w:val="single"/>
        </w:rPr>
        <w:t>influence to China and Russia</w:t>
      </w:r>
      <w:r w:rsidRPr="00A55626">
        <w:rPr>
          <w:sz w:val="16"/>
        </w:rPr>
        <w:t xml:space="preserve">, or what </w:t>
      </w:r>
      <w:r w:rsidRPr="00A55626">
        <w:rPr>
          <w:u w:val="single"/>
        </w:rPr>
        <w:t>is</w:t>
      </w:r>
      <w:r w:rsidRPr="00A55626">
        <w:rPr>
          <w:sz w:val="16"/>
        </w:rPr>
        <w:t xml:space="preserve"> more likely, </w:t>
      </w:r>
      <w:r w:rsidRPr="00A55626">
        <w:rPr>
          <w:u w:val="single"/>
        </w:rPr>
        <w:t xml:space="preserve">a </w:t>
      </w:r>
      <w:r w:rsidRPr="00A55626">
        <w:rPr>
          <w:b/>
          <w:u w:val="single"/>
        </w:rPr>
        <w:t>descent into disorder</w:t>
      </w:r>
      <w:r w:rsidRPr="00A55626">
        <w:rPr>
          <w:sz w:val="16"/>
        </w:rPr>
        <w:t>, is unlikely to serve Americans’ interests as well.</w:t>
      </w:r>
    </w:p>
    <w:p w14:paraId="6C39A3BD" w14:textId="77777777" w:rsidR="0044090D" w:rsidRDefault="0044090D" w:rsidP="0044090D">
      <w:pPr>
        <w:pStyle w:val="Heading2"/>
      </w:pPr>
      <w:r>
        <w:lastRenderedPageBreak/>
        <w:t>UQ</w:t>
      </w:r>
    </w:p>
    <w:p w14:paraId="7A4B751B" w14:textId="77777777" w:rsidR="0044090D" w:rsidRDefault="0044090D" w:rsidP="0044090D">
      <w:pPr>
        <w:pStyle w:val="Heading3"/>
      </w:pPr>
      <w:r>
        <w:lastRenderedPageBreak/>
        <w:t>UQ – Trump Heg Possible</w:t>
      </w:r>
    </w:p>
    <w:p w14:paraId="3BD878EE" w14:textId="77777777" w:rsidR="0044090D" w:rsidRPr="00A55626" w:rsidRDefault="0044090D" w:rsidP="0044090D">
      <w:pPr>
        <w:pStyle w:val="Heading4"/>
      </w:pPr>
      <w:r w:rsidRPr="00A55626">
        <w:t xml:space="preserve">Trump doesn’t tank hegemony – he’s started to </w:t>
      </w:r>
      <w:r w:rsidRPr="00A55626">
        <w:rPr>
          <w:u w:val="single"/>
        </w:rPr>
        <w:t>moderate</w:t>
      </w:r>
      <w:r w:rsidRPr="00A55626">
        <w:t xml:space="preserve"> his foreign policy and listening to advisors – other nations have taken note. </w:t>
      </w:r>
    </w:p>
    <w:p w14:paraId="7AA4207E" w14:textId="77777777" w:rsidR="0044090D" w:rsidRPr="00A55626" w:rsidRDefault="0044090D" w:rsidP="0044090D">
      <w:r w:rsidRPr="00A55626">
        <w:rPr>
          <w:rStyle w:val="Style13ptBold"/>
        </w:rPr>
        <w:t xml:space="preserve">Sears ’17 </w:t>
      </w:r>
      <w:r w:rsidRPr="00A55626">
        <w:rPr>
          <w:sz w:val="16"/>
          <w:szCs w:val="16"/>
        </w:rPr>
        <w:t xml:space="preserve">(Nathan; 4/27/17; Ph.D. Student in Political Science at The University of Toronto, citing official statements; The Diplomat, “China, Russia, and the Long ‘Unipolar Moment’ Revisited,” </w:t>
      </w:r>
      <w:hyperlink r:id="rId42" w:history="1">
        <w:r w:rsidRPr="00A55626">
          <w:rPr>
            <w:rStyle w:val="Hyperlink"/>
            <w:sz w:val="16"/>
            <w:szCs w:val="16"/>
          </w:rPr>
          <w:t>http://thediplomat.com/2017/04/china-russia-and-the-long-unipolar-moment-revisited/)</w:t>
        </w:r>
      </w:hyperlink>
    </w:p>
    <w:p w14:paraId="057F8068" w14:textId="77777777" w:rsidR="0044090D" w:rsidRPr="00A55626" w:rsidRDefault="0044090D" w:rsidP="0044090D">
      <w:pPr>
        <w:rPr>
          <w:sz w:val="16"/>
        </w:rPr>
      </w:pPr>
      <w:r w:rsidRPr="00A55626">
        <w:rPr>
          <w:u w:val="single"/>
        </w:rPr>
        <w:t>One year ago</w:t>
      </w:r>
      <w:r w:rsidRPr="00A55626">
        <w:rPr>
          <w:sz w:val="16"/>
        </w:rPr>
        <w:t>, in a piece for The Diplomat</w:t>
      </w:r>
      <w:r w:rsidRPr="00A55626">
        <w:rPr>
          <w:u w:val="single"/>
        </w:rPr>
        <w:t>, I made the argument that China and Russia’s attempts to balance against the U</w:t>
      </w:r>
      <w:r w:rsidRPr="00A55626">
        <w:rPr>
          <w:sz w:val="16"/>
        </w:rPr>
        <w:t xml:space="preserve">nited </w:t>
      </w:r>
      <w:r w:rsidRPr="00A55626">
        <w:rPr>
          <w:u w:val="single"/>
        </w:rPr>
        <w:t>S</w:t>
      </w:r>
      <w:r w:rsidRPr="00A55626">
        <w:rPr>
          <w:sz w:val="16"/>
        </w:rPr>
        <w:t xml:space="preserve">tates had </w:t>
      </w:r>
      <w:r w:rsidRPr="00A55626">
        <w:rPr>
          <w:u w:val="single"/>
        </w:rPr>
        <w:t xml:space="preserve">backfired: “they are not leading to multipolarity, but are </w:t>
      </w:r>
      <w:r w:rsidRPr="00A55626">
        <w:rPr>
          <w:sz w:val="16"/>
        </w:rPr>
        <w:t xml:space="preserve">actually </w:t>
      </w:r>
      <w:r w:rsidRPr="00A55626">
        <w:rPr>
          <w:b/>
          <w:u w:val="single"/>
        </w:rPr>
        <w:t>reinforcing unipolarity</w:t>
      </w:r>
      <w:r w:rsidRPr="00A55626">
        <w:rPr>
          <w:u w:val="single"/>
        </w:rPr>
        <w:t>.” The thesis was that</w:t>
      </w:r>
      <w:r w:rsidRPr="00A55626">
        <w:rPr>
          <w:sz w:val="16"/>
        </w:rPr>
        <w:t xml:space="preserve"> China and Russia’s </w:t>
      </w:r>
      <w:r w:rsidRPr="00A55626">
        <w:rPr>
          <w:u w:val="single"/>
        </w:rPr>
        <w:t>efforts to balance against the U</w:t>
      </w:r>
      <w:r w:rsidRPr="00A55626">
        <w:rPr>
          <w:sz w:val="16"/>
        </w:rPr>
        <w:t xml:space="preserve">nited </w:t>
      </w:r>
      <w:r w:rsidRPr="00A55626">
        <w:rPr>
          <w:u w:val="single"/>
        </w:rPr>
        <w:t>S</w:t>
      </w:r>
      <w:r w:rsidRPr="00A55626">
        <w:rPr>
          <w:sz w:val="16"/>
        </w:rPr>
        <w:t xml:space="preserve">tates </w:t>
      </w:r>
      <w:r w:rsidRPr="00A55626">
        <w:rPr>
          <w:u w:val="single"/>
        </w:rPr>
        <w:t xml:space="preserve">were focused on “regional revisionism” </w:t>
      </w:r>
      <w:r w:rsidRPr="00A55626">
        <w:rPr>
          <w:sz w:val="16"/>
        </w:rPr>
        <w:t xml:space="preserve">(or attempts to forcefully alter the regional political, territorial, and military status quo), </w:t>
      </w:r>
      <w:r w:rsidRPr="00A55626">
        <w:rPr>
          <w:u w:val="single"/>
        </w:rPr>
        <w:t>which had catalyzed</w:t>
      </w:r>
      <w:r w:rsidRPr="00A55626">
        <w:rPr>
          <w:sz w:val="16"/>
        </w:rPr>
        <w:t xml:space="preserve"> regional </w:t>
      </w:r>
      <w:r w:rsidRPr="00A55626">
        <w:rPr>
          <w:u w:val="single"/>
        </w:rPr>
        <w:t xml:space="preserve">responses to contain them by </w:t>
      </w:r>
      <w:r w:rsidRPr="00A55626">
        <w:rPr>
          <w:b/>
          <w:u w:val="single"/>
        </w:rPr>
        <w:t>strengthening the U.S. led alliance</w:t>
      </w:r>
      <w:r w:rsidRPr="00A55626">
        <w:rPr>
          <w:u w:val="single"/>
        </w:rPr>
        <w:t xml:space="preserve"> systems in Europe and East Asia, thereby reinforcing</w:t>
      </w:r>
      <w:r w:rsidRPr="00A55626">
        <w:rPr>
          <w:sz w:val="16"/>
        </w:rPr>
        <w:t xml:space="preserve"> U.S. </w:t>
      </w:r>
      <w:r w:rsidRPr="00A55626">
        <w:rPr>
          <w:u w:val="single"/>
        </w:rPr>
        <w:t>global hegemony</w:t>
      </w:r>
      <w:r w:rsidRPr="00A55626">
        <w:rPr>
          <w:sz w:val="16"/>
        </w:rPr>
        <w:t xml:space="preserve">. Hence, the piece predicted a long “unipolar moment” of U.S. hegemony. How has this argument fared over the past year?  </w:t>
      </w:r>
      <w:r w:rsidRPr="00A55626">
        <w:rPr>
          <w:u w:val="single"/>
        </w:rPr>
        <w:t>Throughout</w:t>
      </w:r>
      <w:r w:rsidRPr="00A55626">
        <w:rPr>
          <w:sz w:val="16"/>
        </w:rPr>
        <w:t xml:space="preserve"> the latter half of </w:t>
      </w:r>
      <w:r w:rsidRPr="00A55626">
        <w:rPr>
          <w:u w:val="single"/>
        </w:rPr>
        <w:t>2016, a number of events</w:t>
      </w:r>
      <w:r w:rsidRPr="00A55626">
        <w:rPr>
          <w:sz w:val="16"/>
        </w:rPr>
        <w:t xml:space="preserve"> took the world by surprise and </w:t>
      </w:r>
      <w:r w:rsidRPr="00A55626">
        <w:rPr>
          <w:u w:val="single"/>
        </w:rPr>
        <w:t xml:space="preserve">seemed to call into question the thesis of </w:t>
      </w:r>
      <w:r w:rsidRPr="00A55626">
        <w:rPr>
          <w:b/>
          <w:u w:val="single"/>
        </w:rPr>
        <w:t>enduring U.S. hegemony</w:t>
      </w:r>
      <w:r w:rsidRPr="00A55626">
        <w:rPr>
          <w:sz w:val="16"/>
        </w:rPr>
        <w:t xml:space="preserve">, based on the systemic tendencies of international politics. </w:t>
      </w:r>
      <w:r w:rsidRPr="00A55626">
        <w:rPr>
          <w:u w:val="single"/>
        </w:rPr>
        <w:t>These</w:t>
      </w:r>
      <w:r w:rsidRPr="00A55626">
        <w:rPr>
          <w:sz w:val="16"/>
        </w:rPr>
        <w:t xml:space="preserve"> unit-level </w:t>
      </w:r>
      <w:r w:rsidRPr="00A55626">
        <w:rPr>
          <w:u w:val="single"/>
        </w:rPr>
        <w:t>“wildcards” included</w:t>
      </w:r>
      <w:r w:rsidRPr="00A55626">
        <w:rPr>
          <w:sz w:val="16"/>
        </w:rPr>
        <w:t xml:space="preserve"> Great </w:t>
      </w:r>
      <w:r w:rsidRPr="00A55626">
        <w:rPr>
          <w:u w:val="single"/>
        </w:rPr>
        <w:t>Britain’s referendum decision to leave the E</w:t>
      </w:r>
      <w:r w:rsidRPr="00A55626">
        <w:rPr>
          <w:sz w:val="16"/>
        </w:rPr>
        <w:t xml:space="preserve">uropean </w:t>
      </w:r>
      <w:r w:rsidRPr="00A55626">
        <w:rPr>
          <w:u w:val="single"/>
        </w:rPr>
        <w:t>U</w:t>
      </w:r>
      <w:r w:rsidRPr="00A55626">
        <w:rPr>
          <w:sz w:val="16"/>
        </w:rPr>
        <w:t xml:space="preserve">nion (i.e., the “Brexit”), </w:t>
      </w:r>
      <w:r w:rsidRPr="00A55626">
        <w:rPr>
          <w:u w:val="single"/>
        </w:rPr>
        <w:t xml:space="preserve">the growing popularity of </w:t>
      </w:r>
      <w:r w:rsidRPr="00A55626">
        <w:rPr>
          <w:b/>
          <w:u w:val="single"/>
        </w:rPr>
        <w:t>nationalist parties</w:t>
      </w:r>
      <w:r w:rsidRPr="00A55626">
        <w:rPr>
          <w:sz w:val="16"/>
        </w:rPr>
        <w:t xml:space="preserve"> in Europe (e.g., Marine Le Pen in France), </w:t>
      </w:r>
      <w:r w:rsidRPr="00A55626">
        <w:rPr>
          <w:u w:val="single"/>
        </w:rPr>
        <w:t>the emergence of</w:t>
      </w:r>
      <w:r w:rsidRPr="00A55626">
        <w:rPr>
          <w:sz w:val="16"/>
        </w:rPr>
        <w:t xml:space="preserve"> populist </w:t>
      </w:r>
      <w:r w:rsidRPr="00A55626">
        <w:rPr>
          <w:u w:val="single"/>
        </w:rPr>
        <w:t xml:space="preserve">leaders with </w:t>
      </w:r>
      <w:r w:rsidRPr="00A55626">
        <w:rPr>
          <w:b/>
          <w:u w:val="single"/>
        </w:rPr>
        <w:t>anti-American sentiments</w:t>
      </w:r>
      <w:r w:rsidRPr="00A55626">
        <w:rPr>
          <w:u w:val="single"/>
        </w:rPr>
        <w:t xml:space="preserve"> in East Asia</w:t>
      </w:r>
      <w:r w:rsidRPr="00A55626">
        <w:rPr>
          <w:sz w:val="16"/>
        </w:rPr>
        <w:t xml:space="preserve"> (e.g., President Duterte in the Philippines), </w:t>
      </w:r>
      <w:r w:rsidRPr="00A55626">
        <w:rPr>
          <w:u w:val="single"/>
        </w:rPr>
        <w:t>and</w:t>
      </w:r>
      <w:r w:rsidRPr="00A55626">
        <w:rPr>
          <w:sz w:val="16"/>
        </w:rPr>
        <w:t xml:space="preserve">, of course, the election of Donald </w:t>
      </w:r>
      <w:r w:rsidRPr="00A55626">
        <w:rPr>
          <w:u w:val="single"/>
        </w:rPr>
        <w:t>Trump</w:t>
      </w:r>
      <w:r w:rsidRPr="00A55626">
        <w:rPr>
          <w:sz w:val="16"/>
        </w:rPr>
        <w:t xml:space="preserve"> as president of the United States. </w:t>
      </w:r>
      <w:r w:rsidRPr="00A55626">
        <w:rPr>
          <w:u w:val="single"/>
        </w:rPr>
        <w:t>The beginning of 2017 appeared to give strength to the counter-thesis of the “coming end” of</w:t>
      </w:r>
      <w:r w:rsidRPr="00A55626">
        <w:rPr>
          <w:sz w:val="16"/>
        </w:rPr>
        <w:t xml:space="preserve"> not only </w:t>
      </w:r>
      <w:r w:rsidRPr="00A55626">
        <w:rPr>
          <w:u w:val="single"/>
        </w:rPr>
        <w:t>unipolarity</w:t>
      </w:r>
      <w:r w:rsidRPr="00A55626">
        <w:rPr>
          <w:sz w:val="16"/>
        </w:rPr>
        <w:t xml:space="preserve">, but the international liberal order. </w:t>
      </w:r>
      <w:r w:rsidRPr="00A55626">
        <w:rPr>
          <w:u w:val="single"/>
        </w:rPr>
        <w:t xml:space="preserve">There was a </w:t>
      </w:r>
      <w:r w:rsidRPr="00A55626">
        <w:rPr>
          <w:b/>
          <w:u w:val="single"/>
        </w:rPr>
        <w:t>widespread expectation</w:t>
      </w:r>
      <w:r w:rsidRPr="00A55626">
        <w:rPr>
          <w:u w:val="single"/>
        </w:rPr>
        <w:t xml:space="preserve"> that</w:t>
      </w:r>
      <w:r w:rsidRPr="00A55626">
        <w:rPr>
          <w:sz w:val="16"/>
        </w:rPr>
        <w:t xml:space="preserve"> President </w:t>
      </w:r>
      <w:r w:rsidRPr="00A55626">
        <w:rPr>
          <w:u w:val="single"/>
        </w:rPr>
        <w:t>Trump might confront China, cuddle-up to Russia, and leave</w:t>
      </w:r>
      <w:r w:rsidRPr="00A55626">
        <w:rPr>
          <w:sz w:val="16"/>
        </w:rPr>
        <w:t xml:space="preserve"> U.S. </w:t>
      </w:r>
      <w:r w:rsidRPr="00A55626">
        <w:rPr>
          <w:u w:val="single"/>
        </w:rPr>
        <w:t xml:space="preserve">alliances in Europe and East Asia to wither </w:t>
      </w:r>
      <w:r w:rsidRPr="00A55626">
        <w:rPr>
          <w:sz w:val="16"/>
        </w:rPr>
        <w:t xml:space="preserve">on the vine.  </w:t>
      </w:r>
      <w:r w:rsidRPr="00A55626">
        <w:rPr>
          <w:u w:val="single"/>
        </w:rPr>
        <w:t>Such predictions rest on</w:t>
      </w:r>
      <w:r w:rsidRPr="00A55626">
        <w:rPr>
          <w:sz w:val="16"/>
        </w:rPr>
        <w:t xml:space="preserve"> what is often </w:t>
      </w:r>
      <w:r w:rsidRPr="00A55626">
        <w:rPr>
          <w:u w:val="single"/>
        </w:rPr>
        <w:t xml:space="preserve">a </w:t>
      </w:r>
      <w:r w:rsidRPr="00A55626">
        <w:rPr>
          <w:b/>
          <w:u w:val="single"/>
        </w:rPr>
        <w:t>poor assumption</w:t>
      </w:r>
      <w:r w:rsidRPr="00A55626">
        <w:rPr>
          <w:u w:val="single"/>
        </w:rPr>
        <w:t xml:space="preserve"> in international politics: that outcomes follow</w:t>
      </w:r>
      <w:r w:rsidRPr="00A55626">
        <w:rPr>
          <w:sz w:val="16"/>
        </w:rPr>
        <w:t xml:space="preserve"> from </w:t>
      </w:r>
      <w:r w:rsidRPr="00A55626">
        <w:rPr>
          <w:u w:val="single"/>
        </w:rPr>
        <w:t>intentions. This assumption has</w:t>
      </w:r>
      <w:r w:rsidRPr="00A55626">
        <w:rPr>
          <w:sz w:val="16"/>
        </w:rPr>
        <w:t xml:space="preserve"> its </w:t>
      </w:r>
      <w:r w:rsidRPr="00A55626">
        <w:rPr>
          <w:u w:val="single"/>
        </w:rPr>
        <w:t xml:space="preserve">roots in the </w:t>
      </w:r>
      <w:r w:rsidRPr="00A55626">
        <w:rPr>
          <w:b/>
          <w:u w:val="single"/>
        </w:rPr>
        <w:t>reductionist logic</w:t>
      </w:r>
      <w:r w:rsidRPr="00A55626">
        <w:rPr>
          <w:u w:val="single"/>
        </w:rPr>
        <w:t xml:space="preserve"> that a system can be sufficiently understood by examining its parts</w:t>
      </w:r>
      <w:r w:rsidRPr="00A55626">
        <w:rPr>
          <w:sz w:val="16"/>
        </w:rPr>
        <w:t xml:space="preserve"> — </w:t>
      </w:r>
      <w:r w:rsidRPr="00A55626">
        <w:rPr>
          <w:u w:val="single"/>
        </w:rPr>
        <w:t>or</w:t>
      </w:r>
      <w:r w:rsidRPr="00A55626">
        <w:rPr>
          <w:sz w:val="16"/>
        </w:rPr>
        <w:t xml:space="preserve"> that </w:t>
      </w:r>
      <w:r w:rsidRPr="00A55626">
        <w:rPr>
          <w:u w:val="single"/>
        </w:rPr>
        <w:t>patterns of strategic behavior, interactions, and outcomes</w:t>
      </w:r>
      <w:r w:rsidRPr="00A55626">
        <w:rPr>
          <w:sz w:val="16"/>
        </w:rPr>
        <w:t xml:space="preserve"> in international politics can be extrapolated from the intentions and power of individuals states. It is certainly true that </w:t>
      </w:r>
      <w:r w:rsidRPr="00A55626">
        <w:rPr>
          <w:u w:val="single"/>
        </w:rPr>
        <w:t>in a unipolar system, the sole great power</w:t>
      </w:r>
      <w:r w:rsidRPr="00A55626">
        <w:rPr>
          <w:sz w:val="16"/>
        </w:rPr>
        <w:t xml:space="preserve"> (i.e., the United States) </w:t>
      </w:r>
      <w:r w:rsidRPr="00A55626">
        <w:rPr>
          <w:u w:val="single"/>
        </w:rPr>
        <w:t xml:space="preserve">possesses </w:t>
      </w:r>
      <w:r w:rsidRPr="00A55626">
        <w:rPr>
          <w:b/>
          <w:u w:val="single"/>
        </w:rPr>
        <w:t>significant capabilities</w:t>
      </w:r>
      <w:r w:rsidRPr="00A55626">
        <w:rPr>
          <w:u w:val="single"/>
        </w:rPr>
        <w:t xml:space="preserve"> to influence</w:t>
      </w:r>
      <w:r w:rsidRPr="00A55626">
        <w:rPr>
          <w:sz w:val="16"/>
        </w:rPr>
        <w:t xml:space="preserve"> other </w:t>
      </w:r>
      <w:r w:rsidRPr="00A55626">
        <w:rPr>
          <w:u w:val="single"/>
        </w:rPr>
        <w:t>states and</w:t>
      </w:r>
      <w:r w:rsidRPr="00A55626">
        <w:rPr>
          <w:sz w:val="16"/>
        </w:rPr>
        <w:t xml:space="preserve"> to </w:t>
      </w:r>
      <w:r w:rsidRPr="00A55626">
        <w:rPr>
          <w:u w:val="single"/>
        </w:rPr>
        <w:t>produce system-wide effects</w:t>
      </w:r>
      <w:r w:rsidRPr="00A55626">
        <w:rPr>
          <w:sz w:val="16"/>
        </w:rPr>
        <w:t xml:space="preserve">. For this reason, </w:t>
      </w:r>
      <w:r w:rsidRPr="00A55626">
        <w:rPr>
          <w:u w:val="single"/>
        </w:rPr>
        <w:t>my</w:t>
      </w:r>
      <w:r w:rsidRPr="00A55626">
        <w:rPr>
          <w:sz w:val="16"/>
        </w:rPr>
        <w:t xml:space="preserve"> own </w:t>
      </w:r>
      <w:r w:rsidRPr="00A55626">
        <w:rPr>
          <w:u w:val="single"/>
        </w:rPr>
        <w:t>initial analysis of Trump’s foreign policy was critical of</w:t>
      </w:r>
      <w:r w:rsidRPr="00A55626">
        <w:rPr>
          <w:sz w:val="16"/>
        </w:rPr>
        <w:t xml:space="preserve"> its </w:t>
      </w:r>
      <w:r w:rsidRPr="00A55626">
        <w:rPr>
          <w:u w:val="single"/>
        </w:rPr>
        <w:t>lack of prudence and moderation</w:t>
      </w:r>
      <w:r w:rsidRPr="00A55626">
        <w:rPr>
          <w:sz w:val="16"/>
        </w:rPr>
        <w:t xml:space="preserve">. However, </w:t>
      </w:r>
      <w:r w:rsidRPr="00A55626">
        <w:rPr>
          <w:u w:val="single"/>
        </w:rPr>
        <w:t>the actual</w:t>
      </w:r>
      <w:r w:rsidRPr="00A55626">
        <w:rPr>
          <w:sz w:val="16"/>
        </w:rPr>
        <w:t xml:space="preserve"> events and </w:t>
      </w:r>
      <w:r w:rsidRPr="00A55626">
        <w:rPr>
          <w:u w:val="single"/>
        </w:rPr>
        <w:t>outcomes of international politics are a constant reminder</w:t>
      </w:r>
      <w:r w:rsidRPr="00A55626">
        <w:rPr>
          <w:sz w:val="16"/>
        </w:rPr>
        <w:t xml:space="preserve"> of Kenneth Waltz’s central insight </w:t>
      </w:r>
      <w:r w:rsidRPr="00A55626">
        <w:rPr>
          <w:u w:val="single"/>
        </w:rPr>
        <w:t xml:space="preserve">that the international system </w:t>
      </w:r>
      <w:r w:rsidRPr="00A55626">
        <w:rPr>
          <w:b/>
          <w:u w:val="single"/>
        </w:rPr>
        <w:t>shapes and constrains</w:t>
      </w:r>
      <w:r w:rsidRPr="00A55626">
        <w:rPr>
          <w:sz w:val="16"/>
        </w:rPr>
        <w:t xml:space="preserve"> the </w:t>
      </w:r>
      <w:r w:rsidRPr="00A55626">
        <w:rPr>
          <w:u w:val="single"/>
        </w:rPr>
        <w:t>behavior and interactions of states, including</w:t>
      </w:r>
      <w:r w:rsidRPr="00A55626">
        <w:rPr>
          <w:sz w:val="16"/>
        </w:rPr>
        <w:t xml:space="preserve"> the </w:t>
      </w:r>
      <w:r w:rsidRPr="00A55626">
        <w:rPr>
          <w:u w:val="single"/>
        </w:rPr>
        <w:t>great powers</w:t>
      </w:r>
      <w:r w:rsidRPr="00A55626">
        <w:rPr>
          <w:sz w:val="16"/>
        </w:rPr>
        <w:t xml:space="preserve"> like the United States. </w:t>
      </w:r>
      <w:r w:rsidRPr="00A55626">
        <w:rPr>
          <w:u w:val="single"/>
        </w:rPr>
        <w:t>During the first “100 days” of</w:t>
      </w:r>
      <w:r w:rsidRPr="00A55626">
        <w:rPr>
          <w:sz w:val="16"/>
        </w:rPr>
        <w:t xml:space="preserve"> the </w:t>
      </w:r>
      <w:r w:rsidRPr="00A55626">
        <w:rPr>
          <w:u w:val="single"/>
        </w:rPr>
        <w:t>Trump</w:t>
      </w:r>
      <w:r w:rsidRPr="00A55626">
        <w:rPr>
          <w:sz w:val="16"/>
        </w:rPr>
        <w:t xml:space="preserve"> administration, </w:t>
      </w:r>
      <w:r w:rsidRPr="00A55626">
        <w:rPr>
          <w:u w:val="single"/>
        </w:rPr>
        <w:t>U.S. foreign policy has changed in important ways</w:t>
      </w:r>
      <w:r w:rsidRPr="00A55626">
        <w:rPr>
          <w:sz w:val="16"/>
        </w:rPr>
        <w:t xml:space="preserve"> — </w:t>
      </w:r>
      <w:r w:rsidRPr="00A55626">
        <w:rPr>
          <w:u w:val="single"/>
        </w:rPr>
        <w:t>such as on free trade and climate change</w:t>
      </w:r>
      <w:r w:rsidRPr="00A55626">
        <w:rPr>
          <w:sz w:val="16"/>
        </w:rPr>
        <w:t xml:space="preserve"> (e.g., the abandonment of the Trans-Pacific Partnership); a </w:t>
      </w:r>
      <w:r w:rsidRPr="00A55626">
        <w:rPr>
          <w:u w:val="single"/>
        </w:rPr>
        <w:t>more blatant use of military force in the Middle East</w:t>
      </w:r>
      <w:r w:rsidRPr="00A55626">
        <w:rPr>
          <w:sz w:val="16"/>
        </w:rPr>
        <w:t xml:space="preserve"> (including a major cruise missile strike against a Syrian airfield, and the dropping of the so-called “mother of all bombs” in Afghanistan); </w:t>
      </w:r>
      <w:r w:rsidRPr="00A55626">
        <w:rPr>
          <w:u w:val="single"/>
        </w:rPr>
        <w:t xml:space="preserve">and heightened tensions with </w:t>
      </w:r>
      <w:r w:rsidRPr="00A55626">
        <w:rPr>
          <w:b/>
          <w:u w:val="single"/>
        </w:rPr>
        <w:t>Iran</w:t>
      </w:r>
      <w:r w:rsidRPr="00A55626">
        <w:rPr>
          <w:u w:val="single"/>
        </w:rPr>
        <w:t xml:space="preserve"> and </w:t>
      </w:r>
      <w:r w:rsidRPr="00A55626">
        <w:rPr>
          <w:b/>
          <w:u w:val="single"/>
        </w:rPr>
        <w:t>North Korea</w:t>
      </w:r>
      <w:r w:rsidRPr="00A55626">
        <w:rPr>
          <w:u w:val="single"/>
        </w:rPr>
        <w:t>, with there being</w:t>
      </w:r>
      <w:r w:rsidRPr="00A55626">
        <w:rPr>
          <w:sz w:val="16"/>
        </w:rPr>
        <w:t xml:space="preserve"> a real </w:t>
      </w:r>
      <w:r w:rsidRPr="00A55626">
        <w:rPr>
          <w:u w:val="single"/>
        </w:rPr>
        <w:t>danger of renewed war on the Korean Peninsula. Yet there has</w:t>
      </w:r>
      <w:r w:rsidRPr="00A55626">
        <w:rPr>
          <w:sz w:val="16"/>
        </w:rPr>
        <w:t xml:space="preserve"> also </w:t>
      </w:r>
      <w:r w:rsidRPr="00A55626">
        <w:rPr>
          <w:u w:val="single"/>
        </w:rPr>
        <w:t xml:space="preserve">been </w:t>
      </w:r>
      <w:r w:rsidRPr="00A55626">
        <w:rPr>
          <w:b/>
          <w:u w:val="single"/>
        </w:rPr>
        <w:t>remarkable consistency</w:t>
      </w:r>
      <w:r w:rsidRPr="00A55626">
        <w:rPr>
          <w:u w:val="single"/>
        </w:rPr>
        <w:t xml:space="preserve"> in a number of strategic areas.  Firstly, the U</w:t>
      </w:r>
      <w:r w:rsidRPr="00A55626">
        <w:rPr>
          <w:sz w:val="16"/>
        </w:rPr>
        <w:t xml:space="preserve">nited </w:t>
      </w:r>
      <w:r w:rsidRPr="00A55626">
        <w:rPr>
          <w:u w:val="single"/>
        </w:rPr>
        <w:t>S</w:t>
      </w:r>
      <w:r w:rsidRPr="00A55626">
        <w:rPr>
          <w:sz w:val="16"/>
        </w:rPr>
        <w:t xml:space="preserve">tates </w:t>
      </w:r>
      <w:r w:rsidRPr="00A55626">
        <w:rPr>
          <w:u w:val="single"/>
        </w:rPr>
        <w:t>and Russia continue to oppose each other in</w:t>
      </w:r>
      <w:r w:rsidRPr="00A55626">
        <w:rPr>
          <w:sz w:val="16"/>
        </w:rPr>
        <w:t xml:space="preserve"> their </w:t>
      </w:r>
      <w:r w:rsidRPr="00A55626">
        <w:rPr>
          <w:u w:val="single"/>
        </w:rPr>
        <w:t xml:space="preserve">policies towards </w:t>
      </w:r>
      <w:r w:rsidRPr="00A55626">
        <w:rPr>
          <w:b/>
          <w:u w:val="single"/>
        </w:rPr>
        <w:t>Ukraine</w:t>
      </w:r>
      <w:r w:rsidRPr="00A55626">
        <w:rPr>
          <w:u w:val="single"/>
        </w:rPr>
        <w:t xml:space="preserve"> and</w:t>
      </w:r>
      <w:r w:rsidRPr="00A55626">
        <w:rPr>
          <w:b/>
          <w:u w:val="single"/>
        </w:rPr>
        <w:t xml:space="preserve"> Syria</w:t>
      </w:r>
      <w:r w:rsidRPr="00A55626">
        <w:rPr>
          <w:u w:val="single"/>
        </w:rPr>
        <w:t>, and the prospects of</w:t>
      </w:r>
      <w:r w:rsidRPr="00A55626">
        <w:rPr>
          <w:sz w:val="16"/>
        </w:rPr>
        <w:t xml:space="preserve"> a general </w:t>
      </w:r>
      <w:r w:rsidRPr="00A55626">
        <w:rPr>
          <w:u w:val="single"/>
        </w:rPr>
        <w:t>improvement of U.S. and Russian</w:t>
      </w:r>
      <w:r w:rsidRPr="00A55626">
        <w:rPr>
          <w:sz w:val="16"/>
        </w:rPr>
        <w:t xml:space="preserve"> strategic </w:t>
      </w:r>
      <w:r w:rsidRPr="00A55626">
        <w:rPr>
          <w:u w:val="single"/>
        </w:rPr>
        <w:t>relations appears unlikely. The reason is structural: the U</w:t>
      </w:r>
      <w:r w:rsidRPr="00A55626">
        <w:rPr>
          <w:sz w:val="16"/>
        </w:rPr>
        <w:t xml:space="preserve">nited </w:t>
      </w:r>
      <w:r w:rsidRPr="00A55626">
        <w:rPr>
          <w:u w:val="single"/>
        </w:rPr>
        <w:t>S</w:t>
      </w:r>
      <w:r w:rsidRPr="00A55626">
        <w:rPr>
          <w:sz w:val="16"/>
        </w:rPr>
        <w:t xml:space="preserve">tates </w:t>
      </w:r>
      <w:r w:rsidRPr="00A55626">
        <w:rPr>
          <w:u w:val="single"/>
        </w:rPr>
        <w:t>represents the major roadblock to Russia’s aspiration of becoming</w:t>
      </w:r>
      <w:r w:rsidRPr="00A55626">
        <w:rPr>
          <w:sz w:val="16"/>
        </w:rPr>
        <w:t xml:space="preserve"> (again) </w:t>
      </w:r>
      <w:r w:rsidRPr="00A55626">
        <w:rPr>
          <w:u w:val="single"/>
        </w:rPr>
        <w:t>a great power</w:t>
      </w:r>
      <w:r w:rsidRPr="00A55626">
        <w:rPr>
          <w:sz w:val="16"/>
        </w:rPr>
        <w:t xml:space="preserve">. This basic reality of </w:t>
      </w:r>
      <w:r w:rsidRPr="00A55626">
        <w:rPr>
          <w:u w:val="single"/>
        </w:rPr>
        <w:t>unipolarity is unaffected by whether Trump or</w:t>
      </w:r>
      <w:r w:rsidRPr="00A55626">
        <w:rPr>
          <w:sz w:val="16"/>
        </w:rPr>
        <w:t xml:space="preserve"> Hillary </w:t>
      </w:r>
      <w:r w:rsidRPr="00A55626">
        <w:rPr>
          <w:u w:val="single"/>
        </w:rPr>
        <w:t>Clinton would be the president</w:t>
      </w:r>
      <w:r w:rsidRPr="00A55626">
        <w:rPr>
          <w:sz w:val="16"/>
        </w:rPr>
        <w:t xml:space="preserve"> of the United States. </w:t>
      </w:r>
      <w:r w:rsidRPr="00A55626">
        <w:rPr>
          <w:u w:val="single"/>
        </w:rPr>
        <w:t>Secondly, the U</w:t>
      </w:r>
      <w:r w:rsidRPr="00A55626">
        <w:rPr>
          <w:sz w:val="16"/>
        </w:rPr>
        <w:t xml:space="preserve">nited </w:t>
      </w:r>
      <w:r w:rsidRPr="00A55626">
        <w:rPr>
          <w:u w:val="single"/>
        </w:rPr>
        <w:t>S</w:t>
      </w:r>
      <w:r w:rsidRPr="00A55626">
        <w:rPr>
          <w:sz w:val="16"/>
        </w:rPr>
        <w:t xml:space="preserve">tates </w:t>
      </w:r>
      <w:r w:rsidRPr="00A55626">
        <w:rPr>
          <w:u w:val="single"/>
        </w:rPr>
        <w:t>and China remain in limbo between coordination and competition, but</w:t>
      </w:r>
      <w:r w:rsidRPr="00A55626">
        <w:rPr>
          <w:sz w:val="16"/>
        </w:rPr>
        <w:t xml:space="preserve"> so far remaining </w:t>
      </w:r>
      <w:r w:rsidRPr="00A55626">
        <w:rPr>
          <w:u w:val="single"/>
        </w:rPr>
        <w:t>free from outright conflict. Much was made of Trump’s break of</w:t>
      </w:r>
      <w:r w:rsidRPr="00A55626">
        <w:rPr>
          <w:sz w:val="16"/>
        </w:rPr>
        <w:t xml:space="preserve"> diplomatic </w:t>
      </w:r>
      <w:r w:rsidRPr="00A55626">
        <w:rPr>
          <w:u w:val="single"/>
        </w:rPr>
        <w:t>protocol when he accepted a phone call from</w:t>
      </w:r>
      <w:r w:rsidRPr="00A55626">
        <w:rPr>
          <w:sz w:val="16"/>
        </w:rPr>
        <w:t xml:space="preserve"> Taiwanese President </w:t>
      </w:r>
      <w:r w:rsidRPr="00A55626">
        <w:rPr>
          <w:u w:val="single"/>
        </w:rPr>
        <w:t>Tsai</w:t>
      </w:r>
      <w:r w:rsidRPr="00A55626">
        <w:rPr>
          <w:sz w:val="16"/>
        </w:rPr>
        <w:t xml:space="preserve"> Ing-wen. However, </w:t>
      </w:r>
      <w:r w:rsidRPr="00A55626">
        <w:rPr>
          <w:u w:val="single"/>
        </w:rPr>
        <w:t>Trump has since publicly affirmed</w:t>
      </w:r>
      <w:r w:rsidRPr="00A55626">
        <w:rPr>
          <w:sz w:val="16"/>
        </w:rPr>
        <w:t xml:space="preserve"> the United States’ commitment to </w:t>
      </w:r>
      <w:r w:rsidRPr="00A55626">
        <w:rPr>
          <w:u w:val="single"/>
        </w:rPr>
        <w:t>the one China policy</w:t>
      </w:r>
      <w:r w:rsidRPr="00A55626">
        <w:rPr>
          <w:sz w:val="16"/>
        </w:rPr>
        <w:t xml:space="preserve">, has </w:t>
      </w:r>
      <w:r w:rsidRPr="00A55626">
        <w:rPr>
          <w:u w:val="single"/>
        </w:rPr>
        <w:t>refrained from labeling China a</w:t>
      </w:r>
      <w:r w:rsidRPr="00A55626">
        <w:rPr>
          <w:sz w:val="16"/>
        </w:rPr>
        <w:t xml:space="preserve"> currency </w:t>
      </w:r>
      <w:r w:rsidRPr="00A55626">
        <w:rPr>
          <w:u w:val="single"/>
        </w:rPr>
        <w:t xml:space="preserve">manipulator, and has been in </w:t>
      </w:r>
      <w:r w:rsidRPr="00A55626">
        <w:rPr>
          <w:b/>
          <w:u w:val="single"/>
        </w:rPr>
        <w:t>close contact</w:t>
      </w:r>
      <w:r w:rsidRPr="00A55626">
        <w:rPr>
          <w:u w:val="single"/>
        </w:rPr>
        <w:t xml:space="preserve"> with</w:t>
      </w:r>
      <w:r w:rsidRPr="00A55626">
        <w:rPr>
          <w:sz w:val="16"/>
        </w:rPr>
        <w:t xml:space="preserve"> Chinese President </w:t>
      </w:r>
      <w:r w:rsidRPr="00A55626">
        <w:rPr>
          <w:u w:val="single"/>
        </w:rPr>
        <w:t>Xi</w:t>
      </w:r>
      <w:r w:rsidRPr="00A55626">
        <w:rPr>
          <w:sz w:val="16"/>
        </w:rPr>
        <w:t xml:space="preserve"> Jinping over North Korea. </w:t>
      </w:r>
      <w:r w:rsidRPr="00A55626">
        <w:rPr>
          <w:u w:val="single"/>
        </w:rPr>
        <w:lastRenderedPageBreak/>
        <w:t>Nevertheless, China’s growing</w:t>
      </w:r>
      <w:r w:rsidRPr="00A55626">
        <w:rPr>
          <w:sz w:val="16"/>
        </w:rPr>
        <w:t xml:space="preserve"> military </w:t>
      </w:r>
      <w:r w:rsidRPr="00A55626">
        <w:rPr>
          <w:u w:val="single"/>
        </w:rPr>
        <w:t>power and</w:t>
      </w:r>
      <w:r w:rsidRPr="00A55626">
        <w:rPr>
          <w:sz w:val="16"/>
        </w:rPr>
        <w:t xml:space="preserve"> foreign policy </w:t>
      </w:r>
      <w:r w:rsidRPr="00A55626">
        <w:rPr>
          <w:u w:val="single"/>
        </w:rPr>
        <w:t>ambitions suggest that a U.S.-China geopolitical rivalry will continue, despite their</w:t>
      </w:r>
      <w:r w:rsidRPr="00A55626">
        <w:rPr>
          <w:sz w:val="16"/>
        </w:rPr>
        <w:t xml:space="preserve"> mutual </w:t>
      </w:r>
      <w:r w:rsidRPr="00A55626">
        <w:rPr>
          <w:u w:val="single"/>
        </w:rPr>
        <w:t>recognition of</w:t>
      </w:r>
      <w:r w:rsidRPr="00A55626">
        <w:rPr>
          <w:sz w:val="16"/>
        </w:rPr>
        <w:t xml:space="preserve"> the managerial need for </w:t>
      </w:r>
      <w:r w:rsidRPr="00A55626">
        <w:rPr>
          <w:u w:val="single"/>
        </w:rPr>
        <w:t>issue-based policy coordination. Thirdly, the</w:t>
      </w:r>
      <w:r w:rsidRPr="00A55626">
        <w:rPr>
          <w:sz w:val="16"/>
        </w:rPr>
        <w:t xml:space="preserve"> U.S. </w:t>
      </w:r>
      <w:r w:rsidRPr="00A55626">
        <w:rPr>
          <w:b/>
          <w:u w:val="single"/>
        </w:rPr>
        <w:t>alliance system</w:t>
      </w:r>
      <w:r w:rsidRPr="00A55626">
        <w:rPr>
          <w:u w:val="single"/>
        </w:rPr>
        <w:t xml:space="preserve"> in</w:t>
      </w:r>
      <w:r w:rsidRPr="00A55626">
        <w:rPr>
          <w:sz w:val="16"/>
        </w:rPr>
        <w:t xml:space="preserve"> both </w:t>
      </w:r>
      <w:r w:rsidRPr="00A55626">
        <w:rPr>
          <w:u w:val="single"/>
        </w:rPr>
        <w:t xml:space="preserve">Europe and East Asia continues to be a </w:t>
      </w:r>
      <w:r w:rsidRPr="00A55626">
        <w:rPr>
          <w:b/>
          <w:u w:val="single"/>
        </w:rPr>
        <w:t>pillar of U.S. foreign policy</w:t>
      </w:r>
      <w:r w:rsidRPr="00A55626">
        <w:rPr>
          <w:u w:val="single"/>
        </w:rPr>
        <w:t>. U.S. policy on NATO</w:t>
      </w:r>
      <w:r w:rsidRPr="00A55626">
        <w:rPr>
          <w:sz w:val="16"/>
        </w:rPr>
        <w:t xml:space="preserve">, demonstrated by a February “ultimatum” from Defense Secretary James Mattis (in reality a firm defender of NATO), </w:t>
      </w:r>
      <w:r w:rsidRPr="00A55626">
        <w:rPr>
          <w:u w:val="single"/>
        </w:rPr>
        <w:t xml:space="preserve">has been one of demanding increased </w:t>
      </w:r>
      <w:r w:rsidRPr="00A55626">
        <w:rPr>
          <w:b/>
          <w:u w:val="single"/>
        </w:rPr>
        <w:t>defense spending</w:t>
      </w:r>
      <w:r w:rsidRPr="00A55626">
        <w:rPr>
          <w:sz w:val="16"/>
        </w:rPr>
        <w:t xml:space="preserve"> from its allies </w:t>
      </w:r>
      <w:r w:rsidRPr="00A55626">
        <w:rPr>
          <w:u w:val="single"/>
        </w:rPr>
        <w:t xml:space="preserve">while affirming the United States’ commitment to </w:t>
      </w:r>
      <w:r w:rsidRPr="00A55626">
        <w:rPr>
          <w:b/>
          <w:u w:val="single"/>
        </w:rPr>
        <w:t>collective defense</w:t>
      </w:r>
      <w:r w:rsidRPr="00A55626">
        <w:rPr>
          <w:u w:val="single"/>
        </w:rPr>
        <w:t>. The Trump administration</w:t>
      </w:r>
      <w:r w:rsidRPr="00A55626">
        <w:rPr>
          <w:sz w:val="16"/>
        </w:rPr>
        <w:t xml:space="preserve"> has also </w:t>
      </w:r>
      <w:r w:rsidRPr="00A55626">
        <w:rPr>
          <w:u w:val="single"/>
        </w:rPr>
        <w:t>signaled</w:t>
      </w:r>
      <w:r w:rsidRPr="00A55626">
        <w:rPr>
          <w:sz w:val="16"/>
        </w:rPr>
        <w:t xml:space="preserve"> its </w:t>
      </w:r>
      <w:r w:rsidRPr="00A55626">
        <w:rPr>
          <w:u w:val="single"/>
        </w:rPr>
        <w:t>continued security guarantees to Japan and South Korea, with</w:t>
      </w:r>
      <w:r w:rsidRPr="00A55626">
        <w:rPr>
          <w:sz w:val="16"/>
        </w:rPr>
        <w:t xml:space="preserve"> both Defense Secretary </w:t>
      </w:r>
      <w:r w:rsidRPr="00A55626">
        <w:rPr>
          <w:u w:val="single"/>
        </w:rPr>
        <w:t>Mattis and</w:t>
      </w:r>
      <w:r w:rsidRPr="00A55626">
        <w:rPr>
          <w:sz w:val="16"/>
        </w:rPr>
        <w:t xml:space="preserve"> Secretary of State, Rex </w:t>
      </w:r>
      <w:r w:rsidRPr="00A55626">
        <w:rPr>
          <w:u w:val="single"/>
        </w:rPr>
        <w:t>Tillerson, making trip</w:t>
      </w:r>
      <w:r w:rsidRPr="00A55626">
        <w:rPr>
          <w:sz w:val="16"/>
        </w:rPr>
        <w:t xml:space="preserve">s to Japan and South Korea, </w:t>
      </w:r>
      <w:r w:rsidRPr="00A55626">
        <w:rPr>
          <w:u w:val="single"/>
        </w:rPr>
        <w:t>and</w:t>
      </w:r>
      <w:r w:rsidRPr="00A55626">
        <w:rPr>
          <w:sz w:val="16"/>
        </w:rPr>
        <w:t xml:space="preserve"> Japanese Prime Minister Shinzo </w:t>
      </w:r>
      <w:r w:rsidRPr="00A55626">
        <w:rPr>
          <w:u w:val="single"/>
        </w:rPr>
        <w:t>Abe making a trip to Washington</w:t>
      </w:r>
      <w:r w:rsidRPr="00A55626">
        <w:rPr>
          <w:sz w:val="16"/>
        </w:rPr>
        <w:t xml:space="preserve">, D.C. </w:t>
      </w:r>
      <w:r w:rsidRPr="00A55626">
        <w:rPr>
          <w:u w:val="single"/>
        </w:rPr>
        <w:t>Even</w:t>
      </w:r>
      <w:r w:rsidRPr="00A55626">
        <w:rPr>
          <w:sz w:val="16"/>
        </w:rPr>
        <w:t xml:space="preserve"> the Philippines’s President </w:t>
      </w:r>
      <w:r w:rsidRPr="00A55626">
        <w:rPr>
          <w:u w:val="single"/>
        </w:rPr>
        <w:t xml:space="preserve">Duterte has appeared more </w:t>
      </w:r>
      <w:r w:rsidRPr="00A55626">
        <w:rPr>
          <w:b/>
          <w:u w:val="single"/>
        </w:rPr>
        <w:t>willing to work with Trump</w:t>
      </w:r>
      <w:r w:rsidRPr="00A55626">
        <w:rPr>
          <w:sz w:val="16"/>
        </w:rPr>
        <w:t xml:space="preserve"> than with Barack Obama, </w:t>
      </w:r>
      <w:r w:rsidRPr="00A55626">
        <w:rPr>
          <w:u w:val="single"/>
        </w:rPr>
        <w:t>which bodes well for the U.S.-Philippines alliance</w:t>
      </w:r>
      <w:r w:rsidRPr="00A55626">
        <w:rPr>
          <w:sz w:val="16"/>
        </w:rPr>
        <w:t xml:space="preserve">.  Overall, </w:t>
      </w:r>
      <w:r w:rsidRPr="00A55626">
        <w:rPr>
          <w:u w:val="single"/>
        </w:rPr>
        <w:t>the events of 2017</w:t>
      </w:r>
      <w:r w:rsidRPr="00A55626">
        <w:rPr>
          <w:sz w:val="16"/>
        </w:rPr>
        <w:t xml:space="preserve"> to date </w:t>
      </w:r>
      <w:r w:rsidRPr="00A55626">
        <w:rPr>
          <w:u w:val="single"/>
        </w:rPr>
        <w:t>are a reminder of how the structure of the international system</w:t>
      </w:r>
      <w:r w:rsidRPr="00A55626">
        <w:rPr>
          <w:sz w:val="16"/>
        </w:rPr>
        <w:t>, in Waltz’s words, “</w:t>
      </w:r>
      <w:r w:rsidRPr="00A55626">
        <w:rPr>
          <w:u w:val="single"/>
        </w:rPr>
        <w:t>shapes</w:t>
      </w:r>
      <w:r w:rsidRPr="00A55626">
        <w:rPr>
          <w:sz w:val="16"/>
        </w:rPr>
        <w:t xml:space="preserve"> and shoves” </w:t>
      </w:r>
      <w:r w:rsidRPr="00A55626">
        <w:rPr>
          <w:u w:val="single"/>
        </w:rPr>
        <w:t>states in their behaviors</w:t>
      </w:r>
      <w:r w:rsidRPr="00A55626">
        <w:rPr>
          <w:sz w:val="16"/>
        </w:rPr>
        <w:t xml:space="preserve"> and interactions, </w:t>
      </w:r>
      <w:r w:rsidRPr="00A55626">
        <w:rPr>
          <w:u w:val="single"/>
        </w:rPr>
        <w:t>and produces predictable patterns o</w:t>
      </w:r>
      <w:r w:rsidRPr="00A55626">
        <w:rPr>
          <w:sz w:val="16"/>
        </w:rPr>
        <w:t xml:space="preserve">f outcomes in </w:t>
      </w:r>
      <w:r w:rsidRPr="00A55626">
        <w:rPr>
          <w:u w:val="single"/>
        </w:rPr>
        <w:t>international politics. In the contemporary</w:t>
      </w:r>
      <w:r w:rsidRPr="00A55626">
        <w:rPr>
          <w:sz w:val="16"/>
        </w:rPr>
        <w:t xml:space="preserve"> unipolar wo</w:t>
      </w:r>
      <w:r w:rsidRPr="00A55626">
        <w:rPr>
          <w:u w:val="single"/>
        </w:rPr>
        <w:t xml:space="preserve">rld, the international system continues to be shaped </w:t>
      </w:r>
      <w:r w:rsidRPr="00A55626">
        <w:rPr>
          <w:b/>
          <w:u w:val="single"/>
        </w:rPr>
        <w:t>primarily by</w:t>
      </w:r>
      <w:r w:rsidRPr="00A55626">
        <w:rPr>
          <w:sz w:val="16"/>
        </w:rPr>
        <w:t xml:space="preserve"> the logic of </w:t>
      </w:r>
      <w:r w:rsidRPr="00A55626">
        <w:rPr>
          <w:u w:val="single"/>
        </w:rPr>
        <w:t xml:space="preserve">U.S. </w:t>
      </w:r>
      <w:r w:rsidRPr="00A55626">
        <w:rPr>
          <w:b/>
          <w:u w:val="single"/>
        </w:rPr>
        <w:t>hegemony</w:t>
      </w:r>
      <w:r w:rsidRPr="00A55626">
        <w:rPr>
          <w:sz w:val="16"/>
        </w:rPr>
        <w:t xml:space="preserve">. Thus, </w:t>
      </w:r>
      <w:r w:rsidRPr="00A55626">
        <w:rPr>
          <w:u w:val="single"/>
        </w:rPr>
        <w:t>the argument I made</w:t>
      </w:r>
      <w:r w:rsidRPr="00A55626">
        <w:rPr>
          <w:sz w:val="16"/>
        </w:rPr>
        <w:t xml:space="preserve"> a year ago </w:t>
      </w:r>
      <w:r w:rsidRPr="00A55626">
        <w:rPr>
          <w:u w:val="single"/>
        </w:rPr>
        <w:t>continues to look pretty good: the U.S. alliance system remains intact and represents a</w:t>
      </w:r>
      <w:r w:rsidRPr="00A55626">
        <w:rPr>
          <w:sz w:val="16"/>
        </w:rPr>
        <w:t xml:space="preserve"> significant </w:t>
      </w:r>
      <w:r w:rsidRPr="00A55626">
        <w:rPr>
          <w:u w:val="single"/>
        </w:rPr>
        <w:t xml:space="preserve">systemic constraint against the emergence of new great powers. This continuity is </w:t>
      </w:r>
      <w:r w:rsidRPr="00A55626">
        <w:rPr>
          <w:b/>
          <w:u w:val="single"/>
        </w:rPr>
        <w:t>good news for those who worry</w:t>
      </w:r>
      <w:r w:rsidRPr="00A55626">
        <w:rPr>
          <w:u w:val="single"/>
        </w:rPr>
        <w:t xml:space="preserve"> about</w:t>
      </w:r>
      <w:r w:rsidRPr="00A55626">
        <w:rPr>
          <w:sz w:val="16"/>
        </w:rPr>
        <w:t xml:space="preserve"> a </w:t>
      </w:r>
      <w:r w:rsidRPr="00A55626">
        <w:rPr>
          <w:u w:val="single"/>
        </w:rPr>
        <w:t>Trump</w:t>
      </w:r>
      <w:r w:rsidRPr="00A55626">
        <w:rPr>
          <w:sz w:val="16"/>
        </w:rPr>
        <w:t xml:space="preserve"> presidency, </w:t>
      </w:r>
      <w:r w:rsidRPr="00A55626">
        <w:rPr>
          <w:u w:val="single"/>
        </w:rPr>
        <w:t>but bad news for</w:t>
      </w:r>
      <w:r w:rsidRPr="00A55626">
        <w:rPr>
          <w:sz w:val="16"/>
        </w:rPr>
        <w:t xml:space="preserve"> those would-be great powers, </w:t>
      </w:r>
      <w:r w:rsidRPr="00A55626">
        <w:rPr>
          <w:u w:val="single"/>
        </w:rPr>
        <w:t>China and Russia</w:t>
      </w:r>
      <w:r w:rsidRPr="00A55626">
        <w:rPr>
          <w:sz w:val="16"/>
        </w:rPr>
        <w:t>.</w:t>
      </w:r>
    </w:p>
    <w:p w14:paraId="076DC85D" w14:textId="77777777" w:rsidR="0044090D" w:rsidRPr="00A55626" w:rsidRDefault="0044090D" w:rsidP="0044090D">
      <w:pPr>
        <w:pStyle w:val="Heading4"/>
        <w:rPr>
          <w:rStyle w:val="Hyperlink"/>
          <w:u w:val="single"/>
        </w:rPr>
      </w:pPr>
      <w:r w:rsidRPr="00A55626">
        <w:t xml:space="preserve">A laundry list of Trump’s actions </w:t>
      </w:r>
      <w:r w:rsidRPr="00A55626">
        <w:rPr>
          <w:u w:val="single"/>
        </w:rPr>
        <w:t>prove</w:t>
      </w:r>
      <w:r w:rsidRPr="00A55626">
        <w:t xml:space="preserve"> he won’t tank heg.</w:t>
      </w:r>
    </w:p>
    <w:p w14:paraId="19AC3C34" w14:textId="77777777" w:rsidR="0044090D" w:rsidRPr="00A55626" w:rsidRDefault="0044090D" w:rsidP="0044090D">
      <w:r w:rsidRPr="00A55626">
        <w:rPr>
          <w:rStyle w:val="Style13ptBold"/>
        </w:rPr>
        <w:t xml:space="preserve">Cohn et al ‘5/31 </w:t>
      </w:r>
      <w:r w:rsidRPr="00A55626">
        <w:rPr>
          <w:rStyle w:val="Hyperlink"/>
        </w:rPr>
        <w:t xml:space="preserve"> </w:t>
      </w:r>
      <w:r w:rsidRPr="00A55626">
        <w:rPr>
          <w:rStyle w:val="Hyperlink"/>
          <w:sz w:val="16"/>
          <w:szCs w:val="16"/>
        </w:rPr>
        <w:t xml:space="preserve">(Gary; H.R. McMaster; 5/31/17; director of the National Economic Council; the White House national security adviser; Wall Street Journal; “America First Doesn't Mean America Alone”; </w:t>
      </w:r>
      <w:hyperlink r:id="rId43" w:history="1">
        <w:r w:rsidRPr="00A55626">
          <w:rPr>
            <w:rStyle w:val="Hyperlink"/>
            <w:sz w:val="16"/>
            <w:szCs w:val="16"/>
          </w:rPr>
          <w:t>http://search.proquest.com/docview/1903788106/42FD29E5CA0F4141PQ/1?accountid=44751</w:t>
        </w:r>
      </w:hyperlink>
      <w:r w:rsidRPr="00A55626">
        <w:rPr>
          <w:rStyle w:val="Hyperlink"/>
          <w:sz w:val="16"/>
          <w:szCs w:val="16"/>
        </w:rPr>
        <w:t>; DOA: 6/14/17)</w:t>
      </w:r>
    </w:p>
    <w:p w14:paraId="7F8E5501" w14:textId="77777777" w:rsidR="0044090D" w:rsidRPr="00A55626" w:rsidRDefault="0044090D" w:rsidP="0044090D">
      <w:pPr>
        <w:rPr>
          <w:sz w:val="16"/>
        </w:rPr>
      </w:pPr>
      <w:r w:rsidRPr="00A55626">
        <w:rPr>
          <w:sz w:val="16"/>
        </w:rPr>
        <w:t xml:space="preserve">President </w:t>
      </w:r>
      <w:r w:rsidRPr="00A55626">
        <w:rPr>
          <w:u w:val="single"/>
        </w:rPr>
        <w:t>Trump just returned from</w:t>
      </w:r>
      <w:r w:rsidRPr="00A55626">
        <w:rPr>
          <w:sz w:val="16"/>
        </w:rPr>
        <w:t xml:space="preserve"> nine days in </w:t>
      </w:r>
      <w:r w:rsidRPr="00A55626">
        <w:rPr>
          <w:u w:val="single"/>
        </w:rPr>
        <w:t xml:space="preserve">the Middle East and Europe that demonstrated his America First approach to </w:t>
      </w:r>
      <w:r w:rsidRPr="00A55626">
        <w:rPr>
          <w:b/>
          <w:u w:val="single"/>
        </w:rPr>
        <w:t>ensuring security and prosperity</w:t>
      </w:r>
      <w:r w:rsidRPr="00A55626">
        <w:rPr>
          <w:sz w:val="16"/>
        </w:rPr>
        <w:t xml:space="preserve"> for our nation. </w:t>
      </w:r>
      <w:r w:rsidRPr="00A55626">
        <w:rPr>
          <w:u w:val="single"/>
        </w:rPr>
        <w:t xml:space="preserve">America </w:t>
      </w:r>
      <w:r w:rsidRPr="00A55626">
        <w:rPr>
          <w:b/>
          <w:u w:val="single"/>
        </w:rPr>
        <w:t>will not lead from behind</w:t>
      </w:r>
      <w:r w:rsidRPr="00A55626">
        <w:rPr>
          <w:sz w:val="16"/>
        </w:rPr>
        <w:t xml:space="preserve">. </w:t>
      </w:r>
      <w:r w:rsidRPr="00A55626">
        <w:rPr>
          <w:u w:val="single"/>
        </w:rPr>
        <w:t xml:space="preserve">This administration will </w:t>
      </w:r>
      <w:r w:rsidRPr="00A55626">
        <w:rPr>
          <w:b/>
          <w:u w:val="single"/>
        </w:rPr>
        <w:t>restore confidence in American leadership</w:t>
      </w:r>
      <w:r w:rsidRPr="00A55626">
        <w:rPr>
          <w:u w:val="single"/>
        </w:rPr>
        <w:t xml:space="preserve"> as we serve the</w:t>
      </w:r>
      <w:r w:rsidRPr="00A55626">
        <w:rPr>
          <w:sz w:val="16"/>
        </w:rPr>
        <w:t xml:space="preserve"> American </w:t>
      </w:r>
      <w:r w:rsidRPr="00A55626">
        <w:rPr>
          <w:u w:val="single"/>
        </w:rPr>
        <w:t>people</w:t>
      </w:r>
      <w:r w:rsidRPr="00A55626">
        <w:rPr>
          <w:sz w:val="16"/>
        </w:rPr>
        <w:t xml:space="preserve">. </w:t>
      </w:r>
      <w:r w:rsidRPr="00A55626">
        <w:rPr>
          <w:u w:val="single"/>
        </w:rPr>
        <w:t xml:space="preserve">America First </w:t>
      </w:r>
      <w:r w:rsidRPr="00A55626">
        <w:rPr>
          <w:b/>
          <w:u w:val="single"/>
        </w:rPr>
        <w:t>does not mean America alone</w:t>
      </w:r>
      <w:r w:rsidRPr="00A55626">
        <w:rPr>
          <w:sz w:val="16"/>
        </w:rPr>
        <w:t xml:space="preserve">. </w:t>
      </w:r>
      <w:r w:rsidRPr="00A55626">
        <w:rPr>
          <w:u w:val="single"/>
        </w:rPr>
        <w:t>It is a commitment to</w:t>
      </w:r>
      <w:r w:rsidRPr="00A55626">
        <w:rPr>
          <w:sz w:val="16"/>
        </w:rPr>
        <w:t xml:space="preserve"> protecting and </w:t>
      </w:r>
      <w:r w:rsidRPr="00A55626">
        <w:rPr>
          <w:b/>
          <w:u w:val="single"/>
        </w:rPr>
        <w:t>advancing our vital interests</w:t>
      </w:r>
      <w:r w:rsidRPr="00A55626">
        <w:rPr>
          <w:u w:val="single"/>
        </w:rPr>
        <w:t xml:space="preserve"> while</w:t>
      </w:r>
      <w:r w:rsidRPr="00A55626">
        <w:rPr>
          <w:sz w:val="16"/>
        </w:rPr>
        <w:t xml:space="preserve"> also fostering cooperation and </w:t>
      </w:r>
      <w:r w:rsidRPr="00A55626">
        <w:rPr>
          <w:b/>
          <w:u w:val="single"/>
        </w:rPr>
        <w:t>strengthening relationships</w:t>
      </w:r>
      <w:r w:rsidRPr="00A55626">
        <w:rPr>
          <w:u w:val="single"/>
        </w:rPr>
        <w:t xml:space="preserve"> with </w:t>
      </w:r>
      <w:r w:rsidRPr="00A55626">
        <w:rPr>
          <w:sz w:val="16"/>
        </w:rPr>
        <w:t xml:space="preserve">our </w:t>
      </w:r>
      <w:r w:rsidRPr="00A55626">
        <w:rPr>
          <w:u w:val="single"/>
        </w:rPr>
        <w:t>allies and partners</w:t>
      </w:r>
      <w:r w:rsidRPr="00A55626">
        <w:rPr>
          <w:sz w:val="16"/>
        </w:rPr>
        <w:t xml:space="preserve">. </w:t>
      </w:r>
      <w:r w:rsidRPr="00A55626">
        <w:rPr>
          <w:u w:val="single"/>
        </w:rPr>
        <w:t>A determination to stand up for our people</w:t>
      </w:r>
      <w:r w:rsidRPr="00A55626">
        <w:rPr>
          <w:sz w:val="16"/>
        </w:rPr>
        <w:t xml:space="preserve"> and our way of life </w:t>
      </w:r>
      <w:r w:rsidRPr="00A55626">
        <w:rPr>
          <w:b/>
          <w:u w:val="single"/>
        </w:rPr>
        <w:t>deepens our friends' respect for America</w:t>
      </w:r>
      <w:r w:rsidRPr="00A55626">
        <w:rPr>
          <w:sz w:val="16"/>
        </w:rPr>
        <w:t xml:space="preserve">. The president is unequivocal in declaring that America's primary interest is the safety and security of our citizens. In discussions </w:t>
      </w:r>
      <w:r w:rsidRPr="00A55626">
        <w:rPr>
          <w:u w:val="single"/>
        </w:rPr>
        <w:t>overseas</w:t>
      </w:r>
      <w:r w:rsidRPr="00A55626">
        <w:rPr>
          <w:sz w:val="16"/>
        </w:rPr>
        <w:t xml:space="preserve">, Mr. </w:t>
      </w:r>
      <w:r w:rsidRPr="00A55626">
        <w:rPr>
          <w:u w:val="single"/>
        </w:rPr>
        <w:t xml:space="preserve">Trump encouraged others to join the U.S. in </w:t>
      </w:r>
      <w:r w:rsidRPr="00A55626">
        <w:rPr>
          <w:b/>
          <w:u w:val="single"/>
        </w:rPr>
        <w:t>doing more to defeat</w:t>
      </w:r>
      <w:r w:rsidRPr="00A55626">
        <w:rPr>
          <w:sz w:val="16"/>
        </w:rPr>
        <w:t xml:space="preserve"> the </w:t>
      </w:r>
      <w:r w:rsidRPr="00A55626">
        <w:rPr>
          <w:b/>
          <w:u w:val="single"/>
        </w:rPr>
        <w:t>terrorist organizations</w:t>
      </w:r>
      <w:r w:rsidRPr="00A55626">
        <w:rPr>
          <w:u w:val="single"/>
        </w:rPr>
        <w:t xml:space="preserve"> that threaten </w:t>
      </w:r>
      <w:r w:rsidRPr="00A55626">
        <w:rPr>
          <w:sz w:val="16"/>
        </w:rPr>
        <w:t xml:space="preserve">peaceful </w:t>
      </w:r>
      <w:r w:rsidRPr="00A55626">
        <w:rPr>
          <w:u w:val="single"/>
        </w:rPr>
        <w:t>nations around the world</w:t>
      </w:r>
      <w:r w:rsidRPr="00A55626">
        <w:rPr>
          <w:sz w:val="16"/>
        </w:rPr>
        <w:t xml:space="preserve">. He challenged leaders of more than 50 Muslim-majority countries to stand together "against the murder of innocent Muslims, the oppression of women, the persecution of Jews, and the slaughter of Christians." </w:t>
      </w:r>
      <w:r w:rsidRPr="00A55626">
        <w:rPr>
          <w:u w:val="single"/>
        </w:rPr>
        <w:t xml:space="preserve">A strong stand against terrorism is </w:t>
      </w:r>
      <w:r w:rsidRPr="00A55626">
        <w:rPr>
          <w:b/>
          <w:u w:val="single"/>
        </w:rPr>
        <w:t>consistent with values</w:t>
      </w:r>
      <w:r w:rsidRPr="00A55626">
        <w:rPr>
          <w:sz w:val="16"/>
        </w:rPr>
        <w:t xml:space="preserve"> common </w:t>
      </w:r>
      <w:r w:rsidRPr="00A55626">
        <w:rPr>
          <w:b/>
          <w:u w:val="single"/>
        </w:rPr>
        <w:t>across</w:t>
      </w:r>
      <w:r w:rsidRPr="00A55626">
        <w:rPr>
          <w:sz w:val="16"/>
        </w:rPr>
        <w:t xml:space="preserve"> all </w:t>
      </w:r>
      <w:r w:rsidRPr="00A55626">
        <w:rPr>
          <w:b/>
          <w:u w:val="single"/>
        </w:rPr>
        <w:t>the world</w:t>
      </w:r>
      <w:r w:rsidRPr="00A55626">
        <w:rPr>
          <w:sz w:val="16"/>
        </w:rPr>
        <w:t xml:space="preserve">'s great religions. </w:t>
      </w:r>
      <w:r w:rsidRPr="00A55626">
        <w:rPr>
          <w:u w:val="single"/>
        </w:rPr>
        <w:t>After the president's</w:t>
      </w:r>
      <w:r w:rsidRPr="00A55626">
        <w:rPr>
          <w:sz w:val="16"/>
        </w:rPr>
        <w:t xml:space="preserve"> historic </w:t>
      </w:r>
      <w:r w:rsidRPr="00A55626">
        <w:rPr>
          <w:u w:val="single"/>
        </w:rPr>
        <w:t>remarks, leader</w:t>
      </w:r>
      <w:r w:rsidRPr="00A55626">
        <w:rPr>
          <w:sz w:val="16"/>
        </w:rPr>
        <w:t xml:space="preserve"> after leader </w:t>
      </w:r>
      <w:r w:rsidRPr="00A55626">
        <w:rPr>
          <w:u w:val="single"/>
        </w:rPr>
        <w:t xml:space="preserve">of Muslim-majority nations </w:t>
      </w:r>
      <w:r w:rsidRPr="00A55626">
        <w:rPr>
          <w:b/>
          <w:u w:val="single"/>
        </w:rPr>
        <w:t>reaffirmed the president's message</w:t>
      </w:r>
      <w:r w:rsidRPr="00A55626">
        <w:rPr>
          <w:u w:val="single"/>
        </w:rPr>
        <w:t xml:space="preserve"> and committed to confronting</w:t>
      </w:r>
      <w:r w:rsidRPr="00A55626">
        <w:rPr>
          <w:sz w:val="16"/>
        </w:rPr>
        <w:t xml:space="preserve"> the terrorism and </w:t>
      </w:r>
      <w:r w:rsidRPr="00A55626">
        <w:rPr>
          <w:u w:val="single"/>
        </w:rPr>
        <w:t>extremism</w:t>
      </w:r>
      <w:r w:rsidRPr="00A55626">
        <w:rPr>
          <w:sz w:val="16"/>
        </w:rPr>
        <w:t xml:space="preserve"> that plague all civilized societies. To answer the call and address these grave concerns, </w:t>
      </w:r>
      <w:r w:rsidRPr="00A55626">
        <w:rPr>
          <w:u w:val="single"/>
        </w:rPr>
        <w:t>Saudi Arabia launched a new</w:t>
      </w:r>
      <w:r w:rsidRPr="00A55626">
        <w:rPr>
          <w:sz w:val="16"/>
        </w:rPr>
        <w:t xml:space="preserve"> Global </w:t>
      </w:r>
      <w:r w:rsidRPr="00A55626">
        <w:rPr>
          <w:u w:val="single"/>
        </w:rPr>
        <w:t>Center for Combatting Extremist Ideology</w:t>
      </w:r>
      <w:r w:rsidRPr="00A55626">
        <w:rPr>
          <w:sz w:val="16"/>
        </w:rPr>
        <w:t xml:space="preserve">, and several </w:t>
      </w:r>
      <w:r w:rsidRPr="00A55626">
        <w:rPr>
          <w:u w:val="single"/>
        </w:rPr>
        <w:t>Middle Eastern nations signed a memorandum</w:t>
      </w:r>
      <w:r w:rsidRPr="00A55626">
        <w:rPr>
          <w:sz w:val="16"/>
        </w:rPr>
        <w:t xml:space="preserve"> of understanding </w:t>
      </w:r>
      <w:r w:rsidRPr="00A55626">
        <w:rPr>
          <w:u w:val="single"/>
        </w:rPr>
        <w:t>to create the Terrorist Financing Targeting Center</w:t>
      </w:r>
      <w:r w:rsidRPr="00A55626">
        <w:rPr>
          <w:sz w:val="16"/>
        </w:rPr>
        <w:t xml:space="preserve">, with the mission of cutting off funds to terrorist organizations. Ensuring American economic prosperity is also critical to our national interests. </w:t>
      </w:r>
      <w:r w:rsidRPr="00A55626">
        <w:rPr>
          <w:u w:val="single"/>
        </w:rPr>
        <w:t>In Saudi Arabia</w:t>
      </w:r>
      <w:r w:rsidRPr="00A55626">
        <w:rPr>
          <w:sz w:val="16"/>
        </w:rPr>
        <w:t xml:space="preserve">, President </w:t>
      </w:r>
      <w:r w:rsidRPr="00A55626">
        <w:rPr>
          <w:u w:val="single"/>
        </w:rPr>
        <w:t xml:space="preserve">Trump helped facilitate </w:t>
      </w:r>
      <w:r w:rsidRPr="00A55626">
        <w:rPr>
          <w:b/>
          <w:u w:val="single"/>
        </w:rPr>
        <w:t>$110 billion in defense investments</w:t>
      </w:r>
      <w:r w:rsidRPr="00A55626">
        <w:rPr>
          <w:u w:val="single"/>
        </w:rPr>
        <w:t xml:space="preserve"> that will strengthen regional and American security</w:t>
      </w:r>
      <w:r w:rsidRPr="00A55626">
        <w:rPr>
          <w:sz w:val="16"/>
        </w:rPr>
        <w:t xml:space="preserve"> and create American jobs. </w:t>
      </w:r>
      <w:r w:rsidRPr="00A55626">
        <w:rPr>
          <w:u w:val="single"/>
        </w:rPr>
        <w:t>He</w:t>
      </w:r>
      <w:r w:rsidRPr="00A55626">
        <w:rPr>
          <w:sz w:val="16"/>
        </w:rPr>
        <w:t xml:space="preserve"> also </w:t>
      </w:r>
      <w:r w:rsidRPr="00A55626">
        <w:rPr>
          <w:u w:val="single"/>
        </w:rPr>
        <w:t>announced</w:t>
      </w:r>
      <w:r w:rsidRPr="00A55626">
        <w:rPr>
          <w:sz w:val="16"/>
        </w:rPr>
        <w:t xml:space="preserve"> nearly </w:t>
      </w:r>
      <w:r w:rsidRPr="00A55626">
        <w:rPr>
          <w:b/>
          <w:u w:val="single"/>
        </w:rPr>
        <w:t>$270 billion in agreements</w:t>
      </w:r>
      <w:r w:rsidRPr="00A55626">
        <w:rPr>
          <w:u w:val="single"/>
        </w:rPr>
        <w:t xml:space="preserve"> with private</w:t>
      </w:r>
      <w:r w:rsidRPr="00A55626">
        <w:rPr>
          <w:sz w:val="16"/>
        </w:rPr>
        <w:t xml:space="preserve">-sector </w:t>
      </w:r>
      <w:r w:rsidRPr="00A55626">
        <w:rPr>
          <w:u w:val="single"/>
        </w:rPr>
        <w:t>enterprises</w:t>
      </w:r>
      <w:r w:rsidRPr="00A55626">
        <w:rPr>
          <w:sz w:val="16"/>
        </w:rPr>
        <w:t xml:space="preserve"> from the U.S., </w:t>
      </w:r>
      <w:r w:rsidRPr="00A55626">
        <w:rPr>
          <w:u w:val="single"/>
        </w:rPr>
        <w:t>spanning</w:t>
      </w:r>
      <w:r w:rsidRPr="00A55626">
        <w:rPr>
          <w:sz w:val="16"/>
        </w:rPr>
        <w:t xml:space="preserve"> the </w:t>
      </w:r>
      <w:r w:rsidRPr="00A55626">
        <w:rPr>
          <w:u w:val="single"/>
        </w:rPr>
        <w:t>financial-services, energy, technology, mining and manufacturing</w:t>
      </w:r>
      <w:r w:rsidRPr="00A55626">
        <w:rPr>
          <w:sz w:val="16"/>
        </w:rPr>
        <w:t xml:space="preserve"> industries. </w:t>
      </w:r>
      <w:r w:rsidRPr="00A55626">
        <w:rPr>
          <w:u w:val="single"/>
        </w:rPr>
        <w:t xml:space="preserve">These efforts will </w:t>
      </w:r>
      <w:r w:rsidRPr="00A55626">
        <w:rPr>
          <w:b/>
          <w:u w:val="single"/>
        </w:rPr>
        <w:t>enhance job creation and investment</w:t>
      </w:r>
      <w:r w:rsidRPr="00A55626">
        <w:rPr>
          <w:u w:val="single"/>
        </w:rPr>
        <w:t xml:space="preserve"> in America</w:t>
      </w:r>
      <w:r w:rsidRPr="00A55626">
        <w:rPr>
          <w:sz w:val="16"/>
        </w:rPr>
        <w:t xml:space="preserve">. </w:t>
      </w:r>
      <w:r w:rsidRPr="00A55626">
        <w:rPr>
          <w:u w:val="single"/>
        </w:rPr>
        <w:t>While meeting with E</w:t>
      </w:r>
      <w:r w:rsidRPr="00A55626">
        <w:rPr>
          <w:sz w:val="16"/>
        </w:rPr>
        <w:t xml:space="preserve">uropean </w:t>
      </w:r>
      <w:r w:rsidRPr="00A55626">
        <w:rPr>
          <w:u w:val="single"/>
        </w:rPr>
        <w:t>U</w:t>
      </w:r>
      <w:r w:rsidRPr="00A55626">
        <w:rPr>
          <w:sz w:val="16"/>
        </w:rPr>
        <w:t xml:space="preserve">nion leaders in Brussels, the president reiterated his concern about our trade deficits with many European nations. </w:t>
      </w:r>
      <w:r w:rsidRPr="00A55626">
        <w:rPr>
          <w:u w:val="single"/>
        </w:rPr>
        <w:t>He</w:t>
      </w:r>
      <w:r w:rsidRPr="00A55626">
        <w:rPr>
          <w:sz w:val="16"/>
        </w:rPr>
        <w:t xml:space="preserve"> also </w:t>
      </w:r>
      <w:r w:rsidRPr="00A55626">
        <w:rPr>
          <w:u w:val="single"/>
        </w:rPr>
        <w:t>emphasized the importance of reciprocity in trade</w:t>
      </w:r>
      <w:r w:rsidRPr="00A55626">
        <w:rPr>
          <w:sz w:val="16"/>
        </w:rPr>
        <w:t xml:space="preserve"> and commerce. Simply put, America will treat others as they treat us. </w:t>
      </w:r>
      <w:r w:rsidRPr="00A55626">
        <w:rPr>
          <w:u w:val="single"/>
        </w:rPr>
        <w:t xml:space="preserve">At </w:t>
      </w:r>
      <w:r w:rsidRPr="00A55626">
        <w:rPr>
          <w:u w:val="single"/>
        </w:rPr>
        <w:lastRenderedPageBreak/>
        <w:t>the G</w:t>
      </w:r>
      <w:r w:rsidRPr="00A55626">
        <w:rPr>
          <w:sz w:val="16"/>
        </w:rPr>
        <w:t xml:space="preserve">roup of </w:t>
      </w:r>
      <w:r w:rsidRPr="00A55626">
        <w:rPr>
          <w:u w:val="single"/>
        </w:rPr>
        <w:t>Seven in</w:t>
      </w:r>
      <w:r w:rsidRPr="00A55626">
        <w:rPr>
          <w:sz w:val="16"/>
        </w:rPr>
        <w:t xml:space="preserve"> Taormina, </w:t>
      </w:r>
      <w:r w:rsidRPr="00A55626">
        <w:rPr>
          <w:u w:val="single"/>
        </w:rPr>
        <w:t>Sicily</w:t>
      </w:r>
      <w:r w:rsidRPr="00A55626">
        <w:rPr>
          <w:sz w:val="16"/>
        </w:rPr>
        <w:t xml:space="preserve">, where President </w:t>
      </w:r>
      <w:r w:rsidRPr="00A55626">
        <w:rPr>
          <w:u w:val="single"/>
        </w:rPr>
        <w:t>Trump</w:t>
      </w:r>
      <w:r w:rsidRPr="00A55626">
        <w:rPr>
          <w:sz w:val="16"/>
        </w:rPr>
        <w:t xml:space="preserve"> further </w:t>
      </w:r>
      <w:r w:rsidRPr="00A55626">
        <w:rPr>
          <w:b/>
          <w:u w:val="single"/>
        </w:rPr>
        <w:t>solidified his relationships</w:t>
      </w:r>
      <w:r w:rsidRPr="00A55626">
        <w:rPr>
          <w:u w:val="single"/>
        </w:rPr>
        <w:t xml:space="preserve"> with leaders of the world's largest</w:t>
      </w:r>
      <w:r w:rsidRPr="00A55626">
        <w:rPr>
          <w:sz w:val="16"/>
        </w:rPr>
        <w:t xml:space="preserve"> market </w:t>
      </w:r>
      <w:r w:rsidRPr="00A55626">
        <w:rPr>
          <w:u w:val="single"/>
        </w:rPr>
        <w:t>economies</w:t>
      </w:r>
      <w:r w:rsidRPr="00A55626">
        <w:rPr>
          <w:sz w:val="16"/>
        </w:rPr>
        <w:t xml:space="preserve">, the </w:t>
      </w:r>
      <w:r w:rsidRPr="00A55626">
        <w:rPr>
          <w:u w:val="single"/>
        </w:rPr>
        <w:t>members came together</w:t>
      </w:r>
      <w:r w:rsidRPr="00A55626">
        <w:rPr>
          <w:sz w:val="16"/>
        </w:rPr>
        <w:t xml:space="preserve"> in the official communique </w:t>
      </w:r>
      <w:r w:rsidRPr="00A55626">
        <w:rPr>
          <w:u w:val="single"/>
        </w:rPr>
        <w:t xml:space="preserve">to </w:t>
      </w:r>
      <w:r w:rsidRPr="00A55626">
        <w:rPr>
          <w:b/>
          <w:u w:val="single"/>
        </w:rPr>
        <w:t>stand firm "against</w:t>
      </w:r>
      <w:r w:rsidRPr="00A55626">
        <w:rPr>
          <w:sz w:val="16"/>
        </w:rPr>
        <w:t xml:space="preserve"> all </w:t>
      </w:r>
      <w:r w:rsidRPr="00A55626">
        <w:rPr>
          <w:b/>
          <w:u w:val="single"/>
        </w:rPr>
        <w:t>unfair trade practices</w:t>
      </w:r>
      <w:r w:rsidRPr="00A55626">
        <w:rPr>
          <w:u w:val="single"/>
        </w:rPr>
        <w:t xml:space="preserve">" and </w:t>
      </w:r>
      <w:r w:rsidRPr="00A55626">
        <w:rPr>
          <w:sz w:val="16"/>
        </w:rPr>
        <w:t xml:space="preserve">to </w:t>
      </w:r>
      <w:r w:rsidRPr="00A55626">
        <w:rPr>
          <w:u w:val="single"/>
        </w:rPr>
        <w:t>foster a truly level playing field</w:t>
      </w:r>
      <w:r w:rsidRPr="00A55626">
        <w:rPr>
          <w:sz w:val="16"/>
        </w:rPr>
        <w:t xml:space="preserve">. </w:t>
      </w:r>
      <w:r w:rsidRPr="00A55626">
        <w:rPr>
          <w:u w:val="single"/>
        </w:rPr>
        <w:t>Strong alliances and economic</w:t>
      </w:r>
      <w:r w:rsidRPr="00A55626">
        <w:rPr>
          <w:sz w:val="16"/>
        </w:rPr>
        <w:t xml:space="preserve">ally thriving </w:t>
      </w:r>
      <w:r w:rsidRPr="00A55626">
        <w:rPr>
          <w:u w:val="single"/>
        </w:rPr>
        <w:t>partners are a</w:t>
      </w:r>
      <w:r w:rsidRPr="00A55626">
        <w:rPr>
          <w:sz w:val="16"/>
        </w:rPr>
        <w:t xml:space="preserve"> third </w:t>
      </w:r>
      <w:r w:rsidRPr="00A55626">
        <w:rPr>
          <w:b/>
          <w:u w:val="single"/>
        </w:rPr>
        <w:t>vital American interest</w:t>
      </w:r>
      <w:r w:rsidRPr="00A55626">
        <w:rPr>
          <w:sz w:val="16"/>
        </w:rPr>
        <w:t xml:space="preserve">. As the president stated in Brussels, the </w:t>
      </w:r>
      <w:r w:rsidRPr="00A55626">
        <w:rPr>
          <w:u w:val="single"/>
        </w:rPr>
        <w:t>N</w:t>
      </w:r>
      <w:r w:rsidRPr="00A55626">
        <w:rPr>
          <w:sz w:val="16"/>
        </w:rPr>
        <w:t xml:space="preserve">orth </w:t>
      </w:r>
      <w:r w:rsidRPr="00A55626">
        <w:rPr>
          <w:u w:val="single"/>
        </w:rPr>
        <w:t>A</w:t>
      </w:r>
      <w:r w:rsidRPr="00A55626">
        <w:rPr>
          <w:sz w:val="16"/>
        </w:rPr>
        <w:t xml:space="preserve">tlantic </w:t>
      </w:r>
      <w:r w:rsidRPr="00A55626">
        <w:rPr>
          <w:u w:val="single"/>
        </w:rPr>
        <w:t>T</w:t>
      </w:r>
      <w:r w:rsidRPr="00A55626">
        <w:rPr>
          <w:sz w:val="16"/>
        </w:rPr>
        <w:t xml:space="preserve">reaty </w:t>
      </w:r>
      <w:r w:rsidRPr="00A55626">
        <w:rPr>
          <w:u w:val="single"/>
        </w:rPr>
        <w:t>O</w:t>
      </w:r>
      <w:r w:rsidRPr="00A55626">
        <w:rPr>
          <w:sz w:val="16"/>
        </w:rPr>
        <w:t xml:space="preserve">rganization </w:t>
      </w:r>
      <w:r w:rsidRPr="00A55626">
        <w:rPr>
          <w:u w:val="single"/>
        </w:rPr>
        <w:t xml:space="preserve">is </w:t>
      </w:r>
      <w:r w:rsidRPr="00A55626">
        <w:rPr>
          <w:rStyle w:val="Emphasis"/>
        </w:rPr>
        <w:t>rooted in</w:t>
      </w:r>
      <w:r w:rsidRPr="00A55626">
        <w:rPr>
          <w:sz w:val="16"/>
        </w:rPr>
        <w:t xml:space="preserve"> "the courage of our people, </w:t>
      </w:r>
      <w:r w:rsidRPr="00A55626">
        <w:rPr>
          <w:rStyle w:val="Emphasis"/>
        </w:rPr>
        <w:t>the strength of our resolve</w:t>
      </w:r>
      <w:r w:rsidRPr="00A55626">
        <w:rPr>
          <w:u w:val="single"/>
        </w:rPr>
        <w:t>, and the commitments that bind us</w:t>
      </w:r>
      <w:r w:rsidRPr="00A55626">
        <w:rPr>
          <w:sz w:val="16"/>
        </w:rPr>
        <w:t xml:space="preserve"> together </w:t>
      </w:r>
      <w:r w:rsidRPr="00A55626">
        <w:rPr>
          <w:u w:val="single"/>
        </w:rPr>
        <w:t>as one</w:t>
      </w:r>
      <w:r w:rsidRPr="00A55626">
        <w:rPr>
          <w:sz w:val="16"/>
        </w:rPr>
        <w:t xml:space="preserve">." </w:t>
      </w:r>
      <w:r w:rsidRPr="00A55626">
        <w:rPr>
          <w:u w:val="single"/>
        </w:rPr>
        <w:t xml:space="preserve">While </w:t>
      </w:r>
      <w:r w:rsidRPr="00A55626">
        <w:rPr>
          <w:rStyle w:val="Emphasis"/>
        </w:rPr>
        <w:t>reconfirming America's commitment to NATO</w:t>
      </w:r>
      <w:r w:rsidRPr="00A55626">
        <w:rPr>
          <w:sz w:val="16"/>
        </w:rPr>
        <w:t xml:space="preserve"> and Article 5, </w:t>
      </w:r>
      <w:r w:rsidRPr="00A55626">
        <w:rPr>
          <w:u w:val="single"/>
        </w:rPr>
        <w:t>the president challenged our allies to share equitably</w:t>
      </w:r>
      <w:r w:rsidRPr="00A55626">
        <w:rPr>
          <w:sz w:val="16"/>
        </w:rPr>
        <w:t xml:space="preserve"> the responsibility for our mutual defense. We came away with new outcomes </w:t>
      </w:r>
      <w:r w:rsidRPr="00A55626">
        <w:rPr>
          <w:u w:val="single"/>
        </w:rPr>
        <w:t xml:space="preserve">for the first time in decades: </w:t>
      </w:r>
      <w:r w:rsidRPr="00A55626">
        <w:rPr>
          <w:rStyle w:val="Emphasis"/>
        </w:rPr>
        <w:t>More allies are stepping up</w:t>
      </w:r>
      <w:r w:rsidRPr="00A55626">
        <w:rPr>
          <w:u w:val="single"/>
        </w:rPr>
        <w:t xml:space="preserve"> to meet their defense commitments</w:t>
      </w:r>
      <w:r w:rsidRPr="00A55626">
        <w:rPr>
          <w:sz w:val="16"/>
        </w:rPr>
        <w:t xml:space="preserve">. </w:t>
      </w:r>
      <w:r w:rsidRPr="00A55626">
        <w:rPr>
          <w:u w:val="single"/>
        </w:rPr>
        <w:t xml:space="preserve">By asking for more buy-in, we have </w:t>
      </w:r>
      <w:r w:rsidRPr="00A55626">
        <w:rPr>
          <w:rStyle w:val="Emphasis"/>
        </w:rPr>
        <w:t>deepened our relationships</w:t>
      </w:r>
      <w:r w:rsidRPr="00A55626">
        <w:rPr>
          <w:sz w:val="16"/>
        </w:rPr>
        <w:t xml:space="preserve">. That is not surprising. </w:t>
      </w:r>
      <w:r w:rsidRPr="00A55626">
        <w:rPr>
          <w:u w:val="single"/>
        </w:rPr>
        <w:t>Alliances based on</w:t>
      </w:r>
      <w:r w:rsidRPr="00A55626">
        <w:rPr>
          <w:sz w:val="16"/>
        </w:rPr>
        <w:t xml:space="preserve"> mutual respect and </w:t>
      </w:r>
      <w:r w:rsidRPr="00A55626">
        <w:rPr>
          <w:u w:val="single"/>
        </w:rPr>
        <w:t>shared responsibility are strong</w:t>
      </w:r>
      <w:r w:rsidRPr="00A55626">
        <w:rPr>
          <w:sz w:val="16"/>
        </w:rPr>
        <w:t xml:space="preserve">. </w:t>
      </w:r>
      <w:r w:rsidRPr="00A55626">
        <w:rPr>
          <w:u w:val="single"/>
        </w:rPr>
        <w:t xml:space="preserve">And strong alliances </w:t>
      </w:r>
      <w:r w:rsidRPr="00A55626">
        <w:rPr>
          <w:rStyle w:val="Emphasis"/>
        </w:rPr>
        <w:t>bolster American power</w:t>
      </w:r>
      <w:r w:rsidRPr="00A55626">
        <w:rPr>
          <w:sz w:val="16"/>
        </w:rPr>
        <w:t xml:space="preserve">. </w:t>
      </w:r>
      <w:r w:rsidRPr="00A55626">
        <w:rPr>
          <w:u w:val="single"/>
        </w:rPr>
        <w:t xml:space="preserve">In Israel, the president </w:t>
      </w:r>
      <w:r w:rsidRPr="00A55626">
        <w:rPr>
          <w:rStyle w:val="Emphasis"/>
        </w:rPr>
        <w:t>affirmed</w:t>
      </w:r>
      <w:r w:rsidRPr="00A55626">
        <w:rPr>
          <w:sz w:val="16"/>
        </w:rPr>
        <w:t xml:space="preserve"> that </w:t>
      </w:r>
      <w:r w:rsidRPr="00A55626">
        <w:rPr>
          <w:rStyle w:val="Emphasis"/>
        </w:rPr>
        <w:t>a secure, prosperous and democratic Jewish state</w:t>
      </w:r>
      <w:r w:rsidRPr="00A55626">
        <w:rPr>
          <w:sz w:val="16"/>
        </w:rPr>
        <w:t xml:space="preserve"> is central to American interests in the region. </w:t>
      </w:r>
      <w:r w:rsidRPr="00A55626">
        <w:rPr>
          <w:u w:val="single"/>
        </w:rPr>
        <w:t>The president</w:t>
      </w:r>
      <w:r w:rsidRPr="00A55626">
        <w:rPr>
          <w:sz w:val="16"/>
        </w:rPr>
        <w:t xml:space="preserve"> also </w:t>
      </w:r>
      <w:r w:rsidRPr="00A55626">
        <w:rPr>
          <w:u w:val="single"/>
        </w:rPr>
        <w:t>met with Palestinian leadership because he understands the importance of</w:t>
      </w:r>
      <w:r w:rsidRPr="00A55626">
        <w:rPr>
          <w:sz w:val="16"/>
        </w:rPr>
        <w:t xml:space="preserve"> American </w:t>
      </w:r>
      <w:r w:rsidRPr="00A55626">
        <w:rPr>
          <w:u w:val="single"/>
        </w:rPr>
        <w:t>engagement in</w:t>
      </w:r>
      <w:r w:rsidRPr="00A55626">
        <w:rPr>
          <w:sz w:val="16"/>
        </w:rPr>
        <w:t xml:space="preserve"> the pursuit of </w:t>
      </w:r>
      <w:r w:rsidRPr="00A55626">
        <w:rPr>
          <w:u w:val="single"/>
        </w:rPr>
        <w:t>a</w:t>
      </w:r>
      <w:r w:rsidRPr="00A55626">
        <w:rPr>
          <w:sz w:val="16"/>
        </w:rPr>
        <w:t xml:space="preserve"> historic </w:t>
      </w:r>
      <w:r w:rsidRPr="00A55626">
        <w:rPr>
          <w:u w:val="single"/>
        </w:rPr>
        <w:t>peace deal between Israelis and Palestinians</w:t>
      </w:r>
      <w:r w:rsidRPr="00A55626">
        <w:rPr>
          <w:sz w:val="16"/>
        </w:rPr>
        <w:t xml:space="preserve">. We are asking a lot of our allies and partners. But in return </w:t>
      </w:r>
      <w:r w:rsidRPr="00A55626">
        <w:rPr>
          <w:u w:val="single"/>
        </w:rPr>
        <w:t>America will</w:t>
      </w:r>
      <w:r w:rsidRPr="00A55626">
        <w:rPr>
          <w:sz w:val="16"/>
        </w:rPr>
        <w:t xml:space="preserve"> once again </w:t>
      </w:r>
      <w:r w:rsidRPr="00A55626">
        <w:rPr>
          <w:u w:val="single"/>
        </w:rPr>
        <w:t xml:space="preserve">be a </w:t>
      </w:r>
      <w:r w:rsidRPr="00A55626">
        <w:rPr>
          <w:rStyle w:val="Emphasis"/>
        </w:rPr>
        <w:t>true friend to our partners</w:t>
      </w:r>
      <w:r w:rsidRPr="00A55626">
        <w:rPr>
          <w:u w:val="single"/>
        </w:rPr>
        <w:t xml:space="preserve"> and the </w:t>
      </w:r>
      <w:r w:rsidRPr="00A55626">
        <w:rPr>
          <w:rStyle w:val="Emphasis"/>
        </w:rPr>
        <w:t>worst foe to our enemies</w:t>
      </w:r>
      <w:r w:rsidRPr="00A55626">
        <w:rPr>
          <w:sz w:val="16"/>
        </w:rPr>
        <w:t xml:space="preserve">. </w:t>
      </w:r>
      <w:r w:rsidRPr="00A55626">
        <w:rPr>
          <w:u w:val="single"/>
        </w:rPr>
        <w:t xml:space="preserve">The president's visit showed the </w:t>
      </w:r>
      <w:r w:rsidRPr="00A55626">
        <w:rPr>
          <w:rStyle w:val="Emphasis"/>
        </w:rPr>
        <w:t>power of</w:t>
      </w:r>
      <w:r w:rsidRPr="00A55626">
        <w:rPr>
          <w:sz w:val="16"/>
        </w:rPr>
        <w:t xml:space="preserve"> both </w:t>
      </w:r>
      <w:r w:rsidRPr="00A55626">
        <w:rPr>
          <w:rStyle w:val="Emphasis"/>
        </w:rPr>
        <w:t>competing to advance interests</w:t>
      </w:r>
      <w:r w:rsidRPr="00A55626">
        <w:rPr>
          <w:u w:val="single"/>
        </w:rPr>
        <w:t xml:space="preserve"> and </w:t>
      </w:r>
      <w:r w:rsidRPr="00A55626">
        <w:rPr>
          <w:rStyle w:val="Emphasis"/>
        </w:rPr>
        <w:t>engaging to</w:t>
      </w:r>
      <w:r w:rsidRPr="00A55626">
        <w:rPr>
          <w:sz w:val="16"/>
        </w:rPr>
        <w:t xml:space="preserve"> develop relationships and </w:t>
      </w:r>
      <w:r w:rsidRPr="00A55626">
        <w:rPr>
          <w:rStyle w:val="Emphasis"/>
        </w:rPr>
        <w:t>foster cooperation</w:t>
      </w:r>
      <w:r w:rsidRPr="00A55626">
        <w:rPr>
          <w:sz w:val="16"/>
        </w:rPr>
        <w:t xml:space="preserve">. </w:t>
      </w:r>
      <w:r w:rsidRPr="00A55626">
        <w:rPr>
          <w:u w:val="single"/>
        </w:rPr>
        <w:t xml:space="preserve">We have a vital interest in </w:t>
      </w:r>
      <w:r w:rsidRPr="00A55626">
        <w:rPr>
          <w:rStyle w:val="Emphasis"/>
        </w:rPr>
        <w:t>taking the lead internationally</w:t>
      </w:r>
      <w:r w:rsidRPr="00A55626">
        <w:rPr>
          <w:u w:val="single"/>
        </w:rPr>
        <w:t xml:space="preserve"> to advance American</w:t>
      </w:r>
      <w:r w:rsidRPr="00A55626">
        <w:rPr>
          <w:sz w:val="16"/>
        </w:rPr>
        <w:t xml:space="preserve"> military, political and economic </w:t>
      </w:r>
      <w:r w:rsidRPr="00A55626">
        <w:rPr>
          <w:u w:val="single"/>
        </w:rPr>
        <w:t>strength. We engage with the world</w:t>
      </w:r>
      <w:r w:rsidRPr="00A55626">
        <w:rPr>
          <w:sz w:val="16"/>
        </w:rPr>
        <w:t xml:space="preserve"> not to impose our way of life but </w:t>
      </w:r>
      <w:r w:rsidRPr="00A55626">
        <w:rPr>
          <w:u w:val="single"/>
        </w:rPr>
        <w:t>to "</w:t>
      </w:r>
      <w:r w:rsidRPr="00A55626">
        <w:rPr>
          <w:rStyle w:val="Emphasis"/>
        </w:rPr>
        <w:t>secure the blessings of liberty</w:t>
      </w:r>
      <w:r w:rsidRPr="00A55626">
        <w:rPr>
          <w:sz w:val="16"/>
        </w:rPr>
        <w:t xml:space="preserve"> for ourselves and our posterity." </w:t>
      </w:r>
      <w:r w:rsidRPr="00A55626">
        <w:rPr>
          <w:u w:val="single"/>
        </w:rPr>
        <w:t>That means identifying</w:t>
      </w:r>
      <w:r w:rsidRPr="00A55626">
        <w:rPr>
          <w:sz w:val="16"/>
        </w:rPr>
        <w:t xml:space="preserve"> the interests and </w:t>
      </w:r>
      <w:r w:rsidRPr="00A55626">
        <w:rPr>
          <w:u w:val="single"/>
        </w:rPr>
        <w:t xml:space="preserve">principles that make America uncommon and </w:t>
      </w:r>
      <w:r w:rsidRPr="00A55626">
        <w:rPr>
          <w:rStyle w:val="Emphasis"/>
        </w:rPr>
        <w:t xml:space="preserve">advancing them in the Middle East, with </w:t>
      </w:r>
      <w:r w:rsidRPr="00A55626">
        <w:rPr>
          <w:sz w:val="16"/>
        </w:rPr>
        <w:t xml:space="preserve">our </w:t>
      </w:r>
      <w:r w:rsidRPr="00A55626">
        <w:rPr>
          <w:rStyle w:val="Emphasis"/>
        </w:rPr>
        <w:t>NATO</w:t>
      </w:r>
      <w:r w:rsidRPr="00A55626">
        <w:rPr>
          <w:sz w:val="16"/>
        </w:rPr>
        <w:t xml:space="preserve"> allies, </w:t>
      </w:r>
      <w:r w:rsidRPr="00A55626">
        <w:rPr>
          <w:rStyle w:val="Emphasis"/>
        </w:rPr>
        <w:t>with the G-7 nations and beyond</w:t>
      </w:r>
      <w:r w:rsidRPr="00A55626">
        <w:rPr>
          <w:sz w:val="16"/>
        </w:rPr>
        <w:t xml:space="preserve">. The president embarked on his first foreign trip with a clear-eyed outlook that the world is not a "global community" but an arena where nations, nongovernmental actors and businesses engage and compete for advantage. We bring to this forum unmatched military, political, economic, cultural and moral strength. Rather than deny this elemental nature of international affairs, we embrace it. At every stop in our journey, </w:t>
      </w:r>
      <w:r w:rsidRPr="00A55626">
        <w:rPr>
          <w:u w:val="single"/>
        </w:rPr>
        <w:t xml:space="preserve">we delivered a </w:t>
      </w:r>
      <w:r w:rsidRPr="00A55626">
        <w:rPr>
          <w:rStyle w:val="Emphasis"/>
        </w:rPr>
        <w:t>clear message to our friends</w:t>
      </w:r>
      <w:r w:rsidRPr="00A55626">
        <w:rPr>
          <w:sz w:val="16"/>
        </w:rPr>
        <w:t xml:space="preserve"> and partners: </w:t>
      </w:r>
      <w:r w:rsidRPr="00A55626">
        <w:rPr>
          <w:u w:val="single"/>
        </w:rPr>
        <w:t xml:space="preserve">Where our interests align, we are </w:t>
      </w:r>
      <w:r w:rsidRPr="00A55626">
        <w:rPr>
          <w:rStyle w:val="Emphasis"/>
        </w:rPr>
        <w:t>open to working together</w:t>
      </w:r>
      <w:r w:rsidRPr="00A55626">
        <w:rPr>
          <w:u w:val="single"/>
        </w:rPr>
        <w:t xml:space="preserve"> to solve problems </w:t>
      </w:r>
      <w:r w:rsidRPr="00A55626">
        <w:rPr>
          <w:sz w:val="16"/>
        </w:rPr>
        <w:t xml:space="preserve">and explore opportunities. </w:t>
      </w:r>
      <w:r w:rsidRPr="00A55626">
        <w:rPr>
          <w:u w:val="single"/>
        </w:rPr>
        <w:t>We let adversaries know that we will</w:t>
      </w:r>
      <w:r w:rsidRPr="00A55626">
        <w:rPr>
          <w:sz w:val="16"/>
        </w:rPr>
        <w:t xml:space="preserve"> not only take their measure, </w:t>
      </w:r>
      <w:r w:rsidRPr="00A55626">
        <w:rPr>
          <w:rStyle w:val="Emphasis"/>
        </w:rPr>
        <w:t>deter conflict</w:t>
      </w:r>
      <w:r w:rsidRPr="00A55626">
        <w:rPr>
          <w:u w:val="single"/>
        </w:rPr>
        <w:t xml:space="preserve"> through strength, and </w:t>
      </w:r>
      <w:r w:rsidRPr="00A55626">
        <w:rPr>
          <w:rStyle w:val="Emphasis"/>
        </w:rPr>
        <w:t>defend our interests</w:t>
      </w:r>
      <w:r w:rsidRPr="00A55626">
        <w:rPr>
          <w:sz w:val="16"/>
        </w:rPr>
        <w:t xml:space="preserve"> and values, </w:t>
      </w:r>
      <w:r w:rsidRPr="00A55626">
        <w:rPr>
          <w:u w:val="single"/>
        </w:rPr>
        <w:t>but also look for areas of common interest</w:t>
      </w:r>
      <w:r w:rsidRPr="00A55626">
        <w:rPr>
          <w:sz w:val="16"/>
        </w:rPr>
        <w:t xml:space="preserve"> that allow us to work together. In short, </w:t>
      </w:r>
      <w:r w:rsidRPr="00A55626">
        <w:rPr>
          <w:u w:val="single"/>
        </w:rPr>
        <w:t>those societies</w:t>
      </w:r>
      <w:r w:rsidRPr="00A55626">
        <w:rPr>
          <w:sz w:val="16"/>
        </w:rPr>
        <w:t xml:space="preserve"> that share our interests </w:t>
      </w:r>
      <w:r w:rsidRPr="00A55626">
        <w:rPr>
          <w:u w:val="single"/>
        </w:rPr>
        <w:t xml:space="preserve">will find </w:t>
      </w:r>
      <w:r w:rsidRPr="00A55626">
        <w:rPr>
          <w:rStyle w:val="Emphasis"/>
        </w:rPr>
        <w:t>no friend more steadfast than the U</w:t>
      </w:r>
      <w:r w:rsidRPr="00A55626">
        <w:rPr>
          <w:sz w:val="16"/>
        </w:rPr>
        <w:t xml:space="preserve">nited </w:t>
      </w:r>
      <w:r w:rsidRPr="00A55626">
        <w:rPr>
          <w:rStyle w:val="Emphasis"/>
        </w:rPr>
        <w:t>S</w:t>
      </w:r>
      <w:r w:rsidRPr="00A55626">
        <w:rPr>
          <w:sz w:val="16"/>
        </w:rPr>
        <w:t xml:space="preserve">tates. </w:t>
      </w:r>
      <w:r w:rsidRPr="00A55626">
        <w:rPr>
          <w:u w:val="single"/>
        </w:rPr>
        <w:t>Those that</w:t>
      </w:r>
      <w:r w:rsidRPr="00A55626">
        <w:rPr>
          <w:sz w:val="16"/>
        </w:rPr>
        <w:t xml:space="preserve"> choose to </w:t>
      </w:r>
      <w:r w:rsidRPr="00A55626">
        <w:rPr>
          <w:u w:val="single"/>
        </w:rPr>
        <w:t xml:space="preserve">challenge our interests will </w:t>
      </w:r>
      <w:r w:rsidRPr="00A55626">
        <w:rPr>
          <w:rStyle w:val="Emphasis"/>
        </w:rPr>
        <w:t>encounter the firmest resolve</w:t>
      </w:r>
      <w:r w:rsidRPr="00A55626">
        <w:rPr>
          <w:sz w:val="16"/>
        </w:rPr>
        <w:t xml:space="preserve">. </w:t>
      </w:r>
      <w:r w:rsidRPr="00A55626">
        <w:rPr>
          <w:u w:val="single"/>
        </w:rPr>
        <w:t>This</w:t>
      </w:r>
      <w:r w:rsidRPr="00A55626">
        <w:rPr>
          <w:sz w:val="16"/>
        </w:rPr>
        <w:t xml:space="preserve"> historic </w:t>
      </w:r>
      <w:r w:rsidRPr="00A55626">
        <w:rPr>
          <w:u w:val="single"/>
        </w:rPr>
        <w:t xml:space="preserve">trip represented a </w:t>
      </w:r>
      <w:r w:rsidRPr="00A55626">
        <w:rPr>
          <w:rStyle w:val="Emphasis"/>
        </w:rPr>
        <w:t>strategic shift for the U</w:t>
      </w:r>
      <w:r w:rsidRPr="00A55626">
        <w:rPr>
          <w:sz w:val="16"/>
        </w:rPr>
        <w:t xml:space="preserve">nited </w:t>
      </w:r>
      <w:r w:rsidRPr="00A55626">
        <w:rPr>
          <w:rStyle w:val="Emphasis"/>
        </w:rPr>
        <w:t>S</w:t>
      </w:r>
      <w:r w:rsidRPr="00A55626">
        <w:rPr>
          <w:sz w:val="16"/>
        </w:rPr>
        <w:t xml:space="preserve">tates. </w:t>
      </w:r>
      <w:r w:rsidRPr="00A55626">
        <w:rPr>
          <w:rStyle w:val="Emphasis"/>
        </w:rPr>
        <w:t>America First signals the restoration of American leadership</w:t>
      </w:r>
      <w:r w:rsidRPr="00A55626">
        <w:rPr>
          <w:sz w:val="16"/>
        </w:rPr>
        <w:t xml:space="preserve"> and our government's traditional role overseas -- </w:t>
      </w:r>
      <w:r w:rsidRPr="00A55626">
        <w:rPr>
          <w:u w:val="single"/>
        </w:rPr>
        <w:t>to use the diplomatic, economic and military resources of the U.S. to enhance American security, promote</w:t>
      </w:r>
      <w:r w:rsidRPr="00A55626">
        <w:rPr>
          <w:sz w:val="16"/>
        </w:rPr>
        <w:t xml:space="preserve"> American </w:t>
      </w:r>
      <w:r w:rsidRPr="00A55626">
        <w:rPr>
          <w:u w:val="single"/>
        </w:rPr>
        <w:t>prosperity, and extend American influence around the world</w:t>
      </w:r>
      <w:r w:rsidRPr="00A55626">
        <w:rPr>
          <w:sz w:val="16"/>
        </w:rPr>
        <w:t xml:space="preserve">. </w:t>
      </w:r>
    </w:p>
    <w:p w14:paraId="125FF776" w14:textId="77777777" w:rsidR="0044090D" w:rsidRPr="00A55626" w:rsidRDefault="0044090D" w:rsidP="0044090D">
      <w:pPr>
        <w:pStyle w:val="Heading4"/>
      </w:pPr>
      <w:r w:rsidRPr="00A55626">
        <w:t xml:space="preserve">Institutional constraints check Trump. </w:t>
      </w:r>
    </w:p>
    <w:p w14:paraId="06A51328" w14:textId="77777777" w:rsidR="0044090D" w:rsidRPr="00A55626" w:rsidRDefault="0044090D" w:rsidP="0044090D">
      <w:r w:rsidRPr="00A55626">
        <w:rPr>
          <w:rStyle w:val="Style13ptBold"/>
        </w:rPr>
        <w:t xml:space="preserve">Pletka ’17 </w:t>
      </w:r>
      <w:r w:rsidRPr="00A55626">
        <w:rPr>
          <w:sz w:val="16"/>
          <w:szCs w:val="16"/>
        </w:rPr>
        <w:t xml:space="preserve">(Danielle; 4/26/17; M.S. in International Studies at John Hopkins University, B.A. from Smith College, vice-president for foreign and defense policy studies at the American Enterprise Institute; Washington Post, “On foreign policy, Trump has become — gasp — a normal president,” </w:t>
      </w:r>
      <w:hyperlink r:id="rId44" w:history="1">
        <w:r w:rsidRPr="00A55626">
          <w:rPr>
            <w:rStyle w:val="Hyperlink"/>
            <w:sz w:val="16"/>
            <w:szCs w:val="16"/>
          </w:rPr>
          <w:t>https://www.washingtonpost.com/opinions/on-foreign-policy-trump-has-become--gasp--a-normal-president/2017/04/26/197b0372-2542-11e7-b503-9d616bd5a305_story.html?utm_term=.01fabc85a825)</w:t>
        </w:r>
      </w:hyperlink>
    </w:p>
    <w:p w14:paraId="05DC9C3C" w14:textId="77777777" w:rsidR="0044090D" w:rsidRPr="00A55626" w:rsidRDefault="0044090D" w:rsidP="0044090D">
      <w:pPr>
        <w:rPr>
          <w:sz w:val="16"/>
        </w:rPr>
      </w:pPr>
      <w:r w:rsidRPr="00A55626">
        <w:rPr>
          <w:sz w:val="16"/>
        </w:rPr>
        <w:t xml:space="preserve">The </w:t>
      </w:r>
      <w:r w:rsidRPr="00A55626">
        <w:rPr>
          <w:u w:val="single"/>
        </w:rPr>
        <w:t>presidency of the United States is a mighty office</w:t>
      </w:r>
      <w:r w:rsidRPr="00A55626">
        <w:rPr>
          <w:sz w:val="16"/>
        </w:rPr>
        <w:t xml:space="preserve">, and the weight of it has shaped many men. </w:t>
      </w:r>
      <w:r w:rsidRPr="00A55626">
        <w:rPr>
          <w:u w:val="single"/>
        </w:rPr>
        <w:t>The best</w:t>
      </w:r>
      <w:r w:rsidRPr="00A55626">
        <w:rPr>
          <w:sz w:val="16"/>
        </w:rPr>
        <w:t xml:space="preserve"> among them have had the breadth of mind to set aside fixed tropes, face the world as it is and</w:t>
      </w:r>
      <w:r w:rsidRPr="00A55626">
        <w:rPr>
          <w:u w:val="single"/>
        </w:rPr>
        <w:t xml:space="preserve"> allow both the exigencies of </w:t>
      </w:r>
      <w:r w:rsidRPr="00A55626">
        <w:rPr>
          <w:b/>
          <w:u w:val="single"/>
        </w:rPr>
        <w:t>leadership and the potential</w:t>
      </w:r>
      <w:r w:rsidRPr="00A55626">
        <w:rPr>
          <w:u w:val="single"/>
        </w:rPr>
        <w:t xml:space="preserve"> for America</w:t>
      </w:r>
      <w:r w:rsidRPr="00A55626">
        <w:rPr>
          <w:sz w:val="16"/>
        </w:rPr>
        <w:t xml:space="preserve"> to do good </w:t>
      </w:r>
      <w:r w:rsidRPr="00A55626">
        <w:rPr>
          <w:u w:val="single"/>
        </w:rPr>
        <w:t>to guide them. Others have been prisoners of their own dogma and</w:t>
      </w:r>
      <w:r w:rsidRPr="00A55626">
        <w:rPr>
          <w:sz w:val="16"/>
        </w:rPr>
        <w:t xml:space="preserve"> bequeathed to their successors </w:t>
      </w:r>
      <w:r w:rsidRPr="00A55626">
        <w:rPr>
          <w:u w:val="single"/>
        </w:rPr>
        <w:t>a world of trouble.</w:t>
      </w:r>
      <w:r w:rsidRPr="00A55626">
        <w:rPr>
          <w:sz w:val="16"/>
        </w:rPr>
        <w:t xml:space="preserve"> The question, then, is </w:t>
      </w:r>
      <w:r w:rsidRPr="00A55626">
        <w:rPr>
          <w:u w:val="single"/>
        </w:rPr>
        <w:t>which</w:t>
      </w:r>
      <w:r w:rsidRPr="00A55626">
        <w:rPr>
          <w:sz w:val="16"/>
        </w:rPr>
        <w:t xml:space="preserve"> man </w:t>
      </w:r>
      <w:r w:rsidRPr="00A55626">
        <w:rPr>
          <w:u w:val="single"/>
        </w:rPr>
        <w:t>is</w:t>
      </w:r>
      <w:r w:rsidRPr="00A55626">
        <w:rPr>
          <w:sz w:val="16"/>
        </w:rPr>
        <w:t xml:space="preserve"> Donald </w:t>
      </w:r>
      <w:r w:rsidRPr="00A55626">
        <w:rPr>
          <w:u w:val="single"/>
        </w:rPr>
        <w:t>Trump? On foreign policy</w:t>
      </w:r>
      <w:r w:rsidRPr="00A55626">
        <w:rPr>
          <w:sz w:val="16"/>
        </w:rPr>
        <w:t>, candidate</w:t>
      </w:r>
      <w:r w:rsidRPr="00A55626">
        <w:rPr>
          <w:u w:val="single"/>
        </w:rPr>
        <w:t xml:space="preserve"> Trump promised little ideology and plenty of anecdote-driven reactionism</w:t>
      </w:r>
      <w:r w:rsidRPr="00A55626">
        <w:rPr>
          <w:sz w:val="16"/>
        </w:rPr>
        <w:t xml:space="preserve">. Not enough jobs? Get ’em back. Terrible Iran deal? Tear it up. Allies free-riding on U.S. defense largesse? Send ’em a bill. Fighting unnecessary wars? Stop. Far from a doctrine, </w:t>
      </w:r>
      <w:r w:rsidRPr="00A55626">
        <w:rPr>
          <w:u w:val="single"/>
        </w:rPr>
        <w:t>Trump offered a smorgasbord of retorts</w:t>
      </w:r>
      <w:r w:rsidRPr="00A55626">
        <w:rPr>
          <w:sz w:val="16"/>
        </w:rPr>
        <w:t xml:space="preserve"> and one-liners </w:t>
      </w:r>
      <w:r w:rsidRPr="00A55626">
        <w:rPr>
          <w:u w:val="single"/>
        </w:rPr>
        <w:t>that added up to what many worried would be a dangerous isolationist, protectionist era</w:t>
      </w:r>
      <w:r w:rsidRPr="00A55626">
        <w:rPr>
          <w:sz w:val="16"/>
        </w:rPr>
        <w:t xml:space="preserve"> in U.S. politics. </w:t>
      </w:r>
      <w:r w:rsidRPr="00A55626">
        <w:rPr>
          <w:u w:val="single"/>
        </w:rPr>
        <w:t xml:space="preserve">But 100 days into </w:t>
      </w:r>
      <w:r w:rsidRPr="00A55626">
        <w:rPr>
          <w:u w:val="single"/>
        </w:rPr>
        <w:lastRenderedPageBreak/>
        <w:t>his term</w:t>
      </w:r>
      <w:r w:rsidRPr="00A55626">
        <w:rPr>
          <w:sz w:val="16"/>
        </w:rPr>
        <w:t>, President</w:t>
      </w:r>
      <w:r w:rsidRPr="00A55626">
        <w:t xml:space="preserve"> </w:t>
      </w:r>
      <w:r w:rsidRPr="00A55626">
        <w:rPr>
          <w:u w:val="single"/>
        </w:rPr>
        <w:t xml:space="preserve">Trump has been </w:t>
      </w:r>
      <w:r w:rsidRPr="00A55626">
        <w:rPr>
          <w:b/>
          <w:u w:val="single"/>
        </w:rPr>
        <w:t>far more conventional</w:t>
      </w:r>
      <w:r w:rsidRPr="00A55626">
        <w:rPr>
          <w:u w:val="single"/>
        </w:rPr>
        <w:t xml:space="preserve"> than many dared hope. Many of his promises</w:t>
      </w:r>
      <w:r w:rsidRPr="00A55626">
        <w:rPr>
          <w:sz w:val="16"/>
        </w:rPr>
        <w:t xml:space="preserve">, from labeling China a currency manipulator to staying out of Syria to making nice with Russia, </w:t>
      </w:r>
      <w:r w:rsidRPr="00A55626">
        <w:rPr>
          <w:u w:val="single"/>
        </w:rPr>
        <w:t xml:space="preserve">appear to be </w:t>
      </w:r>
      <w:r w:rsidRPr="00A55626">
        <w:rPr>
          <w:b/>
          <w:u w:val="single"/>
        </w:rPr>
        <w:t>on hold</w:t>
      </w:r>
      <w:r w:rsidRPr="00A55626">
        <w:rPr>
          <w:u w:val="single"/>
        </w:rPr>
        <w:t xml:space="preserve"> — which should surprise no one. Consider each</w:t>
      </w:r>
      <w:r w:rsidRPr="00A55626">
        <w:rPr>
          <w:sz w:val="16"/>
        </w:rPr>
        <w:t xml:space="preserve"> recent </w:t>
      </w:r>
      <w:r w:rsidRPr="00A55626">
        <w:rPr>
          <w:u w:val="single"/>
        </w:rPr>
        <w:t>president and contrast the candidate with the</w:t>
      </w:r>
      <w:r w:rsidRPr="00A55626">
        <w:rPr>
          <w:sz w:val="16"/>
        </w:rPr>
        <w:t xml:space="preserve"> man in </w:t>
      </w:r>
      <w:r w:rsidRPr="00A55626">
        <w:rPr>
          <w:u w:val="single"/>
        </w:rPr>
        <w:t>office</w:t>
      </w:r>
      <w:r w:rsidRPr="00A55626">
        <w:rPr>
          <w:sz w:val="16"/>
        </w:rPr>
        <w:t xml:space="preserve">: George H.W. Bush promised a more “realist” global posture than Ronald Reagan but ended up proclaiming a “new world order.” Bill Clinton rejected that, insisting it was “the economy, stupid,” but ended his tenure with his secretary of state arguing that the United States is “the indispensable power.” George W. Bush promised a more “humble” presidency but after 9/11 invaded Afghanistan and Iraq, inaugurating a far-from-humble “freedom agenda” to promote democracy in the Middle East. Barack Obama promised to “end this war” in Iraq and wrap up the conflict with the Taliban, but joined NATO in invading Libya, recommitted troops to Iraq after withdrawing them, continued the war in Afghanistan and sent Special Operations forces and others to Syria and Yemen. In short, </w:t>
      </w:r>
      <w:r w:rsidRPr="00A55626">
        <w:rPr>
          <w:u w:val="single"/>
        </w:rPr>
        <w:t>the foreign policy promises of presidential candidates are rarely gospel</w:t>
      </w:r>
      <w:r w:rsidRPr="00A55626">
        <w:rPr>
          <w:sz w:val="16"/>
        </w:rPr>
        <w:t xml:space="preserve">. The world has a way of upending even the best-laid campaign platforms. And so, </w:t>
      </w:r>
      <w:r w:rsidRPr="00A55626">
        <w:rPr>
          <w:u w:val="single"/>
        </w:rPr>
        <w:t xml:space="preserve">despite telling Obama to “stay the hell out of Syria,” Trump </w:t>
      </w:r>
      <w:r w:rsidRPr="00A55626">
        <w:rPr>
          <w:b/>
          <w:u w:val="single"/>
        </w:rPr>
        <w:t>blasted an air base</w:t>
      </w:r>
      <w:r w:rsidRPr="00A55626">
        <w:rPr>
          <w:u w:val="single"/>
        </w:rPr>
        <w:t xml:space="preserve"> used for a chemical weapons attack</w:t>
      </w:r>
      <w:r w:rsidRPr="00A55626">
        <w:rPr>
          <w:sz w:val="16"/>
        </w:rPr>
        <w:t xml:space="preserve"> on Day 76 of his presidency. </w:t>
      </w:r>
      <w:r w:rsidRPr="00A55626">
        <w:rPr>
          <w:u w:val="single"/>
        </w:rPr>
        <w:t>He</w:t>
      </w:r>
      <w:r w:rsidRPr="00A55626">
        <w:rPr>
          <w:sz w:val="16"/>
        </w:rPr>
        <w:t xml:space="preserve"> has </w:t>
      </w:r>
      <w:r w:rsidRPr="00A55626">
        <w:rPr>
          <w:u w:val="single"/>
        </w:rPr>
        <w:t xml:space="preserve">overturned Obama’s </w:t>
      </w:r>
      <w:r w:rsidRPr="00A55626">
        <w:rPr>
          <w:b/>
          <w:u w:val="single"/>
        </w:rPr>
        <w:t>non-policy of “strategic patience</w:t>
      </w:r>
      <w:r w:rsidRPr="00A55626">
        <w:rPr>
          <w:u w:val="single"/>
        </w:rPr>
        <w:t>” with North Korea, recognizing</w:t>
      </w:r>
      <w:r w:rsidRPr="00A55626">
        <w:rPr>
          <w:sz w:val="16"/>
        </w:rPr>
        <w:t xml:space="preserve"> that </w:t>
      </w:r>
      <w:r w:rsidRPr="00A55626">
        <w:rPr>
          <w:u w:val="single"/>
        </w:rPr>
        <w:t>Pyongyang has used</w:t>
      </w:r>
      <w:r w:rsidRPr="00A55626">
        <w:rPr>
          <w:sz w:val="16"/>
        </w:rPr>
        <w:t xml:space="preserve"> the past </w:t>
      </w:r>
      <w:r w:rsidRPr="00A55626">
        <w:rPr>
          <w:u w:val="single"/>
        </w:rPr>
        <w:t>eight years to advance its nuclear</w:t>
      </w:r>
      <w:r w:rsidRPr="00A55626">
        <w:rPr>
          <w:sz w:val="16"/>
        </w:rPr>
        <w:t xml:space="preserve"> and missile </w:t>
      </w:r>
      <w:r w:rsidRPr="00A55626">
        <w:rPr>
          <w:u w:val="single"/>
        </w:rPr>
        <w:t>programs to the point of threatening the</w:t>
      </w:r>
      <w:r w:rsidRPr="00A55626">
        <w:rPr>
          <w:sz w:val="16"/>
        </w:rPr>
        <w:t xml:space="preserve"> continental </w:t>
      </w:r>
      <w:r w:rsidRPr="00A55626">
        <w:rPr>
          <w:u w:val="single"/>
        </w:rPr>
        <w:t>United States. Trump has sent his secretary of state to tell</w:t>
      </w:r>
      <w:r w:rsidRPr="00A55626">
        <w:rPr>
          <w:sz w:val="16"/>
        </w:rPr>
        <w:t xml:space="preserve"> Russian President Vladimir </w:t>
      </w:r>
      <w:r w:rsidRPr="00A55626">
        <w:rPr>
          <w:u w:val="single"/>
        </w:rPr>
        <w:t>Putin to drop</w:t>
      </w:r>
      <w:r w:rsidRPr="00A55626">
        <w:rPr>
          <w:sz w:val="16"/>
        </w:rPr>
        <w:t xml:space="preserve"> Syrian dictator Bashar </w:t>
      </w:r>
      <w:r w:rsidRPr="00A55626">
        <w:rPr>
          <w:u w:val="single"/>
        </w:rPr>
        <w:t xml:space="preserve">al-Assad, </w:t>
      </w:r>
      <w:r w:rsidRPr="00A55626">
        <w:rPr>
          <w:b/>
          <w:u w:val="single"/>
        </w:rPr>
        <w:t>recommitted to NATO</w:t>
      </w:r>
      <w:r w:rsidRPr="00A55626">
        <w:rPr>
          <w:u w:val="single"/>
        </w:rPr>
        <w:t xml:space="preserve"> in the face of</w:t>
      </w:r>
      <w:r w:rsidRPr="00A55626">
        <w:rPr>
          <w:sz w:val="16"/>
        </w:rPr>
        <w:t xml:space="preserve"> growing </w:t>
      </w:r>
      <w:r w:rsidRPr="00A55626">
        <w:rPr>
          <w:u w:val="single"/>
        </w:rPr>
        <w:t>Russia</w:t>
      </w:r>
      <w:r w:rsidRPr="00A55626">
        <w:rPr>
          <w:sz w:val="16"/>
        </w:rPr>
        <w:t xml:space="preserve">n predations, </w:t>
      </w:r>
      <w:r w:rsidRPr="00A55626">
        <w:rPr>
          <w:u w:val="single"/>
        </w:rPr>
        <w:t>confirmed Iranian compliance with the Joint Comprehensive Plan of Action and otherwise behaved like</w:t>
      </w:r>
      <w:r w:rsidRPr="00A55626">
        <w:rPr>
          <w:sz w:val="16"/>
        </w:rPr>
        <w:t xml:space="preserve"> — dare we say it? — </w:t>
      </w:r>
      <w:r w:rsidRPr="00A55626">
        <w:rPr>
          <w:u w:val="single"/>
        </w:rPr>
        <w:t>a normal president</w:t>
      </w:r>
      <w:r w:rsidRPr="00A55626">
        <w:rPr>
          <w:sz w:val="16"/>
        </w:rPr>
        <w:t xml:space="preserve">. And though </w:t>
      </w:r>
      <w:r w:rsidRPr="00A55626">
        <w:rPr>
          <w:u w:val="single"/>
        </w:rPr>
        <w:t>Trump</w:t>
      </w:r>
      <w:r w:rsidRPr="00A55626">
        <w:rPr>
          <w:sz w:val="16"/>
        </w:rPr>
        <w:t xml:space="preserve"> has stuck by his pledge to withdraw from the Trans-Pacific Partnership, he also </w:t>
      </w:r>
      <w:r w:rsidRPr="00A55626">
        <w:rPr>
          <w:u w:val="single"/>
        </w:rPr>
        <w:t xml:space="preserve">indicated he will pursue </w:t>
      </w:r>
      <w:r w:rsidRPr="00A55626">
        <w:rPr>
          <w:b/>
          <w:u w:val="single"/>
        </w:rPr>
        <w:t>bilateral trade</w:t>
      </w:r>
      <w:r w:rsidRPr="00A55626">
        <w:rPr>
          <w:u w:val="single"/>
        </w:rPr>
        <w:t xml:space="preserve"> agreements</w:t>
      </w:r>
      <w:r w:rsidRPr="00A55626">
        <w:rPr>
          <w:sz w:val="16"/>
        </w:rPr>
        <w:t xml:space="preserve">, a far cry from a reversion to Smoot-Hawley some feared. Where Trump has neither flipped nor flopped is on his strident anti-refugee, anti-immigration posture. The president followed through on pledges to limit immigration from states of terrorism concern, to put in place “extreme vetting” and to ban refugees from Syria. While implementation of those executive orders is suspended pending litigation, the White House appears bent on staying true to that campaign promise. Similarly, </w:t>
      </w:r>
      <w:r w:rsidRPr="00A55626">
        <w:rPr>
          <w:u w:val="single"/>
        </w:rPr>
        <w:t>Trump seems as uninterested</w:t>
      </w:r>
      <w:r w:rsidRPr="00A55626">
        <w:rPr>
          <w:sz w:val="16"/>
        </w:rPr>
        <w:t xml:space="preserve"> as </w:t>
      </w:r>
      <w:r w:rsidRPr="00A55626">
        <w:rPr>
          <w:u w:val="single"/>
        </w:rPr>
        <w:t>president as he was as a candidate in picking personal fights with</w:t>
      </w:r>
      <w:r w:rsidRPr="00A55626">
        <w:rPr>
          <w:sz w:val="16"/>
        </w:rPr>
        <w:t xml:space="preserve"> foreign despots such as Russia’s </w:t>
      </w:r>
      <w:r w:rsidRPr="00A55626">
        <w:rPr>
          <w:u w:val="single"/>
        </w:rPr>
        <w:t>Putin or</w:t>
      </w:r>
      <w:r w:rsidRPr="00A55626">
        <w:rPr>
          <w:sz w:val="16"/>
        </w:rPr>
        <w:t xml:space="preserve"> Turkey’s Recep Tayyip </w:t>
      </w:r>
      <w:r w:rsidRPr="00A55626">
        <w:rPr>
          <w:u w:val="single"/>
        </w:rPr>
        <w:t>Erdogan</w:t>
      </w:r>
      <w:r w:rsidRPr="00A55626">
        <w:rPr>
          <w:sz w:val="16"/>
        </w:rPr>
        <w:t xml:space="preserve">. So after nearly 100 days, what more do we know about Donald Trump, commander in chief? Is he settling into a more nuanced security policy, guided by the likes of Cabinet members Jim Mattis and Rex Tillerson and advisers Gary Cohn and H.R. McMaster? Or is this only a temporary blip before other factions in the White House pull the clearly mercurial, impulsive leader back to fulfilling his hyperbolic campaign agenda? All we know now is what we see and don’t see. What we have seen from </w:t>
      </w:r>
      <w:r w:rsidRPr="00A55626">
        <w:rPr>
          <w:u w:val="single"/>
        </w:rPr>
        <w:t>Trump</w:t>
      </w:r>
      <w:r w:rsidRPr="00A55626">
        <w:rPr>
          <w:sz w:val="16"/>
        </w:rPr>
        <w:t xml:space="preserve"> in his early days as president is a man who is owning his burdens, one who</w:t>
      </w:r>
      <w:r w:rsidRPr="00A55626">
        <w:rPr>
          <w:u w:val="single"/>
        </w:rPr>
        <w:t xml:space="preserve"> wants to </w:t>
      </w:r>
      <w:r w:rsidRPr="00A55626">
        <w:rPr>
          <w:b/>
          <w:u w:val="single"/>
        </w:rPr>
        <w:t>rebuild the deterrent power</w:t>
      </w:r>
      <w:r w:rsidRPr="00A55626">
        <w:rPr>
          <w:u w:val="single"/>
        </w:rPr>
        <w:t xml:space="preserve"> of the U</w:t>
      </w:r>
      <w:r w:rsidRPr="00A55626">
        <w:rPr>
          <w:sz w:val="16"/>
        </w:rPr>
        <w:t xml:space="preserve">nited </w:t>
      </w:r>
      <w:r w:rsidRPr="00A55626">
        <w:rPr>
          <w:u w:val="single"/>
        </w:rPr>
        <w:t>S</w:t>
      </w:r>
      <w:r w:rsidRPr="00A55626">
        <w:rPr>
          <w:sz w:val="16"/>
        </w:rPr>
        <w:t xml:space="preserve">tates, </w:t>
      </w:r>
      <w:r w:rsidRPr="00A55626">
        <w:rPr>
          <w:u w:val="single"/>
        </w:rPr>
        <w:t>one who is</w:t>
      </w:r>
      <w:r w:rsidRPr="00A55626">
        <w:rPr>
          <w:sz w:val="16"/>
        </w:rPr>
        <w:t xml:space="preserve"> shocked by the horrors of war and one who is </w:t>
      </w:r>
      <w:r w:rsidRPr="00A55626">
        <w:rPr>
          <w:u w:val="single"/>
        </w:rPr>
        <w:t>game to push back on enemies. All to the good</w:t>
      </w:r>
      <w:r w:rsidRPr="00A55626">
        <w:rPr>
          <w:sz w:val="16"/>
        </w:rPr>
        <w:t xml:space="preserve">. But </w:t>
      </w:r>
      <w:r w:rsidRPr="00A55626">
        <w:rPr>
          <w:u w:val="single"/>
        </w:rPr>
        <w:t>what we don’t see is a man who is game to threaten other leaders’ personal power</w:t>
      </w:r>
      <w:r w:rsidRPr="00A55626">
        <w:rPr>
          <w:sz w:val="16"/>
        </w:rPr>
        <w:t xml:space="preserve">, viz. Putin and Erdogan. Nor, most important, do we have a sense of his worldview or the policies that underpin his initial tactical steps. On national security, at least, it will be those policies, and not the occasional phone call or airstrike, that will make or break this president in the world. </w:t>
      </w:r>
    </w:p>
    <w:p w14:paraId="7B624DD6" w14:textId="77777777" w:rsidR="0044090D" w:rsidRPr="00A55626" w:rsidRDefault="0044090D" w:rsidP="0044090D">
      <w:pPr>
        <w:pStyle w:val="Heading4"/>
      </w:pPr>
      <w:r w:rsidRPr="00A55626">
        <w:t xml:space="preserve">He’ll conform, specifically for leadership. </w:t>
      </w:r>
    </w:p>
    <w:p w14:paraId="0550F2BF" w14:textId="77777777" w:rsidR="0044090D" w:rsidRPr="00A55626" w:rsidRDefault="0044090D" w:rsidP="0044090D">
      <w:r w:rsidRPr="00A55626">
        <w:rPr>
          <w:rStyle w:val="Style13ptBold"/>
        </w:rPr>
        <w:t xml:space="preserve">Twining ’17 </w:t>
      </w:r>
      <w:r w:rsidRPr="00A55626">
        <w:rPr>
          <w:sz w:val="16"/>
          <w:szCs w:val="16"/>
        </w:rPr>
        <w:t xml:space="preserve">(Daniel; 4/18/17; Counselor and Asia Director at the German Marshall Fund of the United States, German Marshall Fund of the United States; Foreign Policy, “Trump Might Be a Traditional President After All,” </w:t>
      </w:r>
      <w:hyperlink r:id="rId45" w:history="1">
        <w:r w:rsidRPr="00A55626">
          <w:rPr>
            <w:rStyle w:val="Hyperlink"/>
            <w:sz w:val="16"/>
            <w:szCs w:val="16"/>
          </w:rPr>
          <w:t>http://foreignpolicy.com/2017/04/18/trump-might-be-a-traditional-president-after-all/)</w:t>
        </w:r>
      </w:hyperlink>
    </w:p>
    <w:p w14:paraId="0D7D415D" w14:textId="77777777" w:rsidR="0044090D" w:rsidRPr="00A55626" w:rsidRDefault="0044090D" w:rsidP="0044090D">
      <w:pPr>
        <w:rPr>
          <w:sz w:val="16"/>
        </w:rPr>
      </w:pPr>
      <w:r w:rsidRPr="00A55626">
        <w:rPr>
          <w:u w:val="single"/>
        </w:rPr>
        <w:t>Many expected the</w:t>
      </w:r>
      <w:r w:rsidRPr="00A55626">
        <w:rPr>
          <w:sz w:val="16"/>
        </w:rPr>
        <w:t xml:space="preserve"> insurgent </w:t>
      </w:r>
      <w:r w:rsidRPr="00A55626">
        <w:rPr>
          <w:u w:val="single"/>
        </w:rPr>
        <w:t>presidency of</w:t>
      </w:r>
      <w:r w:rsidRPr="00A55626">
        <w:rPr>
          <w:sz w:val="16"/>
        </w:rPr>
        <w:t xml:space="preserve"> Donald </w:t>
      </w:r>
      <w:r w:rsidRPr="00A55626">
        <w:rPr>
          <w:u w:val="single"/>
        </w:rPr>
        <w:t>Trump to be accompanied by a revolutionary foreign policy that broke</w:t>
      </w:r>
      <w:r w:rsidRPr="00A55626">
        <w:rPr>
          <w:sz w:val="16"/>
        </w:rPr>
        <w:t xml:space="preserve"> with the record of </w:t>
      </w:r>
      <w:r w:rsidRPr="00A55626">
        <w:rPr>
          <w:u w:val="single"/>
        </w:rPr>
        <w:t>American internationalism</w:t>
      </w:r>
      <w:r w:rsidRPr="00A55626">
        <w:rPr>
          <w:sz w:val="16"/>
        </w:rPr>
        <w:t xml:space="preserve"> since 1945. On the campaign trail and in his inaugural address, </w:t>
      </w:r>
      <w:r w:rsidRPr="00A55626">
        <w:rPr>
          <w:u w:val="single"/>
        </w:rPr>
        <w:t>Trump promised an “America First” doctrine</w:t>
      </w:r>
      <w:r w:rsidRPr="00A55626">
        <w:rPr>
          <w:sz w:val="16"/>
        </w:rPr>
        <w:t xml:space="preserve"> that distanced Washington from its traditional allies, treated trade as a weapon of statecraft, and stepped back from a global stewardship role. </w:t>
      </w:r>
      <w:r w:rsidRPr="00A55626">
        <w:rPr>
          <w:u w:val="single"/>
        </w:rPr>
        <w:t xml:space="preserve">But the world looks different </w:t>
      </w:r>
      <w:r w:rsidRPr="00A55626">
        <w:rPr>
          <w:sz w:val="16"/>
        </w:rPr>
        <w:t>from the Oval Office, and</w:t>
      </w:r>
      <w:r w:rsidRPr="00A55626">
        <w:rPr>
          <w:u w:val="single"/>
        </w:rPr>
        <w:t xml:space="preserve"> governance imposes </w:t>
      </w:r>
      <w:r w:rsidRPr="00A55626">
        <w:rPr>
          <w:b/>
          <w:u w:val="single"/>
        </w:rPr>
        <w:t>compelling imperatives</w:t>
      </w:r>
      <w:r w:rsidRPr="00A55626">
        <w:rPr>
          <w:u w:val="single"/>
        </w:rPr>
        <w:t xml:space="preserve"> on the commander-in-chief of a superpower. Early tests on </w:t>
      </w:r>
      <w:r w:rsidRPr="00A55626">
        <w:rPr>
          <w:b/>
          <w:u w:val="single"/>
        </w:rPr>
        <w:t>China, North Korea, Russia, and Syria</w:t>
      </w:r>
      <w:r w:rsidRPr="00A55626">
        <w:rPr>
          <w:u w:val="single"/>
        </w:rPr>
        <w:t xml:space="preserve"> suggest that a president who relishes unpredictability may</w:t>
      </w:r>
      <w:r w:rsidRPr="00A55626">
        <w:rPr>
          <w:sz w:val="16"/>
        </w:rPr>
        <w:t xml:space="preserve"> yet</w:t>
      </w:r>
      <w:r w:rsidRPr="00A55626">
        <w:rPr>
          <w:u w:val="single"/>
        </w:rPr>
        <w:t xml:space="preserve"> revert to</w:t>
      </w:r>
      <w:r w:rsidRPr="00A55626">
        <w:rPr>
          <w:sz w:val="16"/>
        </w:rPr>
        <w:t xml:space="preserve"> some </w:t>
      </w:r>
      <w:r w:rsidRPr="00A55626">
        <w:rPr>
          <w:u w:val="single"/>
        </w:rPr>
        <w:t>traditional tenets of American foreign policy</w:t>
      </w:r>
      <w:r w:rsidRPr="00A55626">
        <w:rPr>
          <w:sz w:val="16"/>
        </w:rPr>
        <w:t xml:space="preserve"> and regain strategic initiative — after years in which his predecessor relinquished it to others. </w:t>
      </w:r>
      <w:r w:rsidRPr="00A55626">
        <w:rPr>
          <w:u w:val="single"/>
        </w:rPr>
        <w:t>Most presidents learn on the job</w:t>
      </w:r>
      <w:r w:rsidRPr="00A55626">
        <w:rPr>
          <w:sz w:val="16"/>
        </w:rPr>
        <w:t xml:space="preserve"> and course-correct with </w:t>
      </w:r>
      <w:r w:rsidRPr="00A55626">
        <w:rPr>
          <w:u w:val="single"/>
        </w:rPr>
        <w:t>experience</w:t>
      </w:r>
      <w:r w:rsidRPr="00A55626">
        <w:rPr>
          <w:sz w:val="16"/>
        </w:rPr>
        <w:t xml:space="preserve">. The dovish Jimmy Carter took office at the height of détente, only to intensify the contest against Soviet power after Moscow’s invasion of Afghanistan. The </w:t>
      </w:r>
      <w:r w:rsidRPr="00A55626">
        <w:rPr>
          <w:u w:val="single"/>
        </w:rPr>
        <w:t>hawkish</w:t>
      </w:r>
      <w:r w:rsidRPr="00A55626">
        <w:rPr>
          <w:sz w:val="16"/>
        </w:rPr>
        <w:t xml:space="preserve"> Ronald </w:t>
      </w:r>
      <w:r w:rsidRPr="00A55626">
        <w:rPr>
          <w:u w:val="single"/>
        </w:rPr>
        <w:t>Reagan pursued an expansive military buildup</w:t>
      </w:r>
      <w:r w:rsidRPr="00A55626">
        <w:rPr>
          <w:sz w:val="16"/>
        </w:rPr>
        <w:t xml:space="preserve"> to roll back the Soviet empire, but entered into historic negotiations with the Soviet Union’s leaders. Bill Clinton condemned the “butchers of Beijing,” only to embrace a strategic partnership with China that allies worried was a tad too cozy. George W. Bush decried nation-building abroad, only to undertake the most ambitious effort to do just that in the Middle East. Barack Obama promised American labor unions he would not pursue any new trade agreements — only to become a late champion of the most far-reaching U.S. trade initiatives in a </w:t>
      </w:r>
      <w:r w:rsidRPr="00A55626">
        <w:rPr>
          <w:sz w:val="16"/>
        </w:rPr>
        <w:lastRenderedPageBreak/>
        <w:t xml:space="preserve">generation: the Trans-Pacific Partnership (TPP) and the Transatlantic Trade and Investment Partnership. </w:t>
      </w:r>
      <w:r w:rsidRPr="00A55626">
        <w:rPr>
          <w:u w:val="single"/>
        </w:rPr>
        <w:t>American presidents adapt to reality because</w:t>
      </w:r>
      <w:r w:rsidRPr="00A55626">
        <w:rPr>
          <w:sz w:val="16"/>
        </w:rPr>
        <w:t xml:space="preserve"> American </w:t>
      </w:r>
      <w:r w:rsidRPr="00A55626">
        <w:rPr>
          <w:u w:val="single"/>
        </w:rPr>
        <w:t xml:space="preserve">national interests endure. They include </w:t>
      </w:r>
      <w:r w:rsidRPr="00A55626">
        <w:rPr>
          <w:b/>
          <w:u w:val="single"/>
        </w:rPr>
        <w:t>preventing any hostile power</w:t>
      </w:r>
      <w:r w:rsidRPr="00A55626">
        <w:rPr>
          <w:u w:val="single"/>
        </w:rPr>
        <w:t xml:space="preserve"> from dominating Asia, Europe, or the energy resources of the Middle East; sustaining an open international</w:t>
      </w:r>
      <w:r w:rsidRPr="00A55626">
        <w:rPr>
          <w:sz w:val="16"/>
        </w:rPr>
        <w:t xml:space="preserve"> economic and political </w:t>
      </w:r>
      <w:r w:rsidRPr="00A55626">
        <w:rPr>
          <w:u w:val="single"/>
        </w:rPr>
        <w:t>order, not subverted by spheres of influence that exclude the U</w:t>
      </w:r>
      <w:r w:rsidRPr="00A55626">
        <w:rPr>
          <w:sz w:val="16"/>
        </w:rPr>
        <w:t xml:space="preserve">nited </w:t>
      </w:r>
      <w:r w:rsidRPr="00A55626">
        <w:rPr>
          <w:u w:val="single"/>
        </w:rPr>
        <w:t>S</w:t>
      </w:r>
      <w:r w:rsidRPr="00A55626">
        <w:rPr>
          <w:sz w:val="16"/>
        </w:rPr>
        <w:t>tates</w:t>
      </w:r>
      <w:r w:rsidRPr="00A55626">
        <w:rPr>
          <w:u w:val="single"/>
        </w:rPr>
        <w:t xml:space="preserve">; protecting </w:t>
      </w:r>
      <w:r w:rsidRPr="00A55626">
        <w:rPr>
          <w:b/>
          <w:u w:val="single"/>
        </w:rPr>
        <w:t>free access</w:t>
      </w:r>
      <w:r w:rsidRPr="00A55626">
        <w:rPr>
          <w:u w:val="single"/>
        </w:rPr>
        <w:t xml:space="preserve"> to the global commons, especially the </w:t>
      </w:r>
      <w:r w:rsidRPr="00A55626">
        <w:rPr>
          <w:b/>
          <w:u w:val="single"/>
        </w:rPr>
        <w:t>maritime sea lanes</w:t>
      </w:r>
      <w:r w:rsidRPr="00A55626">
        <w:rPr>
          <w:u w:val="single"/>
        </w:rPr>
        <w:t xml:space="preserve"> that carry 90 percent of global trade; nurturing alliances</w:t>
      </w:r>
      <w:r w:rsidRPr="00A55626">
        <w:rPr>
          <w:sz w:val="16"/>
        </w:rPr>
        <w:t xml:space="preserve"> that magnify American power and influence; a</w:t>
      </w:r>
      <w:r w:rsidRPr="00A55626">
        <w:rPr>
          <w:u w:val="single"/>
        </w:rPr>
        <w:t>nd promoting democracy</w:t>
      </w:r>
      <w:r w:rsidRPr="00A55626">
        <w:rPr>
          <w:sz w:val="16"/>
        </w:rPr>
        <w:t xml:space="preserve"> and human rights, </w:t>
      </w:r>
      <w:r w:rsidRPr="00A55626">
        <w:rPr>
          <w:u w:val="single"/>
        </w:rPr>
        <w:t>because</w:t>
      </w:r>
      <w:r w:rsidRPr="00A55626">
        <w:rPr>
          <w:sz w:val="16"/>
        </w:rPr>
        <w:t xml:space="preserve"> the ultimate source of </w:t>
      </w:r>
      <w:r w:rsidRPr="00A55626">
        <w:rPr>
          <w:u w:val="single"/>
        </w:rPr>
        <w:t>global security is a world in which power is bounded by law</w:t>
      </w:r>
      <w:r w:rsidRPr="00A55626">
        <w:rPr>
          <w:sz w:val="16"/>
        </w:rPr>
        <w:t xml:space="preserve"> and pluralistic institutions. Trump may seem an odd champion of some of these causes. But </w:t>
      </w:r>
      <w:r w:rsidRPr="00A55626">
        <w:rPr>
          <w:u w:val="single"/>
        </w:rPr>
        <w:t>his national security Cabinet</w:t>
      </w:r>
      <w:r w:rsidRPr="00A55626">
        <w:rPr>
          <w:sz w:val="16"/>
        </w:rPr>
        <w:t xml:space="preserve">, which now seems to be finding its feet, </w:t>
      </w:r>
      <w:r w:rsidRPr="00A55626">
        <w:rPr>
          <w:u w:val="single"/>
        </w:rPr>
        <w:t>is in keeping with American foreign-policy traditions</w:t>
      </w:r>
      <w:r w:rsidRPr="00A55626">
        <w:rPr>
          <w:sz w:val="16"/>
        </w:rPr>
        <w:t xml:space="preserve">. In international affairs, </w:t>
      </w:r>
      <w:r w:rsidRPr="00A55626">
        <w:rPr>
          <w:u w:val="single"/>
        </w:rPr>
        <w:t>Trump relies on</w:t>
      </w:r>
      <w:r w:rsidRPr="00A55626">
        <w:rPr>
          <w:sz w:val="16"/>
        </w:rPr>
        <w:t xml:space="preserve"> two of the </w:t>
      </w:r>
      <w:r w:rsidRPr="00A55626">
        <w:rPr>
          <w:u w:val="single"/>
        </w:rPr>
        <w:t>leading general officers</w:t>
      </w:r>
      <w:r w:rsidRPr="00A55626">
        <w:rPr>
          <w:sz w:val="16"/>
        </w:rPr>
        <w:t xml:space="preserve"> of their generation, James </w:t>
      </w:r>
      <w:r w:rsidRPr="00A55626">
        <w:rPr>
          <w:u w:val="single"/>
        </w:rPr>
        <w:t xml:space="preserve">Mattis and H.R. McMaster; a </w:t>
      </w:r>
      <w:r w:rsidRPr="00A55626">
        <w:rPr>
          <w:b/>
          <w:u w:val="single"/>
        </w:rPr>
        <w:t>pillar of America’s globalist</w:t>
      </w:r>
      <w:r w:rsidRPr="00A55626">
        <w:rPr>
          <w:sz w:val="16"/>
        </w:rPr>
        <w:t xml:space="preserve">-corporate </w:t>
      </w:r>
      <w:r w:rsidRPr="00A55626">
        <w:rPr>
          <w:b/>
          <w:u w:val="single"/>
        </w:rPr>
        <w:t>establishment</w:t>
      </w:r>
      <w:r w:rsidRPr="00A55626">
        <w:rPr>
          <w:sz w:val="16"/>
        </w:rPr>
        <w:t xml:space="preserve">, former ExxonMobil CEO Rex Tillerson; and the former president of Goldman Sachs, Gary Cohn, who has led a so-far-successful effort to check the mercantilist instincts of White House advisers Steve Bannon and Peter Navarro. The </w:t>
      </w:r>
      <w:r w:rsidRPr="00A55626">
        <w:rPr>
          <w:u w:val="single"/>
        </w:rPr>
        <w:t>internationalists have an ally</w:t>
      </w:r>
      <w:r w:rsidRPr="00A55626">
        <w:rPr>
          <w:sz w:val="16"/>
        </w:rPr>
        <w:t xml:space="preserve"> in Jared Kushner, Trump’s son-in-law and key adviser, who takes a pragmatic view of U.S. policy priorities. For all the focus on Trump’s personality, </w:t>
      </w:r>
      <w:r w:rsidRPr="00A55626">
        <w:rPr>
          <w:u w:val="single"/>
        </w:rPr>
        <w:t xml:space="preserve">his unorthodox presidency may yield a more traditional focus on </w:t>
      </w:r>
      <w:r w:rsidRPr="00A55626">
        <w:rPr>
          <w:b/>
          <w:u w:val="single"/>
        </w:rPr>
        <w:t>deploying American power</w:t>
      </w:r>
      <w:r w:rsidRPr="00A55626">
        <w:rPr>
          <w:u w:val="single"/>
        </w:rPr>
        <w:t xml:space="preserve"> for broader ends</w:t>
      </w:r>
      <w:r w:rsidRPr="00A55626">
        <w:rPr>
          <w:sz w:val="16"/>
        </w:rPr>
        <w:t xml:space="preserve">. Obama decried American exceptionalism, emphasized “nation-building at home,” and pursued a dedicated policy of retracting American power from pivotal theaters like the Middle East, enabling revisionist regional powers to go on the offensive. He did not do enough as the humanitarian tragedy of Syria played out in slow motion, destabilizing not only the Middle East but also Europe, dividing and weakening Washington’s closest ally in world affairs. His rhetorical “pivot” to Asia left U.S. allies wanting more American presence and leadership than they got. Trump remains at odds with much of Washington’s bipartisan foreign-policy establishment. He has yet to embrace the trade leadership that makes the world’s biggest economy more competitive and dynamic, and Americans more prosperous. But </w:t>
      </w:r>
      <w:r w:rsidRPr="00A55626">
        <w:rPr>
          <w:u w:val="single"/>
        </w:rPr>
        <w:t xml:space="preserve">his willingness to employ limited military force — including </w:t>
      </w:r>
      <w:r w:rsidRPr="00A55626">
        <w:rPr>
          <w:b/>
          <w:u w:val="single"/>
        </w:rPr>
        <w:t>ramping up military action</w:t>
      </w:r>
      <w:r w:rsidRPr="00A55626">
        <w:rPr>
          <w:u w:val="single"/>
        </w:rPr>
        <w:t xml:space="preserve"> against the Islamic State in Syria and Afghanistan — and to stand up to</w:t>
      </w:r>
      <w:r w:rsidRPr="00A55626">
        <w:rPr>
          <w:sz w:val="16"/>
        </w:rPr>
        <w:t xml:space="preserve"> the regional power plays of </w:t>
      </w:r>
      <w:r w:rsidRPr="00A55626">
        <w:rPr>
          <w:u w:val="single"/>
        </w:rPr>
        <w:t>revisionist states, creates opportunities to more effectively manage complex conflict</w:t>
      </w:r>
      <w:r w:rsidRPr="00A55626">
        <w:rPr>
          <w:sz w:val="16"/>
        </w:rPr>
        <w:t xml:space="preserve">s, from the Levant to the Korean Peninsula. </w:t>
      </w:r>
      <w:r w:rsidRPr="00A55626">
        <w:rPr>
          <w:u w:val="single"/>
        </w:rPr>
        <w:t xml:space="preserve">It is telling that a modest </w:t>
      </w:r>
      <w:r w:rsidRPr="00A55626">
        <w:rPr>
          <w:b/>
          <w:u w:val="single"/>
        </w:rPr>
        <w:t>set of missile strikes</w:t>
      </w:r>
      <w:r w:rsidRPr="00A55626">
        <w:rPr>
          <w:u w:val="single"/>
        </w:rPr>
        <w:t xml:space="preserve"> against a remote Syrian airbase represents the boldest use of</w:t>
      </w:r>
      <w:r w:rsidRPr="00A55626">
        <w:rPr>
          <w:sz w:val="16"/>
        </w:rPr>
        <w:t xml:space="preserve"> American </w:t>
      </w:r>
      <w:r w:rsidRPr="00A55626">
        <w:rPr>
          <w:u w:val="single"/>
        </w:rPr>
        <w:t>military power against</w:t>
      </w:r>
      <w:r w:rsidRPr="00A55626">
        <w:rPr>
          <w:sz w:val="16"/>
        </w:rPr>
        <w:t xml:space="preserve"> the murderous regime of Syrian President </w:t>
      </w:r>
      <w:r w:rsidRPr="00A55626">
        <w:rPr>
          <w:u w:val="single"/>
        </w:rPr>
        <w:t>Bashar al-Assad</w:t>
      </w:r>
      <w:r w:rsidRPr="00A55626">
        <w:rPr>
          <w:sz w:val="16"/>
        </w:rPr>
        <w:t xml:space="preserve">. It is also telling that </w:t>
      </w:r>
      <w:r w:rsidRPr="00A55626">
        <w:rPr>
          <w:u w:val="single"/>
        </w:rPr>
        <w:t xml:space="preserve">the </w:t>
      </w:r>
      <w:r w:rsidRPr="00A55626">
        <w:rPr>
          <w:b/>
          <w:u w:val="single"/>
        </w:rPr>
        <w:t>tangible threat</w:t>
      </w:r>
      <w:r w:rsidRPr="00A55626">
        <w:rPr>
          <w:u w:val="single"/>
        </w:rPr>
        <w:t xml:space="preserve"> of U.S. military action against North Korea is on the table</w:t>
      </w:r>
      <w:r w:rsidRPr="00A55626">
        <w:rPr>
          <w:sz w:val="16"/>
        </w:rPr>
        <w:t xml:space="preserve"> after eight years of a policy the Obama administration termed “strategic patience,” which created a window of opportunity that Pyongyang used to continue to perfect its intercontinental ballistic missiles and nuclear weapons programs while America looked away. </w:t>
      </w:r>
      <w:r w:rsidRPr="00A55626">
        <w:rPr>
          <w:u w:val="single"/>
        </w:rPr>
        <w:t xml:space="preserve">Even China and Russia </w:t>
      </w:r>
      <w:r w:rsidRPr="00A55626">
        <w:rPr>
          <w:b/>
          <w:u w:val="single"/>
        </w:rPr>
        <w:t>look off-balance</w:t>
      </w:r>
      <w:r w:rsidRPr="00A55626">
        <w:rPr>
          <w:u w:val="single"/>
        </w:rPr>
        <w:t xml:space="preserve"> after early fears in Washington that an inexperienced president would appease</w:t>
      </w:r>
      <w:r w:rsidRPr="00A55626">
        <w:rPr>
          <w:sz w:val="16"/>
        </w:rPr>
        <w:t xml:space="preserve"> the </w:t>
      </w:r>
      <w:r w:rsidRPr="00A55626">
        <w:rPr>
          <w:u w:val="single"/>
        </w:rPr>
        <w:t>leaders</w:t>
      </w:r>
      <w:r w:rsidRPr="00A55626">
        <w:rPr>
          <w:sz w:val="16"/>
        </w:rPr>
        <w:t xml:space="preserve"> of these countries. Chinese President Xi Jinping came to Trump’s Mar-a-Lago estate bearing concessions designed to fend off an American trade war. </w:t>
      </w:r>
      <w:r w:rsidRPr="00A55626">
        <w:rPr>
          <w:u w:val="single"/>
        </w:rPr>
        <w:t>At their</w:t>
      </w:r>
      <w:r w:rsidRPr="00A55626">
        <w:rPr>
          <w:sz w:val="16"/>
        </w:rPr>
        <w:t xml:space="preserve"> inaugural</w:t>
      </w:r>
      <w:r w:rsidRPr="00A55626">
        <w:rPr>
          <w:u w:val="single"/>
        </w:rPr>
        <w:t xml:space="preserve"> summit, </w:t>
      </w:r>
      <w:r w:rsidRPr="00A55626">
        <w:rPr>
          <w:b/>
          <w:u w:val="single"/>
        </w:rPr>
        <w:t>Trump was clear</w:t>
      </w:r>
      <w:r w:rsidRPr="00A55626">
        <w:rPr>
          <w:u w:val="single"/>
        </w:rPr>
        <w:t xml:space="preserve"> with Xi that the quality of U.S.-China relations would be tied to Beijing’s cooperation in tightening economic pressure on North Korea. Having secured</w:t>
      </w:r>
      <w:r w:rsidRPr="00A55626">
        <w:rPr>
          <w:sz w:val="16"/>
        </w:rPr>
        <w:t xml:space="preserve"> strategic </w:t>
      </w:r>
      <w:r w:rsidRPr="00A55626">
        <w:rPr>
          <w:u w:val="single"/>
        </w:rPr>
        <w:t>gains during the Obama presidency</w:t>
      </w:r>
      <w:r w:rsidRPr="00A55626">
        <w:rPr>
          <w:sz w:val="16"/>
        </w:rPr>
        <w:t xml:space="preserve">, and given the five-year leadership plenum approaching this fall, </w:t>
      </w:r>
      <w:r w:rsidRPr="00A55626">
        <w:rPr>
          <w:u w:val="single"/>
        </w:rPr>
        <w:t xml:space="preserve">Xi would be wise to </w:t>
      </w:r>
      <w:r w:rsidRPr="00A55626">
        <w:rPr>
          <w:b/>
          <w:u w:val="single"/>
        </w:rPr>
        <w:t>exercise strategic restraint</w:t>
      </w:r>
      <w:r w:rsidRPr="00A55626">
        <w:rPr>
          <w:u w:val="single"/>
        </w:rPr>
        <w:t xml:space="preserve"> during Trump’s first term, and demonstrate China’s utility by tightening</w:t>
      </w:r>
      <w:r w:rsidRPr="00A55626">
        <w:rPr>
          <w:sz w:val="16"/>
        </w:rPr>
        <w:t xml:space="preserve"> the </w:t>
      </w:r>
      <w:r w:rsidRPr="00A55626">
        <w:rPr>
          <w:u w:val="single"/>
        </w:rPr>
        <w:t>pressure on</w:t>
      </w:r>
      <w:r w:rsidRPr="00A55626">
        <w:rPr>
          <w:sz w:val="16"/>
        </w:rPr>
        <w:t xml:space="preserve"> its ally </w:t>
      </w:r>
      <w:r w:rsidRPr="00A55626">
        <w:rPr>
          <w:u w:val="single"/>
        </w:rPr>
        <w:t>North Korea</w:t>
      </w:r>
      <w:r w:rsidRPr="00A55626">
        <w:rPr>
          <w:sz w:val="16"/>
        </w:rPr>
        <w:t xml:space="preserve"> to deter further nuclear tests. 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Trump’s threat to use trade barriers as leverage to move China to assume a tougher posture with its client in Pyongyang clearly has gotten Beijing’s attention and may even yield dividends. Ironically, </w:t>
      </w:r>
      <w:r w:rsidRPr="00A55626">
        <w:rPr>
          <w:u w:val="single"/>
        </w:rPr>
        <w:t xml:space="preserve">Trump is likely to be the </w:t>
      </w:r>
      <w:r w:rsidRPr="00A55626">
        <w:rPr>
          <w:b/>
          <w:u w:val="single"/>
        </w:rPr>
        <w:t>first American president</w:t>
      </w:r>
      <w:r w:rsidRPr="00A55626">
        <w:rPr>
          <w:u w:val="single"/>
        </w:rPr>
        <w:t xml:space="preserve"> since the end of the Cold War n</w:t>
      </w:r>
      <w:r w:rsidRPr="00A55626">
        <w:rPr>
          <w:b/>
          <w:u w:val="single"/>
        </w:rPr>
        <w:t>ot to pursue a “reset”</w:t>
      </w:r>
      <w:r w:rsidRPr="00A55626">
        <w:rPr>
          <w:u w:val="single"/>
        </w:rPr>
        <w:t xml:space="preserve"> in relations with Russia</w:t>
      </w:r>
      <w:r w:rsidRPr="00A55626">
        <w:rPr>
          <w:sz w:val="16"/>
        </w:rPr>
        <w:t xml:space="preserve">. The </w:t>
      </w:r>
      <w:r w:rsidRPr="00A55626">
        <w:rPr>
          <w:u w:val="single"/>
        </w:rPr>
        <w:t>ongoing investigations</w:t>
      </w:r>
      <w:r w:rsidRPr="00A55626">
        <w:rPr>
          <w:sz w:val="16"/>
        </w:rPr>
        <w:t xml:space="preserve"> into the Trump campaign’s dealings with Russian agents of influence </w:t>
      </w:r>
      <w:r w:rsidRPr="00A55626">
        <w:rPr>
          <w:u w:val="single"/>
        </w:rPr>
        <w:t>severely restrict the ability of this administration to pursue any</w:t>
      </w:r>
      <w:r w:rsidRPr="00A55626">
        <w:rPr>
          <w:sz w:val="16"/>
        </w:rPr>
        <w:t xml:space="preserve"> kind of </w:t>
      </w:r>
      <w:r w:rsidRPr="00A55626">
        <w:rPr>
          <w:u w:val="single"/>
        </w:rPr>
        <w:t>improvement in relations with a regime that invades</w:t>
      </w:r>
      <w:r w:rsidRPr="00A55626">
        <w:rPr>
          <w:sz w:val="16"/>
        </w:rPr>
        <w:t xml:space="preserve"> democratic </w:t>
      </w:r>
      <w:r w:rsidRPr="00A55626">
        <w:rPr>
          <w:u w:val="single"/>
        </w:rPr>
        <w:t>neighbors, threatens NATO allies</w:t>
      </w:r>
      <w:r w:rsidRPr="00A55626">
        <w:rPr>
          <w:sz w:val="16"/>
        </w:rPr>
        <w:t xml:space="preserve"> with nuclear attack, </w:t>
      </w:r>
      <w:r w:rsidRPr="00A55626">
        <w:rPr>
          <w:u w:val="single"/>
        </w:rPr>
        <w:t>attempts</w:t>
      </w:r>
      <w:r w:rsidRPr="00A55626">
        <w:rPr>
          <w:sz w:val="16"/>
        </w:rPr>
        <w:t xml:space="preserve"> as a matter of state policy </w:t>
      </w:r>
      <w:r w:rsidRPr="00A55626">
        <w:rPr>
          <w:u w:val="single"/>
        </w:rPr>
        <w:t>to subvert Western elections, and murders political opponents</w:t>
      </w:r>
      <w:r w:rsidRPr="00A55626">
        <w:rPr>
          <w:sz w:val="16"/>
        </w:rPr>
        <w:t xml:space="preserve">. Indeed, the mounting domestic opposition to Russian President Vladimir Putin’s autocratic rule — as manifested in popular protests in cities across Russia — creates a new pressure point that the United States could leverage through a heightened force posture in Europe and more robust campaign for Russia to conform to international law by severing dealings with the outlaw Syrian regime. As Tillerson pointed out on his way to Moscow to meet Putin, Assad has become a liability rather than an asset to Russia’s geopolitical ambitions. The Trump </w:t>
      </w:r>
      <w:r w:rsidRPr="00A55626">
        <w:rPr>
          <w:sz w:val="16"/>
        </w:rPr>
        <w:lastRenderedPageBreak/>
        <w:t xml:space="preserve">administration is still in its first 100 days. It has not been subjected to the kind of international crisis that tests every administration, and which will call into question not only its statecraft but the judgment of the commander-in-chief. There remain reasons to be concerned, particularly about the administration’s trade agenda. But </w:t>
      </w:r>
      <w:r w:rsidRPr="00A55626">
        <w:rPr>
          <w:u w:val="single"/>
        </w:rPr>
        <w:t xml:space="preserve">anxious allies are breathing a </w:t>
      </w:r>
      <w:r w:rsidRPr="00A55626">
        <w:rPr>
          <w:b/>
          <w:u w:val="single"/>
        </w:rPr>
        <w:t>sigh of relief</w:t>
      </w:r>
      <w:r w:rsidRPr="00A55626">
        <w:rPr>
          <w:u w:val="single"/>
        </w:rPr>
        <w:t xml:space="preserve"> that American power is back as a force to be reckoned with in a dangerous world</w:t>
      </w:r>
      <w:r w:rsidRPr="00A55626">
        <w:rPr>
          <w:sz w:val="16"/>
        </w:rPr>
        <w:t xml:space="preserve">, after what many see as Obama’s abdication of the U.S. role as global guarantor and following a political campaign in which America was presented as a victim of globalization rather than as its engine. </w:t>
      </w:r>
      <w:r w:rsidRPr="00A55626">
        <w:rPr>
          <w:u w:val="single"/>
        </w:rPr>
        <w:t>In Asia</w:t>
      </w:r>
      <w:r w:rsidRPr="00A55626">
        <w:rPr>
          <w:sz w:val="16"/>
        </w:rPr>
        <w:t xml:space="preserve"> in particular, </w:t>
      </w:r>
      <w:r w:rsidRPr="00A55626">
        <w:rPr>
          <w:u w:val="single"/>
        </w:rPr>
        <w:t>friends of the U</w:t>
      </w:r>
      <w:r w:rsidRPr="00A55626">
        <w:rPr>
          <w:sz w:val="16"/>
        </w:rPr>
        <w:t xml:space="preserve">nited </w:t>
      </w:r>
      <w:r w:rsidRPr="00A55626">
        <w:rPr>
          <w:u w:val="single"/>
        </w:rPr>
        <w:t>S</w:t>
      </w:r>
      <w:r w:rsidRPr="00A55626">
        <w:rPr>
          <w:sz w:val="16"/>
        </w:rPr>
        <w:t xml:space="preserve">tates </w:t>
      </w:r>
      <w:r w:rsidRPr="00A55626">
        <w:rPr>
          <w:u w:val="single"/>
        </w:rPr>
        <w:t xml:space="preserve">seek a </w:t>
      </w:r>
      <w:r w:rsidRPr="00A55626">
        <w:rPr>
          <w:b/>
          <w:u w:val="single"/>
        </w:rPr>
        <w:t>robust commitment</w:t>
      </w:r>
      <w:r w:rsidRPr="00A55626">
        <w:rPr>
          <w:u w:val="single"/>
        </w:rPr>
        <w:t xml:space="preserve"> to U.S. military and diplomatic leadership as well as</w:t>
      </w:r>
      <w:r w:rsidRPr="00A55626">
        <w:rPr>
          <w:sz w:val="16"/>
        </w:rPr>
        <w:t xml:space="preserve"> skill in </w:t>
      </w:r>
      <w:r w:rsidRPr="00A55626">
        <w:rPr>
          <w:u w:val="single"/>
        </w:rPr>
        <w:t xml:space="preserve">stewarding the </w:t>
      </w:r>
      <w:r w:rsidRPr="00A55626">
        <w:rPr>
          <w:b/>
          <w:u w:val="single"/>
        </w:rPr>
        <w:t>pivotal U.S.-China relationship</w:t>
      </w:r>
      <w:r w:rsidRPr="00A55626">
        <w:rPr>
          <w:u w:val="single"/>
        </w:rPr>
        <w:t xml:space="preserve"> in ways that preclude</w:t>
      </w:r>
      <w:r w:rsidRPr="00A55626">
        <w:rPr>
          <w:sz w:val="16"/>
        </w:rPr>
        <w:t xml:space="preserve"> both condominium and </w:t>
      </w:r>
      <w:r w:rsidRPr="00A55626">
        <w:rPr>
          <w:u w:val="single"/>
        </w:rPr>
        <w:t>conflict</w:t>
      </w:r>
      <w:r w:rsidRPr="00A55626">
        <w:rPr>
          <w:sz w:val="16"/>
        </w:rPr>
        <w:t xml:space="preserve">. North Korea poses a harder test than Syria: </w:t>
      </w:r>
      <w:r w:rsidRPr="00A55626">
        <w:rPr>
          <w:u w:val="single"/>
        </w:rPr>
        <w:t>Asian allies will want to see that the</w:t>
      </w:r>
      <w:r w:rsidRPr="00A55626">
        <w:rPr>
          <w:sz w:val="16"/>
        </w:rPr>
        <w:t xml:space="preserve"> Trump </w:t>
      </w:r>
      <w:r w:rsidRPr="00A55626">
        <w:rPr>
          <w:u w:val="single"/>
        </w:rPr>
        <w:t>administration is as adept at diplomacy on the Korean Peninsula as</w:t>
      </w:r>
      <w:r w:rsidRPr="00A55626">
        <w:rPr>
          <w:sz w:val="16"/>
        </w:rPr>
        <w:t xml:space="preserve"> it is at </w:t>
      </w:r>
      <w:r w:rsidRPr="00A55626">
        <w:rPr>
          <w:u w:val="single"/>
        </w:rPr>
        <w:t>projecting military power in the Middle East. The White House will</w:t>
      </w:r>
      <w:r w:rsidRPr="00A55626">
        <w:rPr>
          <w:sz w:val="16"/>
        </w:rPr>
        <w:t xml:space="preserve"> also </w:t>
      </w:r>
      <w:r w:rsidRPr="00A55626">
        <w:rPr>
          <w:u w:val="single"/>
        </w:rPr>
        <w:t xml:space="preserve">need to be willing to </w:t>
      </w:r>
      <w:r w:rsidRPr="00A55626">
        <w:rPr>
          <w:b/>
          <w:u w:val="single"/>
        </w:rPr>
        <w:t>risk an increase in tensions</w:t>
      </w:r>
      <w:r w:rsidRPr="00A55626">
        <w:rPr>
          <w:sz w:val="16"/>
        </w:rPr>
        <w:t xml:space="preserve"> with Beijing by imposing secondary sanctions on Chinese banks and businesses that are the lifeline of the North Korean economy. </w:t>
      </w:r>
      <w:r w:rsidRPr="00A55626">
        <w:rPr>
          <w:u w:val="single"/>
        </w:rPr>
        <w:t>Perhaps a harder test</w:t>
      </w:r>
      <w:r w:rsidRPr="00A55626">
        <w:rPr>
          <w:sz w:val="16"/>
        </w:rPr>
        <w:t xml:space="preserve"> for the Trump administration </w:t>
      </w:r>
      <w:r w:rsidRPr="00A55626">
        <w:rPr>
          <w:u w:val="single"/>
        </w:rPr>
        <w:t>will be whether it can reassert American economic leadership to sustain the</w:t>
      </w:r>
      <w:r w:rsidRPr="00A55626">
        <w:rPr>
          <w:sz w:val="16"/>
        </w:rPr>
        <w:t xml:space="preserve"> open </w:t>
      </w:r>
      <w:r w:rsidRPr="00A55626">
        <w:rPr>
          <w:u w:val="single"/>
        </w:rPr>
        <w:t>global trading order and prevent China from building a new Asian economy around itself, at America’s expense</w:t>
      </w:r>
      <w:r w:rsidRPr="00A55626">
        <w:rPr>
          <w:sz w:val="16"/>
        </w:rPr>
        <w:t xml:space="preserve">. Before the wars of the 20th century required it to “pivot” to Europe, much of the early American republic’s diplomacy was centered on opening Asian markets to U.S. commerce. </w:t>
      </w:r>
      <w:r w:rsidRPr="00A55626">
        <w:rPr>
          <w:u w:val="single"/>
        </w:rPr>
        <w:t xml:space="preserve">That mission is </w:t>
      </w:r>
      <w:r w:rsidRPr="00A55626">
        <w:rPr>
          <w:b/>
          <w:u w:val="single"/>
        </w:rPr>
        <w:t>even more important</w:t>
      </w:r>
      <w:r w:rsidRPr="00A55626">
        <w:rPr>
          <w:u w:val="single"/>
        </w:rPr>
        <w:t xml:space="preserve"> today</w:t>
      </w:r>
      <w:r w:rsidRPr="00A55626">
        <w:rPr>
          <w:sz w:val="16"/>
        </w:rPr>
        <w:t xml:space="preserve">, as economic power shifts east. Taking back the initiative on trade and investment liberalization in the vacuum left by the TPP’s collapse will be essential to this administration’s foreign policy success. </w:t>
      </w:r>
    </w:p>
    <w:p w14:paraId="19413433" w14:textId="77777777" w:rsidR="0044090D" w:rsidRPr="00A55626" w:rsidRDefault="0044090D" w:rsidP="0044090D">
      <w:pPr>
        <w:rPr>
          <w:b/>
          <w:u w:val="single"/>
        </w:rPr>
      </w:pPr>
      <w:r w:rsidRPr="00A55626">
        <w:rPr>
          <w:b/>
          <w:sz w:val="26"/>
          <w:szCs w:val="26"/>
        </w:rPr>
        <w:t>Trump restores strength in US hegemony</w:t>
      </w:r>
    </w:p>
    <w:p w14:paraId="757C50D5" w14:textId="77777777" w:rsidR="0044090D" w:rsidRPr="00A55626" w:rsidRDefault="0044090D" w:rsidP="0044090D">
      <w:r w:rsidRPr="00A55626">
        <w:rPr>
          <w:rStyle w:val="Style13ptBold"/>
        </w:rPr>
        <w:t>Abramson and Ballabon 17</w:t>
      </w:r>
      <w:r w:rsidRPr="00A55626">
        <w:t xml:space="preserve"> - Bruce Abramson is the President of Informationism, Inc., Vice President and Director of Policy at the Iron Dome Alliance, and a Senior Fellow at the London Center for Policy Research / Jeff Ballabon is CEO of B2 Strategic, Chairman of the Iron Dome Alliance, and a Senior Fellow at the American Conservative Union's Center for Statesmanship and Diplomacy., </w:t>
      </w:r>
      <w:hyperlink r:id="rId46" w:history="1">
        <w:r w:rsidRPr="00A55626">
          <w:rPr>
            <w:rStyle w:val="Hyperlink"/>
          </w:rPr>
          <w:t>http://www.newsmax.com/AbramsonandBallabon/trump-syria-missiles-red-line/2017/04/10/id/783627/</w:t>
        </w:r>
      </w:hyperlink>
      <w:r w:rsidRPr="00A55626">
        <w:t>, “America Is a Superpower Once More Under Trump's Leadership”, Monday, 10 Apr 2017 05:20 PM</w:t>
      </w:r>
    </w:p>
    <w:p w14:paraId="3D35E015" w14:textId="77777777" w:rsidR="0044090D" w:rsidRPr="00A55626" w:rsidRDefault="0044090D" w:rsidP="0044090D">
      <w:pPr>
        <w:rPr>
          <w:b/>
          <w:u w:val="single"/>
        </w:rPr>
      </w:pPr>
      <w:r w:rsidRPr="00A55626">
        <w:rPr>
          <w:b/>
          <w:u w:val="single"/>
        </w:rPr>
        <w:t>Last Tuesday morning, Assad was at it again</w:t>
      </w:r>
      <w:r w:rsidRPr="00A55626">
        <w:rPr>
          <w:sz w:val="16"/>
        </w:rPr>
        <w:t xml:space="preserve">. News and agonizing photos of a deadly gas attack surfaced quickly. </w:t>
      </w:r>
      <w:r w:rsidRPr="00A55626">
        <w:rPr>
          <w:b/>
          <w:u w:val="single"/>
        </w:rPr>
        <w:t>President Trump</w:t>
      </w:r>
      <w:r w:rsidRPr="00A55626">
        <w:rPr>
          <w:sz w:val="16"/>
        </w:rPr>
        <w:t>, following his predecessor</w:t>
      </w:r>
      <w:r w:rsidRPr="00A55626">
        <w:rPr>
          <w:b/>
          <w:u w:val="single"/>
        </w:rPr>
        <w:t xml:space="preserve">, decried it quickly and unequivocally. He then turned first to the United Nations, then to the American people, then to his military advisors. Within seventy-two hours of Assad’s gas attack, U.S. missiles had taken out a key Syrian air base directly connected to the attack. </w:t>
      </w:r>
      <w:r w:rsidRPr="00A55626">
        <w:rPr>
          <w:sz w:val="16"/>
        </w:rPr>
        <w:t xml:space="preserve">The message to Assad, Putin, and the world was clear: </w:t>
      </w:r>
      <w:r w:rsidRPr="00A55626">
        <w:rPr>
          <w:b/>
          <w:u w:val="single"/>
        </w:rPr>
        <w:t>There’s a new sheriff in town.</w:t>
      </w:r>
      <w:r w:rsidRPr="00A55626">
        <w:rPr>
          <w:sz w:val="16"/>
        </w:rPr>
        <w:t xml:space="preserve"> Syria is a propitious place for President Trump to have sent that message, because President Obama’s own Syrian message reverberated around the world. The feckless American response to the 2013 Ghouta attacks prolonged and intensified the Syrian civil war, needlessly raising both death tolls and refugee flows. Russia’s arrival laid the groundwork for a shift in the balance of power; a losing regime that "had to go" five years ago has become today’s smart-money favorite. Russia predictably parlayed its limited invitation into permanent residence. Over the past four years, it has become the key power in Syria and a significant player throughout the region. Iran pocketed Obama’s support for its Syrian ally while squeezing him for concessions on all other points. </w:t>
      </w:r>
      <w:r w:rsidRPr="00A55626">
        <w:rPr>
          <w:b/>
          <w:u w:val="single"/>
        </w:rPr>
        <w:t>And the world learned an important lesson: though the American military might remain fierce, it would stay both chained and muzzled as long as Obama remained in the White House. China in particular learned that there was no reason to consider an American response when contemplating provocative action.</w:t>
      </w:r>
      <w:r w:rsidRPr="00A55626">
        <w:rPr>
          <w:sz w:val="16"/>
        </w:rPr>
        <w:t xml:space="preserve"> Obama’s inaction in Syria was one of the clearest demonstrations of his entire approach to foreign policy. He put allies and enemies alike on notice: acceding to American demands brought contempt and further demands; standing strong against the U.S. brought concessions. What inferences is the world likely to draw from President Trump’s very different Syria message? </w:t>
      </w:r>
      <w:r w:rsidRPr="00A55626">
        <w:rPr>
          <w:b/>
          <w:u w:val="single"/>
        </w:rPr>
        <w:t xml:space="preserve">First, our new Commander in Chief is a man of decisiveness and action, rather than of debate and recrimination. Allies, enemies, and fence-sitters alike know that he means what he says. Second, the U.S. military is completely capable of targeted, limited, proportionate responses. Third, the U.S. recognizes objective morality, and will punish moral outrages at its own sole discretion, with or without the approval of the "international </w:t>
      </w:r>
      <w:r w:rsidRPr="00A55626">
        <w:rPr>
          <w:b/>
          <w:u w:val="single"/>
        </w:rPr>
        <w:lastRenderedPageBreak/>
        <w:t>community." Fourth, a single bombing raid is unlikely to shift the direction of Syria’s civil war, but it will put the players on notice to constrain their atrocities. Which is fine, because the anti-Assad forces may or may not be less barbaric than he is, but they certainly cannot be classified as either allies or good guys. Fifth, no one in either Washington or Moscow wants to see a shooting war between the U.S. and Russia. Both countries recognize that their interests conflict as least as often as they overlap. That means they need to develop a new modus vivendi to ensure that miscalculations do not begin an accidental war that no one desires. Sixth, the full might of the American military is now unleashed. We have returned to the combination of fierceness and discipline that has brought so many benefits to so many parts of the world for so long. Seventh, and most importantly, the U.S. is reengaged with the world. American interests — and values — matter again. Ignore them at your own peril. With one decisive action, President Trump not only reinstated America as the unipolar superpower, he restored morality to the morality play.</w:t>
      </w:r>
    </w:p>
    <w:p w14:paraId="56E26443" w14:textId="77777777" w:rsidR="0044090D" w:rsidRPr="00A55626" w:rsidRDefault="0044090D" w:rsidP="0044090D">
      <w:pPr>
        <w:pStyle w:val="Heading4"/>
      </w:pPr>
      <w:r w:rsidRPr="00A55626">
        <w:t>Trump won’t affect the pillars of heg</w:t>
      </w:r>
    </w:p>
    <w:p w14:paraId="462D47FD" w14:textId="77777777" w:rsidR="0044090D" w:rsidRPr="00A55626" w:rsidRDefault="0044090D" w:rsidP="0044090D">
      <w:r w:rsidRPr="00A55626">
        <w:rPr>
          <w:rStyle w:val="Style13ptBold"/>
        </w:rPr>
        <w:t>Bohl 16</w:t>
      </w:r>
      <w:r w:rsidRPr="00A55626">
        <w:t xml:space="preserve"> – Ryan Bohl: Geopolitical blogger, writer, teacher, </w:t>
      </w:r>
      <w:hyperlink r:id="rId47" w:history="1">
        <w:r w:rsidRPr="00A55626">
          <w:rPr>
            <w:rStyle w:val="Hyperlink"/>
          </w:rPr>
          <w:t>https://geopoliticsmadesuper.com/2016/11/17/the-geopolitics-of-president-elect-donald-j-trump/</w:t>
        </w:r>
      </w:hyperlink>
      <w:r w:rsidRPr="00A55626">
        <w:t>, “The Geopolitics of President-elect Donald J. Trump”, 11/17/2016</w:t>
      </w:r>
    </w:p>
    <w:p w14:paraId="522F9318" w14:textId="77777777" w:rsidR="0044090D" w:rsidRPr="00A55626" w:rsidRDefault="0044090D" w:rsidP="0044090D">
      <w:pPr>
        <w:rPr>
          <w:b/>
          <w:u w:val="single"/>
        </w:rPr>
      </w:pPr>
      <w:r w:rsidRPr="00A55626">
        <w:rPr>
          <w:sz w:val="16"/>
        </w:rPr>
        <w:t xml:space="preserve">Why Mr. Trump cannot undo America’s superpower status. This I have seen floating on various Facebook comments, so often upvoted to sky-high levels. Forget, of course, that Facebook is increasingly a source for misinformation: let’s take a look at the claim itself. </w:t>
      </w:r>
      <w:r w:rsidRPr="00A55626">
        <w:rPr>
          <w:b/>
          <w:u w:val="single"/>
        </w:rPr>
        <w:t>For President-elect Trump to undo America’s superpower status, he would have to lose not several hard-to-lose pillars that hold up U.S. power</w:t>
      </w:r>
      <w:r w:rsidRPr="00A55626">
        <w:rPr>
          <w:sz w:val="16"/>
        </w:rPr>
        <w:t xml:space="preserve">. Moreover, he’d have to allow a near-peer to replace the U.S. in a significant way in Europe or Asia. This is a tall ask for a man who may only have until 2018 until Congress switches back to the Democrats. </w:t>
      </w:r>
      <w:r w:rsidRPr="00A55626">
        <w:rPr>
          <w:b/>
          <w:u w:val="single"/>
        </w:rPr>
        <w:t>American power is upheld by three pillars: geography, demography, and influence.</w:t>
      </w:r>
      <w:r w:rsidRPr="00A55626">
        <w:rPr>
          <w:sz w:val="16"/>
        </w:rPr>
        <w:t xml:space="preserve"> </w:t>
      </w:r>
      <w:r w:rsidRPr="00A55626">
        <w:rPr>
          <w:b/>
          <w:u w:val="single"/>
        </w:rPr>
        <w:t>Geographically, the U.S. enjoys access to the Atlantic and Pacific Oceans, the most valuable oceans on Earth, while its latitude gives its farms a strong growing season. Its size bestows upon it a huge resource base, while its river systems make trade cheaper and its agriculture more fertile</w:t>
      </w:r>
      <w:r w:rsidRPr="00A55626">
        <w:rPr>
          <w:sz w:val="16"/>
        </w:rPr>
        <w:t xml:space="preserve">. Additionally, it has only two land neighbors it must defend from at any given time. Its near-peers – China and Russia primarily – have some, but not all, of those advantages. Neither power has good access to the Atlantic; Russia’s river system isn’t as good as America’s; both must defend from no less than 14 land neighbors at any given time. Unless Mr. Trump somehow undermines American geography by losing large chunks of America to rebellion, this advantage will be there in 2020 or 2024, meaning a successor can recover from Trumpian mistakes. There is no reason to believe that Calexit, or any sudden secessionist movement, will go anywhere; besides, the last time someone tried, the Federal government butchered them. Demographically, </w:t>
      </w:r>
      <w:r w:rsidRPr="00A55626">
        <w:rPr>
          <w:b/>
          <w:u w:val="single"/>
        </w:rPr>
        <w:t>the U.S. has a huge and still young population. It doesn’t have Russia’s post-Soviet demographic slide, nor China’s greying burden. Short of plague or nuclear war, that advantage too will be intact by the end of a presumable second Trump term</w:t>
      </w:r>
      <w:r w:rsidRPr="00A55626">
        <w:rPr>
          <w:sz w:val="16"/>
        </w:rPr>
        <w:t xml:space="preserve">. Finally, </w:t>
      </w:r>
      <w:r w:rsidRPr="00A55626">
        <w:rPr>
          <w:b/>
          <w:u w:val="single"/>
        </w:rPr>
        <w:t>Mr. Trump would also have to provoke a collapse of American influence worldwide. This would require repeated and pointed mistakes that would collapse NATO, the American Pacific alliance network, U.S. ties to the Persian Gulf Arabs, U.S. ties to Israel, and America’s influence in Latin America.</w:t>
      </w:r>
    </w:p>
    <w:p w14:paraId="062AE5ED" w14:textId="77777777" w:rsidR="0044090D" w:rsidRPr="00A55626" w:rsidRDefault="0044090D" w:rsidP="0044090D">
      <w:pPr>
        <w:pStyle w:val="Heading4"/>
      </w:pPr>
      <w:r w:rsidRPr="00A55626">
        <w:t>SCS policies shows Trump’s commitment to hegemony</w:t>
      </w:r>
    </w:p>
    <w:p w14:paraId="36C35F48" w14:textId="77777777" w:rsidR="0044090D" w:rsidRPr="00A55626" w:rsidRDefault="0044090D" w:rsidP="0044090D">
      <w:r w:rsidRPr="00A55626">
        <w:rPr>
          <w:rStyle w:val="Style13ptBold"/>
        </w:rPr>
        <w:t>Shepherd and Macfie 16</w:t>
      </w:r>
      <w:r w:rsidRPr="00A55626">
        <w:t xml:space="preserve"> – Christian Shepherd: Reporter for Reuters in Beijing / Nick Macfie: Reuters journalist with fourth Hong Kong novel due out in 2017, </w:t>
      </w:r>
      <w:hyperlink r:id="rId48" w:history="1">
        <w:r w:rsidRPr="00A55626">
          <w:rPr>
            <w:rStyle w:val="Hyperlink"/>
          </w:rPr>
          <w:t>http://www.huffingtonpost.com/entry/regional-hegemony-in-south-china-sea_us_58382be4e4b09b6056006b9d</w:t>
        </w:r>
      </w:hyperlink>
      <w:r w:rsidRPr="00A55626">
        <w:t>, “Trump Will Pursue ‘Regional Hegemony’ In South China Sea: Chinese AcademicsTrump Will Pursue ‘Regional Hegemony’ In South China Sea: Chinese Academics”, 11/25/2016 07:20 am ET</w:t>
      </w:r>
    </w:p>
    <w:p w14:paraId="002B311D" w14:textId="77777777" w:rsidR="0044090D" w:rsidRPr="00A55626" w:rsidRDefault="0044090D" w:rsidP="0044090D">
      <w:pPr>
        <w:rPr>
          <w:rStyle w:val="Style13ptBold"/>
          <w:b w:val="0"/>
          <w:sz w:val="16"/>
        </w:rPr>
      </w:pPr>
      <w:r w:rsidRPr="00A55626">
        <w:rPr>
          <w:b/>
          <w:u w:val="single"/>
        </w:rPr>
        <w:lastRenderedPageBreak/>
        <w:t>A Donald Trump presidency does not mean the United States will withdraw from the South China Sea, but rather will continue pursuing “regional hegemony”</w:t>
      </w:r>
      <w:r w:rsidRPr="00A55626">
        <w:rPr>
          <w:sz w:val="16"/>
        </w:rPr>
        <w:t xml:space="preserve">, Chinese academics who drafted a report for an influential government think tank said on Friday. </w:t>
      </w:r>
      <w:r w:rsidRPr="00A55626">
        <w:rPr>
          <w:b/>
          <w:u w:val="single"/>
        </w:rPr>
        <w:t>Ensuring “absolute control” over the South China Sea was the crux of U.S. military strategy in the Asia-Pacific</w:t>
      </w:r>
      <w:r w:rsidRPr="00A55626">
        <w:rPr>
          <w:sz w:val="16"/>
        </w:rPr>
        <w:t>, according to what the authors said was China’s first ever public report on the U.S. military presence in the region, released on Friday in Beijing. “</w:t>
      </w:r>
      <w:r w:rsidRPr="00A55626">
        <w:rPr>
          <w:b/>
          <w:u w:val="single"/>
        </w:rPr>
        <w:t>There will be no overturning change to U.S. policy in the South China Sea,”</w:t>
      </w:r>
      <w:r w:rsidRPr="00A55626">
        <w:rPr>
          <w:sz w:val="16"/>
        </w:rPr>
        <w:t xml:space="preserve"> said Wu Shicun, head of the National Institute for South China Sea Studies, an influential Hainan-based think tank that wrote the report. </w:t>
      </w:r>
      <w:r w:rsidRPr="00A55626">
        <w:rPr>
          <w:b/>
          <w:u w:val="single"/>
        </w:rPr>
        <w:t>Trump rarely mentioned the South China Sea on the campaign trail, but concentrated on the economic relationship with Beijing, threatening to label China a currency manipulator and impose import tariffs on Chinese imports. U.S. commitments to its allies would not change, nor would its stance on protecting freedom of navigation in the South China Sea</w:t>
      </w:r>
      <w:r w:rsidRPr="00A55626">
        <w:rPr>
          <w:sz w:val="16"/>
        </w:rPr>
        <w:t xml:space="preserve">, said Wu. As such, </w:t>
      </w:r>
      <w:r w:rsidRPr="00A55626">
        <w:rPr>
          <w:b/>
          <w:u w:val="single"/>
        </w:rPr>
        <w:t>tensions between China and the United States in the South China Sea would likely grow in lock-step with China’s military growth</w:t>
      </w:r>
      <w:r w:rsidRPr="00A55626">
        <w:rPr>
          <w:sz w:val="16"/>
        </w:rPr>
        <w:t xml:space="preserve">, he added. China claims most of the energy-rich waters through which about $5 trillion in ship-borne trade passes every year. Neighbors Brunei, Malaysia, the Philippines, Taiwan and Vietnam also have claims. Recent U.S. efforts to counter what it sees as China limiting freedom of navigation in the South China Sea have drawn Beijing’s ire and stoked fears of military conflict. A patrol by U.S. warships in October was dubbed “illegal” and “provocative” by the Chinese Defence Ministry. “From the U.S. perspective, China’s large-scale construction activities in the South China Sea confirmed U.S. suspicion that China intended to implement an anti-access/area-denial strategy,” the report said. There would be “more continuity than change” in Trump’s military policy in the Asia-Pacific, said Zhu Feng, director of the South China Sea Center at Nanjing University, at the report launch. </w:t>
      </w:r>
      <w:r w:rsidRPr="00A55626">
        <w:rPr>
          <w:b/>
          <w:u w:val="single"/>
        </w:rPr>
        <w:t>Trump may not use the term “rebalancing” to the region, but he would likely retain most of policies, he added. Both academics agreed that there was a high possibility of increased U.S. military spending in the Asia-Pacific under Trump. A Trump administration would “not be an exception” to other Republican-led governments that increase military spending when they take office</w:t>
      </w:r>
      <w:r w:rsidRPr="00A55626">
        <w:rPr>
          <w:sz w:val="16"/>
        </w:rPr>
        <w:t>, said Zhu Feng. The build-up of military might in the region has led to worries of a rising risk of accidental collisions that could spark conflict. Zhu said that the decision to release a public report now was not China “preparing for war” but rather to avoid an “arms race” between China and the United States.</w:t>
      </w:r>
    </w:p>
    <w:p w14:paraId="1407E4DA" w14:textId="77777777" w:rsidR="0044090D" w:rsidRPr="00A55626" w:rsidRDefault="0044090D" w:rsidP="0044090D">
      <w:pPr>
        <w:pStyle w:val="Heading3"/>
      </w:pPr>
      <w:r w:rsidRPr="00A55626">
        <w:lastRenderedPageBreak/>
        <w:t>UQ – AT: NATO</w:t>
      </w:r>
    </w:p>
    <w:p w14:paraId="0DE34555" w14:textId="77777777" w:rsidR="0044090D" w:rsidRPr="00A55626" w:rsidRDefault="0044090D" w:rsidP="0044090D">
      <w:pPr>
        <w:pStyle w:val="Heading4"/>
      </w:pPr>
      <w:r w:rsidRPr="00A55626">
        <w:t xml:space="preserve">Trump reaffirmed the commitment to NATO – their evidence </w:t>
      </w:r>
      <w:r w:rsidRPr="00A55626">
        <w:rPr>
          <w:u w:val="single"/>
        </w:rPr>
        <w:t>misrepresents</w:t>
      </w:r>
      <w:r w:rsidRPr="00A55626">
        <w:t xml:space="preserve"> what happened.</w:t>
      </w:r>
    </w:p>
    <w:p w14:paraId="62E79052" w14:textId="77777777" w:rsidR="0044090D" w:rsidRPr="00A55626" w:rsidRDefault="0044090D" w:rsidP="0044090D">
      <w:r w:rsidRPr="00A55626">
        <w:rPr>
          <w:rStyle w:val="Style13ptBold"/>
        </w:rPr>
        <w:t xml:space="preserve">French ‘6/2 </w:t>
      </w:r>
      <w:r w:rsidRPr="00A55626">
        <w:rPr>
          <w:sz w:val="16"/>
          <w:szCs w:val="16"/>
        </w:rPr>
        <w:t xml:space="preserve">(David; 6/2/17; senior writer for National Review, a senior fellow at the National Review Institute, an attorney (concentrating his practice in constitutional law and the law of armed conflict), and a veteran of Operation Iraqi Freedom, graduate of Harvard Law School, the past president of the Foundation for Individual Rights in Education (FIRE), and a former lecturer at Cornell Law School, served as a senior counsel for the American Center for Law and Justice and the Alliance Defending Freedom, former major in the United States Army Reserve; The National Review; “Despite Leaving the Paris Agreement, America Still Leads”; </w:t>
      </w:r>
      <w:hyperlink r:id="rId49" w:history="1">
        <w:r w:rsidRPr="00A55626">
          <w:rPr>
            <w:rStyle w:val="Hyperlink"/>
            <w:sz w:val="16"/>
            <w:szCs w:val="16"/>
          </w:rPr>
          <w:t>http://www.nationalreview.com/article/448231/trump-american-global-leadership-paris-withdrawal-wont-change-it</w:t>
        </w:r>
      </w:hyperlink>
      <w:r w:rsidRPr="00A55626">
        <w:rPr>
          <w:sz w:val="16"/>
          <w:szCs w:val="16"/>
        </w:rPr>
        <w:t>; DOA: 6/14/17)</w:t>
      </w:r>
    </w:p>
    <w:p w14:paraId="68987FE5" w14:textId="77777777" w:rsidR="0044090D" w:rsidRPr="00A55626" w:rsidRDefault="0044090D" w:rsidP="0044090D">
      <w:pPr>
        <w:rPr>
          <w:sz w:val="16"/>
        </w:rPr>
      </w:pPr>
      <w:r w:rsidRPr="00A55626">
        <w:rPr>
          <w:u w:val="single"/>
        </w:rPr>
        <w:t xml:space="preserve">Our international leadership rests on </w:t>
      </w:r>
      <w:r w:rsidRPr="00A55626">
        <w:rPr>
          <w:b/>
          <w:u w:val="single"/>
        </w:rPr>
        <w:t>facts and common interests</w:t>
      </w:r>
      <w:r w:rsidRPr="00A55626">
        <w:rPr>
          <w:u w:val="single"/>
        </w:rPr>
        <w:t>, not adherence to</w:t>
      </w:r>
      <w:r w:rsidRPr="00A55626">
        <w:rPr>
          <w:sz w:val="16"/>
        </w:rPr>
        <w:t xml:space="preserve"> leftist </w:t>
      </w:r>
      <w:r w:rsidRPr="00A55626">
        <w:rPr>
          <w:u w:val="single"/>
        </w:rPr>
        <w:t>moral norms</w:t>
      </w:r>
      <w:r w:rsidRPr="00A55626">
        <w:rPr>
          <w:sz w:val="16"/>
        </w:rPr>
        <w:t xml:space="preserve">. Let’s make one thing clear from the outset: </w:t>
      </w:r>
      <w:r w:rsidRPr="00A55626">
        <w:rPr>
          <w:u w:val="single"/>
        </w:rPr>
        <w:t xml:space="preserve">There is </w:t>
      </w:r>
      <w:r w:rsidRPr="00A55626">
        <w:rPr>
          <w:b/>
          <w:u w:val="single"/>
        </w:rPr>
        <w:t>no such thing as a “moral superpower.”</w:t>
      </w:r>
      <w:r w:rsidRPr="00A55626">
        <w:rPr>
          <w:sz w:val="16"/>
        </w:rPr>
        <w:t xml:space="preserve"> By that I don’t mean that a superpower can’t behave in moral ways, but rather that </w:t>
      </w:r>
      <w:r w:rsidRPr="00A55626">
        <w:rPr>
          <w:u w:val="single"/>
        </w:rPr>
        <w:t>morality alone can’t make a nation powerful</w:t>
      </w:r>
      <w:r w:rsidRPr="00A55626">
        <w:rPr>
          <w:sz w:val="16"/>
        </w:rPr>
        <w:t xml:space="preserve">. Specifically, as the term is used today, </w:t>
      </w:r>
      <w:r w:rsidRPr="00A55626">
        <w:rPr>
          <w:u w:val="single"/>
        </w:rPr>
        <w:t xml:space="preserve">adherence to leftist norms on climate, immigration, or social-welfare policy </w:t>
      </w:r>
      <w:r w:rsidRPr="00A55626">
        <w:rPr>
          <w:b/>
          <w:u w:val="single"/>
        </w:rPr>
        <w:t>does not grant</w:t>
      </w:r>
      <w:r w:rsidRPr="00A55626">
        <w:rPr>
          <w:sz w:val="16"/>
        </w:rPr>
        <w:t xml:space="preserve"> meaningful </w:t>
      </w:r>
      <w:r w:rsidRPr="00A55626">
        <w:rPr>
          <w:b/>
          <w:u w:val="single"/>
        </w:rPr>
        <w:t>international authority</w:t>
      </w:r>
      <w:r w:rsidRPr="00A55626">
        <w:rPr>
          <w:sz w:val="16"/>
        </w:rPr>
        <w:t xml:space="preserve">. In international relations, </w:t>
      </w:r>
      <w:r w:rsidRPr="00A55626">
        <w:rPr>
          <w:u w:val="single"/>
        </w:rPr>
        <w:t xml:space="preserve">power flows through </w:t>
      </w:r>
      <w:r w:rsidRPr="00A55626">
        <w:rPr>
          <w:b/>
          <w:u w:val="single"/>
        </w:rPr>
        <w:t>military and economic strength</w:t>
      </w:r>
      <w:r w:rsidRPr="00A55626">
        <w:rPr>
          <w:u w:val="single"/>
        </w:rPr>
        <w:t xml:space="preserve"> combined with the choice to</w:t>
      </w:r>
      <w:r w:rsidRPr="00A55626">
        <w:rPr>
          <w:sz w:val="16"/>
        </w:rPr>
        <w:t xml:space="preserve"> exert that strength to </w:t>
      </w:r>
      <w:r w:rsidRPr="00A55626">
        <w:rPr>
          <w:b/>
          <w:u w:val="single"/>
        </w:rPr>
        <w:t>impose the national will</w:t>
      </w:r>
      <w:r w:rsidRPr="00A55626">
        <w:rPr>
          <w:sz w:val="16"/>
        </w:rPr>
        <w:t xml:space="preserve">. </w:t>
      </w:r>
      <w:r w:rsidRPr="00A55626">
        <w:rPr>
          <w:u w:val="single"/>
        </w:rPr>
        <w:t xml:space="preserve">Leadership is a </w:t>
      </w:r>
      <w:r w:rsidRPr="00A55626">
        <w:rPr>
          <w:b/>
          <w:u w:val="single"/>
        </w:rPr>
        <w:t>function of power</w:t>
      </w:r>
      <w:r w:rsidRPr="00A55626">
        <w:rPr>
          <w:u w:val="single"/>
        </w:rPr>
        <w:t>, and leadership without power isn’t leadership at all</w:t>
      </w:r>
      <w:r w:rsidRPr="00A55626">
        <w:rPr>
          <w:sz w:val="16"/>
        </w:rPr>
        <w:t xml:space="preserve">. Keep those realities in mind as you read and ponder hyperbolic analyses in the </w:t>
      </w:r>
      <w:r w:rsidRPr="00A55626">
        <w:rPr>
          <w:u w:val="single"/>
        </w:rPr>
        <w:t>after</w:t>
      </w:r>
      <w:r w:rsidRPr="00A55626">
        <w:rPr>
          <w:sz w:val="16"/>
        </w:rPr>
        <w:t xml:space="preserve">math of Donald </w:t>
      </w:r>
      <w:r w:rsidRPr="00A55626">
        <w:rPr>
          <w:u w:val="single"/>
        </w:rPr>
        <w:t>Trump’s decision to withdraw</w:t>
      </w:r>
      <w:r w:rsidRPr="00A55626">
        <w:rPr>
          <w:sz w:val="16"/>
        </w:rPr>
        <w:t xml:space="preserve"> the United States </w:t>
      </w:r>
      <w:r w:rsidRPr="00A55626">
        <w:rPr>
          <w:u w:val="single"/>
        </w:rPr>
        <w:t>from</w:t>
      </w:r>
      <w:r w:rsidRPr="00A55626">
        <w:rPr>
          <w:sz w:val="16"/>
        </w:rPr>
        <w:t xml:space="preserve"> the </w:t>
      </w:r>
      <w:r w:rsidRPr="00A55626">
        <w:rPr>
          <w:u w:val="single"/>
        </w:rPr>
        <w:t>Paris</w:t>
      </w:r>
      <w:r w:rsidRPr="00A55626">
        <w:rPr>
          <w:sz w:val="16"/>
        </w:rPr>
        <w:t xml:space="preserve"> climate agreement. </w:t>
      </w:r>
      <w:r w:rsidRPr="00A55626">
        <w:rPr>
          <w:u w:val="single"/>
        </w:rPr>
        <w:t>According to some, this was the moment when America abdicated</w:t>
      </w:r>
      <w:r w:rsidRPr="00A55626">
        <w:rPr>
          <w:sz w:val="16"/>
        </w:rPr>
        <w:t xml:space="preserve"> its </w:t>
      </w:r>
      <w:r w:rsidRPr="00A55626">
        <w:rPr>
          <w:u w:val="single"/>
        </w:rPr>
        <w:t>international leadership. This was</w:t>
      </w:r>
      <w:r w:rsidRPr="00A55626">
        <w:rPr>
          <w:sz w:val="16"/>
        </w:rPr>
        <w:t xml:space="preserve"> the moment </w:t>
      </w:r>
      <w:r w:rsidRPr="00A55626">
        <w:rPr>
          <w:u w:val="single"/>
        </w:rPr>
        <w:t>when our allies would</w:t>
      </w:r>
      <w:r w:rsidRPr="00A55626">
        <w:rPr>
          <w:sz w:val="16"/>
        </w:rPr>
        <w:t xml:space="preserve"> start to </w:t>
      </w:r>
      <w:r w:rsidRPr="00A55626">
        <w:rPr>
          <w:u w:val="single"/>
        </w:rPr>
        <w:t>turn their backs on their most powerful</w:t>
      </w:r>
      <w:r w:rsidRPr="00A55626">
        <w:rPr>
          <w:sz w:val="16"/>
        </w:rPr>
        <w:t xml:space="preserve"> international </w:t>
      </w:r>
      <w:r w:rsidRPr="00A55626">
        <w:rPr>
          <w:u w:val="single"/>
        </w:rPr>
        <w:t>partner</w:t>
      </w:r>
      <w:r w:rsidRPr="00A55626">
        <w:rPr>
          <w:sz w:val="16"/>
        </w:rPr>
        <w:t xml:space="preserve">. Consider these comments,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“Having pulled out of the Paris accord, after sowing doubt at NATO and killing the TPP, President Trump is on the way to ending the U.S.-led international order,” said Cliff Kupchan, chairman of the Eurasia Group, a firm that assesses political risks. “I think we’re heading toward a Hobbesian, each-on-his-own world.” </w:t>
      </w:r>
      <w:r w:rsidRPr="00A55626">
        <w:rPr>
          <w:b/>
          <w:u w:val="single"/>
        </w:rPr>
        <w:t>No. This is flat-out wrong</w:t>
      </w:r>
      <w:r w:rsidRPr="00A55626">
        <w:rPr>
          <w:sz w:val="16"/>
        </w:rPr>
        <w:t xml:space="preserve">. </w:t>
      </w:r>
      <w:r w:rsidRPr="00A55626">
        <w:rPr>
          <w:u w:val="single"/>
        </w:rPr>
        <w:t xml:space="preserve">The </w:t>
      </w:r>
      <w:r w:rsidRPr="00A55626">
        <w:rPr>
          <w:b/>
          <w:u w:val="single"/>
        </w:rPr>
        <w:t>worst impact</w:t>
      </w:r>
      <w:r w:rsidRPr="00A55626">
        <w:rPr>
          <w:u w:val="single"/>
        </w:rPr>
        <w:t xml:space="preserve"> on international relations may be</w:t>
      </w:r>
      <w:r w:rsidRPr="00A55626">
        <w:rPr>
          <w:sz w:val="16"/>
        </w:rPr>
        <w:t xml:space="preserve"> a series of </w:t>
      </w:r>
      <w:r w:rsidRPr="00A55626">
        <w:rPr>
          <w:b/>
          <w:u w:val="single"/>
        </w:rPr>
        <w:t>petty</w:t>
      </w:r>
      <w:r w:rsidRPr="00A55626">
        <w:rPr>
          <w:sz w:val="16"/>
        </w:rPr>
        <w:t xml:space="preserve"> or petulant retaliatory </w:t>
      </w:r>
      <w:r w:rsidRPr="00A55626">
        <w:rPr>
          <w:b/>
          <w:u w:val="single"/>
        </w:rPr>
        <w:t>decisions</w:t>
      </w:r>
      <w:r w:rsidRPr="00A55626">
        <w:rPr>
          <w:u w:val="single"/>
        </w:rPr>
        <w:t xml:space="preserve"> that do </w:t>
      </w:r>
      <w:r w:rsidRPr="00A55626">
        <w:rPr>
          <w:sz w:val="16"/>
        </w:rPr>
        <w:t xml:space="preserve">precisely </w:t>
      </w:r>
      <w:r w:rsidRPr="00A55626">
        <w:rPr>
          <w:b/>
          <w:u w:val="single"/>
        </w:rPr>
        <w:t>nothing to permanently</w:t>
      </w:r>
      <w:r w:rsidRPr="00A55626">
        <w:rPr>
          <w:sz w:val="16"/>
        </w:rPr>
        <w:t xml:space="preserve"> either </w:t>
      </w:r>
      <w:r w:rsidRPr="00A55626">
        <w:rPr>
          <w:b/>
          <w:u w:val="single"/>
        </w:rPr>
        <w:t>adjust the world balance of power</w:t>
      </w:r>
      <w:r w:rsidRPr="00A55626">
        <w:rPr>
          <w:u w:val="single"/>
        </w:rPr>
        <w:t xml:space="preserve"> or render America a bystander in world affairs. The likely impact is</w:t>
      </w:r>
      <w:r w:rsidRPr="00A55626">
        <w:rPr>
          <w:sz w:val="16"/>
        </w:rPr>
        <w:t xml:space="preserve"> little more than </w:t>
      </w:r>
      <w:r w:rsidRPr="00A55626">
        <w:rPr>
          <w:u w:val="single"/>
        </w:rPr>
        <w:t>a</w:t>
      </w:r>
      <w:r w:rsidRPr="00A55626">
        <w:rPr>
          <w:b/>
          <w:u w:val="single"/>
        </w:rPr>
        <w:t xml:space="preserve"> series of tweets</w:t>
      </w:r>
      <w:r w:rsidRPr="00A55626">
        <w:rPr>
          <w:sz w:val="16"/>
        </w:rPr>
        <w:t xml:space="preserve"> and public temper tantrums — </w:t>
      </w:r>
      <w:r w:rsidRPr="00A55626">
        <w:rPr>
          <w:u w:val="single"/>
        </w:rPr>
        <w:t xml:space="preserve">much sound and fury, signifying </w:t>
      </w:r>
      <w:r w:rsidRPr="00A55626">
        <w:rPr>
          <w:b/>
          <w:u w:val="single"/>
        </w:rPr>
        <w:t>no real change in the international order</w:t>
      </w:r>
      <w:r w:rsidRPr="00A55626">
        <w:rPr>
          <w:sz w:val="16"/>
        </w:rPr>
        <w:t xml:space="preserve">. How do I know </w:t>
      </w:r>
      <w:r w:rsidRPr="00A55626">
        <w:rPr>
          <w:sz w:val="16"/>
          <w:szCs w:val="16"/>
        </w:rPr>
        <w:t>this? First, America has a long, bipartisan tradition of rejecting international climate pacts without fundamentally altering its role in the world. We’ve seen this movie before. In 1997, President Clinton signed the Kyoto Protocol, hoping to bind the United States to an agreement to combat climate change. The Senate responded with the bipartisan Byrd-Hagel resolution, rejecting the protocol by a whopping 95–0 margin. In 2001, President Bush announced that the U.S. wouldn’t even voluntarily implement the agreement, breaking with 140 countries that had ratified the pact. America retained its international influence. Second,</w:t>
      </w:r>
      <w:r w:rsidRPr="00A55626">
        <w:rPr>
          <w:sz w:val="16"/>
        </w:rPr>
        <w:t xml:space="preserve"> and more important, </w:t>
      </w:r>
      <w:r w:rsidRPr="00A55626">
        <w:rPr>
          <w:u w:val="single"/>
        </w:rPr>
        <w:t>decades of national choices have left Trump’s</w:t>
      </w:r>
      <w:r w:rsidRPr="00A55626">
        <w:rPr>
          <w:sz w:val="16"/>
        </w:rPr>
        <w:t xml:space="preserve"> political </w:t>
      </w:r>
      <w:r w:rsidRPr="00A55626">
        <w:rPr>
          <w:u w:val="single"/>
        </w:rPr>
        <w:t xml:space="preserve">opponents with </w:t>
      </w:r>
      <w:r w:rsidRPr="00A55626">
        <w:rPr>
          <w:b/>
          <w:u w:val="single"/>
        </w:rPr>
        <w:t>no</w:t>
      </w:r>
      <w:r w:rsidRPr="00A55626">
        <w:rPr>
          <w:sz w:val="16"/>
        </w:rPr>
        <w:t xml:space="preserve"> real </w:t>
      </w:r>
      <w:r w:rsidRPr="00A55626">
        <w:rPr>
          <w:b/>
          <w:u w:val="single"/>
        </w:rPr>
        <w:t>option other than</w:t>
      </w:r>
      <w:r w:rsidRPr="00A55626">
        <w:rPr>
          <w:sz w:val="16"/>
        </w:rPr>
        <w:t xml:space="preserve"> feeble protest and </w:t>
      </w:r>
      <w:r w:rsidRPr="00A55626">
        <w:rPr>
          <w:b/>
          <w:u w:val="single"/>
        </w:rPr>
        <w:t>symbolic gestures</w:t>
      </w:r>
      <w:r w:rsidRPr="00A55626">
        <w:rPr>
          <w:sz w:val="16"/>
        </w:rPr>
        <w:t xml:space="preserve">. </w:t>
      </w:r>
      <w:r w:rsidRPr="00A55626">
        <w:rPr>
          <w:u w:val="single"/>
        </w:rPr>
        <w:t xml:space="preserve">America is </w:t>
      </w:r>
      <w:r w:rsidRPr="00A55626">
        <w:rPr>
          <w:b/>
          <w:u w:val="single"/>
        </w:rPr>
        <w:t>indispensable to the national security</w:t>
      </w:r>
      <w:r w:rsidRPr="00A55626">
        <w:rPr>
          <w:u w:val="single"/>
        </w:rPr>
        <w:t xml:space="preserve"> of every single</w:t>
      </w:r>
      <w:r w:rsidRPr="00A55626">
        <w:rPr>
          <w:sz w:val="16"/>
        </w:rPr>
        <w:t xml:space="preserve"> one of its </w:t>
      </w:r>
      <w:r w:rsidRPr="00A55626">
        <w:rPr>
          <w:u w:val="single"/>
        </w:rPr>
        <w:t>allie</w:t>
      </w:r>
      <w:r w:rsidRPr="00A55626">
        <w:rPr>
          <w:sz w:val="16"/>
        </w:rPr>
        <w:t xml:space="preserve">s. </w:t>
      </w:r>
      <w:r w:rsidRPr="00A55626">
        <w:rPr>
          <w:u w:val="single"/>
        </w:rPr>
        <w:t>America is</w:t>
      </w:r>
      <w:r w:rsidRPr="00A55626">
        <w:rPr>
          <w:sz w:val="16"/>
        </w:rPr>
        <w:t xml:space="preserve"> arguably even </w:t>
      </w:r>
      <w:r w:rsidRPr="00A55626">
        <w:rPr>
          <w:b/>
          <w:u w:val="single"/>
        </w:rPr>
        <w:t>indispensable to the economy</w:t>
      </w:r>
      <w:r w:rsidRPr="00A55626">
        <w:rPr>
          <w:u w:val="single"/>
        </w:rPr>
        <w:t xml:space="preserve"> of every single </w:t>
      </w:r>
      <w:r w:rsidRPr="00A55626">
        <w:rPr>
          <w:sz w:val="16"/>
        </w:rPr>
        <w:t xml:space="preserve">one of its </w:t>
      </w:r>
      <w:r w:rsidRPr="00A55626">
        <w:rPr>
          <w:u w:val="single"/>
        </w:rPr>
        <w:t>allie</w:t>
      </w:r>
      <w:r w:rsidRPr="00A55626">
        <w:rPr>
          <w:sz w:val="16"/>
        </w:rPr>
        <w:t xml:space="preserve">s. </w:t>
      </w:r>
      <w:r w:rsidRPr="00A55626">
        <w:rPr>
          <w:u w:val="single"/>
        </w:rPr>
        <w:t>So long as America remains in NATO</w:t>
      </w:r>
      <w:r w:rsidRPr="00A55626">
        <w:rPr>
          <w:sz w:val="16"/>
        </w:rPr>
        <w:t xml:space="preserve">, keeps its treaty obligations elsewhere, and maintains its economic strength, </w:t>
      </w:r>
      <w:r w:rsidRPr="00A55626">
        <w:rPr>
          <w:u w:val="single"/>
        </w:rPr>
        <w:t>it is</w:t>
      </w:r>
      <w:r w:rsidRPr="00A55626">
        <w:rPr>
          <w:sz w:val="16"/>
        </w:rPr>
        <w:t xml:space="preserve"> and will be the leader of the free world, and </w:t>
      </w:r>
      <w:r w:rsidRPr="00A55626">
        <w:rPr>
          <w:u w:val="single"/>
        </w:rPr>
        <w:t xml:space="preserve">the </w:t>
      </w:r>
      <w:r w:rsidRPr="00A55626">
        <w:rPr>
          <w:b/>
          <w:u w:val="single"/>
        </w:rPr>
        <w:t>world’s dominant global power</w:t>
      </w:r>
      <w:r w:rsidRPr="00A55626">
        <w:rPr>
          <w:sz w:val="16"/>
        </w:rPr>
        <w:t xml:space="preserve">. </w:t>
      </w:r>
      <w:r w:rsidRPr="00A55626">
        <w:rPr>
          <w:u w:val="single"/>
        </w:rPr>
        <w:t>Will Germany</w:t>
      </w:r>
      <w:r w:rsidRPr="00A55626">
        <w:rPr>
          <w:sz w:val="16"/>
        </w:rPr>
        <w:t xml:space="preserve">, in a snit </w:t>
      </w:r>
      <w:r w:rsidRPr="00A55626">
        <w:rPr>
          <w:sz w:val="16"/>
          <w:szCs w:val="16"/>
        </w:rPr>
        <w:t>over Paris,</w:t>
      </w:r>
      <w:r w:rsidRPr="00A55626">
        <w:rPr>
          <w:sz w:val="16"/>
        </w:rPr>
        <w:t xml:space="preserve"> actually </w:t>
      </w:r>
      <w:r w:rsidRPr="00A55626">
        <w:rPr>
          <w:u w:val="single"/>
        </w:rPr>
        <w:t>take the international lead</w:t>
      </w:r>
      <w:r w:rsidRPr="00A55626">
        <w:rPr>
          <w:sz w:val="16"/>
        </w:rPr>
        <w:t xml:space="preserve"> outside of Europe? </w:t>
      </w:r>
      <w:r w:rsidRPr="00A55626">
        <w:rPr>
          <w:b/>
          <w:u w:val="single"/>
        </w:rPr>
        <w:t>Hardly</w:t>
      </w:r>
      <w:r w:rsidRPr="00A55626">
        <w:rPr>
          <w:sz w:val="16"/>
        </w:rPr>
        <w:t xml:space="preserve">. </w:t>
      </w:r>
      <w:r w:rsidRPr="00A55626">
        <w:rPr>
          <w:u w:val="single"/>
        </w:rPr>
        <w:t xml:space="preserve">It </w:t>
      </w:r>
      <w:r w:rsidRPr="00A55626">
        <w:rPr>
          <w:b/>
          <w:u w:val="single"/>
        </w:rPr>
        <w:t>can’t even maintain basic security</w:t>
      </w:r>
      <w:r w:rsidRPr="00A55626">
        <w:rPr>
          <w:u w:val="single"/>
        </w:rPr>
        <w:t xml:space="preserve"> in Europe without the U</w:t>
      </w:r>
      <w:r w:rsidRPr="00A55626">
        <w:rPr>
          <w:sz w:val="16"/>
        </w:rPr>
        <w:t xml:space="preserve">nited </w:t>
      </w:r>
      <w:r w:rsidRPr="00A55626">
        <w:rPr>
          <w:u w:val="single"/>
        </w:rPr>
        <w:t>S</w:t>
      </w:r>
      <w:r w:rsidRPr="00A55626">
        <w:rPr>
          <w:sz w:val="16"/>
        </w:rPr>
        <w:t xml:space="preserve">tates. </w:t>
      </w:r>
      <w:r w:rsidRPr="00A55626">
        <w:rPr>
          <w:u w:val="single"/>
        </w:rPr>
        <w:t xml:space="preserve">Its military is </w:t>
      </w:r>
      <w:r w:rsidRPr="00A55626">
        <w:rPr>
          <w:b/>
          <w:u w:val="single"/>
        </w:rPr>
        <w:t>incapable of projecting power</w:t>
      </w:r>
      <w:r w:rsidRPr="00A55626">
        <w:rPr>
          <w:u w:val="single"/>
        </w:rPr>
        <w:t xml:space="preserve"> and suffers </w:t>
      </w:r>
      <w:r w:rsidRPr="00A55626">
        <w:rPr>
          <w:b/>
          <w:u w:val="single"/>
        </w:rPr>
        <w:t>appalling readiness gaps</w:t>
      </w:r>
      <w:r w:rsidRPr="00A55626">
        <w:rPr>
          <w:sz w:val="16"/>
        </w:rPr>
        <w:t xml:space="preserve">. In the recent past </w:t>
      </w:r>
      <w:r w:rsidRPr="00A55626">
        <w:rPr>
          <w:u w:val="single"/>
        </w:rPr>
        <w:t>less than half of its best fighters were operational</w:t>
      </w:r>
      <w:r w:rsidRPr="00A55626">
        <w:rPr>
          <w:sz w:val="16"/>
        </w:rPr>
        <w:t xml:space="preserve">, and </w:t>
      </w:r>
      <w:r w:rsidRPr="00A55626">
        <w:rPr>
          <w:u w:val="single"/>
        </w:rPr>
        <w:t>it’s</w:t>
      </w:r>
      <w:r w:rsidRPr="00A55626">
        <w:rPr>
          <w:sz w:val="16"/>
        </w:rPr>
        <w:t xml:space="preserve"> currently </w:t>
      </w:r>
      <w:r w:rsidRPr="00A55626">
        <w:rPr>
          <w:b/>
          <w:u w:val="single"/>
        </w:rPr>
        <w:t>strained supporting</w:t>
      </w:r>
      <w:r w:rsidRPr="00A55626">
        <w:rPr>
          <w:sz w:val="16"/>
        </w:rPr>
        <w:t xml:space="preserve"> token </w:t>
      </w:r>
      <w:r w:rsidRPr="00A55626">
        <w:rPr>
          <w:b/>
          <w:u w:val="single"/>
        </w:rPr>
        <w:t>forces</w:t>
      </w:r>
      <w:r w:rsidRPr="00A55626">
        <w:rPr>
          <w:u w:val="single"/>
        </w:rPr>
        <w:t xml:space="preserve"> abroad</w:t>
      </w:r>
      <w:r w:rsidRPr="00A55626">
        <w:rPr>
          <w:sz w:val="16"/>
        </w:rPr>
        <w:t xml:space="preserve">. Is China capable of becoming a world leader? Well, to the extent that European elites actually care about morality, the People’s Republic of </w:t>
      </w:r>
      <w:r w:rsidRPr="00A55626">
        <w:rPr>
          <w:u w:val="single"/>
        </w:rPr>
        <w:t xml:space="preserve">China is </w:t>
      </w:r>
      <w:r w:rsidRPr="00A55626">
        <w:rPr>
          <w:b/>
          <w:u w:val="single"/>
        </w:rPr>
        <w:t>hardly preferable to</w:t>
      </w:r>
      <w:r w:rsidRPr="00A55626">
        <w:rPr>
          <w:sz w:val="16"/>
        </w:rPr>
        <w:t xml:space="preserve"> the United States of </w:t>
      </w:r>
      <w:r w:rsidRPr="00A55626">
        <w:rPr>
          <w:b/>
          <w:u w:val="single"/>
        </w:rPr>
        <w:t>America</w:t>
      </w:r>
      <w:r w:rsidRPr="00A55626">
        <w:rPr>
          <w:sz w:val="16"/>
        </w:rPr>
        <w:t xml:space="preserve">. And </w:t>
      </w:r>
      <w:r w:rsidRPr="00A55626">
        <w:rPr>
          <w:b/>
          <w:u w:val="single"/>
        </w:rPr>
        <w:t>good luck securing Chinese help</w:t>
      </w:r>
      <w:r w:rsidRPr="00A55626">
        <w:rPr>
          <w:u w:val="single"/>
        </w:rPr>
        <w:t xml:space="preserve"> against jihadists in the Middle East or Putin in Europe</w:t>
      </w:r>
      <w:r w:rsidRPr="00A55626">
        <w:rPr>
          <w:sz w:val="16"/>
        </w:rPr>
        <w:t xml:space="preserve">. As I said in an NPR interview on this topic yesterday, I’ll believe the Trump administration is truly taking a step back from the world if, say, it withdraws the Second Cavalry Regiment from Germany or the 173rd Airborne Brigade Combat Team from Italy. I’ll believe we’re abdicating our leadership when we’re removing missile-defense batteries from South Korea rather than rushing them into action to meet emerging North Korean threats. Oh, and I’ll believe that Germany is ready to assert itself on the world stage when it more than triples its defense budget, quintuples its fighter force, and builds even one aircraft </w:t>
      </w:r>
      <w:r w:rsidRPr="00A55626">
        <w:rPr>
          <w:sz w:val="16"/>
        </w:rPr>
        <w:lastRenderedPageBreak/>
        <w:t xml:space="preserve">carrier. Indeed, if you want to address a failure in world leadership, let’s discuss the Obama administration. Despite its late-term commitment to join a voluntary, non-binding international climate compact, it took a number of concrete actions that created enormous international power vacuums. It pulled completely out of Iraq, leaving space for ISIS to grow and launch its blitzkrieg across Syria and Iraq. Through inaction, apathy, and error, it stood by as Syria slipped into genocidal chaos and Russia launched a ground invasion of Ukraine. It “led from behind” as the Libyan civil war turned into a deadly battle between competing jihadist militias. Perhaps </w:t>
      </w:r>
      <w:r w:rsidRPr="00A55626">
        <w:rPr>
          <w:u w:val="single"/>
        </w:rPr>
        <w:t>the single most positive aspect of</w:t>
      </w:r>
      <w:r w:rsidRPr="00A55626">
        <w:rPr>
          <w:sz w:val="16"/>
        </w:rPr>
        <w:t xml:space="preserve"> the young </w:t>
      </w:r>
      <w:r w:rsidRPr="00A55626">
        <w:rPr>
          <w:u w:val="single"/>
        </w:rPr>
        <w:t>Trump</w:t>
      </w:r>
      <w:r w:rsidRPr="00A55626">
        <w:rPr>
          <w:sz w:val="16"/>
        </w:rPr>
        <w:t xml:space="preserve"> administration </w:t>
      </w:r>
      <w:r w:rsidRPr="00A55626">
        <w:rPr>
          <w:u w:val="single"/>
        </w:rPr>
        <w:t>is the extent to which it has</w:t>
      </w:r>
      <w:r w:rsidRPr="00A55626">
        <w:rPr>
          <w:sz w:val="16"/>
        </w:rPr>
        <w:t xml:space="preserve"> so far </w:t>
      </w:r>
      <w:r w:rsidRPr="00A55626">
        <w:rPr>
          <w:b/>
          <w:u w:val="single"/>
        </w:rPr>
        <w:t>rejected isolationism in favor of American strength</w:t>
      </w:r>
      <w:r w:rsidRPr="00A55626">
        <w:rPr>
          <w:sz w:val="16"/>
        </w:rPr>
        <w:t xml:space="preserve">. </w:t>
      </w:r>
      <w:r w:rsidRPr="00A55626">
        <w:rPr>
          <w:u w:val="single"/>
        </w:rPr>
        <w:t>Rather than doubling down on</w:t>
      </w:r>
      <w:r w:rsidRPr="00A55626">
        <w:rPr>
          <w:sz w:val="16"/>
        </w:rPr>
        <w:t xml:space="preserve"> campaign rhetoric </w:t>
      </w:r>
      <w:r w:rsidRPr="00A55626">
        <w:rPr>
          <w:u w:val="single"/>
        </w:rPr>
        <w:t>declaring NATO “obsolete,” Trump</w:t>
      </w:r>
      <w:r w:rsidRPr="00A55626">
        <w:rPr>
          <w:sz w:val="16"/>
        </w:rPr>
        <w:t xml:space="preserve"> has </w:t>
      </w:r>
      <w:r w:rsidRPr="00A55626">
        <w:rPr>
          <w:b/>
          <w:u w:val="single"/>
        </w:rPr>
        <w:t>reaffirmed our national commitment</w:t>
      </w:r>
      <w:r w:rsidRPr="00A55626">
        <w:rPr>
          <w:u w:val="single"/>
        </w:rPr>
        <w:t xml:space="preserve"> to the alliance</w:t>
      </w:r>
      <w:r w:rsidRPr="00A55626">
        <w:rPr>
          <w:sz w:val="16"/>
        </w:rPr>
        <w:t xml:space="preserve">. </w:t>
      </w:r>
      <w:r w:rsidRPr="00A55626">
        <w:rPr>
          <w:u w:val="single"/>
        </w:rPr>
        <w:t>Asking allies to spend more on defense is asking them to strengthen the alliance</w:t>
      </w:r>
      <w:r w:rsidRPr="00A55626">
        <w:rPr>
          <w:sz w:val="16"/>
        </w:rPr>
        <w:t xml:space="preserve">. </w:t>
      </w:r>
      <w:r w:rsidRPr="00A55626">
        <w:rPr>
          <w:u w:val="single"/>
        </w:rPr>
        <w:t>Rather than</w:t>
      </w:r>
      <w:r w:rsidRPr="00A55626">
        <w:rPr>
          <w:sz w:val="16"/>
        </w:rPr>
        <w:t xml:space="preserve"> foolishly </w:t>
      </w:r>
      <w:r w:rsidRPr="00A55626">
        <w:rPr>
          <w:u w:val="single"/>
        </w:rPr>
        <w:t xml:space="preserve">indulging the impulse to wash our hands of Middle Eastern conflicts, Trump has </w:t>
      </w:r>
      <w:r w:rsidRPr="00A55626">
        <w:rPr>
          <w:b/>
          <w:u w:val="single"/>
        </w:rPr>
        <w:t>stepped up American military operations</w:t>
      </w:r>
      <w:r w:rsidRPr="00A55626">
        <w:rPr>
          <w:u w:val="single"/>
        </w:rPr>
        <w:t xml:space="preserve"> and is considering </w:t>
      </w:r>
      <w:r w:rsidRPr="00A55626">
        <w:rPr>
          <w:b/>
          <w:u w:val="single"/>
        </w:rPr>
        <w:t>ramping up</w:t>
      </w:r>
      <w:r w:rsidRPr="00A55626">
        <w:rPr>
          <w:sz w:val="16"/>
        </w:rPr>
        <w:t xml:space="preserve"> the </w:t>
      </w:r>
      <w:r w:rsidRPr="00A55626">
        <w:rPr>
          <w:b/>
          <w:u w:val="single"/>
        </w:rPr>
        <w:t>American military presence</w:t>
      </w:r>
      <w:r w:rsidRPr="00A55626">
        <w:rPr>
          <w:u w:val="single"/>
        </w:rPr>
        <w:t xml:space="preserve"> in theaters of active conflict</w:t>
      </w:r>
      <w:r w:rsidRPr="00A55626">
        <w:rPr>
          <w:sz w:val="16"/>
        </w:rPr>
        <w:t xml:space="preserve">. This shouldn’t be read as an endorsement of all aspects of </w:t>
      </w:r>
      <w:r w:rsidRPr="00A55626">
        <w:rPr>
          <w:b/>
          <w:u w:val="single"/>
        </w:rPr>
        <w:t>Trump</w:t>
      </w:r>
      <w:r w:rsidRPr="00A55626">
        <w:rPr>
          <w:sz w:val="16"/>
        </w:rPr>
        <w:t xml:space="preserve">’s foreign policy. His protectionist impulses are economically dubious, and his public (and private) statements are undisciplined and unnecessarily erratic. But he </w:t>
      </w:r>
      <w:r w:rsidRPr="00A55626">
        <w:rPr>
          <w:b/>
          <w:u w:val="single"/>
        </w:rPr>
        <w:t>has not put America in a posture of</w:t>
      </w:r>
      <w:r w:rsidRPr="00A55626">
        <w:rPr>
          <w:sz w:val="16"/>
        </w:rPr>
        <w:t xml:space="preserve"> strategic </w:t>
      </w:r>
      <w:r w:rsidRPr="00A55626">
        <w:rPr>
          <w:b/>
          <w:u w:val="single"/>
        </w:rPr>
        <w:t>retreat</w:t>
      </w:r>
      <w:r w:rsidRPr="00A55626">
        <w:rPr>
          <w:sz w:val="16"/>
          <w:szCs w:val="16"/>
        </w:rPr>
        <w:t>, and withdrawing from a single voluntary, nonbinding international pact doesn’t change that fact</w:t>
      </w:r>
      <w:r w:rsidRPr="00A55626">
        <w:rPr>
          <w:sz w:val="16"/>
        </w:rPr>
        <w:t xml:space="preserve">. </w:t>
      </w:r>
      <w:r w:rsidRPr="00A55626">
        <w:rPr>
          <w:b/>
          <w:u w:val="single"/>
        </w:rPr>
        <w:t>Pay no attention to the hyperbole. America still leads</w:t>
      </w:r>
      <w:r w:rsidRPr="00A55626">
        <w:rPr>
          <w:sz w:val="16"/>
        </w:rPr>
        <w:t xml:space="preserve">. </w:t>
      </w:r>
    </w:p>
    <w:p w14:paraId="3D6F6C01" w14:textId="77777777" w:rsidR="0044090D" w:rsidRPr="00A55626" w:rsidRDefault="0044090D" w:rsidP="0044090D">
      <w:pPr>
        <w:pStyle w:val="Heading3"/>
      </w:pPr>
      <w:r w:rsidRPr="00A55626">
        <w:lastRenderedPageBreak/>
        <w:t>UQ – AT: Paris</w:t>
      </w:r>
    </w:p>
    <w:p w14:paraId="768F26D8" w14:textId="77777777" w:rsidR="0044090D" w:rsidRPr="00A55626" w:rsidRDefault="0044090D" w:rsidP="0044090D">
      <w:pPr>
        <w:pStyle w:val="Heading4"/>
      </w:pPr>
      <w:r w:rsidRPr="00A55626">
        <w:t>No impact to Paris.</w:t>
      </w:r>
    </w:p>
    <w:p w14:paraId="6CD22D6B" w14:textId="77777777" w:rsidR="0044090D" w:rsidRPr="00A55626" w:rsidRDefault="0044090D" w:rsidP="0044090D">
      <w:r w:rsidRPr="00A55626">
        <w:rPr>
          <w:rStyle w:val="Style13ptBold"/>
        </w:rPr>
        <w:t xml:space="preserve">French ‘6/2 </w:t>
      </w:r>
      <w:r w:rsidRPr="00A55626">
        <w:rPr>
          <w:sz w:val="16"/>
          <w:szCs w:val="16"/>
        </w:rPr>
        <w:t xml:space="preserve">(David; 6/2/17; senior writer for National Review, a senior fellow at the National Review Institute, an attorney (concentrating his practice in constitutional law and the law of armed conflict), and a veteran of Operation Iraqi Freedom, graduate of Harvard Law School, the past president of the Foundation for Individual Rights in Education (FIRE), and a former lecturer at Cornell Law School, served as a senior counsel for the American Center for Law and Justice and the Alliance Defending Freedom, former major in the United States Army Reserve; The National Review; “Despite Leaving the Paris Agreement, America Still Leads”; </w:t>
      </w:r>
      <w:hyperlink r:id="rId50" w:history="1">
        <w:r w:rsidRPr="00A55626">
          <w:rPr>
            <w:rStyle w:val="Hyperlink"/>
            <w:sz w:val="16"/>
            <w:szCs w:val="16"/>
          </w:rPr>
          <w:t>http://www.nationalreview.com/article/448231/trump-american-global-leadership-paris-withdrawal-wont-change-it</w:t>
        </w:r>
      </w:hyperlink>
      <w:r w:rsidRPr="00A55626">
        <w:rPr>
          <w:sz w:val="16"/>
          <w:szCs w:val="16"/>
        </w:rPr>
        <w:t>; DOA: 6/14/17)</w:t>
      </w:r>
    </w:p>
    <w:p w14:paraId="562552F0" w14:textId="77777777" w:rsidR="0044090D" w:rsidRPr="0044090D" w:rsidRDefault="0044090D" w:rsidP="0044090D">
      <w:pPr>
        <w:rPr>
          <w:sz w:val="16"/>
        </w:rPr>
      </w:pPr>
      <w:r w:rsidRPr="00A55626">
        <w:rPr>
          <w:u w:val="single"/>
        </w:rPr>
        <w:t xml:space="preserve">Our international leadership rests on </w:t>
      </w:r>
      <w:r w:rsidRPr="00A55626">
        <w:rPr>
          <w:b/>
          <w:u w:val="single"/>
        </w:rPr>
        <w:t>facts and common interests</w:t>
      </w:r>
      <w:r w:rsidRPr="00A55626">
        <w:rPr>
          <w:u w:val="single"/>
        </w:rPr>
        <w:t>, not adherence to</w:t>
      </w:r>
      <w:r w:rsidRPr="00A55626">
        <w:rPr>
          <w:sz w:val="16"/>
        </w:rPr>
        <w:t xml:space="preserve"> leftist </w:t>
      </w:r>
      <w:r w:rsidRPr="00A55626">
        <w:rPr>
          <w:u w:val="single"/>
        </w:rPr>
        <w:t>moral norms</w:t>
      </w:r>
      <w:r w:rsidRPr="00A55626">
        <w:rPr>
          <w:sz w:val="16"/>
        </w:rPr>
        <w:t xml:space="preserve">. Let’s make one thing clear from the outset: </w:t>
      </w:r>
      <w:r w:rsidRPr="00A55626">
        <w:rPr>
          <w:u w:val="single"/>
        </w:rPr>
        <w:t xml:space="preserve">There is </w:t>
      </w:r>
      <w:r w:rsidRPr="00A55626">
        <w:rPr>
          <w:b/>
          <w:u w:val="single"/>
        </w:rPr>
        <w:t>no such thing as a “moral superpower.”</w:t>
      </w:r>
      <w:r w:rsidRPr="00A55626">
        <w:rPr>
          <w:sz w:val="16"/>
        </w:rPr>
        <w:t xml:space="preserve"> By that I don’t mean that a superpower can’t behave in moral ways, but rather that </w:t>
      </w:r>
      <w:r w:rsidRPr="00A55626">
        <w:rPr>
          <w:u w:val="single"/>
        </w:rPr>
        <w:t>morality alone can’t make a nation powerful</w:t>
      </w:r>
      <w:r w:rsidRPr="00A55626">
        <w:rPr>
          <w:sz w:val="16"/>
        </w:rPr>
        <w:t xml:space="preserve">. Specifically, as the term is used today, </w:t>
      </w:r>
      <w:r w:rsidRPr="00A55626">
        <w:rPr>
          <w:u w:val="single"/>
        </w:rPr>
        <w:t>adherence to leftist norms on climate</w:t>
      </w:r>
      <w:r w:rsidRPr="00A55626">
        <w:rPr>
          <w:sz w:val="16"/>
        </w:rPr>
        <w:t xml:space="preserve">, immigration, or social-welfare policy </w:t>
      </w:r>
      <w:r w:rsidRPr="00A55626">
        <w:rPr>
          <w:b/>
          <w:u w:val="single"/>
        </w:rPr>
        <w:t>does not grant</w:t>
      </w:r>
      <w:r w:rsidRPr="00A55626">
        <w:rPr>
          <w:sz w:val="16"/>
        </w:rPr>
        <w:t xml:space="preserve"> meaningful </w:t>
      </w:r>
      <w:r w:rsidRPr="00A55626">
        <w:rPr>
          <w:b/>
          <w:u w:val="single"/>
        </w:rPr>
        <w:t>international authority</w:t>
      </w:r>
      <w:r w:rsidRPr="00A55626">
        <w:rPr>
          <w:sz w:val="16"/>
        </w:rPr>
        <w:t xml:space="preserve">. In international relations, </w:t>
      </w:r>
      <w:r w:rsidRPr="00A55626">
        <w:rPr>
          <w:u w:val="single"/>
        </w:rPr>
        <w:t xml:space="preserve">power flows through </w:t>
      </w:r>
      <w:r w:rsidRPr="00A55626">
        <w:rPr>
          <w:b/>
          <w:u w:val="single"/>
        </w:rPr>
        <w:t>military and economic strength</w:t>
      </w:r>
      <w:r w:rsidRPr="00A55626">
        <w:rPr>
          <w:u w:val="single"/>
        </w:rPr>
        <w:t xml:space="preserve"> combined with the choice to</w:t>
      </w:r>
      <w:r w:rsidRPr="00A55626">
        <w:rPr>
          <w:sz w:val="16"/>
        </w:rPr>
        <w:t xml:space="preserve"> exert that strength to </w:t>
      </w:r>
      <w:r w:rsidRPr="00A55626">
        <w:rPr>
          <w:b/>
          <w:u w:val="single"/>
        </w:rPr>
        <w:t>impose the national will</w:t>
      </w:r>
      <w:r w:rsidRPr="00A55626">
        <w:rPr>
          <w:sz w:val="16"/>
        </w:rPr>
        <w:t xml:space="preserve">. </w:t>
      </w:r>
      <w:r w:rsidRPr="00A55626">
        <w:rPr>
          <w:u w:val="single"/>
        </w:rPr>
        <w:t xml:space="preserve">Leadership is a </w:t>
      </w:r>
      <w:r w:rsidRPr="00A55626">
        <w:rPr>
          <w:b/>
          <w:u w:val="single"/>
        </w:rPr>
        <w:t>function of power</w:t>
      </w:r>
      <w:r w:rsidRPr="00A55626">
        <w:rPr>
          <w:u w:val="single"/>
        </w:rPr>
        <w:t>, and leadership without power isn’t leadership at all</w:t>
      </w:r>
      <w:r w:rsidRPr="00A55626">
        <w:rPr>
          <w:sz w:val="16"/>
        </w:rPr>
        <w:t xml:space="preserve">. Keep those realities in mind as you read and ponder hyperbolic analyses in the </w:t>
      </w:r>
      <w:r w:rsidRPr="00A55626">
        <w:rPr>
          <w:u w:val="single"/>
        </w:rPr>
        <w:t>after</w:t>
      </w:r>
      <w:r w:rsidRPr="00A55626">
        <w:rPr>
          <w:sz w:val="16"/>
        </w:rPr>
        <w:t xml:space="preserve">math of Donald </w:t>
      </w:r>
      <w:r w:rsidRPr="00A55626">
        <w:rPr>
          <w:u w:val="single"/>
        </w:rPr>
        <w:t>Trump’s decision to withdraw</w:t>
      </w:r>
      <w:r w:rsidRPr="00A55626">
        <w:rPr>
          <w:sz w:val="16"/>
        </w:rPr>
        <w:t xml:space="preserve"> the United States </w:t>
      </w:r>
      <w:r w:rsidRPr="00A55626">
        <w:rPr>
          <w:u w:val="single"/>
        </w:rPr>
        <w:t>from</w:t>
      </w:r>
      <w:r w:rsidRPr="00A55626">
        <w:rPr>
          <w:sz w:val="16"/>
        </w:rPr>
        <w:t xml:space="preserve"> the </w:t>
      </w:r>
      <w:r w:rsidRPr="00A55626">
        <w:rPr>
          <w:u w:val="single"/>
        </w:rPr>
        <w:t>Paris</w:t>
      </w:r>
      <w:r w:rsidRPr="00A55626">
        <w:rPr>
          <w:sz w:val="16"/>
        </w:rPr>
        <w:t xml:space="preserve"> climate agreement. </w:t>
      </w:r>
      <w:r w:rsidRPr="00A55626">
        <w:rPr>
          <w:u w:val="single"/>
        </w:rPr>
        <w:t>According to some, this was the moment when America abdicated</w:t>
      </w:r>
      <w:r w:rsidRPr="00A55626">
        <w:rPr>
          <w:sz w:val="16"/>
        </w:rPr>
        <w:t xml:space="preserve"> its </w:t>
      </w:r>
      <w:r w:rsidRPr="00A55626">
        <w:rPr>
          <w:u w:val="single"/>
        </w:rPr>
        <w:t>international leadership. This was</w:t>
      </w:r>
      <w:r w:rsidRPr="00A55626">
        <w:rPr>
          <w:sz w:val="16"/>
        </w:rPr>
        <w:t xml:space="preserve"> the moment </w:t>
      </w:r>
      <w:r w:rsidRPr="00A55626">
        <w:rPr>
          <w:u w:val="single"/>
        </w:rPr>
        <w:t>when our allies would</w:t>
      </w:r>
      <w:r w:rsidRPr="00A55626">
        <w:rPr>
          <w:sz w:val="16"/>
        </w:rPr>
        <w:t xml:space="preserve"> start to </w:t>
      </w:r>
      <w:r w:rsidRPr="00A55626">
        <w:rPr>
          <w:u w:val="single"/>
        </w:rPr>
        <w:t>turn their backs on their most powerful</w:t>
      </w:r>
      <w:r w:rsidRPr="00A55626">
        <w:rPr>
          <w:sz w:val="16"/>
        </w:rPr>
        <w:t xml:space="preserve"> international </w:t>
      </w:r>
      <w:r w:rsidRPr="00A55626">
        <w:rPr>
          <w:u w:val="single"/>
        </w:rPr>
        <w:t>partner</w:t>
      </w:r>
      <w:r w:rsidRPr="00A55626">
        <w:rPr>
          <w:sz w:val="16"/>
        </w:rPr>
        <w:t xml:space="preserve">. Consider these comments, in a Washington Post news analysis of Trump’s decision: “It’s going to seriously complicate any effort President Trump makes to build a counterterrorism coalition or mobilize the West on any set of policy issues,” said Bruce Jones, director of the foreign policy program at the Brookings Institution. Or this: “Having pulled out of the Paris accord, after sowing doubt at NATO and killing the TPP, President Trump is on the way to ending the U.S.-led international order,” said Cliff Kupchan, chairman of the Eurasia Group, a firm that assesses political risks. “I think we’re heading toward a Hobbesian, each-on-his-own world.” </w:t>
      </w:r>
      <w:r w:rsidRPr="00A55626">
        <w:rPr>
          <w:b/>
          <w:u w:val="single"/>
        </w:rPr>
        <w:t>No. This is flat-out wrong</w:t>
      </w:r>
      <w:r w:rsidRPr="00A55626">
        <w:rPr>
          <w:sz w:val="16"/>
        </w:rPr>
        <w:t xml:space="preserve">. </w:t>
      </w:r>
      <w:r w:rsidRPr="00A55626">
        <w:rPr>
          <w:u w:val="single"/>
        </w:rPr>
        <w:t xml:space="preserve">The </w:t>
      </w:r>
      <w:r w:rsidRPr="00A55626">
        <w:rPr>
          <w:b/>
          <w:u w:val="single"/>
        </w:rPr>
        <w:t>worst impact</w:t>
      </w:r>
      <w:r w:rsidRPr="00A55626">
        <w:rPr>
          <w:u w:val="single"/>
        </w:rPr>
        <w:t xml:space="preserve"> on international relations may be</w:t>
      </w:r>
      <w:r w:rsidRPr="00A55626">
        <w:rPr>
          <w:sz w:val="16"/>
        </w:rPr>
        <w:t xml:space="preserve"> a series of </w:t>
      </w:r>
      <w:r w:rsidRPr="00A55626">
        <w:rPr>
          <w:b/>
          <w:u w:val="single"/>
        </w:rPr>
        <w:t>petty</w:t>
      </w:r>
      <w:r w:rsidRPr="00A55626">
        <w:rPr>
          <w:sz w:val="16"/>
        </w:rPr>
        <w:t xml:space="preserve"> or petulant retaliatory </w:t>
      </w:r>
      <w:r w:rsidRPr="00A55626">
        <w:rPr>
          <w:b/>
          <w:u w:val="single"/>
        </w:rPr>
        <w:t>decisions</w:t>
      </w:r>
      <w:r w:rsidRPr="00A55626">
        <w:rPr>
          <w:u w:val="single"/>
        </w:rPr>
        <w:t xml:space="preserve"> that do </w:t>
      </w:r>
      <w:r w:rsidRPr="00A55626">
        <w:rPr>
          <w:sz w:val="16"/>
        </w:rPr>
        <w:t xml:space="preserve">precisely </w:t>
      </w:r>
      <w:r w:rsidRPr="00A55626">
        <w:rPr>
          <w:b/>
          <w:u w:val="single"/>
        </w:rPr>
        <w:t>nothing to permanently</w:t>
      </w:r>
      <w:r w:rsidRPr="00A55626">
        <w:rPr>
          <w:sz w:val="16"/>
        </w:rPr>
        <w:t xml:space="preserve"> either </w:t>
      </w:r>
      <w:r w:rsidRPr="00A55626">
        <w:rPr>
          <w:b/>
          <w:u w:val="single"/>
        </w:rPr>
        <w:t>adjust the world balance of power</w:t>
      </w:r>
      <w:r w:rsidRPr="00A55626">
        <w:rPr>
          <w:u w:val="single"/>
        </w:rPr>
        <w:t xml:space="preserve"> or render America a bystander in world affairs. The likely impact is</w:t>
      </w:r>
      <w:r w:rsidRPr="00A55626">
        <w:rPr>
          <w:sz w:val="16"/>
        </w:rPr>
        <w:t xml:space="preserve"> little more than </w:t>
      </w:r>
      <w:r w:rsidRPr="00A55626">
        <w:rPr>
          <w:u w:val="single"/>
        </w:rPr>
        <w:t>a</w:t>
      </w:r>
      <w:r w:rsidRPr="00A55626">
        <w:rPr>
          <w:b/>
          <w:u w:val="single"/>
        </w:rPr>
        <w:t xml:space="preserve"> series of tweets</w:t>
      </w:r>
      <w:r w:rsidRPr="00A55626">
        <w:rPr>
          <w:sz w:val="16"/>
        </w:rPr>
        <w:t xml:space="preserve"> and public temper tantrums — </w:t>
      </w:r>
      <w:r w:rsidRPr="00A55626">
        <w:rPr>
          <w:u w:val="single"/>
        </w:rPr>
        <w:t xml:space="preserve">much sound and fury, signifying </w:t>
      </w:r>
      <w:r w:rsidRPr="00A55626">
        <w:rPr>
          <w:b/>
          <w:u w:val="single"/>
        </w:rPr>
        <w:t>no real change in the international order</w:t>
      </w:r>
      <w:r w:rsidRPr="00A55626">
        <w:rPr>
          <w:sz w:val="16"/>
        </w:rPr>
        <w:t xml:space="preserve">. How do I know this? </w:t>
      </w:r>
      <w:r w:rsidRPr="00A55626">
        <w:rPr>
          <w:u w:val="single"/>
        </w:rPr>
        <w:t xml:space="preserve">First, America has a </w:t>
      </w:r>
      <w:r w:rsidRPr="00A55626">
        <w:rPr>
          <w:b/>
          <w:u w:val="single"/>
        </w:rPr>
        <w:t>long, bipartisan tradition of rejecting international climate pacts</w:t>
      </w:r>
      <w:r w:rsidRPr="00A55626">
        <w:rPr>
          <w:u w:val="single"/>
        </w:rPr>
        <w:t xml:space="preserve"> without fundamentally altering its role in the world</w:t>
      </w:r>
      <w:r w:rsidRPr="00A55626">
        <w:rPr>
          <w:sz w:val="16"/>
        </w:rPr>
        <w:t xml:space="preserve">. We’ve seen this movie before. </w:t>
      </w:r>
      <w:r w:rsidRPr="00A55626">
        <w:rPr>
          <w:u w:val="single"/>
        </w:rPr>
        <w:t>In 1997</w:t>
      </w:r>
      <w:r w:rsidRPr="00A55626">
        <w:rPr>
          <w:sz w:val="16"/>
        </w:rPr>
        <w:t xml:space="preserve">, President </w:t>
      </w:r>
      <w:r w:rsidRPr="00A55626">
        <w:rPr>
          <w:u w:val="single"/>
        </w:rPr>
        <w:t>Clinton signed the Kyoto Protocol</w:t>
      </w:r>
      <w:r w:rsidRPr="00A55626">
        <w:rPr>
          <w:sz w:val="16"/>
        </w:rPr>
        <w:t xml:space="preserve">, hoping to bind the United States to an agreement to combat climate change. </w:t>
      </w:r>
      <w:r w:rsidRPr="00A55626">
        <w:rPr>
          <w:u w:val="single"/>
        </w:rPr>
        <w:t>The Senate responded with</w:t>
      </w:r>
      <w:r w:rsidRPr="00A55626">
        <w:rPr>
          <w:sz w:val="16"/>
        </w:rPr>
        <w:t xml:space="preserve"> the bipartisan Byrd-Hagel resolution, </w:t>
      </w:r>
      <w:r w:rsidRPr="00A55626">
        <w:rPr>
          <w:b/>
          <w:u w:val="single"/>
        </w:rPr>
        <w:t>rejecting the protocol</w:t>
      </w:r>
      <w:r w:rsidRPr="00A55626">
        <w:rPr>
          <w:u w:val="single"/>
        </w:rPr>
        <w:t xml:space="preserve"> by a whopping 95–0 margin. In 2001</w:t>
      </w:r>
      <w:r w:rsidRPr="00A55626">
        <w:rPr>
          <w:sz w:val="16"/>
        </w:rPr>
        <w:t xml:space="preserve">, President </w:t>
      </w:r>
      <w:r w:rsidRPr="00A55626">
        <w:rPr>
          <w:u w:val="single"/>
        </w:rPr>
        <w:t xml:space="preserve">Bush announced that the U.S. </w:t>
      </w:r>
      <w:r w:rsidRPr="00A55626">
        <w:rPr>
          <w:b/>
          <w:u w:val="single"/>
        </w:rPr>
        <w:t>wouldn’t even</w:t>
      </w:r>
      <w:r w:rsidRPr="00A55626">
        <w:rPr>
          <w:sz w:val="16"/>
        </w:rPr>
        <w:t xml:space="preserve"> voluntarily </w:t>
      </w:r>
      <w:r w:rsidRPr="00A55626">
        <w:rPr>
          <w:b/>
          <w:u w:val="single"/>
        </w:rPr>
        <w:t>implement</w:t>
      </w:r>
      <w:r w:rsidRPr="00A55626">
        <w:rPr>
          <w:u w:val="single"/>
        </w:rPr>
        <w:t xml:space="preserve"> the agreement, breaking with 140 countries that</w:t>
      </w:r>
      <w:r w:rsidRPr="00A55626">
        <w:rPr>
          <w:sz w:val="16"/>
        </w:rPr>
        <w:t xml:space="preserve"> had </w:t>
      </w:r>
      <w:r w:rsidRPr="00A55626">
        <w:rPr>
          <w:u w:val="single"/>
        </w:rPr>
        <w:t>ratified the pact</w:t>
      </w:r>
      <w:r w:rsidRPr="00A55626">
        <w:rPr>
          <w:sz w:val="16"/>
        </w:rPr>
        <w:t xml:space="preserve">. </w:t>
      </w:r>
      <w:r w:rsidRPr="00A55626">
        <w:rPr>
          <w:u w:val="single"/>
        </w:rPr>
        <w:t xml:space="preserve">America </w:t>
      </w:r>
      <w:r w:rsidRPr="00A55626">
        <w:rPr>
          <w:b/>
          <w:u w:val="single"/>
        </w:rPr>
        <w:t>retained its international influence</w:t>
      </w:r>
      <w:r w:rsidRPr="00A55626">
        <w:rPr>
          <w:sz w:val="16"/>
        </w:rPr>
        <w:t xml:space="preserve">. </w:t>
      </w:r>
      <w:r w:rsidRPr="00A55626">
        <w:rPr>
          <w:u w:val="single"/>
        </w:rPr>
        <w:t>Second</w:t>
      </w:r>
      <w:r w:rsidRPr="00A55626">
        <w:rPr>
          <w:sz w:val="16"/>
        </w:rPr>
        <w:t xml:space="preserve">, and more important, </w:t>
      </w:r>
      <w:r w:rsidRPr="00A55626">
        <w:rPr>
          <w:u w:val="single"/>
        </w:rPr>
        <w:t>decades of national choices have left Trump’s</w:t>
      </w:r>
      <w:r w:rsidRPr="00A55626">
        <w:rPr>
          <w:sz w:val="16"/>
        </w:rPr>
        <w:t xml:space="preserve"> political </w:t>
      </w:r>
      <w:r w:rsidRPr="00A55626">
        <w:rPr>
          <w:u w:val="single"/>
        </w:rPr>
        <w:t xml:space="preserve">opponents with </w:t>
      </w:r>
      <w:r w:rsidRPr="00A55626">
        <w:rPr>
          <w:b/>
          <w:u w:val="single"/>
        </w:rPr>
        <w:t>no</w:t>
      </w:r>
      <w:r w:rsidRPr="00A55626">
        <w:rPr>
          <w:sz w:val="16"/>
        </w:rPr>
        <w:t xml:space="preserve"> real </w:t>
      </w:r>
      <w:r w:rsidRPr="00A55626">
        <w:rPr>
          <w:b/>
          <w:u w:val="single"/>
        </w:rPr>
        <w:t>option other than</w:t>
      </w:r>
      <w:r w:rsidRPr="00A55626">
        <w:rPr>
          <w:sz w:val="16"/>
        </w:rPr>
        <w:t xml:space="preserve"> feeble protest and </w:t>
      </w:r>
      <w:r w:rsidRPr="00A55626">
        <w:rPr>
          <w:b/>
          <w:u w:val="single"/>
        </w:rPr>
        <w:t>symbolic gestures</w:t>
      </w:r>
      <w:r w:rsidRPr="00A55626">
        <w:rPr>
          <w:sz w:val="16"/>
        </w:rPr>
        <w:t xml:space="preserve">. </w:t>
      </w:r>
      <w:r w:rsidRPr="00A55626">
        <w:rPr>
          <w:u w:val="single"/>
        </w:rPr>
        <w:t xml:space="preserve">America is </w:t>
      </w:r>
      <w:r w:rsidRPr="00A55626">
        <w:rPr>
          <w:b/>
          <w:u w:val="single"/>
        </w:rPr>
        <w:t>indispensable to the national security</w:t>
      </w:r>
      <w:r w:rsidRPr="00A55626">
        <w:rPr>
          <w:u w:val="single"/>
        </w:rPr>
        <w:t xml:space="preserve"> of every single</w:t>
      </w:r>
      <w:r w:rsidRPr="00A55626">
        <w:rPr>
          <w:sz w:val="16"/>
        </w:rPr>
        <w:t xml:space="preserve"> one of its </w:t>
      </w:r>
      <w:r w:rsidRPr="00A55626">
        <w:rPr>
          <w:u w:val="single"/>
        </w:rPr>
        <w:t>allie</w:t>
      </w:r>
      <w:r w:rsidRPr="00A55626">
        <w:rPr>
          <w:sz w:val="16"/>
        </w:rPr>
        <w:t xml:space="preserve">s. </w:t>
      </w:r>
      <w:r w:rsidRPr="00A55626">
        <w:rPr>
          <w:u w:val="single"/>
        </w:rPr>
        <w:t>America is</w:t>
      </w:r>
      <w:r w:rsidRPr="00A55626">
        <w:rPr>
          <w:sz w:val="16"/>
        </w:rPr>
        <w:t xml:space="preserve"> arguably even </w:t>
      </w:r>
      <w:r w:rsidRPr="00A55626">
        <w:rPr>
          <w:b/>
          <w:u w:val="single"/>
        </w:rPr>
        <w:t>indispensable to the economy</w:t>
      </w:r>
      <w:r w:rsidRPr="00A55626">
        <w:rPr>
          <w:u w:val="single"/>
        </w:rPr>
        <w:t xml:space="preserve"> of every single </w:t>
      </w:r>
      <w:r w:rsidRPr="00A55626">
        <w:rPr>
          <w:sz w:val="16"/>
        </w:rPr>
        <w:t xml:space="preserve">one of its </w:t>
      </w:r>
      <w:r w:rsidRPr="00A55626">
        <w:rPr>
          <w:u w:val="single"/>
        </w:rPr>
        <w:t>allie</w:t>
      </w:r>
      <w:r w:rsidRPr="00A55626">
        <w:rPr>
          <w:sz w:val="16"/>
        </w:rPr>
        <w:t xml:space="preserve">s. So long as America remains in NATO, keeps its treaty obligations elsewhere, and maintains its economic strength, </w:t>
      </w:r>
      <w:r w:rsidRPr="00A55626">
        <w:rPr>
          <w:u w:val="single"/>
        </w:rPr>
        <w:t>it is</w:t>
      </w:r>
      <w:r w:rsidRPr="00A55626">
        <w:rPr>
          <w:sz w:val="16"/>
        </w:rPr>
        <w:t xml:space="preserve"> and will be the leader of the free world, and </w:t>
      </w:r>
      <w:r w:rsidRPr="00A55626">
        <w:rPr>
          <w:u w:val="single"/>
        </w:rPr>
        <w:t xml:space="preserve">the </w:t>
      </w:r>
      <w:r w:rsidRPr="00A55626">
        <w:rPr>
          <w:b/>
          <w:u w:val="single"/>
        </w:rPr>
        <w:t>world’s dominant global power</w:t>
      </w:r>
      <w:r w:rsidRPr="00A55626">
        <w:rPr>
          <w:sz w:val="16"/>
        </w:rPr>
        <w:t xml:space="preserve">. </w:t>
      </w:r>
      <w:r w:rsidRPr="00A55626">
        <w:rPr>
          <w:u w:val="single"/>
        </w:rPr>
        <w:t>Will Germany</w:t>
      </w:r>
      <w:r w:rsidRPr="00A55626">
        <w:rPr>
          <w:sz w:val="16"/>
        </w:rPr>
        <w:t xml:space="preserve">, in a snit </w:t>
      </w:r>
      <w:r w:rsidRPr="00A55626">
        <w:rPr>
          <w:u w:val="single"/>
        </w:rPr>
        <w:t>over Paris</w:t>
      </w:r>
      <w:r w:rsidRPr="00A55626">
        <w:rPr>
          <w:sz w:val="16"/>
        </w:rPr>
        <w:t xml:space="preserve">, actually </w:t>
      </w:r>
      <w:r w:rsidRPr="00A55626">
        <w:rPr>
          <w:u w:val="single"/>
        </w:rPr>
        <w:t>take the international lead</w:t>
      </w:r>
      <w:r w:rsidRPr="00A55626">
        <w:rPr>
          <w:sz w:val="16"/>
        </w:rPr>
        <w:t xml:space="preserve"> outside of Europe? </w:t>
      </w:r>
      <w:r w:rsidRPr="00A55626">
        <w:rPr>
          <w:b/>
          <w:u w:val="single"/>
        </w:rPr>
        <w:t>Hardly</w:t>
      </w:r>
      <w:r w:rsidRPr="00A55626">
        <w:rPr>
          <w:sz w:val="16"/>
        </w:rPr>
        <w:t xml:space="preserve">. </w:t>
      </w:r>
      <w:r w:rsidRPr="00A55626">
        <w:rPr>
          <w:u w:val="single"/>
        </w:rPr>
        <w:t xml:space="preserve">It </w:t>
      </w:r>
      <w:r w:rsidRPr="00A55626">
        <w:rPr>
          <w:b/>
          <w:u w:val="single"/>
        </w:rPr>
        <w:t>can’t even maintain basic security</w:t>
      </w:r>
      <w:r w:rsidRPr="00A55626">
        <w:rPr>
          <w:u w:val="single"/>
        </w:rPr>
        <w:t xml:space="preserve"> in Europe without the U</w:t>
      </w:r>
      <w:r w:rsidRPr="00A55626">
        <w:rPr>
          <w:sz w:val="16"/>
        </w:rPr>
        <w:t xml:space="preserve">nited </w:t>
      </w:r>
      <w:r w:rsidRPr="00A55626">
        <w:rPr>
          <w:u w:val="single"/>
        </w:rPr>
        <w:t>S</w:t>
      </w:r>
      <w:r w:rsidRPr="00A55626">
        <w:rPr>
          <w:sz w:val="16"/>
        </w:rPr>
        <w:t xml:space="preserve">tates. </w:t>
      </w:r>
      <w:r w:rsidRPr="00A55626">
        <w:rPr>
          <w:u w:val="single"/>
        </w:rPr>
        <w:t xml:space="preserve">Its military is </w:t>
      </w:r>
      <w:r w:rsidRPr="00A55626">
        <w:rPr>
          <w:b/>
          <w:u w:val="single"/>
        </w:rPr>
        <w:t>incapable of projecting power</w:t>
      </w:r>
      <w:r w:rsidRPr="00A55626">
        <w:rPr>
          <w:u w:val="single"/>
        </w:rPr>
        <w:t xml:space="preserve"> and suffers </w:t>
      </w:r>
      <w:r w:rsidRPr="00A55626">
        <w:rPr>
          <w:b/>
          <w:u w:val="single"/>
        </w:rPr>
        <w:t>appalling readiness gaps</w:t>
      </w:r>
      <w:r w:rsidRPr="00A55626">
        <w:rPr>
          <w:sz w:val="16"/>
        </w:rPr>
        <w:t xml:space="preserve">. In the recent past </w:t>
      </w:r>
      <w:r w:rsidRPr="00A55626">
        <w:rPr>
          <w:u w:val="single"/>
        </w:rPr>
        <w:t>less than half of its best fighters were operational</w:t>
      </w:r>
      <w:r w:rsidRPr="00A55626">
        <w:rPr>
          <w:sz w:val="16"/>
        </w:rPr>
        <w:t xml:space="preserve">, and </w:t>
      </w:r>
      <w:r w:rsidRPr="00A55626">
        <w:rPr>
          <w:u w:val="single"/>
        </w:rPr>
        <w:t>it’s</w:t>
      </w:r>
      <w:r w:rsidRPr="00A55626">
        <w:rPr>
          <w:sz w:val="16"/>
        </w:rPr>
        <w:t xml:space="preserve"> currently </w:t>
      </w:r>
      <w:r w:rsidRPr="00A55626">
        <w:rPr>
          <w:b/>
          <w:u w:val="single"/>
        </w:rPr>
        <w:t>strained supporting</w:t>
      </w:r>
      <w:r w:rsidRPr="00A55626">
        <w:rPr>
          <w:sz w:val="16"/>
        </w:rPr>
        <w:t xml:space="preserve"> token </w:t>
      </w:r>
      <w:r w:rsidRPr="00A55626">
        <w:rPr>
          <w:b/>
          <w:u w:val="single"/>
        </w:rPr>
        <w:t>forces</w:t>
      </w:r>
      <w:r w:rsidRPr="00A55626">
        <w:rPr>
          <w:u w:val="single"/>
        </w:rPr>
        <w:t xml:space="preserve"> abroad</w:t>
      </w:r>
      <w:r w:rsidRPr="00A55626">
        <w:rPr>
          <w:sz w:val="16"/>
        </w:rPr>
        <w:t xml:space="preserve">. Is China capable of becoming a world leader? Well, to the extent that European elites actually care about morality, the People’s Republic of </w:t>
      </w:r>
      <w:r w:rsidRPr="00A55626">
        <w:rPr>
          <w:u w:val="single"/>
        </w:rPr>
        <w:t xml:space="preserve">China is </w:t>
      </w:r>
      <w:r w:rsidRPr="00A55626">
        <w:rPr>
          <w:b/>
          <w:u w:val="single"/>
        </w:rPr>
        <w:t>hardly preferable to</w:t>
      </w:r>
      <w:r w:rsidRPr="00A55626">
        <w:rPr>
          <w:sz w:val="16"/>
        </w:rPr>
        <w:t xml:space="preserve"> the United States of </w:t>
      </w:r>
      <w:r w:rsidRPr="00A55626">
        <w:rPr>
          <w:b/>
          <w:u w:val="single"/>
        </w:rPr>
        <w:t>America</w:t>
      </w:r>
      <w:r w:rsidRPr="00A55626">
        <w:rPr>
          <w:sz w:val="16"/>
        </w:rPr>
        <w:t xml:space="preserve">. And </w:t>
      </w:r>
      <w:r w:rsidRPr="00A55626">
        <w:rPr>
          <w:b/>
          <w:u w:val="single"/>
        </w:rPr>
        <w:t>good luck securing Chinese help</w:t>
      </w:r>
      <w:r w:rsidRPr="00A55626">
        <w:rPr>
          <w:u w:val="single"/>
        </w:rPr>
        <w:t xml:space="preserve"> against jihadists in the Middle East or Putin in Europe</w:t>
      </w:r>
      <w:r w:rsidRPr="00A55626">
        <w:rPr>
          <w:sz w:val="16"/>
        </w:rPr>
        <w:t xml:space="preserve">. As I said in an NPR interview on this topic yesterday, I’ll believe the Trump administration is truly taking a step back from the world if, say, it withdraws the Second Cavalry Regiment from Germany or the 173rd Airborne Brigade Combat Team from Italy. I’ll believe we’re abdicating our leadership when we’re removing </w:t>
      </w:r>
      <w:r w:rsidRPr="00A55626">
        <w:rPr>
          <w:sz w:val="16"/>
        </w:rPr>
        <w:lastRenderedPageBreak/>
        <w:t xml:space="preserve">missile-defense batteries from South Korea rather than rushing them into action to meet emerging North Korean threats. Oh, and I’ll believe that Germany is ready to assert itself on the world stage when it more than triples its defense budget, quintuples its fighter force, and builds even one aircraft carrier. Indeed, if you want to address a failure in world leadership, let’s discuss the Obama administration. Despite its late-term commitment to join a voluntary, non-binding international climate compact, it took a number of concrete actions that created enormous international power vacuums. It pulled completely out of Iraq, leaving space for ISIS to grow and launch its blitzkrieg across Syria and Iraq. Through inaction, apathy, and error, it stood by as Syria slipped into genocidal chaos and Russia launched a ground invasion of Ukraine. It “led from behind” as the Libyan civil war turned into a deadly battle between competing jihadist militias. Perhaps </w:t>
      </w:r>
      <w:r w:rsidRPr="00A55626">
        <w:rPr>
          <w:u w:val="single"/>
        </w:rPr>
        <w:t>the single most positive aspect of</w:t>
      </w:r>
      <w:r w:rsidRPr="00A55626">
        <w:rPr>
          <w:sz w:val="16"/>
        </w:rPr>
        <w:t xml:space="preserve"> the young </w:t>
      </w:r>
      <w:r w:rsidRPr="00A55626">
        <w:rPr>
          <w:u w:val="single"/>
        </w:rPr>
        <w:t>Trump</w:t>
      </w:r>
      <w:r w:rsidRPr="00A55626">
        <w:rPr>
          <w:sz w:val="16"/>
        </w:rPr>
        <w:t xml:space="preserve"> administration </w:t>
      </w:r>
      <w:r w:rsidRPr="00A55626">
        <w:rPr>
          <w:u w:val="single"/>
        </w:rPr>
        <w:t>is the extent to which it has</w:t>
      </w:r>
      <w:r w:rsidRPr="00A55626">
        <w:rPr>
          <w:sz w:val="16"/>
        </w:rPr>
        <w:t xml:space="preserve"> so far </w:t>
      </w:r>
      <w:r w:rsidRPr="00A55626">
        <w:rPr>
          <w:b/>
          <w:u w:val="single"/>
        </w:rPr>
        <w:t>rejected isolationism in favor of American strength</w:t>
      </w:r>
      <w:r w:rsidRPr="00A55626">
        <w:rPr>
          <w:sz w:val="16"/>
        </w:rPr>
        <w:t xml:space="preserve">. </w:t>
      </w:r>
      <w:r w:rsidRPr="00A55626">
        <w:rPr>
          <w:u w:val="single"/>
        </w:rPr>
        <w:t>Rather than doubling down on</w:t>
      </w:r>
      <w:r w:rsidRPr="00A55626">
        <w:rPr>
          <w:sz w:val="16"/>
        </w:rPr>
        <w:t xml:space="preserve"> campaign rhetoric </w:t>
      </w:r>
      <w:r w:rsidRPr="00A55626">
        <w:rPr>
          <w:u w:val="single"/>
        </w:rPr>
        <w:t>declaring NATO “obsolete,” Trump</w:t>
      </w:r>
      <w:r w:rsidRPr="00A55626">
        <w:rPr>
          <w:sz w:val="16"/>
        </w:rPr>
        <w:t xml:space="preserve"> has </w:t>
      </w:r>
      <w:r w:rsidRPr="00A55626">
        <w:rPr>
          <w:b/>
          <w:u w:val="single"/>
        </w:rPr>
        <w:t>reaffirmed our national commitment</w:t>
      </w:r>
      <w:r w:rsidRPr="00A55626">
        <w:rPr>
          <w:u w:val="single"/>
        </w:rPr>
        <w:t xml:space="preserve"> to the alliance</w:t>
      </w:r>
      <w:r w:rsidRPr="00A55626">
        <w:rPr>
          <w:sz w:val="16"/>
        </w:rPr>
        <w:t xml:space="preserve">. </w:t>
      </w:r>
      <w:r w:rsidRPr="00A55626">
        <w:rPr>
          <w:u w:val="single"/>
        </w:rPr>
        <w:t>Asking allies to spend more on defense is asking them to strengthen the alliance</w:t>
      </w:r>
      <w:r w:rsidRPr="00A55626">
        <w:rPr>
          <w:sz w:val="16"/>
        </w:rPr>
        <w:t xml:space="preserve">. </w:t>
      </w:r>
      <w:r w:rsidRPr="00A55626">
        <w:rPr>
          <w:u w:val="single"/>
        </w:rPr>
        <w:t>Rather than</w:t>
      </w:r>
      <w:r w:rsidRPr="00A55626">
        <w:rPr>
          <w:sz w:val="16"/>
        </w:rPr>
        <w:t xml:space="preserve"> foolishly </w:t>
      </w:r>
      <w:r w:rsidRPr="00A55626">
        <w:rPr>
          <w:u w:val="single"/>
        </w:rPr>
        <w:t xml:space="preserve">indulging the impulse to wash our hands of Middle Eastern conflicts, Trump has </w:t>
      </w:r>
      <w:r w:rsidRPr="00A55626">
        <w:rPr>
          <w:b/>
          <w:u w:val="single"/>
        </w:rPr>
        <w:t>stepped up American military operations</w:t>
      </w:r>
      <w:r w:rsidRPr="00A55626">
        <w:rPr>
          <w:u w:val="single"/>
        </w:rPr>
        <w:t xml:space="preserve"> and is considering </w:t>
      </w:r>
      <w:r w:rsidRPr="00A55626">
        <w:rPr>
          <w:b/>
          <w:u w:val="single"/>
        </w:rPr>
        <w:t>ramping up</w:t>
      </w:r>
      <w:r w:rsidRPr="00A55626">
        <w:rPr>
          <w:sz w:val="16"/>
        </w:rPr>
        <w:t xml:space="preserve"> the </w:t>
      </w:r>
      <w:r w:rsidRPr="00A55626">
        <w:rPr>
          <w:b/>
          <w:u w:val="single"/>
        </w:rPr>
        <w:t>American military presence</w:t>
      </w:r>
      <w:r w:rsidRPr="00A55626">
        <w:rPr>
          <w:u w:val="single"/>
        </w:rPr>
        <w:t xml:space="preserve"> in theaters of active conflict</w:t>
      </w:r>
      <w:r w:rsidRPr="00A55626">
        <w:rPr>
          <w:sz w:val="16"/>
        </w:rPr>
        <w:t xml:space="preserve">. This shouldn’t be read as an endorsement of all aspects of </w:t>
      </w:r>
      <w:r w:rsidRPr="00A55626">
        <w:rPr>
          <w:b/>
          <w:u w:val="single"/>
        </w:rPr>
        <w:t>Trump</w:t>
      </w:r>
      <w:r w:rsidRPr="00A55626">
        <w:rPr>
          <w:sz w:val="16"/>
        </w:rPr>
        <w:t xml:space="preserve">’s foreign policy. His protectionist impulses are economically dubious, and his public (and private) statements are undisciplined and unnecessarily erratic. But he </w:t>
      </w:r>
      <w:r w:rsidRPr="00A55626">
        <w:rPr>
          <w:b/>
          <w:u w:val="single"/>
        </w:rPr>
        <w:t>has not put America in a posture of</w:t>
      </w:r>
      <w:r w:rsidRPr="00A55626">
        <w:rPr>
          <w:sz w:val="16"/>
        </w:rPr>
        <w:t xml:space="preserve"> strategic </w:t>
      </w:r>
      <w:r w:rsidRPr="00A55626">
        <w:rPr>
          <w:b/>
          <w:u w:val="single"/>
        </w:rPr>
        <w:t>retreat, and withdrawing from a single</w:t>
      </w:r>
      <w:r w:rsidRPr="00A55626">
        <w:rPr>
          <w:u w:val="single"/>
        </w:rPr>
        <w:t xml:space="preserve"> </w:t>
      </w:r>
      <w:r w:rsidRPr="00A55626">
        <w:rPr>
          <w:b/>
          <w:u w:val="single"/>
        </w:rPr>
        <w:t>voluntary, nonbinding</w:t>
      </w:r>
      <w:r w:rsidRPr="00A55626">
        <w:rPr>
          <w:sz w:val="16"/>
        </w:rPr>
        <w:t xml:space="preserve"> international </w:t>
      </w:r>
      <w:r w:rsidRPr="00A55626">
        <w:rPr>
          <w:b/>
          <w:u w:val="single"/>
        </w:rPr>
        <w:t>pact doesn’t change that</w:t>
      </w:r>
      <w:r w:rsidRPr="00A55626">
        <w:rPr>
          <w:sz w:val="16"/>
        </w:rPr>
        <w:t xml:space="preserve"> fact. </w:t>
      </w:r>
      <w:r w:rsidRPr="00A55626">
        <w:rPr>
          <w:b/>
          <w:u w:val="single"/>
        </w:rPr>
        <w:t>Pay no attention to the hyperbole. America still leads</w:t>
      </w:r>
      <w:r w:rsidRPr="00A55626">
        <w:rPr>
          <w:sz w:val="16"/>
        </w:rPr>
        <w:t xml:space="preserve">. </w:t>
      </w:r>
    </w:p>
    <w:p w14:paraId="70EB9EC5" w14:textId="77777777" w:rsidR="00C1170A" w:rsidRPr="00A55626" w:rsidRDefault="00C1170A" w:rsidP="00C1170A">
      <w:pPr>
        <w:pStyle w:val="Heading2"/>
      </w:pPr>
      <w:r w:rsidRPr="00A55626">
        <w:lastRenderedPageBreak/>
        <w:t>I/L</w:t>
      </w:r>
      <w:r>
        <w:t>s</w:t>
      </w:r>
    </w:p>
    <w:p w14:paraId="1A36E6C0" w14:textId="77777777" w:rsidR="00C1170A" w:rsidRPr="00A55626" w:rsidRDefault="00C1170A" w:rsidP="00C1170A">
      <w:pPr>
        <w:pStyle w:val="Heading3"/>
      </w:pPr>
      <w:r w:rsidRPr="00A55626">
        <w:lastRenderedPageBreak/>
        <w:t>I/L – Competitiveness</w:t>
      </w:r>
    </w:p>
    <w:p w14:paraId="473F1EE7" w14:textId="77777777" w:rsidR="00C1170A" w:rsidRPr="00A55626" w:rsidRDefault="00C1170A" w:rsidP="00C1170A">
      <w:pPr>
        <w:pStyle w:val="Heading4"/>
      </w:pPr>
      <w:r w:rsidRPr="00A55626">
        <w:t xml:space="preserve">Competitiveness is key to heg. </w:t>
      </w:r>
    </w:p>
    <w:p w14:paraId="5B9164E0" w14:textId="77777777" w:rsidR="00C1170A" w:rsidRPr="00A55626" w:rsidRDefault="00C1170A" w:rsidP="00C1170A">
      <w:r w:rsidRPr="00A55626">
        <w:rPr>
          <w:rStyle w:val="Style13ptBold"/>
        </w:rPr>
        <w:t xml:space="preserve">DeLeon ’11 </w:t>
      </w:r>
      <w:r w:rsidRPr="00A55626">
        <w:rPr>
          <w:sz w:val="16"/>
          <w:szCs w:val="16"/>
        </w:rPr>
        <w:t xml:space="preserve">(Rudy; 3/3/11; M.A. in National and International Security from Harvard University’s John F. Kennedy School of Government, B.A. from Loyola Marymount University, Senior Fellow with the National Security and International Policy team at the Center for American Progress, former deputy secretary of defense, chief operating officer at the Pentagon, member of the Deputies Committee of the National Security Council, and staff director for the U.S. House Armed Services Committee; CAP, “Are We Ready? An Independent Look at the Readiness Posture of U.S. Forces,” </w:t>
      </w:r>
      <w:hyperlink r:id="rId51" w:history="1">
        <w:r w:rsidRPr="00A55626">
          <w:rPr>
            <w:rStyle w:val="Hyperlink"/>
            <w:sz w:val="16"/>
            <w:szCs w:val="16"/>
          </w:rPr>
          <w:t>https://www.americanprogressaction.org/issues/security/reports/2011/03/03/9315/are-we-ready-an-independent-look-at-the-readiness-posture-of-u-s-forces/)</w:t>
        </w:r>
      </w:hyperlink>
    </w:p>
    <w:p w14:paraId="73D7C0DC" w14:textId="77777777" w:rsidR="00C1170A" w:rsidRPr="00A55626" w:rsidRDefault="00C1170A" w:rsidP="00C1170A">
      <w:pPr>
        <w:rPr>
          <w:sz w:val="16"/>
        </w:rPr>
      </w:pPr>
      <w:r w:rsidRPr="00A55626">
        <w:rPr>
          <w:sz w:val="16"/>
        </w:rPr>
        <w:t xml:space="preserve">Finally, the U.S. economy as a component of national security. </w:t>
      </w:r>
      <w:r w:rsidRPr="00A55626">
        <w:rPr>
          <w:u w:val="single"/>
        </w:rPr>
        <w:t xml:space="preserve">Meeting the </w:t>
      </w:r>
      <w:r w:rsidRPr="00A55626">
        <w:rPr>
          <w:b/>
          <w:u w:val="single"/>
        </w:rPr>
        <w:t>readiness challenges</w:t>
      </w:r>
      <w:r w:rsidRPr="00A55626">
        <w:rPr>
          <w:sz w:val="16"/>
        </w:rPr>
        <w:t xml:space="preserve"> of the next 20 years </w:t>
      </w:r>
      <w:r w:rsidRPr="00A55626">
        <w:rPr>
          <w:u w:val="single"/>
        </w:rPr>
        <w:t>and creating</w:t>
      </w:r>
      <w:r w:rsidRPr="00A55626">
        <w:rPr>
          <w:sz w:val="16"/>
        </w:rPr>
        <w:t xml:space="preserve"> the </w:t>
      </w:r>
      <w:r w:rsidRPr="00A55626">
        <w:rPr>
          <w:u w:val="single"/>
        </w:rPr>
        <w:t>financial wherewithal for</w:t>
      </w:r>
      <w:r w:rsidRPr="00A55626">
        <w:rPr>
          <w:sz w:val="16"/>
        </w:rPr>
        <w:t xml:space="preserve"> these </w:t>
      </w:r>
      <w:r w:rsidRPr="00A55626">
        <w:rPr>
          <w:u w:val="single"/>
        </w:rPr>
        <w:t xml:space="preserve">capabilities </w:t>
      </w:r>
      <w:r w:rsidRPr="00A55626">
        <w:rPr>
          <w:b/>
          <w:u w:val="single"/>
        </w:rPr>
        <w:t>will not happen</w:t>
      </w:r>
      <w:r w:rsidRPr="00A55626">
        <w:rPr>
          <w:u w:val="single"/>
        </w:rPr>
        <w:t xml:space="preserve"> if</w:t>
      </w:r>
      <w:r w:rsidRPr="00A55626">
        <w:rPr>
          <w:sz w:val="16"/>
        </w:rPr>
        <w:t xml:space="preserve"> the Department of Defense and </w:t>
      </w:r>
      <w:r w:rsidRPr="00A55626">
        <w:rPr>
          <w:u w:val="single"/>
        </w:rPr>
        <w:t xml:space="preserve">Congress </w:t>
      </w:r>
      <w:r w:rsidRPr="00A55626">
        <w:rPr>
          <w:b/>
          <w:u w:val="single"/>
        </w:rPr>
        <w:t>maintain the status quo</w:t>
      </w:r>
      <w:r w:rsidRPr="00A55626">
        <w:rPr>
          <w:u w:val="single"/>
        </w:rPr>
        <w:t xml:space="preserve"> on </w:t>
      </w:r>
      <w:r w:rsidRPr="00A55626">
        <w:rPr>
          <w:sz w:val="16"/>
        </w:rPr>
        <w:t xml:space="preserve">managing </w:t>
      </w:r>
      <w:r w:rsidRPr="00A55626">
        <w:rPr>
          <w:u w:val="single"/>
        </w:rPr>
        <w:t>fiscal resources</w:t>
      </w:r>
      <w:r w:rsidRPr="00A55626">
        <w:rPr>
          <w:sz w:val="16"/>
        </w:rPr>
        <w:t xml:space="preserve">—both within the defense budget and </w:t>
      </w:r>
      <w:r w:rsidRPr="00A55626">
        <w:rPr>
          <w:u w:val="single"/>
        </w:rPr>
        <w:t>across the</w:t>
      </w:r>
      <w:r w:rsidRPr="00A55626">
        <w:rPr>
          <w:sz w:val="16"/>
        </w:rPr>
        <w:t xml:space="preserve"> entire federal </w:t>
      </w:r>
      <w:r w:rsidRPr="00A55626">
        <w:rPr>
          <w:u w:val="single"/>
        </w:rPr>
        <w:t>budget. In order to reap savings that may be reinvested within defense, and to justify</w:t>
      </w:r>
      <w:r w:rsidRPr="00A55626">
        <w:rPr>
          <w:sz w:val="16"/>
        </w:rPr>
        <w:t xml:space="preserve"> additional </w:t>
      </w:r>
      <w:r w:rsidRPr="00A55626">
        <w:rPr>
          <w:u w:val="single"/>
        </w:rPr>
        <w:t>resources for force structure and</w:t>
      </w:r>
      <w:r w:rsidRPr="00A55626">
        <w:rPr>
          <w:sz w:val="16"/>
        </w:rPr>
        <w:t xml:space="preserve"> equipment </w:t>
      </w:r>
      <w:r w:rsidRPr="00A55626">
        <w:rPr>
          <w:u w:val="single"/>
        </w:rPr>
        <w:t>modernization</w:t>
      </w:r>
      <w:r w:rsidRPr="00A55626">
        <w:rPr>
          <w:sz w:val="16"/>
        </w:rPr>
        <w:t xml:space="preserve">, the Department of Defense and </w:t>
      </w:r>
      <w:r w:rsidRPr="00A55626">
        <w:rPr>
          <w:u w:val="single"/>
        </w:rPr>
        <w:t>Congress must</w:t>
      </w:r>
      <w:r w:rsidRPr="00A55626">
        <w:rPr>
          <w:sz w:val="16"/>
        </w:rPr>
        <w:t xml:space="preserve"> work together to </w:t>
      </w:r>
      <w:r w:rsidRPr="00A55626">
        <w:rPr>
          <w:u w:val="single"/>
        </w:rPr>
        <w:t>reestablish</w:t>
      </w:r>
      <w:r w:rsidRPr="00A55626">
        <w:rPr>
          <w:sz w:val="16"/>
        </w:rPr>
        <w:t xml:space="preserve"> the tools that restore </w:t>
      </w:r>
      <w:r w:rsidRPr="00A55626">
        <w:rPr>
          <w:u w:val="single"/>
        </w:rPr>
        <w:t>fiscal responsibility</w:t>
      </w:r>
      <w:r w:rsidRPr="00A55626">
        <w:rPr>
          <w:sz w:val="16"/>
        </w:rPr>
        <w:t xml:space="preserve"> to the budget process—tools that were lost when balanced-budget rules were abandoned about ten years ago. The Gramm-Rudman budget agreement in 1987, the 1990 budget agreement between President George H. W. Bush and Congress, and the 1996 budget agreement between President Clinton and Congress that produced </w:t>
      </w:r>
      <w:r w:rsidRPr="00A55626">
        <w:rPr>
          <w:u w:val="single"/>
        </w:rPr>
        <w:t>a balanced federal budget</w:t>
      </w:r>
      <w:r w:rsidRPr="00A55626">
        <w:rPr>
          <w:sz w:val="16"/>
        </w:rPr>
        <w:t xml:space="preserve"> by the end of the 1990’s </w:t>
      </w:r>
      <w:r w:rsidRPr="00A55626">
        <w:rPr>
          <w:u w:val="single"/>
        </w:rPr>
        <w:t>protected</w:t>
      </w:r>
      <w:r w:rsidRPr="00A55626">
        <w:rPr>
          <w:sz w:val="16"/>
        </w:rPr>
        <w:t xml:space="preserve"> the </w:t>
      </w:r>
      <w:r w:rsidRPr="00A55626">
        <w:rPr>
          <w:u w:val="single"/>
        </w:rPr>
        <w:t xml:space="preserve">fiscal resources </w:t>
      </w:r>
      <w:r w:rsidRPr="00A55626">
        <w:rPr>
          <w:b/>
          <w:u w:val="single"/>
        </w:rPr>
        <w:t>needed for</w:t>
      </w:r>
      <w:r w:rsidRPr="00A55626">
        <w:rPr>
          <w:sz w:val="16"/>
        </w:rPr>
        <w:t xml:space="preserve"> our </w:t>
      </w:r>
      <w:r w:rsidRPr="00A55626">
        <w:rPr>
          <w:b/>
          <w:u w:val="single"/>
        </w:rPr>
        <w:t>national security</w:t>
      </w:r>
      <w:r w:rsidRPr="00A55626">
        <w:rPr>
          <w:sz w:val="16"/>
        </w:rPr>
        <w:t xml:space="preserve">. But </w:t>
      </w:r>
      <w:r w:rsidRPr="00A55626">
        <w:rPr>
          <w:u w:val="single"/>
        </w:rPr>
        <w:t>these</w:t>
      </w:r>
      <w:r w:rsidRPr="00A55626">
        <w:rPr>
          <w:sz w:val="16"/>
        </w:rPr>
        <w:t xml:space="preserve"> agreements also </w:t>
      </w:r>
      <w:r w:rsidRPr="00A55626">
        <w:rPr>
          <w:u w:val="single"/>
        </w:rPr>
        <w:t>demanded sound budget management on</w:t>
      </w:r>
      <w:r w:rsidRPr="00A55626">
        <w:rPr>
          <w:sz w:val="16"/>
        </w:rPr>
        <w:t xml:space="preserve"> the </w:t>
      </w:r>
      <w:r w:rsidRPr="00A55626">
        <w:rPr>
          <w:u w:val="single"/>
        </w:rPr>
        <w:t>national security</w:t>
      </w:r>
      <w:r w:rsidRPr="00A55626">
        <w:rPr>
          <w:sz w:val="16"/>
        </w:rPr>
        <w:t xml:space="preserve"> side. But it is not just sound budget management of our national defense that’s needed.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must get its entire economic house in order. The notion that</w:t>
      </w:r>
      <w:r w:rsidRPr="00A55626">
        <w:rPr>
          <w:sz w:val="16"/>
        </w:rPr>
        <w:t xml:space="preserve"> the </w:t>
      </w:r>
      <w:r w:rsidRPr="00A55626">
        <w:rPr>
          <w:u w:val="single"/>
        </w:rPr>
        <w:t>economic decline</w:t>
      </w:r>
      <w:r w:rsidRPr="00A55626">
        <w:rPr>
          <w:sz w:val="16"/>
        </w:rPr>
        <w:t xml:space="preserve"> of the United States </w:t>
      </w:r>
      <w:r w:rsidRPr="00A55626">
        <w:rPr>
          <w:u w:val="single"/>
        </w:rPr>
        <w:t>is inevitable</w:t>
      </w:r>
      <w:r w:rsidRPr="00A55626">
        <w:rPr>
          <w:sz w:val="16"/>
        </w:rPr>
        <w:t xml:space="preserve"> and irreversible </w:t>
      </w:r>
      <w:r w:rsidRPr="00A55626">
        <w:rPr>
          <w:u w:val="single"/>
        </w:rPr>
        <w:t>hurts</w:t>
      </w:r>
      <w:r w:rsidRPr="00A55626">
        <w:rPr>
          <w:sz w:val="16"/>
        </w:rPr>
        <w:t xml:space="preserve"> American </w:t>
      </w:r>
      <w:r w:rsidRPr="00A55626">
        <w:rPr>
          <w:u w:val="single"/>
        </w:rPr>
        <w:t>security</w:t>
      </w:r>
      <w:r w:rsidRPr="00A55626">
        <w:rPr>
          <w:sz w:val="16"/>
        </w:rPr>
        <w:t xml:space="preserve">—even as U.S. military capabilities remain dominant. </w:t>
      </w:r>
      <w:r w:rsidRPr="00A55626">
        <w:rPr>
          <w:u w:val="single"/>
        </w:rPr>
        <w:t>U.S. national security has</w:t>
      </w:r>
      <w:r w:rsidRPr="00A55626">
        <w:rPr>
          <w:sz w:val="16"/>
        </w:rPr>
        <w:t xml:space="preserve"> long </w:t>
      </w:r>
      <w:r w:rsidRPr="00A55626">
        <w:rPr>
          <w:u w:val="single"/>
        </w:rPr>
        <w:t xml:space="preserve">rested on the strength of our economy, but </w:t>
      </w:r>
      <w:r w:rsidRPr="00A55626">
        <w:rPr>
          <w:b/>
          <w:u w:val="single"/>
        </w:rPr>
        <w:t>creeping doubts about</w:t>
      </w:r>
      <w:r w:rsidRPr="00A55626">
        <w:rPr>
          <w:sz w:val="16"/>
        </w:rPr>
        <w:t xml:space="preserve"> American </w:t>
      </w:r>
      <w:r w:rsidRPr="00A55626">
        <w:rPr>
          <w:b/>
          <w:u w:val="single"/>
        </w:rPr>
        <w:t>economic resiliency</w:t>
      </w:r>
      <w:r w:rsidRPr="00A55626">
        <w:rPr>
          <w:u w:val="single"/>
        </w:rPr>
        <w:t xml:space="preserve"> feed the foreign perception that Washington is a </w:t>
      </w:r>
      <w:r w:rsidRPr="00A55626">
        <w:rPr>
          <w:b/>
          <w:u w:val="single"/>
        </w:rPr>
        <w:t>declining power</w:t>
      </w:r>
      <w:r w:rsidRPr="00A55626">
        <w:rPr>
          <w:u w:val="single"/>
        </w:rPr>
        <w:t>. This gives rising</w:t>
      </w:r>
      <w:r w:rsidRPr="00A55626">
        <w:rPr>
          <w:sz w:val="16"/>
        </w:rPr>
        <w:t xml:space="preserve"> global </w:t>
      </w:r>
      <w:r w:rsidRPr="00A55626">
        <w:rPr>
          <w:u w:val="single"/>
        </w:rPr>
        <w:t>powers little incentive to heed</w:t>
      </w:r>
      <w:r w:rsidRPr="00A55626">
        <w:rPr>
          <w:sz w:val="16"/>
        </w:rPr>
        <w:t xml:space="preserve"> U.S. </w:t>
      </w:r>
      <w:r w:rsidRPr="00A55626">
        <w:rPr>
          <w:u w:val="single"/>
        </w:rPr>
        <w:t>calls for</w:t>
      </w:r>
      <w:r w:rsidRPr="00A55626">
        <w:rPr>
          <w:sz w:val="16"/>
        </w:rPr>
        <w:t xml:space="preserve"> greater </w:t>
      </w:r>
      <w:r w:rsidRPr="00A55626">
        <w:rPr>
          <w:u w:val="single"/>
        </w:rPr>
        <w:t>responsibility, cooperation, and transparency</w:t>
      </w:r>
      <w:r w:rsidRPr="00A55626">
        <w:rPr>
          <w:sz w:val="16"/>
        </w:rPr>
        <w:t xml:space="preserve">. Instead, </w:t>
      </w:r>
      <w:r w:rsidRPr="00A55626">
        <w:rPr>
          <w:u w:val="single"/>
        </w:rPr>
        <w:t>it ma</w:t>
      </w:r>
      <w:r w:rsidRPr="00A55626">
        <w:rPr>
          <w:sz w:val="16"/>
        </w:rPr>
        <w:t xml:space="preserve">y well </w:t>
      </w:r>
      <w:r w:rsidRPr="00A55626">
        <w:rPr>
          <w:u w:val="single"/>
        </w:rPr>
        <w:t>give them</w:t>
      </w:r>
      <w:r w:rsidRPr="00A55626">
        <w:rPr>
          <w:sz w:val="16"/>
        </w:rPr>
        <w:t xml:space="preserve"> more </w:t>
      </w:r>
      <w:r w:rsidRPr="00A55626">
        <w:rPr>
          <w:u w:val="single"/>
        </w:rPr>
        <w:t>license to discuss “anti-access strategies” and</w:t>
      </w:r>
      <w:r w:rsidRPr="00A55626">
        <w:rPr>
          <w:sz w:val="16"/>
        </w:rPr>
        <w:t xml:space="preserve"> “economic and security </w:t>
      </w:r>
      <w:r w:rsidRPr="00A55626">
        <w:rPr>
          <w:u w:val="single"/>
        </w:rPr>
        <w:t>zones of influence</w:t>
      </w:r>
      <w:r w:rsidRPr="00A55626">
        <w:rPr>
          <w:sz w:val="16"/>
        </w:rPr>
        <w:t xml:space="preserve">”—developments </w:t>
      </w:r>
      <w:r w:rsidRPr="00A55626">
        <w:rPr>
          <w:u w:val="single"/>
        </w:rPr>
        <w:t>that could</w:t>
      </w:r>
      <w:r w:rsidRPr="00A55626">
        <w:rPr>
          <w:sz w:val="16"/>
        </w:rPr>
        <w:t xml:space="preserve"> conceivably </w:t>
      </w:r>
      <w:r w:rsidRPr="00A55626">
        <w:rPr>
          <w:u w:val="single"/>
        </w:rPr>
        <w:t xml:space="preserve">lead to </w:t>
      </w:r>
      <w:r w:rsidRPr="00A55626">
        <w:rPr>
          <w:b/>
          <w:u w:val="single"/>
        </w:rPr>
        <w:t>military miscalculations</w:t>
      </w:r>
      <w:r w:rsidRPr="00A55626">
        <w:rPr>
          <w:u w:val="single"/>
        </w:rPr>
        <w:t xml:space="preserve"> highly dangerous to</w:t>
      </w:r>
      <w:r w:rsidRPr="00A55626">
        <w:rPr>
          <w:sz w:val="16"/>
        </w:rPr>
        <w:t xml:space="preserve"> our </w:t>
      </w:r>
      <w:r w:rsidRPr="00A55626">
        <w:rPr>
          <w:u w:val="single"/>
        </w:rPr>
        <w:t>national security</w:t>
      </w:r>
      <w:r w:rsidRPr="00A55626">
        <w:rPr>
          <w:sz w:val="16"/>
        </w:rPr>
        <w:t xml:space="preserve">. That is why </w:t>
      </w:r>
      <w:r w:rsidRPr="00A55626">
        <w:rPr>
          <w:u w:val="single"/>
        </w:rPr>
        <w:t>moving forward on the</w:t>
      </w:r>
      <w:r w:rsidRPr="00A55626">
        <w:rPr>
          <w:sz w:val="16"/>
        </w:rPr>
        <w:t xml:space="preserve"> American </w:t>
      </w:r>
      <w:r w:rsidRPr="00A55626">
        <w:rPr>
          <w:u w:val="single"/>
        </w:rPr>
        <w:t>economic challenge of creating jobs by promoting</w:t>
      </w:r>
      <w:r w:rsidRPr="00A55626">
        <w:rPr>
          <w:sz w:val="16"/>
        </w:rPr>
        <w:t xml:space="preserve"> economic </w:t>
      </w:r>
      <w:r w:rsidRPr="00A55626">
        <w:rPr>
          <w:u w:val="single"/>
        </w:rPr>
        <w:t>competitiveness and innovation</w:t>
      </w:r>
      <w:r w:rsidRPr="00A55626">
        <w:rPr>
          <w:sz w:val="16"/>
        </w:rPr>
        <w:t xml:space="preserve"> while reducing our long-term budget deficits </w:t>
      </w:r>
      <w:r w:rsidRPr="00A55626">
        <w:rPr>
          <w:u w:val="single"/>
        </w:rPr>
        <w:t xml:space="preserve">is </w:t>
      </w:r>
      <w:r w:rsidRPr="00A55626">
        <w:rPr>
          <w:b/>
          <w:u w:val="single"/>
        </w:rPr>
        <w:t>extremely important</w:t>
      </w:r>
      <w:r w:rsidRPr="00A55626">
        <w:rPr>
          <w:u w:val="single"/>
        </w:rPr>
        <w:t xml:space="preserve"> to U.S. security interest</w:t>
      </w:r>
      <w:r w:rsidRPr="00A55626">
        <w:rPr>
          <w:sz w:val="16"/>
        </w:rPr>
        <w:t xml:space="preserve">s. The character of </w:t>
      </w:r>
      <w:r w:rsidRPr="00A55626">
        <w:rPr>
          <w:u w:val="single"/>
        </w:rPr>
        <w:t>American enterprise and resourcefulness should not be underestimated, but</w:t>
      </w:r>
      <w:r w:rsidRPr="00A55626">
        <w:rPr>
          <w:sz w:val="16"/>
        </w:rPr>
        <w:t xml:space="preserve"> it </w:t>
      </w:r>
      <w:r w:rsidRPr="00A55626">
        <w:rPr>
          <w:u w:val="single"/>
        </w:rPr>
        <w:t>requires unified actions</w:t>
      </w:r>
      <w:r w:rsidRPr="00A55626">
        <w:rPr>
          <w:sz w:val="16"/>
        </w:rPr>
        <w:t xml:space="preserve"> by the United States </w:t>
      </w:r>
      <w:r w:rsidRPr="00A55626">
        <w:rPr>
          <w:u w:val="single"/>
        </w:rPr>
        <w:t>and effective leadership</w:t>
      </w:r>
      <w:r w:rsidRPr="00A55626">
        <w:rPr>
          <w:sz w:val="16"/>
        </w:rPr>
        <w:t xml:space="preserve"> by U.S. policymakers. The President and Congress need to make clear that they are up to the task, and then prove it in the coming months. </w:t>
      </w:r>
      <w:r w:rsidRPr="00A55626">
        <w:rPr>
          <w:u w:val="single"/>
        </w:rPr>
        <w:t xml:space="preserve">There is </w:t>
      </w:r>
      <w:r w:rsidRPr="00A55626">
        <w:rPr>
          <w:b/>
          <w:u w:val="single"/>
        </w:rPr>
        <w:t>no higher national security</w:t>
      </w:r>
      <w:r w:rsidRPr="00A55626">
        <w:rPr>
          <w:u w:val="single"/>
        </w:rPr>
        <w:t xml:space="preserve"> priority</w:t>
      </w:r>
      <w:r w:rsidRPr="00A55626">
        <w:rPr>
          <w:sz w:val="16"/>
        </w:rPr>
        <w:t>.</w:t>
      </w:r>
    </w:p>
    <w:p w14:paraId="370EAFCF" w14:textId="77777777" w:rsidR="00C1170A" w:rsidRPr="00A55626" w:rsidRDefault="00C1170A" w:rsidP="00C1170A">
      <w:pPr>
        <w:pStyle w:val="Heading3"/>
      </w:pPr>
      <w:r w:rsidRPr="00A55626">
        <w:lastRenderedPageBreak/>
        <w:t>I/L – Edu Key to Readiness</w:t>
      </w:r>
    </w:p>
    <w:p w14:paraId="497B63A7" w14:textId="77777777" w:rsidR="00C1170A" w:rsidRPr="00A55626" w:rsidRDefault="00C1170A" w:rsidP="00C1170A">
      <w:pPr>
        <w:pStyle w:val="Heading4"/>
      </w:pPr>
      <w:r w:rsidRPr="00A55626">
        <w:t xml:space="preserve">Technical education solves readiness. </w:t>
      </w:r>
    </w:p>
    <w:p w14:paraId="1DAAD423" w14:textId="77777777" w:rsidR="00C1170A" w:rsidRPr="00A55626" w:rsidRDefault="00C1170A" w:rsidP="00C1170A">
      <w:r w:rsidRPr="00A55626">
        <w:rPr>
          <w:rStyle w:val="Style13ptBold"/>
        </w:rPr>
        <w:t xml:space="preserve">CEF ’15 </w:t>
      </w:r>
      <w:r w:rsidRPr="00A55626">
        <w:rPr>
          <w:sz w:val="16"/>
          <w:szCs w:val="16"/>
        </w:rPr>
        <w:t xml:space="preserve">(Committee for Education Funding; 4/29/15; Accredited think-tank on education policy, citing studies conducted by all five branches of the military, policy proposals from several retired military officers, a nonpartisan national security organization of over 500 retired admirals, generals, and other retired senior military leaders and Joel Packer and Megan Wolfe, Executive Directors of the Committee for Education Funding; CEF, “Education Matters: Invest in Learning for Military Readiness,” </w:t>
      </w:r>
      <w:hyperlink r:id="rId52" w:history="1">
        <w:r w:rsidRPr="00A55626">
          <w:rPr>
            <w:sz w:val="16"/>
            <w:szCs w:val="16"/>
          </w:rPr>
          <w:t>https://cef.org/wp-content/uploads/Fact-Sheet-Invest-in-Learning-for-Military-Readiness.pdf)</w:t>
        </w:r>
      </w:hyperlink>
    </w:p>
    <w:p w14:paraId="3D990DB8" w14:textId="77777777" w:rsidR="00C1170A" w:rsidRPr="00A55626" w:rsidRDefault="00C1170A" w:rsidP="00C1170A">
      <w:pPr>
        <w:rPr>
          <w:sz w:val="16"/>
        </w:rPr>
      </w:pPr>
      <w:r w:rsidRPr="00A55626">
        <w:rPr>
          <w:u w:val="single"/>
        </w:rPr>
        <w:t xml:space="preserve">Military readiness is </w:t>
      </w:r>
      <w:r w:rsidRPr="00A55626">
        <w:rPr>
          <w:b/>
          <w:u w:val="single"/>
        </w:rPr>
        <w:t>dependent</w:t>
      </w:r>
      <w:r w:rsidRPr="00A55626">
        <w:rPr>
          <w:u w:val="single"/>
        </w:rPr>
        <w:t xml:space="preserve"> on</w:t>
      </w:r>
      <w:r w:rsidRPr="00A55626">
        <w:rPr>
          <w:sz w:val="16"/>
        </w:rPr>
        <w:t xml:space="preserve"> an </w:t>
      </w:r>
      <w:r w:rsidRPr="00A55626">
        <w:rPr>
          <w:u w:val="single"/>
        </w:rPr>
        <w:t xml:space="preserve">education system sustained by </w:t>
      </w:r>
      <w:r w:rsidRPr="00A55626">
        <w:rPr>
          <w:b/>
          <w:u w:val="single"/>
        </w:rPr>
        <w:t>robust investments</w:t>
      </w:r>
      <w:r w:rsidRPr="00A55626">
        <w:rPr>
          <w:sz w:val="16"/>
        </w:rPr>
        <w:t xml:space="preserve"> at all levels -- from preschool </w:t>
      </w:r>
      <w:r w:rsidRPr="00A55626">
        <w:rPr>
          <w:u w:val="single"/>
        </w:rPr>
        <w:t>through high school</w:t>
      </w:r>
      <w:r w:rsidRPr="00A55626">
        <w:rPr>
          <w:sz w:val="16"/>
        </w:rPr>
        <w:t xml:space="preserve"> graduation. Mission: Readiness, the </w:t>
      </w:r>
      <w:r w:rsidRPr="00A55626">
        <w:rPr>
          <w:u w:val="single"/>
        </w:rPr>
        <w:t xml:space="preserve">nonpartisan </w:t>
      </w:r>
      <w:r w:rsidRPr="00A55626">
        <w:rPr>
          <w:b/>
          <w:u w:val="single"/>
        </w:rPr>
        <w:t>national security</w:t>
      </w:r>
      <w:r w:rsidRPr="00A55626">
        <w:rPr>
          <w:u w:val="single"/>
        </w:rPr>
        <w:t xml:space="preserve"> organization</w:t>
      </w:r>
      <w:r w:rsidRPr="00A55626">
        <w:rPr>
          <w:sz w:val="16"/>
        </w:rPr>
        <w:t xml:space="preserve"> of over 500 retired admirals, generals, and other retired senior military leaders has </w:t>
      </w:r>
      <w:r w:rsidRPr="00A55626">
        <w:rPr>
          <w:u w:val="single"/>
        </w:rPr>
        <w:t>articulated the national security case for investments in education. Our military’s most important asset is</w:t>
      </w:r>
      <w:r w:rsidRPr="00A55626">
        <w:rPr>
          <w:sz w:val="16"/>
        </w:rPr>
        <w:t xml:space="preserve"> the men and women </w:t>
      </w:r>
      <w:r w:rsidRPr="00A55626">
        <w:rPr>
          <w:u w:val="single"/>
        </w:rPr>
        <w:t>willing to serve. A successful military needs Americans who</w:t>
      </w:r>
      <w:r w:rsidRPr="00A55626">
        <w:rPr>
          <w:sz w:val="16"/>
        </w:rPr>
        <w:t xml:space="preserve"> have graduated from high school, </w:t>
      </w:r>
      <w:r w:rsidRPr="00A55626">
        <w:rPr>
          <w:u w:val="single"/>
        </w:rPr>
        <w:t>can pass the</w:t>
      </w:r>
      <w:r w:rsidRPr="00A55626">
        <w:rPr>
          <w:sz w:val="16"/>
        </w:rPr>
        <w:t xml:space="preserve"> military </w:t>
      </w:r>
      <w:r w:rsidRPr="00A55626">
        <w:rPr>
          <w:u w:val="single"/>
        </w:rPr>
        <w:t>entrance exam</w:t>
      </w:r>
      <w:r w:rsidRPr="00A55626">
        <w:rPr>
          <w:sz w:val="16"/>
        </w:rPr>
        <w:t xml:space="preserve">, are physically prepared for military training and service, and do not have a criminal record. </w:t>
      </w:r>
      <w:r w:rsidRPr="00A55626">
        <w:rPr>
          <w:u w:val="single"/>
        </w:rPr>
        <w:t>Military service has done</w:t>
      </w:r>
      <w:r w:rsidRPr="00A55626">
        <w:rPr>
          <w:sz w:val="16"/>
        </w:rPr>
        <w:t xml:space="preserve"> a </w:t>
      </w:r>
      <w:r w:rsidRPr="00A55626">
        <w:rPr>
          <w:u w:val="single"/>
        </w:rPr>
        <w:t>tremendous amount</w:t>
      </w:r>
      <w:r w:rsidRPr="00A55626">
        <w:rPr>
          <w:sz w:val="16"/>
        </w:rPr>
        <w:t xml:space="preserve"> of good for many of our young people, helping them to master skills and gain knowledge that both serves them—and the rest of us—well. </w:t>
      </w:r>
      <w:r w:rsidRPr="00A55626">
        <w:rPr>
          <w:u w:val="single"/>
        </w:rPr>
        <w:t>Unfortunately</w:t>
      </w:r>
      <w:r w:rsidRPr="00A55626">
        <w:rPr>
          <w:sz w:val="16"/>
        </w:rPr>
        <w:t xml:space="preserve">, according to the U.S. Department of Defense, </w:t>
      </w:r>
      <w:r w:rsidRPr="00A55626">
        <w:rPr>
          <w:u w:val="single"/>
        </w:rPr>
        <w:t>our public education system is failing to</w:t>
      </w:r>
      <w:r w:rsidRPr="00A55626">
        <w:rPr>
          <w:sz w:val="16"/>
        </w:rPr>
        <w:t xml:space="preserve"> adequately </w:t>
      </w:r>
      <w:r w:rsidRPr="00A55626">
        <w:rPr>
          <w:u w:val="single"/>
        </w:rPr>
        <w:t xml:space="preserve">prepare youth for </w:t>
      </w:r>
      <w:r w:rsidRPr="00A55626">
        <w:rPr>
          <w:b/>
          <w:u w:val="single"/>
        </w:rPr>
        <w:t>military service</w:t>
      </w:r>
      <w:r w:rsidRPr="00A55626">
        <w:rPr>
          <w:sz w:val="16"/>
        </w:rPr>
        <w:t xml:space="preserve">: - </w:t>
      </w:r>
      <w:r w:rsidRPr="00A55626">
        <w:rPr>
          <w:u w:val="single"/>
        </w:rPr>
        <w:t xml:space="preserve">Over </w:t>
      </w:r>
      <w:r w:rsidRPr="00A55626">
        <w:rPr>
          <w:b/>
          <w:u w:val="single"/>
        </w:rPr>
        <w:t>70 percent</w:t>
      </w:r>
      <w:r w:rsidRPr="00A55626">
        <w:rPr>
          <w:u w:val="single"/>
        </w:rPr>
        <w:t xml:space="preserve"> of young Americans</w:t>
      </w:r>
      <w:r w:rsidRPr="00A55626">
        <w:rPr>
          <w:sz w:val="16"/>
        </w:rPr>
        <w:t xml:space="preserve"> ages 17-24 </w:t>
      </w:r>
      <w:r w:rsidRPr="00A55626">
        <w:rPr>
          <w:u w:val="single"/>
        </w:rPr>
        <w:t>are unable to qualify</w:t>
      </w:r>
      <w:r w:rsidRPr="00A55626">
        <w:rPr>
          <w:sz w:val="16"/>
        </w:rPr>
        <w:t xml:space="preserve"> for the military, primarily </w:t>
      </w:r>
      <w:r w:rsidRPr="00A55626">
        <w:rPr>
          <w:u w:val="single"/>
        </w:rPr>
        <w:t>because they are poorly educated</w:t>
      </w:r>
      <w:r w:rsidRPr="00A55626">
        <w:rPr>
          <w:sz w:val="16"/>
        </w:rPr>
        <w:t xml:space="preserve">, physically unfit, or have a criminal record.1 - </w:t>
      </w:r>
      <w:r w:rsidRPr="00A55626">
        <w:rPr>
          <w:u w:val="single"/>
        </w:rPr>
        <w:t>More than 1 in 5</w:t>
      </w:r>
      <w:r w:rsidRPr="00A55626">
        <w:rPr>
          <w:sz w:val="16"/>
        </w:rPr>
        <w:t xml:space="preserve"> high school graduates aspiring to join the Army </w:t>
      </w:r>
      <w:r w:rsidRPr="00A55626">
        <w:rPr>
          <w:u w:val="single"/>
        </w:rPr>
        <w:t>could not score high enough on the</w:t>
      </w:r>
      <w:r w:rsidRPr="00A55626">
        <w:rPr>
          <w:sz w:val="16"/>
        </w:rPr>
        <w:t xml:space="preserve"> military entrance </w:t>
      </w:r>
      <w:r w:rsidRPr="00A55626">
        <w:rPr>
          <w:u w:val="single"/>
        </w:rPr>
        <w:t>exam</w:t>
      </w:r>
      <w:r w:rsidRPr="00A55626">
        <w:rPr>
          <w:sz w:val="16"/>
        </w:rPr>
        <w:t xml:space="preserve"> to be able to enlist.2 </w:t>
      </w:r>
      <w:r w:rsidRPr="00A55626">
        <w:rPr>
          <w:u w:val="single"/>
        </w:rPr>
        <w:t xml:space="preserve">Investing in </w:t>
      </w:r>
      <w:r w:rsidRPr="00A55626">
        <w:rPr>
          <w:b/>
          <w:u w:val="single"/>
        </w:rPr>
        <w:t>education is essential</w:t>
      </w:r>
      <w:r w:rsidRPr="00A55626">
        <w:rPr>
          <w:u w:val="single"/>
        </w:rPr>
        <w:t xml:space="preserve"> to</w:t>
      </w:r>
      <w:r w:rsidRPr="00A55626">
        <w:rPr>
          <w:sz w:val="16"/>
        </w:rPr>
        <w:t xml:space="preserve"> </w:t>
      </w:r>
      <w:r w:rsidRPr="00A55626">
        <w:rPr>
          <w:u w:val="single"/>
        </w:rPr>
        <w:t>building a strong and capable military</w:t>
      </w:r>
      <w:r w:rsidRPr="00A55626">
        <w:rPr>
          <w:sz w:val="16"/>
        </w:rPr>
        <w:t xml:space="preserve">. - Quality </w:t>
      </w:r>
      <w:r w:rsidRPr="00A55626">
        <w:rPr>
          <w:u w:val="single"/>
        </w:rPr>
        <w:t>early education is important</w:t>
      </w:r>
      <w:r w:rsidRPr="00A55626">
        <w:rPr>
          <w:sz w:val="16"/>
        </w:rPr>
        <w:t xml:space="preserve"> for our nation’s future security. 1) </w:t>
      </w:r>
      <w:r w:rsidRPr="00A55626">
        <w:rPr>
          <w:u w:val="single"/>
        </w:rPr>
        <w:t>High-quality</w:t>
      </w:r>
      <w:r w:rsidRPr="00A55626">
        <w:rPr>
          <w:sz w:val="16"/>
        </w:rPr>
        <w:t xml:space="preserve"> early childhood education </w:t>
      </w:r>
      <w:r w:rsidRPr="00A55626">
        <w:rPr>
          <w:u w:val="single"/>
        </w:rPr>
        <w:t>can</w:t>
      </w:r>
      <w:r w:rsidRPr="00A55626">
        <w:rPr>
          <w:sz w:val="16"/>
        </w:rPr>
        <w:t xml:space="preserve"> prepare children to start school ready to learn, ultimately </w:t>
      </w:r>
      <w:r w:rsidRPr="00A55626">
        <w:rPr>
          <w:u w:val="single"/>
        </w:rPr>
        <w:t>contribut</w:t>
      </w:r>
      <w:r w:rsidRPr="00A55626">
        <w:rPr>
          <w:sz w:val="16"/>
        </w:rPr>
        <w:t xml:space="preserve">ing </w:t>
      </w:r>
      <w:r w:rsidRPr="00A55626">
        <w:rPr>
          <w:u w:val="single"/>
        </w:rPr>
        <w:t>to stronger graduation rates and deter</w:t>
      </w:r>
      <w:r w:rsidRPr="00A55626">
        <w:rPr>
          <w:sz w:val="16"/>
        </w:rPr>
        <w:t xml:space="preserve">ring </w:t>
      </w:r>
      <w:r w:rsidRPr="00A55626">
        <w:rPr>
          <w:u w:val="single"/>
        </w:rPr>
        <w:t>youth from high-risk activities</w:t>
      </w:r>
      <w:r w:rsidRPr="00A55626">
        <w:rPr>
          <w:sz w:val="16"/>
        </w:rPr>
        <w:t xml:space="preserve">. 2) Early </w:t>
      </w:r>
      <w:r w:rsidRPr="00A55626">
        <w:rPr>
          <w:u w:val="single"/>
        </w:rPr>
        <w:t>childhood learning helps</w:t>
      </w:r>
      <w:r w:rsidRPr="00A55626">
        <w:rPr>
          <w:sz w:val="16"/>
        </w:rPr>
        <w:t xml:space="preserve"> children </w:t>
      </w:r>
      <w:r w:rsidRPr="00A55626">
        <w:rPr>
          <w:u w:val="single"/>
        </w:rPr>
        <w:t>develop</w:t>
      </w:r>
      <w:r w:rsidRPr="00A55626">
        <w:rPr>
          <w:sz w:val="16"/>
        </w:rPr>
        <w:t xml:space="preserve"> pre-literacy and </w:t>
      </w:r>
      <w:r w:rsidRPr="00A55626">
        <w:rPr>
          <w:u w:val="single"/>
        </w:rPr>
        <w:t>pre-math skills, preparing</w:t>
      </w:r>
      <w:r w:rsidRPr="00A55626">
        <w:rPr>
          <w:sz w:val="16"/>
        </w:rPr>
        <w:t xml:space="preserve"> them for </w:t>
      </w:r>
      <w:r w:rsidRPr="00A55626">
        <w:rPr>
          <w:u w:val="single"/>
        </w:rPr>
        <w:t>a successful K-12 experience</w:t>
      </w:r>
      <w:r w:rsidRPr="00A55626">
        <w:rPr>
          <w:sz w:val="16"/>
        </w:rPr>
        <w:t xml:space="preserve">. 3) School-based physical education and physical activity programs help reduce obesity rates by instilling healthy habits for a lifetime of fitness. - </w:t>
      </w:r>
      <w:r w:rsidRPr="00A55626">
        <w:rPr>
          <w:u w:val="single"/>
        </w:rPr>
        <w:t>The military needs</w:t>
      </w:r>
      <w:r w:rsidRPr="00A55626">
        <w:rPr>
          <w:sz w:val="16"/>
        </w:rPr>
        <w:t xml:space="preserve"> high school </w:t>
      </w:r>
      <w:r w:rsidRPr="00A55626">
        <w:rPr>
          <w:u w:val="single"/>
        </w:rPr>
        <w:t>graduates prepared for rigorous intellectual pursuits</w:t>
      </w:r>
      <w:r w:rsidRPr="00A55626">
        <w:rPr>
          <w:sz w:val="16"/>
        </w:rPr>
        <w:t xml:space="preserve">. 1) </w:t>
      </w:r>
      <w:r w:rsidRPr="00A55626">
        <w:rPr>
          <w:u w:val="single"/>
        </w:rPr>
        <w:t>Without qualified personnel, investments</w:t>
      </w:r>
      <w:r w:rsidRPr="00A55626">
        <w:rPr>
          <w:sz w:val="16"/>
        </w:rPr>
        <w:t xml:space="preserve"> made </w:t>
      </w:r>
      <w:r w:rsidRPr="00A55626">
        <w:rPr>
          <w:u w:val="single"/>
        </w:rPr>
        <w:t>in</w:t>
      </w:r>
      <w:r w:rsidRPr="00A55626">
        <w:rPr>
          <w:sz w:val="16"/>
        </w:rPr>
        <w:t xml:space="preserve"> sophisticated, </w:t>
      </w:r>
      <w:r w:rsidRPr="00A55626">
        <w:rPr>
          <w:u w:val="single"/>
        </w:rPr>
        <w:t>21st Century military</w:t>
      </w:r>
      <w:r w:rsidRPr="00A55626">
        <w:rPr>
          <w:sz w:val="16"/>
        </w:rPr>
        <w:t xml:space="preserve"> systems </w:t>
      </w:r>
      <w:r w:rsidRPr="00A55626">
        <w:rPr>
          <w:u w:val="single"/>
        </w:rPr>
        <w:t xml:space="preserve">will be </w:t>
      </w:r>
      <w:r w:rsidRPr="00A55626">
        <w:rPr>
          <w:b/>
          <w:u w:val="single"/>
        </w:rPr>
        <w:t>severely compromised</w:t>
      </w:r>
      <w:r w:rsidRPr="00A55626">
        <w:rPr>
          <w:u w:val="single"/>
        </w:rPr>
        <w:t xml:space="preserve"> and</w:t>
      </w:r>
      <w:r w:rsidRPr="00A55626">
        <w:rPr>
          <w:sz w:val="16"/>
        </w:rPr>
        <w:t xml:space="preserve"> U.S. </w:t>
      </w:r>
      <w:r w:rsidRPr="00A55626">
        <w:rPr>
          <w:u w:val="single"/>
        </w:rPr>
        <w:t>national security</w:t>
      </w:r>
      <w:r w:rsidRPr="00A55626">
        <w:rPr>
          <w:sz w:val="16"/>
        </w:rPr>
        <w:t xml:space="preserve"> will be put </w:t>
      </w:r>
      <w:r w:rsidRPr="00A55626">
        <w:rPr>
          <w:b/>
          <w:u w:val="single"/>
        </w:rPr>
        <w:t>at risk</w:t>
      </w:r>
      <w:r w:rsidRPr="00A55626">
        <w:rPr>
          <w:sz w:val="16"/>
        </w:rPr>
        <w:t>. 2) More than twice as many African Americans fail to quality than white candidates and when they do qualify, they score much lower on the assessment tool used by the military than their white peers.3</w:t>
      </w:r>
    </w:p>
    <w:p w14:paraId="33B01EDE" w14:textId="77777777" w:rsidR="00C1170A" w:rsidRPr="00A55626" w:rsidRDefault="00C1170A" w:rsidP="00C1170A">
      <w:pPr>
        <w:pStyle w:val="Heading4"/>
      </w:pPr>
      <w:r w:rsidRPr="00A55626">
        <w:t xml:space="preserve">STEM is key to overall military power – it allows the Armed Forces to combat </w:t>
      </w:r>
      <w:r w:rsidRPr="00A55626">
        <w:rPr>
          <w:u w:val="single"/>
        </w:rPr>
        <w:t>future existential threats</w:t>
      </w:r>
      <w:r w:rsidRPr="00A55626">
        <w:t>.</w:t>
      </w:r>
    </w:p>
    <w:p w14:paraId="069CE805" w14:textId="77777777" w:rsidR="00C1170A" w:rsidRPr="00A55626" w:rsidRDefault="00C1170A" w:rsidP="00C1170A">
      <w:r w:rsidRPr="00A55626">
        <w:rPr>
          <w:rStyle w:val="Style13ptBold"/>
        </w:rPr>
        <w:t>USVM ’17</w:t>
      </w:r>
      <w:r w:rsidRPr="00A55626">
        <w:t xml:space="preserve"> </w:t>
      </w:r>
      <w:r w:rsidRPr="00A55626">
        <w:rPr>
          <w:sz w:val="16"/>
          <w:szCs w:val="16"/>
        </w:rPr>
        <w:t xml:space="preserve">(United States Veterans Magazine; 5/30/17; “Armed Forces See STEM Education As Ensuring A Bright Future”; </w:t>
      </w:r>
      <w:hyperlink r:id="rId53" w:history="1">
        <w:r w:rsidRPr="00A55626">
          <w:rPr>
            <w:sz w:val="16"/>
            <w:szCs w:val="16"/>
          </w:rPr>
          <w:t>https://www.usveteransmagazine.com/2017/05/30/armed-forces-stem-education-bright-future/</w:t>
        </w:r>
      </w:hyperlink>
      <w:r w:rsidRPr="00A55626">
        <w:rPr>
          <w:sz w:val="16"/>
          <w:szCs w:val="16"/>
        </w:rPr>
        <w:t>; DOA: 7/11/17)</w:t>
      </w:r>
    </w:p>
    <w:p w14:paraId="4C7DB23A" w14:textId="77777777" w:rsidR="00C1170A" w:rsidRPr="00A55626" w:rsidRDefault="00C1170A" w:rsidP="00C1170A">
      <w:pPr>
        <w:rPr>
          <w:sz w:val="16"/>
        </w:rPr>
      </w:pPr>
      <w:r w:rsidRPr="00A55626">
        <w:rPr>
          <w:u w:val="single"/>
        </w:rPr>
        <w:t>Employers</w:t>
      </w:r>
      <w:r w:rsidRPr="00A55626">
        <w:rPr>
          <w:sz w:val="16"/>
        </w:rPr>
        <w:t xml:space="preserve"> in fields </w:t>
      </w:r>
      <w:r w:rsidRPr="00A55626">
        <w:rPr>
          <w:u w:val="single"/>
        </w:rPr>
        <w:t>that utilize science, tech</w:t>
      </w:r>
      <w:r w:rsidRPr="00A55626">
        <w:rPr>
          <w:sz w:val="16"/>
        </w:rPr>
        <w:t xml:space="preserve">nology, </w:t>
      </w:r>
      <w:r w:rsidRPr="00A55626">
        <w:rPr>
          <w:u w:val="single"/>
        </w:rPr>
        <w:t>engineering and math</w:t>
      </w:r>
      <w:r w:rsidRPr="00A55626">
        <w:rPr>
          <w:sz w:val="16"/>
        </w:rPr>
        <w:t xml:space="preserve">ematics </w:t>
      </w:r>
      <w:r w:rsidRPr="00A55626">
        <w:rPr>
          <w:u w:val="single"/>
        </w:rPr>
        <w:t xml:space="preserve">have </w:t>
      </w:r>
      <w:r w:rsidRPr="00A55626">
        <w:rPr>
          <w:b/>
          <w:u w:val="single"/>
        </w:rPr>
        <w:t>consistently sounded a warning bell</w:t>
      </w:r>
      <w:r w:rsidRPr="00A55626">
        <w:rPr>
          <w:u w:val="single"/>
        </w:rPr>
        <w:t xml:space="preserve"> about the future of STEM in the U</w:t>
      </w:r>
      <w:r w:rsidRPr="00A55626">
        <w:rPr>
          <w:sz w:val="16"/>
        </w:rPr>
        <w:t xml:space="preserve">nited </w:t>
      </w:r>
      <w:r w:rsidRPr="00A55626">
        <w:rPr>
          <w:u w:val="single"/>
        </w:rPr>
        <w:t>S</w:t>
      </w:r>
      <w:r w:rsidRPr="00A55626">
        <w:rPr>
          <w:sz w:val="16"/>
        </w:rPr>
        <w:t xml:space="preserve">tates, </w:t>
      </w:r>
      <w:r w:rsidRPr="00A55626">
        <w:rPr>
          <w:u w:val="single"/>
        </w:rPr>
        <w:t xml:space="preserve">cautioning that there is a </w:t>
      </w:r>
      <w:r w:rsidRPr="00A55626">
        <w:rPr>
          <w:b/>
          <w:u w:val="single"/>
        </w:rPr>
        <w:t>coming gap</w:t>
      </w:r>
      <w:r w:rsidRPr="00A55626">
        <w:rPr>
          <w:u w:val="single"/>
        </w:rPr>
        <w:t xml:space="preserve"> in qualified applicants</w:t>
      </w:r>
      <w:r w:rsidRPr="00A55626">
        <w:rPr>
          <w:sz w:val="16"/>
        </w:rPr>
        <w:t xml:space="preserve"> for employers. </w:t>
      </w:r>
      <w:r w:rsidRPr="00A55626">
        <w:rPr>
          <w:u w:val="single"/>
        </w:rPr>
        <w:t xml:space="preserve">The rates of STEM graduates are </w:t>
      </w:r>
      <w:r w:rsidRPr="00A55626">
        <w:rPr>
          <w:b/>
          <w:u w:val="single"/>
        </w:rPr>
        <w:t>not keeping up</w:t>
      </w:r>
      <w:r w:rsidRPr="00A55626">
        <w:rPr>
          <w:u w:val="single"/>
        </w:rPr>
        <w:t xml:space="preserve"> with the</w:t>
      </w:r>
      <w:r w:rsidRPr="00A55626">
        <w:rPr>
          <w:sz w:val="16"/>
        </w:rPr>
        <w:t xml:space="preserve"> amount of </w:t>
      </w:r>
      <w:r w:rsidRPr="00A55626">
        <w:rPr>
          <w:u w:val="single"/>
        </w:rPr>
        <w:t>job openings in</w:t>
      </w:r>
      <w:r w:rsidRPr="00A55626">
        <w:rPr>
          <w:sz w:val="16"/>
        </w:rPr>
        <w:t xml:space="preserve"> related </w:t>
      </w:r>
      <w:r w:rsidRPr="00A55626">
        <w:rPr>
          <w:u w:val="single"/>
        </w:rPr>
        <w:t>fields</w:t>
      </w:r>
      <w:r w:rsidRPr="00A55626">
        <w:rPr>
          <w:sz w:val="16"/>
        </w:rPr>
        <w:t xml:space="preserve">, and </w:t>
      </w:r>
      <w:r w:rsidRPr="00A55626">
        <w:rPr>
          <w:u w:val="single"/>
        </w:rPr>
        <w:t xml:space="preserve">the issue </w:t>
      </w:r>
      <w:r w:rsidRPr="00A55626">
        <w:rPr>
          <w:b/>
          <w:u w:val="single"/>
        </w:rPr>
        <w:t>could worsen</w:t>
      </w:r>
      <w:r w:rsidRPr="00A55626">
        <w:rPr>
          <w:u w:val="single"/>
        </w:rPr>
        <w:t>, as the U.S. will add</w:t>
      </w:r>
      <w:r w:rsidRPr="00A55626">
        <w:rPr>
          <w:sz w:val="16"/>
        </w:rPr>
        <w:t xml:space="preserve"> about </w:t>
      </w:r>
      <w:r w:rsidRPr="00A55626">
        <w:rPr>
          <w:u w:val="single"/>
        </w:rPr>
        <w:t>one million new STEM jobs by 2020</w:t>
      </w:r>
      <w:r w:rsidRPr="00A55626">
        <w:rPr>
          <w:sz w:val="16"/>
        </w:rPr>
        <w:t xml:space="preserve">. </w:t>
      </w:r>
      <w:r w:rsidRPr="00A55626">
        <w:rPr>
          <w:u w:val="single"/>
        </w:rPr>
        <w:t>Data</w:t>
      </w:r>
      <w:r w:rsidRPr="00A55626">
        <w:rPr>
          <w:sz w:val="16"/>
        </w:rPr>
        <w:t xml:space="preserve"> from nonprofit code.org </w:t>
      </w:r>
      <w:r w:rsidRPr="00A55626">
        <w:rPr>
          <w:u w:val="single"/>
        </w:rPr>
        <w:t xml:space="preserve">showed </w:t>
      </w:r>
      <w:r w:rsidRPr="00A55626">
        <w:rPr>
          <w:b/>
          <w:u w:val="single"/>
        </w:rPr>
        <w:t>607,708 open computing jobs</w:t>
      </w:r>
      <w:r w:rsidRPr="00A55626">
        <w:rPr>
          <w:sz w:val="16"/>
        </w:rPr>
        <w:t xml:space="preserve"> in the country </w:t>
      </w:r>
      <w:r w:rsidRPr="00A55626">
        <w:rPr>
          <w:u w:val="single"/>
        </w:rPr>
        <w:t xml:space="preserve">last year, though </w:t>
      </w:r>
      <w:r w:rsidRPr="00A55626">
        <w:rPr>
          <w:b/>
          <w:u w:val="single"/>
        </w:rPr>
        <w:t>only 42,969 students</w:t>
      </w:r>
      <w:r w:rsidRPr="00A55626">
        <w:rPr>
          <w:u w:val="single"/>
        </w:rPr>
        <w:t xml:space="preserve"> with that expertise and background entered</w:t>
      </w:r>
      <w:r w:rsidRPr="00A55626">
        <w:rPr>
          <w:sz w:val="16"/>
        </w:rPr>
        <w:t xml:space="preserve"> into </w:t>
      </w:r>
      <w:r w:rsidRPr="00A55626">
        <w:rPr>
          <w:u w:val="single"/>
        </w:rPr>
        <w:t>the workforce</w:t>
      </w:r>
      <w:r w:rsidRPr="00A55626">
        <w:rPr>
          <w:sz w:val="16"/>
        </w:rPr>
        <w:t xml:space="preserve"> in the year before. Further research in 2015 indicated that </w:t>
      </w:r>
      <w:r w:rsidRPr="00A55626">
        <w:rPr>
          <w:u w:val="single"/>
        </w:rPr>
        <w:t xml:space="preserve">the gaps are </w:t>
      </w:r>
      <w:r w:rsidRPr="00A55626">
        <w:rPr>
          <w:b/>
          <w:u w:val="single"/>
        </w:rPr>
        <w:t>even more pronounced</w:t>
      </w:r>
      <w:r w:rsidRPr="00A55626">
        <w:rPr>
          <w:u w:val="single"/>
        </w:rPr>
        <w:t xml:space="preserve"> between genders and ethnicities</w:t>
      </w:r>
      <w:r w:rsidRPr="00A55626">
        <w:rPr>
          <w:sz w:val="16"/>
        </w:rPr>
        <w:t xml:space="preserve">, and </w:t>
      </w:r>
      <w:r w:rsidRPr="00A55626">
        <w:rPr>
          <w:u w:val="single"/>
        </w:rPr>
        <w:t>while STEM jobs and degrees have</w:t>
      </w:r>
      <w:r w:rsidRPr="00A55626">
        <w:rPr>
          <w:sz w:val="16"/>
        </w:rPr>
        <w:t xml:space="preserve"> steadily </w:t>
      </w:r>
      <w:r w:rsidRPr="00A55626">
        <w:rPr>
          <w:u w:val="single"/>
        </w:rPr>
        <w:t>increased</w:t>
      </w:r>
      <w:r w:rsidRPr="00A55626">
        <w:rPr>
          <w:sz w:val="16"/>
        </w:rPr>
        <w:t xml:space="preserve"> since 2000, </w:t>
      </w:r>
      <w:r w:rsidRPr="00A55626">
        <w:rPr>
          <w:u w:val="single"/>
        </w:rPr>
        <w:t xml:space="preserve">the STEM workforce was </w:t>
      </w:r>
      <w:r w:rsidRPr="00A55626">
        <w:rPr>
          <w:b/>
          <w:u w:val="single"/>
        </w:rPr>
        <w:t>no more</w:t>
      </w:r>
      <w:r w:rsidRPr="00A55626">
        <w:rPr>
          <w:u w:val="single"/>
        </w:rPr>
        <w:t xml:space="preserve"> </w:t>
      </w:r>
      <w:r w:rsidRPr="00A55626">
        <w:rPr>
          <w:b/>
          <w:u w:val="single"/>
        </w:rPr>
        <w:t>diverse</w:t>
      </w:r>
      <w:r w:rsidRPr="00A55626">
        <w:rPr>
          <w:u w:val="single"/>
        </w:rPr>
        <w:t xml:space="preserve"> than it was 14 years prior</w:t>
      </w:r>
      <w:r w:rsidRPr="00A55626">
        <w:rPr>
          <w:sz w:val="16"/>
        </w:rPr>
        <w:t xml:space="preserve">. </w:t>
      </w:r>
      <w:r w:rsidRPr="00A55626">
        <w:rPr>
          <w:rStyle w:val="StyleUnderline"/>
        </w:rPr>
        <w:t>The U.S. Armed</w:t>
      </w:r>
      <w:r w:rsidRPr="00A55626">
        <w:rPr>
          <w:u w:val="single"/>
        </w:rPr>
        <w:t xml:space="preserve"> Forces</w:t>
      </w:r>
      <w:r w:rsidRPr="00A55626">
        <w:rPr>
          <w:sz w:val="16"/>
        </w:rPr>
        <w:t xml:space="preserve">, including the Army Educational Outreach Program (AEOP), have responded to the gap by leveraging their civilian scientists, engineers and laboratories. The branches host learning sessions and competitions and promote mentorships between students and employees with jobs pertaining to STEM throughout the country. The AEOP has been supporting STEM education for more than 50 years, according to Louie Lopez, the chief of human capital and STEM outreach at U.S. Army Research, Development Engineering Command. He said the programs leverage the Army’s research laboratories and staff in the hope of instilling STEM literacy in students, and they also hope to introduce students to potential STEM tracks inside and outside of the Army. “We </w:t>
      </w:r>
      <w:r w:rsidRPr="00A55626">
        <w:rPr>
          <w:rStyle w:val="StyleUnderline"/>
        </w:rPr>
        <w:t xml:space="preserve">want to lay a foundation so the Army and the </w:t>
      </w:r>
      <w:r w:rsidRPr="00A55626">
        <w:rPr>
          <w:rStyle w:val="StyleUnderline"/>
        </w:rPr>
        <w:lastRenderedPageBreak/>
        <w:t>D</w:t>
      </w:r>
      <w:r w:rsidRPr="00A55626">
        <w:rPr>
          <w:sz w:val="16"/>
        </w:rPr>
        <w:t xml:space="preserve">epartment </w:t>
      </w:r>
      <w:r w:rsidRPr="00A55626">
        <w:rPr>
          <w:rStyle w:val="StyleUnderline"/>
        </w:rPr>
        <w:t>o</w:t>
      </w:r>
      <w:r w:rsidRPr="00A55626">
        <w:rPr>
          <w:sz w:val="16"/>
        </w:rPr>
        <w:t xml:space="preserve">f </w:t>
      </w:r>
      <w:r w:rsidRPr="00A55626">
        <w:rPr>
          <w:rStyle w:val="StyleUnderline"/>
        </w:rPr>
        <w:t>D</w:t>
      </w:r>
      <w:r w:rsidRPr="00A55626">
        <w:rPr>
          <w:sz w:val="16"/>
        </w:rPr>
        <w:t xml:space="preserve">efense </w:t>
      </w:r>
      <w:r w:rsidRPr="00A55626">
        <w:rPr>
          <w:rStyle w:val="StyleUnderline"/>
        </w:rPr>
        <w:t>will have enduring access to the best and the brightest</w:t>
      </w:r>
      <w:r w:rsidRPr="00A55626">
        <w:rPr>
          <w:sz w:val="16"/>
        </w:rPr>
        <w:t xml:space="preserve"> now and </w:t>
      </w:r>
      <w:r w:rsidRPr="00A55626">
        <w:rPr>
          <w:rStyle w:val="StyleUnderline"/>
        </w:rPr>
        <w:t>in the future for</w:t>
      </w:r>
      <w:r w:rsidRPr="00A55626">
        <w:rPr>
          <w:sz w:val="16"/>
        </w:rPr>
        <w:t xml:space="preserve"> whatever </w:t>
      </w:r>
      <w:r w:rsidRPr="00A55626">
        <w:rPr>
          <w:rStyle w:val="StyleUnderline"/>
        </w:rPr>
        <w:t>challenges we</w:t>
      </w:r>
      <w:r w:rsidRPr="00A55626">
        <w:rPr>
          <w:sz w:val="16"/>
        </w:rPr>
        <w:t xml:space="preserve"> may </w:t>
      </w:r>
      <w:r w:rsidRPr="00A55626">
        <w:rPr>
          <w:rStyle w:val="StyleUnderline"/>
        </w:rPr>
        <w:t>have that have yet to be identified</w:t>
      </w:r>
      <w:r w:rsidRPr="00A55626">
        <w:rPr>
          <w:sz w:val="16"/>
        </w:rPr>
        <w:t>,” he said. “</w:t>
      </w:r>
      <w:r w:rsidRPr="00A55626">
        <w:rPr>
          <w:rStyle w:val="StyleUnderline"/>
        </w:rPr>
        <w:t>We need to develop this talent pool, so that our partners</w:t>
      </w:r>
      <w:r w:rsidRPr="00A55626">
        <w:rPr>
          <w:sz w:val="16"/>
        </w:rPr>
        <w:t xml:space="preserve"> in academia and </w:t>
      </w:r>
      <w:r w:rsidRPr="00A55626">
        <w:rPr>
          <w:rStyle w:val="StyleUnderline"/>
        </w:rPr>
        <w:t>in industry have access to this talent to tackle the most complex problems</w:t>
      </w:r>
      <w:r w:rsidRPr="00A55626">
        <w:rPr>
          <w:sz w:val="16"/>
        </w:rPr>
        <w:t xml:space="preserve">.” The Army is not the only branch of the Armed Forces partnering with students and teachers. The Air Force promotes STEM education at more than 30 locations every year. </w:t>
      </w:r>
      <w:r w:rsidRPr="00A55626">
        <w:rPr>
          <w:rStyle w:val="StyleUnderline"/>
        </w:rPr>
        <w:t>Military and civilian Air Force members volunteer as mentors</w:t>
      </w:r>
      <w:r w:rsidRPr="00A55626">
        <w:rPr>
          <w:sz w:val="16"/>
        </w:rPr>
        <w:t xml:space="preserve"> and guest speakers, while </w:t>
      </w:r>
      <w:r w:rsidRPr="00A55626">
        <w:rPr>
          <w:rStyle w:val="StyleUnderline"/>
        </w:rPr>
        <w:t>the Air Force</w:t>
      </w:r>
      <w:r w:rsidRPr="00A55626">
        <w:rPr>
          <w:sz w:val="16"/>
        </w:rPr>
        <w:t xml:space="preserve"> itself </w:t>
      </w:r>
      <w:r w:rsidRPr="00A55626">
        <w:rPr>
          <w:rStyle w:val="StyleUnderline"/>
        </w:rPr>
        <w:t>partners with</w:t>
      </w:r>
      <w:r w:rsidRPr="00A55626">
        <w:rPr>
          <w:sz w:val="16"/>
        </w:rPr>
        <w:t xml:space="preserve"> outside </w:t>
      </w:r>
      <w:r w:rsidRPr="00A55626">
        <w:rPr>
          <w:rStyle w:val="StyleUnderline"/>
        </w:rPr>
        <w:t>STEM programs to reach</w:t>
      </w:r>
      <w:r w:rsidRPr="00A55626">
        <w:rPr>
          <w:sz w:val="16"/>
        </w:rPr>
        <w:t xml:space="preserve"> nearly </w:t>
      </w:r>
      <w:r w:rsidRPr="00A55626">
        <w:rPr>
          <w:rStyle w:val="StyleUnderline"/>
        </w:rPr>
        <w:t>200,000 students each year, offering fellowship, internship and apprenticeship opportunities</w:t>
      </w:r>
      <w:r w:rsidRPr="00A55626">
        <w:rPr>
          <w:sz w:val="16"/>
        </w:rPr>
        <w:t xml:space="preserve">. Opportunities in the Navy include programs like the Navy Nuclear Propulsion Officer Candidate Program, for incoming college students interested in pursuing majors in math, engineering, physics or chemistry, or the Civil Engineer Collegiate Program, which offers opportunities for college students interested in civil, mechanical, or electrical engineering. The Office of Naval Research helps sponsor the Naval Science Awards Program, which recognizes projects in science and engineering fairs throughout the country. The ONR also helps student connect to the Science and Engineering Apprentice Program, which places high school students interested in STEM into eight-week stints at Department of Defense laboratories. More than 35 Navy and Army labs participate, according to the ONR. </w:t>
      </w:r>
      <w:r w:rsidRPr="00A55626">
        <w:rPr>
          <w:rStyle w:val="StyleUnderline"/>
        </w:rPr>
        <w:t>STEM employees in the Armed Forces face a wide array of challenges, from the prevention of cyber attacks to developing new nanotechnology</w:t>
      </w:r>
      <w:r w:rsidRPr="00A55626">
        <w:rPr>
          <w:sz w:val="16"/>
        </w:rPr>
        <w:t xml:space="preserve">. Lopez said </w:t>
      </w:r>
      <w:r w:rsidRPr="00A55626">
        <w:rPr>
          <w:rStyle w:val="StyleUnderline"/>
        </w:rPr>
        <w:t>there were</w:t>
      </w:r>
      <w:r w:rsidRPr="00A55626">
        <w:rPr>
          <w:sz w:val="16"/>
        </w:rPr>
        <w:t xml:space="preserve"> more than </w:t>
      </w:r>
      <w:r w:rsidRPr="00A55626">
        <w:rPr>
          <w:rStyle w:val="StyleUnderline"/>
        </w:rPr>
        <w:t>13,000 civilian scientists and engineers dedicated to STEM-related work in the Army</w:t>
      </w:r>
      <w:r w:rsidRPr="00A55626">
        <w:rPr>
          <w:sz w:val="16"/>
        </w:rPr>
        <w:t xml:space="preserve">, not including additional military or contract support. </w:t>
      </w:r>
      <w:r w:rsidRPr="00A55626">
        <w:rPr>
          <w:rStyle w:val="StyleUnderline"/>
        </w:rPr>
        <w:t>The sheer amount of resources in terms of manpower and facilities that the Army has</w:t>
      </w:r>
      <w:r w:rsidRPr="00A55626">
        <w:rPr>
          <w:sz w:val="16"/>
        </w:rPr>
        <w:t xml:space="preserve"> at its disposal </w:t>
      </w:r>
      <w:r w:rsidRPr="00A55626">
        <w:rPr>
          <w:rStyle w:val="StyleUnderline"/>
        </w:rPr>
        <w:t>make it a powerful resource for STEM</w:t>
      </w:r>
      <w:r w:rsidRPr="00A55626">
        <w:rPr>
          <w:sz w:val="16"/>
        </w:rPr>
        <w:t xml:space="preserve"> learning, particularly for schools or students who usually lack access to such opportunities, Lopez said. “While it’s great to build this talent pool of STEM degree holders, our mission goes beyond and much broader, because we believe </w:t>
      </w:r>
      <w:r w:rsidRPr="00A55626">
        <w:rPr>
          <w:rStyle w:val="StyleUnderline"/>
        </w:rPr>
        <w:t>it’s to the nation’s best interest to have a much more STEM-literate citizenry</w:t>
      </w:r>
      <w:r w:rsidRPr="00A55626">
        <w:rPr>
          <w:sz w:val="16"/>
        </w:rPr>
        <w:t xml:space="preserve">,” he said. </w:t>
      </w:r>
    </w:p>
    <w:p w14:paraId="0D2B2D92" w14:textId="77777777" w:rsidR="00C1170A" w:rsidRPr="00A55626" w:rsidRDefault="00C1170A" w:rsidP="00C1170A">
      <w:pPr>
        <w:pStyle w:val="Heading3"/>
      </w:pPr>
      <w:r w:rsidRPr="00A55626">
        <w:lastRenderedPageBreak/>
        <w:t>I/L – Edu Key Heg</w:t>
      </w:r>
    </w:p>
    <w:p w14:paraId="4C7FECFD" w14:textId="77777777" w:rsidR="00C1170A" w:rsidRPr="00A55626" w:rsidRDefault="00C1170A" w:rsidP="00C1170A">
      <w:pPr>
        <w:pStyle w:val="Heading4"/>
      </w:pPr>
      <w:r w:rsidRPr="00A55626">
        <w:t>Military power alone isn’t enough – the US needs to shift its focus to 21</w:t>
      </w:r>
      <w:r w:rsidRPr="00A55626">
        <w:rPr>
          <w:vertAlign w:val="superscript"/>
        </w:rPr>
        <w:t>st</w:t>
      </w:r>
      <w:r w:rsidRPr="00A55626">
        <w:t xml:space="preserve"> century education. (eh) </w:t>
      </w:r>
    </w:p>
    <w:p w14:paraId="62B39387" w14:textId="77777777" w:rsidR="00C1170A" w:rsidRPr="00A55626" w:rsidRDefault="00C1170A" w:rsidP="00C1170A">
      <w:pPr>
        <w:rPr>
          <w:sz w:val="16"/>
          <w:szCs w:val="16"/>
        </w:rPr>
      </w:pPr>
      <w:r w:rsidRPr="00A55626">
        <w:rPr>
          <w:rStyle w:val="Style13ptBold"/>
        </w:rPr>
        <w:t xml:space="preserve">Thornberry &amp; Krepinevich ’16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1E2F9848" w14:textId="77777777" w:rsidR="00C1170A" w:rsidRPr="00A55626" w:rsidRDefault="00C1170A" w:rsidP="00C1170A">
      <w:pPr>
        <w:rPr>
          <w:sz w:val="16"/>
        </w:rPr>
      </w:pPr>
      <w:r w:rsidRPr="00A55626">
        <w:rPr>
          <w:sz w:val="16"/>
        </w:rPr>
        <w:t xml:space="preserve">GAINING THE UPPER HAND </w:t>
      </w:r>
      <w:r w:rsidRPr="00A55626">
        <w:rPr>
          <w:u w:val="single"/>
        </w:rPr>
        <w:t xml:space="preserve">A </w:t>
      </w:r>
      <w:r w:rsidRPr="00A55626">
        <w:rPr>
          <w:b/>
          <w:u w:val="single"/>
        </w:rPr>
        <w:t>core element</w:t>
      </w:r>
      <w:r w:rsidRPr="00A55626">
        <w:rPr>
          <w:u w:val="single"/>
        </w:rPr>
        <w:t xml:space="preserve"> of any defense strategy involves gaining</w:t>
      </w:r>
      <w:r w:rsidRPr="00A55626">
        <w:rPr>
          <w:sz w:val="16"/>
        </w:rPr>
        <w:t xml:space="preserve"> military </w:t>
      </w:r>
      <w:r w:rsidRPr="00A55626">
        <w:rPr>
          <w:u w:val="single"/>
        </w:rPr>
        <w:t xml:space="preserve">advantages in </w:t>
      </w:r>
      <w:r w:rsidRPr="00A55626">
        <w:rPr>
          <w:b/>
          <w:u w:val="single"/>
        </w:rPr>
        <w:t>certain areas to offset losses</w:t>
      </w:r>
      <w:r w:rsidRPr="00A55626">
        <w:rPr>
          <w:u w:val="single"/>
        </w:rPr>
        <w:t xml:space="preserve"> in other</w:t>
      </w:r>
      <w:r w:rsidRPr="00A55626">
        <w:rPr>
          <w:sz w:val="16"/>
        </w:rPr>
        <w:t xml:space="preserve"> areas. </w:t>
      </w:r>
      <w:r w:rsidRPr="00A55626">
        <w:rPr>
          <w:u w:val="single"/>
        </w:rPr>
        <w:t>For example, the</w:t>
      </w:r>
      <w:r w:rsidRPr="00A55626">
        <w:rPr>
          <w:sz w:val="16"/>
        </w:rPr>
        <w:t xml:space="preserve"> near </w:t>
      </w:r>
      <w:r w:rsidRPr="00A55626">
        <w:rPr>
          <w:u w:val="single"/>
        </w:rPr>
        <w:t>monopoly</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has enjoyed in precision </w:t>
      </w:r>
      <w:r w:rsidRPr="00A55626">
        <w:rPr>
          <w:b/>
          <w:u w:val="single"/>
        </w:rPr>
        <w:t>warfare is coming to an end</w:t>
      </w:r>
      <w:r w:rsidRPr="00A55626">
        <w:rPr>
          <w:u w:val="single"/>
        </w:rPr>
        <w:t xml:space="preserve"> as</w:t>
      </w:r>
      <w:r w:rsidRPr="00A55626">
        <w:rPr>
          <w:sz w:val="16"/>
        </w:rPr>
        <w:t xml:space="preserve"> its </w:t>
      </w:r>
      <w:r w:rsidRPr="00A55626">
        <w:rPr>
          <w:u w:val="single"/>
        </w:rPr>
        <w:t>rivals acquire</w:t>
      </w:r>
      <w:r w:rsidRPr="00A55626">
        <w:rPr>
          <w:sz w:val="16"/>
        </w:rPr>
        <w:t xml:space="preserve"> new </w:t>
      </w:r>
      <w:r w:rsidRPr="00A55626">
        <w:rPr>
          <w:u w:val="single"/>
        </w:rPr>
        <w:t>A2/AD capabilities</w:t>
      </w:r>
      <w:r w:rsidRPr="00A55626">
        <w:rPr>
          <w:sz w:val="16"/>
        </w:rPr>
        <w:t xml:space="preserve">. For over 70 years, </w:t>
      </w:r>
      <w:r w:rsidRPr="00A55626">
        <w:rPr>
          <w:u w:val="single"/>
        </w:rPr>
        <w:t>the U.S. approach to projecting power has centered on</w:t>
      </w:r>
      <w:r w:rsidRPr="00A55626">
        <w:rPr>
          <w:sz w:val="16"/>
        </w:rPr>
        <w:t xml:space="preserve"> build-ing up </w:t>
      </w:r>
      <w:r w:rsidRPr="00A55626">
        <w:rPr>
          <w:u w:val="single"/>
        </w:rPr>
        <w:t>ground and air forces at</w:t>
      </w:r>
      <w:r w:rsidRPr="00A55626">
        <w:rPr>
          <w:sz w:val="16"/>
        </w:rPr>
        <w:t xml:space="preserve"> forward </w:t>
      </w:r>
      <w:r w:rsidRPr="00A55626">
        <w:rPr>
          <w:u w:val="single"/>
        </w:rPr>
        <w:t>bases and positioning its fleet close to</w:t>
      </w:r>
      <w:r w:rsidRPr="00A55626">
        <w:rPr>
          <w:sz w:val="16"/>
        </w:rPr>
        <w:t xml:space="preserve"> the enemy's </w:t>
      </w:r>
      <w:r w:rsidRPr="00A55626">
        <w:rPr>
          <w:u w:val="single"/>
        </w:rPr>
        <w:t>shores. But with ever-greater</w:t>
      </w:r>
      <w:r w:rsidRPr="00A55626">
        <w:rPr>
          <w:sz w:val="16"/>
        </w:rPr>
        <w:t xml:space="preserve"> numbers of </w:t>
      </w:r>
      <w:r w:rsidRPr="00A55626">
        <w:rPr>
          <w:u w:val="single"/>
        </w:rPr>
        <w:t>missiles and aircraft armed with precision</w:t>
      </w:r>
      <w:r w:rsidRPr="00A55626">
        <w:rPr>
          <w:sz w:val="16"/>
        </w:rPr>
        <w:t xml:space="preserve">-guided </w:t>
      </w:r>
      <w:r w:rsidRPr="00A55626">
        <w:rPr>
          <w:u w:val="single"/>
        </w:rPr>
        <w:t xml:space="preserve">munitions, </w:t>
      </w:r>
      <w:r w:rsidRPr="00A55626">
        <w:rPr>
          <w:b/>
          <w:u w:val="single"/>
        </w:rPr>
        <w:t>China and other rivals</w:t>
      </w:r>
      <w:r w:rsidRPr="00A55626">
        <w:rPr>
          <w:u w:val="single"/>
        </w:rPr>
        <w:t xml:space="preserve"> are increasingly </w:t>
      </w:r>
      <w:r w:rsidRPr="00A55626">
        <w:rPr>
          <w:b/>
          <w:u w:val="single"/>
        </w:rPr>
        <w:t>able to target U.S. forces</w:t>
      </w:r>
      <w:r w:rsidRPr="00A55626">
        <w:rPr>
          <w:sz w:val="16"/>
        </w:rPr>
        <w:t xml:space="preserve"> at greater distances.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w:t>
      </w:r>
      <w:r w:rsidRPr="00A55626">
        <w:rPr>
          <w:sz w:val="16"/>
        </w:rPr>
        <w:t xml:space="preserve"> also </w:t>
      </w:r>
      <w:r w:rsidRPr="00A55626">
        <w:rPr>
          <w:u w:val="single"/>
        </w:rPr>
        <w:t>losing its edge in</w:t>
      </w:r>
      <w:r w:rsidRPr="00A55626">
        <w:rPr>
          <w:sz w:val="16"/>
        </w:rPr>
        <w:t xml:space="preserve"> a number of </w:t>
      </w:r>
      <w:r w:rsidRPr="00A55626">
        <w:rPr>
          <w:u w:val="single"/>
        </w:rPr>
        <w:t xml:space="preserve">key military technologies. Artificial </w:t>
      </w:r>
      <w:r w:rsidRPr="00A55626">
        <w:rPr>
          <w:b/>
          <w:u w:val="single"/>
        </w:rPr>
        <w:t>intelligence</w:t>
      </w:r>
      <w:r w:rsidRPr="00A55626">
        <w:rPr>
          <w:u w:val="single"/>
        </w:rPr>
        <w:t xml:space="preserve">, big data, directed energy, genetic </w:t>
      </w:r>
      <w:r w:rsidRPr="00A55626">
        <w:rPr>
          <w:b/>
          <w:u w:val="single"/>
        </w:rPr>
        <w:t>engineering</w:t>
      </w:r>
      <w:r w:rsidRPr="00A55626">
        <w:rPr>
          <w:u w:val="single"/>
        </w:rPr>
        <w:t xml:space="preserve">, and </w:t>
      </w:r>
      <w:r w:rsidRPr="00A55626">
        <w:rPr>
          <w:b/>
          <w:u w:val="single"/>
        </w:rPr>
        <w:t>robotics</w:t>
      </w:r>
      <w:r w:rsidRPr="00A55626">
        <w:rPr>
          <w:u w:val="single"/>
        </w:rPr>
        <w:t xml:space="preserve"> all have military applications, yet their development is</w:t>
      </w:r>
      <w:r w:rsidRPr="00A55626">
        <w:rPr>
          <w:sz w:val="16"/>
        </w:rPr>
        <w:t xml:space="preserve"> being </w:t>
      </w:r>
      <w:r w:rsidRPr="00A55626">
        <w:rPr>
          <w:u w:val="single"/>
        </w:rPr>
        <w:t>driven</w:t>
      </w:r>
      <w:r w:rsidRPr="00A55626">
        <w:rPr>
          <w:sz w:val="16"/>
        </w:rPr>
        <w:t xml:space="preserve"> primarily </w:t>
      </w:r>
      <w:r w:rsidRPr="00A55626">
        <w:rPr>
          <w:u w:val="single"/>
        </w:rPr>
        <w:t>by the commercial sector</w:t>
      </w:r>
      <w:r w:rsidRPr="00A55626">
        <w:rPr>
          <w:sz w:val="16"/>
        </w:rPr>
        <w:t>. So they are available to anyone with the means to obtain them, including U.S. rivals.</w:t>
      </w:r>
    </w:p>
    <w:p w14:paraId="22F1CDC3" w14:textId="77777777" w:rsidR="00C1170A" w:rsidRPr="00A55626" w:rsidRDefault="00C1170A" w:rsidP="00C1170A">
      <w:pPr>
        <w:pStyle w:val="Heading4"/>
      </w:pPr>
      <w:r w:rsidRPr="00A55626">
        <w:t xml:space="preserve">STEM innovation is key to US hard </w:t>
      </w:r>
      <w:r w:rsidRPr="00A55626">
        <w:rPr>
          <w:u w:val="single"/>
        </w:rPr>
        <w:t>and</w:t>
      </w:r>
      <w:r w:rsidRPr="00A55626">
        <w:t xml:space="preserve"> soft power.</w:t>
      </w:r>
    </w:p>
    <w:p w14:paraId="316F6FE2" w14:textId="77777777" w:rsidR="00C1170A" w:rsidRPr="00A55626" w:rsidRDefault="00C1170A" w:rsidP="00C1170A">
      <w:pPr>
        <w:rPr>
          <w:i/>
        </w:rPr>
      </w:pPr>
      <w:r w:rsidRPr="00A55626">
        <w:rPr>
          <w:rStyle w:val="Style13ptBold"/>
        </w:rPr>
        <w:t>Tromblay &amp; Spelbrink ’16</w:t>
      </w:r>
      <w:r w:rsidRPr="00A55626">
        <w:t xml:space="preserve"> </w:t>
      </w:r>
      <w:r w:rsidRPr="00A55626">
        <w:rPr>
          <w:sz w:val="16"/>
          <w:szCs w:val="16"/>
        </w:rPr>
        <w:t xml:space="preserve">(Darren; Robert; 8/30/16; strategic intelligence analyst with the FBI; FBI Special Agent, Strategic Partnership Program, Washington Field Office; Published by: Rowman &amp; Littlefield; </w:t>
      </w:r>
      <w:r w:rsidRPr="00A55626">
        <w:rPr>
          <w:i/>
          <w:sz w:val="16"/>
          <w:szCs w:val="16"/>
        </w:rPr>
        <w:t>Securing U.S. Innovation: The Challenge of Preserving a Competitive Advantage in the Creation of Knowledge</w:t>
      </w:r>
      <w:r w:rsidRPr="00A55626">
        <w:rPr>
          <w:sz w:val="16"/>
          <w:szCs w:val="16"/>
        </w:rPr>
        <w:t>; Accessed through: Google Books; p. 1-280; DOA: 7/11/17)</w:t>
      </w:r>
    </w:p>
    <w:p w14:paraId="1B23F3DE" w14:textId="77777777" w:rsidR="00C1170A" w:rsidRPr="00A55626" w:rsidRDefault="00C1170A" w:rsidP="00C1170A">
      <w:pPr>
        <w:rPr>
          <w:sz w:val="16"/>
        </w:rPr>
      </w:pPr>
      <w:r w:rsidRPr="00A55626">
        <w:rPr>
          <w:sz w:val="16"/>
        </w:rPr>
        <w:t xml:space="preserve">The process of </w:t>
      </w:r>
      <w:r w:rsidRPr="00A55626">
        <w:rPr>
          <w:u w:val="single"/>
        </w:rPr>
        <w:t xml:space="preserve">innovation is </w:t>
      </w:r>
      <w:r w:rsidRPr="00A55626">
        <w:rPr>
          <w:b/>
          <w:u w:val="single"/>
        </w:rPr>
        <w:t>integral to sustaining national power</w:t>
      </w:r>
      <w:r w:rsidRPr="00A55626">
        <w:rPr>
          <w:u w:val="single"/>
        </w:rPr>
        <w:t xml:space="preserve"> in all of its forms</w:t>
      </w:r>
      <w:r w:rsidRPr="00A55626">
        <w:rPr>
          <w:sz w:val="16"/>
        </w:rPr>
        <w:t xml:space="preserve">. Innovation refers to "an idea, embodied in a technology, product, or process which is new and created value. To be impactful, innovations must also be scalable, not merely one-off novelties."1 Because </w:t>
      </w:r>
      <w:r w:rsidRPr="00A55626">
        <w:rPr>
          <w:u w:val="single"/>
        </w:rPr>
        <w:t xml:space="preserve">innovation is </w:t>
      </w:r>
      <w:r w:rsidRPr="00A55626">
        <w:rPr>
          <w:b/>
          <w:u w:val="single"/>
        </w:rPr>
        <w:t>so fundamental to nation-states' survival</w:t>
      </w:r>
      <w:r w:rsidRPr="00A55626">
        <w:rPr>
          <w:u w:val="single"/>
        </w:rPr>
        <w:t xml:space="preserve"> through military, economic, and other means</w:t>
      </w:r>
      <w:r w:rsidRPr="00A55626">
        <w:rPr>
          <w:sz w:val="16"/>
        </w:rPr>
        <w:t xml:space="preserve">, it is often at the center of intelligence (acquisition) and counterintelligence (protection) activities. This creates a complex enterprise, as intelligence services not only have to identify what they are targeting but also ascertain what adversaries are interested in acquiring. </w:t>
      </w:r>
      <w:r w:rsidRPr="00A55626">
        <w:rPr>
          <w:u w:val="single"/>
        </w:rPr>
        <w:t>For the U</w:t>
      </w:r>
      <w:r w:rsidRPr="00A55626">
        <w:rPr>
          <w:sz w:val="16"/>
        </w:rPr>
        <w:t xml:space="preserve">nited </w:t>
      </w:r>
      <w:r w:rsidRPr="00A55626">
        <w:rPr>
          <w:u w:val="single"/>
        </w:rPr>
        <w:t>S</w:t>
      </w:r>
      <w:r w:rsidRPr="00A55626">
        <w:rPr>
          <w:sz w:val="16"/>
        </w:rPr>
        <w:t xml:space="preserve">tates it is even more convoluted, as much of </w:t>
      </w:r>
      <w:r w:rsidRPr="00A55626">
        <w:rPr>
          <w:u w:val="single"/>
        </w:rPr>
        <w:t>the country's most cutting-edge intellectual capital is in the private sector</w:t>
      </w:r>
      <w:r w:rsidRPr="00A55626">
        <w:rPr>
          <w:sz w:val="16"/>
        </w:rPr>
        <w:t xml:space="preserve">. The history of </w:t>
      </w:r>
      <w:r w:rsidRPr="00A55626">
        <w:rPr>
          <w:u w:val="single"/>
        </w:rPr>
        <w:t>legislation intend</w:t>
      </w:r>
      <w:r w:rsidRPr="00A55626">
        <w:rPr>
          <w:sz w:val="16"/>
        </w:rPr>
        <w:t xml:space="preserve">ed </w:t>
      </w:r>
      <w:r w:rsidRPr="00A55626">
        <w:rPr>
          <w:u w:val="single"/>
        </w:rPr>
        <w:t>to protect the assets associated with U.S. innovation</w:t>
      </w:r>
      <w:r w:rsidRPr="00A55626">
        <w:rPr>
          <w:sz w:val="16"/>
        </w:rPr>
        <w:t xml:space="preserve"> from foreign govern-ment–affiliated actors has shifted from focusing strictly on direct threats to the U.S. government to disruption of foreign threats—both commercial and governmental. NATIONAL POWER AND INNOVATION </w:t>
      </w:r>
      <w:r w:rsidRPr="00A55626">
        <w:rPr>
          <w:u w:val="single"/>
        </w:rPr>
        <w:t>Power is</w:t>
      </w:r>
      <w:r w:rsidRPr="00A55626">
        <w:rPr>
          <w:sz w:val="16"/>
        </w:rPr>
        <w:t xml:space="preserve">, broadly, </w:t>
      </w:r>
      <w:r w:rsidRPr="00A55626">
        <w:rPr>
          <w:u w:val="single"/>
        </w:rPr>
        <w:t>the ability to influence the behavior of another</w:t>
      </w:r>
      <w:r w:rsidRPr="00A55626">
        <w:rPr>
          <w:sz w:val="16"/>
        </w:rPr>
        <w:t xml:space="preserve"> party </w:t>
      </w:r>
      <w:r w:rsidRPr="00A55626">
        <w:rPr>
          <w:u w:val="single"/>
        </w:rPr>
        <w:t>to achieve a desired outcome</w:t>
      </w:r>
      <w:r w:rsidRPr="00A55626">
        <w:rPr>
          <w:sz w:val="16"/>
        </w:rPr>
        <w:t xml:space="preserve">. </w:t>
      </w:r>
      <w:r w:rsidRPr="00A55626">
        <w:rPr>
          <w:u w:val="single"/>
        </w:rPr>
        <w:t>Elements of national power</w:t>
      </w:r>
      <w:r w:rsidRPr="00A55626">
        <w:rPr>
          <w:sz w:val="16"/>
        </w:rPr>
        <w:t xml:space="preserve"> (ENPs), the tools that a state can wield in furtherance of its international objectives, </w:t>
      </w:r>
      <w:r w:rsidRPr="00A55626">
        <w:rPr>
          <w:u w:val="single"/>
        </w:rPr>
        <w:t>consist of diplomacy, information, military force, and economics</w:t>
      </w:r>
      <w:r w:rsidRPr="00A55626">
        <w:rPr>
          <w:sz w:val="16"/>
        </w:rPr>
        <w:t xml:space="preserve">. </w:t>
      </w:r>
      <w:r w:rsidRPr="00A55626">
        <w:rPr>
          <w:u w:val="single"/>
        </w:rPr>
        <w:t xml:space="preserve">ENPs provide the context for </w:t>
      </w:r>
      <w:r w:rsidRPr="00A55626">
        <w:rPr>
          <w:b/>
          <w:u w:val="single"/>
        </w:rPr>
        <w:t>clandestine competition</w:t>
      </w:r>
      <w:r w:rsidRPr="00A55626">
        <w:rPr>
          <w:u w:val="single"/>
        </w:rPr>
        <w:t xml:space="preserve"> over </w:t>
      </w:r>
      <w:r w:rsidRPr="00A55626">
        <w:rPr>
          <w:sz w:val="16"/>
        </w:rPr>
        <w:t xml:space="preserve">the capacities for and </w:t>
      </w:r>
      <w:r w:rsidRPr="00A55626">
        <w:rPr>
          <w:u w:val="single"/>
        </w:rPr>
        <w:t>the benefits from innovation</w:t>
      </w:r>
      <w:r w:rsidRPr="00A55626">
        <w:rPr>
          <w:sz w:val="16"/>
        </w:rPr>
        <w:t xml:space="preserve">. Political scientist Ashley Tellis identified that </w:t>
      </w:r>
      <w:r w:rsidRPr="00A55626">
        <w:rPr>
          <w:u w:val="single"/>
        </w:rPr>
        <w:t>understanding national power</w:t>
      </w:r>
      <w:r w:rsidRPr="00A55626">
        <w:rPr>
          <w:sz w:val="16"/>
        </w:rPr>
        <w:t xml:space="preserve"> is not only an accounting of visible assets but also </w:t>
      </w:r>
      <w:r w:rsidRPr="00A55626">
        <w:rPr>
          <w:u w:val="single"/>
        </w:rPr>
        <w:t xml:space="preserve">entails unpacking capabilities such as the </w:t>
      </w:r>
      <w:r w:rsidRPr="00A55626">
        <w:rPr>
          <w:b/>
          <w:u w:val="single"/>
        </w:rPr>
        <w:t>aptitude for innovation</w:t>
      </w:r>
      <w:r w:rsidRPr="00A55626">
        <w:rPr>
          <w:u w:val="single"/>
        </w:rPr>
        <w:t xml:space="preserve"> and the </w:t>
      </w:r>
      <w:r w:rsidRPr="00A55626">
        <w:rPr>
          <w:b/>
          <w:u w:val="single"/>
        </w:rPr>
        <w:t>quality of the knowledge base</w:t>
      </w:r>
      <w:r w:rsidRPr="00A55626">
        <w:rPr>
          <w:sz w:val="16"/>
        </w:rPr>
        <w:t xml:space="preserve">.' Furthermore, </w:t>
      </w:r>
      <w:r w:rsidRPr="00A55626">
        <w:rPr>
          <w:u w:val="single"/>
        </w:rPr>
        <w:t>ENPs</w:t>
      </w:r>
      <w:r w:rsidRPr="00A55626">
        <w:rPr>
          <w:sz w:val="16"/>
        </w:rPr>
        <w:t xml:space="preserve"> are not static objects for display; they </w:t>
      </w:r>
      <w:r w:rsidRPr="00A55626">
        <w:rPr>
          <w:u w:val="single"/>
        </w:rPr>
        <w:t xml:space="preserve">must be </w:t>
      </w:r>
      <w:r w:rsidRPr="00A55626">
        <w:rPr>
          <w:b/>
          <w:u w:val="single"/>
        </w:rPr>
        <w:t>converted through national processes</w:t>
      </w:r>
      <w:r w:rsidRPr="00A55626">
        <w:rPr>
          <w:u w:val="single"/>
        </w:rPr>
        <w:t xml:space="preserve"> and employed toward goals</w:t>
      </w:r>
      <w:r w:rsidRPr="00A55626">
        <w:rPr>
          <w:sz w:val="16"/>
        </w:rPr>
        <w:t xml:space="preserve">.' </w:t>
      </w:r>
      <w:r w:rsidRPr="00A55626">
        <w:rPr>
          <w:u w:val="single"/>
        </w:rPr>
        <w:t>These</w:t>
      </w:r>
      <w:r w:rsidRPr="00A55626">
        <w:rPr>
          <w:sz w:val="16"/>
        </w:rPr>
        <w:t xml:space="preserve"> processes may </w:t>
      </w:r>
      <w:r w:rsidRPr="00A55626">
        <w:rPr>
          <w:u w:val="single"/>
        </w:rPr>
        <w:t xml:space="preserve">result in the </w:t>
      </w:r>
      <w:r w:rsidRPr="00A55626">
        <w:rPr>
          <w:b/>
          <w:u w:val="single"/>
        </w:rPr>
        <w:t>wielding of "hard" or "soft" power</w:t>
      </w:r>
      <w:r w:rsidRPr="00A55626">
        <w:rPr>
          <w:sz w:val="16"/>
        </w:rPr>
        <w:t xml:space="preserve">. Hard power is the use of carrots and sticks—offering incentives or threatening consequences—to achieve desired outcomes. </w:t>
      </w:r>
      <w:r w:rsidRPr="00A55626">
        <w:rPr>
          <w:u w:val="single"/>
        </w:rPr>
        <w:t>Soft power</w:t>
      </w:r>
      <w:r w:rsidRPr="00A55626">
        <w:rPr>
          <w:sz w:val="16"/>
        </w:rPr>
        <w:t xml:space="preserve">, a concept championed by the political scientist Joseph Nye, </w:t>
      </w:r>
      <w:r w:rsidRPr="00A55626">
        <w:rPr>
          <w:u w:val="single"/>
        </w:rPr>
        <w:t>is leadership via attractiveness</w:t>
      </w:r>
      <w:r w:rsidRPr="00A55626">
        <w:rPr>
          <w:sz w:val="16"/>
        </w:rPr>
        <w:t xml:space="preserve">—it is premised on the idea that </w:t>
      </w:r>
      <w:r w:rsidRPr="00A55626">
        <w:rPr>
          <w:u w:val="single"/>
        </w:rPr>
        <w:t>state and nonstate actors will</w:t>
      </w:r>
      <w:r w:rsidRPr="00A55626">
        <w:rPr>
          <w:sz w:val="16"/>
        </w:rPr>
        <w:t xml:space="preserve"> voluntarily </w:t>
      </w:r>
      <w:r w:rsidRPr="00A55626">
        <w:rPr>
          <w:u w:val="single"/>
        </w:rPr>
        <w:t>opt into cooperation with U.S. policies based on a perception that these are legitimate</w:t>
      </w:r>
      <w:r w:rsidRPr="00A55626">
        <w:rPr>
          <w:sz w:val="16"/>
        </w:rPr>
        <w:t xml:space="preserve"> and worth supporting. </w:t>
      </w:r>
      <w:r w:rsidRPr="00A55626">
        <w:rPr>
          <w:b/>
          <w:u w:val="single"/>
        </w:rPr>
        <w:t>Innovation is integral</w:t>
      </w:r>
      <w:r w:rsidRPr="00A55626">
        <w:rPr>
          <w:u w:val="single"/>
        </w:rPr>
        <w:t xml:space="preserve"> to maintaining ENPs and in conversion of these into specific results</w:t>
      </w:r>
      <w:r w:rsidRPr="00A55626">
        <w:rPr>
          <w:sz w:val="16"/>
        </w:rPr>
        <w:t xml:space="preserve">. Clearly </w:t>
      </w:r>
      <w:r w:rsidRPr="00A55626">
        <w:rPr>
          <w:u w:val="single"/>
        </w:rPr>
        <w:t xml:space="preserve">power in the military and economic fields is </w:t>
      </w:r>
      <w:r w:rsidRPr="00A55626">
        <w:rPr>
          <w:b/>
          <w:u w:val="single"/>
        </w:rPr>
        <w:t>contingent on the competitive edge</w:t>
      </w:r>
      <w:r w:rsidRPr="00A55626">
        <w:rPr>
          <w:u w:val="single"/>
        </w:rPr>
        <w:t xml:space="preserve"> provided by </w:t>
      </w:r>
      <w:r w:rsidRPr="00A55626">
        <w:rPr>
          <w:sz w:val="16"/>
        </w:rPr>
        <w:t xml:space="preserve">successful </w:t>
      </w:r>
      <w:r w:rsidRPr="00A55626">
        <w:rPr>
          <w:u w:val="single"/>
        </w:rPr>
        <w:t>innovation</w:t>
      </w:r>
      <w:r w:rsidRPr="00A55626">
        <w:rPr>
          <w:sz w:val="16"/>
        </w:rPr>
        <w:t xml:space="preserve">. However, it is equally valuable in the context of information. </w:t>
      </w:r>
      <w:r w:rsidRPr="00A55626">
        <w:rPr>
          <w:u w:val="single"/>
        </w:rPr>
        <w:t>While innovation</w:t>
      </w:r>
      <w:r w:rsidRPr="00A55626">
        <w:rPr>
          <w:sz w:val="16"/>
        </w:rPr>
        <w:t xml:space="preserve"> certainly </w:t>
      </w:r>
      <w:r w:rsidRPr="00A55626">
        <w:rPr>
          <w:u w:val="single"/>
        </w:rPr>
        <w:t xml:space="preserve">has ramifications for the </w:t>
      </w:r>
      <w:r w:rsidRPr="00A55626">
        <w:rPr>
          <w:u w:val="single"/>
        </w:rPr>
        <w:lastRenderedPageBreak/>
        <w:t>infrastructure that facilitates communications, it also</w:t>
      </w:r>
      <w:r w:rsidRPr="00A55626">
        <w:rPr>
          <w:sz w:val="16"/>
        </w:rPr>
        <w:t xml:space="preserve">, far more broadly, </w:t>
      </w:r>
      <w:r w:rsidRPr="00A55626">
        <w:rPr>
          <w:u w:val="single"/>
        </w:rPr>
        <w:t>represents the new information</w:t>
      </w:r>
      <w:r w:rsidRPr="00A55626">
        <w:rPr>
          <w:sz w:val="16"/>
        </w:rPr>
        <w:t xml:space="preserve"> (and resulting knowl-edge) </w:t>
      </w:r>
      <w:r w:rsidRPr="00A55626">
        <w:rPr>
          <w:u w:val="single"/>
        </w:rPr>
        <w:t xml:space="preserve">that is a </w:t>
      </w:r>
      <w:r w:rsidRPr="00A55626">
        <w:rPr>
          <w:b/>
          <w:u w:val="single"/>
        </w:rPr>
        <w:t>crux of competition</w:t>
      </w:r>
      <w:r w:rsidRPr="00A55626">
        <w:rPr>
          <w:u w:val="single"/>
        </w:rPr>
        <w:t xml:space="preserve"> between international actors</w:t>
      </w:r>
      <w:r w:rsidRPr="00A55626">
        <w:rPr>
          <w:sz w:val="16"/>
        </w:rPr>
        <w:t xml:space="preserve">. From a dip-lomatic perspective, </w:t>
      </w:r>
      <w:r w:rsidRPr="00A55626">
        <w:rPr>
          <w:u w:val="single"/>
        </w:rPr>
        <w:t>innovation is a topic that the U</w:t>
      </w:r>
      <w:r w:rsidRPr="00A55626">
        <w:rPr>
          <w:sz w:val="16"/>
        </w:rPr>
        <w:t xml:space="preserve">nited </w:t>
      </w:r>
      <w:r w:rsidRPr="00A55626">
        <w:rPr>
          <w:u w:val="single"/>
        </w:rPr>
        <w:t>S</w:t>
      </w:r>
      <w:r w:rsidRPr="00A55626">
        <w:rPr>
          <w:sz w:val="16"/>
        </w:rPr>
        <w:t xml:space="preserve">tates </w:t>
      </w:r>
      <w:r w:rsidRPr="00A55626">
        <w:rPr>
          <w:u w:val="single"/>
        </w:rPr>
        <w:t xml:space="preserve">has </w:t>
      </w:r>
      <w:r w:rsidRPr="00A55626">
        <w:rPr>
          <w:b/>
          <w:u w:val="single"/>
        </w:rPr>
        <w:t>used to build bridges</w:t>
      </w:r>
      <w:r w:rsidRPr="00A55626">
        <w:rPr>
          <w:u w:val="single"/>
        </w:rPr>
        <w:t xml:space="preserve"> and </w:t>
      </w:r>
      <w:r w:rsidRPr="00A55626">
        <w:rPr>
          <w:b/>
          <w:u w:val="single"/>
        </w:rPr>
        <w:t>demonstrate its leadership</w:t>
      </w:r>
      <w:r w:rsidRPr="00A55626">
        <w:rPr>
          <w:sz w:val="16"/>
        </w:rPr>
        <w:t xml:space="preserve">. </w:t>
      </w:r>
      <w:r w:rsidRPr="00A55626">
        <w:rPr>
          <w:u w:val="single"/>
        </w:rPr>
        <w:t>Maintaining a competitive edge in this area means that the U</w:t>
      </w:r>
      <w:r w:rsidRPr="00A55626">
        <w:rPr>
          <w:sz w:val="16"/>
        </w:rPr>
        <w:t xml:space="preserve">nited </w:t>
      </w:r>
      <w:r w:rsidRPr="00A55626">
        <w:rPr>
          <w:u w:val="single"/>
        </w:rPr>
        <w:t>S</w:t>
      </w:r>
      <w:r w:rsidRPr="00A55626">
        <w:rPr>
          <w:sz w:val="16"/>
        </w:rPr>
        <w:t xml:space="preserve">tates </w:t>
      </w:r>
      <w:r w:rsidRPr="00A55626">
        <w:rPr>
          <w:u w:val="single"/>
        </w:rPr>
        <w:t xml:space="preserve">will </w:t>
      </w:r>
      <w:r w:rsidRPr="00A55626">
        <w:rPr>
          <w:b/>
          <w:u w:val="single"/>
        </w:rPr>
        <w:t>have this card to play</w:t>
      </w:r>
      <w:r w:rsidRPr="00A55626">
        <w:rPr>
          <w:sz w:val="16"/>
        </w:rPr>
        <w:t xml:space="preserve">. </w:t>
      </w:r>
      <w:r w:rsidRPr="00A55626">
        <w:rPr>
          <w:u w:val="single"/>
        </w:rPr>
        <w:t>Innovation is</w:t>
      </w:r>
      <w:r w:rsidRPr="00A55626">
        <w:rPr>
          <w:sz w:val="16"/>
        </w:rPr>
        <w:t xml:space="preserve"> equally </w:t>
      </w:r>
      <w:r w:rsidRPr="00A55626">
        <w:rPr>
          <w:b/>
          <w:u w:val="single"/>
        </w:rPr>
        <w:t>applicable in</w:t>
      </w:r>
      <w:r w:rsidRPr="00A55626">
        <w:rPr>
          <w:sz w:val="16"/>
        </w:rPr>
        <w:t xml:space="preserve"> the contexts of </w:t>
      </w:r>
      <w:r w:rsidRPr="00A55626">
        <w:rPr>
          <w:b/>
          <w:u w:val="single"/>
        </w:rPr>
        <w:t>"hard" and "soft" power</w:t>
      </w:r>
      <w:r w:rsidRPr="00A55626">
        <w:rPr>
          <w:sz w:val="16"/>
        </w:rPr>
        <w:t xml:space="preserve">. On one end of the spectrum, </w:t>
      </w:r>
      <w:r w:rsidRPr="00A55626">
        <w:rPr>
          <w:u w:val="single"/>
        </w:rPr>
        <w:t xml:space="preserve">it is integral to the </w:t>
      </w:r>
      <w:r w:rsidRPr="00A55626">
        <w:rPr>
          <w:b/>
          <w:u w:val="single"/>
        </w:rPr>
        <w:t>creation of new weapons</w:t>
      </w:r>
      <w:r w:rsidRPr="00A55626">
        <w:rPr>
          <w:u w:val="single"/>
        </w:rPr>
        <w:t>, and</w:t>
      </w:r>
      <w:r w:rsidRPr="00A55626">
        <w:rPr>
          <w:sz w:val="16"/>
        </w:rPr>
        <w:t xml:space="preserve"> on the other, it </w:t>
      </w:r>
      <w:r w:rsidRPr="00A55626">
        <w:rPr>
          <w:u w:val="single"/>
        </w:rPr>
        <w:t xml:space="preserve">has been used as a </w:t>
      </w:r>
      <w:r w:rsidRPr="00A55626">
        <w:rPr>
          <w:b/>
          <w:u w:val="single"/>
        </w:rPr>
        <w:t>testament to the creativity of American society</w:t>
      </w:r>
      <w:r w:rsidRPr="00A55626">
        <w:rPr>
          <w:sz w:val="16"/>
        </w:rPr>
        <w:t xml:space="preserve"> vis-à-vis repressive societies. THE ROLE OF INNOVATION IN U.S. STRATEGY The U.S. government's National Security Strategy, issued in early 2015, articulates a vision in which innovation is essential to multiple objectives. </w:t>
      </w:r>
      <w:r w:rsidRPr="00A55626">
        <w:rPr>
          <w:u w:val="single"/>
        </w:rPr>
        <w:t xml:space="preserve">Safeguarding our "science and technology base to </w:t>
      </w:r>
      <w:r w:rsidRPr="00A55626">
        <w:rPr>
          <w:b/>
          <w:u w:val="single"/>
        </w:rPr>
        <w:t>keep our edge</w:t>
      </w:r>
      <w:r w:rsidRPr="00A55626">
        <w:rPr>
          <w:u w:val="single"/>
        </w:rPr>
        <w:t xml:space="preserve"> in the capabilities</w:t>
      </w:r>
      <w:r w:rsidRPr="00A55626">
        <w:rPr>
          <w:sz w:val="16"/>
        </w:rPr>
        <w:t xml:space="preserve"> needed </w:t>
      </w:r>
      <w:r w:rsidRPr="00A55626">
        <w:rPr>
          <w:u w:val="single"/>
        </w:rPr>
        <w:t xml:space="preserve">to </w:t>
      </w:r>
      <w:r w:rsidRPr="00A55626">
        <w:rPr>
          <w:b/>
          <w:u w:val="single"/>
        </w:rPr>
        <w:t>prevail against any adversary</w:t>
      </w:r>
      <w:r w:rsidRPr="00A55626">
        <w:rPr>
          <w:u w:val="single"/>
        </w:rPr>
        <w:t>" is a component</w:t>
      </w:r>
      <w:r w:rsidRPr="00A55626">
        <w:rPr>
          <w:sz w:val="16"/>
        </w:rPr>
        <w:t xml:space="preserve"> of the strat-egy's proposal </w:t>
      </w:r>
      <w:r w:rsidRPr="00A55626">
        <w:rPr>
          <w:u w:val="single"/>
        </w:rPr>
        <w:t xml:space="preserve">to </w:t>
      </w:r>
      <w:r w:rsidRPr="00A55626">
        <w:rPr>
          <w:b/>
          <w:u w:val="single"/>
        </w:rPr>
        <w:t>strengthen national defense</w:t>
      </w:r>
      <w:r w:rsidRPr="00A55626">
        <w:rPr>
          <w:sz w:val="16"/>
        </w:rPr>
        <w:t xml:space="preserve">.' The strategy's consideration of economic matters also dwells on issues of innovation: </w:t>
      </w:r>
      <w:r w:rsidRPr="00A55626">
        <w:rPr>
          <w:u w:val="single"/>
        </w:rPr>
        <w:t>Scientific discovery and tech</w:t>
      </w:r>
      <w:r w:rsidRPr="00A55626">
        <w:rPr>
          <w:sz w:val="16"/>
        </w:rPr>
        <w:t xml:space="preserve">nological </w:t>
      </w:r>
      <w:r w:rsidRPr="00A55626">
        <w:rPr>
          <w:u w:val="single"/>
        </w:rPr>
        <w:t xml:space="preserve">innovation </w:t>
      </w:r>
      <w:r w:rsidRPr="00A55626">
        <w:rPr>
          <w:b/>
          <w:u w:val="single"/>
        </w:rPr>
        <w:t>empower American</w:t>
      </w:r>
      <w:r w:rsidRPr="00A55626">
        <w:rPr>
          <w:u w:val="single"/>
        </w:rPr>
        <w:t xml:space="preserve"> </w:t>
      </w:r>
      <w:r w:rsidRPr="00A55626">
        <w:rPr>
          <w:b/>
          <w:u w:val="single"/>
        </w:rPr>
        <w:t>leadership</w:t>
      </w:r>
      <w:r w:rsidRPr="00A55626">
        <w:rPr>
          <w:u w:val="single"/>
        </w:rPr>
        <w:t xml:space="preserve"> with a competitive edge that </w:t>
      </w:r>
      <w:r w:rsidRPr="00A55626">
        <w:rPr>
          <w:b/>
          <w:u w:val="single"/>
        </w:rPr>
        <w:t>secures our military advantage</w:t>
      </w:r>
      <w:r w:rsidRPr="00A55626">
        <w:rPr>
          <w:u w:val="single"/>
        </w:rPr>
        <w:t xml:space="preserve">, </w:t>
      </w:r>
      <w:r w:rsidRPr="00A55626">
        <w:rPr>
          <w:b/>
          <w:u w:val="single"/>
        </w:rPr>
        <w:t>propels our economy</w:t>
      </w:r>
      <w:r w:rsidRPr="00A55626">
        <w:rPr>
          <w:u w:val="single"/>
        </w:rPr>
        <w:t xml:space="preserve">, and </w:t>
      </w:r>
      <w:r w:rsidRPr="00A55626">
        <w:rPr>
          <w:b/>
          <w:u w:val="single"/>
        </w:rPr>
        <w:t>improves the human condition</w:t>
      </w:r>
      <w:r w:rsidRPr="00A55626">
        <w:rPr>
          <w:sz w:val="16"/>
        </w:rPr>
        <w:t xml:space="preserve">. </w:t>
      </w:r>
      <w:r w:rsidRPr="00A55626">
        <w:rPr>
          <w:u w:val="single"/>
        </w:rPr>
        <w:t xml:space="preserve">Sustaining that edge </w:t>
      </w:r>
      <w:r w:rsidRPr="00A55626">
        <w:rPr>
          <w:b/>
          <w:u w:val="single"/>
        </w:rPr>
        <w:t>requires robust Federal investments</w:t>
      </w:r>
      <w:r w:rsidRPr="00A55626">
        <w:rPr>
          <w:rStyle w:val="StyleUnderline"/>
        </w:rPr>
        <w:t xml:space="preserve"> in </w:t>
      </w:r>
      <w:r w:rsidRPr="00A55626">
        <w:rPr>
          <w:sz w:val="16"/>
        </w:rPr>
        <w:t>basic and applied research. We must also strengthen science technology, engineering, and mathematics (</w:t>
      </w:r>
      <w:r w:rsidRPr="00A55626">
        <w:rPr>
          <w:u w:val="single"/>
        </w:rPr>
        <w:t>STEM</w:t>
      </w:r>
      <w:r w:rsidRPr="00A55626">
        <w:rPr>
          <w:sz w:val="16"/>
        </w:rPr>
        <w:t xml:space="preserve">) </w:t>
      </w:r>
      <w:r w:rsidRPr="00A55626">
        <w:rPr>
          <w:u w:val="single"/>
        </w:rPr>
        <w:t>education to produce tomorrow's discoverers, inventors, entrepreneurs, and high-skills work-force</w:t>
      </w:r>
      <w:r w:rsidRPr="00A55626">
        <w:rPr>
          <w:sz w:val="16"/>
        </w:rPr>
        <w:t xml:space="preserve">. . . . We will also keep our edge by opening our national labs to more commercial partnerships while tapping research and development in the private sector including a wide range of start-ups and firms at the leading edge of the America's innovation economy.' Finally, the strategy addresses the need to preserve access to "shared spaces," specifically cyber space and air and maritime security. All of </w:t>
      </w:r>
      <w:r w:rsidRPr="00A55626">
        <w:rPr>
          <w:u w:val="single"/>
        </w:rPr>
        <w:t>these environments remain unconquered</w:t>
      </w:r>
      <w:r w:rsidRPr="00A55626">
        <w:rPr>
          <w:sz w:val="16"/>
        </w:rPr>
        <w:t xml:space="preserve"> to varying degrees, primarily </w:t>
      </w:r>
      <w:r w:rsidRPr="00A55626">
        <w:rPr>
          <w:u w:val="single"/>
        </w:rPr>
        <w:t>because technology sufficient to sustain a constant human presence</w:t>
      </w:r>
      <w:r w:rsidRPr="00A55626">
        <w:rPr>
          <w:sz w:val="16"/>
        </w:rPr>
        <w:t xml:space="preserve"> in these settings </w:t>
      </w:r>
      <w:r w:rsidRPr="00A55626">
        <w:rPr>
          <w:u w:val="single"/>
        </w:rPr>
        <w:t xml:space="preserve">has </w:t>
      </w:r>
      <w:r w:rsidRPr="00A55626">
        <w:rPr>
          <w:b/>
          <w:u w:val="single"/>
        </w:rPr>
        <w:t>yet to be developed</w:t>
      </w:r>
      <w:r w:rsidRPr="00A55626">
        <w:rPr>
          <w:sz w:val="16"/>
        </w:rPr>
        <w:t xml:space="preserve">. Geopolitics abhors a vacuum, as current competition focused on the Arctic illustrates.' This means that </w:t>
      </w:r>
      <w:r w:rsidRPr="00A55626">
        <w:rPr>
          <w:u w:val="single"/>
        </w:rPr>
        <w:t xml:space="preserve">innovation is </w:t>
      </w:r>
      <w:r w:rsidRPr="00A55626">
        <w:rPr>
          <w:b/>
          <w:u w:val="single"/>
        </w:rPr>
        <w:t>central to the geopolitical competition</w:t>
      </w:r>
      <w:r w:rsidRPr="00A55626">
        <w:rPr>
          <w:u w:val="single"/>
        </w:rPr>
        <w:t xml:space="preserve"> </w:t>
      </w:r>
      <w:r w:rsidRPr="00A55626">
        <w:rPr>
          <w:b/>
          <w:u w:val="single"/>
        </w:rPr>
        <w:t>to establish and maintain a presence</w:t>
      </w:r>
      <w:r w:rsidRPr="00A55626">
        <w:rPr>
          <w:sz w:val="16"/>
        </w:rPr>
        <w:t xml:space="preserve"> in these realms. </w:t>
      </w:r>
    </w:p>
    <w:p w14:paraId="4D4F390E" w14:textId="77777777" w:rsidR="00C1170A" w:rsidRPr="00A55626" w:rsidRDefault="00C1170A" w:rsidP="00C1170A">
      <w:pPr>
        <w:pStyle w:val="Heading3"/>
      </w:pPr>
      <w:r w:rsidRPr="00A55626">
        <w:lastRenderedPageBreak/>
        <w:t>I/L – Perception</w:t>
      </w:r>
    </w:p>
    <w:p w14:paraId="734CAAC5" w14:textId="77777777" w:rsidR="00C1170A" w:rsidRPr="00A55626" w:rsidRDefault="00C1170A" w:rsidP="00C1170A">
      <w:pPr>
        <w:pStyle w:val="Heading4"/>
      </w:pPr>
      <w:r w:rsidRPr="00A55626">
        <w:t xml:space="preserve">The perception of prioritizing tech is key to signal US capabilities.  </w:t>
      </w:r>
    </w:p>
    <w:p w14:paraId="5F403BDB" w14:textId="77777777" w:rsidR="00C1170A" w:rsidRPr="00A55626" w:rsidRDefault="00C1170A" w:rsidP="00C1170A">
      <w:r w:rsidRPr="00A55626">
        <w:rPr>
          <w:rStyle w:val="Style13ptBold"/>
        </w:rPr>
        <w:t xml:space="preserve">Weiss ’14 </w:t>
      </w:r>
      <w:r w:rsidRPr="00A55626">
        <w:rPr>
          <w:sz w:val="16"/>
          <w:szCs w:val="16"/>
        </w:rPr>
        <w:t xml:space="preserve">(Linda; 4/1/14; Ph.D. from the University of London, B.A. from Griffith University, Professor of Political Science at the University of Sydney, Honorary Professor of Political Science at Aarhus University, Fellow of the Academy of the Social Sciences; Publication, </w:t>
      </w:r>
      <w:r w:rsidRPr="00A55626">
        <w:rPr>
          <w:i/>
          <w:sz w:val="16"/>
          <w:szCs w:val="16"/>
        </w:rPr>
        <w:t>America Inc.?: Innovation and Enterprise in the National Security State</w:t>
      </w:r>
      <w:r w:rsidRPr="00A55626">
        <w:rPr>
          <w:sz w:val="16"/>
          <w:szCs w:val="16"/>
        </w:rPr>
        <w:t>, accessible on Google Books)</w:t>
      </w:r>
    </w:p>
    <w:p w14:paraId="3E4516CD" w14:textId="77777777" w:rsidR="00C1170A" w:rsidRPr="00A55626" w:rsidRDefault="00C1170A" w:rsidP="00C1170A">
      <w:pPr>
        <w:rPr>
          <w:sz w:val="16"/>
        </w:rPr>
      </w:pPr>
      <w:r w:rsidRPr="00A55626">
        <w:rPr>
          <w:sz w:val="16"/>
        </w:rPr>
        <w:t xml:space="preserve">Bill Gates's "state-less" depiction of </w:t>
      </w:r>
      <w:r w:rsidRPr="00A55626">
        <w:rPr>
          <w:u w:val="single"/>
        </w:rPr>
        <w:t>America's high-tech economy</w:t>
      </w:r>
      <w:r w:rsidRPr="00A55626">
        <w:rPr>
          <w:sz w:val="16"/>
        </w:rPr>
        <w:t xml:space="preserve"> perfectly </w:t>
      </w:r>
      <w:r w:rsidRPr="00A55626">
        <w:rPr>
          <w:u w:val="single"/>
        </w:rPr>
        <w:t>captures the prevailing understanding of</w:t>
      </w:r>
      <w:r w:rsidRPr="00A55626">
        <w:rPr>
          <w:sz w:val="16"/>
        </w:rPr>
        <w:t xml:space="preserve"> U.S. </w:t>
      </w:r>
      <w:r w:rsidRPr="00A55626">
        <w:rPr>
          <w:b/>
          <w:u w:val="single"/>
        </w:rPr>
        <w:t>techno-industrial preeminence</w:t>
      </w:r>
      <w:r w:rsidRPr="00A55626">
        <w:rPr>
          <w:sz w:val="16"/>
        </w:rPr>
        <w:t xml:space="preserve">. Both </w:t>
      </w:r>
      <w:r w:rsidRPr="00A55626">
        <w:rPr>
          <w:u w:val="single"/>
        </w:rPr>
        <w:t>at home and abroad, the U</w:t>
      </w:r>
      <w:r w:rsidRPr="00A55626">
        <w:rPr>
          <w:sz w:val="16"/>
        </w:rPr>
        <w:t xml:space="preserve">nited </w:t>
      </w:r>
      <w:r w:rsidRPr="00A55626">
        <w:rPr>
          <w:u w:val="single"/>
        </w:rPr>
        <w:t>S</w:t>
      </w:r>
      <w:r w:rsidRPr="00A55626">
        <w:rPr>
          <w:sz w:val="16"/>
        </w:rPr>
        <w:t xml:space="preserve">tates </w:t>
      </w:r>
      <w:r w:rsidRPr="00A55626">
        <w:rPr>
          <w:u w:val="single"/>
        </w:rPr>
        <w:t>is widely</w:t>
      </w:r>
      <w:r w:rsidRPr="00A55626">
        <w:rPr>
          <w:sz w:val="16"/>
        </w:rPr>
        <w:t xml:space="preserve"> </w:t>
      </w:r>
      <w:r w:rsidRPr="00A55626">
        <w:rPr>
          <w:u w:val="single"/>
        </w:rPr>
        <w:t>portrayed as the quintessential free-market</w:t>
      </w:r>
      <w:r w:rsidRPr="00A55626">
        <w:rPr>
          <w:sz w:val="16"/>
        </w:rPr>
        <w:t xml:space="preserve"> economy. </w:t>
      </w:r>
      <w:r w:rsidRPr="00A55626">
        <w:rPr>
          <w:u w:val="single"/>
        </w:rPr>
        <w:t>In this</w:t>
      </w:r>
      <w:r w:rsidRPr="00A55626">
        <w:rPr>
          <w:sz w:val="16"/>
        </w:rPr>
        <w:t xml:space="preserve"> reputedly freewheeling </w:t>
      </w:r>
      <w:r w:rsidRPr="00A55626">
        <w:rPr>
          <w:u w:val="single"/>
        </w:rPr>
        <w:t>entrepreneurial setting</w:t>
      </w:r>
      <w:r w:rsidRPr="00A55626">
        <w:rPr>
          <w:sz w:val="16"/>
        </w:rPr>
        <w:t xml:space="preserve">, robust </w:t>
      </w:r>
      <w:r w:rsidRPr="00A55626">
        <w:rPr>
          <w:u w:val="single"/>
        </w:rPr>
        <w:t>antistatism combines with weak state capacity to ensure</w:t>
      </w:r>
      <w:r w:rsidRPr="00A55626">
        <w:rPr>
          <w:sz w:val="16"/>
        </w:rPr>
        <w:t xml:space="preserve"> that </w:t>
      </w:r>
      <w:r w:rsidRPr="00A55626">
        <w:rPr>
          <w:u w:val="single"/>
        </w:rPr>
        <w:t>the U.S. government</w:t>
      </w:r>
      <w:r w:rsidRPr="00A55626">
        <w:rPr>
          <w:sz w:val="16"/>
        </w:rPr>
        <w:t xml:space="preserve"> </w:t>
      </w:r>
      <w:r w:rsidRPr="00A55626">
        <w:rPr>
          <w:u w:val="single"/>
        </w:rPr>
        <w:t>contributes little</w:t>
      </w:r>
      <w:r w:rsidRPr="00A55626">
        <w:rPr>
          <w:sz w:val="16"/>
        </w:rPr>
        <w:t xml:space="preserve"> more </w:t>
      </w:r>
      <w:r w:rsidRPr="00A55626">
        <w:rPr>
          <w:u w:val="single"/>
        </w:rPr>
        <w:t>to</w:t>
      </w:r>
      <w:r w:rsidRPr="00A55626">
        <w:rPr>
          <w:sz w:val="16"/>
        </w:rPr>
        <w:t xml:space="preserve"> America's </w:t>
      </w:r>
      <w:r w:rsidRPr="00A55626">
        <w:rPr>
          <w:u w:val="single"/>
        </w:rPr>
        <w:t>global technology leadership</w:t>
      </w:r>
      <w:r w:rsidRPr="00A55626">
        <w:rPr>
          <w:sz w:val="16"/>
        </w:rPr>
        <w:t xml:space="preserve"> than a business-friendly environment. </w:t>
      </w:r>
      <w:r w:rsidRPr="00A55626">
        <w:rPr>
          <w:u w:val="single"/>
        </w:rPr>
        <w:t>This</w:t>
      </w:r>
      <w:r w:rsidRPr="00A55626">
        <w:rPr>
          <w:sz w:val="16"/>
        </w:rPr>
        <w:t xml:space="preserve"> book </w:t>
      </w:r>
      <w:r w:rsidRPr="00A55626">
        <w:rPr>
          <w:u w:val="single"/>
        </w:rPr>
        <w:t>tells a different story</w:t>
      </w:r>
      <w:r w:rsidRPr="00A55626">
        <w:rPr>
          <w:sz w:val="16"/>
        </w:rPr>
        <w:t xml:space="preserve">, one </w:t>
      </w:r>
      <w:r w:rsidRPr="00A55626">
        <w:rPr>
          <w:u w:val="single"/>
        </w:rPr>
        <w:t xml:space="preserve">that links high technology with </w:t>
      </w:r>
      <w:r w:rsidRPr="00A55626">
        <w:rPr>
          <w:sz w:val="16"/>
        </w:rPr>
        <w:t xml:space="preserve">national </w:t>
      </w:r>
      <w:r w:rsidRPr="00A55626">
        <w:rPr>
          <w:u w:val="single"/>
        </w:rPr>
        <w:t>security and</w:t>
      </w:r>
      <w:r w:rsidRPr="00A55626">
        <w:rPr>
          <w:sz w:val="16"/>
        </w:rPr>
        <w:t xml:space="preserve"> (antistatist) </w:t>
      </w:r>
      <w:r w:rsidRPr="00A55626">
        <w:rPr>
          <w:u w:val="single"/>
        </w:rPr>
        <w:t>political norms</w:t>
      </w:r>
      <w:r w:rsidRPr="00A55626">
        <w:rPr>
          <w:sz w:val="16"/>
        </w:rPr>
        <w:t xml:space="preserve">. 1 It proposes that </w:t>
      </w:r>
      <w:r w:rsidRPr="00A55626">
        <w:rPr>
          <w:u w:val="single"/>
        </w:rPr>
        <w:t>there is more to</w:t>
      </w:r>
      <w:r w:rsidRPr="00A55626">
        <w:rPr>
          <w:sz w:val="16"/>
        </w:rPr>
        <w:t xml:space="preserve"> American </w:t>
      </w:r>
      <w:r w:rsidRPr="00A55626">
        <w:rPr>
          <w:u w:val="single"/>
        </w:rPr>
        <w:t>capitalism and the American state than</w:t>
      </w:r>
      <w:r w:rsidRPr="00A55626">
        <w:rPr>
          <w:sz w:val="16"/>
        </w:rPr>
        <w:t xml:space="preserve"> meets </w:t>
      </w:r>
      <w:r w:rsidRPr="00A55626">
        <w:rPr>
          <w:u w:val="single"/>
        </w:rPr>
        <w:t>the free-market</w:t>
      </w:r>
      <w:r w:rsidRPr="00A55626">
        <w:rPr>
          <w:sz w:val="16"/>
        </w:rPr>
        <w:t xml:space="preserve"> eye. In getting to this "something more," we start from the substantive observation that the </w:t>
      </w:r>
      <w:r w:rsidRPr="00A55626">
        <w:rPr>
          <w:u w:val="single"/>
        </w:rPr>
        <w:t>U S. has an unmatched capacity for transformative innovation. For half a century</w:t>
      </w:r>
      <w:r w:rsidRPr="00A55626">
        <w:rPr>
          <w:sz w:val="16"/>
        </w:rPr>
        <w:t xml:space="preserve"> and more,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has been the </w:t>
      </w:r>
      <w:r w:rsidRPr="00A55626">
        <w:rPr>
          <w:b/>
          <w:u w:val="single"/>
        </w:rPr>
        <w:t>uncontested</w:t>
      </w:r>
      <w:r w:rsidRPr="00A55626">
        <w:rPr>
          <w:sz w:val="16"/>
        </w:rPr>
        <w:t xml:space="preserve"> high-</w:t>
      </w:r>
      <w:r w:rsidRPr="00A55626">
        <w:rPr>
          <w:b/>
          <w:u w:val="single"/>
        </w:rPr>
        <w:t>technology hegemon</w:t>
      </w:r>
      <w:r w:rsidRPr="00A55626">
        <w:rPr>
          <w:u w:val="single"/>
        </w:rPr>
        <w:t>, leading the world in</w:t>
      </w:r>
      <w:r w:rsidRPr="00A55626">
        <w:rPr>
          <w:sz w:val="16"/>
        </w:rPr>
        <w:t xml:space="preserve"> virtually all the </w:t>
      </w:r>
      <w:r w:rsidRPr="00A55626">
        <w:rPr>
          <w:u w:val="single"/>
        </w:rPr>
        <w:t>major technologies that drive the</w:t>
      </w:r>
      <w:r w:rsidRPr="00A55626">
        <w:rPr>
          <w:sz w:val="16"/>
        </w:rPr>
        <w:t xml:space="preserve"> modern </w:t>
      </w:r>
      <w:r w:rsidRPr="00A55626">
        <w:rPr>
          <w:u w:val="single"/>
        </w:rPr>
        <w:t>economy</w:t>
      </w:r>
      <w:r w:rsidRPr="00A55626">
        <w:rPr>
          <w:sz w:val="16"/>
        </w:rPr>
        <w:t xml:space="preserve"> and underpin its prosperity. </w:t>
      </w:r>
      <w:r w:rsidRPr="00A55626">
        <w:rPr>
          <w:u w:val="single"/>
        </w:rPr>
        <w:t>Think of</w:t>
      </w:r>
      <w:r w:rsidRPr="00A55626">
        <w:rPr>
          <w:sz w:val="16"/>
        </w:rPr>
        <w:t xml:space="preserve"> innovations such as </w:t>
      </w:r>
      <w:r w:rsidRPr="00A55626">
        <w:rPr>
          <w:u w:val="single"/>
        </w:rPr>
        <w:t>communications satellites, micro- electronics, computers</w:t>
      </w:r>
      <w:r w:rsidRPr="00A55626">
        <w:rPr>
          <w:sz w:val="16"/>
        </w:rPr>
        <w:t xml:space="preserve">, software, </w:t>
      </w:r>
      <w:r w:rsidRPr="00A55626">
        <w:rPr>
          <w:u w:val="single"/>
        </w:rPr>
        <w:t>biotechnology, the internet</w:t>
      </w:r>
      <w:r w:rsidRPr="00A55626">
        <w:rPr>
          <w:sz w:val="16"/>
        </w:rPr>
        <w:t xml:space="preserve">—the list goes on. More striking still is that </w:t>
      </w:r>
      <w:r w:rsidRPr="00A55626">
        <w:rPr>
          <w:u w:val="single"/>
        </w:rPr>
        <w:t>every one of these</w:t>
      </w:r>
      <w:r w:rsidRPr="00A55626">
        <w:rPr>
          <w:sz w:val="16"/>
        </w:rPr>
        <w:t xml:space="preserve"> breakthrough </w:t>
      </w:r>
      <w:r w:rsidRPr="00A55626">
        <w:rPr>
          <w:u w:val="single"/>
        </w:rPr>
        <w:t>innovations emanated from the U</w:t>
      </w:r>
      <w:r w:rsidRPr="00A55626">
        <w:rPr>
          <w:sz w:val="16"/>
        </w:rPr>
        <w:t xml:space="preserve">nited </w:t>
      </w:r>
      <w:r w:rsidRPr="00A55626">
        <w:rPr>
          <w:u w:val="single"/>
        </w:rPr>
        <w:t>S</w:t>
      </w:r>
      <w:r w:rsidRPr="00A55626">
        <w:rPr>
          <w:sz w:val="16"/>
        </w:rPr>
        <w:t xml:space="preserve">tates </w:t>
      </w:r>
      <w:r w:rsidRPr="00A55626">
        <w:rPr>
          <w:u w:val="single"/>
        </w:rPr>
        <w:t>precisely</w:t>
      </w:r>
      <w:r w:rsidRPr="00A55626">
        <w:rPr>
          <w:sz w:val="16"/>
        </w:rPr>
        <w:t xml:space="preserve"> in the period </w:t>
      </w:r>
      <w:r w:rsidRPr="00A55626">
        <w:rPr>
          <w:u w:val="single"/>
        </w:rPr>
        <w:t>since World War Il, giving rise to</w:t>
      </w:r>
      <w:r w:rsidRPr="00A55626">
        <w:rPr>
          <w:sz w:val="16"/>
        </w:rPr>
        <w:t xml:space="preserve"> entirely </w:t>
      </w:r>
      <w:r w:rsidRPr="00A55626">
        <w:rPr>
          <w:u w:val="single"/>
        </w:rPr>
        <w:t xml:space="preserve">new industries. My </w:t>
      </w:r>
      <w:r w:rsidRPr="00A55626">
        <w:rPr>
          <w:sz w:val="16"/>
        </w:rPr>
        <w:t xml:space="preserve">main </w:t>
      </w:r>
      <w:r w:rsidRPr="00A55626">
        <w:rPr>
          <w:u w:val="single"/>
        </w:rPr>
        <w:t>argument focuses on the</w:t>
      </w:r>
      <w:r w:rsidRPr="00A55626">
        <w:rPr>
          <w:sz w:val="16"/>
        </w:rPr>
        <w:t xml:space="preserve"> role of what I call the </w:t>
      </w:r>
      <w:r w:rsidRPr="00A55626">
        <w:rPr>
          <w:u w:val="single"/>
        </w:rPr>
        <w:t>national security state</w:t>
      </w:r>
      <w:r w:rsidRPr="00A55626">
        <w:rPr>
          <w:sz w:val="16"/>
        </w:rPr>
        <w:t xml:space="preserve"> or NSS (though I use the term in an unusual sense; more on this shortly). </w:t>
      </w:r>
      <w:r w:rsidRPr="00A55626">
        <w:rPr>
          <w:u w:val="single"/>
        </w:rPr>
        <w:t>Since World War Il, the NSS</w:t>
      </w:r>
      <w:r w:rsidRPr="00A55626">
        <w:rPr>
          <w:sz w:val="16"/>
        </w:rPr>
        <w:t xml:space="preserve"> has </w:t>
      </w:r>
      <w:r w:rsidRPr="00A55626">
        <w:rPr>
          <w:u w:val="single"/>
        </w:rPr>
        <w:t>dominated in</w:t>
      </w:r>
      <w:r w:rsidRPr="00A55626">
        <w:rPr>
          <w:sz w:val="16"/>
        </w:rPr>
        <w:t xml:space="preserve"> high-risk, </w:t>
      </w:r>
      <w:r w:rsidRPr="00A55626">
        <w:rPr>
          <w:u w:val="single"/>
        </w:rPr>
        <w:t xml:space="preserve">break- through technologies and </w:t>
      </w:r>
      <w:r w:rsidRPr="00A55626">
        <w:rPr>
          <w:b/>
          <w:u w:val="single"/>
        </w:rPr>
        <w:t>emerging industries</w:t>
      </w:r>
      <w:r w:rsidRPr="00A55626">
        <w:rPr>
          <w:u w:val="single"/>
        </w:rPr>
        <w:t>; this</w:t>
      </w:r>
      <w:r w:rsidRPr="00A55626">
        <w:rPr>
          <w:sz w:val="16"/>
        </w:rPr>
        <w:t xml:space="preserve"> pursuit </w:t>
      </w:r>
      <w:r w:rsidRPr="00A55626">
        <w:rPr>
          <w:u w:val="single"/>
        </w:rPr>
        <w:t>has established</w:t>
      </w:r>
      <w:r w:rsidRPr="00A55626">
        <w:rPr>
          <w:sz w:val="16"/>
        </w:rPr>
        <w:t xml:space="preserve">, and continues to secure, </w:t>
      </w:r>
      <w:r w:rsidRPr="00A55626">
        <w:rPr>
          <w:u w:val="single"/>
        </w:rPr>
        <w:t>the foundations for</w:t>
      </w:r>
      <w:r w:rsidRPr="00A55626">
        <w:rPr>
          <w:sz w:val="16"/>
        </w:rPr>
        <w:t xml:space="preserve"> a high-technology commercial sector. Nevertheless, the NSS pursues </w:t>
      </w:r>
      <w:r w:rsidRPr="00A55626">
        <w:rPr>
          <w:u w:val="single"/>
        </w:rPr>
        <w:t>technology leadership</w:t>
      </w:r>
      <w:r w:rsidRPr="00A55626">
        <w:rPr>
          <w:sz w:val="16"/>
        </w:rPr>
        <w:t xml:space="preserve"> in order </w:t>
      </w:r>
      <w:r w:rsidRPr="00A55626">
        <w:rPr>
          <w:u w:val="single"/>
        </w:rPr>
        <w:t>to sustain U.S. military</w:t>
      </w:r>
      <w:r w:rsidRPr="00A55626">
        <w:rPr>
          <w:sz w:val="16"/>
        </w:rPr>
        <w:t xml:space="preserve">-political </w:t>
      </w:r>
      <w:r w:rsidRPr="00A55626">
        <w:rPr>
          <w:u w:val="single"/>
        </w:rPr>
        <w:t>primacy</w:t>
      </w:r>
      <w:r w:rsidRPr="00A55626">
        <w:rPr>
          <w:sz w:val="16"/>
        </w:rPr>
        <w:t xml:space="preserve">, not to achieve commercial advantage. To do so </w:t>
      </w:r>
      <w:r w:rsidRPr="00A55626">
        <w:rPr>
          <w:u w:val="single"/>
        </w:rPr>
        <w:t>it has to rely on</w:t>
      </w:r>
      <w:r w:rsidRPr="00A55626">
        <w:rPr>
          <w:sz w:val="16"/>
        </w:rPr>
        <w:t xml:space="preserve"> the private sector to advance its </w:t>
      </w:r>
      <w:r w:rsidRPr="00A55626">
        <w:rPr>
          <w:u w:val="single"/>
        </w:rPr>
        <w:t>technology goals</w:t>
      </w:r>
      <w:r w:rsidRPr="00A55626">
        <w:rPr>
          <w:sz w:val="16"/>
        </w:rPr>
        <w:t xml:space="preserve">. After all, the days when the military could source all it needed from its arsenals are long gone. But </w:t>
      </w:r>
      <w:r w:rsidRPr="00A55626">
        <w:rPr>
          <w:u w:val="single"/>
        </w:rPr>
        <w:t>as leading-edge capabilities came to reside less</w:t>
      </w:r>
      <w:r w:rsidRPr="00A55626">
        <w:rPr>
          <w:sz w:val="16"/>
        </w:rPr>
        <w:t xml:space="preserve"> and less </w:t>
      </w:r>
      <w:r w:rsidRPr="00A55626">
        <w:rPr>
          <w:u w:val="single"/>
        </w:rPr>
        <w:t>within</w:t>
      </w:r>
      <w:r w:rsidRPr="00A55626">
        <w:rPr>
          <w:sz w:val="16"/>
        </w:rPr>
        <w:t xml:space="preserve"> the pool of large </w:t>
      </w:r>
      <w:r w:rsidRPr="00A55626">
        <w:rPr>
          <w:u w:val="single"/>
        </w:rPr>
        <w:t>defense contractors</w:t>
      </w:r>
      <w:r w:rsidRPr="00A55626">
        <w:rPr>
          <w:sz w:val="16"/>
        </w:rPr>
        <w:t xml:space="preserve"> (core of what is traditionally described as the military-industrial complex), </w:t>
      </w:r>
      <w:r w:rsidRPr="00A55626">
        <w:rPr>
          <w:u w:val="single"/>
        </w:rPr>
        <w:t>and more</w:t>
      </w:r>
      <w:r w:rsidRPr="00A55626">
        <w:rPr>
          <w:sz w:val="16"/>
        </w:rPr>
        <w:t xml:space="preserve"> and more </w:t>
      </w:r>
      <w:r w:rsidRPr="00A55626">
        <w:rPr>
          <w:u w:val="single"/>
        </w:rPr>
        <w:t>within high-tech firms</w:t>
      </w:r>
      <w:r w:rsidRPr="00A55626">
        <w:rPr>
          <w:sz w:val="16"/>
        </w:rPr>
        <w:t xml:space="preserve"> reluctant to work on security related projects, </w:t>
      </w:r>
      <w:r w:rsidRPr="00A55626">
        <w:rPr>
          <w:u w:val="single"/>
        </w:rPr>
        <w:t>the NSS was compelled to retool its incentive system</w:t>
      </w:r>
      <w:r w:rsidRPr="00A55626">
        <w:rPr>
          <w:sz w:val="16"/>
        </w:rPr>
        <w:t xml:space="preserve">. As I explain in more detail below, increasingly since the 1980s </w:t>
      </w:r>
      <w:r w:rsidRPr="00A55626">
        <w:rPr>
          <w:u w:val="single"/>
        </w:rPr>
        <w:t>the NSS</w:t>
      </w:r>
      <w:r w:rsidRPr="00A55626">
        <w:rPr>
          <w:sz w:val="16"/>
        </w:rPr>
        <w:t xml:space="preserve"> has had to reach outside the traditional pool of large Contractors to </w:t>
      </w:r>
      <w:r w:rsidRPr="00A55626">
        <w:rPr>
          <w:u w:val="single"/>
        </w:rPr>
        <w:t xml:space="preserve">attract the </w:t>
      </w:r>
      <w:r w:rsidRPr="00A55626">
        <w:rPr>
          <w:b/>
          <w:u w:val="single"/>
        </w:rPr>
        <w:t>most innovative companies</w:t>
      </w:r>
      <w:r w:rsidRPr="00A55626">
        <w:rPr>
          <w:u w:val="single"/>
        </w:rPr>
        <w:t xml:space="preserve">, by building </w:t>
      </w:r>
      <w:r w:rsidRPr="00A55626">
        <w:rPr>
          <w:b/>
          <w:u w:val="single"/>
        </w:rPr>
        <w:t>commercial goals</w:t>
      </w:r>
      <w:r w:rsidRPr="00A55626">
        <w:rPr>
          <w:u w:val="single"/>
        </w:rPr>
        <w:t xml:space="preserve"> into</w:t>
      </w:r>
      <w:r w:rsidRPr="00A55626">
        <w:rPr>
          <w:sz w:val="16"/>
        </w:rPr>
        <w:t xml:space="preserve"> its </w:t>
      </w:r>
      <w:r w:rsidRPr="00A55626">
        <w:rPr>
          <w:u w:val="single"/>
        </w:rPr>
        <w:t>programs</w:t>
      </w:r>
      <w:r w:rsidRPr="00A55626">
        <w:rPr>
          <w:sz w:val="16"/>
        </w:rPr>
        <w:t xml:space="preserve">. By placing greater emphasis on commercializalion opportunities, some of </w:t>
      </w:r>
      <w:r w:rsidRPr="00A55626">
        <w:rPr>
          <w:u w:val="single"/>
        </w:rPr>
        <w:t>these incentives</w:t>
      </w:r>
      <w:r w:rsidRPr="00A55626">
        <w:rPr>
          <w:sz w:val="16"/>
        </w:rPr>
        <w:t xml:space="preserve"> seek to </w:t>
      </w:r>
      <w:r w:rsidRPr="00A55626">
        <w:rPr>
          <w:u w:val="single"/>
        </w:rPr>
        <w:t>sweeten collaboration with</w:t>
      </w:r>
      <w:r w:rsidRPr="00A55626">
        <w:rPr>
          <w:sz w:val="16"/>
        </w:rPr>
        <w:t xml:space="preserve"> the Department of Defense (DoD) and </w:t>
      </w:r>
      <w:r w:rsidRPr="00A55626">
        <w:rPr>
          <w:u w:val="single"/>
        </w:rPr>
        <w:t>other security-related agencies, and</w:t>
      </w:r>
      <w:r w:rsidRPr="00A55626">
        <w:rPr>
          <w:sz w:val="16"/>
        </w:rPr>
        <w:t xml:space="preserve"> thus to </w:t>
      </w:r>
      <w:r w:rsidRPr="00A55626">
        <w:rPr>
          <w:u w:val="single"/>
        </w:rPr>
        <w:t>increase NSS influence over the direction of technology</w:t>
      </w:r>
      <w:r w:rsidRPr="00A55626">
        <w:rPr>
          <w:sz w:val="16"/>
        </w:rPr>
        <w:t xml:space="preserve">. In this manner, </w:t>
      </w:r>
      <w:r w:rsidRPr="00A55626">
        <w:rPr>
          <w:u w:val="single"/>
        </w:rPr>
        <w:t>commercialization becomes the sine qua non of</w:t>
      </w:r>
      <w:r w:rsidRPr="00A55626">
        <w:rPr>
          <w:sz w:val="16"/>
        </w:rPr>
        <w:t xml:space="preserve"> technological- cum-</w:t>
      </w:r>
      <w:r w:rsidRPr="00A55626">
        <w:rPr>
          <w:b/>
          <w:u w:val="single"/>
        </w:rPr>
        <w:t>military primacy</w:t>
      </w:r>
      <w:r w:rsidRPr="00A55626">
        <w:rPr>
          <w:u w:val="single"/>
        </w:rPr>
        <w:t>. Far from</w:t>
      </w:r>
      <w:r w:rsidRPr="00A55626">
        <w:rPr>
          <w:sz w:val="16"/>
        </w:rPr>
        <w:t xml:space="preserve"> being mutually </w:t>
      </w:r>
      <w:r w:rsidRPr="00A55626">
        <w:rPr>
          <w:u w:val="single"/>
        </w:rPr>
        <w:t>exclusive, security and com- merce have become</w:t>
      </w:r>
      <w:r w:rsidRPr="00A55626">
        <w:rPr>
          <w:sz w:val="16"/>
        </w:rPr>
        <w:t xml:space="preserve"> closely </w:t>
      </w:r>
      <w:r w:rsidRPr="00A55626">
        <w:rPr>
          <w:u w:val="single"/>
        </w:rPr>
        <w:t>entwined in NSS policy</w:t>
      </w:r>
      <w:r w:rsidRPr="00A55626">
        <w:rPr>
          <w:sz w:val="16"/>
        </w:rPr>
        <w:t xml:space="preserve"> and practice. At one level then, this is a story about how </w:t>
      </w:r>
      <w:r w:rsidRPr="00A55626">
        <w:rPr>
          <w:u w:val="single"/>
        </w:rPr>
        <w:t>the geopolitics of threat perception</w:t>
      </w:r>
      <w:r w:rsidRPr="00A55626">
        <w:rPr>
          <w:sz w:val="16"/>
        </w:rPr>
        <w:t xml:space="preserve"> has </w:t>
      </w:r>
      <w:r w:rsidRPr="00A55626">
        <w:rPr>
          <w:u w:val="single"/>
        </w:rPr>
        <w:t>generated a vast state machinery geared to</w:t>
      </w:r>
      <w:r w:rsidRPr="00A55626">
        <w:rPr>
          <w:sz w:val="16"/>
        </w:rPr>
        <w:t xml:space="preserve"> perpetual </w:t>
      </w:r>
      <w:r w:rsidRPr="00A55626">
        <w:rPr>
          <w:u w:val="single"/>
        </w:rPr>
        <w:t>innovation in the quest for technological superiority</w:t>
      </w:r>
      <w:r w:rsidRPr="00A55626">
        <w:rPr>
          <w:sz w:val="16"/>
        </w:rPr>
        <w:t xml:space="preserve">. At another level, it is a story about the domestic challenges and </w:t>
      </w:r>
      <w:r w:rsidRPr="00A55626">
        <w:rPr>
          <w:u w:val="single"/>
        </w:rPr>
        <w:t>political obstacles</w:t>
      </w:r>
      <w:r w:rsidRPr="00A55626">
        <w:rPr>
          <w:sz w:val="16"/>
        </w:rPr>
        <w:t xml:space="preserve"> that have </w:t>
      </w:r>
      <w:r w:rsidRPr="00A55626">
        <w:rPr>
          <w:u w:val="single"/>
        </w:rPr>
        <w:t>reshaped the NSS</w:t>
      </w:r>
      <w:r w:rsidRPr="00A55626">
        <w:rPr>
          <w:sz w:val="16"/>
        </w:rPr>
        <w:t xml:space="preserve"> and its relationship with the private sector, not only </w:t>
      </w:r>
      <w:r w:rsidRPr="00A55626">
        <w:rPr>
          <w:u w:val="single"/>
        </w:rPr>
        <w:t xml:space="preserve">by </w:t>
      </w:r>
      <w:r w:rsidRPr="00A55626">
        <w:rPr>
          <w:b/>
          <w:u w:val="single"/>
        </w:rPr>
        <w:t>integrating the goals of security</w:t>
      </w:r>
      <w:r w:rsidRPr="00A55626">
        <w:rPr>
          <w:u w:val="single"/>
        </w:rPr>
        <w:t xml:space="preserve"> with</w:t>
      </w:r>
      <w:r w:rsidRPr="00A55626">
        <w:rPr>
          <w:sz w:val="16"/>
        </w:rPr>
        <w:t xml:space="preserve"> those of </w:t>
      </w:r>
      <w:r w:rsidRPr="00A55626">
        <w:rPr>
          <w:u w:val="single"/>
        </w:rPr>
        <w:t>commerce</w:t>
      </w:r>
      <w:r w:rsidRPr="00A55626">
        <w:rPr>
          <w:sz w:val="16"/>
        </w:rPr>
        <w:t xml:space="preserve"> but also by merging public and private resources in distinctive ways. </w:t>
      </w:r>
    </w:p>
    <w:p w14:paraId="7B8892EE" w14:textId="77777777" w:rsidR="00C1170A" w:rsidRPr="00A55626" w:rsidRDefault="00C1170A" w:rsidP="00C1170A">
      <w:pPr>
        <w:pStyle w:val="Heading3"/>
      </w:pPr>
      <w:r w:rsidRPr="00A55626">
        <w:lastRenderedPageBreak/>
        <w:t>I/L – STEM</w:t>
      </w:r>
    </w:p>
    <w:p w14:paraId="4179BA35" w14:textId="77777777" w:rsidR="00C1170A" w:rsidRPr="00A55626" w:rsidRDefault="00C1170A" w:rsidP="00C1170A">
      <w:pPr>
        <w:pStyle w:val="Heading4"/>
      </w:pPr>
      <w:r w:rsidRPr="00A55626">
        <w:t xml:space="preserve">STEM sustains global US leadership – it signals innovative and economic presence. </w:t>
      </w:r>
    </w:p>
    <w:p w14:paraId="75E965EE" w14:textId="77777777" w:rsidR="00C1170A" w:rsidRPr="00A55626" w:rsidRDefault="00C1170A" w:rsidP="00C1170A">
      <w:r w:rsidRPr="00A55626">
        <w:rPr>
          <w:rStyle w:val="Style13ptBold"/>
        </w:rPr>
        <w:t xml:space="preserve">Sahin ’16 </w:t>
      </w:r>
      <w:r w:rsidRPr="00A55626">
        <w:rPr>
          <w:sz w:val="16"/>
          <w:szCs w:val="16"/>
        </w:rPr>
        <w:t>(Alpaslan; July/August 2016; Ph.D. with emphasis on educational research from Texas A&amp;M University, B.Sc. from Eylul University, Research Scientist at Texas A&amp;M University; The Fountain, Issue 112, “Stem Education and Why It Is Important for Countries’ Global Leadership,” http://www.fountainmagazine.com/Issue/detail/stem-education-and-why-it-is-important-for-countries-global-leadership)</w:t>
      </w:r>
      <w:r w:rsidRPr="00A55626">
        <w:t xml:space="preserve"> </w:t>
      </w:r>
    </w:p>
    <w:p w14:paraId="15F86422" w14:textId="77777777" w:rsidR="00C1170A" w:rsidRPr="00A55626" w:rsidRDefault="00C1170A" w:rsidP="00C1170A">
      <w:pPr>
        <w:rPr>
          <w:sz w:val="16"/>
        </w:rPr>
      </w:pPr>
      <w:r w:rsidRPr="00A55626">
        <w:rPr>
          <w:sz w:val="16"/>
        </w:rPr>
        <w:t xml:space="preserve">STEM, as some of you might know, stands for science, technology, education, and mathematics. </w:t>
      </w:r>
      <w:r w:rsidRPr="00A55626">
        <w:rPr>
          <w:u w:val="single"/>
        </w:rPr>
        <w:t>STEM education</w:t>
      </w:r>
      <w:r w:rsidRPr="00A55626">
        <w:rPr>
          <w:sz w:val="16"/>
        </w:rPr>
        <w:t xml:space="preserve"> is usually described as, and expected to be, a STEM related subject-teaching approach that integrates concepts that are usually taught as separate subjects, in different classes, and </w:t>
      </w:r>
      <w:r w:rsidRPr="00A55626">
        <w:rPr>
          <w:u w:val="single"/>
        </w:rPr>
        <w:t>seeks a solution to real-life situations via project</w:t>
      </w:r>
      <w:r w:rsidRPr="00A55626">
        <w:rPr>
          <w:sz w:val="16"/>
        </w:rPr>
        <w:t xml:space="preserve">-based </w:t>
      </w:r>
      <w:r w:rsidRPr="00A55626">
        <w:rPr>
          <w:u w:val="single"/>
        </w:rPr>
        <w:t>learning</w:t>
      </w:r>
      <w:r w:rsidRPr="00A55626">
        <w:rPr>
          <w:sz w:val="16"/>
        </w:rPr>
        <w:t xml:space="preserve"> methods (Bouchillon, nd ). </w:t>
      </w:r>
      <w:r w:rsidRPr="00A55626">
        <w:rPr>
          <w:u w:val="single"/>
        </w:rPr>
        <w:t>STEM</w:t>
      </w:r>
      <w:r w:rsidRPr="00A55626">
        <w:rPr>
          <w:sz w:val="16"/>
        </w:rPr>
        <w:t xml:space="preserve"> education </w:t>
      </w:r>
      <w:r w:rsidRPr="00A55626">
        <w:rPr>
          <w:u w:val="single"/>
        </w:rPr>
        <w:t>has become popular</w:t>
      </w:r>
      <w:r w:rsidRPr="00A55626">
        <w:rPr>
          <w:sz w:val="16"/>
        </w:rPr>
        <w:t xml:space="preserve"> in the last decade </w:t>
      </w:r>
      <w:r w:rsidRPr="00A55626">
        <w:rPr>
          <w:u w:val="single"/>
        </w:rPr>
        <w:t>due to its</w:t>
      </w:r>
      <w:r w:rsidRPr="00A55626">
        <w:rPr>
          <w:sz w:val="16"/>
        </w:rPr>
        <w:t xml:space="preserve"> so called </w:t>
      </w:r>
      <w:r w:rsidRPr="00A55626">
        <w:rPr>
          <w:b/>
          <w:u w:val="single"/>
        </w:rPr>
        <w:t>strategic importance</w:t>
      </w:r>
      <w:r w:rsidRPr="00A55626">
        <w:rPr>
          <w:u w:val="single"/>
        </w:rPr>
        <w:t xml:space="preserve"> in countries’ economic wellbeing and </w:t>
      </w:r>
      <w:r w:rsidRPr="00A55626">
        <w:rPr>
          <w:b/>
          <w:u w:val="single"/>
        </w:rPr>
        <w:t>global competitiveness</w:t>
      </w:r>
      <w:r w:rsidRPr="00A55626">
        <w:rPr>
          <w:sz w:val="16"/>
        </w:rPr>
        <w:t>. For some, it is another fad in education and will soon vanish (1). For others</w:t>
      </w:r>
      <w:r w:rsidRPr="00A55626">
        <w:rPr>
          <w:sz w:val="16"/>
          <w:szCs w:val="16"/>
        </w:rPr>
        <w:t xml:space="preserve">, </w:t>
      </w:r>
      <w:r w:rsidRPr="00A55626">
        <w:rPr>
          <w:u w:val="single"/>
        </w:rPr>
        <w:t xml:space="preserve">it is of </w:t>
      </w:r>
      <w:r w:rsidRPr="00A55626">
        <w:rPr>
          <w:b/>
          <w:u w:val="single"/>
        </w:rPr>
        <w:t>paramount importance</w:t>
      </w:r>
      <w:r w:rsidRPr="00A55626">
        <w:rPr>
          <w:u w:val="single"/>
        </w:rPr>
        <w:t xml:space="preserve"> for any</w:t>
      </w:r>
      <w:r w:rsidRPr="00A55626">
        <w:rPr>
          <w:sz w:val="16"/>
        </w:rPr>
        <w:t xml:space="preserve"> post-</w:t>
      </w:r>
      <w:r w:rsidRPr="00A55626">
        <w:rPr>
          <w:u w:val="single"/>
        </w:rPr>
        <w:t>industrialized country that wants to</w:t>
      </w:r>
      <w:r w:rsidRPr="00A55626">
        <w:rPr>
          <w:sz w:val="16"/>
        </w:rPr>
        <w:t xml:space="preserve"> either </w:t>
      </w:r>
      <w:r w:rsidRPr="00A55626">
        <w:rPr>
          <w:u w:val="single"/>
        </w:rPr>
        <w:t xml:space="preserve">sustain their economic and </w:t>
      </w:r>
      <w:r w:rsidRPr="00A55626">
        <w:rPr>
          <w:b/>
          <w:u w:val="single"/>
        </w:rPr>
        <w:t>innovative leadership</w:t>
      </w:r>
      <w:r w:rsidRPr="00A55626">
        <w:rPr>
          <w:u w:val="single"/>
        </w:rPr>
        <w:t xml:space="preserve"> in the global economy, or</w:t>
      </w:r>
      <w:r w:rsidRPr="00A55626">
        <w:rPr>
          <w:sz w:val="16"/>
        </w:rPr>
        <w:t xml:space="preserve"> to </w:t>
      </w:r>
      <w:r w:rsidRPr="00A55626">
        <w:rPr>
          <w:u w:val="single"/>
        </w:rPr>
        <w:t>catch up with those who have been leading</w:t>
      </w:r>
      <w:r w:rsidRPr="00A55626">
        <w:rPr>
          <w:sz w:val="16"/>
        </w:rPr>
        <w:t xml:space="preserve"> the way in technology and </w:t>
      </w:r>
      <w:r w:rsidRPr="00A55626">
        <w:rPr>
          <w:u w:val="single"/>
        </w:rPr>
        <w:t>innovation</w:t>
      </w:r>
      <w:r w:rsidRPr="00A55626">
        <w:rPr>
          <w:sz w:val="16"/>
        </w:rPr>
        <w:t xml:space="preserve">. I want to talk about why </w:t>
      </w:r>
      <w:r w:rsidRPr="00A55626">
        <w:rPr>
          <w:u w:val="single"/>
        </w:rPr>
        <w:t>STEM education is important for all of us</w:t>
      </w:r>
      <w:r w:rsidRPr="00A55626">
        <w:rPr>
          <w:sz w:val="16"/>
        </w:rPr>
        <w:t xml:space="preserve">, as well as presenting the United States’ approach to STEM as an example of why countries place so much importance on it. Why is STEM Education Critical?  STEM’s importance grows from the fact that </w:t>
      </w:r>
      <w:r w:rsidRPr="00A55626">
        <w:rPr>
          <w:u w:val="single"/>
        </w:rPr>
        <w:t>STEM knowledge is diffused to</w:t>
      </w:r>
      <w:r w:rsidRPr="00A55626">
        <w:rPr>
          <w:sz w:val="16"/>
        </w:rPr>
        <w:t xml:space="preserve"> almost each and </w:t>
      </w:r>
      <w:r w:rsidRPr="00A55626">
        <w:rPr>
          <w:u w:val="single"/>
        </w:rPr>
        <w:t>every part of our lives</w:t>
      </w:r>
      <w:r w:rsidRPr="00A55626">
        <w:rPr>
          <w:sz w:val="16"/>
        </w:rPr>
        <w:t xml:space="preserve">. If we just look at our environment, we can see how we experience things that are STEM-related. At this point, </w:t>
      </w:r>
      <w:r w:rsidRPr="00A55626">
        <w:rPr>
          <w:u w:val="single"/>
        </w:rPr>
        <w:t xml:space="preserve">if a country wants to produce innovative economic </w:t>
      </w:r>
      <w:r w:rsidRPr="00A55626">
        <w:rPr>
          <w:b/>
          <w:u w:val="single"/>
        </w:rPr>
        <w:t>leadership</w:t>
      </w:r>
      <w:r w:rsidRPr="00A55626">
        <w:rPr>
          <w:u w:val="single"/>
        </w:rPr>
        <w:t xml:space="preserve">, it will </w:t>
      </w:r>
      <w:r w:rsidRPr="00A55626">
        <w:rPr>
          <w:b/>
          <w:u w:val="single"/>
        </w:rPr>
        <w:t>depend upon producing STEM</w:t>
      </w:r>
      <w:r w:rsidRPr="00A55626">
        <w:rPr>
          <w:u w:val="single"/>
        </w:rPr>
        <w:t xml:space="preserve"> professionals</w:t>
      </w:r>
      <w:r w:rsidRPr="00A55626">
        <w:rPr>
          <w:sz w:val="16"/>
        </w:rPr>
        <w:t xml:space="preserve"> (engineers, mathematicians, physicists, etc) </w:t>
      </w:r>
      <w:r w:rsidRPr="00A55626">
        <w:rPr>
          <w:u w:val="single"/>
        </w:rPr>
        <w:t>who develop</w:t>
      </w:r>
      <w:r w:rsidRPr="00A55626">
        <w:rPr>
          <w:sz w:val="16"/>
        </w:rPr>
        <w:t xml:space="preserve"> inventions and </w:t>
      </w:r>
      <w:r w:rsidRPr="00A55626">
        <w:rPr>
          <w:u w:val="single"/>
        </w:rPr>
        <w:t xml:space="preserve">innovations in </w:t>
      </w:r>
      <w:r w:rsidRPr="00A55626">
        <w:rPr>
          <w:b/>
          <w:u w:val="single"/>
        </w:rPr>
        <w:t>all areas</w:t>
      </w:r>
      <w:r w:rsidRPr="00A55626">
        <w:rPr>
          <w:u w:val="single"/>
        </w:rPr>
        <w:t xml:space="preserve"> of the economy</w:t>
      </w:r>
      <w:r w:rsidRPr="00A55626">
        <w:rPr>
          <w:sz w:val="16"/>
        </w:rPr>
        <w:t xml:space="preserve">. In addition, </w:t>
      </w:r>
      <w:r w:rsidRPr="00A55626">
        <w:rPr>
          <w:u w:val="single"/>
        </w:rPr>
        <w:t>the 21st century workforce requires an</w:t>
      </w:r>
      <w:r w:rsidRPr="00A55626">
        <w:rPr>
          <w:sz w:val="16"/>
        </w:rPr>
        <w:t xml:space="preserve"> almost </w:t>
      </w:r>
      <w:r w:rsidRPr="00A55626">
        <w:rPr>
          <w:u w:val="single"/>
        </w:rPr>
        <w:t>entirely new set of skills due to</w:t>
      </w:r>
      <w:r w:rsidRPr="00A55626">
        <w:rPr>
          <w:sz w:val="16"/>
        </w:rPr>
        <w:t xml:space="preserve"> the </w:t>
      </w:r>
      <w:r w:rsidRPr="00A55626">
        <w:rPr>
          <w:u w:val="single"/>
        </w:rPr>
        <w:t>rapid changes in technology</w:t>
      </w:r>
      <w:r w:rsidRPr="00A55626">
        <w:rPr>
          <w:sz w:val="16"/>
        </w:rPr>
        <w:t xml:space="preserve"> and the internet; we have to prepare our young population for the challenges they are going to face. The 21st century has brought many changes to our lives, from manufacturing to broader dissemination of information and technology. Today’s </w:t>
      </w:r>
      <w:r w:rsidRPr="00A55626">
        <w:rPr>
          <w:u w:val="single"/>
        </w:rPr>
        <w:t>students know that the future holds jobs that require</w:t>
      </w:r>
      <w:r w:rsidRPr="00A55626">
        <w:rPr>
          <w:sz w:val="16"/>
        </w:rPr>
        <w:t xml:space="preserve"> more </w:t>
      </w:r>
      <w:r w:rsidRPr="00A55626">
        <w:rPr>
          <w:u w:val="single"/>
        </w:rPr>
        <w:t>advanced skills</w:t>
      </w:r>
      <w:r w:rsidRPr="00A55626">
        <w:rPr>
          <w:sz w:val="16"/>
        </w:rPr>
        <w:t xml:space="preserve"> (Roblin, 2012; National Research Council, 2011) </w:t>
      </w:r>
      <w:r w:rsidRPr="00A55626">
        <w:rPr>
          <w:u w:val="single"/>
        </w:rPr>
        <w:t xml:space="preserve">because many traditional jobs have been </w:t>
      </w:r>
      <w:r w:rsidRPr="00A55626">
        <w:rPr>
          <w:b/>
          <w:u w:val="single"/>
        </w:rPr>
        <w:t>outsourced or replaced</w:t>
      </w:r>
      <w:r w:rsidRPr="00A55626">
        <w:rPr>
          <w:u w:val="single"/>
        </w:rPr>
        <w:t xml:space="preserve"> with high-tech tools. Therefore, students must</w:t>
      </w:r>
      <w:r w:rsidRPr="00A55626">
        <w:rPr>
          <w:sz w:val="16"/>
        </w:rPr>
        <w:t xml:space="preserve"> also </w:t>
      </w:r>
      <w:r w:rsidRPr="00A55626">
        <w:rPr>
          <w:u w:val="single"/>
        </w:rPr>
        <w:t>be prepared for jobs that do not yet exist</w:t>
      </w:r>
      <w:r w:rsidRPr="00A55626">
        <w:rPr>
          <w:sz w:val="16"/>
        </w:rPr>
        <w:t xml:space="preserve"> (Dede, 2010). </w:t>
      </w:r>
      <w:r w:rsidRPr="00A55626">
        <w:rPr>
          <w:u w:val="single"/>
        </w:rPr>
        <w:t>A lack of a skilled</w:t>
      </w:r>
      <w:r w:rsidRPr="00A55626">
        <w:rPr>
          <w:sz w:val="16"/>
        </w:rPr>
        <w:t xml:space="preserve"> or, a </w:t>
      </w:r>
      <w:r w:rsidRPr="00A55626">
        <w:rPr>
          <w:u w:val="single"/>
        </w:rPr>
        <w:t>STEM</w:t>
      </w:r>
      <w:r w:rsidRPr="00A55626">
        <w:rPr>
          <w:sz w:val="16"/>
        </w:rPr>
        <w:t xml:space="preserve">-illiterate, </w:t>
      </w:r>
      <w:r w:rsidRPr="00A55626">
        <w:rPr>
          <w:u w:val="single"/>
        </w:rPr>
        <w:t xml:space="preserve">generation is a </w:t>
      </w:r>
      <w:r w:rsidRPr="00A55626">
        <w:rPr>
          <w:b/>
          <w:u w:val="single"/>
        </w:rPr>
        <w:t>threat to</w:t>
      </w:r>
      <w:r w:rsidRPr="00A55626">
        <w:rPr>
          <w:sz w:val="16"/>
        </w:rPr>
        <w:t xml:space="preserve"> each and </w:t>
      </w:r>
      <w:r w:rsidRPr="00A55626">
        <w:rPr>
          <w:b/>
          <w:u w:val="single"/>
        </w:rPr>
        <w:t>every economy</w:t>
      </w:r>
      <w:r w:rsidRPr="00A55626">
        <w:rPr>
          <w:u w:val="single"/>
        </w:rPr>
        <w:t xml:space="preserve"> that worries about their future</w:t>
      </w:r>
      <w:r w:rsidRPr="00A55626">
        <w:rPr>
          <w:sz w:val="16"/>
        </w:rPr>
        <w:t xml:space="preserve">.  How do we experience STEM in our daily lives?  The Science Pioneers website gives many good examples of how </w:t>
      </w:r>
      <w:r w:rsidRPr="00A55626">
        <w:rPr>
          <w:u w:val="single"/>
        </w:rPr>
        <w:t>science, technology, engineering, and mathematics are diffused into</w:t>
      </w:r>
      <w:r w:rsidRPr="00A55626">
        <w:rPr>
          <w:sz w:val="16"/>
        </w:rPr>
        <w:t xml:space="preserve"> things happening around us </w:t>
      </w:r>
      <w:r w:rsidRPr="00A55626">
        <w:rPr>
          <w:u w:val="single"/>
        </w:rPr>
        <w:t>every day</w:t>
      </w:r>
      <w:r w:rsidRPr="00A55626">
        <w:rPr>
          <w:sz w:val="16"/>
        </w:rPr>
        <w:t xml:space="preserve">. The website defines science as our natural world. We ride a car, fly a plane, or sail a ship, and each has its own system and set of sciences.   </w:t>
      </w:r>
      <w:r w:rsidRPr="00A55626">
        <w:rPr>
          <w:u w:val="single"/>
        </w:rPr>
        <w:t>We</w:t>
      </w:r>
      <w:r w:rsidRPr="00A55626">
        <w:rPr>
          <w:sz w:val="16"/>
        </w:rPr>
        <w:t xml:space="preserve"> also </w:t>
      </w:r>
      <w:r w:rsidRPr="00A55626">
        <w:rPr>
          <w:u w:val="single"/>
        </w:rPr>
        <w:t>live in the digital age where all types of technology enter our lives via</w:t>
      </w:r>
      <w:r w:rsidRPr="00A55626">
        <w:rPr>
          <w:sz w:val="16"/>
        </w:rPr>
        <w:t xml:space="preserve"> desktops or </w:t>
      </w:r>
      <w:r w:rsidRPr="00A55626">
        <w:rPr>
          <w:u w:val="single"/>
        </w:rPr>
        <w:t>laptops, iPads or smartphones, and countless other</w:t>
      </w:r>
      <w:r w:rsidRPr="00A55626">
        <w:rPr>
          <w:sz w:val="16"/>
        </w:rPr>
        <w:t xml:space="preserve"> information </w:t>
      </w:r>
      <w:r w:rsidRPr="00A55626">
        <w:rPr>
          <w:u w:val="single"/>
        </w:rPr>
        <w:t>sources</w:t>
      </w:r>
      <w:r w:rsidRPr="00A55626">
        <w:rPr>
          <w:sz w:val="16"/>
        </w:rPr>
        <w:t xml:space="preserve">. We witness the construction of colossal structures, as well as engineers’ amazing solutions to today’s challenges of a growing population and global warming. We don’t need to search very hard to see the contributions of engineers to our daily lives. All we have to do is look at the world around us, including the houses we live in and the cars we drive. When it comes to recognizing the use of mathematics, evidence is everywhere. Math is used for such minor tasks as going to a grocery store, bank, or shopping center, or for budgeting or investing.  Mathematical calculations are part of our daily routines. </w:t>
      </w:r>
      <w:r w:rsidRPr="00A55626">
        <w:rPr>
          <w:u w:val="single"/>
        </w:rPr>
        <w:t>Almost every other field</w:t>
      </w:r>
      <w:r w:rsidRPr="00A55626">
        <w:rPr>
          <w:sz w:val="16"/>
        </w:rPr>
        <w:t xml:space="preserve"> (STEM and non-STEM) </w:t>
      </w:r>
      <w:r w:rsidRPr="00A55626">
        <w:rPr>
          <w:u w:val="single"/>
        </w:rPr>
        <w:t>depends on mathematics</w:t>
      </w:r>
      <w:r w:rsidRPr="00A55626">
        <w:rPr>
          <w:sz w:val="16"/>
        </w:rPr>
        <w:t xml:space="preserve">. I remember an example one of the STEM teachers gave me. He explained why mathematics is not fully appreciated. He used an analogy of a tray, which represents mathematics. When you serve other subjects – including physics, chemistry, biology, technology, and even reading – on the tray, people pay attention to the things on the tray, but not the tray. But without the tray, you cannot serve anything.   In sum, </w:t>
      </w:r>
      <w:r w:rsidRPr="00A55626">
        <w:rPr>
          <w:u w:val="single"/>
        </w:rPr>
        <w:t>STEM education is a must in today’s economy</w:t>
      </w:r>
      <w:r w:rsidRPr="00A55626">
        <w:rPr>
          <w:sz w:val="16"/>
        </w:rPr>
        <w:t xml:space="preserve">; it’s very important, because “it pervades every aspect of our lives” (Science Pioneers, p.1).  STEM Education’s role in countries’ global competitiveness: the case of STEM in the United States  It is better to explain this section with an example.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will produce more than 1.8 million STEM jobs by 2018</w:t>
      </w:r>
      <w:r w:rsidRPr="00A55626">
        <w:rPr>
          <w:sz w:val="16"/>
        </w:rPr>
        <w:t xml:space="preserve">. In fact, </w:t>
      </w:r>
      <w:r w:rsidRPr="00A55626">
        <w:rPr>
          <w:u w:val="single"/>
        </w:rPr>
        <w:t>it is expected that STEM-related jobs will grow at a faster rate than other fields</w:t>
      </w:r>
      <w:r w:rsidRPr="00A55626">
        <w:rPr>
          <w:sz w:val="16"/>
        </w:rPr>
        <w:t xml:space="preserve"> - </w:t>
      </w:r>
      <w:r w:rsidRPr="00A55626">
        <w:rPr>
          <w:u w:val="single"/>
        </w:rPr>
        <w:t>17 percent versus 9.8 percent</w:t>
      </w:r>
      <w:r w:rsidRPr="00A55626">
        <w:rPr>
          <w:sz w:val="16"/>
        </w:rPr>
        <w:t xml:space="preserve"> (Bertram, 2014). </w:t>
      </w:r>
      <w:r w:rsidRPr="00A55626">
        <w:rPr>
          <w:u w:val="single"/>
        </w:rPr>
        <w:t>Unfortunately</w:t>
      </w:r>
      <w:r w:rsidRPr="00A55626">
        <w:rPr>
          <w:sz w:val="16"/>
        </w:rPr>
        <w:t xml:space="preserve">, it is estimated that </w:t>
      </w:r>
      <w:r w:rsidRPr="00A55626">
        <w:rPr>
          <w:u w:val="single"/>
        </w:rPr>
        <w:t xml:space="preserve">1.2 million of these STEM jobs </w:t>
      </w:r>
      <w:r w:rsidRPr="00A55626">
        <w:rPr>
          <w:b/>
          <w:u w:val="single"/>
        </w:rPr>
        <w:t>will go unfilled</w:t>
      </w:r>
      <w:r w:rsidRPr="00A55626">
        <w:rPr>
          <w:sz w:val="16"/>
        </w:rPr>
        <w:t xml:space="preserve">. Why? </w:t>
      </w:r>
      <w:r w:rsidRPr="00A55626">
        <w:rPr>
          <w:u w:val="single"/>
        </w:rPr>
        <w:t xml:space="preserve">Because the current US workforce </w:t>
      </w:r>
      <w:r w:rsidRPr="00A55626">
        <w:rPr>
          <w:b/>
          <w:u w:val="single"/>
        </w:rPr>
        <w:t>does not possess the skills</w:t>
      </w:r>
      <w:r w:rsidRPr="00A55626">
        <w:rPr>
          <w:u w:val="single"/>
        </w:rPr>
        <w:t xml:space="preserve"> to fill them</w:t>
      </w:r>
      <w:r w:rsidRPr="00A55626">
        <w:rPr>
          <w:sz w:val="16"/>
        </w:rPr>
        <w:t xml:space="preserve"> (Bertram, 2014). Moreover, </w:t>
      </w:r>
      <w:r w:rsidRPr="00A55626">
        <w:rPr>
          <w:u w:val="single"/>
        </w:rPr>
        <w:t>the World Economic Forum ranks the U</w:t>
      </w:r>
      <w:r w:rsidRPr="00A55626">
        <w:rPr>
          <w:sz w:val="16"/>
        </w:rPr>
        <w:t xml:space="preserve">nited </w:t>
      </w:r>
      <w:r w:rsidRPr="00A55626">
        <w:rPr>
          <w:u w:val="single"/>
        </w:rPr>
        <w:t>S</w:t>
      </w:r>
      <w:r w:rsidRPr="00A55626">
        <w:rPr>
          <w:sz w:val="16"/>
        </w:rPr>
        <w:t xml:space="preserve">tates </w:t>
      </w:r>
      <w:r w:rsidRPr="00A55626">
        <w:rPr>
          <w:b/>
          <w:u w:val="single"/>
        </w:rPr>
        <w:t>52nd in the world</w:t>
      </w:r>
      <w:r w:rsidRPr="00A55626">
        <w:rPr>
          <w:u w:val="single"/>
        </w:rPr>
        <w:t xml:space="preserve"> when it comes to</w:t>
      </w:r>
      <w:r w:rsidRPr="00A55626">
        <w:rPr>
          <w:sz w:val="16"/>
        </w:rPr>
        <w:t xml:space="preserve"> the </w:t>
      </w:r>
      <w:r w:rsidRPr="00A55626">
        <w:rPr>
          <w:u w:val="single"/>
        </w:rPr>
        <w:t xml:space="preserve">quality of mathematics and science education, and </w:t>
      </w:r>
      <w:r w:rsidRPr="00A55626">
        <w:rPr>
          <w:b/>
          <w:u w:val="single"/>
        </w:rPr>
        <w:t>5th in</w:t>
      </w:r>
      <w:r w:rsidRPr="00A55626">
        <w:rPr>
          <w:sz w:val="16"/>
        </w:rPr>
        <w:t xml:space="preserve"> overall </w:t>
      </w:r>
      <w:r w:rsidRPr="00A55626">
        <w:rPr>
          <w:b/>
          <w:u w:val="single"/>
        </w:rPr>
        <w:t>global competitiveness</w:t>
      </w:r>
      <w:r w:rsidRPr="00A55626">
        <w:rPr>
          <w:u w:val="single"/>
        </w:rPr>
        <w:t xml:space="preserve"> or innovativeness</w:t>
      </w:r>
      <w:r w:rsidRPr="00A55626">
        <w:rPr>
          <w:sz w:val="16"/>
        </w:rPr>
        <w:t xml:space="preserve">. Moreover,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lastRenderedPageBreak/>
        <w:t>comes in 27th among developed nations in</w:t>
      </w:r>
      <w:r w:rsidRPr="00A55626">
        <w:rPr>
          <w:sz w:val="16"/>
        </w:rPr>
        <w:t xml:space="preserve"> generating college </w:t>
      </w:r>
      <w:r w:rsidRPr="00A55626">
        <w:rPr>
          <w:u w:val="single"/>
        </w:rPr>
        <w:t>graduates in science or engineering</w:t>
      </w:r>
      <w:r w:rsidRPr="00A55626">
        <w:rPr>
          <w:sz w:val="16"/>
        </w:rPr>
        <w:t xml:space="preserve">. Not surprisingly, </w:t>
      </w:r>
      <w:r w:rsidRPr="00A55626">
        <w:rPr>
          <w:u w:val="single"/>
        </w:rPr>
        <w:t>many graduate students</w:t>
      </w:r>
      <w:r w:rsidRPr="00A55626">
        <w:rPr>
          <w:sz w:val="16"/>
          <w:szCs w:val="16"/>
        </w:rPr>
        <w:t xml:space="preserve"> </w:t>
      </w:r>
      <w:r w:rsidRPr="00A55626">
        <w:rPr>
          <w:sz w:val="16"/>
        </w:rPr>
        <w:t xml:space="preserve">studying in US graduate schools </w:t>
      </w:r>
      <w:r w:rsidRPr="00A55626">
        <w:rPr>
          <w:u w:val="single"/>
        </w:rPr>
        <w:t>are</w:t>
      </w:r>
      <w:r w:rsidRPr="00A55626">
        <w:rPr>
          <w:sz w:val="16"/>
        </w:rPr>
        <w:t xml:space="preserve"> mostly </w:t>
      </w:r>
      <w:r w:rsidRPr="00A55626">
        <w:rPr>
          <w:u w:val="single"/>
        </w:rPr>
        <w:t>non-American citizens, including over 2/3 of</w:t>
      </w:r>
      <w:r w:rsidRPr="00A55626">
        <w:rPr>
          <w:sz w:val="16"/>
        </w:rPr>
        <w:t xml:space="preserve"> the </w:t>
      </w:r>
      <w:r w:rsidRPr="00A55626">
        <w:rPr>
          <w:u w:val="single"/>
        </w:rPr>
        <w:t>engineers who receive Ph.D.’s</w:t>
      </w:r>
      <w:r w:rsidRPr="00A55626">
        <w:rPr>
          <w:sz w:val="16"/>
        </w:rPr>
        <w:t xml:space="preserve"> from United States universities. What’s more, </w:t>
      </w:r>
      <w:r w:rsidRPr="00A55626">
        <w:rPr>
          <w:u w:val="single"/>
        </w:rPr>
        <w:t>only one third of the annual 1.8 million</w:t>
      </w:r>
      <w:r w:rsidRPr="00A55626">
        <w:rPr>
          <w:sz w:val="16"/>
        </w:rPr>
        <w:t xml:space="preserve"> bachelor </w:t>
      </w:r>
      <w:r w:rsidRPr="00A55626">
        <w:rPr>
          <w:u w:val="single"/>
        </w:rPr>
        <w:t>graduates</w:t>
      </w:r>
      <w:r w:rsidRPr="00A55626">
        <w:rPr>
          <w:sz w:val="16"/>
        </w:rPr>
        <w:t xml:space="preserve"> in the US </w:t>
      </w:r>
      <w:r w:rsidRPr="00A55626">
        <w:rPr>
          <w:u w:val="single"/>
        </w:rPr>
        <w:t>choose STEM majors</w:t>
      </w:r>
      <w:r w:rsidRPr="00A55626">
        <w:rPr>
          <w:sz w:val="16"/>
        </w:rPr>
        <w:t>. One very important quote from the US Department of Labor (cited in Vilorio, 2014) summarizes why STEM education is important for the US economy: “</w:t>
      </w:r>
      <w:r w:rsidRPr="00A55626">
        <w:rPr>
          <w:u w:val="single"/>
        </w:rPr>
        <w:t>The STEM fields</w:t>
      </w:r>
      <w:r w:rsidRPr="00A55626">
        <w:rPr>
          <w:sz w:val="16"/>
        </w:rPr>
        <w:t xml:space="preserve"> and those who work in them </w:t>
      </w:r>
      <w:r w:rsidRPr="00A55626">
        <w:rPr>
          <w:u w:val="single"/>
        </w:rPr>
        <w:t xml:space="preserve">are </w:t>
      </w:r>
      <w:r w:rsidRPr="00A55626">
        <w:rPr>
          <w:b/>
          <w:u w:val="single"/>
        </w:rPr>
        <w:t xml:space="preserve">critical engines of innovation </w:t>
      </w:r>
      <w:r w:rsidRPr="00A55626">
        <w:rPr>
          <w:u w:val="single"/>
        </w:rPr>
        <w:t>and growth</w:t>
      </w:r>
      <w:r w:rsidRPr="00A55626">
        <w:rPr>
          <w:sz w:val="16"/>
        </w:rPr>
        <w:t xml:space="preserve">: according to one recent estimate, </w:t>
      </w:r>
      <w:r w:rsidRPr="00A55626">
        <w:rPr>
          <w:u w:val="single"/>
        </w:rPr>
        <w:t>while only about five percent of the US workforce is employed in STEM</w:t>
      </w:r>
      <w:r w:rsidRPr="00A55626">
        <w:rPr>
          <w:sz w:val="16"/>
        </w:rPr>
        <w:t xml:space="preserve"> fields, </w:t>
      </w:r>
      <w:r w:rsidRPr="00A55626">
        <w:rPr>
          <w:u w:val="single"/>
        </w:rPr>
        <w:t xml:space="preserve">the STEM workforce accounts for </w:t>
      </w:r>
      <w:r w:rsidRPr="00A55626">
        <w:rPr>
          <w:b/>
          <w:u w:val="single"/>
        </w:rPr>
        <w:t>more than fifty percent of</w:t>
      </w:r>
      <w:r w:rsidRPr="00A55626">
        <w:rPr>
          <w:sz w:val="16"/>
        </w:rPr>
        <w:t xml:space="preserve"> the nation’s </w:t>
      </w:r>
      <w:r w:rsidRPr="00A55626">
        <w:rPr>
          <w:b/>
          <w:u w:val="single"/>
        </w:rPr>
        <w:t>sustained economic growth</w:t>
      </w:r>
      <w:r w:rsidRPr="00A55626">
        <w:rPr>
          <w:sz w:val="16"/>
        </w:rPr>
        <w:t xml:space="preserve">.” Therefore, </w:t>
      </w:r>
      <w:r w:rsidRPr="00A55626">
        <w:rPr>
          <w:u w:val="single"/>
        </w:rPr>
        <w:t xml:space="preserve">STEM education has a </w:t>
      </w:r>
      <w:r w:rsidRPr="00A55626">
        <w:rPr>
          <w:b/>
          <w:u w:val="single"/>
        </w:rPr>
        <w:t>critical role</w:t>
      </w:r>
      <w:r w:rsidRPr="00A55626">
        <w:rPr>
          <w:u w:val="single"/>
        </w:rPr>
        <w:t xml:space="preserve"> in</w:t>
      </w:r>
      <w:r w:rsidRPr="00A55626">
        <w:rPr>
          <w:sz w:val="16"/>
        </w:rPr>
        <w:t xml:space="preserve"> countries like </w:t>
      </w:r>
      <w:r w:rsidRPr="00A55626">
        <w:rPr>
          <w:u w:val="single"/>
        </w:rPr>
        <w:t>the US</w:t>
      </w:r>
      <w:r w:rsidRPr="00A55626">
        <w:rPr>
          <w:sz w:val="16"/>
        </w:rPr>
        <w:t xml:space="preserve">. The importance of STEM education is not limited to only the United States: when you look at the research literature, you will see that many other </w:t>
      </w:r>
      <w:r w:rsidRPr="00A55626">
        <w:rPr>
          <w:u w:val="single"/>
        </w:rPr>
        <w:t>European and non-European countries</w:t>
      </w:r>
      <w:r w:rsidRPr="00A55626">
        <w:rPr>
          <w:sz w:val="16"/>
        </w:rPr>
        <w:t xml:space="preserve"> have </w:t>
      </w:r>
      <w:r w:rsidRPr="00A55626">
        <w:rPr>
          <w:u w:val="single"/>
        </w:rPr>
        <w:t>started investing millions of dollars to improve their STEM</w:t>
      </w:r>
      <w:r w:rsidRPr="00A55626">
        <w:rPr>
          <w:sz w:val="16"/>
        </w:rPr>
        <w:t xml:space="preserve"> education and increase their STEM-literate college students (Archer, DeWitt, &amp; Wong, 2013; Ayar, 2015).</w:t>
      </w:r>
    </w:p>
    <w:p w14:paraId="75262BD0" w14:textId="77777777" w:rsidR="00C1170A" w:rsidRPr="00A55626" w:rsidRDefault="00C1170A" w:rsidP="00C1170A">
      <w:pPr>
        <w:pStyle w:val="Heading4"/>
      </w:pPr>
      <w:r w:rsidRPr="00A55626">
        <w:t xml:space="preserve">STEM restores global S&amp;T.  </w:t>
      </w:r>
    </w:p>
    <w:p w14:paraId="546BC4FF" w14:textId="77777777" w:rsidR="00C1170A" w:rsidRPr="00A55626" w:rsidRDefault="00C1170A" w:rsidP="00C1170A">
      <w:r w:rsidRPr="00A55626">
        <w:rPr>
          <w:rStyle w:val="Style13ptBold"/>
        </w:rPr>
        <w:t xml:space="preserve">Wren ’14 </w:t>
      </w:r>
      <w:r w:rsidRPr="00A55626">
        <w:rPr>
          <w:sz w:val="16"/>
          <w:szCs w:val="16"/>
        </w:rPr>
        <w:t xml:space="preserve">(Kathy; 5/2/14; Journalist for the American Association for the Advancement of Science, a nationally accredited body of think-tanks and university based scientists, citing the White House Office of Science and Technology Policy, a consortium of 13 federal departments, director of the R&amp;D Budget Analysis Program, Matthew Hourihan, President of the Association of American Universities, Hunter Rawlings, and studies conducted by the National Science Foundation and National Science Board; AAAS, “Science Policy and Education Leaders Push for Progress in Climate Change, STEM Education,” </w:t>
      </w:r>
      <w:hyperlink r:id="rId54" w:history="1">
        <w:r w:rsidRPr="00A55626">
          <w:rPr>
            <w:rStyle w:val="Hyperlink"/>
            <w:sz w:val="16"/>
            <w:szCs w:val="16"/>
          </w:rPr>
          <w:t>https://www.aaas.org/news/science-policy-and-education-leaders-push-progress-climate-change-stem-education)</w:t>
        </w:r>
      </w:hyperlink>
    </w:p>
    <w:p w14:paraId="45713CFC" w14:textId="77777777" w:rsidR="00C1170A" w:rsidRPr="00A55626" w:rsidRDefault="00C1170A" w:rsidP="00C1170A">
      <w:pPr>
        <w:rPr>
          <w:sz w:val="16"/>
        </w:rPr>
      </w:pPr>
      <w:r w:rsidRPr="00A55626">
        <w:rPr>
          <w:sz w:val="16"/>
        </w:rPr>
        <w:t xml:space="preserve">Challenges on the Hill All four of the speakers in the Thursday morning plenary session, including Holdren, independently noted that </w:t>
      </w:r>
      <w:r w:rsidRPr="00A55626">
        <w:rPr>
          <w:u w:val="single"/>
        </w:rPr>
        <w:t xml:space="preserve">many countries have </w:t>
      </w:r>
      <w:r w:rsidRPr="00A55626">
        <w:rPr>
          <w:b/>
          <w:u w:val="single"/>
        </w:rPr>
        <w:t>dramatically increased</w:t>
      </w:r>
      <w:r w:rsidRPr="00A55626">
        <w:rPr>
          <w:u w:val="single"/>
        </w:rPr>
        <w:t xml:space="preserve"> their R&amp;D spending</w:t>
      </w:r>
      <w:r w:rsidRPr="00A55626">
        <w:rPr>
          <w:sz w:val="16"/>
        </w:rPr>
        <w:t xml:space="preserve">; for example </w:t>
      </w:r>
      <w:r w:rsidRPr="00A55626">
        <w:rPr>
          <w:u w:val="single"/>
        </w:rPr>
        <w:t>China's national</w:t>
      </w:r>
      <w:r w:rsidRPr="00A55626">
        <w:rPr>
          <w:sz w:val="16"/>
        </w:rPr>
        <w:t xml:space="preserve"> R&amp;D </w:t>
      </w:r>
      <w:r w:rsidRPr="00A55626">
        <w:rPr>
          <w:u w:val="single"/>
        </w:rPr>
        <w:t>investment has</w:t>
      </w:r>
      <w:r w:rsidRPr="00A55626">
        <w:rPr>
          <w:sz w:val="16"/>
        </w:rPr>
        <w:t xml:space="preserve"> roughly </w:t>
      </w:r>
      <w:r w:rsidRPr="00A55626">
        <w:rPr>
          <w:b/>
          <w:u w:val="single"/>
        </w:rPr>
        <w:t>tripled</w:t>
      </w:r>
      <w:r w:rsidRPr="00A55626">
        <w:rPr>
          <w:u w:val="single"/>
        </w:rPr>
        <w:t xml:space="preserve"> in the 21st century. In contrast, U.S. federal R&amp;D spending has </w:t>
      </w:r>
      <w:r w:rsidRPr="00A55626">
        <w:rPr>
          <w:b/>
          <w:u w:val="single"/>
        </w:rPr>
        <w:t>dropped by $24 billion</w:t>
      </w:r>
      <w:r w:rsidRPr="00A55626">
        <w:rPr>
          <w:u w:val="single"/>
        </w:rPr>
        <w:t xml:space="preserve"> since 2010</w:t>
      </w:r>
      <w:r w:rsidRPr="00A55626">
        <w:rPr>
          <w:sz w:val="16"/>
        </w:rPr>
        <w:t xml:space="preserve">, according to Matthew Hourihan, director of the R&amp;D Budget Analysis Program at AAAS. </w:t>
      </w:r>
      <w:r w:rsidRPr="00A55626">
        <w:rPr>
          <w:u w:val="single"/>
        </w:rPr>
        <w:t>The resulting "innovation deficit"</w:t>
      </w:r>
      <w:r w:rsidRPr="00A55626">
        <w:rPr>
          <w:sz w:val="16"/>
        </w:rPr>
        <w:t xml:space="preserve"> in the United States </w:t>
      </w:r>
      <w:r w:rsidRPr="00A55626">
        <w:rPr>
          <w:u w:val="single"/>
        </w:rPr>
        <w:t xml:space="preserve">has </w:t>
      </w:r>
      <w:r w:rsidRPr="00A55626">
        <w:rPr>
          <w:b/>
          <w:u w:val="single"/>
        </w:rPr>
        <w:t>serious implications</w:t>
      </w:r>
      <w:r w:rsidRPr="00A55626">
        <w:rPr>
          <w:u w:val="single"/>
        </w:rPr>
        <w:t xml:space="preserve"> for</w:t>
      </w:r>
      <w:r w:rsidRPr="00A55626">
        <w:rPr>
          <w:sz w:val="16"/>
        </w:rPr>
        <w:t xml:space="preserve"> economic </w:t>
      </w:r>
      <w:r w:rsidRPr="00A55626">
        <w:rPr>
          <w:u w:val="single"/>
        </w:rPr>
        <w:t xml:space="preserve">competitiveness and </w:t>
      </w:r>
      <w:r w:rsidRPr="00A55626">
        <w:rPr>
          <w:b/>
          <w:u w:val="single"/>
        </w:rPr>
        <w:t>national security</w:t>
      </w:r>
      <w:r w:rsidRPr="00A55626">
        <w:rPr>
          <w:sz w:val="16"/>
        </w:rPr>
        <w:t xml:space="preserve">, said Hunter Rawlings, president of the Association of American Universities (AAU). President Barack </w:t>
      </w:r>
      <w:r w:rsidRPr="00A55626">
        <w:rPr>
          <w:u w:val="single"/>
        </w:rPr>
        <w:t>Obama's</w:t>
      </w:r>
      <w:r w:rsidRPr="00A55626">
        <w:rPr>
          <w:sz w:val="16"/>
        </w:rPr>
        <w:t xml:space="preserve"> proposed R&amp;D </w:t>
      </w:r>
      <w:r w:rsidRPr="00A55626">
        <w:rPr>
          <w:u w:val="single"/>
        </w:rPr>
        <w:t>budget</w:t>
      </w:r>
      <w:r w:rsidRPr="00A55626">
        <w:rPr>
          <w:sz w:val="16"/>
        </w:rPr>
        <w:t xml:space="preserve"> for 2015 </w:t>
      </w:r>
      <w:r w:rsidRPr="00A55626">
        <w:rPr>
          <w:u w:val="single"/>
        </w:rPr>
        <w:t>is a modest $136.5 billion, a 0.6% increase above 2014</w:t>
      </w:r>
      <w:r w:rsidRPr="00A55626">
        <w:rPr>
          <w:sz w:val="16"/>
        </w:rPr>
        <w:t xml:space="preserve">. But </w:t>
      </w:r>
      <w:r w:rsidRPr="00A55626">
        <w:rPr>
          <w:u w:val="single"/>
        </w:rPr>
        <w:t>that does not match the 1.7% rate of inflation. The proposal falls within</w:t>
      </w:r>
      <w:r w:rsidRPr="00A55626">
        <w:rPr>
          <w:sz w:val="16"/>
        </w:rPr>
        <w:t xml:space="preserve"> the </w:t>
      </w:r>
      <w:r w:rsidRPr="00A55626">
        <w:rPr>
          <w:u w:val="single"/>
        </w:rPr>
        <w:t>spending caps</w:t>
      </w:r>
      <w:r w:rsidRPr="00A55626">
        <w:rPr>
          <w:sz w:val="16"/>
        </w:rPr>
        <w:t xml:space="preserve"> set by the Murray-Ryan budget deal </w:t>
      </w:r>
      <w:r w:rsidRPr="00A55626">
        <w:rPr>
          <w:u w:val="single"/>
        </w:rPr>
        <w:t>from last December. The</w:t>
      </w:r>
      <w:r w:rsidRPr="00A55626">
        <w:rPr>
          <w:sz w:val="16"/>
        </w:rPr>
        <w:t xml:space="preserve"> Obama budget also requests an additional $5.3 billion in </w:t>
      </w:r>
      <w:r w:rsidRPr="00A55626">
        <w:rPr>
          <w:u w:val="single"/>
        </w:rPr>
        <w:t>R&amp;D spending</w:t>
      </w:r>
      <w:r w:rsidRPr="00A55626">
        <w:rPr>
          <w:sz w:val="16"/>
        </w:rPr>
        <w:t xml:space="preserve"> for a so-called Opportunity, Growth and Security Initiative, but this </w:t>
      </w:r>
      <w:r w:rsidRPr="00A55626">
        <w:rPr>
          <w:u w:val="single"/>
        </w:rPr>
        <w:t>is unlikely to be approved</w:t>
      </w:r>
      <w:r w:rsidRPr="00A55626">
        <w:rPr>
          <w:sz w:val="16"/>
        </w:rPr>
        <w:t xml:space="preserve">, according to Hourihan. </w:t>
      </w:r>
      <w:r w:rsidRPr="00A55626">
        <w:rPr>
          <w:u w:val="single"/>
        </w:rPr>
        <w:t xml:space="preserve">"It's very much a </w:t>
      </w:r>
      <w:r w:rsidRPr="00A55626">
        <w:rPr>
          <w:b/>
          <w:u w:val="single"/>
        </w:rPr>
        <w:t>treading water</w:t>
      </w:r>
      <w:r w:rsidRPr="00A55626">
        <w:rPr>
          <w:sz w:val="16"/>
        </w:rPr>
        <w:t xml:space="preserve"> kind of </w:t>
      </w:r>
      <w:r w:rsidRPr="00A55626">
        <w:rPr>
          <w:u w:val="single"/>
        </w:rPr>
        <w:t>budget,"</w:t>
      </w:r>
      <w:r w:rsidRPr="00A55626">
        <w:rPr>
          <w:sz w:val="16"/>
        </w:rPr>
        <w:t xml:space="preserve"> Hourihan said. Another area where some members of Congress and the scientific community do not see eye-to-eye on the importance of basic research, much of which is funded by the National Science Foundation. </w:t>
      </w:r>
      <w:r w:rsidRPr="00A55626">
        <w:rPr>
          <w:u w:val="single"/>
        </w:rPr>
        <w:t>Holdren expressed concern over the</w:t>
      </w:r>
      <w:r w:rsidRPr="00A55626">
        <w:rPr>
          <w:sz w:val="16"/>
        </w:rPr>
        <w:t xml:space="preserve"> Frontiers in </w:t>
      </w:r>
      <w:r w:rsidRPr="00A55626">
        <w:rPr>
          <w:u w:val="single"/>
        </w:rPr>
        <w:t>Innovation, Research, Science, and Technology (FIRST)</w:t>
      </w:r>
      <w:r w:rsidRPr="00A55626">
        <w:rPr>
          <w:sz w:val="16"/>
        </w:rPr>
        <w:t xml:space="preserve"> authorization </w:t>
      </w:r>
      <w:r w:rsidRPr="00A55626">
        <w:rPr>
          <w:u w:val="single"/>
        </w:rPr>
        <w:t>bill</w:t>
      </w:r>
      <w:r w:rsidRPr="00A55626">
        <w:rPr>
          <w:sz w:val="16"/>
        </w:rPr>
        <w:t xml:space="preserve"> proposed by Representative Lamar Smith (R-TX), </w:t>
      </w:r>
      <w:r w:rsidRPr="00A55626">
        <w:rPr>
          <w:u w:val="single"/>
        </w:rPr>
        <w:t>which would reshape the National Science Foundation's</w:t>
      </w:r>
      <w:r w:rsidRPr="00A55626">
        <w:rPr>
          <w:sz w:val="16"/>
        </w:rPr>
        <w:t xml:space="preserve"> peer-reviewed </w:t>
      </w:r>
      <w:r w:rsidRPr="00A55626">
        <w:rPr>
          <w:u w:val="single"/>
        </w:rPr>
        <w:t>grant</w:t>
      </w:r>
      <w:r w:rsidRPr="00A55626">
        <w:rPr>
          <w:sz w:val="16"/>
        </w:rPr>
        <w:t xml:space="preserve">-making </w:t>
      </w:r>
      <w:r w:rsidRPr="00A55626">
        <w:rPr>
          <w:u w:val="single"/>
        </w:rPr>
        <w:t>system</w:t>
      </w:r>
      <w:r w:rsidRPr="00A55626">
        <w:rPr>
          <w:sz w:val="16"/>
        </w:rPr>
        <w:t xml:space="preserve">. Holdren noted that </w:t>
      </w:r>
      <w:r w:rsidRPr="00A55626">
        <w:rPr>
          <w:u w:val="single"/>
        </w:rPr>
        <w:t>other countries are trying to replicate the NSF's successful approach. "To</w:t>
      </w:r>
      <w:r w:rsidRPr="00A55626">
        <w:rPr>
          <w:sz w:val="16"/>
        </w:rPr>
        <w:t xml:space="preserve"> try to </w:t>
      </w:r>
      <w:r w:rsidRPr="00A55626">
        <w:rPr>
          <w:u w:val="single"/>
        </w:rPr>
        <w:t xml:space="preserve">fix what is not broken at NSF would risk </w:t>
      </w:r>
      <w:r w:rsidRPr="00A55626">
        <w:rPr>
          <w:b/>
          <w:u w:val="single"/>
        </w:rPr>
        <w:t>eroding a cornerstone</w:t>
      </w:r>
      <w:r w:rsidRPr="00A55626">
        <w:rPr>
          <w:u w:val="single"/>
        </w:rPr>
        <w:t xml:space="preserve"> of</w:t>
      </w:r>
      <w:r w:rsidRPr="00A55626">
        <w:rPr>
          <w:sz w:val="16"/>
        </w:rPr>
        <w:t xml:space="preserve"> American </w:t>
      </w:r>
      <w:r w:rsidRPr="00A55626">
        <w:rPr>
          <w:u w:val="single"/>
        </w:rPr>
        <w:t>science and engineering excellence,"</w:t>
      </w:r>
      <w:r w:rsidRPr="00A55626">
        <w:rPr>
          <w:sz w:val="16"/>
        </w:rPr>
        <w:t xml:space="preserve"> he said.  </w:t>
      </w:r>
      <w:r w:rsidRPr="00A55626">
        <w:rPr>
          <w:u w:val="single"/>
        </w:rPr>
        <w:t>Rawlings</w:t>
      </w:r>
      <w:r w:rsidRPr="00A55626">
        <w:rPr>
          <w:sz w:val="16"/>
        </w:rPr>
        <w:t xml:space="preserve"> also </w:t>
      </w:r>
      <w:r w:rsidRPr="00A55626">
        <w:rPr>
          <w:u w:val="single"/>
        </w:rPr>
        <w:t>stressed the need to support</w:t>
      </w:r>
      <w:r w:rsidRPr="00A55626">
        <w:rPr>
          <w:sz w:val="16"/>
        </w:rPr>
        <w:t xml:space="preserve"> basic </w:t>
      </w:r>
      <w:r w:rsidRPr="00A55626">
        <w:rPr>
          <w:u w:val="single"/>
        </w:rPr>
        <w:t>research</w:t>
      </w:r>
      <w:r w:rsidRPr="00A55626">
        <w:rPr>
          <w:sz w:val="16"/>
        </w:rPr>
        <w:t xml:space="preserve">. As an example, </w:t>
      </w:r>
      <w:r w:rsidRPr="00A55626">
        <w:rPr>
          <w:u w:val="single"/>
        </w:rPr>
        <w:t>he held</w:t>
      </w:r>
      <w:r w:rsidRPr="00A55626">
        <w:rPr>
          <w:sz w:val="16"/>
        </w:rPr>
        <w:t xml:space="preserve"> up </w:t>
      </w:r>
      <w:r w:rsidRPr="00A55626">
        <w:rPr>
          <w:u w:val="single"/>
        </w:rPr>
        <w:t>his smartphone and listed</w:t>
      </w:r>
      <w:r w:rsidRPr="00A55626">
        <w:rPr>
          <w:sz w:val="16"/>
        </w:rPr>
        <w:t xml:space="preserve"> the </w:t>
      </w:r>
      <w:r w:rsidRPr="00A55626">
        <w:rPr>
          <w:u w:val="single"/>
        </w:rPr>
        <w:t>many technologies</w:t>
      </w:r>
      <w:r w:rsidRPr="00A55626">
        <w:rPr>
          <w:sz w:val="16"/>
        </w:rPr>
        <w:t xml:space="preserve"> on it </w:t>
      </w:r>
      <w:r w:rsidRPr="00A55626">
        <w:rPr>
          <w:u w:val="single"/>
        </w:rPr>
        <w:t>that could not have been possible without</w:t>
      </w:r>
      <w:r w:rsidRPr="00A55626">
        <w:rPr>
          <w:sz w:val="16"/>
        </w:rPr>
        <w:t xml:space="preserve"> basic </w:t>
      </w:r>
      <w:r w:rsidRPr="00A55626">
        <w:rPr>
          <w:u w:val="single"/>
        </w:rPr>
        <w:t>research</w:t>
      </w:r>
      <w:r w:rsidRPr="00A55626">
        <w:rPr>
          <w:sz w:val="16"/>
        </w:rPr>
        <w:t xml:space="preserve"> that took place </w:t>
      </w:r>
      <w:r w:rsidRPr="00A55626">
        <w:rPr>
          <w:u w:val="single"/>
        </w:rPr>
        <w:t>in university and government</w:t>
      </w:r>
      <w:r w:rsidRPr="00A55626">
        <w:rPr>
          <w:sz w:val="16"/>
        </w:rPr>
        <w:t xml:space="preserve"> labs: the GPS, the touchscreen, the LCD monitor, rechargeable lithium batteries, integrated circuits, and the Internet. Companies like Apple have been "surfing on the wave of the federal investment in research," he said. </w:t>
      </w:r>
      <w:r w:rsidRPr="00A55626">
        <w:rPr>
          <w:u w:val="single"/>
        </w:rPr>
        <w:t>The FIRST act would</w:t>
      </w:r>
      <w:r w:rsidRPr="00A55626">
        <w:rPr>
          <w:sz w:val="16"/>
        </w:rPr>
        <w:t xml:space="preserve"> also </w:t>
      </w:r>
      <w:r w:rsidRPr="00A55626">
        <w:rPr>
          <w:u w:val="single"/>
        </w:rPr>
        <w:t>significantly reduce funding for</w:t>
      </w:r>
      <w:r w:rsidRPr="00A55626">
        <w:rPr>
          <w:sz w:val="16"/>
        </w:rPr>
        <w:t xml:space="preserve"> the Directorate for Social Behavioral and </w:t>
      </w:r>
      <w:r w:rsidRPr="00A55626">
        <w:rPr>
          <w:u w:val="single"/>
        </w:rPr>
        <w:t>Economic Sciences</w:t>
      </w:r>
      <w:r w:rsidRPr="00A55626">
        <w:rPr>
          <w:sz w:val="16"/>
        </w:rPr>
        <w:t xml:space="preserve"> at the NSF, which the AAU strongly opposes, according to Rawlings.  Impacts on Campus </w:t>
      </w:r>
      <w:r w:rsidRPr="00A55626">
        <w:rPr>
          <w:u w:val="single"/>
        </w:rPr>
        <w:t>The president's</w:t>
      </w:r>
      <w:r w:rsidRPr="00A55626">
        <w:rPr>
          <w:sz w:val="16"/>
        </w:rPr>
        <w:t xml:space="preserve"> FY 2015 </w:t>
      </w:r>
      <w:r w:rsidRPr="00A55626">
        <w:rPr>
          <w:u w:val="single"/>
        </w:rPr>
        <w:t>budget includes $2.9 billion for federal STEM</w:t>
      </w:r>
      <w:r w:rsidRPr="00A55626">
        <w:rPr>
          <w:sz w:val="16"/>
        </w:rPr>
        <w:t xml:space="preserve"> education </w:t>
      </w:r>
      <w:r w:rsidRPr="00A55626">
        <w:rPr>
          <w:u w:val="single"/>
        </w:rPr>
        <w:t>programs</w:t>
      </w:r>
      <w:r w:rsidRPr="00A55626">
        <w:rPr>
          <w:sz w:val="16"/>
        </w:rPr>
        <w:t xml:space="preserve">, an increase of 3.7% over the amount in the enacted 2014 budget. Nonetheless, </w:t>
      </w:r>
      <w:r w:rsidRPr="00A55626">
        <w:rPr>
          <w:u w:val="single"/>
        </w:rPr>
        <w:t xml:space="preserve">the </w:t>
      </w:r>
      <w:r w:rsidRPr="00A55626">
        <w:rPr>
          <w:b/>
          <w:u w:val="single"/>
        </w:rPr>
        <w:t>fiscal constraints</w:t>
      </w:r>
      <w:r w:rsidRPr="00A55626">
        <w:rPr>
          <w:u w:val="single"/>
        </w:rPr>
        <w:t xml:space="preserve"> imposed in Washington are already being felt by</w:t>
      </w:r>
      <w:r w:rsidRPr="00A55626">
        <w:rPr>
          <w:sz w:val="16"/>
        </w:rPr>
        <w:t xml:space="preserve"> research </w:t>
      </w:r>
      <w:r w:rsidRPr="00A55626">
        <w:rPr>
          <w:u w:val="single"/>
        </w:rPr>
        <w:t>universities</w:t>
      </w:r>
      <w:r w:rsidRPr="00A55626">
        <w:rPr>
          <w:sz w:val="16"/>
        </w:rPr>
        <w:t xml:space="preserve">, said Rawlings. </w:t>
      </w:r>
      <w:r w:rsidRPr="00A55626">
        <w:rPr>
          <w:b/>
          <w:u w:val="single"/>
        </w:rPr>
        <w:t>Seventy percent of universities</w:t>
      </w:r>
      <w:r w:rsidRPr="00A55626">
        <w:rPr>
          <w:sz w:val="16"/>
        </w:rPr>
        <w:t xml:space="preserve"> responding to an AAU survey last October </w:t>
      </w:r>
      <w:r w:rsidRPr="00A55626">
        <w:rPr>
          <w:u w:val="single"/>
        </w:rPr>
        <w:t>said they</w:t>
      </w:r>
      <w:r w:rsidRPr="00A55626">
        <w:rPr>
          <w:sz w:val="16"/>
        </w:rPr>
        <w:t xml:space="preserve"> had </w:t>
      </w:r>
      <w:r w:rsidRPr="00A55626">
        <w:rPr>
          <w:u w:val="single"/>
        </w:rPr>
        <w:t>experienced a decline in</w:t>
      </w:r>
      <w:r w:rsidRPr="00A55626">
        <w:rPr>
          <w:sz w:val="16"/>
        </w:rPr>
        <w:t xml:space="preserve"> the number </w:t>
      </w:r>
      <w:r w:rsidRPr="00A55626">
        <w:rPr>
          <w:u w:val="single"/>
        </w:rPr>
        <w:t>federal research grants</w:t>
      </w:r>
      <w:r w:rsidRPr="00A55626">
        <w:rPr>
          <w:sz w:val="16"/>
        </w:rPr>
        <w:t xml:space="preserve">. And </w:t>
      </w:r>
      <w:r w:rsidRPr="00A55626">
        <w:rPr>
          <w:u w:val="single"/>
        </w:rPr>
        <w:t>three out of five reported impacts on personnel, such as layoffs</w:t>
      </w:r>
      <w:r w:rsidRPr="00A55626">
        <w:rPr>
          <w:sz w:val="16"/>
        </w:rPr>
        <w:t xml:space="preserve"> or other actions, </w:t>
      </w:r>
      <w:r w:rsidRPr="00A55626">
        <w:rPr>
          <w:u w:val="single"/>
        </w:rPr>
        <w:t>which particularly affected</w:t>
      </w:r>
      <w:r w:rsidRPr="00A55626">
        <w:rPr>
          <w:sz w:val="16"/>
        </w:rPr>
        <w:t xml:space="preserve"> graduate </w:t>
      </w:r>
      <w:r w:rsidRPr="00A55626">
        <w:rPr>
          <w:u w:val="single"/>
        </w:rPr>
        <w:t>students. Improving the quality of STEM</w:t>
      </w:r>
      <w:r w:rsidRPr="00A55626">
        <w:rPr>
          <w:sz w:val="16"/>
        </w:rPr>
        <w:t xml:space="preserve"> teaching at research universities </w:t>
      </w:r>
      <w:r w:rsidRPr="00A55626">
        <w:rPr>
          <w:u w:val="single"/>
        </w:rPr>
        <w:t>is a key goal</w:t>
      </w:r>
      <w:r w:rsidRPr="00A55626">
        <w:rPr>
          <w:sz w:val="16"/>
        </w:rPr>
        <w:t xml:space="preserve"> for the AAU, </w:t>
      </w:r>
      <w:r w:rsidRPr="00A55626">
        <w:rPr>
          <w:sz w:val="16"/>
        </w:rPr>
        <w:lastRenderedPageBreak/>
        <w:t xml:space="preserve">along with its other efforts in the areas such as reducing administrative workload, which was the subject of a National Science Board report released yesterday. The association has launched a project at eight of its member universities to improve teaching in introductory STEM classes, using active, engaged learning approaches. </w:t>
      </w:r>
      <w:r w:rsidRPr="00A55626">
        <w:rPr>
          <w:u w:val="single"/>
        </w:rPr>
        <w:t>Teaching is</w:t>
      </w:r>
      <w:r w:rsidRPr="00A55626">
        <w:rPr>
          <w:sz w:val="16"/>
        </w:rPr>
        <w:t xml:space="preserve"> also </w:t>
      </w:r>
      <w:r w:rsidRPr="00A55626">
        <w:rPr>
          <w:u w:val="single"/>
        </w:rPr>
        <w:t>a top priority</w:t>
      </w:r>
      <w:r w:rsidRPr="00A55626">
        <w:rPr>
          <w:sz w:val="16"/>
        </w:rPr>
        <w:t xml:space="preserve"> at Morgan State University and many other historically black colleges and universities (HBCUs), said the university's president, David Wilson. And, </w:t>
      </w:r>
      <w:r w:rsidRPr="00A55626">
        <w:rPr>
          <w:u w:val="single"/>
        </w:rPr>
        <w:t xml:space="preserve">the </w:t>
      </w:r>
      <w:r w:rsidRPr="00A55626">
        <w:rPr>
          <w:b/>
          <w:u w:val="single"/>
        </w:rPr>
        <w:t>effort pays off</w:t>
      </w:r>
      <w:r w:rsidRPr="00A55626">
        <w:rPr>
          <w:u w:val="single"/>
        </w:rPr>
        <w:t>. Although only 9% of African American students attend</w:t>
      </w:r>
      <w:r w:rsidRPr="00A55626">
        <w:rPr>
          <w:sz w:val="16"/>
        </w:rPr>
        <w:t xml:space="preserve"> the 105 </w:t>
      </w:r>
      <w:r w:rsidRPr="00A55626">
        <w:rPr>
          <w:u w:val="single"/>
        </w:rPr>
        <w:t>HBCU</w:t>
      </w:r>
      <w:r w:rsidRPr="00A55626">
        <w:rPr>
          <w:sz w:val="16"/>
        </w:rPr>
        <w:t xml:space="preserve"> in the United States, </w:t>
      </w:r>
      <w:r w:rsidRPr="00A55626">
        <w:rPr>
          <w:u w:val="single"/>
        </w:rPr>
        <w:t>these institutions produce a much larger percentage of</w:t>
      </w:r>
      <w:r w:rsidRPr="00A55626">
        <w:rPr>
          <w:sz w:val="16"/>
        </w:rPr>
        <w:t xml:space="preserve"> the nation's African American students with undergraduate and graduate </w:t>
      </w:r>
      <w:r w:rsidRPr="00A55626">
        <w:rPr>
          <w:u w:val="single"/>
        </w:rPr>
        <w:t>degrees in science and engineering</w:t>
      </w:r>
      <w:r w:rsidRPr="00A55626">
        <w:rPr>
          <w:sz w:val="16"/>
        </w:rPr>
        <w:t xml:space="preserve"> fields. For example, </w:t>
      </w:r>
      <w:r w:rsidRPr="00A55626">
        <w:rPr>
          <w:u w:val="single"/>
        </w:rPr>
        <w:t>one-third of African American science and technology</w:t>
      </w:r>
      <w:r w:rsidRPr="00A55626">
        <w:rPr>
          <w:sz w:val="16"/>
        </w:rPr>
        <w:t xml:space="preserve"> doctoral </w:t>
      </w:r>
      <w:r w:rsidRPr="00A55626">
        <w:rPr>
          <w:u w:val="single"/>
        </w:rPr>
        <w:t>students received their</w:t>
      </w:r>
      <w:r w:rsidRPr="00A55626">
        <w:rPr>
          <w:sz w:val="16"/>
        </w:rPr>
        <w:t xml:space="preserve"> undergraduate </w:t>
      </w:r>
      <w:r w:rsidRPr="00A55626">
        <w:rPr>
          <w:u w:val="single"/>
        </w:rPr>
        <w:t>degree from</w:t>
      </w:r>
      <w:r w:rsidRPr="00A55626">
        <w:rPr>
          <w:sz w:val="16"/>
        </w:rPr>
        <w:t xml:space="preserve"> an </w:t>
      </w:r>
      <w:r w:rsidRPr="00A55626">
        <w:rPr>
          <w:u w:val="single"/>
        </w:rPr>
        <w:t>HBCU</w:t>
      </w:r>
      <w:r w:rsidRPr="00A55626">
        <w:rPr>
          <w:sz w:val="16"/>
        </w:rPr>
        <w:t xml:space="preserve">, said Wilson, citing a NSF study.  Despite statistics like these, Wilson said he continues to be asked whether HBCUs are still relevant or necessary. And, </w:t>
      </w:r>
      <w:r w:rsidRPr="00A55626">
        <w:rPr>
          <w:u w:val="single"/>
        </w:rPr>
        <w:t xml:space="preserve">these institutions receive </w:t>
      </w:r>
      <w:r w:rsidRPr="00A55626">
        <w:rPr>
          <w:b/>
          <w:u w:val="single"/>
        </w:rPr>
        <w:t>just a fraction of</w:t>
      </w:r>
      <w:r w:rsidRPr="00A55626">
        <w:rPr>
          <w:sz w:val="16"/>
        </w:rPr>
        <w:t xml:space="preserve"> the </w:t>
      </w:r>
      <w:r w:rsidRPr="00A55626">
        <w:rPr>
          <w:b/>
          <w:u w:val="single"/>
        </w:rPr>
        <w:t>federal funding</w:t>
      </w:r>
      <w:r w:rsidRPr="00A55626">
        <w:rPr>
          <w:u w:val="single"/>
        </w:rPr>
        <w:t xml:space="preserve"> that</w:t>
      </w:r>
      <w:r w:rsidRPr="00A55626">
        <w:rPr>
          <w:sz w:val="16"/>
        </w:rPr>
        <w:t xml:space="preserve"> the </w:t>
      </w:r>
      <w:r w:rsidRPr="00A55626">
        <w:rPr>
          <w:u w:val="single"/>
        </w:rPr>
        <w:t>big research universities do</w:t>
      </w:r>
      <w:r w:rsidRPr="00A55626">
        <w:rPr>
          <w:sz w:val="16"/>
        </w:rPr>
        <w:t xml:space="preserve">. In 2011, </w:t>
      </w:r>
      <w:r w:rsidRPr="00A55626">
        <w:rPr>
          <w:u w:val="single"/>
        </w:rPr>
        <w:t>the nation's top 10 universities spend 13 times more</w:t>
      </w:r>
      <w:r w:rsidRPr="00A55626">
        <w:rPr>
          <w:sz w:val="16"/>
        </w:rPr>
        <w:t xml:space="preserve"> on research </w:t>
      </w:r>
      <w:r w:rsidRPr="00A55626">
        <w:rPr>
          <w:u w:val="single"/>
        </w:rPr>
        <w:t>than all of its HBCUs combined</w:t>
      </w:r>
      <w:r w:rsidRPr="00A55626">
        <w:rPr>
          <w:sz w:val="16"/>
        </w:rPr>
        <w:t xml:space="preserve">, according to Wilson.  </w:t>
      </w:r>
      <w:r w:rsidRPr="00A55626">
        <w:rPr>
          <w:u w:val="single"/>
        </w:rPr>
        <w:t>Increasing the diversity of the</w:t>
      </w:r>
      <w:r w:rsidRPr="00A55626">
        <w:rPr>
          <w:sz w:val="16"/>
        </w:rPr>
        <w:t xml:space="preserve"> U.S. </w:t>
      </w:r>
      <w:r w:rsidRPr="00A55626">
        <w:rPr>
          <w:u w:val="single"/>
        </w:rPr>
        <w:t xml:space="preserve">STEM workforce will be </w:t>
      </w:r>
      <w:r w:rsidRPr="00A55626">
        <w:rPr>
          <w:b/>
          <w:u w:val="single"/>
        </w:rPr>
        <w:t>critical for solving global problems</w:t>
      </w:r>
      <w:r w:rsidRPr="00A55626">
        <w:rPr>
          <w:u w:val="single"/>
        </w:rPr>
        <w:t xml:space="preserve"> and re-establishing the U</w:t>
      </w:r>
      <w:r w:rsidRPr="00A55626">
        <w:rPr>
          <w:sz w:val="16"/>
        </w:rPr>
        <w:t xml:space="preserve">nited </w:t>
      </w:r>
      <w:r w:rsidRPr="00A55626">
        <w:rPr>
          <w:u w:val="single"/>
        </w:rPr>
        <w:t>S</w:t>
      </w:r>
      <w:r w:rsidRPr="00A55626">
        <w:rPr>
          <w:sz w:val="16"/>
        </w:rPr>
        <w:t xml:space="preserve">tates </w:t>
      </w:r>
      <w:r w:rsidRPr="00A55626">
        <w:rPr>
          <w:u w:val="single"/>
        </w:rPr>
        <w:t>as a global leader in S&amp;T</w:t>
      </w:r>
      <w:r w:rsidRPr="00A55626">
        <w:rPr>
          <w:sz w:val="16"/>
        </w:rPr>
        <w:t xml:space="preserve">. And, </w:t>
      </w:r>
      <w:r w:rsidRPr="00A55626">
        <w:rPr>
          <w:u w:val="single"/>
        </w:rPr>
        <w:t>HBCUs must be recognized and supported</w:t>
      </w:r>
      <w:r w:rsidRPr="00A55626">
        <w:rPr>
          <w:sz w:val="16"/>
        </w:rPr>
        <w:t xml:space="preserve"> as key to that goal, Wilson said.  "I think </w:t>
      </w:r>
      <w:r w:rsidRPr="00A55626">
        <w:rPr>
          <w:u w:val="single"/>
        </w:rPr>
        <w:t>we must use</w:t>
      </w:r>
      <w:r w:rsidRPr="00A55626">
        <w:rPr>
          <w:sz w:val="16"/>
        </w:rPr>
        <w:t xml:space="preserve"> the </w:t>
      </w:r>
      <w:r w:rsidRPr="00A55626">
        <w:rPr>
          <w:u w:val="single"/>
        </w:rPr>
        <w:t xml:space="preserve">increasing diversity as an </w:t>
      </w:r>
      <w:r w:rsidRPr="00A55626">
        <w:rPr>
          <w:b/>
          <w:u w:val="single"/>
        </w:rPr>
        <w:t>engine for competing</w:t>
      </w:r>
      <w:r w:rsidRPr="00A55626">
        <w:rPr>
          <w:u w:val="single"/>
        </w:rPr>
        <w:t xml:space="preserve"> on the global stage</w:t>
      </w:r>
      <w:r w:rsidRPr="00A55626">
        <w:rPr>
          <w:sz w:val="16"/>
        </w:rPr>
        <w:t xml:space="preserve">," he said. "For </w:t>
      </w:r>
      <w:r w:rsidRPr="00A55626">
        <w:rPr>
          <w:u w:val="single"/>
        </w:rPr>
        <w:t>if we do not invest</w:t>
      </w:r>
      <w:r w:rsidRPr="00A55626">
        <w:rPr>
          <w:sz w:val="16"/>
        </w:rPr>
        <w:t xml:space="preserve"> in </w:t>
      </w:r>
      <w:r w:rsidRPr="00A55626">
        <w:rPr>
          <w:u w:val="single"/>
        </w:rPr>
        <w:t>and include these institutions</w:t>
      </w:r>
      <w:r w:rsidRPr="00A55626">
        <w:rPr>
          <w:sz w:val="16"/>
        </w:rPr>
        <w:t xml:space="preserve">, I'm afraid that </w:t>
      </w:r>
      <w:r w:rsidRPr="00A55626">
        <w:rPr>
          <w:u w:val="single"/>
        </w:rPr>
        <w:t xml:space="preserve">we will </w:t>
      </w:r>
      <w:r w:rsidRPr="00A55626">
        <w:rPr>
          <w:b/>
          <w:u w:val="single"/>
        </w:rPr>
        <w:t>lose a gigantic opportunity</w:t>
      </w:r>
      <w:r w:rsidRPr="00A55626">
        <w:rPr>
          <w:u w:val="single"/>
        </w:rPr>
        <w:t xml:space="preserve"> for this country</w:t>
      </w:r>
      <w:r w:rsidRPr="00A55626">
        <w:rPr>
          <w:sz w:val="16"/>
        </w:rPr>
        <w:t>."</w:t>
      </w:r>
    </w:p>
    <w:p w14:paraId="243D5AED" w14:textId="77777777" w:rsidR="00C1170A" w:rsidRPr="00A55626" w:rsidRDefault="00C1170A" w:rsidP="00C1170A">
      <w:pPr>
        <w:pStyle w:val="Heading4"/>
      </w:pPr>
      <w:r w:rsidRPr="00A55626">
        <w:t xml:space="preserve">Both are key to hegemony. </w:t>
      </w:r>
    </w:p>
    <w:p w14:paraId="60D60598" w14:textId="77777777" w:rsidR="00C1170A" w:rsidRPr="00A55626" w:rsidRDefault="00C1170A" w:rsidP="00C1170A">
      <w:r w:rsidRPr="00A55626">
        <w:rPr>
          <w:rStyle w:val="Style13ptBold"/>
        </w:rPr>
        <w:t xml:space="preserve">Tellis ’14 </w:t>
      </w:r>
      <w:r w:rsidRPr="00A55626">
        <w:rPr>
          <w:sz w:val="16"/>
          <w:szCs w:val="16"/>
        </w:rPr>
        <w:t xml:space="preserve">(Ashley; 1/22/14; Ph.D. and M.A. from the University of Chicago, M.A. and B.A. from the University of Bombay, senior fellow at the Carnegie Endowment for International Peace, served as senior adviser to the ambassador at the U.S. embassy in New Delhi, former senior policy analyst at the RAND Corporation and Professor of Policy Analysis at the RAND Graduate School; Carnegie Endowment for International Peace, “Balancing Without Containment: An American Strategy for Managing China,” </w:t>
      </w:r>
      <w:hyperlink r:id="rId55" w:history="1">
        <w:r w:rsidRPr="00A55626">
          <w:rPr>
            <w:rStyle w:val="Hyperlink"/>
            <w:sz w:val="16"/>
            <w:szCs w:val="16"/>
          </w:rPr>
          <w:t>http://carnegieendowment.org/files/balancing_without_containment.pdf)</w:t>
        </w:r>
      </w:hyperlink>
    </w:p>
    <w:p w14:paraId="0DA18DB6" w14:textId="77777777" w:rsidR="00C1170A" w:rsidRPr="00A55626" w:rsidRDefault="00C1170A" w:rsidP="00C1170A">
      <w:pPr>
        <w:rPr>
          <w:sz w:val="16"/>
        </w:rPr>
      </w:pPr>
      <w:r w:rsidRPr="00A55626">
        <w:rPr>
          <w:sz w:val="16"/>
        </w:rPr>
        <w:t xml:space="preserve">Revitalize the American Economy </w:t>
      </w:r>
      <w:r w:rsidRPr="00A55626">
        <w:rPr>
          <w:u w:val="single"/>
        </w:rPr>
        <w:t>Without</w:t>
      </w:r>
      <w:r w:rsidRPr="00A55626">
        <w:rPr>
          <w:sz w:val="16"/>
        </w:rPr>
        <w:t xml:space="preserve"> a </w:t>
      </w:r>
      <w:r w:rsidRPr="00A55626">
        <w:rPr>
          <w:b/>
          <w:u w:val="single"/>
        </w:rPr>
        <w:t>lasting revitalization</w:t>
      </w:r>
      <w:r w:rsidRPr="00A55626">
        <w:rPr>
          <w:u w:val="single"/>
        </w:rPr>
        <w:t xml:space="preserve"> of the</w:t>
      </w:r>
      <w:r w:rsidRPr="00A55626">
        <w:rPr>
          <w:sz w:val="16"/>
        </w:rPr>
        <w:t xml:space="preserve"> American </w:t>
      </w:r>
      <w:r w:rsidRPr="00A55626">
        <w:rPr>
          <w:u w:val="single"/>
        </w:rPr>
        <w:t>economy, the U</w:t>
      </w:r>
      <w:r w:rsidRPr="00A55626">
        <w:rPr>
          <w:sz w:val="16"/>
        </w:rPr>
        <w:t xml:space="preserve">nited </w:t>
      </w:r>
      <w:r w:rsidRPr="00A55626">
        <w:rPr>
          <w:u w:val="single"/>
        </w:rPr>
        <w:t>S</w:t>
      </w:r>
      <w:r w:rsidRPr="00A55626">
        <w:rPr>
          <w:sz w:val="16"/>
        </w:rPr>
        <w:t xml:space="preserve">tates </w:t>
      </w:r>
      <w:r w:rsidRPr="00A55626">
        <w:rPr>
          <w:u w:val="single"/>
        </w:rPr>
        <w:t xml:space="preserve">will be unable to strengthen China’s neighbors, selectively </w:t>
      </w:r>
      <w:r w:rsidRPr="00A55626">
        <w:rPr>
          <w:b/>
          <w:u w:val="single"/>
        </w:rPr>
        <w:t>expand the trading order</w:t>
      </w:r>
      <w:r w:rsidRPr="00A55626">
        <w:rPr>
          <w:u w:val="single"/>
        </w:rPr>
        <w:t>, or maintain</w:t>
      </w:r>
      <w:r w:rsidRPr="00A55626">
        <w:rPr>
          <w:sz w:val="16"/>
        </w:rPr>
        <w:t xml:space="preserve"> U.S. </w:t>
      </w:r>
      <w:r w:rsidRPr="00A55626">
        <w:rPr>
          <w:b/>
          <w:u w:val="single"/>
        </w:rPr>
        <w:t>military superiority</w:t>
      </w:r>
      <w:r w:rsidRPr="00A55626">
        <w:rPr>
          <w:u w:val="single"/>
        </w:rPr>
        <w:t>. Fortifying the productive base</w:t>
      </w:r>
      <w:r w:rsidRPr="00A55626">
        <w:rPr>
          <w:sz w:val="16"/>
        </w:rPr>
        <w:t xml:space="preserve"> of the nation </w:t>
      </w:r>
      <w:r w:rsidRPr="00A55626">
        <w:rPr>
          <w:u w:val="single"/>
        </w:rPr>
        <w:t>would provide</w:t>
      </w:r>
      <w:r w:rsidRPr="00A55626">
        <w:rPr>
          <w:sz w:val="16"/>
        </w:rPr>
        <w:t xml:space="preserve"> the </w:t>
      </w:r>
      <w:r w:rsidRPr="00A55626">
        <w:rPr>
          <w:u w:val="single"/>
        </w:rPr>
        <w:t>resources necessary to achieve</w:t>
      </w:r>
      <w:r w:rsidRPr="00A55626">
        <w:rPr>
          <w:sz w:val="16"/>
        </w:rPr>
        <w:t xml:space="preserve"> the other </w:t>
      </w:r>
      <w:r w:rsidRPr="00A55626">
        <w:rPr>
          <w:u w:val="single"/>
        </w:rPr>
        <w:t>complementary objectives</w:t>
      </w:r>
      <w:r w:rsidRPr="00A55626">
        <w:rPr>
          <w:sz w:val="16"/>
        </w:rPr>
        <w:t xml:space="preserve">. And, </w:t>
      </w:r>
      <w:r w:rsidRPr="00A55626">
        <w:rPr>
          <w:u w:val="single"/>
        </w:rPr>
        <w:t>like preserving military power, it</w:t>
      </w:r>
      <w:r w:rsidRPr="00A55626">
        <w:rPr>
          <w:sz w:val="16"/>
        </w:rPr>
        <w:t xml:space="preserve"> is a task that </w:t>
      </w:r>
      <w:r w:rsidRPr="00A55626">
        <w:rPr>
          <w:u w:val="single"/>
        </w:rPr>
        <w:t>is fundamentally under Washington’s own control and not dependent on</w:t>
      </w:r>
      <w:r w:rsidRPr="00A55626">
        <w:rPr>
          <w:sz w:val="16"/>
        </w:rPr>
        <w:t xml:space="preserve"> the choices made by </w:t>
      </w:r>
      <w:r w:rsidRPr="00A55626">
        <w:rPr>
          <w:u w:val="single"/>
        </w:rPr>
        <w:t>other countries</w:t>
      </w:r>
      <w:r w:rsidRPr="00A55626">
        <w:rPr>
          <w:sz w:val="16"/>
        </w:rPr>
        <w:t xml:space="preserve">.164 </w:t>
      </w:r>
      <w:r w:rsidRPr="00A55626">
        <w:rPr>
          <w:u w:val="single"/>
        </w:rPr>
        <w:t>The key to renewing the</w:t>
      </w:r>
      <w:r w:rsidRPr="00A55626">
        <w:rPr>
          <w:sz w:val="16"/>
        </w:rPr>
        <w:t xml:space="preserve"> U.S. </w:t>
      </w:r>
      <w:r w:rsidRPr="00A55626">
        <w:rPr>
          <w:u w:val="single"/>
        </w:rPr>
        <w:t>economy lies in facilitating</w:t>
      </w:r>
      <w:r w:rsidRPr="00A55626">
        <w:rPr>
          <w:sz w:val="16"/>
        </w:rPr>
        <w:t xml:space="preserve"> what Joseph Alois Schumpeter once described as </w:t>
      </w:r>
      <w:r w:rsidRPr="00A55626">
        <w:rPr>
          <w:u w:val="single"/>
        </w:rPr>
        <w:t>the “gales of creative destruction,”</w:t>
      </w:r>
      <w:r w:rsidRPr="00A55626">
        <w:rPr>
          <w:sz w:val="16"/>
        </w:rPr>
        <w:t xml:space="preserve"> which are </w:t>
      </w:r>
      <w:r w:rsidRPr="00A55626">
        <w:rPr>
          <w:u w:val="single"/>
        </w:rPr>
        <w:t>caused when</w:t>
      </w:r>
      <w:r w:rsidRPr="00A55626">
        <w:rPr>
          <w:sz w:val="16"/>
        </w:rPr>
        <w:t xml:space="preserve"> revolutionary </w:t>
      </w:r>
      <w:r w:rsidRPr="00A55626">
        <w:rPr>
          <w:u w:val="single"/>
        </w:rPr>
        <w:t>transformations make obsolete old</w:t>
      </w:r>
      <w:r w:rsidRPr="00A55626">
        <w:rPr>
          <w:sz w:val="16"/>
        </w:rPr>
        <w:t xml:space="preserve"> inventories, ideas, skills, organizations, </w:t>
      </w:r>
      <w:r w:rsidRPr="00A55626">
        <w:rPr>
          <w:u w:val="single"/>
        </w:rPr>
        <w:t>technologies</w:t>
      </w:r>
      <w:r w:rsidRPr="00A55626">
        <w:rPr>
          <w:sz w:val="16"/>
        </w:rPr>
        <w:t xml:space="preserve">, and equipment.165 </w:t>
      </w:r>
      <w:r w:rsidRPr="00A55626">
        <w:rPr>
          <w:u w:val="single"/>
        </w:rPr>
        <w:t>Only these</w:t>
      </w:r>
      <w:r w:rsidRPr="00A55626">
        <w:rPr>
          <w:sz w:val="16"/>
        </w:rPr>
        <w:t xml:space="preserve"> Schumpeterian </w:t>
      </w:r>
      <w:r w:rsidRPr="00A55626">
        <w:rPr>
          <w:u w:val="single"/>
        </w:rPr>
        <w:t>revolutions are capable of providing the U</w:t>
      </w:r>
      <w:r w:rsidRPr="00A55626">
        <w:rPr>
          <w:sz w:val="16"/>
        </w:rPr>
        <w:t xml:space="preserve">nited </w:t>
      </w:r>
      <w:r w:rsidRPr="00A55626">
        <w:rPr>
          <w:u w:val="single"/>
        </w:rPr>
        <w:t>S</w:t>
      </w:r>
      <w:r w:rsidRPr="00A55626">
        <w:rPr>
          <w:sz w:val="16"/>
        </w:rPr>
        <w:t xml:space="preserve">tates </w:t>
      </w:r>
      <w:r w:rsidRPr="00A55626">
        <w:rPr>
          <w:u w:val="single"/>
        </w:rPr>
        <w:t>with the means of generating</w:t>
      </w:r>
      <w:r w:rsidRPr="00A55626">
        <w:rPr>
          <w:sz w:val="16"/>
        </w:rPr>
        <w:t xml:space="preserve"> the sort of </w:t>
      </w:r>
      <w:r w:rsidRPr="00A55626">
        <w:rPr>
          <w:b/>
          <w:u w:val="single"/>
        </w:rPr>
        <w:t>supernormal growth spurts</w:t>
      </w:r>
      <w:r w:rsidRPr="00A55626">
        <w:rPr>
          <w:u w:val="single"/>
        </w:rPr>
        <w:t xml:space="preserve"> that</w:t>
      </w:r>
      <w:r w:rsidRPr="00A55626">
        <w:rPr>
          <w:sz w:val="16"/>
        </w:rPr>
        <w:t xml:space="preserve"> will </w:t>
      </w:r>
      <w:r w:rsidRPr="00A55626">
        <w:rPr>
          <w:u w:val="single"/>
        </w:rPr>
        <w:t>permit it to enlarge globalization to its advantage and dominate</w:t>
      </w:r>
      <w:r w:rsidRPr="00A55626">
        <w:rPr>
          <w:sz w:val="16"/>
        </w:rPr>
        <w:t xml:space="preserve"> whatever forms of </w:t>
      </w:r>
      <w:r w:rsidRPr="00A55626">
        <w:rPr>
          <w:b/>
          <w:u w:val="single"/>
        </w:rPr>
        <w:t>deeper integration</w:t>
      </w:r>
      <w:r w:rsidRPr="00A55626">
        <w:rPr>
          <w:sz w:val="16"/>
        </w:rPr>
        <w:t xml:space="preserve"> ensue.166 </w:t>
      </w:r>
      <w:r w:rsidRPr="00A55626">
        <w:rPr>
          <w:u w:val="single"/>
        </w:rPr>
        <w:t>Success in breeding</w:t>
      </w:r>
      <w:r w:rsidRPr="00A55626">
        <w:rPr>
          <w:sz w:val="16"/>
        </w:rPr>
        <w:t xml:space="preserve"> such disruptive </w:t>
      </w:r>
      <w:r w:rsidRPr="00A55626">
        <w:rPr>
          <w:u w:val="single"/>
        </w:rPr>
        <w:t>innovations leads to</w:t>
      </w:r>
      <w:r w:rsidRPr="00A55626">
        <w:rPr>
          <w:sz w:val="16"/>
        </w:rPr>
        <w:t xml:space="preserve"> the creation of </w:t>
      </w:r>
      <w:r w:rsidRPr="00A55626">
        <w:rPr>
          <w:u w:val="single"/>
        </w:rPr>
        <w:t>new leading sectors</w:t>
      </w:r>
      <w:r w:rsidRPr="00A55626">
        <w:rPr>
          <w:sz w:val="16"/>
        </w:rPr>
        <w:t xml:space="preserve"> nationally and </w:t>
      </w:r>
      <w:r w:rsidRPr="00A55626">
        <w:rPr>
          <w:u w:val="single"/>
        </w:rPr>
        <w:t>in the global system</w:t>
      </w:r>
      <w:r w:rsidRPr="00A55626">
        <w:rPr>
          <w:sz w:val="16"/>
        </w:rPr>
        <w:t xml:space="preserve">.167 The </w:t>
      </w:r>
      <w:r w:rsidRPr="00A55626">
        <w:rPr>
          <w:u w:val="single"/>
        </w:rPr>
        <w:t>growth of these</w:t>
      </w:r>
      <w:r w:rsidRPr="00A55626">
        <w:rPr>
          <w:sz w:val="16"/>
        </w:rPr>
        <w:t xml:space="preserve"> leading </w:t>
      </w:r>
      <w:r w:rsidRPr="00A55626">
        <w:rPr>
          <w:u w:val="single"/>
        </w:rPr>
        <w:t xml:space="preserve">sectors is stimulated </w:t>
      </w:r>
      <w:r w:rsidRPr="00A55626">
        <w:rPr>
          <w:b/>
          <w:u w:val="single"/>
        </w:rPr>
        <w:t>fundamentally by technical progress</w:t>
      </w:r>
      <w:r w:rsidRPr="00A55626">
        <w:rPr>
          <w:sz w:val="16"/>
        </w:rPr>
        <w:t xml:space="preserve">. Although the classical economists emphasized the importance of increasing capital and labor, their </w:t>
      </w:r>
      <w:r w:rsidRPr="00A55626">
        <w:rPr>
          <w:u w:val="single"/>
        </w:rPr>
        <w:t>modern successors</w:t>
      </w:r>
      <w:r w:rsidRPr="00A55626">
        <w:rPr>
          <w:sz w:val="16"/>
        </w:rPr>
        <w:t xml:space="preserve"> have </w:t>
      </w:r>
      <w:r w:rsidRPr="00A55626">
        <w:rPr>
          <w:u w:val="single"/>
        </w:rPr>
        <w:t>highlighted</w:t>
      </w:r>
      <w:r w:rsidRPr="00A55626">
        <w:rPr>
          <w:sz w:val="16"/>
        </w:rPr>
        <w:t xml:space="preserve"> the significance of </w:t>
      </w:r>
      <w:r w:rsidRPr="00A55626">
        <w:rPr>
          <w:u w:val="single"/>
        </w:rPr>
        <w:t>technological change as a critical driver of long-term growth. Because the iron law of diminishing returns applies to all</w:t>
      </w:r>
      <w:r w:rsidRPr="00A55626">
        <w:rPr>
          <w:sz w:val="16"/>
        </w:rPr>
        <w:t xml:space="preserve"> material </w:t>
      </w:r>
      <w:r w:rsidRPr="00A55626">
        <w:rPr>
          <w:u w:val="single"/>
        </w:rPr>
        <w:t>inputs</w:t>
      </w:r>
      <w:r w:rsidRPr="00A55626">
        <w:rPr>
          <w:sz w:val="16"/>
        </w:rPr>
        <w:t xml:space="preserve">, including capital, the continual </w:t>
      </w:r>
      <w:r w:rsidRPr="00A55626">
        <w:rPr>
          <w:b/>
          <w:u w:val="single"/>
        </w:rPr>
        <w:t>development of new technology</w:t>
      </w:r>
      <w:r w:rsidRPr="00A55626">
        <w:rPr>
          <w:u w:val="single"/>
        </w:rPr>
        <w:t xml:space="preserve"> provides</w:t>
      </w:r>
      <w:r w:rsidRPr="00A55626">
        <w:rPr>
          <w:sz w:val="16"/>
        </w:rPr>
        <w:t xml:space="preserve"> one avenue to </w:t>
      </w:r>
      <w:r w:rsidRPr="00A55626">
        <w:rPr>
          <w:u w:val="single"/>
        </w:rPr>
        <w:t>escape from</w:t>
      </w:r>
      <w:r w:rsidRPr="00A55626">
        <w:rPr>
          <w:sz w:val="16"/>
        </w:rPr>
        <w:t xml:space="preserve"> what would otherwise be the </w:t>
      </w:r>
      <w:r w:rsidRPr="00A55626">
        <w:rPr>
          <w:u w:val="single"/>
        </w:rPr>
        <w:t>tyranny of the steady</w:t>
      </w:r>
      <w:r w:rsidRPr="00A55626">
        <w:rPr>
          <w:sz w:val="16"/>
        </w:rPr>
        <w:t xml:space="preserve"> state </w:t>
      </w:r>
      <w:r w:rsidRPr="00A55626">
        <w:rPr>
          <w:u w:val="single"/>
        </w:rPr>
        <w:t>economy marked by stable production</w:t>
      </w:r>
      <w:r w:rsidRPr="00A55626">
        <w:rPr>
          <w:sz w:val="16"/>
        </w:rPr>
        <w:t xml:space="preserve"> and consumption </w:t>
      </w:r>
      <w:r w:rsidRPr="00A55626">
        <w:rPr>
          <w:u w:val="single"/>
        </w:rPr>
        <w:t>but no progress</w:t>
      </w:r>
      <w:r w:rsidRPr="00A55626">
        <w:rPr>
          <w:sz w:val="16"/>
        </w:rPr>
        <w:t xml:space="preserve">. Contemporary </w:t>
      </w:r>
      <w:r w:rsidRPr="00A55626">
        <w:rPr>
          <w:u w:val="single"/>
        </w:rPr>
        <w:t>economics has</w:t>
      </w:r>
      <w:r w:rsidRPr="00A55626">
        <w:rPr>
          <w:sz w:val="16"/>
        </w:rPr>
        <w:t xml:space="preserve"> indeed </w:t>
      </w:r>
      <w:r w:rsidRPr="00A55626">
        <w:rPr>
          <w:u w:val="single"/>
        </w:rPr>
        <w:t>concluded that technology</w:t>
      </w:r>
      <w:r w:rsidRPr="00A55626">
        <w:rPr>
          <w:sz w:val="16"/>
        </w:rPr>
        <w:t>—</w:t>
      </w:r>
      <w:r w:rsidRPr="00A55626">
        <w:rPr>
          <w:u w:val="single"/>
        </w:rPr>
        <w:t>with</w:t>
      </w:r>
      <w:r w:rsidRPr="00A55626">
        <w:rPr>
          <w:sz w:val="16"/>
        </w:rPr>
        <w:t xml:space="preserve"> its </w:t>
      </w:r>
      <w:r w:rsidRPr="00A55626">
        <w:rPr>
          <w:b/>
          <w:u w:val="single"/>
        </w:rPr>
        <w:t>intrinsic links</w:t>
      </w:r>
      <w:r w:rsidRPr="00A55626">
        <w:rPr>
          <w:u w:val="single"/>
        </w:rPr>
        <w:t xml:space="preserve"> to human capital, knowledge, and entrepreneurship</w:t>
      </w:r>
      <w:r w:rsidRPr="00A55626">
        <w:rPr>
          <w:sz w:val="16"/>
        </w:rPr>
        <w:t>—</w:t>
      </w:r>
      <w:r w:rsidRPr="00A55626">
        <w:rPr>
          <w:u w:val="single"/>
        </w:rPr>
        <w:t>is</w:t>
      </w:r>
      <w:r w:rsidRPr="00A55626">
        <w:rPr>
          <w:sz w:val="16"/>
        </w:rPr>
        <w:t xml:space="preserve"> actually another </w:t>
      </w:r>
      <w:r w:rsidRPr="00A55626">
        <w:rPr>
          <w:u w:val="single"/>
        </w:rPr>
        <w:t>endogenous</w:t>
      </w:r>
      <w:r w:rsidRPr="00A55626">
        <w:rPr>
          <w:sz w:val="16"/>
        </w:rPr>
        <w:t xml:space="preserve"> factor of production, like physical capital and labor, </w:t>
      </w:r>
      <w:r w:rsidRPr="00A55626">
        <w:rPr>
          <w:u w:val="single"/>
        </w:rPr>
        <w:t>in the growth process</w:t>
      </w:r>
      <w:r w:rsidRPr="00A55626">
        <w:rPr>
          <w:sz w:val="16"/>
        </w:rPr>
        <w:t xml:space="preserve">.168 It is not surprising, therefore, that the </w:t>
      </w:r>
      <w:r w:rsidRPr="00A55626">
        <w:rPr>
          <w:u w:val="single"/>
        </w:rPr>
        <w:t>technological innovativeness of the U</w:t>
      </w:r>
      <w:r w:rsidRPr="00A55626">
        <w:rPr>
          <w:sz w:val="16"/>
        </w:rPr>
        <w:t xml:space="preserve">nited </w:t>
      </w:r>
      <w:r w:rsidRPr="00A55626">
        <w:rPr>
          <w:u w:val="single"/>
        </w:rPr>
        <w:t>S</w:t>
      </w:r>
      <w:r w:rsidRPr="00A55626">
        <w:rPr>
          <w:sz w:val="16"/>
        </w:rPr>
        <w:t xml:space="preserve">tates </w:t>
      </w:r>
      <w:r w:rsidRPr="00A55626">
        <w:rPr>
          <w:u w:val="single"/>
        </w:rPr>
        <w:t>has been a major contributor to its rise as a world power</w:t>
      </w:r>
      <w:r w:rsidRPr="00A55626">
        <w:rPr>
          <w:sz w:val="16"/>
        </w:rPr>
        <w:t xml:space="preserve">.169 </w:t>
      </w:r>
      <w:r w:rsidRPr="00A55626">
        <w:rPr>
          <w:u w:val="single"/>
        </w:rPr>
        <w:t xml:space="preserve">Sustaining the </w:t>
      </w:r>
      <w:r w:rsidRPr="00A55626">
        <w:rPr>
          <w:b/>
          <w:u w:val="single"/>
        </w:rPr>
        <w:t>highest velocity</w:t>
      </w:r>
      <w:r w:rsidRPr="00A55626">
        <w:rPr>
          <w:u w:val="single"/>
        </w:rPr>
        <w:t xml:space="preserve"> of technical change</w:t>
      </w:r>
      <w:r w:rsidRPr="00A55626">
        <w:rPr>
          <w:sz w:val="16"/>
        </w:rPr>
        <w:t xml:space="preserve"> possible </w:t>
      </w:r>
      <w:r w:rsidRPr="00A55626">
        <w:rPr>
          <w:u w:val="single"/>
        </w:rPr>
        <w:t>across the spectrum</w:t>
      </w:r>
      <w:r w:rsidRPr="00A55626">
        <w:rPr>
          <w:sz w:val="16"/>
        </w:rPr>
        <w:t xml:space="preserve"> of civilian to military endeavors, accordingly, </w:t>
      </w:r>
      <w:r w:rsidRPr="00A55626">
        <w:rPr>
          <w:u w:val="single"/>
        </w:rPr>
        <w:t xml:space="preserve">remains the </w:t>
      </w:r>
      <w:r w:rsidRPr="00A55626">
        <w:rPr>
          <w:b/>
          <w:u w:val="single"/>
        </w:rPr>
        <w:t>key to U.S. global superiority</w:t>
      </w:r>
      <w:r w:rsidRPr="00A55626">
        <w:rPr>
          <w:u w:val="single"/>
        </w:rPr>
        <w:t>. To the degree</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continually breeds</w:t>
      </w:r>
      <w:r w:rsidRPr="00A55626">
        <w:rPr>
          <w:sz w:val="16"/>
        </w:rPr>
        <w:t xml:space="preserve"> ever-more-disruptive </w:t>
      </w:r>
      <w:r w:rsidRPr="00A55626">
        <w:rPr>
          <w:u w:val="single"/>
        </w:rPr>
        <w:t>innovations, it will enjoy</w:t>
      </w:r>
      <w:r w:rsidRPr="00A55626">
        <w:rPr>
          <w:sz w:val="16"/>
        </w:rPr>
        <w:t xml:space="preserve"> increasing </w:t>
      </w:r>
      <w:r w:rsidRPr="00A55626">
        <w:rPr>
          <w:u w:val="single"/>
        </w:rPr>
        <w:t xml:space="preserve">returns that will bolster its economic strength relative </w:t>
      </w:r>
      <w:r w:rsidRPr="00A55626">
        <w:rPr>
          <w:u w:val="single"/>
        </w:rPr>
        <w:lastRenderedPageBreak/>
        <w:t>to</w:t>
      </w:r>
      <w:r w:rsidRPr="00A55626">
        <w:rPr>
          <w:sz w:val="16"/>
        </w:rPr>
        <w:t xml:space="preserve"> its </w:t>
      </w:r>
      <w:r w:rsidRPr="00A55626">
        <w:rPr>
          <w:u w:val="single"/>
        </w:rPr>
        <w:t>competitors. These</w:t>
      </w:r>
      <w:r w:rsidRPr="00A55626">
        <w:rPr>
          <w:sz w:val="16"/>
        </w:rPr>
        <w:t xml:space="preserve"> returns will also </w:t>
      </w:r>
      <w:r w:rsidRPr="00A55626">
        <w:rPr>
          <w:u w:val="single"/>
        </w:rPr>
        <w:t>underwrite the superior military capabilities necessary to produce and maintain the international order that</w:t>
      </w:r>
      <w:r w:rsidRPr="00A55626">
        <w:rPr>
          <w:sz w:val="16"/>
        </w:rPr>
        <w:t xml:space="preserve"> disproportionately </w:t>
      </w:r>
      <w:r w:rsidRPr="00A55626">
        <w:rPr>
          <w:u w:val="single"/>
        </w:rPr>
        <w:t>advantages the U</w:t>
      </w:r>
      <w:r w:rsidRPr="00A55626">
        <w:rPr>
          <w:sz w:val="16"/>
        </w:rPr>
        <w:t>nited</w:t>
      </w:r>
      <w:r w:rsidRPr="00A55626">
        <w:rPr>
          <w:u w:val="single"/>
        </w:rPr>
        <w:t xml:space="preserve"> States</w:t>
      </w:r>
      <w:r w:rsidRPr="00A55626">
        <w:rPr>
          <w:sz w:val="16"/>
        </w:rPr>
        <w:t xml:space="preserve">. By the canons of contemporary growth accounting,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despite its current problems, is </w:t>
      </w:r>
      <w:r w:rsidRPr="00A55626">
        <w:rPr>
          <w:b/>
          <w:u w:val="single"/>
        </w:rPr>
        <w:t>better positioned</w:t>
      </w:r>
      <w:r w:rsidRPr="00A55626">
        <w:rPr>
          <w:u w:val="single"/>
        </w:rPr>
        <w:t xml:space="preserve"> than most</w:t>
      </w:r>
      <w:r w:rsidRPr="00A55626">
        <w:rPr>
          <w:sz w:val="16"/>
        </w:rPr>
        <w:t xml:space="preserve"> other countries </w:t>
      </w:r>
      <w:r w:rsidRPr="00A55626">
        <w:rPr>
          <w:u w:val="single"/>
        </w:rPr>
        <w:t>to sustain</w:t>
      </w:r>
      <w:r w:rsidRPr="00A55626">
        <w:rPr>
          <w:sz w:val="16"/>
        </w:rPr>
        <w:t xml:space="preserve"> the Schumpeterian </w:t>
      </w:r>
      <w:r w:rsidRPr="00A55626">
        <w:rPr>
          <w:u w:val="single"/>
        </w:rPr>
        <w:t xml:space="preserve">revolutions necessary to </w:t>
      </w:r>
      <w:r w:rsidRPr="00A55626">
        <w:rPr>
          <w:b/>
          <w:u w:val="single"/>
        </w:rPr>
        <w:t>maintain its global dominance</w:t>
      </w:r>
      <w:r w:rsidRPr="00A55626">
        <w:rPr>
          <w:sz w:val="16"/>
        </w:rPr>
        <w:t xml:space="preserve"> over the long term. This is because </w:t>
      </w:r>
      <w:r w:rsidRPr="00A55626">
        <w:rPr>
          <w:u w:val="single"/>
        </w:rPr>
        <w:t>it can still accumulate capital, sustain labor</w:t>
      </w:r>
      <w:r w:rsidRPr="00A55626">
        <w:rPr>
          <w:sz w:val="16"/>
        </w:rPr>
        <w:t xml:space="preserve">-force growth, </w:t>
      </w:r>
      <w:r w:rsidRPr="00A55626">
        <w:rPr>
          <w:u w:val="single"/>
        </w:rPr>
        <w:t>and stimulate technological change far more easily</w:t>
      </w:r>
      <w:r w:rsidRPr="00A55626">
        <w:rPr>
          <w:sz w:val="16"/>
        </w:rPr>
        <w:t xml:space="preserve"> than its peers </w:t>
      </w:r>
      <w:r w:rsidRPr="00A55626">
        <w:rPr>
          <w:u w:val="single"/>
        </w:rPr>
        <w:t>thanks to several</w:t>
      </w:r>
      <w:r w:rsidRPr="00A55626">
        <w:rPr>
          <w:sz w:val="16"/>
        </w:rPr>
        <w:t xml:space="preserve"> inherent </w:t>
      </w:r>
      <w:r w:rsidRPr="00A55626">
        <w:rPr>
          <w:u w:val="single"/>
        </w:rPr>
        <w:t>strengths</w:t>
      </w:r>
      <w:r w:rsidRPr="00A55626">
        <w:rPr>
          <w:sz w:val="16"/>
        </w:rPr>
        <w:t>—</w:t>
      </w:r>
      <w:r w:rsidRPr="00A55626">
        <w:rPr>
          <w:u w:val="single"/>
        </w:rPr>
        <w:t>its</w:t>
      </w:r>
      <w:r w:rsidRPr="00A55626">
        <w:rPr>
          <w:sz w:val="16"/>
        </w:rPr>
        <w:t xml:space="preserve"> large size </w:t>
      </w:r>
      <w:r w:rsidRPr="00A55626">
        <w:rPr>
          <w:u w:val="single"/>
        </w:rPr>
        <w:t>and vast natural resources, its</w:t>
      </w:r>
      <w:r w:rsidRPr="00A55626">
        <w:rPr>
          <w:sz w:val="16"/>
        </w:rPr>
        <w:t xml:space="preserve"> favorable </w:t>
      </w:r>
      <w:r w:rsidRPr="00A55626">
        <w:rPr>
          <w:u w:val="single"/>
        </w:rPr>
        <w:t>demographic profile and</w:t>
      </w:r>
      <w:r w:rsidRPr="00A55626">
        <w:rPr>
          <w:sz w:val="16"/>
        </w:rPr>
        <w:t xml:space="preserve"> access to </w:t>
      </w:r>
      <w:r w:rsidRPr="00A55626">
        <w:rPr>
          <w:u w:val="single"/>
        </w:rPr>
        <w:t>immigration, its great wealth and</w:t>
      </w:r>
      <w:r w:rsidRPr="00A55626">
        <w:rPr>
          <w:sz w:val="16"/>
        </w:rPr>
        <w:t xml:space="preserve"> material </w:t>
      </w:r>
      <w:r w:rsidRPr="00A55626">
        <w:rPr>
          <w:u w:val="single"/>
        </w:rPr>
        <w:t>well-being</w:t>
      </w:r>
      <w:r w:rsidRPr="00A55626">
        <w:rPr>
          <w:sz w:val="16"/>
        </w:rPr>
        <w:t xml:space="preserve"> across the population at large, </w:t>
      </w:r>
      <w:r w:rsidRPr="00A55626">
        <w:rPr>
          <w:u w:val="single"/>
        </w:rPr>
        <w:t xml:space="preserve">its open economic and political system, and </w:t>
      </w:r>
      <w:r w:rsidRPr="00A55626">
        <w:rPr>
          <w:sz w:val="16"/>
        </w:rPr>
        <w:t xml:space="preserve">above all </w:t>
      </w:r>
      <w:r w:rsidRPr="00A55626">
        <w:rPr>
          <w:u w:val="single"/>
        </w:rPr>
        <w:t>its</w:t>
      </w:r>
      <w:r w:rsidRPr="00A55626">
        <w:rPr>
          <w:sz w:val="16"/>
        </w:rPr>
        <w:t xml:space="preserve"> social and </w:t>
      </w:r>
      <w:r w:rsidRPr="00A55626">
        <w:rPr>
          <w:u w:val="single"/>
        </w:rPr>
        <w:t>institutional adaptability</w:t>
      </w:r>
      <w:r w:rsidRPr="00A55626">
        <w:rPr>
          <w:sz w:val="16"/>
        </w:rPr>
        <w:t xml:space="preserve">.170 </w:t>
      </w:r>
      <w:r w:rsidRPr="00A55626">
        <w:rPr>
          <w:u w:val="single"/>
        </w:rPr>
        <w:t xml:space="preserve">These strengths, if amplified through </w:t>
      </w:r>
      <w:r w:rsidRPr="00A55626">
        <w:rPr>
          <w:b/>
          <w:u w:val="single"/>
        </w:rPr>
        <w:t>wise</w:t>
      </w:r>
      <w:r w:rsidRPr="00A55626">
        <w:rPr>
          <w:sz w:val="16"/>
        </w:rPr>
        <w:t xml:space="preserve"> public </w:t>
      </w:r>
      <w:r w:rsidRPr="00A55626">
        <w:rPr>
          <w:b/>
          <w:u w:val="single"/>
        </w:rPr>
        <w:t>policy choices</w:t>
      </w:r>
      <w:r w:rsidRPr="00A55626">
        <w:rPr>
          <w:u w:val="single"/>
        </w:rPr>
        <w:t>, shoul</w:t>
      </w:r>
      <w:r w:rsidRPr="00A55626">
        <w:rPr>
          <w:sz w:val="16"/>
        </w:rPr>
        <w:t xml:space="preserve">d enable the United States to </w:t>
      </w:r>
      <w:r w:rsidRPr="00A55626">
        <w:rPr>
          <w:b/>
          <w:u w:val="single"/>
        </w:rPr>
        <w:t>maintain</w:t>
      </w:r>
      <w:r w:rsidRPr="00A55626">
        <w:rPr>
          <w:sz w:val="16"/>
        </w:rPr>
        <w:t xml:space="preserve"> a </w:t>
      </w:r>
      <w:r w:rsidRPr="00A55626">
        <w:rPr>
          <w:b/>
          <w:u w:val="single"/>
        </w:rPr>
        <w:t>steady</w:t>
      </w:r>
      <w:r w:rsidRPr="00A55626">
        <w:rPr>
          <w:sz w:val="16"/>
        </w:rPr>
        <w:t xml:space="preserve"> rate of </w:t>
      </w:r>
      <w:r w:rsidRPr="00A55626">
        <w:rPr>
          <w:b/>
          <w:u w:val="single"/>
        </w:rPr>
        <w:t>economic growth</w:t>
      </w:r>
      <w:r w:rsidRPr="00A55626">
        <w:rPr>
          <w:sz w:val="16"/>
        </w:rPr>
        <w:t xml:space="preserve"> and potentially one that is </w:t>
      </w:r>
      <w:r w:rsidRPr="00A55626">
        <w:rPr>
          <w:u w:val="single"/>
        </w:rPr>
        <w:t>higher than the secular growth</w:t>
      </w:r>
      <w:r w:rsidRPr="00A55626">
        <w:rPr>
          <w:sz w:val="16"/>
        </w:rPr>
        <w:t xml:space="preserve"> rate </w:t>
      </w:r>
      <w:r w:rsidRPr="00A55626">
        <w:rPr>
          <w:u w:val="single"/>
        </w:rPr>
        <w:t>of its competitors</w:t>
      </w:r>
      <w:r w:rsidRPr="00A55626">
        <w:rPr>
          <w:sz w:val="16"/>
        </w:rPr>
        <w:t xml:space="preserve">. The </w:t>
      </w:r>
      <w:r w:rsidRPr="00A55626">
        <w:rPr>
          <w:u w:val="single"/>
        </w:rPr>
        <w:t>emphasis on</w:t>
      </w:r>
      <w:r w:rsidRPr="00A55626">
        <w:rPr>
          <w:sz w:val="16"/>
        </w:rPr>
        <w:t xml:space="preserve"> secular </w:t>
      </w:r>
      <w:r w:rsidRPr="00A55626">
        <w:rPr>
          <w:u w:val="single"/>
        </w:rPr>
        <w:t>growth rates, abstracted from shorter</w:t>
      </w:r>
      <w:r w:rsidRPr="00A55626">
        <w:rPr>
          <w:sz w:val="16"/>
        </w:rPr>
        <w:t xml:space="preserve">-term </w:t>
      </w:r>
      <w:r w:rsidRPr="00A55626">
        <w:rPr>
          <w:u w:val="single"/>
        </w:rPr>
        <w:t>cycles, is important to preclude</w:t>
      </w:r>
      <w:r w:rsidRPr="00A55626">
        <w:rPr>
          <w:sz w:val="16"/>
        </w:rPr>
        <w:t xml:space="preserve"> any </w:t>
      </w:r>
      <w:r w:rsidRPr="00A55626">
        <w:rPr>
          <w:u w:val="single"/>
        </w:rPr>
        <w:t>facile extrapolations between</w:t>
      </w:r>
      <w:r w:rsidRPr="00A55626">
        <w:rPr>
          <w:sz w:val="16"/>
        </w:rPr>
        <w:t xml:space="preserve"> the </w:t>
      </w:r>
      <w:r w:rsidRPr="00A55626">
        <w:rPr>
          <w:u w:val="single"/>
        </w:rPr>
        <w:t>currently high growth</w:t>
      </w:r>
      <w:r w:rsidRPr="00A55626">
        <w:rPr>
          <w:sz w:val="16"/>
        </w:rPr>
        <w:t xml:space="preserve"> rates </w:t>
      </w:r>
      <w:r w:rsidRPr="00A55626">
        <w:rPr>
          <w:u w:val="single"/>
        </w:rPr>
        <w:t>of developing countries like China and</w:t>
      </w:r>
      <w:r w:rsidRPr="00A55626">
        <w:rPr>
          <w:sz w:val="16"/>
        </w:rPr>
        <w:t xml:space="preserve"> the </w:t>
      </w:r>
      <w:r w:rsidRPr="00A55626">
        <w:rPr>
          <w:u w:val="single"/>
        </w:rPr>
        <w:t>lower growth rates of mature economies like the U</w:t>
      </w:r>
      <w:r w:rsidRPr="00A55626">
        <w:rPr>
          <w:sz w:val="16"/>
        </w:rPr>
        <w:t xml:space="preserve">nited </w:t>
      </w:r>
      <w:r w:rsidRPr="00A55626">
        <w:rPr>
          <w:u w:val="single"/>
        </w:rPr>
        <w:t>S</w:t>
      </w:r>
      <w:r w:rsidRPr="00A55626">
        <w:rPr>
          <w:sz w:val="16"/>
        </w:rPr>
        <w:t xml:space="preserve">tates. </w:t>
      </w:r>
      <w:r w:rsidRPr="00A55626">
        <w:rPr>
          <w:u w:val="single"/>
        </w:rPr>
        <w:t>As the Chinese economy develops</w:t>
      </w:r>
      <w:r w:rsidRPr="00A55626">
        <w:rPr>
          <w:sz w:val="16"/>
        </w:rPr>
        <w:t xml:space="preserve"> over time, it is reasonable to expect that the </w:t>
      </w:r>
      <w:r w:rsidRPr="00A55626">
        <w:rPr>
          <w:u w:val="single"/>
        </w:rPr>
        <w:t>durable constraints of diminishing returns will depress its</w:t>
      </w:r>
      <w:r w:rsidRPr="00A55626">
        <w:rPr>
          <w:sz w:val="16"/>
        </w:rPr>
        <w:t xml:space="preserve"> presently high </w:t>
      </w:r>
      <w:r w:rsidRPr="00A55626">
        <w:rPr>
          <w:u w:val="single"/>
        </w:rPr>
        <w:t>rates of growth, which</w:t>
      </w:r>
      <w:r w:rsidRPr="00A55626">
        <w:rPr>
          <w:sz w:val="16"/>
        </w:rPr>
        <w:t xml:space="preserve"> in any case </w:t>
      </w:r>
      <w:r w:rsidRPr="00A55626">
        <w:rPr>
          <w:u w:val="single"/>
        </w:rPr>
        <w:t>already appear to be tapering</w:t>
      </w:r>
      <w:r w:rsidRPr="00A55626">
        <w:rPr>
          <w:sz w:val="16"/>
        </w:rPr>
        <w:t xml:space="preserve">.171 Consequently, </w:t>
      </w:r>
      <w:r w:rsidRPr="00A55626">
        <w:rPr>
          <w:u w:val="single"/>
        </w:rPr>
        <w:t>the economic requirements for balancing China are</w:t>
      </w:r>
      <w:r w:rsidRPr="00A55626">
        <w:rPr>
          <w:sz w:val="16"/>
        </w:rPr>
        <w:t xml:space="preserve"> best </w:t>
      </w:r>
      <w:r w:rsidRPr="00A55626">
        <w:rPr>
          <w:u w:val="single"/>
        </w:rPr>
        <w:t>assessed by comparing not simply</w:t>
      </w:r>
      <w:r w:rsidRPr="00A55626">
        <w:rPr>
          <w:sz w:val="16"/>
        </w:rPr>
        <w:t xml:space="preserve"> prevailing </w:t>
      </w:r>
      <w:r w:rsidRPr="00A55626">
        <w:rPr>
          <w:u w:val="single"/>
        </w:rPr>
        <w:t>growth rates but</w:t>
      </w:r>
      <w:r w:rsidRPr="00A55626">
        <w:rPr>
          <w:sz w:val="16"/>
        </w:rPr>
        <w:t xml:space="preserve"> rather </w:t>
      </w:r>
      <w:r w:rsidRPr="00A55626">
        <w:rPr>
          <w:u w:val="single"/>
        </w:rPr>
        <w:t>the prospects for sustaining</w:t>
      </w:r>
      <w:r w:rsidRPr="00A55626">
        <w:rPr>
          <w:sz w:val="16"/>
        </w:rPr>
        <w:t xml:space="preserve"> higher </w:t>
      </w:r>
      <w:r w:rsidRPr="00A55626">
        <w:rPr>
          <w:u w:val="single"/>
        </w:rPr>
        <w:t>growth</w:t>
      </w:r>
      <w:r w:rsidRPr="00A55626">
        <w:rPr>
          <w:sz w:val="16"/>
        </w:rPr>
        <w:t xml:space="preserve"> over the secular period. </w:t>
      </w:r>
      <w:r w:rsidRPr="00A55626">
        <w:rPr>
          <w:u w:val="single"/>
        </w:rPr>
        <w:t>If Washington is to</w:t>
      </w:r>
      <w:r w:rsidRPr="00A55626">
        <w:rPr>
          <w:sz w:val="16"/>
        </w:rPr>
        <w:t xml:space="preserve"> successfully </w:t>
      </w:r>
      <w:r w:rsidRPr="00A55626">
        <w:rPr>
          <w:u w:val="single"/>
        </w:rPr>
        <w:t>dominate</w:t>
      </w:r>
      <w:r w:rsidRPr="00A55626">
        <w:rPr>
          <w:sz w:val="16"/>
        </w:rPr>
        <w:t xml:space="preserve"> the coming long cycle in </w:t>
      </w:r>
      <w:r w:rsidRPr="00A55626">
        <w:rPr>
          <w:u w:val="single"/>
        </w:rPr>
        <w:t>international politics, its policy choices will have to ensure high</w:t>
      </w:r>
      <w:r w:rsidRPr="00A55626">
        <w:rPr>
          <w:sz w:val="16"/>
        </w:rPr>
        <w:t xml:space="preserve"> levels of </w:t>
      </w:r>
      <w:r w:rsidRPr="00A55626">
        <w:rPr>
          <w:u w:val="single"/>
        </w:rPr>
        <w:t>capital formation, provide for an adequate labor force of</w:t>
      </w:r>
      <w:r w:rsidRPr="00A55626">
        <w:rPr>
          <w:sz w:val="16"/>
        </w:rPr>
        <w:t xml:space="preserve"> sufficient </w:t>
      </w:r>
      <w:r w:rsidRPr="00A55626">
        <w:rPr>
          <w:u w:val="single"/>
        </w:rPr>
        <w:t xml:space="preserve">quality, </w:t>
      </w:r>
      <w:r w:rsidRPr="00A55626">
        <w:rPr>
          <w:b/>
          <w:u w:val="single"/>
        </w:rPr>
        <w:t>sustain technological progress</w:t>
      </w:r>
      <w:r w:rsidRPr="00A55626">
        <w:rPr>
          <w:u w:val="single"/>
        </w:rPr>
        <w:t>, increase</w:t>
      </w:r>
      <w:r w:rsidRPr="00A55626">
        <w:rPr>
          <w:sz w:val="16"/>
        </w:rPr>
        <w:t xml:space="preserve"> the </w:t>
      </w:r>
      <w:r w:rsidRPr="00A55626">
        <w:rPr>
          <w:u w:val="single"/>
        </w:rPr>
        <w:t>efficiency</w:t>
      </w:r>
      <w:r w:rsidRPr="00A55626">
        <w:rPr>
          <w:sz w:val="16"/>
        </w:rPr>
        <w:t xml:space="preserve"> with which these inputs are productively combined, and limit the adverse consequences of its fractious political system on economic growth. </w:t>
      </w:r>
      <w:r w:rsidRPr="00A55626">
        <w:rPr>
          <w:u w:val="single"/>
        </w:rPr>
        <w:t>Success</w:t>
      </w:r>
      <w:r w:rsidRPr="00A55626">
        <w:rPr>
          <w:sz w:val="16"/>
        </w:rPr>
        <w:t xml:space="preserve"> on these five fronts </w:t>
      </w:r>
      <w:r w:rsidRPr="00A55626">
        <w:rPr>
          <w:u w:val="single"/>
        </w:rPr>
        <w:t>will enable the U</w:t>
      </w:r>
      <w:r w:rsidRPr="00A55626">
        <w:rPr>
          <w:sz w:val="16"/>
        </w:rPr>
        <w:t xml:space="preserve">nited </w:t>
      </w:r>
      <w:r w:rsidRPr="00A55626">
        <w:rPr>
          <w:u w:val="single"/>
        </w:rPr>
        <w:t>S</w:t>
      </w:r>
      <w:r w:rsidRPr="00A55626">
        <w:rPr>
          <w:sz w:val="16"/>
        </w:rPr>
        <w:t xml:space="preserve">tates </w:t>
      </w:r>
      <w:r w:rsidRPr="00A55626">
        <w:rPr>
          <w:u w:val="single"/>
        </w:rPr>
        <w:t>to retain the capacity to breed</w:t>
      </w:r>
      <w:r w:rsidRPr="00A55626">
        <w:rPr>
          <w:sz w:val="16"/>
        </w:rPr>
        <w:t xml:space="preserve"> those disruptive </w:t>
      </w:r>
      <w:r w:rsidRPr="00A55626">
        <w:rPr>
          <w:u w:val="single"/>
        </w:rPr>
        <w:t xml:space="preserve">innovations that are the </w:t>
      </w:r>
      <w:r w:rsidRPr="00A55626">
        <w:rPr>
          <w:b/>
          <w:u w:val="single"/>
        </w:rPr>
        <w:t>lasting source</w:t>
      </w:r>
      <w:r w:rsidRPr="00A55626">
        <w:rPr>
          <w:u w:val="single"/>
        </w:rPr>
        <w:t xml:space="preserve"> of its international preeminence</w:t>
      </w:r>
      <w:r w:rsidRPr="00A55626">
        <w:rPr>
          <w:sz w:val="16"/>
        </w:rPr>
        <w:t xml:space="preserve">. The nation already has enormous advantages on all these counts—but also </w:t>
      </w:r>
      <w:r w:rsidRPr="00A55626">
        <w:rPr>
          <w:u w:val="single"/>
        </w:rPr>
        <w:t>major and</w:t>
      </w:r>
      <w:r w:rsidRPr="00A55626">
        <w:rPr>
          <w:sz w:val="16"/>
        </w:rPr>
        <w:t xml:space="preserve"> as-yet-</w:t>
      </w:r>
      <w:r w:rsidRPr="00A55626">
        <w:rPr>
          <w:b/>
          <w:u w:val="single"/>
        </w:rPr>
        <w:t>unresolved challenges</w:t>
      </w:r>
      <w:r w:rsidRPr="00A55626">
        <w:rPr>
          <w:sz w:val="16"/>
        </w:rPr>
        <w:t xml:space="preserve"> that </w:t>
      </w:r>
      <w:r w:rsidRPr="00A55626">
        <w:rPr>
          <w:u w:val="single"/>
        </w:rPr>
        <w:t>must be addressed with urgency</w:t>
      </w:r>
      <w:r w:rsidRPr="00A55626">
        <w:rPr>
          <w:sz w:val="16"/>
        </w:rPr>
        <w:t>.</w:t>
      </w:r>
    </w:p>
    <w:p w14:paraId="09C62B67" w14:textId="77777777" w:rsidR="00C1170A" w:rsidRPr="00A55626" w:rsidRDefault="00C1170A" w:rsidP="00C1170A">
      <w:pPr>
        <w:pStyle w:val="Heading3"/>
      </w:pPr>
      <w:r w:rsidRPr="00A55626">
        <w:lastRenderedPageBreak/>
        <w:t>I/L – Tech Leadership</w:t>
      </w:r>
    </w:p>
    <w:p w14:paraId="127BCF4F" w14:textId="77777777" w:rsidR="00C1170A" w:rsidRPr="00A55626" w:rsidRDefault="00C1170A" w:rsidP="00C1170A">
      <w:pPr>
        <w:pStyle w:val="Heading4"/>
      </w:pPr>
      <w:r w:rsidRPr="00A55626">
        <w:t xml:space="preserve">Tech leadership upholds heg. </w:t>
      </w:r>
    </w:p>
    <w:p w14:paraId="32CCC8B7" w14:textId="77777777" w:rsidR="00C1170A" w:rsidRPr="00A55626" w:rsidRDefault="00C1170A" w:rsidP="00C1170A">
      <w:r w:rsidRPr="00A55626">
        <w:rPr>
          <w:rStyle w:val="Style13ptBold"/>
        </w:rPr>
        <w:t xml:space="preserve">Weiss ’14 </w:t>
      </w:r>
      <w:r w:rsidRPr="00A55626">
        <w:rPr>
          <w:sz w:val="16"/>
          <w:szCs w:val="16"/>
        </w:rPr>
        <w:t xml:space="preserve">(Linda; 4/1/14; Ph.D. from the University of London, B.A. from Griffith University, Professor of Political Science at the University of Sydney, Honorary Professor of Political Science at Aarhus University, Fellow of the Academy of the Social Sciences; Publication, </w:t>
      </w:r>
      <w:r w:rsidRPr="00A55626">
        <w:rPr>
          <w:i/>
          <w:sz w:val="16"/>
          <w:szCs w:val="16"/>
        </w:rPr>
        <w:t>America Inc.?: Innovation and Enterprise in the National Security State</w:t>
      </w:r>
      <w:r w:rsidRPr="00A55626">
        <w:rPr>
          <w:sz w:val="16"/>
          <w:szCs w:val="16"/>
        </w:rPr>
        <w:t>, accessible on Google Books)</w:t>
      </w:r>
    </w:p>
    <w:p w14:paraId="753CE51A" w14:textId="77777777" w:rsidR="00C1170A" w:rsidRDefault="00C1170A" w:rsidP="00C1170A">
      <w:pPr>
        <w:rPr>
          <w:sz w:val="16"/>
        </w:rPr>
      </w:pPr>
      <w:r w:rsidRPr="00A55626">
        <w:rPr>
          <w:sz w:val="16"/>
        </w:rPr>
        <w:t xml:space="preserve">The Argument So </w:t>
      </w:r>
      <w:r w:rsidRPr="00A55626">
        <w:rPr>
          <w:b/>
          <w:u w:val="single"/>
        </w:rPr>
        <w:t>what accounts</w:t>
      </w:r>
      <w:r w:rsidRPr="00A55626">
        <w:rPr>
          <w:u w:val="single"/>
        </w:rPr>
        <w:t xml:space="preserve"> for America’s transformative capacity?</w:t>
      </w:r>
      <w:r w:rsidRPr="00A55626">
        <w:rPr>
          <w:sz w:val="16"/>
        </w:rPr>
        <w:t xml:space="preserve"> Where do its breakthrough innovations come from? </w:t>
      </w:r>
      <w:r w:rsidRPr="00A55626">
        <w:rPr>
          <w:u w:val="single"/>
        </w:rPr>
        <w:t xml:space="preserve">My answer traces the </w:t>
      </w:r>
      <w:r w:rsidRPr="00A55626">
        <w:rPr>
          <w:b/>
          <w:u w:val="single"/>
        </w:rPr>
        <w:t>relationship between</w:t>
      </w:r>
      <w:r w:rsidRPr="00A55626">
        <w:rPr>
          <w:sz w:val="16"/>
        </w:rPr>
        <w:t xml:space="preserve"> high </w:t>
      </w:r>
      <w:r w:rsidRPr="00A55626">
        <w:rPr>
          <w:b/>
          <w:u w:val="single"/>
        </w:rPr>
        <w:t>technology, national securit</w:t>
      </w:r>
      <w:r w:rsidRPr="00A55626">
        <w:rPr>
          <w:u w:val="single"/>
        </w:rPr>
        <w:t xml:space="preserve">y, and political </w:t>
      </w:r>
      <w:r w:rsidRPr="00A55626">
        <w:rPr>
          <w:sz w:val="16"/>
        </w:rPr>
        <w:t xml:space="preserve">culture. It advances three interlinked propositions regarding </w:t>
      </w:r>
      <w:r w:rsidRPr="00A55626">
        <w:rPr>
          <w:u w:val="single"/>
        </w:rPr>
        <w:t>the role of the NSS as technology enterprise</w:t>
      </w:r>
      <w:r w:rsidRPr="00A55626">
        <w:rPr>
          <w:sz w:val="16"/>
        </w:rPr>
        <w:t xml:space="preserve"> and commercialization engine; </w:t>
      </w:r>
      <w:r w:rsidRPr="00A55626">
        <w:rPr>
          <w:u w:val="single"/>
        </w:rPr>
        <w:t xml:space="preserve">its </w:t>
      </w:r>
      <w:r w:rsidRPr="00A55626">
        <w:rPr>
          <w:b/>
          <w:u w:val="single"/>
        </w:rPr>
        <w:t>geopolitical drivers</w:t>
      </w:r>
      <w:r w:rsidRPr="00A55626">
        <w:rPr>
          <w:u w:val="single"/>
        </w:rPr>
        <w:t>; and</w:t>
      </w:r>
      <w:r w:rsidRPr="00A55626">
        <w:rPr>
          <w:sz w:val="16"/>
        </w:rPr>
        <w:t xml:space="preserve"> the </w:t>
      </w:r>
      <w:r w:rsidRPr="00A55626">
        <w:rPr>
          <w:u w:val="single"/>
        </w:rPr>
        <w:t>institutional consequences</w:t>
      </w:r>
      <w:r w:rsidRPr="00A55626">
        <w:rPr>
          <w:sz w:val="16"/>
        </w:rPr>
        <w:t xml:space="preserve"> of an antistatist constraint. The national security state as technology enterprise. First, </w:t>
      </w:r>
      <w:r w:rsidRPr="00A55626">
        <w:rPr>
          <w:u w:val="single"/>
        </w:rPr>
        <w:t>America's capacity for</w:t>
      </w:r>
      <w:r w:rsidRPr="00A55626">
        <w:rPr>
          <w:sz w:val="16"/>
        </w:rPr>
        <w:t xml:space="preserve"> transformative </w:t>
      </w:r>
      <w:r w:rsidRPr="00A55626">
        <w:rPr>
          <w:u w:val="single"/>
        </w:rPr>
        <w:t>innovation derives not merely from</w:t>
      </w:r>
      <w:r w:rsidRPr="00A55626">
        <w:rPr>
          <w:sz w:val="16"/>
        </w:rPr>
        <w:t xml:space="preserve"> the entrepreneurship of </w:t>
      </w:r>
      <w:r w:rsidRPr="00A55626">
        <w:rPr>
          <w:u w:val="single"/>
        </w:rPr>
        <w:t>its private sector</w:t>
      </w:r>
      <w:r w:rsidRPr="00A55626">
        <w:rPr>
          <w:sz w:val="16"/>
        </w:rPr>
        <w:t xml:space="preserve">, or simply from the state as such, </w:t>
      </w:r>
      <w:r w:rsidRPr="00A55626">
        <w:rPr>
          <w:u w:val="single"/>
        </w:rPr>
        <w:t>but from the national security state</w:t>
      </w:r>
      <w:r w:rsidRPr="00A55626">
        <w:rPr>
          <w:sz w:val="16"/>
        </w:rPr>
        <w:t xml:space="preserve">—a particular cluster of federal agencies that collaborate closely with private actors in pursuit of security-related objectives. </w:t>
      </w:r>
      <w:r w:rsidRPr="00A55626">
        <w:rPr>
          <w:u w:val="single"/>
        </w:rPr>
        <w:t>The NSS is a</w:t>
      </w:r>
      <w:r w:rsidRPr="00A55626">
        <w:rPr>
          <w:sz w:val="16"/>
        </w:rPr>
        <w:t xml:space="preserve"> wholly </w:t>
      </w:r>
      <w:r w:rsidRPr="00A55626">
        <w:rPr>
          <w:u w:val="single"/>
        </w:rPr>
        <w:t>new postwar creation</w:t>
      </w:r>
      <w:r w:rsidRPr="00A55626">
        <w:rPr>
          <w:sz w:val="16"/>
        </w:rPr>
        <w:t xml:space="preserve"> that is </w:t>
      </w:r>
      <w:r w:rsidRPr="00A55626">
        <w:rPr>
          <w:u w:val="single"/>
        </w:rPr>
        <w:t>geared to the permanent mobilization of</w:t>
      </w:r>
      <w:r w:rsidRPr="00A55626">
        <w:rPr>
          <w:sz w:val="16"/>
        </w:rPr>
        <w:t xml:space="preserve"> the nation's science </w:t>
      </w:r>
      <w:r w:rsidRPr="00A55626">
        <w:rPr>
          <w:u w:val="single"/>
        </w:rPr>
        <w:t>and technology resources for military primacy</w:t>
      </w:r>
      <w:r w:rsidRPr="00A55626">
        <w:rPr>
          <w:sz w:val="16"/>
        </w:rPr>
        <w:t xml:space="preserve">, and here I document and explain why it has had to become increasingly involved in commercial undertakings. </w:t>
      </w:r>
      <w:r w:rsidRPr="00A55626">
        <w:rPr>
          <w:u w:val="single"/>
        </w:rPr>
        <w:t>Although centered on defense</w:t>
      </w:r>
      <w:r w:rsidRPr="00A55626">
        <w:rPr>
          <w:sz w:val="16"/>
        </w:rPr>
        <w:t xml:space="preserve"> preparedness, </w:t>
      </w:r>
      <w:r w:rsidRPr="00A55626">
        <w:rPr>
          <w:u w:val="single"/>
        </w:rPr>
        <w:t>the NSS is</w:t>
      </w:r>
      <w:r w:rsidRPr="00A55626">
        <w:rPr>
          <w:sz w:val="16"/>
        </w:rPr>
        <w:t xml:space="preserve"> a good deal </w:t>
      </w:r>
      <w:r w:rsidRPr="00A55626">
        <w:rPr>
          <w:u w:val="single"/>
        </w:rPr>
        <w:t>broader than the military</w:t>
      </w:r>
      <w:r w:rsidRPr="00A55626">
        <w:rPr>
          <w:sz w:val="16"/>
        </w:rPr>
        <w:t xml:space="preserve">, yet narrower than the state as a whole. In addition to its defense core in the Department of Defense, </w:t>
      </w:r>
      <w:r w:rsidRPr="00A55626">
        <w:rPr>
          <w:u w:val="single"/>
        </w:rPr>
        <w:t>the NSS comprises</w:t>
      </w:r>
      <w:r w:rsidRPr="00A55626">
        <w:rPr>
          <w:sz w:val="16"/>
        </w:rPr>
        <w:t xml:space="preserve"> several other </w:t>
      </w:r>
      <w:r w:rsidRPr="00A55626">
        <w:rPr>
          <w:u w:val="single"/>
        </w:rPr>
        <w:t xml:space="preserve">components created at the </w:t>
      </w:r>
      <w:r w:rsidRPr="00A55626">
        <w:rPr>
          <w:b/>
          <w:u w:val="single"/>
        </w:rPr>
        <w:t>height of the Cold War</w:t>
      </w:r>
      <w:r w:rsidRPr="00A55626">
        <w:rPr>
          <w:u w:val="single"/>
        </w:rPr>
        <w:t xml:space="preserve"> to pursue</w:t>
      </w:r>
      <w:r w:rsidRPr="00A55626">
        <w:rPr>
          <w:sz w:val="16"/>
        </w:rPr>
        <w:t xml:space="preserve">, deliver, or underwrite </w:t>
      </w:r>
      <w:r w:rsidRPr="00A55626">
        <w:rPr>
          <w:u w:val="single"/>
        </w:rPr>
        <w:t>innovation in the service of securing technological supremacy. Although some are</w:t>
      </w:r>
      <w:r w:rsidRPr="00A55626">
        <w:rPr>
          <w:sz w:val="16"/>
        </w:rPr>
        <w:t xml:space="preserve"> designated as </w:t>
      </w:r>
      <w:r w:rsidRPr="00A55626">
        <w:rPr>
          <w:u w:val="single"/>
        </w:rPr>
        <w:t>"civilian"</w:t>
      </w:r>
      <w:r w:rsidRPr="00A55626">
        <w:rPr>
          <w:sz w:val="16"/>
        </w:rPr>
        <w:t xml:space="preserve"> in their ori- gins, evolution, and current mix of activities, these </w:t>
      </w:r>
      <w:r w:rsidRPr="00A55626">
        <w:rPr>
          <w:u w:val="single"/>
        </w:rPr>
        <w:t>NSS components remain</w:t>
      </w:r>
      <w:r w:rsidRPr="00A55626">
        <w:rPr>
          <w:sz w:val="16"/>
        </w:rPr>
        <w:t xml:space="preserve"> deeply </w:t>
      </w:r>
      <w:r w:rsidRPr="00A55626">
        <w:rPr>
          <w:u w:val="single"/>
        </w:rPr>
        <w:t>enmeshed in national security</w:t>
      </w:r>
      <w:r w:rsidRPr="00A55626">
        <w:rPr>
          <w:sz w:val="16"/>
        </w:rPr>
        <w:t xml:space="preserve"> or dual-use functions (as we shall see in chapter 2).4 Acting as commander in chief, the president sits at the peak of this complex, supported by the Oval Office and, in particular, the Office of Science and Technology Policy. In sum, I discuss NSS activities not in the more popular sense of a surveillance state, but as a national "technology enterprise" in which </w:t>
      </w:r>
      <w:r w:rsidRPr="00A55626">
        <w:rPr>
          <w:u w:val="single"/>
        </w:rPr>
        <w:t xml:space="preserve">the </w:t>
      </w:r>
      <w:r w:rsidRPr="00A55626">
        <w:rPr>
          <w:b/>
          <w:u w:val="single"/>
        </w:rPr>
        <w:t>military is</w:t>
      </w:r>
      <w:r w:rsidRPr="00A55626">
        <w:rPr>
          <w:sz w:val="16"/>
          <w:szCs w:val="16"/>
        </w:rPr>
        <w:t xml:space="preserve"> the </w:t>
      </w:r>
      <w:r w:rsidRPr="00A55626">
        <w:rPr>
          <w:b/>
          <w:u w:val="single"/>
        </w:rPr>
        <w:t>central</w:t>
      </w:r>
      <w:r w:rsidRPr="00A55626">
        <w:rPr>
          <w:sz w:val="16"/>
        </w:rPr>
        <w:t xml:space="preserve">, but far from exclusive, actor. In telling this Story, I demonstrate and account for a major shift in </w:t>
      </w:r>
      <w:r w:rsidRPr="00A55626">
        <w:rPr>
          <w:u w:val="single"/>
        </w:rPr>
        <w:t>NSS innovation programs</w:t>
      </w:r>
      <w:r w:rsidRPr="00A55626">
        <w:rPr>
          <w:sz w:val="16"/>
        </w:rPr>
        <w:t xml:space="preserve"> and policies that </w:t>
      </w:r>
      <w:r w:rsidRPr="00A55626">
        <w:rPr>
          <w:u w:val="single"/>
        </w:rPr>
        <w:t>involved</w:t>
      </w:r>
      <w:r w:rsidRPr="00A55626">
        <w:rPr>
          <w:sz w:val="16"/>
        </w:rPr>
        <w:t xml:space="preserve"> the </w:t>
      </w:r>
      <w:r w:rsidRPr="00A55626">
        <w:rPr>
          <w:u w:val="single"/>
        </w:rPr>
        <w:t>national security</w:t>
      </w:r>
      <w:r w:rsidRPr="00A55626">
        <w:rPr>
          <w:sz w:val="16"/>
        </w:rPr>
        <w:t xml:space="preserve"> agencies </w:t>
      </w:r>
      <w:r w:rsidRPr="00A55626">
        <w:rPr>
          <w:u w:val="single"/>
        </w:rPr>
        <w:t>cultivating and undertaking commercialization</w:t>
      </w:r>
      <w:r w:rsidRPr="00A55626">
        <w:rPr>
          <w:sz w:val="16"/>
        </w:rPr>
        <w:t xml:space="preserve"> ventures. (c. 1945 up to the 1970s), </w:t>
      </w:r>
      <w:r w:rsidRPr="00A55626">
        <w:rPr>
          <w:u w:val="single"/>
        </w:rPr>
        <w:t>this process of fostering</w:t>
      </w:r>
      <w:r w:rsidRPr="00A55626">
        <w:rPr>
          <w:sz w:val="16"/>
        </w:rPr>
        <w:t xml:space="preserve"> commercially </w:t>
      </w:r>
      <w:r w:rsidRPr="00A55626">
        <w:rPr>
          <w:u w:val="single"/>
        </w:rPr>
        <w:t>relevant</w:t>
      </w:r>
      <w:r w:rsidRPr="00A55626">
        <w:rPr>
          <w:sz w:val="16"/>
        </w:rPr>
        <w:t xml:space="preserve"> (general-purpose or dual-use) </w:t>
      </w:r>
      <w:r w:rsidRPr="00A55626">
        <w:rPr>
          <w:u w:val="single"/>
        </w:rPr>
        <w:t>technologies</w:t>
      </w:r>
      <w:r w:rsidRPr="00A55626">
        <w:rPr>
          <w:sz w:val="16"/>
        </w:rPr>
        <w:t xml:space="preserve"> took both direct and indirect forms. </w:t>
      </w:r>
      <w:r w:rsidRPr="00A55626">
        <w:rPr>
          <w:u w:val="single"/>
        </w:rPr>
        <w:t>Then</w:t>
      </w:r>
      <w:r w:rsidRPr="00A55626">
        <w:rPr>
          <w:sz w:val="16"/>
        </w:rPr>
        <w:t xml:space="preserve"> (especially from the 1980s onward) </w:t>
      </w:r>
      <w:r w:rsidRPr="00A55626">
        <w:rPr>
          <w:u w:val="single"/>
        </w:rPr>
        <w:t>it</w:t>
      </w:r>
      <w:r w:rsidRPr="00A55626">
        <w:rPr>
          <w:sz w:val="16"/>
        </w:rPr>
        <w:t xml:space="preserve"> also </w:t>
      </w:r>
      <w:r w:rsidRPr="00A55626">
        <w:rPr>
          <w:u w:val="single"/>
        </w:rPr>
        <w:t>took a more proactive form, vi</w:t>
      </w:r>
      <w:r w:rsidRPr="00A55626">
        <w:rPr>
          <w:sz w:val="16"/>
        </w:rPr>
        <w:t xml:space="preserve">a patenting and licensing </w:t>
      </w:r>
      <w:r w:rsidRPr="00A55626">
        <w:rPr>
          <w:u w:val="single"/>
        </w:rPr>
        <w:t>reforms and cooperative agreements to transfer technology</w:t>
      </w:r>
      <w:r w:rsidRPr="00A55626">
        <w:rPr>
          <w:sz w:val="16"/>
        </w:rPr>
        <w:t xml:space="preserve"> from the federal labs </w:t>
      </w:r>
      <w:r w:rsidRPr="00A55626">
        <w:rPr>
          <w:u w:val="single"/>
        </w:rPr>
        <w:t>to the private sector, via</w:t>
      </w:r>
      <w:r w:rsidRPr="00A55626">
        <w:rPr>
          <w:sz w:val="16"/>
        </w:rPr>
        <w:t xml:space="preserve"> the launching of new procurement and joint </w:t>
      </w:r>
      <w:r w:rsidRPr="00A55626">
        <w:rPr>
          <w:b/>
          <w:u w:val="single"/>
        </w:rPr>
        <w:t>innovation initiatives</w:t>
      </w:r>
      <w:r w:rsidRPr="00A55626">
        <w:rPr>
          <w:u w:val="single"/>
        </w:rPr>
        <w:t>, and</w:t>
      </w:r>
      <w:r w:rsidRPr="00A55626">
        <w:rPr>
          <w:sz w:val="16"/>
        </w:rPr>
        <w:t xml:space="preserve"> via the creation of new </w:t>
      </w:r>
      <w:r w:rsidRPr="00A55626">
        <w:rPr>
          <w:u w:val="single"/>
        </w:rPr>
        <w:t>venture capital</w:t>
      </w:r>
      <w:r w:rsidRPr="00A55626">
        <w:rPr>
          <w:sz w:val="16"/>
        </w:rPr>
        <w:t xml:space="preserve"> (VC) schemes. By placing greater emphasis on commercialization opportunities, some of </w:t>
      </w:r>
      <w:r w:rsidRPr="00A55626">
        <w:rPr>
          <w:u w:val="single"/>
        </w:rPr>
        <w:t>these incentives sought to sweeten collaboration with</w:t>
      </w:r>
      <w:r w:rsidRPr="00A55626">
        <w:rPr>
          <w:sz w:val="16"/>
        </w:rPr>
        <w:t xml:space="preserve"> the DOD and other </w:t>
      </w:r>
      <w:r w:rsidRPr="00A55626">
        <w:rPr>
          <w:u w:val="single"/>
        </w:rPr>
        <w:t>security-related agencies, and</w:t>
      </w:r>
      <w:r w:rsidRPr="00A55626">
        <w:rPr>
          <w:sz w:val="16"/>
        </w:rPr>
        <w:t xml:space="preserve"> thus </w:t>
      </w:r>
      <w:r w:rsidRPr="00A55626">
        <w:rPr>
          <w:u w:val="single"/>
        </w:rPr>
        <w:t>to increase NISS influence over the direction of technology</w:t>
      </w:r>
      <w:r w:rsidRPr="00A55626">
        <w:rPr>
          <w:sz w:val="16"/>
        </w:rPr>
        <w:t xml:space="preserve">. A significant problem for the NSS has been that since the late 1970s, </w:t>
      </w:r>
      <w:r w:rsidRPr="00A55626">
        <w:rPr>
          <w:u w:val="single"/>
        </w:rPr>
        <w:t>it has become</w:t>
      </w:r>
      <w:r w:rsidRPr="00A55626">
        <w:rPr>
          <w:sz w:val="16"/>
        </w:rPr>
        <w:t xml:space="preserve"> progressively </w:t>
      </w:r>
      <w:r w:rsidRPr="00A55626">
        <w:rPr>
          <w:u w:val="single"/>
        </w:rPr>
        <w:t>more challenging to enlist innovative companies</w:t>
      </w:r>
      <w:r w:rsidRPr="00A55626">
        <w:rPr>
          <w:sz w:val="16"/>
        </w:rPr>
        <w:t xml:space="preserve"> in the private sector </w:t>
      </w:r>
      <w:r w:rsidRPr="00A55626">
        <w:rPr>
          <w:u w:val="single"/>
        </w:rPr>
        <w:t>to work on security</w:t>
      </w:r>
      <w:r w:rsidRPr="00A55626">
        <w:rPr>
          <w:sz w:val="16"/>
        </w:rPr>
        <w:t xml:space="preserve">-related </w:t>
      </w:r>
      <w:r w:rsidRPr="00A55626">
        <w:rPr>
          <w:u w:val="single"/>
        </w:rPr>
        <w:t>projects</w:t>
      </w:r>
      <w:r w:rsidRPr="00A55626">
        <w:rPr>
          <w:sz w:val="16"/>
        </w:rPr>
        <w:t xml:space="preserve">. While </w:t>
      </w:r>
      <w:r w:rsidRPr="00A55626">
        <w:rPr>
          <w:u w:val="single"/>
        </w:rPr>
        <w:t>traditional defense suppliers grew</w:t>
      </w:r>
      <w:r w:rsidRPr="00A55626">
        <w:rPr>
          <w:sz w:val="16"/>
        </w:rPr>
        <w:t xml:space="preserve"> increasingly </w:t>
      </w:r>
      <w:r w:rsidRPr="00A55626">
        <w:rPr>
          <w:u w:val="single"/>
        </w:rPr>
        <w:t>large and specialized</w:t>
      </w:r>
      <w:r w:rsidRPr="00A55626">
        <w:rPr>
          <w:sz w:val="16"/>
        </w:rPr>
        <w:t xml:space="preserve"> in </w:t>
      </w:r>
      <w:r w:rsidRPr="00A55626">
        <w:rPr>
          <w:u w:val="single"/>
        </w:rPr>
        <w:t>systems</w:t>
      </w:r>
      <w:r w:rsidRPr="00A55626">
        <w:rPr>
          <w:sz w:val="16"/>
        </w:rPr>
        <w:t xml:space="preserve"> integration, by the 1970s the more innovative producer companies—above all, critical suppliers of integrated circuits—had begun to pull away from the federal market. </w:t>
      </w:r>
      <w:r w:rsidRPr="00A55626">
        <w:rPr>
          <w:u w:val="single"/>
        </w:rPr>
        <w:t>Attracting nondefense firms to do defense work was</w:t>
      </w:r>
      <w:r w:rsidRPr="00A55626">
        <w:rPr>
          <w:sz w:val="16"/>
          <w:szCs w:val="16"/>
        </w:rPr>
        <w:t xml:space="preserve"> at one time</w:t>
      </w:r>
      <w:r w:rsidRPr="00A55626">
        <w:t xml:space="preserve"> </w:t>
      </w:r>
      <w:r w:rsidRPr="00A55626">
        <w:rPr>
          <w:u w:val="single"/>
        </w:rPr>
        <w:t>easy because the government</w:t>
      </w:r>
      <w:r w:rsidRPr="00A55626">
        <w:rPr>
          <w:sz w:val="16"/>
        </w:rPr>
        <w:t xml:space="preserve"> market (in semiconductors and computers, for instance) </w:t>
      </w:r>
      <w:r w:rsidRPr="00A55626">
        <w:rPr>
          <w:u w:val="single"/>
        </w:rPr>
        <w:t>was so much larger than the private market</w:t>
      </w:r>
      <w:r w:rsidRPr="00A55626">
        <w:rPr>
          <w:sz w:val="16"/>
        </w:rPr>
        <w:t xml:space="preserve">, and healthy profits could be made. </w:t>
      </w:r>
      <w:r w:rsidRPr="00A55626">
        <w:rPr>
          <w:u w:val="single"/>
        </w:rPr>
        <w:t>But</w:t>
      </w:r>
      <w:r w:rsidRPr="00A55626">
        <w:rPr>
          <w:sz w:val="16"/>
        </w:rPr>
        <w:t xml:space="preserve"> by the mid- 1970s </w:t>
      </w:r>
      <w:r w:rsidRPr="00A55626">
        <w:rPr>
          <w:u w:val="single"/>
        </w:rPr>
        <w:t>commercial markets had come into their own, leading firms to reorient</w:t>
      </w:r>
      <w:r w:rsidRPr="00A55626">
        <w:rPr>
          <w:sz w:val="16"/>
        </w:rPr>
        <w:t xml:space="preserve"> production to suit the more standardized </w:t>
      </w:r>
      <w:r w:rsidRPr="00A55626">
        <w:rPr>
          <w:u w:val="single"/>
        </w:rPr>
        <w:t>demand</w:t>
      </w:r>
      <w:r w:rsidRPr="00A55626">
        <w:rPr>
          <w:sz w:val="16"/>
        </w:rPr>
        <w:t xml:space="preserve">. One consequence of lacking the earlier pull power of massive demand is that </w:t>
      </w:r>
      <w:r w:rsidRPr="00A55626">
        <w:rPr>
          <w:u w:val="single"/>
        </w:rPr>
        <w:t>NSS agencies have had to create new incentives to foster</w:t>
      </w:r>
      <w:r w:rsidRPr="00A55626">
        <w:rPr>
          <w:sz w:val="16"/>
        </w:rPr>
        <w:t xml:space="preserve"> private-sector </w:t>
      </w:r>
      <w:r w:rsidRPr="00A55626">
        <w:rPr>
          <w:u w:val="single"/>
        </w:rPr>
        <w:t>collaboration. One of the major incentives</w:t>
      </w:r>
      <w:r w:rsidRPr="00A55626">
        <w:rPr>
          <w:sz w:val="16"/>
        </w:rPr>
        <w:t xml:space="preserve"> intended to reattract the private sector </w:t>
      </w:r>
      <w:r w:rsidRPr="00A55626">
        <w:rPr>
          <w:u w:val="single"/>
        </w:rPr>
        <w:t>is</w:t>
      </w:r>
      <w:r w:rsidRPr="00A55626">
        <w:rPr>
          <w:sz w:val="16"/>
        </w:rPr>
        <w:t xml:space="preserve"> the </w:t>
      </w:r>
      <w:r w:rsidRPr="00A55626">
        <w:rPr>
          <w:u w:val="single"/>
        </w:rPr>
        <w:t>inclusion of commercial goals in NSS technology policies. Commercial viability</w:t>
      </w:r>
      <w:r w:rsidRPr="00A55626">
        <w:rPr>
          <w:sz w:val="16"/>
        </w:rPr>
        <w:t xml:space="preserve"> therefore </w:t>
      </w:r>
      <w:r w:rsidRPr="00A55626">
        <w:rPr>
          <w:u w:val="single"/>
        </w:rPr>
        <w:t xml:space="preserve">has to </w:t>
      </w:r>
      <w:r w:rsidRPr="00A55626">
        <w:rPr>
          <w:b/>
          <w:u w:val="single"/>
        </w:rPr>
        <w:t>stand alongside security</w:t>
      </w:r>
      <w:r w:rsidRPr="00A55626">
        <w:rPr>
          <w:u w:val="single"/>
        </w:rPr>
        <w:t xml:space="preserve"> and technological supremacy</w:t>
      </w:r>
      <w:r w:rsidRPr="00A55626">
        <w:rPr>
          <w:sz w:val="16"/>
        </w:rPr>
        <w:t xml:space="preserve"> in NSS policy. For instance, </w:t>
      </w:r>
      <w:r w:rsidRPr="00A55626">
        <w:rPr>
          <w:u w:val="single"/>
        </w:rPr>
        <w:t>if a firm works</w:t>
      </w:r>
      <w:r w:rsidRPr="00A55626">
        <w:rPr>
          <w:sz w:val="16"/>
        </w:rPr>
        <w:t xml:space="preserve"> with an agency </w:t>
      </w:r>
      <w:r w:rsidRPr="00A55626">
        <w:rPr>
          <w:u w:val="single"/>
        </w:rPr>
        <w:t>to create a technology</w:t>
      </w:r>
      <w:r w:rsidRPr="00A55626">
        <w:rPr>
          <w:sz w:val="16"/>
        </w:rPr>
        <w:t xml:space="preserve">, service, or prototype </w:t>
      </w:r>
      <w:r w:rsidRPr="00A55626">
        <w:rPr>
          <w:u w:val="single"/>
        </w:rPr>
        <w:t>for use by the U.S. Army, it will</w:t>
      </w:r>
      <w:r w:rsidRPr="00A55626">
        <w:rPr>
          <w:sz w:val="16"/>
        </w:rPr>
        <w:t xml:space="preserve"> also </w:t>
      </w:r>
      <w:r w:rsidRPr="00A55626">
        <w:rPr>
          <w:u w:val="single"/>
        </w:rPr>
        <w:t>be encouraged from the</w:t>
      </w:r>
      <w:r w:rsidRPr="00A55626">
        <w:rPr>
          <w:sz w:val="16"/>
        </w:rPr>
        <w:t xml:space="preserve"> outset of the project to create a similar product for the </w:t>
      </w:r>
      <w:r w:rsidRPr="00A55626">
        <w:rPr>
          <w:u w:val="single"/>
        </w:rPr>
        <w:t>commercial market</w:t>
      </w:r>
      <w:r w:rsidRPr="00A55626">
        <w:rPr>
          <w:sz w:val="16"/>
        </w:rPr>
        <w:t xml:space="preserve">. In this way, and many more, the NSS has progressively been drawn into promoting commercial innovation for security reasons. One implication, demonstrated in some detail, is that </w:t>
      </w:r>
      <w:r w:rsidRPr="00A55626">
        <w:rPr>
          <w:u w:val="single"/>
        </w:rPr>
        <w:t>the NSS has achieved a much broader reach than</w:t>
      </w:r>
      <w:r w:rsidRPr="00A55626">
        <w:rPr>
          <w:sz w:val="16"/>
        </w:rPr>
        <w:t xml:space="preserve"> </w:t>
      </w:r>
      <w:r w:rsidRPr="00A55626">
        <w:rPr>
          <w:sz w:val="16"/>
        </w:rPr>
        <w:lastRenderedPageBreak/>
        <w:t xml:space="preserve">commonly </w:t>
      </w:r>
      <w:r w:rsidRPr="00A55626">
        <w:rPr>
          <w:u w:val="single"/>
        </w:rPr>
        <w:t>implied by the notion of a military-industrial complex</w:t>
      </w:r>
      <w:r w:rsidRPr="00A55626">
        <w:rPr>
          <w:sz w:val="16"/>
        </w:rPr>
        <w:t xml:space="preserve">. Geopolitical drivers. What are the drivers of the NSS technology enterprise? </w:t>
      </w:r>
      <w:r w:rsidRPr="00A55626">
        <w:rPr>
          <w:u w:val="single"/>
        </w:rPr>
        <w:t>Geopolitics and</w:t>
      </w:r>
      <w:r w:rsidRPr="00A55626">
        <w:rPr>
          <w:sz w:val="16"/>
        </w:rPr>
        <w:t xml:space="preserve"> related </w:t>
      </w:r>
      <w:r w:rsidRPr="00A55626">
        <w:rPr>
          <w:u w:val="single"/>
        </w:rPr>
        <w:t>threat perceptions have been the</w:t>
      </w:r>
      <w:r w:rsidRPr="00A55626">
        <w:rPr>
          <w:sz w:val="16"/>
        </w:rPr>
        <w:t xml:space="preserve"> original </w:t>
      </w:r>
      <w:r w:rsidRPr="00A55626">
        <w:rPr>
          <w:b/>
          <w:u w:val="single"/>
        </w:rPr>
        <w:t>catalyst for NSS formation</w:t>
      </w:r>
      <w:r w:rsidRPr="00A55626">
        <w:rPr>
          <w:u w:val="single"/>
        </w:rPr>
        <w:t xml:space="preserve"> and its evolution as an innovation engine. This state-</w:t>
      </w:r>
      <w:r w:rsidRPr="00A55626">
        <w:rPr>
          <w:sz w:val="16"/>
        </w:rPr>
        <w:t xml:space="preserve"> (and technology-) </w:t>
      </w:r>
      <w:r w:rsidRPr="00A55626">
        <w:rPr>
          <w:u w:val="single"/>
        </w:rPr>
        <w:t>building dynamic has occurred in</w:t>
      </w:r>
      <w:r w:rsidRPr="00A55626">
        <w:rPr>
          <w:sz w:val="16"/>
        </w:rPr>
        <w:t xml:space="preserve"> three </w:t>
      </w:r>
      <w:r w:rsidRPr="00A55626">
        <w:rPr>
          <w:u w:val="single"/>
        </w:rPr>
        <w:t>broad phases: the Cold War, the rise of</w:t>
      </w:r>
      <w:r w:rsidRPr="00A55626">
        <w:rPr>
          <w:sz w:val="16"/>
        </w:rPr>
        <w:t xml:space="preserve"> Japan as </w:t>
      </w:r>
      <w:r w:rsidRPr="00A55626">
        <w:rPr>
          <w:u w:val="single"/>
        </w:rPr>
        <w:t>techno-security challenge, and the post-9/11 era of asymmetric threats</w:t>
      </w:r>
      <w:r w:rsidRPr="00A55626">
        <w:rPr>
          <w:sz w:val="16"/>
        </w:rPr>
        <w:t xml:space="preserve">. The </w:t>
      </w:r>
      <w:r w:rsidRPr="00A55626">
        <w:rPr>
          <w:u w:val="single"/>
        </w:rPr>
        <w:t>NSS emerged and expanded</w:t>
      </w:r>
      <w:r w:rsidRPr="00A55626">
        <w:rPr>
          <w:sz w:val="16"/>
        </w:rPr>
        <w:t xml:space="preserve"> in fits and starts after World War II </w:t>
      </w:r>
      <w:r w:rsidRPr="00A55626">
        <w:rPr>
          <w:u w:val="single"/>
        </w:rPr>
        <w:t>in response to</w:t>
      </w:r>
      <w:r w:rsidRPr="00A55626">
        <w:rPr>
          <w:sz w:val="16"/>
        </w:rPr>
        <w:t xml:space="preserve"> a </w:t>
      </w:r>
      <w:r w:rsidRPr="00A55626">
        <w:rPr>
          <w:b/>
          <w:u w:val="single"/>
        </w:rPr>
        <w:t>perceived international threat</w:t>
      </w:r>
      <w:r w:rsidRPr="00A55626">
        <w:rPr>
          <w:sz w:val="16"/>
        </w:rPr>
        <w:t xml:space="preserve">, emanating from the Soviet Union, </w:t>
      </w:r>
      <w:r w:rsidRPr="00A55626">
        <w:rPr>
          <w:u w:val="single"/>
        </w:rPr>
        <w:t>that proved</w:t>
      </w:r>
      <w:r w:rsidRPr="00A55626">
        <w:rPr>
          <w:sz w:val="16"/>
        </w:rPr>
        <w:t xml:space="preserve"> both </w:t>
      </w:r>
      <w:r w:rsidRPr="00A55626">
        <w:rPr>
          <w:u w:val="single"/>
        </w:rPr>
        <w:t>enduring</w:t>
      </w:r>
      <w:r w:rsidRPr="00A55626">
        <w:rPr>
          <w:sz w:val="16"/>
        </w:rPr>
        <w:t xml:space="preserve"> and persistent. It is instructive to note that in this phase the NSS bears at least some comparison with the erstwhile "developmental states" of Northeast Asia. They too emerged in response to an intensely perceived security threat, from neighboring China and North Korea, but instead sought national security more broadly via economic improvement, or industrial catch-up. Living </w:t>
      </w:r>
      <w:r w:rsidRPr="00A55626">
        <w:rPr>
          <w:u w:val="single"/>
        </w:rPr>
        <w:t>on the fault lines of the Cold War</w:t>
      </w:r>
      <w:r w:rsidRPr="00A55626">
        <w:rPr>
          <w:sz w:val="16"/>
        </w:rPr>
        <w:t xml:space="preserve"> in </w:t>
      </w:r>
      <w:r w:rsidRPr="00A55626">
        <w:rPr>
          <w:u w:val="single"/>
        </w:rPr>
        <w:t xml:space="preserve">the presence of a credible </w:t>
      </w:r>
      <w:r w:rsidRPr="00A55626">
        <w:rPr>
          <w:sz w:val="16"/>
        </w:rPr>
        <w:t xml:space="preserve">and unyielding </w:t>
      </w:r>
      <w:r w:rsidRPr="00A55626">
        <w:rPr>
          <w:u w:val="single"/>
        </w:rPr>
        <w:t>security threat exerted an unusual pressure</w:t>
      </w:r>
      <w:r w:rsidRPr="00A55626">
        <w:rPr>
          <w:sz w:val="16"/>
        </w:rPr>
        <w:t xml:space="preserve"> on the East Asian states </w:t>
      </w:r>
      <w:r w:rsidRPr="00A55626">
        <w:rPr>
          <w:u w:val="single"/>
        </w:rPr>
        <w:t>to pursue security by building economic strength</w:t>
      </w:r>
      <w:r w:rsidRPr="00A55626">
        <w:rPr>
          <w:sz w:val="16"/>
        </w:rPr>
        <w:t xml:space="preserve">. More distinctively in the case of Japan, Peter Katzenstein has developed the argument that, against the backdrop of terrible defeat, domestic power struggles succeeded in reorienting Japan's conception of security in favor Of economic rather than military strength. Thus the Japanese state practices a form of "technological national security" in order to ensure against its resource dependence and reduce its exposure to international supply disruptions (Katzenstein 1996, 2005; also Samuels 1994). </w:t>
      </w:r>
      <w:r w:rsidRPr="00A55626">
        <w:rPr>
          <w:u w:val="single"/>
        </w:rPr>
        <w:t>Fundamental motivations drawn from</w:t>
      </w:r>
      <w:r w:rsidRPr="00A55626">
        <w:rPr>
          <w:sz w:val="16"/>
        </w:rPr>
        <w:t xml:space="preserve"> different </w:t>
      </w:r>
      <w:r w:rsidRPr="00A55626">
        <w:rPr>
          <w:u w:val="single"/>
        </w:rPr>
        <w:t>historical experiences</w:t>
      </w:r>
      <w:r w:rsidRPr="00A55626">
        <w:rPr>
          <w:sz w:val="16"/>
        </w:rPr>
        <w:t xml:space="preserve"> thus serve </w:t>
      </w:r>
      <w:r w:rsidRPr="00A55626">
        <w:rPr>
          <w:u w:val="single"/>
        </w:rPr>
        <w:t xml:space="preserve">to underline a </w:t>
      </w:r>
      <w:r w:rsidRPr="00A55626">
        <w:rPr>
          <w:b/>
          <w:u w:val="single"/>
        </w:rPr>
        <w:t>unique feature</w:t>
      </w:r>
      <w:r w:rsidRPr="00A55626">
        <w:rPr>
          <w:u w:val="single"/>
        </w:rPr>
        <w:t xml:space="preserve"> of the NSS</w:t>
      </w:r>
      <w:r w:rsidRPr="00A55626">
        <w:rPr>
          <w:sz w:val="16"/>
        </w:rPr>
        <w:t xml:space="preserve">. In contrast to Japan (and the East Asian developmental states more generally), </w:t>
      </w:r>
      <w:r w:rsidRPr="00A55626">
        <w:rPr>
          <w:u w:val="single"/>
        </w:rPr>
        <w:t>America's</w:t>
      </w:r>
      <w:r w:rsidRPr="00A55626">
        <w:rPr>
          <w:sz w:val="16"/>
        </w:rPr>
        <w:t xml:space="preserve"> national </w:t>
      </w:r>
      <w:r w:rsidRPr="00A55626">
        <w:rPr>
          <w:u w:val="single"/>
        </w:rPr>
        <w:t>security state has been geared to</w:t>
      </w:r>
      <w:r w:rsidRPr="00A55626">
        <w:rPr>
          <w:sz w:val="16"/>
        </w:rPr>
        <w:t xml:space="preserve"> the </w:t>
      </w:r>
      <w:r w:rsidRPr="00A55626">
        <w:rPr>
          <w:b/>
          <w:u w:val="single"/>
        </w:rPr>
        <w:t>pursuit of technological superiority</w:t>
      </w:r>
      <w:r w:rsidRPr="00A55626">
        <w:rPr>
          <w:sz w:val="16"/>
        </w:rPr>
        <w:t xml:space="preserve">, not for reasons of national independence, economic competitiveness, or resource dependency, but in order </w:t>
      </w:r>
      <w:r w:rsidRPr="00A55626">
        <w:rPr>
          <w:u w:val="single"/>
        </w:rPr>
        <w:t>to maintain American primacy</w:t>
      </w:r>
      <w:r w:rsidRPr="00A55626">
        <w:rPr>
          <w:sz w:val="16"/>
        </w:rPr>
        <w:t xml:space="preserve">. For the United States, </w:t>
      </w:r>
      <w:r w:rsidRPr="00A55626">
        <w:rPr>
          <w:u w:val="single"/>
        </w:rPr>
        <w:t>the experience of World War Il drove home</w:t>
      </w:r>
      <w:r w:rsidRPr="00A55626">
        <w:rPr>
          <w:sz w:val="16"/>
        </w:rPr>
        <w:t xml:space="preserve"> the point </w:t>
      </w:r>
      <w:r w:rsidRPr="00A55626">
        <w:rPr>
          <w:u w:val="single"/>
        </w:rPr>
        <w:t>that</w:t>
      </w:r>
      <w:r w:rsidRPr="00A55626">
        <w:rPr>
          <w:sz w:val="16"/>
        </w:rPr>
        <w:t xml:space="preserve"> science and technology </w:t>
      </w:r>
      <w:r w:rsidRPr="00A55626">
        <w:rPr>
          <w:u w:val="single"/>
        </w:rPr>
        <w:t>(S&amp;T) was a game changer</w:t>
      </w:r>
      <w:r w:rsidRPr="00A55626">
        <w:rPr>
          <w:sz w:val="16"/>
        </w:rPr>
        <w:t>—</w:t>
      </w:r>
      <w:r w:rsidRPr="00A55626">
        <w:rPr>
          <w:u w:val="single"/>
        </w:rPr>
        <w:t>the key to winning</w:t>
      </w:r>
      <w:r w:rsidRPr="00A55626">
        <w:rPr>
          <w:sz w:val="16"/>
        </w:rPr>
        <w:t xml:space="preserve"> the war—</w:t>
      </w:r>
      <w:r w:rsidRPr="00A55626">
        <w:rPr>
          <w:u w:val="single"/>
        </w:rPr>
        <w:t xml:space="preserve">and that </w:t>
      </w:r>
      <w:r w:rsidRPr="00A55626">
        <w:rPr>
          <w:b/>
          <w:u w:val="single"/>
        </w:rPr>
        <w:t>future preparedness</w:t>
      </w:r>
      <w:r w:rsidRPr="00A55626">
        <w:rPr>
          <w:u w:val="single"/>
        </w:rPr>
        <w:t xml:space="preserve"> would depend on</w:t>
      </w:r>
      <w:r w:rsidRPr="00A55626">
        <w:rPr>
          <w:sz w:val="16"/>
        </w:rPr>
        <w:t xml:space="preserve"> achieving and </w:t>
      </w:r>
      <w:r w:rsidRPr="00A55626">
        <w:rPr>
          <w:u w:val="single"/>
        </w:rPr>
        <w:t>sustaining technological superiority. Geopolitics is</w:t>
      </w:r>
      <w:r w:rsidRPr="00A55626">
        <w:rPr>
          <w:sz w:val="16"/>
        </w:rPr>
        <w:t xml:space="preserve"> thus </w:t>
      </w:r>
      <w:r w:rsidRPr="00A55626">
        <w:rPr>
          <w:u w:val="single"/>
        </w:rPr>
        <w:t>the driver, not economics</w:t>
      </w:r>
      <w:r w:rsidRPr="00A55626">
        <w:rPr>
          <w:sz w:val="16"/>
        </w:rPr>
        <w:t xml:space="preserve">. I emphasize this point because </w:t>
      </w:r>
      <w:r w:rsidRPr="00A55626">
        <w:rPr>
          <w:u w:val="single"/>
        </w:rPr>
        <w:t>many analysts have viewed the Pentagon as</w:t>
      </w:r>
      <w:r w:rsidRPr="00A55626">
        <w:rPr>
          <w:sz w:val="16"/>
        </w:rPr>
        <w:t xml:space="preserve"> the source of an </w:t>
      </w:r>
      <w:r w:rsidRPr="00A55626">
        <w:rPr>
          <w:u w:val="single"/>
        </w:rPr>
        <w:t>industrial</w:t>
      </w:r>
      <w:r w:rsidRPr="00A55626">
        <w:rPr>
          <w:sz w:val="16"/>
        </w:rPr>
        <w:t xml:space="preserve"> policy that is pursued beneath the radar6—a claim that </w:t>
      </w:r>
      <w:r w:rsidRPr="00A55626">
        <w:rPr>
          <w:u w:val="single"/>
        </w:rPr>
        <w:t>this</w:t>
      </w:r>
      <w:r w:rsidRPr="00A55626">
        <w:rPr>
          <w:sz w:val="16"/>
        </w:rPr>
        <w:t xml:space="preserve"> book disputes since it </w:t>
      </w:r>
      <w:r w:rsidRPr="00A55626">
        <w:rPr>
          <w:u w:val="single"/>
        </w:rPr>
        <w:t>mistakes the nature of the primary driver</w:t>
      </w:r>
      <w:r w:rsidRPr="00A55626">
        <w:rPr>
          <w:sz w:val="16"/>
        </w:rPr>
        <w:t xml:space="preserve">. From its inception, </w:t>
      </w:r>
      <w:r w:rsidRPr="00A55626">
        <w:rPr>
          <w:u w:val="single"/>
        </w:rPr>
        <w:t>the NSS was tasked with ensuring</w:t>
      </w:r>
      <w:r w:rsidRPr="00A55626">
        <w:rPr>
          <w:sz w:val="16"/>
        </w:rPr>
        <w:t xml:space="preserve"> the </w:t>
      </w:r>
      <w:r w:rsidRPr="00A55626">
        <w:rPr>
          <w:u w:val="single"/>
        </w:rPr>
        <w:t>technology leadership</w:t>
      </w:r>
      <w:r w:rsidRPr="00A55626">
        <w:rPr>
          <w:sz w:val="16"/>
        </w:rPr>
        <w:t xml:space="preserve"> of the United States </w:t>
      </w:r>
      <w:r w:rsidRPr="00A55626">
        <w:rPr>
          <w:u w:val="single"/>
        </w:rPr>
        <w:t>for</w:t>
      </w:r>
      <w:r w:rsidRPr="00A55626">
        <w:rPr>
          <w:sz w:val="16"/>
        </w:rPr>
        <w:t xml:space="preserve"> the purpose of </w:t>
      </w:r>
      <w:r w:rsidRPr="00A55626">
        <w:rPr>
          <w:u w:val="single"/>
        </w:rPr>
        <w:t>national defense. Even as the Soviet</w:t>
      </w:r>
      <w:r w:rsidRPr="00A55626">
        <w:rPr>
          <w:sz w:val="16"/>
        </w:rPr>
        <w:t xml:space="preserve"> menace </w:t>
      </w:r>
      <w:r w:rsidRPr="00A55626">
        <w:rPr>
          <w:u w:val="single"/>
        </w:rPr>
        <w:t>retreated, security proved paramount as the U.S. confronted</w:t>
      </w:r>
      <w:r w:rsidRPr="00A55626">
        <w:rPr>
          <w:sz w:val="16"/>
        </w:rPr>
        <w:t xml:space="preserve"> a newly </w:t>
      </w:r>
      <w:r w:rsidRPr="00A55626">
        <w:rPr>
          <w:u w:val="single"/>
        </w:rPr>
        <w:t>resurgent Japan that threatened</w:t>
      </w:r>
      <w:r w:rsidRPr="00A55626">
        <w:rPr>
          <w:sz w:val="16"/>
        </w:rPr>
        <w:t xml:space="preserve"> to dethrone it as </w:t>
      </w:r>
      <w:r w:rsidRPr="00A55626">
        <w:rPr>
          <w:u w:val="single"/>
        </w:rPr>
        <w:t>the</w:t>
      </w:r>
      <w:r w:rsidRPr="00A55626">
        <w:rPr>
          <w:sz w:val="16"/>
        </w:rPr>
        <w:t xml:space="preserve"> regnant </w:t>
      </w:r>
      <w:r w:rsidRPr="00A55626">
        <w:rPr>
          <w:u w:val="single"/>
        </w:rPr>
        <w:t>technology power. Appreciating</w:t>
      </w:r>
      <w:r w:rsidRPr="00A55626">
        <w:rPr>
          <w:sz w:val="16"/>
        </w:rPr>
        <w:t xml:space="preserve"> the </w:t>
      </w:r>
      <w:r w:rsidRPr="00A55626">
        <w:rPr>
          <w:u w:val="single"/>
        </w:rPr>
        <w:t>strength</w:t>
      </w:r>
      <w:r w:rsidRPr="00A55626">
        <w:rPr>
          <w:sz w:val="16"/>
        </w:rPr>
        <w:t xml:space="preserve"> and intensity of the U.S. </w:t>
      </w:r>
      <w:r w:rsidRPr="00A55626">
        <w:rPr>
          <w:u w:val="single"/>
        </w:rPr>
        <w:t xml:space="preserve">security focus means </w:t>
      </w:r>
      <w:r w:rsidRPr="00A55626">
        <w:rPr>
          <w:b/>
          <w:u w:val="single"/>
        </w:rPr>
        <w:t>never underestimating</w:t>
      </w:r>
      <w:r w:rsidRPr="00A55626">
        <w:rPr>
          <w:sz w:val="16"/>
        </w:rPr>
        <w:t xml:space="preserve"> the </w:t>
      </w:r>
      <w:r w:rsidRPr="00A55626">
        <w:rPr>
          <w:u w:val="single"/>
        </w:rPr>
        <w:t>significance</w:t>
      </w:r>
      <w:r w:rsidRPr="00A55626">
        <w:rPr>
          <w:sz w:val="16"/>
        </w:rPr>
        <w:t xml:space="preserve"> of this point: as long as </w:t>
      </w:r>
      <w:r w:rsidRPr="00A55626">
        <w:rPr>
          <w:u w:val="single"/>
        </w:rPr>
        <w:t xml:space="preserve">U.S. military strategy </w:t>
      </w:r>
      <w:r w:rsidRPr="00A55626">
        <w:rPr>
          <w:b/>
          <w:u w:val="single"/>
        </w:rPr>
        <w:t xml:space="preserve">continues to rely </w:t>
      </w:r>
      <w:r w:rsidRPr="00A55626">
        <w:rPr>
          <w:u w:val="single"/>
        </w:rPr>
        <w:t>on</w:t>
      </w:r>
      <w:r w:rsidRPr="00A55626">
        <w:rPr>
          <w:b/>
          <w:sz w:val="16"/>
        </w:rPr>
        <w:t xml:space="preserve"> </w:t>
      </w:r>
      <w:r w:rsidRPr="00A55626">
        <w:rPr>
          <w:sz w:val="16"/>
        </w:rPr>
        <w:t xml:space="preserve">a </w:t>
      </w:r>
      <w:r w:rsidRPr="00A55626">
        <w:rPr>
          <w:u w:val="single"/>
        </w:rPr>
        <w:t>significant technology lead over</w:t>
      </w:r>
      <w:r w:rsidRPr="00A55626">
        <w:rPr>
          <w:sz w:val="16"/>
        </w:rPr>
        <w:t xml:space="preserve"> its </w:t>
      </w:r>
      <w:r w:rsidRPr="00A55626">
        <w:rPr>
          <w:u w:val="single"/>
        </w:rPr>
        <w:t>adversaries</w:t>
      </w:r>
      <w:r w:rsidRPr="00A55626">
        <w:rPr>
          <w:sz w:val="16"/>
        </w:rPr>
        <w:t xml:space="preserve"> (real or potential), threats to </w:t>
      </w:r>
      <w:r w:rsidRPr="00A55626">
        <w:rPr>
          <w:u w:val="single"/>
        </w:rPr>
        <w:t>that lead can never be simply</w:t>
      </w:r>
      <w:r w:rsidRPr="00A55626">
        <w:rPr>
          <w:sz w:val="16"/>
        </w:rPr>
        <w:t xml:space="preserve"> (or even primarily) a </w:t>
      </w:r>
      <w:r w:rsidRPr="00A55626">
        <w:rPr>
          <w:u w:val="single"/>
        </w:rPr>
        <w:t>commercial</w:t>
      </w:r>
      <w:r w:rsidRPr="00A55626">
        <w:rPr>
          <w:sz w:val="16"/>
        </w:rPr>
        <w:t xml:space="preserve"> matter—even when the NSS "goes commercial.</w:t>
      </w:r>
    </w:p>
    <w:p w14:paraId="3C2E015E" w14:textId="77777777" w:rsidR="0044090D" w:rsidRDefault="0044090D" w:rsidP="0044090D">
      <w:pPr>
        <w:pStyle w:val="Heading2"/>
      </w:pPr>
      <w:r>
        <w:lastRenderedPageBreak/>
        <w:t>Impacts</w:t>
      </w:r>
    </w:p>
    <w:p w14:paraId="4BF754C8" w14:textId="77777777" w:rsidR="0044090D" w:rsidRDefault="0044090D" w:rsidP="0044090D">
      <w:pPr>
        <w:pStyle w:val="Heading3"/>
      </w:pPr>
      <w:r>
        <w:lastRenderedPageBreak/>
        <w:t>! – Data</w:t>
      </w:r>
    </w:p>
    <w:p w14:paraId="6A7C4A21" w14:textId="77777777" w:rsidR="005D6751" w:rsidRDefault="005D6751" w:rsidP="005D6751">
      <w:pPr>
        <w:pStyle w:val="Heading4"/>
      </w:pPr>
      <w:r>
        <w:t xml:space="preserve">Best data and methodology – heg is correlated with </w:t>
      </w:r>
      <w:r>
        <w:rPr>
          <w:u w:val="single"/>
        </w:rPr>
        <w:t>every</w:t>
      </w:r>
      <w:r>
        <w:t xml:space="preserve"> decline in violence. </w:t>
      </w:r>
    </w:p>
    <w:p w14:paraId="3D34CD26" w14:textId="77777777" w:rsidR="005D6751" w:rsidRDefault="005D6751" w:rsidP="005D6751">
      <w:r>
        <w:rPr>
          <w:rStyle w:val="Style13ptBold"/>
        </w:rPr>
        <w:t xml:space="preserve">Drezner ’13 </w:t>
      </w:r>
      <w:r w:rsidRPr="00791983">
        <w:rPr>
          <w:sz w:val="16"/>
          <w:szCs w:val="16"/>
        </w:rPr>
        <w:t xml:space="preserve">(Daniel; </w:t>
      </w:r>
      <w:r>
        <w:rPr>
          <w:sz w:val="16"/>
          <w:szCs w:val="16"/>
        </w:rPr>
        <w:t>Summer 2013</w:t>
      </w:r>
      <w:r w:rsidRPr="00791983">
        <w:rPr>
          <w:sz w:val="16"/>
          <w:szCs w:val="16"/>
        </w:rPr>
        <w:t xml:space="preserve">;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w:t>
      </w:r>
      <w:r>
        <w:rPr>
          <w:sz w:val="16"/>
          <w:szCs w:val="16"/>
        </w:rPr>
        <w:t xml:space="preserve">Foreign Policy, “The Year of Living Hegemonically,” </w:t>
      </w:r>
      <w:r w:rsidRPr="001E2887">
        <w:rPr>
          <w:sz w:val="16"/>
          <w:szCs w:val="16"/>
        </w:rPr>
        <w:t>http://foreignpolicy.com/2013/12/27/the-year-of-living-hegemonically/</w:t>
      </w:r>
      <w:r>
        <w:rPr>
          <w:sz w:val="16"/>
          <w:szCs w:val="16"/>
        </w:rPr>
        <w:t>)</w:t>
      </w:r>
    </w:p>
    <w:p w14:paraId="2DAEF9A1" w14:textId="77777777" w:rsidR="005D6751" w:rsidRDefault="005D6751" w:rsidP="005D6751">
      <w:pPr>
        <w:rPr>
          <w:sz w:val="16"/>
        </w:rPr>
      </w:pPr>
      <w:r w:rsidRPr="008C32C0">
        <w:rPr>
          <w:u w:val="single"/>
        </w:rPr>
        <w:t>These</w:t>
      </w:r>
      <w:r w:rsidRPr="00A51555">
        <w:rPr>
          <w:sz w:val="16"/>
        </w:rPr>
        <w:t xml:space="preserve"> sorts of </w:t>
      </w:r>
      <w:r w:rsidRPr="008C32C0">
        <w:rPr>
          <w:u w:val="single"/>
        </w:rPr>
        <w:t>trends</w:t>
      </w:r>
      <w:r w:rsidRPr="00A51555">
        <w:rPr>
          <w:sz w:val="16"/>
        </w:rPr>
        <w:t xml:space="preserve"> tend to </w:t>
      </w:r>
      <w:r w:rsidRPr="008C32C0">
        <w:rPr>
          <w:u w:val="single"/>
        </w:rPr>
        <w:t>give U.S. strategists the heebie-jeebies. A staple of i</w:t>
      </w:r>
      <w:r w:rsidRPr="00A51555">
        <w:rPr>
          <w:sz w:val="16"/>
        </w:rPr>
        <w:t xml:space="preserve">nternational </w:t>
      </w:r>
      <w:r w:rsidRPr="008C32C0">
        <w:rPr>
          <w:u w:val="single"/>
        </w:rPr>
        <w:t>r</w:t>
      </w:r>
      <w:r w:rsidRPr="00A51555">
        <w:rPr>
          <w:sz w:val="16"/>
        </w:rPr>
        <w:t xml:space="preserve">elations thinking </w:t>
      </w:r>
      <w:r w:rsidRPr="008C32C0">
        <w:rPr>
          <w:u w:val="single"/>
        </w:rPr>
        <w:t xml:space="preserve">for decades has been that U.S. hegemony is the </w:t>
      </w:r>
      <w:r w:rsidRPr="00A51555">
        <w:rPr>
          <w:b/>
          <w:u w:val="single"/>
        </w:rPr>
        <w:t>mainstay of global order</w:t>
      </w:r>
      <w:r w:rsidRPr="00A51555">
        <w:rPr>
          <w:sz w:val="16"/>
        </w:rPr>
        <w:t xml:space="preserve">. According to this "theory of hegemonic stability," </w:t>
      </w:r>
      <w:r w:rsidRPr="008C32C0">
        <w:rPr>
          <w:u w:val="single"/>
        </w:rPr>
        <w:t>peace and prosperity are only</w:t>
      </w:r>
      <w:r w:rsidRPr="00A51555">
        <w:rPr>
          <w:sz w:val="16"/>
        </w:rPr>
        <w:t xml:space="preserve"> likely </w:t>
      </w:r>
      <w:r w:rsidRPr="008C32C0">
        <w:rPr>
          <w:u w:val="single"/>
        </w:rPr>
        <w:t xml:space="preserve">to persist when a </w:t>
      </w:r>
      <w:r w:rsidRPr="00A51555">
        <w:rPr>
          <w:b/>
          <w:u w:val="single"/>
        </w:rPr>
        <w:t>liberal superpower</w:t>
      </w:r>
      <w:r w:rsidRPr="008C32C0">
        <w:rPr>
          <w:u w:val="single"/>
        </w:rPr>
        <w:t xml:space="preserve"> is prepared to</w:t>
      </w:r>
      <w:r w:rsidRPr="00A51555">
        <w:rPr>
          <w:sz w:val="16"/>
        </w:rPr>
        <w:t xml:space="preserve"> act to </w:t>
      </w:r>
      <w:r w:rsidRPr="008C32C0">
        <w:rPr>
          <w:u w:val="single"/>
        </w:rPr>
        <w:t>keep markets open and stamp out</w:t>
      </w:r>
      <w:r w:rsidRPr="00A51555">
        <w:rPr>
          <w:sz w:val="16"/>
        </w:rPr>
        <w:t xml:space="preserve"> brewing </w:t>
      </w:r>
      <w:r w:rsidRPr="008C32C0">
        <w:rPr>
          <w:u w:val="single"/>
        </w:rPr>
        <w:t>conflict</w:t>
      </w:r>
      <w:r w:rsidRPr="00A51555">
        <w:rPr>
          <w:sz w:val="16"/>
        </w:rPr>
        <w:t xml:space="preserve">. If Mead or Robert Kagan are correct, then </w:t>
      </w:r>
      <w:r w:rsidRPr="008C32C0">
        <w:rPr>
          <w:u w:val="single"/>
        </w:rPr>
        <w:t>a U</w:t>
      </w:r>
      <w:r w:rsidRPr="00A51555">
        <w:rPr>
          <w:sz w:val="16"/>
        </w:rPr>
        <w:t xml:space="preserve">nited </w:t>
      </w:r>
      <w:r w:rsidRPr="008C32C0">
        <w:rPr>
          <w:u w:val="single"/>
        </w:rPr>
        <w:t>S</w:t>
      </w:r>
      <w:r w:rsidRPr="00A51555">
        <w:rPr>
          <w:sz w:val="16"/>
        </w:rPr>
        <w:t xml:space="preserve">tates </w:t>
      </w:r>
      <w:r w:rsidRPr="008C32C0">
        <w:rPr>
          <w:u w:val="single"/>
        </w:rPr>
        <w:t>that is</w:t>
      </w:r>
      <w:r w:rsidRPr="00A51555">
        <w:rPr>
          <w:sz w:val="16"/>
        </w:rPr>
        <w:t xml:space="preserve"> both unwilling and </w:t>
      </w:r>
      <w:r w:rsidRPr="008C32C0">
        <w:rPr>
          <w:u w:val="single"/>
        </w:rPr>
        <w:t>unable to stabilize the rest of the world</w:t>
      </w:r>
      <w:r w:rsidRPr="00A51555">
        <w:rPr>
          <w:sz w:val="16"/>
        </w:rPr>
        <w:t xml:space="preserve"> really </w:t>
      </w:r>
      <w:r w:rsidRPr="008C32C0">
        <w:rPr>
          <w:u w:val="single"/>
        </w:rPr>
        <w:t>should be a source of concern</w:t>
      </w:r>
      <w:r w:rsidRPr="00A51555">
        <w:rPr>
          <w:sz w:val="16"/>
        </w:rPr>
        <w:t xml:space="preserve">. Here’s the thing, though: at the same time that commentators were bemoaning U.S. decline, the world was looking up. I suspect that ThinkProgress and Britain’s Spectator magazine would agree on very little in politics, but this month they both ran features pointing out something important: </w:t>
      </w:r>
      <w:r w:rsidRPr="008C32C0">
        <w:rPr>
          <w:u w:val="single"/>
        </w:rPr>
        <w:t xml:space="preserve">2013 was "the </w:t>
      </w:r>
      <w:r w:rsidRPr="00A51555">
        <w:rPr>
          <w:b/>
          <w:u w:val="single"/>
        </w:rPr>
        <w:t>best year</w:t>
      </w:r>
      <w:r w:rsidRPr="00A51555">
        <w:rPr>
          <w:u w:val="single"/>
        </w:rPr>
        <w:t xml:space="preserve"> in human</w:t>
      </w:r>
      <w:r w:rsidRPr="008C32C0">
        <w:rPr>
          <w:u w:val="single"/>
        </w:rPr>
        <w:t xml:space="preserve"> history."</w:t>
      </w:r>
      <w:r w:rsidRPr="00A51555">
        <w:rPr>
          <w:sz w:val="16"/>
        </w:rPr>
        <w:t xml:space="preserve"> Their </w:t>
      </w:r>
      <w:r w:rsidRPr="00A51555">
        <w:rPr>
          <w:b/>
          <w:u w:val="single"/>
        </w:rPr>
        <w:t>data is incontrovertible</w:t>
      </w:r>
      <w:r w:rsidRPr="008C32C0">
        <w:rPr>
          <w:u w:val="single"/>
        </w:rPr>
        <w:t>. If you look at</w:t>
      </w:r>
      <w:r w:rsidRPr="00A51555">
        <w:rPr>
          <w:sz w:val="16"/>
        </w:rPr>
        <w:t xml:space="preserve"> human </w:t>
      </w:r>
      <w:r w:rsidRPr="008C32C0">
        <w:rPr>
          <w:u w:val="single"/>
        </w:rPr>
        <w:t>development indicators, all</w:t>
      </w:r>
      <w:r w:rsidRPr="00A51555">
        <w:rPr>
          <w:sz w:val="16"/>
        </w:rPr>
        <w:t xml:space="preserve"> of </w:t>
      </w:r>
      <w:r w:rsidRPr="008C32C0">
        <w:rPr>
          <w:u w:val="single"/>
        </w:rPr>
        <w:t>the key metrics — infant mortality</w:t>
      </w:r>
      <w:r w:rsidRPr="00A51555">
        <w:rPr>
          <w:sz w:val="16"/>
        </w:rPr>
        <w:t xml:space="preserve">, infectious </w:t>
      </w:r>
      <w:r w:rsidRPr="008C32C0">
        <w:rPr>
          <w:u w:val="single"/>
        </w:rPr>
        <w:t>diseases, per capital income — are trending in the right direction</w:t>
      </w:r>
      <w:r w:rsidRPr="00A51555">
        <w:rPr>
          <w:sz w:val="16"/>
        </w:rPr>
        <w:t xml:space="preserve">. By the end of 2013, </w:t>
      </w:r>
      <w:r w:rsidRPr="008C32C0">
        <w:rPr>
          <w:u w:val="single"/>
        </w:rPr>
        <w:t>the smallest fraction of the world’s population will be</w:t>
      </w:r>
      <w:r w:rsidRPr="00A51555">
        <w:rPr>
          <w:sz w:val="16"/>
        </w:rPr>
        <w:t xml:space="preserve"> living </w:t>
      </w:r>
      <w:r w:rsidRPr="008C32C0">
        <w:rPr>
          <w:u w:val="single"/>
        </w:rPr>
        <w:t>in poverty. Both traditional and</w:t>
      </w:r>
      <w:r w:rsidRPr="00A51555">
        <w:rPr>
          <w:sz w:val="16"/>
        </w:rPr>
        <w:t xml:space="preserve"> human </w:t>
      </w:r>
      <w:r w:rsidRPr="008C32C0">
        <w:rPr>
          <w:u w:val="single"/>
        </w:rPr>
        <w:t>security measures reveal the same trend. Whether it’s</w:t>
      </w:r>
      <w:r w:rsidRPr="00A51555">
        <w:rPr>
          <w:sz w:val="16"/>
        </w:rPr>
        <w:t xml:space="preserve"> violent </w:t>
      </w:r>
      <w:r w:rsidRPr="008C32C0">
        <w:rPr>
          <w:u w:val="single"/>
        </w:rPr>
        <w:t>crime, discrimination, civil or interstate war</w:t>
      </w:r>
      <w:r w:rsidRPr="00A51555">
        <w:rPr>
          <w:sz w:val="16"/>
        </w:rPr>
        <w:t xml:space="preserve">, the </w:t>
      </w:r>
      <w:r w:rsidRPr="00EB67A4">
        <w:rPr>
          <w:b/>
          <w:u w:val="single"/>
        </w:rPr>
        <w:t>aggregate data</w:t>
      </w:r>
      <w:r w:rsidRPr="008C32C0">
        <w:rPr>
          <w:u w:val="single"/>
        </w:rPr>
        <w:t xml:space="preserve"> shows a more peaceable world</w:t>
      </w:r>
      <w:r w:rsidRPr="00A51555">
        <w:rPr>
          <w:sz w:val="16"/>
        </w:rPr>
        <w:t xml:space="preserve">. Or, as the Spectator put it: </w:t>
      </w:r>
      <w:r w:rsidRPr="008C32C0">
        <w:rPr>
          <w:u w:val="single"/>
        </w:rPr>
        <w:t xml:space="preserve">"Every day in every way, the world grows </w:t>
      </w:r>
      <w:r w:rsidRPr="00EB67A4">
        <w:rPr>
          <w:b/>
          <w:u w:val="single"/>
        </w:rPr>
        <w:t>richer, safer and smarter</w:t>
      </w:r>
      <w:r w:rsidRPr="008C32C0">
        <w:rPr>
          <w:u w:val="single"/>
        </w:rPr>
        <w:t>."</w:t>
      </w:r>
      <w:r w:rsidRPr="00A51555">
        <w:rPr>
          <w:sz w:val="16"/>
        </w:rPr>
        <w:t xml:space="preserve"> If you don’t believe political partisans, then buy Angus Deaton’s The Great Escape and you’ll discover the same message. </w:t>
      </w:r>
      <w:r w:rsidRPr="008C32C0">
        <w:rPr>
          <w:u w:val="single"/>
        </w:rPr>
        <w:t>Despite the post-2008 trend of predicting</w:t>
      </w:r>
      <w:r w:rsidRPr="00A51555">
        <w:rPr>
          <w:sz w:val="16"/>
        </w:rPr>
        <w:t xml:space="preserve"> that </w:t>
      </w:r>
      <w:r w:rsidRPr="008C32C0">
        <w:rPr>
          <w:u w:val="single"/>
        </w:rPr>
        <w:t>the global order is crumbling</w:t>
      </w:r>
      <w:r w:rsidRPr="00A51555">
        <w:rPr>
          <w:sz w:val="16"/>
        </w:rPr>
        <w:t xml:space="preserve"> and the world is going to hell, </w:t>
      </w:r>
      <w:r w:rsidRPr="008C32C0">
        <w:rPr>
          <w:u w:val="single"/>
        </w:rPr>
        <w:t>the opposite is transpiring. How</w:t>
      </w:r>
      <w:r w:rsidRPr="00A51555">
        <w:rPr>
          <w:sz w:val="16"/>
        </w:rPr>
        <w:t xml:space="preserve"> and why </w:t>
      </w:r>
      <w:r w:rsidRPr="008C32C0">
        <w:rPr>
          <w:u w:val="single"/>
        </w:rPr>
        <w:t>can this be happening when American power is on the wane? Those fearful of disorder have made</w:t>
      </w:r>
      <w:r w:rsidRPr="00A51555">
        <w:rPr>
          <w:sz w:val="16"/>
        </w:rPr>
        <w:t xml:space="preserve"> two </w:t>
      </w:r>
      <w:r w:rsidRPr="00EB67A4">
        <w:rPr>
          <w:b/>
          <w:u w:val="single"/>
        </w:rPr>
        <w:t>fundamental errors</w:t>
      </w:r>
      <w:r w:rsidRPr="00A51555">
        <w:rPr>
          <w:sz w:val="16"/>
        </w:rPr>
        <w:t xml:space="preserve"> in judgment. </w:t>
      </w:r>
      <w:r w:rsidRPr="008C32C0">
        <w:rPr>
          <w:u w:val="single"/>
        </w:rPr>
        <w:t>First, they assume</w:t>
      </w:r>
      <w:r w:rsidRPr="00A51555">
        <w:rPr>
          <w:sz w:val="16"/>
        </w:rPr>
        <w:t xml:space="preserve"> that </w:t>
      </w:r>
      <w:r w:rsidRPr="008C32C0">
        <w:rPr>
          <w:u w:val="single"/>
        </w:rPr>
        <w:t xml:space="preserve">China, Iran, and others want to rewrite the </w:t>
      </w:r>
      <w:r w:rsidRPr="00EB67A4">
        <w:rPr>
          <w:b/>
          <w:u w:val="single"/>
        </w:rPr>
        <w:t>global rules</w:t>
      </w:r>
      <w:r w:rsidRPr="008C32C0">
        <w:rPr>
          <w:u w:val="single"/>
        </w:rPr>
        <w:t xml:space="preserve"> of the game</w:t>
      </w:r>
      <w:r w:rsidRPr="00A51555">
        <w:rPr>
          <w:sz w:val="16"/>
        </w:rPr>
        <w:t xml:space="preserve">. Not so. </w:t>
      </w:r>
      <w:r w:rsidRPr="008C32C0">
        <w:rPr>
          <w:u w:val="single"/>
        </w:rPr>
        <w:t>To be sure, these</w:t>
      </w:r>
      <w:r w:rsidRPr="00A51555">
        <w:rPr>
          <w:sz w:val="16"/>
        </w:rPr>
        <w:t xml:space="preserve"> countries </w:t>
      </w:r>
      <w:r w:rsidRPr="008C32C0">
        <w:rPr>
          <w:u w:val="single"/>
        </w:rPr>
        <w:t>want to preserve their sovereignty and</w:t>
      </w:r>
      <w:r w:rsidRPr="00A51555">
        <w:rPr>
          <w:sz w:val="16"/>
        </w:rPr>
        <w:t xml:space="preserve"> expand their </w:t>
      </w:r>
      <w:r w:rsidRPr="008C32C0">
        <w:rPr>
          <w:u w:val="single"/>
        </w:rPr>
        <w:t>sphere of influence</w:t>
      </w:r>
      <w:r w:rsidRPr="00A51555">
        <w:rPr>
          <w:sz w:val="16"/>
        </w:rPr>
        <w:t xml:space="preserve"> — and on these issues, they will clash with the United States. </w:t>
      </w:r>
      <w:r w:rsidRPr="008C32C0">
        <w:rPr>
          <w:u w:val="single"/>
        </w:rPr>
        <w:t>On the other hand</w:t>
      </w:r>
      <w:r w:rsidRPr="00A51555">
        <w:rPr>
          <w:sz w:val="16"/>
        </w:rPr>
        <w:t xml:space="preserve">, contra Mead, </w:t>
      </w:r>
      <w:r w:rsidRPr="008C32C0">
        <w:rPr>
          <w:u w:val="single"/>
        </w:rPr>
        <w:t>they will</w:t>
      </w:r>
      <w:r w:rsidRPr="00A51555">
        <w:rPr>
          <w:sz w:val="16"/>
        </w:rPr>
        <w:t xml:space="preserve"> also </w:t>
      </w:r>
      <w:r w:rsidRPr="008C32C0">
        <w:rPr>
          <w:u w:val="single"/>
        </w:rPr>
        <w:t>clash with each</w:t>
      </w:r>
      <w:r w:rsidRPr="00A51555">
        <w:rPr>
          <w:sz w:val="16"/>
        </w:rPr>
        <w:t xml:space="preserve"> other as well. Furthermore, </w:t>
      </w:r>
      <w:r w:rsidRPr="008C32C0">
        <w:rPr>
          <w:u w:val="single"/>
        </w:rPr>
        <w:t xml:space="preserve">Beijing, Moscow, and Tehran very much want to </w:t>
      </w:r>
      <w:r w:rsidRPr="00EB67A4">
        <w:rPr>
          <w:b/>
          <w:u w:val="single"/>
        </w:rPr>
        <w:t>participate in the global economy</w:t>
      </w:r>
      <w:r w:rsidRPr="00A51555">
        <w:rPr>
          <w:sz w:val="16"/>
        </w:rPr>
        <w:t xml:space="preserve">. Indeed, </w:t>
      </w:r>
      <w:r w:rsidRPr="00A26750">
        <w:rPr>
          <w:u w:val="single"/>
        </w:rPr>
        <w:t>the reason Rouhani is trying to negotiate a</w:t>
      </w:r>
      <w:r w:rsidRPr="00A51555">
        <w:rPr>
          <w:sz w:val="16"/>
        </w:rPr>
        <w:t xml:space="preserve"> nuclear </w:t>
      </w:r>
      <w:r w:rsidRPr="00A26750">
        <w:rPr>
          <w:u w:val="single"/>
        </w:rPr>
        <w:t>deal is to get Iran out from</w:t>
      </w:r>
      <w:r w:rsidRPr="00A51555">
        <w:rPr>
          <w:sz w:val="16"/>
        </w:rPr>
        <w:t xml:space="preserve"> under the dead weight of crippling </w:t>
      </w:r>
      <w:r w:rsidRPr="00A26750">
        <w:rPr>
          <w:u w:val="single"/>
        </w:rPr>
        <w:t>economic sanctions</w:t>
      </w:r>
      <w:r w:rsidRPr="00A51555">
        <w:rPr>
          <w:sz w:val="16"/>
        </w:rPr>
        <w:t xml:space="preserve">. And contra what everyone expected in the wake of the 2008 financial crisis, </w:t>
      </w:r>
      <w:r w:rsidRPr="00A26750">
        <w:rPr>
          <w:u w:val="single"/>
        </w:rPr>
        <w:t>emerging markets are not eager to topple the</w:t>
      </w:r>
      <w:r w:rsidRPr="00A51555">
        <w:rPr>
          <w:sz w:val="16"/>
        </w:rPr>
        <w:t xml:space="preserve"> existing </w:t>
      </w:r>
      <w:r w:rsidRPr="00A26750">
        <w:rPr>
          <w:u w:val="single"/>
        </w:rPr>
        <w:t>global order</w:t>
      </w:r>
      <w:r w:rsidRPr="00A51555">
        <w:rPr>
          <w:sz w:val="16"/>
        </w:rPr>
        <w:t xml:space="preserve">. Indeed, </w:t>
      </w:r>
      <w:r w:rsidRPr="00A26750">
        <w:rPr>
          <w:u w:val="single"/>
        </w:rPr>
        <w:t>the recent trade deal in Bali suggests</w:t>
      </w:r>
      <w:r w:rsidRPr="00A51555">
        <w:rPr>
          <w:sz w:val="16"/>
        </w:rPr>
        <w:t xml:space="preserve"> that, if anything, </w:t>
      </w:r>
      <w:r w:rsidRPr="00A26750">
        <w:rPr>
          <w:u w:val="single"/>
        </w:rPr>
        <w:t>they want to reinforce the existing rules</w:t>
      </w:r>
      <w:r w:rsidRPr="00A51555">
        <w:rPr>
          <w:sz w:val="16"/>
        </w:rPr>
        <w:t xml:space="preserve"> of the game. </w:t>
      </w:r>
      <w:r w:rsidRPr="00A26750">
        <w:rPr>
          <w:u w:val="single"/>
        </w:rPr>
        <w:t>The bigger error</w:t>
      </w:r>
      <w:r w:rsidRPr="00A51555">
        <w:rPr>
          <w:sz w:val="16"/>
        </w:rPr>
        <w:t xml:space="preserve">, however, </w:t>
      </w:r>
      <w:r w:rsidRPr="00A26750">
        <w:rPr>
          <w:u w:val="single"/>
        </w:rPr>
        <w:t>has come from analysts confusing</w:t>
      </w:r>
      <w:r w:rsidRPr="00A51555">
        <w:rPr>
          <w:sz w:val="16"/>
        </w:rPr>
        <w:t xml:space="preserve"> a </w:t>
      </w:r>
      <w:r w:rsidRPr="00A26750">
        <w:rPr>
          <w:u w:val="single"/>
        </w:rPr>
        <w:t>U.S. reluctance to use military force</w:t>
      </w:r>
      <w:r w:rsidRPr="00A51555">
        <w:rPr>
          <w:sz w:val="16"/>
        </w:rPr>
        <w:t xml:space="preserve"> in the Middle East </w:t>
      </w:r>
      <w:r w:rsidRPr="00A26750">
        <w:rPr>
          <w:u w:val="single"/>
        </w:rPr>
        <w:t>with a decline in American power and influence. The truth is</w:t>
      </w:r>
      <w:r w:rsidRPr="00A51555">
        <w:rPr>
          <w:sz w:val="16"/>
        </w:rPr>
        <w:t xml:space="preserve"> that </w:t>
      </w:r>
      <w:r w:rsidRPr="00A26750">
        <w:rPr>
          <w:u w:val="single"/>
        </w:rPr>
        <w:t>the U</w:t>
      </w:r>
      <w:r w:rsidRPr="00A51555">
        <w:rPr>
          <w:sz w:val="16"/>
        </w:rPr>
        <w:t xml:space="preserve">nited </w:t>
      </w:r>
      <w:r w:rsidRPr="00A26750">
        <w:rPr>
          <w:u w:val="single"/>
        </w:rPr>
        <w:t>S</w:t>
      </w:r>
      <w:r w:rsidRPr="00A51555">
        <w:rPr>
          <w:sz w:val="16"/>
        </w:rPr>
        <w:t xml:space="preserve">tates </w:t>
      </w:r>
      <w:r w:rsidRPr="00A26750">
        <w:rPr>
          <w:u w:val="single"/>
        </w:rPr>
        <w:t xml:space="preserve">still </w:t>
      </w:r>
      <w:r w:rsidRPr="00EB67A4">
        <w:rPr>
          <w:b/>
          <w:u w:val="single"/>
        </w:rPr>
        <w:t>wields considerable power</w:t>
      </w:r>
      <w:r w:rsidRPr="00A26750">
        <w:rPr>
          <w:u w:val="single"/>
        </w:rPr>
        <w:t>, which is</w:t>
      </w:r>
      <w:r w:rsidRPr="00A51555">
        <w:rPr>
          <w:sz w:val="16"/>
        </w:rPr>
        <w:t xml:space="preserve"> one reason </w:t>
      </w:r>
      <w:r w:rsidRPr="00EB67A4">
        <w:rPr>
          <w:b/>
          <w:u w:val="single"/>
        </w:rPr>
        <w:t>why 2013</w:t>
      </w:r>
      <w:r w:rsidRPr="00A26750">
        <w:rPr>
          <w:u w:val="single"/>
        </w:rPr>
        <w:t xml:space="preserve"> turned out to be such a good year. Whether one looks at global capital flows or</w:t>
      </w:r>
      <w:r w:rsidRPr="00A51555">
        <w:rPr>
          <w:sz w:val="16"/>
        </w:rPr>
        <w:t xml:space="preserve"> the use of </w:t>
      </w:r>
      <w:r w:rsidRPr="00A26750">
        <w:rPr>
          <w:u w:val="single"/>
        </w:rPr>
        <w:t>the dollar as a reserve</w:t>
      </w:r>
      <w:r w:rsidRPr="00A51555">
        <w:rPr>
          <w:sz w:val="16"/>
        </w:rPr>
        <w:t xml:space="preserve"> currency, </w:t>
      </w:r>
      <w:r w:rsidRPr="0096026E">
        <w:rPr>
          <w:u w:val="single"/>
        </w:rPr>
        <w:t>the data point in the same direction: the resilience of American economic power</w:t>
      </w:r>
      <w:r w:rsidRPr="00A51555">
        <w:rPr>
          <w:sz w:val="16"/>
        </w:rPr>
        <w:t xml:space="preserve">. And even as the sequester hits, </w:t>
      </w:r>
      <w:r w:rsidRPr="0096026E">
        <w:rPr>
          <w:u w:val="single"/>
        </w:rPr>
        <w:t>the U</w:t>
      </w:r>
      <w:r w:rsidRPr="00A51555">
        <w:rPr>
          <w:sz w:val="16"/>
        </w:rPr>
        <w:t xml:space="preserve">nited </w:t>
      </w:r>
      <w:r w:rsidRPr="0096026E">
        <w:rPr>
          <w:u w:val="single"/>
        </w:rPr>
        <w:t>S</w:t>
      </w:r>
      <w:r w:rsidRPr="00A51555">
        <w:rPr>
          <w:sz w:val="16"/>
        </w:rPr>
        <w:t xml:space="preserve">tates also </w:t>
      </w:r>
      <w:r w:rsidRPr="0096026E">
        <w:rPr>
          <w:u w:val="single"/>
        </w:rPr>
        <w:t xml:space="preserve">continues to possess an </w:t>
      </w:r>
      <w:r w:rsidRPr="00EB67A4">
        <w:rPr>
          <w:b/>
          <w:u w:val="single"/>
        </w:rPr>
        <w:t>unparalleled edge</w:t>
      </w:r>
      <w:r w:rsidRPr="0096026E">
        <w:rPr>
          <w:u w:val="single"/>
        </w:rPr>
        <w:t xml:space="preserve"> in military capabilities</w:t>
      </w:r>
      <w:r w:rsidRPr="00A51555">
        <w:rPr>
          <w:sz w:val="16"/>
        </w:rPr>
        <w:t xml:space="preserve">. It is true that Syria continues to hemorrhage lives and livelihoods. Even there, however, </w:t>
      </w:r>
      <w:r w:rsidRPr="0096026E">
        <w:rPr>
          <w:u w:val="single"/>
        </w:rPr>
        <w:t xml:space="preserve">it was the </w:t>
      </w:r>
      <w:r w:rsidRPr="00EB67A4">
        <w:rPr>
          <w:b/>
          <w:u w:val="single"/>
        </w:rPr>
        <w:t>threat of</w:t>
      </w:r>
      <w:r w:rsidRPr="00A51555">
        <w:rPr>
          <w:sz w:val="16"/>
        </w:rPr>
        <w:t xml:space="preserve"> American </w:t>
      </w:r>
      <w:r w:rsidRPr="00EB67A4">
        <w:rPr>
          <w:b/>
          <w:u w:val="single"/>
        </w:rPr>
        <w:t>force</w:t>
      </w:r>
      <w:r w:rsidRPr="0096026E">
        <w:rPr>
          <w:u w:val="single"/>
        </w:rPr>
        <w:t xml:space="preserve"> that triggered an agreement to remove Syria’s chemical weapons. U.S. military power</w:t>
      </w:r>
      <w:r w:rsidRPr="00A51555">
        <w:rPr>
          <w:sz w:val="16"/>
        </w:rPr>
        <w:t xml:space="preserve"> has also </w:t>
      </w:r>
      <w:r w:rsidRPr="0096026E">
        <w:rPr>
          <w:u w:val="single"/>
        </w:rPr>
        <w:t>helped</w:t>
      </w:r>
      <w:r w:rsidRPr="00A51555">
        <w:rPr>
          <w:sz w:val="16"/>
        </w:rPr>
        <w:t xml:space="preserve"> to </w:t>
      </w:r>
      <w:r w:rsidRPr="00EB67A4">
        <w:rPr>
          <w:b/>
          <w:u w:val="single"/>
        </w:rPr>
        <w:t>tamp down conflict</w:t>
      </w:r>
      <w:r w:rsidRPr="00A51555">
        <w:rPr>
          <w:u w:val="single"/>
        </w:rPr>
        <w:t xml:space="preserve"> in the Central African Republic, as well as deliver</w:t>
      </w:r>
      <w:r w:rsidRPr="00A51555">
        <w:rPr>
          <w:sz w:val="16"/>
        </w:rPr>
        <w:t xml:space="preserve"> massive </w:t>
      </w:r>
      <w:r w:rsidRPr="00A51555">
        <w:rPr>
          <w:u w:val="single"/>
        </w:rPr>
        <w:t>humanitarian relief to the Philippines</w:t>
      </w:r>
      <w:r w:rsidRPr="00A51555">
        <w:rPr>
          <w:sz w:val="16"/>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A51555">
        <w:rPr>
          <w:u w:val="single"/>
        </w:rPr>
        <w:t>Despite mounting gridlock and</w:t>
      </w:r>
      <w:r w:rsidRPr="00A51555">
        <w:rPr>
          <w:sz w:val="16"/>
        </w:rPr>
        <w:t xml:space="preserve"> policy own </w:t>
      </w:r>
      <w:r w:rsidRPr="00A51555">
        <w:rPr>
          <w:u w:val="single"/>
        </w:rPr>
        <w:t>goals</w:t>
      </w:r>
      <w:r w:rsidRPr="00A51555">
        <w:rPr>
          <w:sz w:val="16"/>
        </w:rPr>
        <w:t xml:space="preserve">, however, </w:t>
      </w:r>
      <w:r w:rsidRPr="00A51555">
        <w:rPr>
          <w:u w:val="single"/>
        </w:rPr>
        <w:t>the U</w:t>
      </w:r>
      <w:r w:rsidRPr="00A51555">
        <w:rPr>
          <w:sz w:val="16"/>
        </w:rPr>
        <w:t xml:space="preserve">nited </w:t>
      </w:r>
      <w:r w:rsidRPr="00A51555">
        <w:rPr>
          <w:u w:val="single"/>
        </w:rPr>
        <w:t>S</w:t>
      </w:r>
      <w:r w:rsidRPr="00A51555">
        <w:rPr>
          <w:sz w:val="16"/>
        </w:rPr>
        <w:t xml:space="preserve">tates </w:t>
      </w:r>
      <w:r w:rsidRPr="00A51555">
        <w:rPr>
          <w:u w:val="single"/>
        </w:rPr>
        <w:t>ends 2013 with a rapidly declining federal</w:t>
      </w:r>
      <w:r w:rsidRPr="00A51555">
        <w:rPr>
          <w:sz w:val="16"/>
        </w:rPr>
        <w:t xml:space="preserve"> budget </w:t>
      </w:r>
      <w:r w:rsidRPr="00EB67A4">
        <w:rPr>
          <w:u w:val="single"/>
        </w:rPr>
        <w:t xml:space="preserve">deficit, a </w:t>
      </w:r>
      <w:r w:rsidRPr="00EB67A4">
        <w:rPr>
          <w:u w:val="single"/>
        </w:rPr>
        <w:lastRenderedPageBreak/>
        <w:t>surging</w:t>
      </w:r>
      <w:r w:rsidRPr="00A51555">
        <w:rPr>
          <w:u w:val="single"/>
        </w:rPr>
        <w:t xml:space="preserve"> energy sector, and accelerating</w:t>
      </w:r>
      <w:r w:rsidRPr="00A51555">
        <w:rPr>
          <w:sz w:val="16"/>
        </w:rPr>
        <w:t xml:space="preserve"> growth in </w:t>
      </w:r>
      <w:r w:rsidRPr="00A51555">
        <w:rPr>
          <w:u w:val="single"/>
        </w:rPr>
        <w:t>the economy</w:t>
      </w:r>
      <w:r w:rsidRPr="00A51555">
        <w:rPr>
          <w:sz w:val="16"/>
        </w:rPr>
        <w:t xml:space="preserve"> and employment. President Obama was justified in noting that </w:t>
      </w:r>
      <w:r w:rsidRPr="00A51555">
        <w:rPr>
          <w:u w:val="single"/>
        </w:rPr>
        <w:t>2014 could be a breakthrough year</w:t>
      </w:r>
      <w:r w:rsidRPr="00A51555">
        <w:rPr>
          <w:sz w:val="16"/>
        </w:rPr>
        <w:t xml:space="preserve"> for the United States. </w:t>
      </w:r>
      <w:r w:rsidRPr="00A51555">
        <w:rPr>
          <w:u w:val="single"/>
        </w:rPr>
        <w:t>The most brilliant strategists</w:t>
      </w:r>
      <w:r w:rsidRPr="00A51555">
        <w:rPr>
          <w:sz w:val="16"/>
        </w:rPr>
        <w:t xml:space="preserve"> living </w:t>
      </w:r>
      <w:r w:rsidRPr="00A51555">
        <w:rPr>
          <w:u w:val="single"/>
        </w:rPr>
        <w:t xml:space="preserve">in Moscow, Beijing, or Tehran can’t </w:t>
      </w:r>
      <w:r w:rsidRPr="00EB67A4">
        <w:rPr>
          <w:b/>
          <w:u w:val="single"/>
        </w:rPr>
        <w:t>displace the structural strengths</w:t>
      </w:r>
      <w:r w:rsidRPr="00A51555">
        <w:rPr>
          <w:u w:val="single"/>
        </w:rPr>
        <w:t xml:space="preserve"> of the U</w:t>
      </w:r>
      <w:r w:rsidRPr="00A51555">
        <w:rPr>
          <w:sz w:val="16"/>
        </w:rPr>
        <w:t xml:space="preserve">nited </w:t>
      </w:r>
      <w:r w:rsidRPr="00A51555">
        <w:rPr>
          <w:u w:val="single"/>
        </w:rPr>
        <w:t>S</w:t>
      </w:r>
      <w:r w:rsidRPr="00A51555">
        <w:rPr>
          <w:sz w:val="16"/>
        </w:rPr>
        <w:t>tates. Which means that for those capitals, 2014 will prove to be a very frustrating year.</w:t>
      </w:r>
    </w:p>
    <w:p w14:paraId="2CAB72A0" w14:textId="77777777" w:rsidR="005D6751" w:rsidRDefault="005D6751" w:rsidP="005D6751">
      <w:pPr>
        <w:pStyle w:val="Heading4"/>
      </w:pPr>
      <w:r>
        <w:t xml:space="preserve">Robust empirical studies. </w:t>
      </w:r>
    </w:p>
    <w:p w14:paraId="4859357F" w14:textId="77777777" w:rsidR="005D6751" w:rsidRDefault="005D6751" w:rsidP="005D6751">
      <w:r>
        <w:rPr>
          <w:rStyle w:val="Style13ptBold"/>
        </w:rPr>
        <w:t xml:space="preserve">Drezner ’13 </w:t>
      </w:r>
      <w:r w:rsidRPr="00791983">
        <w:rPr>
          <w:sz w:val="16"/>
          <w:szCs w:val="16"/>
        </w:rPr>
        <w:t xml:space="preserve">(Daniel; </w:t>
      </w:r>
      <w:r>
        <w:rPr>
          <w:sz w:val="16"/>
          <w:szCs w:val="16"/>
        </w:rPr>
        <w:t>Summer 2013</w:t>
      </w:r>
      <w:r w:rsidRPr="00791983">
        <w:rPr>
          <w:sz w:val="16"/>
          <w:szCs w:val="16"/>
        </w:rPr>
        <w:t xml:space="preserve">;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w:t>
      </w:r>
      <w:r>
        <w:rPr>
          <w:sz w:val="16"/>
          <w:szCs w:val="16"/>
        </w:rPr>
        <w:t>International Security, Vol. 38, No. 1 “</w:t>
      </w:r>
      <w:r w:rsidRPr="00791983">
        <w:rPr>
          <w:sz w:val="16"/>
          <w:szCs w:val="16"/>
        </w:rPr>
        <w:t>Military Primacy Doesn’t Pay (Nearly As Much As You Think)</w:t>
      </w:r>
      <w:r>
        <w:rPr>
          <w:sz w:val="16"/>
          <w:szCs w:val="16"/>
        </w:rPr>
        <w:t>” p. 52-79)</w:t>
      </w:r>
    </w:p>
    <w:p w14:paraId="21662D05" w14:textId="77777777" w:rsidR="005D6751" w:rsidRPr="005D6751" w:rsidRDefault="005D6751" w:rsidP="005D6751">
      <w:pPr>
        <w:rPr>
          <w:sz w:val="16"/>
        </w:rPr>
      </w:pPr>
      <w:r w:rsidRPr="001977DD">
        <w:rPr>
          <w:sz w:val="16"/>
        </w:rPr>
        <w:t xml:space="preserve">William Wohlforth has made the strongest theoretical argument for this position in the post–Cold War era. He argues, contrary to balance of power theorists, that </w:t>
      </w:r>
      <w:r w:rsidRPr="00DF1506">
        <w:rPr>
          <w:u w:val="single"/>
        </w:rPr>
        <w:t xml:space="preserve">unipolarity is the </w:t>
      </w:r>
      <w:r w:rsidRPr="001977DD">
        <w:rPr>
          <w:b/>
          <w:u w:val="single"/>
        </w:rPr>
        <w:t>most stable and peaceful</w:t>
      </w:r>
      <w:r w:rsidRPr="00DF1506">
        <w:rPr>
          <w:u w:val="single"/>
        </w:rPr>
        <w:t xml:space="preserve"> of all possible</w:t>
      </w:r>
      <w:r w:rsidRPr="001977DD">
        <w:rPr>
          <w:sz w:val="16"/>
        </w:rPr>
        <w:t xml:space="preserve"> international </w:t>
      </w:r>
      <w:r w:rsidRPr="00DF1506">
        <w:rPr>
          <w:u w:val="single"/>
        </w:rPr>
        <w:t>systems: “Unipolarity favors</w:t>
      </w:r>
      <w:r w:rsidRPr="001977DD">
        <w:rPr>
          <w:sz w:val="16"/>
        </w:rPr>
        <w:t xml:space="preserve"> the </w:t>
      </w:r>
      <w:r w:rsidRPr="001977DD">
        <w:rPr>
          <w:b/>
          <w:u w:val="single"/>
        </w:rPr>
        <w:t>absence of war</w:t>
      </w:r>
      <w:r w:rsidRPr="00DF1506">
        <w:rPr>
          <w:u w:val="single"/>
        </w:rPr>
        <w:t xml:space="preserve"> among</w:t>
      </w:r>
      <w:r w:rsidRPr="001977DD">
        <w:rPr>
          <w:sz w:val="16"/>
        </w:rPr>
        <w:t xml:space="preserve"> the </w:t>
      </w:r>
      <w:r w:rsidRPr="00DF1506">
        <w:rPr>
          <w:u w:val="single"/>
        </w:rPr>
        <w:t>great powers and</w:t>
      </w:r>
      <w:r w:rsidRPr="001977DD">
        <w:rPr>
          <w:sz w:val="16"/>
        </w:rPr>
        <w:t xml:space="preserve"> comparatively </w:t>
      </w:r>
      <w:r w:rsidRPr="00DF1506">
        <w:rPr>
          <w:u w:val="single"/>
        </w:rPr>
        <w:t>low levels of competition for</w:t>
      </w:r>
      <w:r w:rsidRPr="001977DD">
        <w:rPr>
          <w:sz w:val="16"/>
        </w:rPr>
        <w:t xml:space="preserve"> prestige or </w:t>
      </w:r>
      <w:r w:rsidRPr="00DF1506">
        <w:rPr>
          <w:u w:val="single"/>
        </w:rPr>
        <w:t>security</w:t>
      </w:r>
      <w:r w:rsidRPr="001977DD">
        <w:rPr>
          <w:sz w:val="16"/>
        </w:rPr>
        <w:t xml:space="preserve"> for two reasons: </w:t>
      </w:r>
      <w:r w:rsidRPr="00DF1506">
        <w:rPr>
          <w:u w:val="single"/>
        </w:rPr>
        <w:t>the leading state’s</w:t>
      </w:r>
      <w:r w:rsidRPr="001977DD">
        <w:rPr>
          <w:sz w:val="16"/>
        </w:rPr>
        <w:t xml:space="preserve"> power </w:t>
      </w:r>
      <w:r w:rsidRPr="00DF1506">
        <w:rPr>
          <w:u w:val="single"/>
        </w:rPr>
        <w:t>advantage removes the problem of hegemonic rivalry</w:t>
      </w:r>
      <w:r w:rsidRPr="001977DD">
        <w:rPr>
          <w:sz w:val="16"/>
        </w:rPr>
        <w:t xml:space="preserve"> from world politics, </w:t>
      </w:r>
      <w:r w:rsidRPr="00DF1506">
        <w:rPr>
          <w:u w:val="single"/>
        </w:rPr>
        <w:t>and</w:t>
      </w:r>
      <w:r w:rsidRPr="001977DD">
        <w:rPr>
          <w:sz w:val="16"/>
        </w:rPr>
        <w:t xml:space="preserve"> it </w:t>
      </w:r>
      <w:r w:rsidRPr="00DF1506">
        <w:rPr>
          <w:u w:val="single"/>
        </w:rPr>
        <w:t>reduces the</w:t>
      </w:r>
      <w:r w:rsidRPr="001977DD">
        <w:rPr>
          <w:sz w:val="16"/>
        </w:rPr>
        <w:t xml:space="preserve"> salience and </w:t>
      </w:r>
      <w:r w:rsidRPr="00DF1506">
        <w:rPr>
          <w:u w:val="single"/>
        </w:rPr>
        <w:t>stakes</w:t>
      </w:r>
      <w:r w:rsidRPr="001977DD">
        <w:rPr>
          <w:sz w:val="16"/>
        </w:rPr>
        <w:t xml:space="preserve"> of balance </w:t>
      </w:r>
      <w:r w:rsidRPr="00DF1506">
        <w:rPr>
          <w:u w:val="single"/>
        </w:rPr>
        <w:t>of power politics among the major states.”</w:t>
      </w:r>
      <w:r w:rsidRPr="001977DD">
        <w:rPr>
          <w:sz w:val="16"/>
        </w:rPr>
        <w:t xml:space="preserve">77 </w:t>
      </w:r>
      <w:r w:rsidRPr="00C401C2">
        <w:rPr>
          <w:u w:val="single"/>
        </w:rPr>
        <w:t>Wohlforth</w:t>
      </w:r>
      <w:r w:rsidRPr="001977DD">
        <w:rPr>
          <w:sz w:val="16"/>
        </w:rPr>
        <w:t xml:space="preserve"> has </w:t>
      </w:r>
      <w:r w:rsidRPr="00C401C2">
        <w:rPr>
          <w:u w:val="single"/>
        </w:rPr>
        <w:t>expanded on this</w:t>
      </w:r>
      <w:r w:rsidRPr="001977DD">
        <w:rPr>
          <w:sz w:val="16"/>
        </w:rPr>
        <w:t xml:space="preserve"> argument in later work, </w:t>
      </w:r>
      <w:r w:rsidRPr="00C401C2">
        <w:rPr>
          <w:u w:val="single"/>
        </w:rPr>
        <w:t xml:space="preserve">applying </w:t>
      </w:r>
      <w:r w:rsidRPr="001977DD">
        <w:rPr>
          <w:b/>
          <w:u w:val="single"/>
        </w:rPr>
        <w:t>social identity theory</w:t>
      </w:r>
      <w:r w:rsidRPr="00C401C2">
        <w:rPr>
          <w:u w:val="single"/>
        </w:rPr>
        <w:t xml:space="preserve"> to explain the </w:t>
      </w:r>
      <w:r w:rsidRPr="001977DD">
        <w:rPr>
          <w:b/>
          <w:u w:val="single"/>
        </w:rPr>
        <w:t>durability and peaceful</w:t>
      </w:r>
      <w:r w:rsidRPr="00C401C2">
        <w:rPr>
          <w:u w:val="single"/>
        </w:rPr>
        <w:t xml:space="preserve"> nature of unipolarity</w:t>
      </w:r>
      <w:r w:rsidRPr="001977DD">
        <w:rPr>
          <w:sz w:val="16"/>
        </w:rPr>
        <w:t>.78 He and Stephen Brooks further point out that balancing against a rising power is one thing, but balancing against an existing hegemon is altogether different: “</w:t>
      </w:r>
      <w:r w:rsidRPr="00C401C2">
        <w:rPr>
          <w:u w:val="single"/>
        </w:rPr>
        <w:t>Balance-of power theory predicts</w:t>
      </w:r>
      <w:r w:rsidRPr="001977DD">
        <w:rPr>
          <w:sz w:val="16"/>
        </w:rPr>
        <w:t xml:space="preserve"> that </w:t>
      </w:r>
      <w:r w:rsidRPr="00C401C2">
        <w:rPr>
          <w:u w:val="single"/>
        </w:rPr>
        <w:t xml:space="preserve">states will try to </w:t>
      </w:r>
      <w:r w:rsidRPr="000276E9">
        <w:rPr>
          <w:u w:val="single"/>
        </w:rPr>
        <w:t>prevent the rise of a hegemon; it tells us nothing about</w:t>
      </w:r>
      <w:r w:rsidRPr="001977DD">
        <w:rPr>
          <w:sz w:val="16"/>
        </w:rPr>
        <w:t xml:space="preserve"> what will happen </w:t>
      </w:r>
      <w:r w:rsidRPr="000276E9">
        <w:rPr>
          <w:u w:val="single"/>
        </w:rPr>
        <w:t>once a country establishes</w:t>
      </w:r>
      <w:r w:rsidRPr="001977DD">
        <w:rPr>
          <w:sz w:val="16"/>
        </w:rPr>
        <w:t xml:space="preserve"> such </w:t>
      </w:r>
      <w:r w:rsidRPr="000276E9">
        <w:rPr>
          <w:u w:val="single"/>
        </w:rPr>
        <w:t>a position.”</w:t>
      </w:r>
      <w:r w:rsidRPr="001977DD">
        <w:rPr>
          <w:sz w:val="16"/>
        </w:rPr>
        <w:t xml:space="preserve">79 Indeed, </w:t>
      </w:r>
      <w:r w:rsidRPr="000276E9">
        <w:rPr>
          <w:u w:val="single"/>
        </w:rPr>
        <w:t>even realists</w:t>
      </w:r>
      <w:r w:rsidRPr="001977DD">
        <w:rPr>
          <w:sz w:val="16"/>
        </w:rPr>
        <w:t xml:space="preserve"> such as John Mearsheimer and Randall Schweller have </w:t>
      </w:r>
      <w:r w:rsidRPr="000276E9">
        <w:rPr>
          <w:u w:val="single"/>
        </w:rPr>
        <w:t>acknowledged that balancing is less common than realism predicts</w:t>
      </w:r>
      <w:r w:rsidRPr="001977DD">
        <w:rPr>
          <w:sz w:val="16"/>
        </w:rPr>
        <w:t xml:space="preserve">. Mearsheimer posits that this is because balancing is in and of itself a public good, and therefore buckpassing is more likely. Schweller attributes “underbalancing” to domestic political factors.80 </w:t>
      </w:r>
      <w:r w:rsidRPr="000276E9">
        <w:rPr>
          <w:u w:val="single"/>
        </w:rPr>
        <w:t>Regardless of the</w:t>
      </w:r>
      <w:r w:rsidRPr="001977DD">
        <w:rPr>
          <w:sz w:val="16"/>
        </w:rPr>
        <w:t xml:space="preserve"> causal </w:t>
      </w:r>
      <w:r w:rsidRPr="000276E9">
        <w:rPr>
          <w:u w:val="single"/>
        </w:rPr>
        <w:t>mechanism, all</w:t>
      </w:r>
      <w:r w:rsidRPr="001977DD">
        <w:rPr>
          <w:sz w:val="16"/>
        </w:rPr>
        <w:t xml:space="preserve"> of these </w:t>
      </w:r>
      <w:r w:rsidRPr="000276E9">
        <w:rPr>
          <w:u w:val="single"/>
        </w:rPr>
        <w:t>international relations theories posit</w:t>
      </w:r>
      <w:r w:rsidRPr="001977DD">
        <w:rPr>
          <w:sz w:val="16"/>
        </w:rPr>
        <w:t xml:space="preserve"> that </w:t>
      </w:r>
      <w:r w:rsidRPr="000276E9">
        <w:rPr>
          <w:u w:val="single"/>
        </w:rPr>
        <w:t xml:space="preserve">once a military hegemon emerges, the world should be </w:t>
      </w:r>
      <w:r w:rsidRPr="001977DD">
        <w:rPr>
          <w:b/>
          <w:u w:val="single"/>
        </w:rPr>
        <w:t>much more secure, peaceful, and prosperous</w:t>
      </w:r>
      <w:r w:rsidRPr="000276E9">
        <w:rPr>
          <w:u w:val="single"/>
        </w:rPr>
        <w:t>. With a preeminent</w:t>
      </w:r>
      <w:r w:rsidRPr="001977DD">
        <w:rPr>
          <w:sz w:val="16"/>
        </w:rPr>
        <w:t xml:space="preserve"> military </w:t>
      </w:r>
      <w:r w:rsidRPr="000276E9">
        <w:rPr>
          <w:u w:val="single"/>
        </w:rPr>
        <w:t xml:space="preserve">superpower, other states have </w:t>
      </w:r>
      <w:r w:rsidRPr="001977DD">
        <w:rPr>
          <w:b/>
          <w:u w:val="single"/>
        </w:rPr>
        <w:t>less incentive</w:t>
      </w:r>
      <w:r w:rsidRPr="000276E9">
        <w:rPr>
          <w:u w:val="single"/>
        </w:rPr>
        <w:t xml:space="preserve"> to engage in </w:t>
      </w:r>
      <w:r w:rsidRPr="001977DD">
        <w:rPr>
          <w:b/>
          <w:u w:val="single"/>
        </w:rPr>
        <w:t>arms races</w:t>
      </w:r>
      <w:r w:rsidRPr="001977DD">
        <w:rPr>
          <w:sz w:val="16"/>
        </w:rPr>
        <w:t xml:space="preserve">, brinkmanship, </w:t>
      </w:r>
      <w:r w:rsidRPr="000276E9">
        <w:rPr>
          <w:u w:val="single"/>
        </w:rPr>
        <w:t xml:space="preserve">or </w:t>
      </w:r>
      <w:r w:rsidRPr="001977DD">
        <w:rPr>
          <w:b/>
          <w:u w:val="single"/>
        </w:rPr>
        <w:t>security rivalries</w:t>
      </w:r>
      <w:r w:rsidRPr="000172B7">
        <w:rPr>
          <w:u w:val="single"/>
        </w:rPr>
        <w:t>. Potential great power rivals do not see the utility of attempting to challenge the hegemon</w:t>
      </w:r>
      <w:r w:rsidRPr="001977DD">
        <w:rPr>
          <w:sz w:val="16"/>
        </w:rPr>
        <w:t xml:space="preserve"> militarily. </w:t>
      </w:r>
      <w:r w:rsidRPr="000172B7">
        <w:rPr>
          <w:u w:val="single"/>
        </w:rPr>
        <w:t>Smaller states recognize that</w:t>
      </w:r>
      <w:r w:rsidRPr="001977DD">
        <w:rPr>
          <w:sz w:val="16"/>
        </w:rPr>
        <w:t xml:space="preserve"> the </w:t>
      </w:r>
      <w:r w:rsidRPr="000172B7">
        <w:rPr>
          <w:u w:val="single"/>
        </w:rPr>
        <w:t>benefits of bandwagoning outweigh efforts to balance</w:t>
      </w:r>
      <w:r w:rsidRPr="001977DD">
        <w:rPr>
          <w:sz w:val="16"/>
        </w:rPr>
        <w:t xml:space="preserve">. As a result, </w:t>
      </w:r>
      <w:r w:rsidRPr="000172B7">
        <w:rPr>
          <w:u w:val="single"/>
        </w:rPr>
        <w:t>both militarized disputes and</w:t>
      </w:r>
      <w:r w:rsidRPr="001977DD">
        <w:rPr>
          <w:sz w:val="16"/>
        </w:rPr>
        <w:t xml:space="preserve"> aggregate </w:t>
      </w:r>
      <w:r w:rsidRPr="000172B7">
        <w:rPr>
          <w:u w:val="single"/>
        </w:rPr>
        <w:t>defense expenditures</w:t>
      </w:r>
      <w:r w:rsidRPr="001977DD">
        <w:rPr>
          <w:sz w:val="16"/>
        </w:rPr>
        <w:t xml:space="preserve"> should be expected to </w:t>
      </w:r>
      <w:r w:rsidRPr="000172B7">
        <w:rPr>
          <w:u w:val="single"/>
        </w:rPr>
        <w:t>decline during</w:t>
      </w:r>
      <w:r w:rsidRPr="001977DD">
        <w:rPr>
          <w:sz w:val="16"/>
        </w:rPr>
        <w:t xml:space="preserve"> eras of </w:t>
      </w:r>
      <w:r w:rsidRPr="000172B7">
        <w:rPr>
          <w:u w:val="single"/>
        </w:rPr>
        <w:t>unipolarity, thus allocating</w:t>
      </w:r>
      <w:r w:rsidRPr="001977DD">
        <w:rPr>
          <w:sz w:val="16"/>
        </w:rPr>
        <w:t xml:space="preserve"> more </w:t>
      </w:r>
      <w:r w:rsidRPr="000172B7">
        <w:rPr>
          <w:u w:val="single"/>
        </w:rPr>
        <w:t>resources for economic growth, which</w:t>
      </w:r>
      <w:r w:rsidRPr="001977DD">
        <w:rPr>
          <w:sz w:val="16"/>
        </w:rPr>
        <w:t xml:space="preserve"> in turn </w:t>
      </w:r>
      <w:r w:rsidRPr="000172B7">
        <w:rPr>
          <w:u w:val="single"/>
        </w:rPr>
        <w:t>creates a virtuous circle of</w:t>
      </w:r>
      <w:r w:rsidRPr="001977DD">
        <w:rPr>
          <w:sz w:val="16"/>
        </w:rPr>
        <w:t xml:space="preserve"> greater </w:t>
      </w:r>
      <w:r w:rsidRPr="000172B7">
        <w:rPr>
          <w:u w:val="single"/>
        </w:rPr>
        <w:t>growth and</w:t>
      </w:r>
      <w:r w:rsidRPr="001977DD">
        <w:rPr>
          <w:sz w:val="16"/>
        </w:rPr>
        <w:t xml:space="preserve"> greater </w:t>
      </w:r>
      <w:r w:rsidRPr="003B5521">
        <w:rPr>
          <w:u w:val="single"/>
        </w:rPr>
        <w:t xml:space="preserve">peace. The </w:t>
      </w:r>
      <w:r w:rsidRPr="001977DD">
        <w:rPr>
          <w:b/>
          <w:u w:val="single"/>
        </w:rPr>
        <w:t>empirical evidence</w:t>
      </w:r>
      <w:r w:rsidRPr="003B5521">
        <w:rPr>
          <w:u w:val="single"/>
        </w:rPr>
        <w:t xml:space="preserve"> for this </w:t>
      </w:r>
      <w:r w:rsidRPr="001977DD">
        <w:rPr>
          <w:b/>
          <w:u w:val="single"/>
        </w:rPr>
        <w:t>causal mechanism</w:t>
      </w:r>
      <w:r w:rsidRPr="003B5521">
        <w:rPr>
          <w:u w:val="single"/>
        </w:rPr>
        <w:t xml:space="preserve"> is stronger than</w:t>
      </w:r>
      <w:r w:rsidRPr="001977DD">
        <w:rPr>
          <w:sz w:val="16"/>
        </w:rPr>
        <w:t xml:space="preserve"> for the </w:t>
      </w:r>
      <w:r w:rsidRPr="003B5521">
        <w:rPr>
          <w:u w:val="single"/>
        </w:rPr>
        <w:t>mechanisms previously discussed</w:t>
      </w:r>
      <w:r w:rsidRPr="001977DD">
        <w:rPr>
          <w:sz w:val="16"/>
        </w:rPr>
        <w:t xml:space="preserve"> in this article,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3B5521">
        <w:rPr>
          <w:u w:val="single"/>
        </w:rPr>
        <w:t>hegemonic eras are</w:t>
      </w:r>
      <w:r w:rsidRPr="001977DD">
        <w:rPr>
          <w:sz w:val="16"/>
        </w:rPr>
        <w:t xml:space="preserve"> nevertheless </w:t>
      </w:r>
      <w:r w:rsidRPr="003B5521">
        <w:rPr>
          <w:u w:val="single"/>
        </w:rPr>
        <w:t xml:space="preserve">strongly correlated with </w:t>
      </w:r>
      <w:r w:rsidRPr="001977DD">
        <w:rPr>
          <w:b/>
          <w:u w:val="single"/>
        </w:rPr>
        <w:t>lower trade barriers</w:t>
      </w:r>
      <w:r w:rsidRPr="003B5521">
        <w:rPr>
          <w:u w:val="single"/>
        </w:rPr>
        <w:t xml:space="preserve"> and greater</w:t>
      </w:r>
      <w:r w:rsidRPr="001977DD">
        <w:rPr>
          <w:sz w:val="16"/>
        </w:rPr>
        <w:t xml:space="preserve"> levels of </w:t>
      </w:r>
      <w:r w:rsidRPr="003B5521">
        <w:rPr>
          <w:u w:val="single"/>
        </w:rPr>
        <w:t>globalization</w:t>
      </w:r>
      <w:r w:rsidRPr="001977DD">
        <w:rPr>
          <w:sz w:val="16"/>
        </w:rPr>
        <w:t xml:space="preserve">.83 Furthermore, </w:t>
      </w:r>
      <w:r w:rsidRPr="001977DD">
        <w:rPr>
          <w:b/>
          <w:u w:val="single"/>
        </w:rPr>
        <w:t>direct evidence</w:t>
      </w:r>
      <w:r w:rsidRPr="003B5521">
        <w:rPr>
          <w:u w:val="single"/>
        </w:rPr>
        <w:t xml:space="preserve"> exists that</w:t>
      </w:r>
      <w:r w:rsidRPr="001977DD">
        <w:rPr>
          <w:sz w:val="16"/>
        </w:rPr>
        <w:t xml:space="preserve"> the </w:t>
      </w:r>
      <w:r w:rsidRPr="003B5521">
        <w:rPr>
          <w:u w:val="single"/>
        </w:rPr>
        <w:t>exercise of military power to protect sea-lanes boosts</w:t>
      </w:r>
      <w:r w:rsidRPr="001977DD">
        <w:rPr>
          <w:sz w:val="16"/>
        </w:rPr>
        <w:t xml:space="preserve"> global </w:t>
      </w:r>
      <w:r w:rsidRPr="003B5521">
        <w:rPr>
          <w:u w:val="single"/>
        </w:rPr>
        <w:t>trade flows</w:t>
      </w:r>
      <w:r w:rsidRPr="001977DD">
        <w:rPr>
          <w:sz w:val="16"/>
        </w:rPr>
        <w:t xml:space="preserve"> (though the magnitude of the effect is disputed). </w:t>
      </w:r>
      <w:r w:rsidRPr="003B5521">
        <w:rPr>
          <w:u w:val="single"/>
        </w:rPr>
        <w:t>The presence of naval forces</w:t>
      </w:r>
      <w:r w:rsidRPr="001977DD">
        <w:rPr>
          <w:sz w:val="16"/>
        </w:rPr>
        <w:t xml:space="preserve"> during times of militarized disputes has </w:t>
      </w:r>
      <w:r w:rsidRPr="003B5521">
        <w:rPr>
          <w:u w:val="single"/>
        </w:rPr>
        <w:t xml:space="preserve">reduced market expectations of </w:t>
      </w:r>
      <w:r w:rsidRPr="00B163BD">
        <w:rPr>
          <w:b/>
          <w:u w:val="single"/>
        </w:rPr>
        <w:t>supply disruptions</w:t>
      </w:r>
      <w:r w:rsidRPr="001977DD">
        <w:rPr>
          <w:sz w:val="16"/>
        </w:rPr>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but the improved private security on board the commercial tankers appears to have helped even more.8 The </w:t>
      </w:r>
      <w:r w:rsidRPr="00224E26">
        <w:rPr>
          <w:u w:val="single"/>
        </w:rPr>
        <w:t>historical evidence</w:t>
      </w:r>
      <w:r w:rsidRPr="001977DD">
        <w:rPr>
          <w:sz w:val="16"/>
        </w:rPr>
        <w:t xml:space="preserve"> further </w:t>
      </w:r>
      <w:r w:rsidRPr="00224E26">
        <w:rPr>
          <w:u w:val="single"/>
        </w:rPr>
        <w:t xml:space="preserve">suggests that global and regional systems with a sole superpower have </w:t>
      </w:r>
      <w:r w:rsidRPr="00B163BD">
        <w:rPr>
          <w:b/>
          <w:u w:val="single"/>
        </w:rPr>
        <w:t>lower levels of arms races</w:t>
      </w:r>
      <w:r w:rsidRPr="00224E26">
        <w:rPr>
          <w:u w:val="single"/>
        </w:rPr>
        <w:t xml:space="preserve"> and </w:t>
      </w:r>
      <w:r w:rsidRPr="00B163BD">
        <w:rPr>
          <w:b/>
          <w:u w:val="single"/>
        </w:rPr>
        <w:t>violent conflict</w:t>
      </w:r>
      <w:r w:rsidRPr="00224E26">
        <w:rPr>
          <w:u w:val="single"/>
        </w:rPr>
        <w:t xml:space="preserve">. In one </w:t>
      </w:r>
      <w:r w:rsidRPr="00B163BD">
        <w:rPr>
          <w:b/>
          <w:u w:val="single"/>
        </w:rPr>
        <w:t>empirical review</w:t>
      </w:r>
      <w:r w:rsidRPr="001977DD">
        <w:rPr>
          <w:sz w:val="16"/>
        </w:rPr>
        <w:t xml:space="preserve"> of the literature, Daniel </w:t>
      </w:r>
      <w:r w:rsidRPr="00224E26">
        <w:rPr>
          <w:u w:val="single"/>
        </w:rPr>
        <w:t xml:space="preserve">Geller concluded, “The only polar structure that appears to influence </w:t>
      </w:r>
      <w:r w:rsidRPr="00B163BD">
        <w:rPr>
          <w:b/>
          <w:u w:val="single"/>
        </w:rPr>
        <w:t xml:space="preserve">conflict probability </w:t>
      </w:r>
      <w:r w:rsidRPr="00224E26">
        <w:rPr>
          <w:u w:val="single"/>
        </w:rPr>
        <w:t>is unipolarity.”</w:t>
      </w:r>
      <w:r w:rsidRPr="001977DD">
        <w:rPr>
          <w:sz w:val="16"/>
        </w:rPr>
        <w:t xml:space="preserve">87 </w:t>
      </w:r>
      <w:r w:rsidRPr="006260C4">
        <w:rPr>
          <w:u w:val="single"/>
        </w:rPr>
        <w:t>Examinations of pre</w:t>
      </w:r>
      <w:r w:rsidRPr="001977DD">
        <w:rPr>
          <w:sz w:val="16"/>
        </w:rPr>
        <w:t xml:space="preserve">-Westphalian </w:t>
      </w:r>
      <w:r w:rsidRPr="006260C4">
        <w:rPr>
          <w:u w:val="single"/>
        </w:rPr>
        <w:t>regional systems</w:t>
      </w:r>
      <w:r w:rsidRPr="001977DD">
        <w:rPr>
          <w:sz w:val="16"/>
        </w:rPr>
        <w:t xml:space="preserve"> also </w:t>
      </w:r>
      <w:r w:rsidRPr="006260C4">
        <w:rPr>
          <w:u w:val="single"/>
        </w:rPr>
        <w:t>support this finding</w:t>
      </w:r>
      <w:r w:rsidRPr="001977DD">
        <w:rPr>
          <w:sz w:val="16"/>
        </w:rPr>
        <w:t xml:space="preserve">.88 For example, the East Asia region had a clear hegemon in China from the start of the Ming dynasty to the peak of the </w:t>
      </w:r>
      <w:r w:rsidRPr="001977DD">
        <w:rPr>
          <w:sz w:val="16"/>
        </w:rPr>
        <w:lastRenderedPageBreak/>
        <w:t xml:space="preserve">Manchu dynasty. The result was a period of remarkable political stability. Countries in the region refrained from attacking China and each other; Beijing refrained from converting its hegemony into an expanding empire.89 Except for moments of Chinese stagnation, war was extremely rare during this period; indeed, it was so rare that some Chinese international relations scholars now extol this tianxia era as a model for the future of global order.90 </w:t>
      </w:r>
      <w:r w:rsidRPr="008F12F7">
        <w:rPr>
          <w:u w:val="single"/>
        </w:rPr>
        <w:t xml:space="preserve">The post–Cold War era offers further evidence for reduced security rivalries and </w:t>
      </w:r>
      <w:r w:rsidRPr="00B163BD">
        <w:rPr>
          <w:b/>
          <w:u w:val="single"/>
        </w:rPr>
        <w:t>greater stability</w:t>
      </w:r>
      <w:r w:rsidRPr="008F12F7">
        <w:rPr>
          <w:u w:val="single"/>
        </w:rPr>
        <w:t xml:space="preserve"> in a hegemonic world</w:t>
      </w:r>
      <w:r w:rsidRPr="001977DD">
        <w:rPr>
          <w:sz w:val="16"/>
        </w:rPr>
        <w:t xml:space="preserve"> order. The Human Security Project has tracked violent conflict in the post-1945 period, and its </w:t>
      </w:r>
      <w:r w:rsidRPr="00B163BD">
        <w:rPr>
          <w:b/>
          <w:u w:val="single"/>
        </w:rPr>
        <w:t>data are incontrovertible</w:t>
      </w:r>
      <w:r w:rsidRPr="008F12F7">
        <w:rPr>
          <w:u w:val="single"/>
        </w:rPr>
        <w:t>: there has been a marked and secular decline in interstate violence since</w:t>
      </w:r>
      <w:r w:rsidRPr="001977DD">
        <w:rPr>
          <w:sz w:val="16"/>
        </w:rPr>
        <w:t xml:space="preserve"> the end of </w:t>
      </w:r>
      <w:r w:rsidRPr="008F12F7">
        <w:rPr>
          <w:u w:val="single"/>
        </w:rPr>
        <w:t>the Cold War, and a further decline in other forms</w:t>
      </w:r>
      <w:r w:rsidRPr="001977DD">
        <w:rPr>
          <w:sz w:val="16"/>
        </w:rPr>
        <w:t xml:space="preserve"> of violence, </w:t>
      </w:r>
      <w:r w:rsidRPr="008F12F7">
        <w:rPr>
          <w:u w:val="single"/>
        </w:rPr>
        <w:t>such as civil war and extrajudicial killings</w:t>
      </w:r>
      <w:r w:rsidRPr="001977DD">
        <w:rPr>
          <w:sz w:val="16"/>
        </w:rPr>
        <w:t xml:space="preserve">.91 </w:t>
      </w:r>
      <w:r w:rsidRPr="008F12F7">
        <w:rPr>
          <w:u w:val="single"/>
        </w:rPr>
        <w:t>Consistent with</w:t>
      </w:r>
      <w:r w:rsidRPr="001977DD">
        <w:rPr>
          <w:sz w:val="16"/>
        </w:rPr>
        <w:t xml:space="preserve"> the logic of </w:t>
      </w:r>
      <w:r w:rsidRPr="008F12F7">
        <w:rPr>
          <w:u w:val="single"/>
        </w:rPr>
        <w:t>unipolarity</w:t>
      </w:r>
      <w:r w:rsidRPr="001977DD">
        <w:rPr>
          <w:sz w:val="16"/>
        </w:rPr>
        <w:t xml:space="preserve">, global </w:t>
      </w:r>
      <w:r w:rsidRPr="008F12F7">
        <w:rPr>
          <w:u w:val="single"/>
        </w:rPr>
        <w:t xml:space="preserve">military </w:t>
      </w:r>
      <w:r w:rsidRPr="003C3D3B">
        <w:rPr>
          <w:u w:val="single"/>
        </w:rPr>
        <w:t xml:space="preserve">expenditures have </w:t>
      </w:r>
      <w:r w:rsidRPr="00B163BD">
        <w:rPr>
          <w:b/>
          <w:u w:val="single"/>
        </w:rPr>
        <w:t>declined dramatically</w:t>
      </w:r>
      <w:r w:rsidRPr="001977DD">
        <w:rPr>
          <w:sz w:val="16"/>
        </w:rPr>
        <w:t xml:space="preserve"> following the end of the Cold War. Global </w:t>
      </w:r>
      <w:r w:rsidRPr="003C3D3B">
        <w:rPr>
          <w:u w:val="single"/>
        </w:rPr>
        <w:t>expenditures</w:t>
      </w:r>
      <w:r w:rsidRPr="001977DD">
        <w:rPr>
          <w:sz w:val="16"/>
        </w:rPr>
        <w:t xml:space="preserve"> on defense as a percentage of global output </w:t>
      </w:r>
      <w:r w:rsidRPr="003C3D3B">
        <w:rPr>
          <w:u w:val="single"/>
        </w:rPr>
        <w:t>averaged 5.1 percent between 1972 and 1990. Over the last decade, despite</w:t>
      </w:r>
      <w:r w:rsidRPr="001977DD">
        <w:rPr>
          <w:sz w:val="16"/>
        </w:rPr>
        <w:t xml:space="preserve"> the global war on </w:t>
      </w:r>
      <w:r w:rsidRPr="003C3D3B">
        <w:rPr>
          <w:u w:val="single"/>
        </w:rPr>
        <w:t>terror, defense expenditures</w:t>
      </w:r>
      <w:r w:rsidRPr="001977DD">
        <w:rPr>
          <w:sz w:val="16"/>
        </w:rPr>
        <w:t xml:space="preserve"> as a percentage of global output have </w:t>
      </w:r>
      <w:r w:rsidRPr="003C3D3B">
        <w:rPr>
          <w:u w:val="single"/>
        </w:rPr>
        <w:t>averaged only 2.5 percent</w:t>
      </w:r>
      <w:r w:rsidRPr="001977DD">
        <w:rPr>
          <w:sz w:val="16"/>
        </w:rPr>
        <w:t xml:space="preserve">.92 </w:t>
      </w:r>
      <w:r w:rsidRPr="003C3D3B">
        <w:rPr>
          <w:u w:val="single"/>
        </w:rPr>
        <w:t>The peace dividend from</w:t>
      </w:r>
      <w:r w:rsidRPr="001977DD">
        <w:rPr>
          <w:sz w:val="16"/>
        </w:rPr>
        <w:t xml:space="preserve"> the shift to </w:t>
      </w:r>
      <w:r w:rsidRPr="003C3D3B">
        <w:rPr>
          <w:u w:val="single"/>
        </w:rPr>
        <w:t>unipolarity has been significant</w:t>
      </w:r>
      <w:r w:rsidRPr="001977DD">
        <w:rPr>
          <w:sz w:val="16"/>
        </w:rPr>
        <w:t xml:space="preserve">. Military primacy alone is not the sole cause of this decline. </w:t>
      </w:r>
      <w:r w:rsidRPr="001977DD">
        <w:rPr>
          <w:u w:val="single"/>
        </w:rPr>
        <w:t xml:space="preserve">A </w:t>
      </w:r>
      <w:r w:rsidRPr="00B163BD">
        <w:rPr>
          <w:b/>
          <w:u w:val="single"/>
        </w:rPr>
        <w:t>growing body of work</w:t>
      </w:r>
      <w:r w:rsidRPr="001977DD">
        <w:rPr>
          <w:u w:val="single"/>
        </w:rPr>
        <w:t xml:space="preserve"> suggests</w:t>
      </w:r>
      <w:r w:rsidRPr="001977DD">
        <w:rPr>
          <w:sz w:val="16"/>
        </w:rPr>
        <w:t xml:space="preserve"> that the </w:t>
      </w:r>
      <w:r w:rsidRPr="001977DD">
        <w:rPr>
          <w:u w:val="single"/>
        </w:rPr>
        <w:t>post–Cold War decline is merely</w:t>
      </w:r>
      <w:r w:rsidRPr="001977DD">
        <w:rPr>
          <w:sz w:val="16"/>
        </w:rPr>
        <w:t xml:space="preserve"> the </w:t>
      </w:r>
      <w:r w:rsidRPr="001977DD">
        <w:rPr>
          <w:u w:val="single"/>
        </w:rPr>
        <w:t>continuation of a long-term</w:t>
      </w:r>
      <w:r w:rsidRPr="001977DD">
        <w:rPr>
          <w:sz w:val="16"/>
        </w:rPr>
        <w:t xml:space="preserve"> secular </w:t>
      </w:r>
      <w:r w:rsidRPr="001977DD">
        <w:rPr>
          <w:u w:val="single"/>
        </w:rPr>
        <w:t>trend toward less violence</w:t>
      </w:r>
      <w:r w:rsidRPr="001977DD">
        <w:rPr>
          <w:sz w:val="16"/>
        </w:rPr>
        <w:t xml:space="preserve">.93 Still, </w:t>
      </w:r>
      <w:r w:rsidRPr="001977DD">
        <w:rPr>
          <w:u w:val="single"/>
        </w:rPr>
        <w:t>even scholars advancing this long-term argument acknowledge the role</w:t>
      </w:r>
      <w:r w:rsidRPr="001977DD">
        <w:rPr>
          <w:sz w:val="16"/>
        </w:rPr>
        <w:t xml:space="preserve"> that U.S. military </w:t>
      </w:r>
      <w:r w:rsidRPr="001977DD">
        <w:rPr>
          <w:u w:val="single"/>
        </w:rPr>
        <w:t>hegemony plays</w:t>
      </w:r>
      <w:r w:rsidRPr="001977DD">
        <w:rPr>
          <w:sz w:val="16"/>
        </w:rPr>
        <w:t xml:space="preserve">. Joshua </w:t>
      </w:r>
      <w:r w:rsidRPr="001977DD">
        <w:rPr>
          <w:u w:val="single"/>
        </w:rPr>
        <w:t>Goldstein</w:t>
      </w:r>
      <w:r w:rsidRPr="001977DD">
        <w:rPr>
          <w:sz w:val="16"/>
        </w:rPr>
        <w:t xml:space="preserve">, for example, </w:t>
      </w:r>
      <w:r w:rsidRPr="001977DD">
        <w:rPr>
          <w:u w:val="single"/>
        </w:rPr>
        <w:t xml:space="preserve">attributes part of the </w:t>
      </w:r>
      <w:r w:rsidRPr="00B163BD">
        <w:rPr>
          <w:b/>
          <w:u w:val="single"/>
        </w:rPr>
        <w:t>decline in violent conflict</w:t>
      </w:r>
      <w:r w:rsidRPr="001977DD">
        <w:rPr>
          <w:u w:val="single"/>
        </w:rPr>
        <w:t xml:space="preserve"> to</w:t>
      </w:r>
      <w:r w:rsidRPr="001977DD">
        <w:rPr>
          <w:sz w:val="16"/>
        </w:rPr>
        <w:t xml:space="preserve"> “the end of the cold war, and to </w:t>
      </w:r>
      <w:r w:rsidRPr="001977DD">
        <w:rPr>
          <w:u w:val="single"/>
        </w:rPr>
        <w:t>a unipolar world order with a single superpower to impose its will</w:t>
      </w:r>
      <w:r w:rsidRPr="001977DD">
        <w:rPr>
          <w:sz w:val="16"/>
        </w:rPr>
        <w:t xml:space="preserve"> in places like Kuwait, Serbia, and Afghanistan.... </w:t>
      </w:r>
      <w:r w:rsidRPr="001977DD">
        <w:rPr>
          <w:u w:val="single"/>
        </w:rPr>
        <w:t xml:space="preserve">[A] unipolar world is </w:t>
      </w:r>
      <w:r w:rsidRPr="00B163BD">
        <w:rPr>
          <w:b/>
          <w:u w:val="single"/>
        </w:rPr>
        <w:t>inherently more peaceful</w:t>
      </w:r>
      <w:r w:rsidRPr="001977DD">
        <w:rPr>
          <w:u w:val="single"/>
        </w:rPr>
        <w:t xml:space="preserve"> than</w:t>
      </w:r>
      <w:r w:rsidRPr="001977DD">
        <w:rPr>
          <w:sz w:val="16"/>
        </w:rPr>
        <w:t xml:space="preserve"> the bipolar </w:t>
      </w:r>
      <w:r w:rsidRPr="001977DD">
        <w:rPr>
          <w:u w:val="single"/>
        </w:rPr>
        <w:t>one where two superpowers fueled rival armies</w:t>
      </w:r>
      <w:r w:rsidRPr="001977DD">
        <w:rPr>
          <w:sz w:val="16"/>
        </w:rPr>
        <w:t xml:space="preserve"> around the world.”9</w:t>
      </w:r>
    </w:p>
    <w:p w14:paraId="67D9D129" w14:textId="77777777" w:rsidR="005D6751" w:rsidRPr="00A55626" w:rsidRDefault="005D6751" w:rsidP="005D6751">
      <w:pPr>
        <w:pStyle w:val="Heading3"/>
      </w:pPr>
      <w:r w:rsidRPr="00A55626">
        <w:lastRenderedPageBreak/>
        <w:t xml:space="preserve">! – </w:t>
      </w:r>
      <w:r>
        <w:t>Deterrence/Readiness</w:t>
      </w:r>
    </w:p>
    <w:p w14:paraId="2A3A0283" w14:textId="77777777" w:rsidR="005D6751" w:rsidRPr="00A55626" w:rsidRDefault="005D6751" w:rsidP="005D6751">
      <w:pPr>
        <w:pStyle w:val="Heading4"/>
      </w:pPr>
      <w:r w:rsidRPr="00A55626">
        <w:t xml:space="preserve">Readiness solves all global wars and miscalculation. </w:t>
      </w:r>
    </w:p>
    <w:p w14:paraId="0E7F35A8" w14:textId="77777777" w:rsidR="005D6751" w:rsidRPr="00A55626" w:rsidRDefault="005D6751" w:rsidP="005D6751">
      <w:r w:rsidRPr="00A55626">
        <w:rPr>
          <w:rStyle w:val="Style13ptBold"/>
        </w:rPr>
        <w:t xml:space="preserve">Dowd ’15 </w:t>
      </w:r>
      <w:r w:rsidRPr="00A55626">
        <w:rPr>
          <w:sz w:val="16"/>
          <w:szCs w:val="16"/>
        </w:rPr>
        <w:t xml:space="preserve">(Alan; 12/31/15; Senior Fellow at the Sagamore Institute, citing studies conducted by the Air &amp; Space Conference, OMB Fiscal Data, and former Secretary of Defense, Leon Panetta; Providence, “Shield &amp; Sword: The Case for Military Deterrence,” </w:t>
      </w:r>
      <w:hyperlink r:id="rId56" w:history="1">
        <w:r w:rsidRPr="00A55626">
          <w:rPr>
            <w:rStyle w:val="Hyperlink"/>
            <w:sz w:val="16"/>
            <w:szCs w:val="16"/>
          </w:rPr>
          <w:t>https://providencemag.com/2015/12/shield-sword-the-case-for-military-deterrence/)</w:t>
        </w:r>
      </w:hyperlink>
    </w:p>
    <w:p w14:paraId="413A2E3F" w14:textId="77777777" w:rsidR="005D6751" w:rsidRDefault="005D6751" w:rsidP="005D6751">
      <w:pPr>
        <w:rPr>
          <w:sz w:val="16"/>
        </w:rPr>
      </w:pPr>
      <w:r w:rsidRPr="00A55626">
        <w:rPr>
          <w:sz w:val="16"/>
        </w:rPr>
        <w:t xml:space="preserve">Surely, </w:t>
      </w:r>
      <w:r w:rsidRPr="00A55626">
        <w:rPr>
          <w:u w:val="single"/>
        </w:rPr>
        <w:t xml:space="preserve">the same principle applies in the realm of nations. Our world teems with </w:t>
      </w:r>
      <w:r w:rsidRPr="00A55626">
        <w:rPr>
          <w:b/>
          <w:u w:val="single"/>
        </w:rPr>
        <w:t>violent regimes</w:t>
      </w:r>
      <w:r w:rsidRPr="00A55626">
        <w:rPr>
          <w:sz w:val="16"/>
        </w:rPr>
        <w:t xml:space="preserve"> and vicious men. And something precious—our notion of </w:t>
      </w:r>
      <w:r w:rsidRPr="00A55626">
        <w:rPr>
          <w:u w:val="single"/>
        </w:rPr>
        <w:t>peace</w:t>
      </w:r>
      <w:r w:rsidRPr="00A55626">
        <w:rPr>
          <w:sz w:val="16"/>
        </w:rPr>
        <w:t>, sovereignty, liberty, civilization itself—</w:t>
      </w:r>
      <w:r w:rsidRPr="00A55626">
        <w:rPr>
          <w:u w:val="single"/>
        </w:rPr>
        <w:t>sits exposed to</w:t>
      </w:r>
      <w:r w:rsidRPr="00A55626">
        <w:rPr>
          <w:sz w:val="16"/>
        </w:rPr>
        <w:t xml:space="preserve"> all </w:t>
      </w:r>
      <w:r w:rsidRPr="00A55626">
        <w:rPr>
          <w:u w:val="single"/>
        </w:rPr>
        <w:t>that danger</w:t>
      </w:r>
      <w:r w:rsidRPr="00A55626">
        <w:rPr>
          <w:sz w:val="16"/>
        </w:rPr>
        <w:t xml:space="preserve">. In a world where might makes right, </w:t>
      </w:r>
      <w:r w:rsidRPr="00A55626">
        <w:rPr>
          <w:u w:val="single"/>
        </w:rPr>
        <w:t>the only thing that keeps the peace</w:t>
      </w:r>
      <w:r w:rsidRPr="00A55626">
        <w:rPr>
          <w:sz w:val="16"/>
        </w:rPr>
        <w:t xml:space="preserve">, defends our sovereignty and liberty, </w:t>
      </w:r>
      <w:r w:rsidRPr="00A55626">
        <w:rPr>
          <w:u w:val="single"/>
        </w:rPr>
        <w:t>and upholds civilization is the willingness to use</w:t>
      </w:r>
      <w:r w:rsidRPr="00A55626">
        <w:rPr>
          <w:sz w:val="16"/>
        </w:rPr>
        <w:t xml:space="preserve"> our </w:t>
      </w:r>
      <w:r w:rsidRPr="00A55626">
        <w:rPr>
          <w:u w:val="single"/>
        </w:rPr>
        <w:t>resources to keep the dangers at bay</w:t>
      </w:r>
      <w:r w:rsidRPr="00A55626">
        <w:rPr>
          <w:sz w:val="16"/>
        </w:rPr>
        <w:t xml:space="preserve">. Yet </w:t>
      </w:r>
      <w:r w:rsidRPr="00A55626">
        <w:rPr>
          <w:u w:val="single"/>
        </w:rPr>
        <w:t xml:space="preserve">too many policymakers disregard the wisdom of </w:t>
      </w:r>
      <w:r w:rsidRPr="00A55626">
        <w:rPr>
          <w:b/>
          <w:u w:val="single"/>
        </w:rPr>
        <w:t>military deterrence</w:t>
      </w:r>
      <w:r w:rsidRPr="00A55626">
        <w:rPr>
          <w:u w:val="single"/>
        </w:rPr>
        <w:t>, and</w:t>
      </w:r>
      <w:r w:rsidRPr="00A55626">
        <w:rPr>
          <w:sz w:val="16"/>
        </w:rPr>
        <w:t xml:space="preserve"> too many </w:t>
      </w:r>
      <w:r w:rsidRPr="00A55626">
        <w:rPr>
          <w:u w:val="single"/>
        </w:rPr>
        <w:t>people</w:t>
      </w:r>
      <w:r w:rsidRPr="00A55626">
        <w:rPr>
          <w:sz w:val="16"/>
        </w:rPr>
        <w:t xml:space="preserve"> of faith </w:t>
      </w:r>
      <w:r w:rsidRPr="00A55626">
        <w:rPr>
          <w:u w:val="single"/>
        </w:rPr>
        <w:t>forget that the aim of deterrence is</w:t>
      </w:r>
      <w:r w:rsidRPr="00A55626">
        <w:rPr>
          <w:sz w:val="16"/>
        </w:rPr>
        <w:t xml:space="preserve">, by definition, </w:t>
      </w:r>
      <w:r w:rsidRPr="00A55626">
        <w:rPr>
          <w:u w:val="single"/>
        </w:rPr>
        <w:t xml:space="preserve">to </w:t>
      </w:r>
      <w:r w:rsidRPr="00A55626">
        <w:rPr>
          <w:b/>
          <w:u w:val="single"/>
        </w:rPr>
        <w:t>prevent wars</w:t>
      </w:r>
      <w:r w:rsidRPr="00A55626">
        <w:rPr>
          <w:u w:val="single"/>
        </w:rPr>
        <w:t>, not start them</w:t>
      </w:r>
      <w:r w:rsidRPr="00A55626">
        <w:rPr>
          <w:sz w:val="16"/>
        </w:rPr>
        <w:t xml:space="preserve">. Some people of faith oppose the threat of military force, let alone the use of military force, because of Christ’s message of peace. This is understandable in the abstract, but we must keep in mind two truths. </w:t>
      </w:r>
      <w:r w:rsidRPr="00A55626">
        <w:rPr>
          <w:u w:val="single"/>
        </w:rPr>
        <w:t>First, governments are held to a different standard than individuals</w:t>
      </w:r>
      <w:r w:rsidRPr="00A55626">
        <w:rPr>
          <w:sz w:val="16"/>
        </w:rPr>
        <w:t>, and hence are expected to do certain things individuals aren’t expected to do—</w:t>
      </w:r>
      <w:r w:rsidRPr="00A55626">
        <w:rPr>
          <w:u w:val="single"/>
        </w:rPr>
        <w:t>and</w:t>
      </w:r>
      <w:r w:rsidRPr="00A55626">
        <w:rPr>
          <w:sz w:val="16"/>
        </w:rPr>
        <w:t xml:space="preserve"> arguably </w:t>
      </w:r>
      <w:r w:rsidRPr="00A55626">
        <w:rPr>
          <w:u w:val="single"/>
        </w:rPr>
        <w:t>shouldn’t do certain things individuals should do</w:t>
      </w:r>
      <w:r w:rsidRPr="00A55626">
        <w:rPr>
          <w:sz w:val="16"/>
        </w:rPr>
        <w:t xml:space="preserve">. For example, </w:t>
      </w:r>
      <w:r w:rsidRPr="00A55626">
        <w:rPr>
          <w:u w:val="single"/>
        </w:rPr>
        <w:t>a government that turned the other cheek when attacked would be conquered</w:t>
      </w:r>
      <w:r w:rsidRPr="00A55626">
        <w:rPr>
          <w:sz w:val="16"/>
        </w:rPr>
        <w:t xml:space="preserve"> by its foes, </w:t>
      </w:r>
      <w:r w:rsidRPr="00A55626">
        <w:rPr>
          <w:u w:val="single"/>
        </w:rPr>
        <w:t>leaving countless innocents defenseless. A government that put away the sword</w:t>
      </w:r>
      <w:r w:rsidRPr="00A55626">
        <w:rPr>
          <w:sz w:val="16"/>
        </w:rPr>
        <w:t>—that neglected its defenses—</w:t>
      </w:r>
      <w:r w:rsidRPr="00A55626">
        <w:rPr>
          <w:u w:val="single"/>
        </w:rPr>
        <w:t xml:space="preserve">would </w:t>
      </w:r>
      <w:r w:rsidRPr="00A55626">
        <w:rPr>
          <w:b/>
          <w:u w:val="single"/>
        </w:rPr>
        <w:t>invite aggression</w:t>
      </w:r>
      <w:r w:rsidRPr="00A55626">
        <w:rPr>
          <w:sz w:val="16"/>
        </w:rPr>
        <w:t xml:space="preserve">, thus jeopardizing its people. </w:t>
      </w:r>
      <w:r w:rsidRPr="00A55626">
        <w:rPr>
          <w:u w:val="single"/>
        </w:rPr>
        <w:t>Second, all uses of force are not the same</w:t>
      </w:r>
      <w:r w:rsidRPr="00A55626">
        <w:rPr>
          <w:sz w:val="16"/>
        </w:rPr>
        <w:t xml:space="preserv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A55626">
        <w:rPr>
          <w:u w:val="single"/>
        </w:rPr>
        <w:t>Some lament</w:t>
      </w:r>
      <w:r w:rsidRPr="00A55626">
        <w:rPr>
          <w:sz w:val="16"/>
        </w:rPr>
        <w:t xml:space="preserve"> the fact that we live in such </w:t>
      </w:r>
      <w:r w:rsidRPr="00A55626">
        <w:rPr>
          <w:u w:val="single"/>
        </w:rPr>
        <w:t>a violent world, but that’s</w:t>
      </w:r>
      <w:r w:rsidRPr="00A55626">
        <w:rPr>
          <w:sz w:val="16"/>
        </w:rPr>
        <w:t xml:space="preserve"> precisely </w:t>
      </w:r>
      <w:r w:rsidRPr="00A55626">
        <w:rPr>
          <w:u w:val="single"/>
        </w:rPr>
        <w:t>the point</w:t>
      </w:r>
      <w:r w:rsidRPr="00A55626">
        <w:rPr>
          <w:sz w:val="16"/>
        </w:rPr>
        <w:t xml:space="preserve">. Because we live in a violent world, </w:t>
      </w:r>
      <w:r w:rsidRPr="00A55626">
        <w:rPr>
          <w:u w:val="single"/>
        </w:rPr>
        <w:t>governments must take steps to deter</w:t>
      </w:r>
      <w:r w:rsidRPr="00A55626">
        <w:rPr>
          <w:sz w:val="16"/>
        </w:rPr>
        <w:t xml:space="preserve">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w:t>
      </w:r>
      <w:r w:rsidRPr="00A55626">
        <w:rPr>
          <w:u w:val="single"/>
        </w:rPr>
        <w:t>soldiers are</w:t>
      </w:r>
      <w:r w:rsidRPr="00A55626">
        <w:rPr>
          <w:sz w:val="16"/>
        </w:rPr>
        <w:t xml:space="preserve">, however regrettably, necessary.”[ii] They are </w:t>
      </w:r>
      <w:r w:rsidRPr="00A55626">
        <w:rPr>
          <w:u w:val="single"/>
        </w:rPr>
        <w:t>necessary not</w:t>
      </w:r>
      <w:r w:rsidRPr="00A55626">
        <w:rPr>
          <w:sz w:val="16"/>
        </w:rPr>
        <w:t xml:space="preserve"> only </w:t>
      </w:r>
      <w:r w:rsidRPr="00A55626">
        <w:rPr>
          <w:u w:val="single"/>
        </w:rPr>
        <w:t>for waging war but</w:t>
      </w:r>
      <w:r w:rsidRPr="00A55626">
        <w:rPr>
          <w:sz w:val="16"/>
        </w:rPr>
        <w:t xml:space="preserve">, preferably, </w:t>
      </w:r>
      <w:r w:rsidRPr="00A55626">
        <w:rPr>
          <w:u w:val="single"/>
        </w:rPr>
        <w:t>for maintaining peace.  It’s</w:t>
      </w:r>
      <w:r w:rsidRPr="00A55626">
        <w:rPr>
          <w:sz w:val="16"/>
        </w:rPr>
        <w:t xml:space="preserve"> a </w:t>
      </w:r>
      <w:r w:rsidRPr="00A55626">
        <w:rPr>
          <w:u w:val="single"/>
        </w:rPr>
        <w:t>paradoxical</w:t>
      </w:r>
      <w:r w:rsidRPr="00A55626">
        <w:rPr>
          <w:sz w:val="16"/>
        </w:rPr>
        <w:t xml:space="preserve"> truth </w:t>
      </w:r>
      <w:r w:rsidRPr="00A55626">
        <w:rPr>
          <w:u w:val="single"/>
        </w:rPr>
        <w:t>that</w:t>
      </w:r>
      <w:r w:rsidRPr="00A55626">
        <w:rPr>
          <w:sz w:val="16"/>
        </w:rPr>
        <w:t xml:space="preserve"> military </w:t>
      </w:r>
      <w:r w:rsidRPr="00A55626">
        <w:rPr>
          <w:b/>
          <w:u w:val="single"/>
        </w:rPr>
        <w:t>readiness can keep the peace</w:t>
      </w:r>
      <w:r w:rsidRPr="00A55626">
        <w:rPr>
          <w:b/>
          <w:sz w:val="16"/>
        </w:rPr>
        <w:t>.</w:t>
      </w:r>
      <w:r w:rsidRPr="00A55626">
        <w:rPr>
          <w:sz w:val="16"/>
        </w:rPr>
        <w:t xml:space="preserve"> The Romans had a phrase for it: Si vis pacem, para bellum. </w:t>
      </w:r>
      <w:r w:rsidRPr="00A55626">
        <w:rPr>
          <w:u w:val="single"/>
        </w:rPr>
        <w:t>“If you wish for peace, prepare for war.”</w:t>
      </w:r>
      <w:r w:rsidRPr="00A55626">
        <w:rPr>
          <w:sz w:val="16"/>
        </w:rPr>
        <w:t xml:space="preserve"> President George Washington put it more genteelly: “</w:t>
      </w:r>
      <w:r w:rsidRPr="00A55626">
        <w:rPr>
          <w:u w:val="single"/>
        </w:rPr>
        <w:t>There is nothing so likely to produce peace as to be well prepared</w:t>
      </w:r>
      <w:r w:rsidRPr="00A55626">
        <w:rPr>
          <w:sz w:val="16"/>
        </w:rPr>
        <w:t xml:space="preserve"> to meet an enemy.” Or, in the same way, “We infinitely desire peace,” President Theodore Roosevelt declared. “And </w:t>
      </w:r>
      <w:r w:rsidRPr="00A55626">
        <w:rPr>
          <w:u w:val="single"/>
        </w:rPr>
        <w:t xml:space="preserve">the </w:t>
      </w:r>
      <w:r w:rsidRPr="00A55626">
        <w:rPr>
          <w:b/>
          <w:u w:val="single"/>
        </w:rPr>
        <w:t>surest way</w:t>
      </w:r>
      <w:r w:rsidRPr="00A55626">
        <w:rPr>
          <w:u w:val="single"/>
        </w:rPr>
        <w:t xml:space="preserve"> of obtaining it is to show that we are not afraid of war.” After the West gambled civilization’s</w:t>
      </w:r>
      <w:r w:rsidRPr="00A55626">
        <w:rPr>
          <w:sz w:val="16"/>
        </w:rPr>
        <w:t xml:space="preserve"> very </w:t>
      </w:r>
      <w:r w:rsidRPr="00A55626">
        <w:rPr>
          <w:u w:val="single"/>
        </w:rPr>
        <w:t>existence in the 1920s</w:t>
      </w:r>
      <w:r w:rsidRPr="00A55626">
        <w:rPr>
          <w:sz w:val="16"/>
        </w:rPr>
        <w:t xml:space="preserve"> and 1930s </w:t>
      </w:r>
      <w:r w:rsidRPr="00A55626">
        <w:rPr>
          <w:u w:val="single"/>
        </w:rPr>
        <w:t>on hopes that war could</w:t>
      </w:r>
      <w:r w:rsidRPr="00A55626">
        <w:rPr>
          <w:sz w:val="16"/>
        </w:rPr>
        <w:t xml:space="preserve"> somehow </w:t>
      </w:r>
      <w:r w:rsidRPr="00A55626">
        <w:rPr>
          <w:u w:val="single"/>
        </w:rPr>
        <w:t xml:space="preserve">be outlawed, the </w:t>
      </w:r>
      <w:r w:rsidRPr="00A55626">
        <w:rPr>
          <w:sz w:val="16"/>
        </w:rPr>
        <w:t xml:space="preserve">men who crafted the blueprint for waging the </w:t>
      </w:r>
      <w:r w:rsidRPr="00A55626">
        <w:rPr>
          <w:u w:val="single"/>
        </w:rPr>
        <w:t>Cold War returned to peace through strength</w:t>
      </w:r>
      <w:r w:rsidRPr="00A55626">
        <w:rPr>
          <w:sz w:val="16"/>
        </w:rPr>
        <w:t xml:space="preserve">. Winston </w:t>
      </w:r>
      <w:r w:rsidRPr="00A55626">
        <w:rPr>
          <w:u w:val="single"/>
        </w:rPr>
        <w:t>Churchill proposed “defense through deterrents.” President</w:t>
      </w:r>
      <w:r w:rsidRPr="00A55626">
        <w:rPr>
          <w:sz w:val="16"/>
        </w:rPr>
        <w:t xml:space="preserve"> Harry </w:t>
      </w:r>
      <w:r w:rsidRPr="00A55626">
        <w:rPr>
          <w:u w:val="single"/>
        </w:rPr>
        <w:t>Truman called NATO “an</w:t>
      </w:r>
      <w:r w:rsidRPr="00A55626">
        <w:rPr>
          <w:sz w:val="16"/>
        </w:rPr>
        <w:t xml:space="preserve"> integrated </w:t>
      </w:r>
      <w:r w:rsidRPr="00A55626">
        <w:rPr>
          <w:b/>
          <w:u w:val="single"/>
        </w:rPr>
        <w:t>international force</w:t>
      </w:r>
      <w:r w:rsidRPr="00A55626">
        <w:rPr>
          <w:sz w:val="16"/>
        </w:rPr>
        <w:t xml:space="preserve"> whose object is t</w:t>
      </w:r>
      <w:r w:rsidRPr="00A55626">
        <w:rPr>
          <w:u w:val="single"/>
        </w:rPr>
        <w:t>o maintain peace through strength</w:t>
      </w:r>
      <w:r w:rsidRPr="00A55626">
        <w:rPr>
          <w:sz w:val="16"/>
        </w:rPr>
        <w:t xml:space="preserve">…we devoutly pray that our present course of action will succeed and maintain peace </w:t>
      </w:r>
      <w:r w:rsidRPr="00A55626">
        <w:rPr>
          <w:u w:val="single"/>
        </w:rPr>
        <w:t>without war.”</w:t>
      </w:r>
      <w:r w:rsidRPr="00A55626">
        <w:rPr>
          <w:sz w:val="16"/>
        </w:rPr>
        <w:t xml:space="preserve">[iii] President Dwight Eisenhower explained, </w:t>
      </w:r>
      <w:r w:rsidRPr="00A55626">
        <w:rPr>
          <w:u w:val="single"/>
        </w:rPr>
        <w:t>“Our arms must be mighty</w:t>
      </w:r>
      <w:r w:rsidRPr="00A55626">
        <w:rPr>
          <w:sz w:val="16"/>
        </w:rPr>
        <w:t xml:space="preserve">, ready </w:t>
      </w:r>
      <w:r w:rsidRPr="00A55626">
        <w:rPr>
          <w:u w:val="single"/>
        </w:rPr>
        <w:t xml:space="preserve">for instant action, so that </w:t>
      </w:r>
      <w:r w:rsidRPr="00A55626">
        <w:rPr>
          <w:b/>
          <w:u w:val="single"/>
        </w:rPr>
        <w:t>no</w:t>
      </w:r>
      <w:r w:rsidRPr="00A55626">
        <w:rPr>
          <w:sz w:val="16"/>
        </w:rPr>
        <w:t xml:space="preserve"> potential </w:t>
      </w:r>
      <w:r w:rsidRPr="00A55626">
        <w:rPr>
          <w:b/>
          <w:u w:val="single"/>
        </w:rPr>
        <w:t>aggressor may be tempted</w:t>
      </w:r>
      <w:r w:rsidRPr="00A55626">
        <w:rPr>
          <w:u w:val="single"/>
        </w:rPr>
        <w:t xml:space="preserve"> to risk its</w:t>
      </w:r>
      <w:r w:rsidRPr="00A55626">
        <w:rPr>
          <w:sz w:val="16"/>
        </w:rPr>
        <w:t xml:space="preserve"> own </w:t>
      </w:r>
      <w:r w:rsidRPr="00A55626">
        <w:rPr>
          <w:u w:val="single"/>
        </w:rPr>
        <w:t>destruction.”</w:t>
      </w:r>
      <w:r w:rsidRPr="00A55626">
        <w:rPr>
          <w:sz w:val="16"/>
        </w:rPr>
        <w:t xml:space="preserve"> President John </w:t>
      </w:r>
      <w:r w:rsidRPr="00A55626">
        <w:rPr>
          <w:u w:val="single"/>
        </w:rPr>
        <w:t>Kennedy vowed to “strengthen</w:t>
      </w:r>
      <w:r w:rsidRPr="00A55626">
        <w:rPr>
          <w:sz w:val="16"/>
        </w:rPr>
        <w:t xml:space="preserve"> our </w:t>
      </w:r>
      <w:r w:rsidRPr="00A55626">
        <w:rPr>
          <w:u w:val="single"/>
        </w:rPr>
        <w:t>military power to</w:t>
      </w:r>
      <w:r w:rsidRPr="00A55626">
        <w:rPr>
          <w:sz w:val="16"/>
        </w:rPr>
        <w:t xml:space="preserve"> the point </w:t>
      </w:r>
      <w:r w:rsidRPr="00A55626">
        <w:rPr>
          <w:u w:val="single"/>
        </w:rPr>
        <w:t>where no aggressor will dare attack.”</w:t>
      </w:r>
      <w:r w:rsidRPr="00A55626">
        <w:rPr>
          <w:sz w:val="16"/>
        </w:rPr>
        <w:t xml:space="preserve"> And President Ronald Reagan steered the Cold War to a peaceful end by noting, “</w:t>
      </w:r>
      <w:r w:rsidRPr="00A55626">
        <w:rPr>
          <w:u w:val="single"/>
        </w:rPr>
        <w:t>None of the four wars</w:t>
      </w:r>
      <w:r w:rsidRPr="00A55626">
        <w:rPr>
          <w:sz w:val="16"/>
        </w:rPr>
        <w:t xml:space="preserve"> in my lifetime </w:t>
      </w:r>
      <w:r w:rsidRPr="00A55626">
        <w:rPr>
          <w:u w:val="single"/>
        </w:rPr>
        <w:t xml:space="preserve">came about because </w:t>
      </w:r>
      <w:r w:rsidRPr="00A55626">
        <w:rPr>
          <w:b/>
          <w:u w:val="single"/>
        </w:rPr>
        <w:t>we were too strong</w:t>
      </w:r>
      <w:r w:rsidRPr="00A55626">
        <w:rPr>
          <w:sz w:val="16"/>
        </w:rPr>
        <w:t xml:space="preserve">.” Reagan also argued, “Our </w:t>
      </w:r>
      <w:r w:rsidRPr="00A55626">
        <w:rPr>
          <w:u w:val="single"/>
        </w:rPr>
        <w:t>military strength is a prerequisite for peace</w:t>
      </w:r>
      <w:r w:rsidRPr="00A55626">
        <w:rPr>
          <w:sz w:val="16"/>
        </w:rPr>
        <w:t xml:space="preserve">.”[iv]  Even so, </w:t>
      </w:r>
      <w:r w:rsidRPr="00A55626">
        <w:rPr>
          <w:u w:val="single"/>
        </w:rPr>
        <w:t>arms alone aren’t enough</w:t>
      </w:r>
      <w:r w:rsidRPr="00A55626">
        <w:rPr>
          <w:sz w:val="16"/>
        </w:rPr>
        <w:t xml:space="preserve"> to deter war. </w:t>
      </w:r>
      <w:r w:rsidRPr="00A55626">
        <w:rPr>
          <w:u w:val="single"/>
        </w:rPr>
        <w:t>After all</w:t>
      </w:r>
      <w:r w:rsidRPr="00A55626">
        <w:rPr>
          <w:sz w:val="16"/>
        </w:rPr>
        <w:t xml:space="preserve">, the </w:t>
      </w:r>
      <w:r w:rsidRPr="00A55626">
        <w:rPr>
          <w:u w:val="single"/>
        </w:rPr>
        <w:t>great powers were armed to the teeth in 1914</w:t>
      </w:r>
      <w:r w:rsidRPr="00A55626">
        <w:rPr>
          <w:sz w:val="16"/>
        </w:rPr>
        <w:t xml:space="preserve">. But </w:t>
      </w:r>
      <w:r w:rsidRPr="00A55626">
        <w:rPr>
          <w:u w:val="single"/>
        </w:rPr>
        <w:t>since they weren’t clear about their</w:t>
      </w:r>
      <w:r w:rsidRPr="00A55626">
        <w:rPr>
          <w:sz w:val="16"/>
        </w:rPr>
        <w:t xml:space="preserve"> intentions and treaty </w:t>
      </w:r>
      <w:r w:rsidRPr="00A55626">
        <w:rPr>
          <w:u w:val="single"/>
        </w:rPr>
        <w:t>commitments, a small crisis</w:t>
      </w:r>
      <w:r w:rsidRPr="00A55626">
        <w:rPr>
          <w:sz w:val="16"/>
        </w:rPr>
        <w:t xml:space="preserve"> on the fringes of Europe </w:t>
      </w:r>
      <w:r w:rsidRPr="00A55626">
        <w:rPr>
          <w:u w:val="single"/>
        </w:rPr>
        <w:t xml:space="preserve">mushroomed into a </w:t>
      </w:r>
      <w:r w:rsidRPr="00A55626">
        <w:rPr>
          <w:b/>
          <w:u w:val="single"/>
        </w:rPr>
        <w:t>global wa</w:t>
      </w:r>
      <w:r w:rsidRPr="00A55626">
        <w:rPr>
          <w:u w:val="single"/>
        </w:rPr>
        <w:t>r. Neither is clarity</w:t>
      </w:r>
      <w:r w:rsidRPr="00A55626">
        <w:rPr>
          <w:sz w:val="16"/>
        </w:rPr>
        <w:t xml:space="preserve"> alone </w:t>
      </w:r>
      <w:r w:rsidRPr="00A55626">
        <w:rPr>
          <w:u w:val="single"/>
        </w:rPr>
        <w:t>enough</w:t>
      </w:r>
      <w:r w:rsidRPr="00A55626">
        <w:rPr>
          <w:sz w:val="16"/>
        </w:rPr>
        <w:t xml:space="preserve"> to deter war. After all, President Woodrow </w:t>
      </w:r>
      <w:r w:rsidRPr="00A55626">
        <w:rPr>
          <w:u w:val="single"/>
        </w:rPr>
        <w:t>Wilson’s admonitions to the Kaiser were clear, but America lacked</w:t>
      </w:r>
      <w:r w:rsidRPr="00A55626">
        <w:rPr>
          <w:sz w:val="16"/>
        </w:rPr>
        <w:t xml:space="preserve"> the </w:t>
      </w:r>
      <w:r w:rsidRPr="00A55626">
        <w:rPr>
          <w:u w:val="single"/>
        </w:rPr>
        <w:t>military strength</w:t>
      </w:r>
      <w:r w:rsidRPr="00A55626">
        <w:rPr>
          <w:sz w:val="16"/>
        </w:rPr>
        <w:t xml:space="preserve"> at the onset of war </w:t>
      </w:r>
      <w:r w:rsidRPr="00A55626">
        <w:rPr>
          <w:u w:val="single"/>
        </w:rPr>
        <w:t>to</w:t>
      </w:r>
      <w:r w:rsidRPr="00A55626">
        <w:rPr>
          <w:sz w:val="16"/>
        </w:rPr>
        <w:t xml:space="preserve"> make those words matter and thus </w:t>
      </w:r>
      <w:r w:rsidRPr="00A55626">
        <w:rPr>
          <w:u w:val="single"/>
        </w:rPr>
        <w:t>deter German aggression.</w:t>
      </w:r>
      <w:r w:rsidRPr="00A55626">
        <w:rPr>
          <w:sz w:val="16"/>
        </w:rPr>
        <w:t xml:space="preserve"> In other words, America was unable to deter. “</w:t>
      </w:r>
      <w:r w:rsidRPr="00A55626">
        <w:rPr>
          <w:u w:val="single"/>
        </w:rPr>
        <w:t>The purpose of a deterrence force is to create</w:t>
      </w:r>
      <w:r w:rsidRPr="00A55626">
        <w:rPr>
          <w:sz w:val="16"/>
        </w:rPr>
        <w:t xml:space="preserve"> a set of </w:t>
      </w:r>
      <w:r w:rsidRPr="00A55626">
        <w:rPr>
          <w:u w:val="single"/>
        </w:rPr>
        <w:t>conditions that would cause an adversary to conclude</w:t>
      </w:r>
      <w:r w:rsidRPr="00A55626">
        <w:rPr>
          <w:sz w:val="16"/>
        </w:rPr>
        <w:t xml:space="preserve"> that </w:t>
      </w:r>
      <w:r w:rsidRPr="00A55626">
        <w:rPr>
          <w:u w:val="single"/>
        </w:rPr>
        <w:t>the cost of any</w:t>
      </w:r>
      <w:r w:rsidRPr="00A55626">
        <w:rPr>
          <w:sz w:val="16"/>
        </w:rPr>
        <w:t xml:space="preserve"> particular act </w:t>
      </w:r>
      <w:r w:rsidRPr="00A55626">
        <w:rPr>
          <w:u w:val="single"/>
        </w:rPr>
        <w:t>against the U</w:t>
      </w:r>
      <w:r w:rsidRPr="00A55626">
        <w:rPr>
          <w:sz w:val="16"/>
        </w:rPr>
        <w:t xml:space="preserve">nited </w:t>
      </w:r>
      <w:r w:rsidRPr="00A55626">
        <w:rPr>
          <w:u w:val="single"/>
        </w:rPr>
        <w:t>S</w:t>
      </w:r>
      <w:r w:rsidRPr="00A55626">
        <w:rPr>
          <w:sz w:val="16"/>
        </w:rPr>
        <w:t xml:space="preserve">tates of America or her allies </w:t>
      </w:r>
      <w:r w:rsidRPr="00A55626">
        <w:rPr>
          <w:u w:val="single"/>
        </w:rPr>
        <w:t xml:space="preserve">is </w:t>
      </w:r>
      <w:r w:rsidRPr="00A55626">
        <w:rPr>
          <w:b/>
          <w:u w:val="single"/>
        </w:rPr>
        <w:t>far higher</w:t>
      </w:r>
      <w:r w:rsidRPr="00A55626">
        <w:rPr>
          <w:u w:val="single"/>
        </w:rPr>
        <w:t xml:space="preserve"> than the potential benefit</w:t>
      </w:r>
      <w:r w:rsidRPr="00A55626">
        <w:rPr>
          <w:sz w:val="16"/>
        </w:rPr>
        <w:t xml:space="preserve"> of that act,” explains Gen. Kevin Chilton, former commander of U.S. Strategic Command. </w:t>
      </w:r>
      <w:r w:rsidRPr="00A55626">
        <w:rPr>
          <w:u w:val="single"/>
        </w:rPr>
        <w:t>It is a “cost-</w:t>
      </w:r>
      <w:r w:rsidRPr="00A55626">
        <w:rPr>
          <w:u w:val="single"/>
        </w:rPr>
        <w:lastRenderedPageBreak/>
        <w:t>benefit calculus.”</w:t>
      </w:r>
      <w:r w:rsidRPr="00A55626">
        <w:rPr>
          <w:sz w:val="16"/>
        </w:rPr>
        <w:t xml:space="preserve">[v] So, </w:t>
      </w:r>
      <w:r w:rsidRPr="00A55626">
        <w:rPr>
          <w:u w:val="single"/>
        </w:rPr>
        <w:t>given the anemic state of America’s military before 1917</w:t>
      </w:r>
      <w:r w:rsidRPr="00A55626">
        <w:rPr>
          <w:sz w:val="16"/>
        </w:rPr>
        <w:t xml:space="preserve">, the </w:t>
      </w:r>
      <w:r w:rsidRPr="00A55626">
        <w:rPr>
          <w:u w:val="single"/>
        </w:rPr>
        <w:t>Kaiser calculated</w:t>
      </w:r>
      <w:r w:rsidRPr="00A55626">
        <w:rPr>
          <w:sz w:val="16"/>
        </w:rPr>
        <w:t xml:space="preserve"> that the </w:t>
      </w:r>
      <w:r w:rsidRPr="00A55626">
        <w:rPr>
          <w:u w:val="single"/>
        </w:rPr>
        <w:t>benefits of attacking U.S. ships</w:t>
      </w:r>
      <w:r w:rsidRPr="00A55626">
        <w:rPr>
          <w:sz w:val="16"/>
        </w:rPr>
        <w:t xml:space="preserve"> and trying </w:t>
      </w:r>
      <w:r w:rsidRPr="00A55626">
        <w:rPr>
          <w:u w:val="single"/>
        </w:rPr>
        <w:t>to lure Mexico</w:t>
      </w:r>
      <w:r w:rsidRPr="00A55626">
        <w:rPr>
          <w:sz w:val="16"/>
        </w:rPr>
        <w:t xml:space="preserve"> into an alliance </w:t>
      </w:r>
      <w:r w:rsidRPr="00A55626">
        <w:rPr>
          <w:b/>
          <w:u w:val="single"/>
        </w:rPr>
        <w:t>outweighed the costs</w:t>
      </w:r>
      <w:r w:rsidRPr="00A55626">
        <w:rPr>
          <w:sz w:val="16"/>
        </w:rPr>
        <w:t xml:space="preserve">. That proved to be a grave miscalculation. </w:t>
      </w:r>
      <w:r w:rsidRPr="00A55626">
        <w:rPr>
          <w:u w:val="single"/>
        </w:rPr>
        <w:t xml:space="preserve">In order for the adversary </w:t>
      </w:r>
      <w:r w:rsidRPr="00A55626">
        <w:rPr>
          <w:b/>
          <w:u w:val="single"/>
        </w:rPr>
        <w:t>not to miscalculate</w:t>
      </w:r>
      <w:r w:rsidRPr="00A55626">
        <w:rPr>
          <w:u w:val="single"/>
        </w:rPr>
        <w:t>, a few factors must hold. First, consequences must be clear, which was not</w:t>
      </w:r>
      <w:r w:rsidRPr="00A55626">
        <w:rPr>
          <w:sz w:val="16"/>
        </w:rPr>
        <w:t xml:space="preserve"> the case on the eve of </w:t>
      </w:r>
      <w:r w:rsidRPr="00A55626">
        <w:rPr>
          <w:u w:val="single"/>
        </w:rPr>
        <w:t>World War I. Critics of deterrence often cite W</w:t>
      </w:r>
      <w:r w:rsidRPr="00A55626">
        <w:rPr>
          <w:sz w:val="16"/>
        </w:rPr>
        <w:t xml:space="preserve">orld </w:t>
      </w:r>
      <w:r w:rsidRPr="00A55626">
        <w:rPr>
          <w:u w:val="single"/>
        </w:rPr>
        <w:t>W</w:t>
      </w:r>
      <w:r w:rsidRPr="00A55626">
        <w:rPr>
          <w:sz w:val="16"/>
        </w:rPr>
        <w:t xml:space="preserve">ar </w:t>
      </w:r>
      <w:r w:rsidRPr="00A55626">
        <w:rPr>
          <w:u w:val="single"/>
        </w:rPr>
        <w:t>I to argue that arms races trigger wars. But if it were that simple, then a) there wouldn’t have been</w:t>
      </w:r>
      <w:r w:rsidRPr="00A55626">
        <w:rPr>
          <w:sz w:val="16"/>
        </w:rPr>
        <w:t xml:space="preserve"> a </w:t>
      </w:r>
      <w:r w:rsidRPr="00A55626">
        <w:rPr>
          <w:u w:val="single"/>
        </w:rPr>
        <w:t>World War II, since the Allies allowed</w:t>
      </w:r>
      <w:r w:rsidRPr="00A55626">
        <w:rPr>
          <w:sz w:val="16"/>
        </w:rPr>
        <w:t xml:space="preserve"> their </w:t>
      </w:r>
      <w:r w:rsidRPr="00A55626">
        <w:rPr>
          <w:u w:val="single"/>
        </w:rPr>
        <w:t>arsenals to atrophy after 1918, and b) there would have been</w:t>
      </w:r>
      <w:r w:rsidRPr="00A55626">
        <w:rPr>
          <w:sz w:val="16"/>
        </w:rPr>
        <w:t xml:space="preserve"> a </w:t>
      </w:r>
      <w:r w:rsidRPr="00A55626">
        <w:rPr>
          <w:u w:val="single"/>
        </w:rPr>
        <w:t>World War III, since Washington and Moscow engaged in</w:t>
      </w:r>
      <w:r w:rsidRPr="00A55626">
        <w:rPr>
          <w:sz w:val="16"/>
        </w:rPr>
        <w:t xml:space="preserve"> an unprecedented </w:t>
      </w:r>
      <w:r w:rsidRPr="00A55626">
        <w:rPr>
          <w:u w:val="single"/>
        </w:rPr>
        <w:t>arms race</w:t>
      </w:r>
      <w:r w:rsidRPr="00A55626">
        <w:rPr>
          <w:sz w:val="16"/>
        </w:rPr>
        <w:t xml:space="preserve">. The reality is that </w:t>
      </w:r>
      <w:r w:rsidRPr="00A55626">
        <w:rPr>
          <w:b/>
          <w:u w:val="single"/>
        </w:rPr>
        <w:t>miscalculation lit the fuse</w:t>
      </w:r>
      <w:r w:rsidRPr="00A55626">
        <w:rPr>
          <w:u w:val="single"/>
        </w:rPr>
        <w:t xml:space="preserve"> of World War I. The antidote</w:t>
      </w:r>
      <w:r w:rsidRPr="00A55626">
        <w:rPr>
          <w:sz w:val="16"/>
        </w:rPr>
        <w:t xml:space="preserve">, as alluded to above, </w:t>
      </w:r>
      <w:r w:rsidRPr="00A55626">
        <w:rPr>
          <w:u w:val="single"/>
        </w:rPr>
        <w:t>is strength plus clarity</w:t>
      </w:r>
      <w:r w:rsidRPr="00A55626">
        <w:rPr>
          <w:sz w:val="16"/>
        </w:rPr>
        <w:t xml:space="preserve">.  A </w:t>
      </w:r>
      <w:r w:rsidRPr="00A55626">
        <w:rPr>
          <w:u w:val="single"/>
        </w:rPr>
        <w:t>second</w:t>
      </w:r>
      <w:r w:rsidRPr="00A55626">
        <w:rPr>
          <w:sz w:val="16"/>
        </w:rPr>
        <w:t xml:space="preserve"> important factor to avoid miscalculation: </w:t>
      </w:r>
      <w:r w:rsidRPr="00A55626">
        <w:rPr>
          <w:u w:val="single"/>
        </w:rPr>
        <w:t>The adversary must be rational</w:t>
      </w:r>
      <w:r w:rsidRPr="00A55626">
        <w:rPr>
          <w:sz w:val="16"/>
        </w:rPr>
        <w:t xml:space="preserve">,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w:t>
      </w:r>
      <w:r w:rsidRPr="00A55626">
        <w:rPr>
          <w:u w:val="single"/>
        </w:rPr>
        <w:t>peace-through-strength</w:t>
      </w:r>
      <w:r w:rsidRPr="00A55626">
        <w:rPr>
          <w:sz w:val="16"/>
        </w:rPr>
        <w:t xml:space="preserve"> model is that it </w:t>
      </w:r>
      <w:r w:rsidRPr="00A55626">
        <w:rPr>
          <w:u w:val="single"/>
        </w:rPr>
        <w:t>equips those who embrace it</w:t>
      </w:r>
      <w:r w:rsidRPr="00A55626">
        <w:rPr>
          <w:sz w:val="16"/>
        </w:rPr>
        <w:t xml:space="preserve"> with </w:t>
      </w:r>
      <w:r w:rsidRPr="00A55626">
        <w:rPr>
          <w:u w:val="single"/>
        </w:rPr>
        <w:t>the capacity to defeat</w:t>
      </w:r>
      <w:r w:rsidRPr="00A55626">
        <w:rPr>
          <w:sz w:val="16"/>
        </w:rPr>
        <w:t xml:space="preserve"> these sorts of </w:t>
      </w:r>
      <w:r w:rsidRPr="00A55626">
        <w:rPr>
          <w:u w:val="single"/>
        </w:rPr>
        <w:t>enemies rapidly and return to the status quo</w:t>
      </w:r>
      <w:r w:rsidRPr="00A55626">
        <w:rPr>
          <w:sz w:val="16"/>
        </w:rPr>
        <w:t xml:space="preserve"> ante.)  </w:t>
      </w:r>
      <w:r w:rsidRPr="00A55626">
        <w:rPr>
          <w:u w:val="single"/>
        </w:rPr>
        <w:t>Third, the consequences of</w:t>
      </w:r>
      <w:r w:rsidRPr="00A55626">
        <w:rPr>
          <w:sz w:val="16"/>
        </w:rPr>
        <w:t xml:space="preserve"> military </w:t>
      </w:r>
      <w:r w:rsidRPr="00A55626">
        <w:rPr>
          <w:u w:val="single"/>
        </w:rPr>
        <w:t xml:space="preserve">confrontation must be </w:t>
      </w:r>
      <w:r w:rsidRPr="00A55626">
        <w:rPr>
          <w:b/>
          <w:u w:val="single"/>
        </w:rPr>
        <w:t>credible and tangible</w:t>
      </w:r>
      <w:r w:rsidRPr="00A55626">
        <w:rPr>
          <w:u w:val="single"/>
        </w:rPr>
        <w:t>, which was the case during</w:t>
      </w:r>
      <w:r w:rsidRPr="00A55626">
        <w:rPr>
          <w:sz w:val="16"/>
        </w:rPr>
        <w:t xml:space="preserve"> most of </w:t>
      </w:r>
      <w:r w:rsidRPr="00A55626">
        <w:rPr>
          <w:u w:val="single"/>
        </w:rPr>
        <w:t>the Cold War. Not only did Washington and Moscow construct vast</w:t>
      </w:r>
      <w:r w:rsidRPr="00A55626">
        <w:rPr>
          <w:sz w:val="16"/>
        </w:rPr>
        <w:t xml:space="preserve"> military </w:t>
      </w:r>
      <w:r w:rsidRPr="00A55626">
        <w:rPr>
          <w:u w:val="single"/>
        </w:rPr>
        <w:t>arsenals</w:t>
      </w:r>
      <w:r w:rsidRPr="00A55626">
        <w:rPr>
          <w:sz w:val="16"/>
        </w:rPr>
        <w:t xml:space="preserve"> to deter one another; </w:t>
      </w:r>
      <w:r w:rsidRPr="00A55626">
        <w:rPr>
          <w:u w:val="single"/>
        </w:rPr>
        <w:t>they were clear about</w:t>
      </w:r>
      <w:r w:rsidRPr="00A55626">
        <w:rPr>
          <w:sz w:val="16"/>
        </w:rPr>
        <w:t xml:space="preserve"> their treaty </w:t>
      </w:r>
      <w:r w:rsidRPr="00A55626">
        <w:rPr>
          <w:u w:val="single"/>
        </w:rPr>
        <w:t>commitments and</w:t>
      </w:r>
      <w:r w:rsidRPr="00A55626">
        <w:rPr>
          <w:sz w:val="16"/>
        </w:rPr>
        <w:t xml:space="preserve"> about </w:t>
      </w:r>
      <w:r w:rsidRPr="00A55626">
        <w:rPr>
          <w:u w:val="single"/>
        </w:rPr>
        <w:t>the consequences</w:t>
      </w:r>
      <w:r w:rsidRPr="00A55626">
        <w:rPr>
          <w:sz w:val="16"/>
        </w:rPr>
        <w:t xml:space="preserve"> of any threat to those commitments. Recall how </w:t>
      </w:r>
      <w:r w:rsidRPr="00A55626">
        <w:rPr>
          <w:u w:val="single"/>
        </w:rPr>
        <w:t>Eisenhower answered</w:t>
      </w:r>
      <w:r w:rsidRPr="00A55626">
        <w:rPr>
          <w:sz w:val="16"/>
        </w:rPr>
        <w:t xml:space="preserve"> Soviet Premier Nikita </w:t>
      </w:r>
      <w:r w:rsidRPr="00A55626">
        <w:rPr>
          <w:u w:val="single"/>
        </w:rPr>
        <w:t>Khrushchev’s boast about the Red Army’s</w:t>
      </w:r>
      <w:r w:rsidRPr="00A55626">
        <w:rPr>
          <w:sz w:val="16"/>
        </w:rPr>
        <w:t xml:space="preserve"> overwhelming </w:t>
      </w:r>
      <w:r w:rsidRPr="00A55626">
        <w:rPr>
          <w:u w:val="single"/>
        </w:rPr>
        <w:t>conventional advantage in Germany: “If you attack us in Germany,”</w:t>
      </w:r>
      <w:r w:rsidRPr="00A55626">
        <w:rPr>
          <w:sz w:val="16"/>
        </w:rPr>
        <w:t xml:space="preserve"> the steely American commander-in-chief fired back, </w:t>
      </w:r>
      <w:r w:rsidRPr="00A55626">
        <w:rPr>
          <w:u w:val="single"/>
        </w:rPr>
        <w:t xml:space="preserve">“there will be </w:t>
      </w:r>
      <w:r w:rsidRPr="00A55626">
        <w:rPr>
          <w:b/>
          <w:u w:val="single"/>
        </w:rPr>
        <w:t>nothing conventional</w:t>
      </w:r>
      <w:r w:rsidRPr="00A55626">
        <w:rPr>
          <w:u w:val="single"/>
        </w:rPr>
        <w:t xml:space="preserve"> about our response.”[</w:t>
      </w:r>
      <w:r w:rsidRPr="00A55626">
        <w:rPr>
          <w:sz w:val="16"/>
        </w:rPr>
        <w:t xml:space="preserve">viii] </w:t>
      </w:r>
      <w:r w:rsidRPr="00A55626">
        <w:rPr>
          <w:u w:val="single"/>
        </w:rPr>
        <w:t>Eisenhower</w:t>
      </w:r>
      <w:r w:rsidRPr="00A55626">
        <w:rPr>
          <w:sz w:val="16"/>
        </w:rPr>
        <w:t xml:space="preserve">’s words were unambiguously clear, and unlike Wilson, he </w:t>
      </w:r>
      <w:r w:rsidRPr="00A55626">
        <w:rPr>
          <w:u w:val="single"/>
        </w:rPr>
        <w:t>wielded the military strength to give them credibility</w:t>
      </w:r>
      <w:r w:rsidRPr="00A55626">
        <w:rPr>
          <w:sz w:val="16"/>
        </w:rPr>
        <w:t xml:space="preserve">.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we understand military deterrence as a means to prevent great-power war—the kind that kills by the millions, the kind humanity has not endured for seven decades. We know we will not experience the biblical notion of peace—of shalom, peace with harmony and justice—until Christ returns to make all things new. In the interim, in a broken world, </w:t>
      </w:r>
      <w:r w:rsidRPr="00A55626">
        <w:rPr>
          <w:u w:val="single"/>
        </w:rPr>
        <w:t xml:space="preserve">the alternatives to peace through strength </w:t>
      </w:r>
      <w:r w:rsidRPr="00A55626">
        <w:rPr>
          <w:b/>
          <w:u w:val="single"/>
        </w:rPr>
        <w:t>leave much to be desired</w:t>
      </w:r>
      <w:r w:rsidRPr="00A55626">
        <w:rPr>
          <w:u w:val="single"/>
        </w:rPr>
        <w:t>: peace through hope</w:t>
      </w:r>
      <w:r w:rsidRPr="00A55626">
        <w:rPr>
          <w:sz w:val="16"/>
        </w:rPr>
        <w:t xml:space="preserve">, peace through violence, </w:t>
      </w:r>
      <w:r w:rsidRPr="00A55626">
        <w:rPr>
          <w:u w:val="single"/>
        </w:rPr>
        <w:t>or</w:t>
      </w:r>
      <w:r w:rsidRPr="00A55626">
        <w:rPr>
          <w:sz w:val="16"/>
        </w:rPr>
        <w:t xml:space="preserve"> peace through </w:t>
      </w:r>
      <w:r w:rsidRPr="00A55626">
        <w:rPr>
          <w:u w:val="single"/>
        </w:rPr>
        <w:t>submission</w:t>
      </w:r>
      <w:r w:rsidRPr="00A55626">
        <w:rPr>
          <w:sz w:val="16"/>
        </w:rPr>
        <w:t xml:space="preserve">. But these options </w:t>
      </w:r>
      <w:r w:rsidRPr="00A55626">
        <w:rPr>
          <w:u w:val="single"/>
        </w:rPr>
        <w:t xml:space="preserve">are inadequate.  The </w:t>
      </w:r>
      <w:r w:rsidRPr="00A55626">
        <w:rPr>
          <w:b/>
          <w:u w:val="single"/>
        </w:rPr>
        <w:t>sheer destructiveness</w:t>
      </w:r>
      <w:r w:rsidRPr="00A55626">
        <w:rPr>
          <w:u w:val="single"/>
        </w:rPr>
        <w:t xml:space="preserve"> and totality of great-power war testify that</w:t>
      </w:r>
      <w:r w:rsidRPr="00A55626">
        <w:rPr>
          <w:sz w:val="16"/>
        </w:rPr>
        <w:t xml:space="preserve"> crossing our fingers and </w:t>
      </w:r>
      <w:r w:rsidRPr="00A55626">
        <w:rPr>
          <w:u w:val="single"/>
        </w:rPr>
        <w:t>hoping for peace is not a</w:t>
      </w:r>
      <w:r w:rsidRPr="00A55626">
        <w:rPr>
          <w:sz w:val="16"/>
        </w:rPr>
        <w:t xml:space="preserve"> Christian </w:t>
      </w:r>
      <w:r w:rsidRPr="00A55626">
        <w:rPr>
          <w:u w:val="single"/>
        </w:rPr>
        <w:t>option</w:t>
      </w:r>
      <w:r w:rsidRPr="00A55626">
        <w:rPr>
          <w:sz w:val="16"/>
        </w:rPr>
        <w:t xml:space="preserve">. </w:t>
      </w:r>
      <w:r w:rsidRPr="00A55626">
        <w:rPr>
          <w:u w:val="single"/>
        </w:rPr>
        <w:t>Wishful thinking</w:t>
      </w:r>
      <w:r w:rsidRPr="00A55626">
        <w:rPr>
          <w:sz w:val="16"/>
        </w:rPr>
        <w:t xml:space="preserve">, romanticizing reality, </w:t>
      </w:r>
      <w:r w:rsidRPr="00A55626">
        <w:rPr>
          <w:u w:val="single"/>
        </w:rPr>
        <w:t>is the surest way to invite</w:t>
      </w:r>
      <w:r w:rsidRPr="00A55626">
        <w:rPr>
          <w:sz w:val="16"/>
        </w:rPr>
        <w:t xml:space="preserve"> what Churchill called “temptations to </w:t>
      </w:r>
      <w:r w:rsidRPr="00A55626">
        <w:rPr>
          <w:u w:val="single"/>
        </w:rPr>
        <w:t>a trial of strength</w:t>
      </w:r>
      <w:r w:rsidRPr="00A55626">
        <w:rPr>
          <w:sz w:val="16"/>
        </w:rPr>
        <w:t xml:space="preserve">.”  Moreover, </w:t>
      </w:r>
      <w:r w:rsidRPr="00A55626">
        <w:rPr>
          <w:u w:val="single"/>
        </w:rPr>
        <w:t>the likelihood that</w:t>
      </w:r>
      <w:r w:rsidRPr="00A55626">
        <w:rPr>
          <w:sz w:val="16"/>
        </w:rPr>
        <w:t xml:space="preserve"> the next </w:t>
      </w:r>
      <w:r w:rsidRPr="00A55626">
        <w:rPr>
          <w:u w:val="single"/>
        </w:rPr>
        <w:t>great-power war would involve</w:t>
      </w:r>
      <w:r w:rsidRPr="00A55626">
        <w:rPr>
          <w:sz w:val="16"/>
        </w:rPr>
        <w:t xml:space="preserve"> multiple </w:t>
      </w:r>
      <w:r w:rsidRPr="00A55626">
        <w:rPr>
          <w:b/>
          <w:u w:val="single"/>
        </w:rPr>
        <w:t>nuclear-weapon</w:t>
      </w:r>
      <w:r w:rsidRPr="00A55626">
        <w:rPr>
          <w:u w:val="single"/>
        </w:rPr>
        <w:t>s states means</w:t>
      </w:r>
      <w:r w:rsidRPr="00A55626">
        <w:rPr>
          <w:sz w:val="16"/>
        </w:rPr>
        <w:t xml:space="preserve"> that </w:t>
      </w:r>
      <w:r w:rsidRPr="00A55626">
        <w:rPr>
          <w:u w:val="single"/>
        </w:rPr>
        <w:t xml:space="preserve">it could </w:t>
      </w:r>
      <w:r w:rsidRPr="00A55626">
        <w:rPr>
          <w:b/>
          <w:u w:val="single"/>
        </w:rPr>
        <w:t>end civilization</w:t>
      </w:r>
      <w:r w:rsidRPr="00A55626">
        <w:rPr>
          <w:sz w:val="16"/>
        </w:rPr>
        <w:t>. Therefore</w:t>
      </w:r>
      <w:r w:rsidRPr="00A55626">
        <w:rPr>
          <w:u w:val="single"/>
        </w:rPr>
        <w:t>, a posture that leaves peer adversaries doubting the West’s capabilities and resolve</w:t>
      </w:r>
      <w:r w:rsidRPr="00A55626">
        <w:rPr>
          <w:sz w:val="16"/>
        </w:rPr>
        <w:t xml:space="preserve">—thus </w:t>
      </w:r>
      <w:r w:rsidRPr="00A55626">
        <w:rPr>
          <w:b/>
          <w:u w:val="single"/>
        </w:rPr>
        <w:t>inviting miscalculation</w:t>
      </w:r>
      <w:r w:rsidRPr="00A55626">
        <w:rPr>
          <w:sz w:val="16"/>
        </w:rPr>
        <w:t>—</w:t>
      </w:r>
      <w:r w:rsidRPr="00A55626">
        <w:rPr>
          <w:u w:val="single"/>
        </w:rPr>
        <w:t>is not only unsound, but immoral</w:t>
      </w:r>
      <w:r w:rsidRPr="00A55626">
        <w:rPr>
          <w:sz w:val="16"/>
        </w:rPr>
        <w:t xml:space="preserve"> and inhumane—unchristian. “</w:t>
      </w:r>
      <w:r w:rsidRPr="00A55626">
        <w:rPr>
          <w:u w:val="single"/>
        </w:rPr>
        <w:t>Deterrence of war is more humanitarian than anything</w:t>
      </w:r>
      <w:r w:rsidRPr="00A55626">
        <w:rPr>
          <w:sz w:val="16"/>
        </w:rPr>
        <w:t>,” Gen. Park Yong Ok, a longtime South Korean military official, argues. “</w:t>
      </w:r>
      <w:r w:rsidRPr="00A55626">
        <w:rPr>
          <w:u w:val="single"/>
        </w:rPr>
        <w:t>If we fail to deter</w:t>
      </w:r>
      <w:r w:rsidRPr="00A55626">
        <w:rPr>
          <w:sz w:val="16"/>
        </w:rPr>
        <w:t xml:space="preserve"> war, </w:t>
      </w:r>
      <w:r w:rsidRPr="00A55626">
        <w:rPr>
          <w:u w:val="single"/>
        </w:rPr>
        <w:t>a tremendous number of civilians will be killed</w:t>
      </w:r>
      <w:r w:rsidRPr="00A55626">
        <w:rPr>
          <w:sz w:val="16"/>
        </w:rPr>
        <w:t xml:space="preserve">.”[ix]  Peace through violence has been tried throughout history. </w:t>
      </w:r>
      <w:r w:rsidRPr="00A55626">
        <w:rPr>
          <w:u w:val="single"/>
        </w:rPr>
        <w:t>Pharaoh, Caesar</w:t>
      </w:r>
      <w:r w:rsidRPr="00A55626">
        <w:rPr>
          <w:sz w:val="16"/>
        </w:rPr>
        <w:t xml:space="preserve"> and </w:t>
      </w:r>
      <w:r w:rsidRPr="00A55626">
        <w:rPr>
          <w:u w:val="single"/>
        </w:rPr>
        <w:t>Genghis Khan, Lenin, Hitler, Stalin and Mao, all attained</w:t>
      </w:r>
      <w:r w:rsidRPr="00A55626">
        <w:rPr>
          <w:sz w:val="16"/>
        </w:rPr>
        <w:t xml:space="preserve"> a kind of </w:t>
      </w:r>
      <w:r w:rsidRPr="00A55626">
        <w:rPr>
          <w:u w:val="single"/>
        </w:rPr>
        <w:t>peace by</w:t>
      </w:r>
      <w:r w:rsidRPr="00A55626">
        <w:rPr>
          <w:sz w:val="16"/>
        </w:rPr>
        <w:t xml:space="preserve"> employing </w:t>
      </w:r>
      <w:r w:rsidRPr="00A55626">
        <w:rPr>
          <w:u w:val="single"/>
        </w:rPr>
        <w:t>brutal</w:t>
      </w:r>
      <w:r w:rsidRPr="00A55626">
        <w:rPr>
          <w:sz w:val="16"/>
        </w:rPr>
        <w:t xml:space="preserve"> forms of </w:t>
      </w:r>
      <w:r w:rsidRPr="00A55626">
        <w:rPr>
          <w:u w:val="single"/>
        </w:rPr>
        <w:t>violence</w:t>
      </w:r>
      <w:r w:rsidRPr="00A55626">
        <w:rPr>
          <w:sz w:val="16"/>
        </w:rPr>
        <w:t xml:space="preserve">. However, </w:t>
      </w:r>
      <w:r w:rsidRPr="00A55626">
        <w:rPr>
          <w:u w:val="single"/>
        </w:rPr>
        <w:t>this is not</w:t>
      </w:r>
      <w:r w:rsidRPr="00A55626">
        <w:rPr>
          <w:sz w:val="16"/>
        </w:rPr>
        <w:t xml:space="preserve"> the kind of </w:t>
      </w:r>
      <w:r w:rsidRPr="00A55626">
        <w:rPr>
          <w:u w:val="single"/>
        </w:rPr>
        <w:t>“peace”</w:t>
      </w:r>
      <w:r w:rsidRPr="00A55626">
        <w:rPr>
          <w:sz w:val="16"/>
        </w:rPr>
        <w:t xml:space="preserve"> under which God’s </w:t>
      </w:r>
      <w:r w:rsidRPr="00A55626">
        <w:rPr>
          <w:sz w:val="16"/>
        </w:rPr>
        <w:lastRenderedPageBreak/>
        <w:t xml:space="preserve">crowning creation can flourish; neither would the world long tolerate such a scorched-earth “peace.” This option, too, the Christian rejects.  </w:t>
      </w:r>
      <w:r w:rsidRPr="00A55626">
        <w:rPr>
          <w:u w:val="single"/>
        </w:rPr>
        <w:t>Finally, the civilized world could bring</w:t>
      </w:r>
      <w:r w:rsidRPr="00A55626">
        <w:rPr>
          <w:sz w:val="16"/>
        </w:rPr>
        <w:t xml:space="preserve"> about </w:t>
      </w:r>
      <w:r w:rsidRPr="00A55626">
        <w:rPr>
          <w:u w:val="single"/>
        </w:rPr>
        <w:t>peace simply by not resisting</w:t>
      </w:r>
      <w:r w:rsidRPr="00A55626">
        <w:rPr>
          <w:sz w:val="16"/>
        </w:rPr>
        <w:t xml:space="preserve"> the </w:t>
      </w:r>
      <w:r w:rsidRPr="00A55626">
        <w:rPr>
          <w:u w:val="single"/>
        </w:rPr>
        <w:t>enemies</w:t>
      </w:r>
      <w:r w:rsidRPr="00A55626">
        <w:rPr>
          <w:sz w:val="16"/>
        </w:rPr>
        <w:t xml:space="preserve"> of civilization—</w:t>
      </w:r>
      <w:r w:rsidRPr="00A55626">
        <w:rPr>
          <w:u w:val="single"/>
        </w:rPr>
        <w:t xml:space="preserve">by not blunting the </w:t>
      </w:r>
      <w:r w:rsidRPr="00A55626">
        <w:rPr>
          <w:b/>
          <w:u w:val="single"/>
        </w:rPr>
        <w:t>Islamic State’s blitzkrieg</w:t>
      </w:r>
      <w:r w:rsidRPr="00A55626">
        <w:rPr>
          <w:u w:val="single"/>
        </w:rPr>
        <w:t xml:space="preserve"> of Iraq; by not</w:t>
      </w:r>
      <w:r w:rsidRPr="00A55626">
        <w:rPr>
          <w:sz w:val="16"/>
        </w:rPr>
        <w:t xml:space="preserve"> defending the 38th Parallel; by not </w:t>
      </w:r>
      <w:r w:rsidRPr="00A55626">
        <w:rPr>
          <w:u w:val="single"/>
        </w:rPr>
        <w:t xml:space="preserve">standing up to </w:t>
      </w:r>
      <w:r w:rsidRPr="00A55626">
        <w:rPr>
          <w:b/>
          <w:u w:val="single"/>
        </w:rPr>
        <w:t>Beijing’s land-grab</w:t>
      </w:r>
      <w:r w:rsidRPr="00A55626">
        <w:rPr>
          <w:u w:val="single"/>
        </w:rPr>
        <w:t xml:space="preserve"> in the S</w:t>
      </w:r>
      <w:r w:rsidRPr="00A55626">
        <w:rPr>
          <w:sz w:val="16"/>
        </w:rPr>
        <w:t xml:space="preserve">outh </w:t>
      </w:r>
      <w:r w:rsidRPr="00A55626">
        <w:rPr>
          <w:u w:val="single"/>
        </w:rPr>
        <w:t>C</w:t>
      </w:r>
      <w:r w:rsidRPr="00A55626">
        <w:rPr>
          <w:sz w:val="16"/>
        </w:rPr>
        <w:t xml:space="preserve">hina </w:t>
      </w:r>
      <w:r w:rsidRPr="00A55626">
        <w:rPr>
          <w:u w:val="single"/>
        </w:rPr>
        <w:t>S</w:t>
      </w:r>
      <w:r w:rsidRPr="00A55626">
        <w:rPr>
          <w:sz w:val="16"/>
        </w:rPr>
        <w:t xml:space="preserve">ea </w:t>
      </w:r>
      <w:r w:rsidRPr="00A55626">
        <w:rPr>
          <w:u w:val="single"/>
        </w:rPr>
        <w:t xml:space="preserve">or </w:t>
      </w:r>
      <w:r w:rsidRPr="00A55626">
        <w:rPr>
          <w:b/>
          <w:u w:val="single"/>
        </w:rPr>
        <w:t>Moscow’s bullying</w:t>
      </w:r>
      <w:r w:rsidRPr="00A55626">
        <w:rPr>
          <w:u w:val="single"/>
        </w:rPr>
        <w:t xml:space="preserve"> of the Baltics</w:t>
      </w:r>
      <w:r w:rsidRPr="00A55626">
        <w:rPr>
          <w:sz w:val="16"/>
        </w:rPr>
        <w:t xml:space="preserve"> or al-Qaeda’s death creed; by not having armies or, for that matter, police. As Reagan said, “There’s only one guaranteed way you can have peace—and you can have it in the next second—surrender.”[x]  </w:t>
      </w:r>
      <w:r w:rsidRPr="00A55626">
        <w:rPr>
          <w:u w:val="single"/>
        </w:rPr>
        <w:t>The world has tried these alternatives</w:t>
      </w:r>
      <w:r w:rsidRPr="00A55626">
        <w:rPr>
          <w:sz w:val="16"/>
        </w:rPr>
        <w:t xml:space="preserve"> to peace through strength, </w:t>
      </w:r>
      <w:r w:rsidRPr="00A55626">
        <w:rPr>
          <w:u w:val="single"/>
        </w:rPr>
        <w:t>and the outcomes have been disastrous.  After World War I, Western powers disarmed</w:t>
      </w:r>
      <w:r w:rsidRPr="00A55626">
        <w:rPr>
          <w:sz w:val="16"/>
        </w:rPr>
        <w:t xml:space="preserve"> and convinced themselves they had waged the war to end all wars. </w:t>
      </w:r>
      <w:r w:rsidRPr="00A55626">
        <w:rPr>
          <w:u w:val="single"/>
        </w:rPr>
        <w:t>By 1938</w:t>
      </w:r>
      <w:r w:rsidRPr="00A55626">
        <w:rPr>
          <w:sz w:val="16"/>
        </w:rPr>
        <w:t xml:space="preserve">, as Churchill concluded after Munich, </w:t>
      </w:r>
      <w:r w:rsidRPr="00A55626">
        <w:rPr>
          <w:u w:val="single"/>
        </w:rPr>
        <w:t>the Allies had been “reduced</w:t>
      </w:r>
      <w:r w:rsidRPr="00A55626">
        <w:rPr>
          <w:sz w:val="16"/>
        </w:rPr>
        <w:t>…</w:t>
      </w:r>
      <w:r w:rsidRPr="00A55626">
        <w:rPr>
          <w:u w:val="single"/>
        </w:rPr>
        <w:t>from a position of security so overwhelming</w:t>
      </w:r>
      <w:r w:rsidRPr="00A55626">
        <w:rPr>
          <w:sz w:val="16"/>
        </w:rPr>
        <w:t xml:space="preserve"> and so unchallengeable </w:t>
      </w:r>
      <w:r w:rsidRPr="00A55626">
        <w:rPr>
          <w:u w:val="single"/>
        </w:rPr>
        <w:t>that we never cared to think about it.”</w:t>
      </w:r>
      <w:r w:rsidRPr="00A55626">
        <w:rPr>
          <w:sz w:val="16"/>
        </w:rPr>
        <w:t xml:space="preserve">[xi] Like predators in the wilderness, </w:t>
      </w:r>
      <w:r w:rsidRPr="00A55626">
        <w:rPr>
          <w:u w:val="single"/>
        </w:rPr>
        <w:t xml:space="preserve">the Axis powers </w:t>
      </w:r>
      <w:r w:rsidRPr="00A55626">
        <w:rPr>
          <w:b/>
          <w:u w:val="single"/>
        </w:rPr>
        <w:t>sensed weakness</w:t>
      </w:r>
      <w:r w:rsidRPr="00A55626">
        <w:rPr>
          <w:u w:val="single"/>
        </w:rPr>
        <w:t xml:space="preserve"> and attacked</w:t>
      </w:r>
      <w:r w:rsidRPr="00A55626">
        <w:rPr>
          <w:sz w:val="16"/>
        </w:rPr>
        <w:t xml:space="preserve">.  In October 1945—not three months after the Missouri steamed into Tokyo Bay—Gen. George </w:t>
      </w:r>
      <w:r w:rsidRPr="00A55626">
        <w:rPr>
          <w:u w:val="single"/>
        </w:rPr>
        <w:t>Marshall decried the “disintegration</w:t>
      </w:r>
      <w:r w:rsidRPr="00A55626">
        <w:rPr>
          <w:sz w:val="16"/>
        </w:rPr>
        <w:t xml:space="preserve"> not only </w:t>
      </w:r>
      <w:r w:rsidRPr="00A55626">
        <w:rPr>
          <w:u w:val="single"/>
        </w:rPr>
        <w:t>of</w:t>
      </w:r>
      <w:r w:rsidRPr="00A55626">
        <w:rPr>
          <w:sz w:val="16"/>
        </w:rPr>
        <w:t xml:space="preserve"> the Armed Forces, but apparently…</w:t>
      </w:r>
      <w:r w:rsidRPr="00A55626">
        <w:rPr>
          <w:u w:val="single"/>
        </w:rPr>
        <w:t>all conception of world responsibility,”</w:t>
      </w:r>
      <w:r w:rsidRPr="00A55626">
        <w:rPr>
          <w:sz w:val="16"/>
        </w:rPr>
        <w:t xml:space="preserve"> warily asking, “</w:t>
      </w:r>
      <w:r w:rsidRPr="00A55626">
        <w:rPr>
          <w:u w:val="single"/>
        </w:rPr>
        <w:t>Are we already</w:t>
      </w:r>
      <w:r w:rsidRPr="00A55626">
        <w:rPr>
          <w:sz w:val="16"/>
        </w:rPr>
        <w:t xml:space="preserve">, at this early date, </w:t>
      </w:r>
      <w:r w:rsidRPr="00A55626">
        <w:rPr>
          <w:u w:val="single"/>
        </w:rPr>
        <w:t>inviting</w:t>
      </w:r>
      <w:r w:rsidRPr="00A55626">
        <w:rPr>
          <w:sz w:val="16"/>
        </w:rPr>
        <w:t xml:space="preserve"> that same </w:t>
      </w:r>
      <w:r w:rsidRPr="00A55626">
        <w:rPr>
          <w:u w:val="single"/>
        </w:rPr>
        <w:t>international disrespect</w:t>
      </w:r>
      <w:r w:rsidRPr="00A55626">
        <w:rPr>
          <w:sz w:val="16"/>
        </w:rPr>
        <w:t xml:space="preserve"> that prevailed before this war?”[xii] </w:t>
      </w:r>
      <w:r w:rsidRPr="00A55626">
        <w:rPr>
          <w:u w:val="single"/>
        </w:rPr>
        <w:t xml:space="preserve">Stalin answered Marshall’s question by </w:t>
      </w:r>
      <w:r w:rsidRPr="00A55626">
        <w:rPr>
          <w:b/>
          <w:u w:val="single"/>
        </w:rPr>
        <w:t>gobbling up half of Europe</w:t>
      </w:r>
      <w:r w:rsidRPr="00A55626">
        <w:rPr>
          <w:u w:val="single"/>
        </w:rPr>
        <w:t>, blockading Berlin, and arming Kim Il-Sung</w:t>
      </w:r>
      <w:r w:rsidRPr="00A55626">
        <w:rPr>
          <w:sz w:val="16"/>
        </w:rPr>
        <w:t xml:space="preserve"> in patient preparation </w:t>
      </w:r>
      <w:r w:rsidRPr="00A55626">
        <w:rPr>
          <w:u w:val="single"/>
        </w:rPr>
        <w:t>for</w:t>
      </w:r>
      <w:r w:rsidRPr="00A55626">
        <w:rPr>
          <w:sz w:val="16"/>
        </w:rPr>
        <w:t xml:space="preserve"> the </w:t>
      </w:r>
      <w:r w:rsidRPr="00A55626">
        <w:rPr>
          <w:u w:val="single"/>
        </w:rPr>
        <w:t>invasion of South Korea</w:t>
      </w:r>
      <w:r w:rsidRPr="00A55626">
        <w:rPr>
          <w:sz w:val="16"/>
        </w:rPr>
        <w:t xml:space="preserve">.[xiii] </w:t>
      </w:r>
      <w:r w:rsidRPr="00A55626">
        <w:rPr>
          <w:u w:val="single"/>
        </w:rPr>
        <w:t>The U.S. military had taken up</w:t>
      </w:r>
      <w:r w:rsidRPr="00A55626">
        <w:rPr>
          <w:sz w:val="16"/>
        </w:rPr>
        <w:t xml:space="preserve"> positions in </w:t>
      </w:r>
      <w:r w:rsidRPr="00A55626">
        <w:rPr>
          <w:u w:val="single"/>
        </w:rPr>
        <w:t>Korea</w:t>
      </w:r>
      <w:r w:rsidRPr="00A55626">
        <w:rPr>
          <w:sz w:val="16"/>
        </w:rPr>
        <w:t xml:space="preserve"> in 1945, </w:t>
      </w:r>
      <w:r w:rsidRPr="00A55626">
        <w:rPr>
          <w:u w:val="single"/>
        </w:rPr>
        <w:t>but withdrew all combat forces in 1949</w:t>
      </w:r>
      <w:r w:rsidRPr="00A55626">
        <w:rPr>
          <w:sz w:val="16"/>
        </w:rPr>
        <w:t xml:space="preserve">.[xiv] Then, </w:t>
      </w:r>
      <w:r w:rsidRPr="00A55626">
        <w:rPr>
          <w:u w:val="single"/>
        </w:rPr>
        <w:t>in 1950, Secretary of State</w:t>
      </w:r>
      <w:r w:rsidRPr="00A55626">
        <w:rPr>
          <w:sz w:val="16"/>
        </w:rPr>
        <w:t xml:space="preserve"> Dean Acheson </w:t>
      </w:r>
      <w:r w:rsidRPr="00A55626">
        <w:rPr>
          <w:u w:val="single"/>
        </w:rPr>
        <w:t>announced</w:t>
      </w:r>
      <w:r w:rsidRPr="00A55626">
        <w:rPr>
          <w:sz w:val="16"/>
        </w:rPr>
        <w:t xml:space="preserve"> that </w:t>
      </w:r>
      <w:r w:rsidRPr="00A55626">
        <w:rPr>
          <w:u w:val="single"/>
        </w:rPr>
        <w:t>Japan, Alaska and the Philippines fell within America’s “defensive perimeter.”</w:t>
      </w:r>
      <w:r w:rsidRPr="00A55626">
        <w:rPr>
          <w:sz w:val="16"/>
        </w:rPr>
        <w:t xml:space="preserve">[xv] </w:t>
      </w:r>
      <w:r w:rsidRPr="00A55626">
        <w:rPr>
          <w:u w:val="single"/>
        </w:rPr>
        <w:t>Korea didn’t. Stalin noticed. Without a U.S. deterrent</w:t>
      </w:r>
      <w:r w:rsidRPr="00A55626">
        <w:rPr>
          <w:sz w:val="16"/>
        </w:rPr>
        <w:t xml:space="preserve"> in place, </w:t>
      </w:r>
      <w:r w:rsidRPr="00A55626">
        <w:rPr>
          <w:u w:val="single"/>
        </w:rPr>
        <w:t xml:space="preserve">Stalin gave Kim a </w:t>
      </w:r>
      <w:r w:rsidRPr="00A55626">
        <w:rPr>
          <w:b/>
          <w:u w:val="single"/>
        </w:rPr>
        <w:t>green light to invade</w:t>
      </w:r>
      <w:r w:rsidRPr="00A55626">
        <w:rPr>
          <w:u w:val="single"/>
        </w:rPr>
        <w:t>. Washington</w:t>
      </w:r>
      <w:r w:rsidRPr="00A55626">
        <w:rPr>
          <w:sz w:val="16"/>
        </w:rPr>
        <w:t xml:space="preserve"> then </w:t>
      </w:r>
      <w:r w:rsidRPr="00A55626">
        <w:rPr>
          <w:u w:val="single"/>
        </w:rPr>
        <w:t>reversed course and rushed American forces</w:t>
      </w:r>
      <w:r w:rsidRPr="00A55626">
        <w:rPr>
          <w:sz w:val="16"/>
        </w:rPr>
        <w:t xml:space="preserve"> back into Korea, </w:t>
      </w:r>
      <w:r w:rsidRPr="00A55626">
        <w:rPr>
          <w:u w:val="single"/>
        </w:rPr>
        <w:t>and the Korean peninsula plunged into</w:t>
      </w:r>
      <w:r w:rsidRPr="00A55626">
        <w:rPr>
          <w:sz w:val="16"/>
        </w:rPr>
        <w:t xml:space="preserve"> one of the most </w:t>
      </w:r>
      <w:r w:rsidRPr="00A55626">
        <w:rPr>
          <w:u w:val="single"/>
        </w:rPr>
        <w:t>ferocious wars</w:t>
      </w:r>
      <w:r w:rsidRPr="00A55626">
        <w:rPr>
          <w:sz w:val="16"/>
        </w:rPr>
        <w:t xml:space="preserve"> in history. </w:t>
      </w:r>
      <w:r w:rsidRPr="00A55626">
        <w:rPr>
          <w:u w:val="single"/>
        </w:rPr>
        <w:t>The cost of miscalculation</w:t>
      </w:r>
      <w:r w:rsidRPr="00A55626">
        <w:rPr>
          <w:sz w:val="16"/>
        </w:rPr>
        <w:t xml:space="preserve"> in Washington and Moscow: </w:t>
      </w:r>
      <w:r w:rsidRPr="00A55626">
        <w:rPr>
          <w:u w:val="single"/>
        </w:rPr>
        <w:t xml:space="preserve">38,000 Americans, 103,250 South Korean troops, 316,000 North Korean troops, 422,000 Chinese troops and </w:t>
      </w:r>
      <w:r w:rsidRPr="00A55626">
        <w:rPr>
          <w:b/>
          <w:u w:val="single"/>
        </w:rPr>
        <w:t>2 million civilian casualties</w:t>
      </w:r>
      <w:r w:rsidRPr="00A55626">
        <w:rPr>
          <w:sz w:val="16"/>
        </w:rPr>
        <w:t xml:space="preserve">.[xvi] The </w:t>
      </w:r>
      <w:r w:rsidRPr="00A55626">
        <w:rPr>
          <w:u w:val="single"/>
        </w:rPr>
        <w:t>North Korean tyranny</w:t>
      </w:r>
      <w:r w:rsidRPr="00A55626">
        <w:rPr>
          <w:sz w:val="16"/>
        </w:rPr>
        <w:t>— now under command of Kim’s grandson—</w:t>
      </w:r>
      <w:r w:rsidRPr="00A55626">
        <w:rPr>
          <w:u w:val="single"/>
        </w:rPr>
        <w:t>still dreams of conquering</w:t>
      </w:r>
      <w:r w:rsidRPr="00A55626">
        <w:rPr>
          <w:sz w:val="16"/>
        </w:rPr>
        <w:t xml:space="preserve"> South Korea. </w:t>
      </w:r>
      <w:r w:rsidRPr="00A55626">
        <w:rPr>
          <w:u w:val="single"/>
        </w:rPr>
        <w:t>The difference</w:t>
      </w:r>
      <w:r w:rsidRPr="00A55626">
        <w:rPr>
          <w:sz w:val="16"/>
        </w:rPr>
        <w:t xml:space="preserve"> between 2015 and 1950 </w:t>
      </w:r>
      <w:r w:rsidRPr="00A55626">
        <w:rPr>
          <w:u w:val="single"/>
        </w:rPr>
        <w:t>is that tens of thousands of battle-ready U.S. and ROK troops are stationed</w:t>
      </w:r>
      <w:r w:rsidRPr="00A55626">
        <w:rPr>
          <w:sz w:val="16"/>
        </w:rPr>
        <w:t xml:space="preserve"> on the border. </w:t>
      </w:r>
      <w:r w:rsidRPr="00A55626">
        <w:rPr>
          <w:u w:val="single"/>
        </w:rPr>
        <w:t>They’ve been there every day since 1953</w:t>
      </w:r>
      <w:r w:rsidRPr="00A55626">
        <w:rPr>
          <w:sz w:val="16"/>
        </w:rPr>
        <w:t xml:space="preserve">. The lesson of history is that </w:t>
      </w:r>
      <w:r w:rsidRPr="00A55626">
        <w:rPr>
          <w:b/>
          <w:u w:val="single"/>
        </w:rPr>
        <w:t>waging war is far more costly</w:t>
      </w:r>
      <w:r w:rsidRPr="00A55626">
        <w:rPr>
          <w:u w:val="single"/>
        </w:rPr>
        <w:t xml:space="preserve"> than maintaining a military capable of deterring</w:t>
      </w:r>
      <w:r w:rsidRPr="00A55626">
        <w:rPr>
          <w:sz w:val="16"/>
        </w:rPr>
        <w:t xml:space="preserve"> war. As Washington observed, “Timely </w:t>
      </w:r>
      <w:r w:rsidRPr="00A55626">
        <w:rPr>
          <w:u w:val="single"/>
        </w:rPr>
        <w:t>disbursements to prepare for danger frequently prevent</w:t>
      </w:r>
      <w:r w:rsidRPr="00A55626">
        <w:rPr>
          <w:sz w:val="16"/>
        </w:rPr>
        <w:t xml:space="preserve"> much </w:t>
      </w:r>
      <w:r w:rsidRPr="00A55626">
        <w:rPr>
          <w:u w:val="single"/>
        </w:rPr>
        <w:t>greater disbursements to repel it.” Just compare military allocations, as</w:t>
      </w:r>
      <w:r w:rsidRPr="00A55626">
        <w:rPr>
          <w:sz w:val="16"/>
        </w:rPr>
        <w:t xml:space="preserve"> a percentage of </w:t>
      </w:r>
      <w:r w:rsidRPr="00A55626">
        <w:rPr>
          <w:u w:val="single"/>
        </w:rPr>
        <w:t xml:space="preserve">GDP, during times of war and </w:t>
      </w:r>
      <w:r w:rsidRPr="00A55626">
        <w:rPr>
          <w:sz w:val="16"/>
        </w:rPr>
        <w:t xml:space="preserve">times of </w:t>
      </w:r>
      <w:r w:rsidRPr="00A55626">
        <w:rPr>
          <w:u w:val="single"/>
        </w:rPr>
        <w:t>peace:  In the</w:t>
      </w:r>
      <w:r w:rsidRPr="00A55626">
        <w:rPr>
          <w:sz w:val="16"/>
        </w:rPr>
        <w:t xml:space="preserve"> eight </w:t>
      </w:r>
      <w:r w:rsidRPr="00A55626">
        <w:rPr>
          <w:u w:val="single"/>
        </w:rPr>
        <w:t>years before</w:t>
      </w:r>
      <w:r w:rsidRPr="00A55626">
        <w:rPr>
          <w:sz w:val="16"/>
        </w:rPr>
        <w:t xml:space="preserve"> entering </w:t>
      </w:r>
      <w:r w:rsidRPr="00A55626">
        <w:rPr>
          <w:u w:val="single"/>
        </w:rPr>
        <w:t>World War I, the U</w:t>
      </w:r>
      <w:r w:rsidRPr="00A55626">
        <w:rPr>
          <w:sz w:val="16"/>
        </w:rPr>
        <w:t xml:space="preserve">nited </w:t>
      </w:r>
      <w:r w:rsidRPr="00A55626">
        <w:rPr>
          <w:u w:val="single"/>
        </w:rPr>
        <w:t>S</w:t>
      </w:r>
      <w:r w:rsidRPr="00A55626">
        <w:rPr>
          <w:sz w:val="16"/>
        </w:rPr>
        <w:t xml:space="preserve">tates </w:t>
      </w:r>
      <w:r w:rsidRPr="00A55626">
        <w:rPr>
          <w:u w:val="single"/>
        </w:rPr>
        <w:t>devoted</w:t>
      </w:r>
      <w:r w:rsidRPr="00A55626">
        <w:rPr>
          <w:sz w:val="16"/>
        </w:rPr>
        <w:t xml:space="preserve"> an average of </w:t>
      </w:r>
      <w:r w:rsidRPr="00A55626">
        <w:rPr>
          <w:u w:val="single"/>
        </w:rPr>
        <w:t>0.7 percent of GDP</w:t>
      </w:r>
      <w:r w:rsidRPr="00A55626">
        <w:rPr>
          <w:sz w:val="16"/>
        </w:rPr>
        <w:t xml:space="preserve"> to defense; </w:t>
      </w:r>
      <w:r w:rsidRPr="00A55626">
        <w:rPr>
          <w:u w:val="single"/>
        </w:rPr>
        <w:t>during the war</w:t>
      </w:r>
      <w:r w:rsidRPr="00A55626">
        <w:rPr>
          <w:sz w:val="16"/>
        </w:rPr>
        <w:t xml:space="preserve">, U.S. defense spending spiked to </w:t>
      </w:r>
      <w:r w:rsidRPr="00A55626">
        <w:rPr>
          <w:u w:val="single"/>
        </w:rPr>
        <w:t>16.1 percent of GDP. In the decade before</w:t>
      </w:r>
      <w:r w:rsidRPr="00A55626">
        <w:rPr>
          <w:sz w:val="16"/>
        </w:rPr>
        <w:t xml:space="preserve"> entering </w:t>
      </w:r>
      <w:r w:rsidRPr="00A55626">
        <w:rPr>
          <w:u w:val="single"/>
        </w:rPr>
        <w:t>World War II, the U</w:t>
      </w:r>
      <w:r w:rsidRPr="00A55626">
        <w:rPr>
          <w:sz w:val="16"/>
        </w:rPr>
        <w:t xml:space="preserve">nited </w:t>
      </w:r>
      <w:r w:rsidRPr="00A55626">
        <w:rPr>
          <w:u w:val="single"/>
        </w:rPr>
        <w:t>S</w:t>
      </w:r>
      <w:r w:rsidRPr="00A55626">
        <w:rPr>
          <w:sz w:val="16"/>
        </w:rPr>
        <w:t xml:space="preserve">tates </w:t>
      </w:r>
      <w:r w:rsidRPr="00A55626">
        <w:rPr>
          <w:u w:val="single"/>
        </w:rPr>
        <w:t>spent</w:t>
      </w:r>
      <w:r w:rsidRPr="00A55626">
        <w:rPr>
          <w:sz w:val="16"/>
        </w:rPr>
        <w:t xml:space="preserve"> an average of </w:t>
      </w:r>
      <w:r w:rsidRPr="00A55626">
        <w:rPr>
          <w:u w:val="single"/>
        </w:rPr>
        <w:t>1.1 percent of GDP</w:t>
      </w:r>
      <w:r w:rsidRPr="00A55626">
        <w:rPr>
          <w:sz w:val="16"/>
        </w:rPr>
        <w:t xml:space="preserve"> on defense; </w:t>
      </w:r>
      <w:r w:rsidRPr="00A55626">
        <w:rPr>
          <w:u w:val="single"/>
        </w:rPr>
        <w:t>during the war, the U.S. diverted</w:t>
      </w:r>
      <w:r w:rsidRPr="00A55626">
        <w:rPr>
          <w:sz w:val="16"/>
        </w:rPr>
        <w:t xml:space="preserve"> an average of </w:t>
      </w:r>
      <w:r w:rsidRPr="00A55626">
        <w:rPr>
          <w:u w:val="single"/>
        </w:rPr>
        <w:t>27 percent</w:t>
      </w:r>
      <w:r w:rsidRPr="00A55626">
        <w:rPr>
          <w:sz w:val="16"/>
        </w:rPr>
        <w:t xml:space="preserve"> of GDP to the military annually.  </w:t>
      </w:r>
      <w:r w:rsidRPr="00A55626">
        <w:rPr>
          <w:u w:val="single"/>
        </w:rPr>
        <w:t>During the Cold War, Washington spent</w:t>
      </w:r>
      <w:r w:rsidRPr="00A55626">
        <w:rPr>
          <w:sz w:val="16"/>
        </w:rPr>
        <w:t xml:space="preserve"> an average of </w:t>
      </w:r>
      <w:r w:rsidRPr="00A55626">
        <w:rPr>
          <w:u w:val="single"/>
        </w:rPr>
        <w:t>7 percent</w:t>
      </w:r>
      <w:r w:rsidRPr="00A55626">
        <w:rPr>
          <w:sz w:val="16"/>
        </w:rPr>
        <w:t xml:space="preserve"> of GDP on defense </w:t>
      </w:r>
      <w:r w:rsidRPr="00A55626">
        <w:rPr>
          <w:u w:val="single"/>
        </w:rPr>
        <w:t xml:space="preserve">to deter Moscow; </w:t>
      </w:r>
      <w:r w:rsidRPr="00A55626">
        <w:rPr>
          <w:b/>
          <w:u w:val="single"/>
        </w:rPr>
        <w:t>it worked</w:t>
      </w:r>
      <w:r w:rsidRPr="00A55626">
        <w:rPr>
          <w:sz w:val="16"/>
        </w:rPr>
        <w:t xml:space="preserve">.  Yet it seems we have forgotten those hard-learned lessons. In his book The World America Made, Robert Kagan explains how </w:t>
      </w:r>
      <w:r w:rsidRPr="00A55626">
        <w:rPr>
          <w:u w:val="single"/>
        </w:rPr>
        <w:t xml:space="preserve">“America’s </w:t>
      </w:r>
      <w:r w:rsidRPr="00A55626">
        <w:rPr>
          <w:b/>
          <w:u w:val="single"/>
        </w:rPr>
        <w:t>most important role</w:t>
      </w:r>
      <w:r w:rsidRPr="00A55626">
        <w:rPr>
          <w:u w:val="single"/>
        </w:rPr>
        <w:t xml:space="preserve"> has been to</w:t>
      </w:r>
      <w:r w:rsidRPr="00A55626">
        <w:rPr>
          <w:sz w:val="16"/>
        </w:rPr>
        <w:t xml:space="preserve"> dampen and </w:t>
      </w:r>
      <w:r w:rsidRPr="00A55626">
        <w:rPr>
          <w:u w:val="single"/>
        </w:rPr>
        <w:t>deter the</w:t>
      </w:r>
      <w:r w:rsidRPr="00A55626">
        <w:rPr>
          <w:sz w:val="16"/>
        </w:rPr>
        <w:t xml:space="preserve"> normal </w:t>
      </w:r>
      <w:r w:rsidRPr="00A55626">
        <w:rPr>
          <w:u w:val="single"/>
        </w:rPr>
        <w:t>tendencies of other great powers to compete</w:t>
      </w:r>
      <w:r w:rsidRPr="00A55626">
        <w:rPr>
          <w:sz w:val="16"/>
        </w:rPr>
        <w:t xml:space="preserve"> and jostle with one another </w:t>
      </w:r>
      <w:r w:rsidRPr="00A55626">
        <w:rPr>
          <w:u w:val="single"/>
        </w:rPr>
        <w:t>in ways that historically have led to war.” This</w:t>
      </w:r>
      <w:r w:rsidRPr="00A55626">
        <w:rPr>
          <w:sz w:val="16"/>
        </w:rPr>
        <w:t xml:space="preserve"> role </w:t>
      </w:r>
      <w:r w:rsidRPr="00A55626">
        <w:rPr>
          <w:u w:val="single"/>
        </w:rPr>
        <w:t xml:space="preserve">has depended on America’s military might. “There is no better </w:t>
      </w:r>
      <w:r w:rsidRPr="00A55626">
        <w:rPr>
          <w:b/>
          <w:u w:val="single"/>
        </w:rPr>
        <w:t>recipe for great-power peace</w:t>
      </w:r>
      <w:r w:rsidRPr="00A55626">
        <w:rPr>
          <w:sz w:val="16"/>
        </w:rPr>
        <w:t>,” Kagan concludes, “t</w:t>
      </w:r>
      <w:r w:rsidRPr="00A55626">
        <w:rPr>
          <w:u w:val="single"/>
        </w:rPr>
        <w:t>han certainty about</w:t>
      </w:r>
      <w:r w:rsidRPr="00A55626">
        <w:rPr>
          <w:sz w:val="16"/>
        </w:rPr>
        <w:t xml:space="preserve"> who holds </w:t>
      </w:r>
      <w:r w:rsidRPr="00A55626">
        <w:rPr>
          <w:u w:val="single"/>
        </w:rPr>
        <w:t>the upper hand.”</w:t>
      </w:r>
      <w:r>
        <w:rPr>
          <w:sz w:val="16"/>
        </w:rPr>
        <w:t>[xvii]</w:t>
      </w:r>
    </w:p>
    <w:p w14:paraId="700CF3E9" w14:textId="77777777" w:rsidR="005D6751" w:rsidRDefault="005D6751" w:rsidP="005D6751">
      <w:pPr>
        <w:pStyle w:val="Heading4"/>
      </w:pPr>
      <w:r>
        <w:t xml:space="preserve">It’s sustainable and deters all conflict. </w:t>
      </w:r>
    </w:p>
    <w:p w14:paraId="3BF6275C" w14:textId="77777777" w:rsidR="005D6751" w:rsidRDefault="005D6751" w:rsidP="005D6751">
      <w:r>
        <w:rPr>
          <w:rStyle w:val="Style13ptBold"/>
        </w:rPr>
        <w:t xml:space="preserve">Brands ’15 </w:t>
      </w:r>
      <w:r w:rsidRPr="003D621C">
        <w:rPr>
          <w:sz w:val="16"/>
          <w:szCs w:val="16"/>
        </w:rPr>
        <w:t>(Hal; 6/30/15; Ph.D. in International Affairs, faculty at the Sanford School of Public Policy at Duke University and the Elliot School of International Affairs; The Washington Quarterly, “Fools Rush Out? The Flawed Logic of Offshore Balancing,” p. 7-28)</w:t>
      </w:r>
    </w:p>
    <w:p w14:paraId="6D50B5AF" w14:textId="77777777" w:rsidR="005D6751" w:rsidRPr="005D6751" w:rsidRDefault="005D6751" w:rsidP="005D6751">
      <w:pPr>
        <w:rPr>
          <w:sz w:val="16"/>
        </w:rPr>
      </w:pPr>
      <w:r w:rsidRPr="00E81D09">
        <w:rPr>
          <w:sz w:val="16"/>
        </w:rPr>
        <w:t xml:space="preserve">The fundamental reason is that </w:t>
      </w:r>
      <w:r w:rsidRPr="00E81D09">
        <w:rPr>
          <w:u w:val="single"/>
        </w:rPr>
        <w:t xml:space="preserve">both U.S. influence and international stability are </w:t>
      </w:r>
      <w:r w:rsidRPr="00AA5C82">
        <w:rPr>
          <w:u w:val="single"/>
        </w:rPr>
        <w:t xml:space="preserve">thoroughly interwoven with a </w:t>
      </w:r>
      <w:r w:rsidRPr="00E81D09">
        <w:rPr>
          <w:b/>
          <w:u w:val="single"/>
        </w:rPr>
        <w:t>robust U.S. forward presence.</w:t>
      </w:r>
      <w:r w:rsidRPr="00E81D09">
        <w:rPr>
          <w:sz w:val="16"/>
        </w:rPr>
        <w:t xml:space="preserve"> Regarding influence, </w:t>
      </w:r>
      <w:r w:rsidRPr="00E81D09">
        <w:rPr>
          <w:u w:val="single"/>
        </w:rPr>
        <w:t>the protection that Washington has afforded its allies has equally afforded the United States great sway over those allies’ policies</w:t>
      </w:r>
      <w:r w:rsidRPr="00E81D09">
        <w:rPr>
          <w:sz w:val="16"/>
        </w:rPr>
        <w:t xml:space="preserve">.43 </w:t>
      </w:r>
      <w:r w:rsidRPr="00E81D09">
        <w:rPr>
          <w:u w:val="single"/>
        </w:rPr>
        <w:t>During the Cold War and after</w:t>
      </w:r>
      <w:r w:rsidRPr="00E81D09">
        <w:rPr>
          <w:sz w:val="16"/>
        </w:rPr>
        <w:t xml:space="preserve">, for instance, </w:t>
      </w:r>
      <w:r w:rsidRPr="00E81D09">
        <w:rPr>
          <w:u w:val="single"/>
        </w:rPr>
        <w:t>the</w:t>
      </w:r>
      <w:r w:rsidRPr="00E81D09">
        <w:rPr>
          <w:sz w:val="16"/>
        </w:rPr>
        <w:t xml:space="preserve"> </w:t>
      </w:r>
      <w:r w:rsidRPr="00E81D09">
        <w:rPr>
          <w:b/>
          <w:u w:val="single"/>
        </w:rPr>
        <w:t>U</w:t>
      </w:r>
      <w:r w:rsidRPr="00E81D09">
        <w:rPr>
          <w:sz w:val="16"/>
        </w:rPr>
        <w:t xml:space="preserve">nited </w:t>
      </w:r>
      <w:r w:rsidRPr="00E81D09">
        <w:rPr>
          <w:b/>
          <w:u w:val="single"/>
        </w:rPr>
        <w:t>S</w:t>
      </w:r>
      <w:r w:rsidRPr="00E81D09">
        <w:rPr>
          <w:sz w:val="16"/>
        </w:rPr>
        <w:t xml:space="preserve">tates </w:t>
      </w:r>
      <w:r w:rsidRPr="00E81D09">
        <w:rPr>
          <w:u w:val="single"/>
        </w:rPr>
        <w:t xml:space="preserve">has used the influence provided by its security posture to veto allies’ </w:t>
      </w:r>
      <w:r w:rsidRPr="00E81D09">
        <w:rPr>
          <w:b/>
          <w:u w:val="single"/>
        </w:rPr>
        <w:t>pursuit of nuclear weapons</w:t>
      </w:r>
      <w:r w:rsidRPr="00E81D09">
        <w:rPr>
          <w:sz w:val="16"/>
        </w:rPr>
        <w:t xml:space="preserve">, </w:t>
      </w:r>
      <w:r w:rsidRPr="00E81D09">
        <w:rPr>
          <w:u w:val="single"/>
        </w:rPr>
        <w:t xml:space="preserve">to obtain more advantageous </w:t>
      </w:r>
      <w:r w:rsidRPr="00E81D09">
        <w:rPr>
          <w:b/>
          <w:u w:val="single"/>
        </w:rPr>
        <w:t>terms in financial and trade agreements</w:t>
      </w:r>
      <w:r w:rsidRPr="00E81D09">
        <w:rPr>
          <w:sz w:val="16"/>
        </w:rPr>
        <w:t xml:space="preserve">, </w:t>
      </w:r>
      <w:r w:rsidRPr="00E81D09">
        <w:rPr>
          <w:sz w:val="16"/>
        </w:rPr>
        <w:lastRenderedPageBreak/>
        <w:t xml:space="preserve">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AA5C82">
        <w:rPr>
          <w:u w:val="single"/>
        </w:rPr>
        <w:t>One can tell a similar story about the</w:t>
      </w:r>
      <w:r w:rsidRPr="00E81D09">
        <w:rPr>
          <w:b/>
          <w:u w:val="single"/>
        </w:rPr>
        <w:t xml:space="preserve"> relative stability of the post-war order</w:t>
      </w:r>
      <w:r w:rsidRPr="00E81D09">
        <w:rPr>
          <w:sz w:val="16"/>
        </w:rPr>
        <w:t>. As even some leading offshore balancers have acknowledged</w:t>
      </w:r>
      <w:r w:rsidRPr="00E81D09">
        <w:rPr>
          <w:u w:val="single"/>
        </w:rPr>
        <w:t xml:space="preserve">, the lack of conflict in regions like Europe in recent decades </w:t>
      </w:r>
      <w:r w:rsidRPr="00AA5C82">
        <w:rPr>
          <w:u w:val="single"/>
        </w:rPr>
        <w:t>is</w:t>
      </w:r>
      <w:r w:rsidRPr="00E81D09">
        <w:rPr>
          <w:b/>
          <w:u w:val="single"/>
        </w:rPr>
        <w:t xml:space="preserve"> not something that has occurred naturally</w:t>
      </w:r>
      <w:r w:rsidRPr="00E81D09">
        <w:rPr>
          <w:sz w:val="16"/>
        </w:rPr>
        <w:t xml:space="preserve">. </w:t>
      </w:r>
      <w:r w:rsidRPr="00E81D09">
        <w:rPr>
          <w:u w:val="single"/>
        </w:rPr>
        <w:t xml:space="preserve">It has occurred </w:t>
      </w:r>
      <w:r w:rsidRPr="00AA5C82">
        <w:rPr>
          <w:u w:val="single"/>
        </w:rPr>
        <w:t>because the</w:t>
      </w:r>
      <w:r w:rsidRPr="00E81D09">
        <w:rPr>
          <w:b/>
          <w:u w:val="single"/>
        </w:rPr>
        <w:t xml:space="preserve"> “American pacifier” </w:t>
      </w:r>
      <w:r w:rsidRPr="00AA5C82">
        <w:rPr>
          <w:u w:val="single"/>
        </w:rPr>
        <w:t xml:space="preserve">has suppressed precisely the dynamics that previously fostered </w:t>
      </w:r>
      <w:r w:rsidRPr="00AA5C82">
        <w:rPr>
          <w:b/>
          <w:u w:val="single"/>
        </w:rPr>
        <w:t>geopolitical turmoil</w:t>
      </w:r>
      <w:r w:rsidRPr="00AA5C82">
        <w:rPr>
          <w:u w:val="single"/>
        </w:rPr>
        <w:t>. That pacifier</w:t>
      </w:r>
      <w:r w:rsidRPr="00E81D09">
        <w:rPr>
          <w:u w:val="single"/>
        </w:rPr>
        <w:t xml:space="preserve"> has </w:t>
      </w:r>
      <w:r w:rsidRPr="00AA5C82">
        <w:rPr>
          <w:u w:val="single"/>
        </w:rPr>
        <w:t>limited</w:t>
      </w:r>
      <w:r w:rsidRPr="00E81D09">
        <w:rPr>
          <w:b/>
          <w:u w:val="single"/>
        </w:rPr>
        <w:t xml:space="preserve"> arms races </w:t>
      </w:r>
      <w:r w:rsidRPr="00AA5C82">
        <w:rPr>
          <w:u w:val="single"/>
        </w:rPr>
        <w:t>and</w:t>
      </w:r>
      <w:r w:rsidRPr="00E81D09">
        <w:rPr>
          <w:b/>
          <w:u w:val="single"/>
        </w:rPr>
        <w:t xml:space="preserve"> security competitions </w:t>
      </w:r>
      <w:r w:rsidRPr="00AA5C82">
        <w:rPr>
          <w:u w:val="single"/>
        </w:rPr>
        <w:t>by providing the protection that allows other countries to under-build their militaries</w:t>
      </w:r>
      <w:r w:rsidRPr="00E81D09">
        <w:rPr>
          <w:u w:val="single"/>
        </w:rPr>
        <w:t xml:space="preserve">. It has soothed historical rivalries by affording a climate of security in which powerful countries like Germany and Japan could be revived economically and </w:t>
      </w:r>
      <w:r w:rsidRPr="00E81D09">
        <w:rPr>
          <w:b/>
          <w:u w:val="single"/>
        </w:rPr>
        <w:t>reintegrated into</w:t>
      </w:r>
      <w:r w:rsidRPr="00E81D09">
        <w:rPr>
          <w:u w:val="single"/>
        </w:rPr>
        <w:t xml:space="preserve"> thriving and fairly cooperative </w:t>
      </w:r>
      <w:r w:rsidRPr="00E81D09">
        <w:rPr>
          <w:b/>
          <w:u w:val="single"/>
        </w:rPr>
        <w:t>regional orders</w:t>
      </w:r>
      <w:r w:rsidRPr="00E81D09">
        <w:rPr>
          <w:u w:val="single"/>
        </w:rPr>
        <w:t>.</w:t>
      </w:r>
      <w:r w:rsidRPr="00E81D09">
        <w:rPr>
          <w:sz w:val="16"/>
        </w:rPr>
        <w:t xml:space="preserve"> </w:t>
      </w:r>
      <w:r w:rsidRPr="00E81D09">
        <w:rPr>
          <w:u w:val="single"/>
        </w:rPr>
        <w:t xml:space="preserve">It has induced caution in the behavior of </w:t>
      </w:r>
      <w:r w:rsidRPr="00AA5C82">
        <w:rPr>
          <w:u w:val="single"/>
        </w:rPr>
        <w:t>allies and adversaries alike</w:t>
      </w:r>
      <w:r w:rsidRPr="00E81D09">
        <w:rPr>
          <w:u w:val="single"/>
        </w:rPr>
        <w:t xml:space="preserve">, </w:t>
      </w:r>
      <w:r w:rsidRPr="00E81D09">
        <w:rPr>
          <w:b/>
          <w:u w:val="single"/>
        </w:rPr>
        <w:t xml:space="preserve">deterring aggression </w:t>
      </w:r>
      <w:r w:rsidRPr="00AA5C82">
        <w:rPr>
          <w:u w:val="single"/>
        </w:rPr>
        <w:t>and dissuading other destabilizing behavior</w:t>
      </w:r>
      <w:r w:rsidRPr="00E81D09">
        <w:rPr>
          <w:sz w:val="16"/>
        </w:rPr>
        <w:t xml:space="preserve">. As John Mearsheimer has noted, the United States “effectively acts as a night watchman,” lending order to an otherwise disorderly and anarchical environment.45 </w:t>
      </w:r>
      <w:r w:rsidRPr="00E81D09">
        <w:rPr>
          <w:u w:val="single"/>
        </w:rPr>
        <w:t>What would happen if Washington backed away from this role</w:t>
      </w:r>
      <w:r w:rsidRPr="00E81D09">
        <w:rPr>
          <w:sz w:val="16"/>
        </w:rPr>
        <w:t xml:space="preserve">? The most logical answer is that </w:t>
      </w:r>
      <w:r w:rsidRPr="00AA5C82">
        <w:rPr>
          <w:u w:val="single"/>
        </w:rPr>
        <w:t>both U.S. influence and</w:t>
      </w:r>
      <w:r w:rsidRPr="00E81D09">
        <w:rPr>
          <w:b/>
          <w:u w:val="single"/>
        </w:rPr>
        <w:t xml:space="preserve"> global stability would suffer</w:t>
      </w:r>
      <w:r w:rsidRPr="00E81D09">
        <w:rPr>
          <w:sz w:val="16"/>
        </w:rPr>
        <w:t xml:space="preserve">. </w:t>
      </w:r>
      <w:r w:rsidRPr="00E81D09">
        <w:rPr>
          <w:u w:val="single"/>
        </w:rPr>
        <w:t>With respect to influence,</w:t>
      </w:r>
      <w:r w:rsidRPr="00E81D09">
        <w:rPr>
          <w:sz w:val="16"/>
        </w:rPr>
        <w:t xml:space="preserve"> </w:t>
      </w:r>
      <w:r w:rsidRPr="00E81D09">
        <w:rPr>
          <w:u w:val="single"/>
        </w:rPr>
        <w:t>the</w:t>
      </w:r>
      <w:r w:rsidRPr="00E81D09">
        <w:rPr>
          <w:sz w:val="16"/>
        </w:rPr>
        <w:t xml:space="preserve"> </w:t>
      </w:r>
      <w:r w:rsidRPr="00E81D09">
        <w:rPr>
          <w:b/>
          <w:u w:val="single"/>
        </w:rPr>
        <w:t>U</w:t>
      </w:r>
      <w:r w:rsidRPr="00E81D09">
        <w:rPr>
          <w:sz w:val="16"/>
        </w:rPr>
        <w:t xml:space="preserve">nited </w:t>
      </w:r>
      <w:r w:rsidRPr="00E81D09">
        <w:rPr>
          <w:b/>
          <w:u w:val="single"/>
        </w:rPr>
        <w:t>S</w:t>
      </w:r>
      <w:r w:rsidRPr="00E81D09">
        <w:rPr>
          <w:sz w:val="16"/>
        </w:rPr>
        <w:t xml:space="preserve">tates </w:t>
      </w:r>
      <w:r w:rsidRPr="00E81D09">
        <w:rPr>
          <w:u w:val="single"/>
        </w:rPr>
        <w:t>would</w:t>
      </w:r>
      <w:r w:rsidRPr="00E81D09">
        <w:rPr>
          <w:sz w:val="16"/>
        </w:rPr>
        <w:t xml:space="preserve"> effectively </w:t>
      </w:r>
      <w:r w:rsidRPr="00E81D09">
        <w:rPr>
          <w:u w:val="single"/>
        </w:rPr>
        <w:t xml:space="preserve">be </w:t>
      </w:r>
      <w:r w:rsidRPr="00E81D09">
        <w:rPr>
          <w:b/>
          <w:u w:val="single"/>
        </w:rPr>
        <w:t xml:space="preserve">surrendering the most </w:t>
      </w:r>
      <w:r w:rsidRPr="00AA5C82">
        <w:rPr>
          <w:u w:val="single"/>
        </w:rPr>
        <w:t>powerful</w:t>
      </w:r>
      <w:r w:rsidRPr="00E81D09">
        <w:rPr>
          <w:b/>
          <w:u w:val="single"/>
        </w:rPr>
        <w:t xml:space="preserve"> bargaining chip</w:t>
      </w:r>
      <w:r w:rsidRPr="00E81D09">
        <w:rPr>
          <w:u w:val="single"/>
        </w:rPr>
        <w:t xml:space="preserve"> it has traditionally wielded in dealing with friends and allies,</w:t>
      </w:r>
      <w:r w:rsidRPr="00E81D09">
        <w:rPr>
          <w:sz w:val="16"/>
        </w:rPr>
        <w:t xml:space="preserve"> </w:t>
      </w:r>
      <w:r w:rsidRPr="00E81D09">
        <w:rPr>
          <w:u w:val="single"/>
        </w:rPr>
        <w:t xml:space="preserve">and jeopardizing the position of leadership it has used to shape bilateral and regional </w:t>
      </w:r>
      <w:r w:rsidRPr="00AA5C82">
        <w:rPr>
          <w:u w:val="single"/>
        </w:rPr>
        <w:t>agendas for decades. The consequences would seem no less damaging where stability is concerned</w:t>
      </w:r>
      <w:r w:rsidRPr="00E81D09">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E81D09">
        <w:rPr>
          <w:u w:val="single"/>
        </w:rPr>
        <w:t xml:space="preserve">removing the American pacifier would </w:t>
      </w:r>
      <w:r w:rsidRPr="00AA5C82">
        <w:rPr>
          <w:u w:val="single"/>
        </w:rPr>
        <w:t xml:space="preserve">liberate the more </w:t>
      </w:r>
      <w:r w:rsidRPr="00AA5C82">
        <w:rPr>
          <w:b/>
          <w:u w:val="single"/>
        </w:rPr>
        <w:t>destabilizing</w:t>
      </w:r>
      <w:r w:rsidRPr="00E81D09">
        <w:rPr>
          <w:b/>
          <w:u w:val="single"/>
        </w:rPr>
        <w:t xml:space="preserve"> influences </w:t>
      </w:r>
      <w:r w:rsidRPr="00AA5C82">
        <w:rPr>
          <w:u w:val="single"/>
        </w:rPr>
        <w:t>that U.S. policy had previously stifled. Long-dormant</w:t>
      </w:r>
      <w:r w:rsidRPr="00E81D09">
        <w:rPr>
          <w:u w:val="single"/>
        </w:rPr>
        <w:t xml:space="preserve"> </w:t>
      </w:r>
      <w:r w:rsidRPr="00E81D09">
        <w:rPr>
          <w:b/>
          <w:u w:val="single"/>
        </w:rPr>
        <w:t>security competitions might reawaken as countries armed themselves</w:t>
      </w:r>
      <w:r w:rsidRPr="00E81D09">
        <w:rPr>
          <w:u w:val="single"/>
        </w:rPr>
        <w:t xml:space="preserve"> more vigorously</w:t>
      </w:r>
      <w:r w:rsidRPr="00E81D09">
        <w:rPr>
          <w:sz w:val="16"/>
        </w:rPr>
        <w:t xml:space="preserve">; </w:t>
      </w:r>
      <w:r w:rsidRPr="00E81D09">
        <w:rPr>
          <w:b/>
          <w:u w:val="single"/>
        </w:rPr>
        <w:t>historical antagonisms</w:t>
      </w:r>
      <w:r w:rsidRPr="00E81D09">
        <w:rPr>
          <w:sz w:val="16"/>
        </w:rPr>
        <w:t xml:space="preserve"> </w:t>
      </w:r>
      <w:r w:rsidRPr="00E81D09">
        <w:rPr>
          <w:u w:val="single"/>
        </w:rPr>
        <w:t xml:space="preserve">between old rivals might </w:t>
      </w:r>
      <w:r w:rsidRPr="00E81D09">
        <w:rPr>
          <w:b/>
          <w:u w:val="single"/>
        </w:rPr>
        <w:t>reemerge in the absence of a robust U.S. presence</w:t>
      </w:r>
      <w:r w:rsidRPr="00E81D09">
        <w:rPr>
          <w:u w:val="single"/>
        </w:rPr>
        <w:t xml:space="preserve"> and the reassurance it provides</w:t>
      </w:r>
      <w:r w:rsidRPr="00E81D09">
        <w:rPr>
          <w:sz w:val="16"/>
        </w:rPr>
        <w:t xml:space="preserve">. Moreover, </w:t>
      </w:r>
      <w:r w:rsidRPr="00E81D09">
        <w:rPr>
          <w:u w:val="single"/>
        </w:rPr>
        <w:t>countries that seek to revise existing regional orders in their favor</w:t>
      </w:r>
      <w:r w:rsidRPr="00E81D09">
        <w:rPr>
          <w:sz w:val="16"/>
        </w:rPr>
        <w:t xml:space="preserve">—think </w:t>
      </w:r>
      <w:r w:rsidRPr="00E81D09">
        <w:rPr>
          <w:b/>
          <w:u w:val="single"/>
        </w:rPr>
        <w:t>Russia</w:t>
      </w:r>
      <w:r w:rsidRPr="00E81D09">
        <w:rPr>
          <w:sz w:val="16"/>
        </w:rPr>
        <w:t xml:space="preserve"> in </w:t>
      </w:r>
      <w:r w:rsidRPr="00E81D09">
        <w:rPr>
          <w:b/>
          <w:u w:val="single"/>
        </w:rPr>
        <w:t>Europe</w:t>
      </w:r>
      <w:r w:rsidRPr="00E81D09">
        <w:rPr>
          <w:sz w:val="16"/>
        </w:rPr>
        <w:t xml:space="preserve">, or </w:t>
      </w:r>
      <w:r w:rsidRPr="00E81D09">
        <w:rPr>
          <w:b/>
          <w:u w:val="single"/>
        </w:rPr>
        <w:t>China</w:t>
      </w:r>
      <w:r w:rsidRPr="00E81D09">
        <w:rPr>
          <w:sz w:val="16"/>
        </w:rPr>
        <w:t xml:space="preserve"> in Asia—might indeed applaud U.S. retrenchment, but </w:t>
      </w:r>
      <w:r w:rsidRPr="00E81D09">
        <w:rPr>
          <w:u w:val="single"/>
        </w:rPr>
        <w:t>they might just as plausibly feel empowered to more assertively press their interests</w:t>
      </w:r>
      <w:r w:rsidRPr="00E81D09">
        <w:rPr>
          <w:sz w:val="16"/>
        </w:rPr>
        <w:t>. If the United States has been a kind of Leviathan in key regions, Mearsheimer acknowledges, then “</w:t>
      </w:r>
      <w:r w:rsidRPr="00E81D09">
        <w:rPr>
          <w:b/>
          <w:u w:val="single"/>
        </w:rPr>
        <w:t xml:space="preserve">take away that Leviathan </w:t>
      </w:r>
      <w:r w:rsidRPr="00AA5C82">
        <w:rPr>
          <w:u w:val="single"/>
        </w:rPr>
        <w:t>and there is likely to be big trouble</w:t>
      </w:r>
      <w:r w:rsidRPr="00E81D09">
        <w:rPr>
          <w:sz w:val="16"/>
        </w:rPr>
        <w:t xml:space="preserve">.”46 Scanning the global horizon today, </w:t>
      </w:r>
      <w:r w:rsidRPr="00AA5C82">
        <w:rPr>
          <w:u w:val="single"/>
        </w:rPr>
        <w:t>one can easily see where such trouble might arise. In Europe</w:t>
      </w:r>
      <w:r w:rsidRPr="00E81D09">
        <w:rPr>
          <w:u w:val="single"/>
        </w:rPr>
        <w:t>,</w:t>
      </w:r>
      <w:r w:rsidRPr="00E81D09">
        <w:rPr>
          <w:sz w:val="16"/>
        </w:rPr>
        <w:t xml:space="preserve"> </w:t>
      </w:r>
      <w:r w:rsidRPr="00E81D09">
        <w:rPr>
          <w:u w:val="single"/>
        </w:rPr>
        <w:t>a revisionist Russia is already destabilizing its neighbors and contesting the post-Cold War settlement in the region.</w:t>
      </w:r>
      <w:r w:rsidRPr="00E81D09">
        <w:rPr>
          <w:sz w:val="16"/>
        </w:rPr>
        <w:t xml:space="preserve"> </w:t>
      </w:r>
      <w:r w:rsidRPr="00E81D09">
        <w:rPr>
          <w:u w:val="single"/>
        </w:rPr>
        <w:t xml:space="preserve">In the Gulf and broader Middle East, the threat of Iranian ascendancy has stoked region-wide tensions manifesting in </w:t>
      </w:r>
      <w:r w:rsidRPr="00E81D09">
        <w:rPr>
          <w:b/>
          <w:u w:val="single"/>
        </w:rPr>
        <w:t>proxy wars</w:t>
      </w:r>
      <w:r w:rsidRPr="00E81D09">
        <w:rPr>
          <w:u w:val="single"/>
        </w:rPr>
        <w:t xml:space="preserve"> and hints of an </w:t>
      </w:r>
      <w:r w:rsidRPr="00E81D09">
        <w:rPr>
          <w:b/>
          <w:u w:val="single"/>
        </w:rPr>
        <w:t>incipient arms race</w:t>
      </w:r>
      <w:r w:rsidRPr="00E81D09">
        <w:rPr>
          <w:u w:val="single"/>
        </w:rPr>
        <w:t xml:space="preserve">, even as that region also contends with a severe threat to its stability in the form of the Islamic State. In East Asia, </w:t>
      </w:r>
      <w:r w:rsidRPr="00E81D09">
        <w:rPr>
          <w:b/>
          <w:u w:val="single"/>
        </w:rPr>
        <w:t>a rising China is challenging the regional status quo</w:t>
      </w:r>
      <w:r w:rsidRPr="00E81D09">
        <w:rPr>
          <w:u w:val="single"/>
        </w:rPr>
        <w:t xml:space="preserve"> in numerous ways, sounding alarms among its neighbors—many of whom also have historical grievances against each other. </w:t>
      </w:r>
      <w:r w:rsidRPr="00E81D09">
        <w:rPr>
          <w:sz w:val="16"/>
        </w:rPr>
        <w:t xml:space="preserve">In these circumstances, </w:t>
      </w:r>
      <w:r w:rsidRPr="00AA5C82">
        <w:rPr>
          <w:u w:val="single"/>
        </w:rPr>
        <w:t>removing the American pacifier would likely yield not low-cost stability, but</w:t>
      </w:r>
      <w:r w:rsidRPr="00E81D09">
        <w:rPr>
          <w:b/>
          <w:u w:val="single"/>
        </w:rPr>
        <w:t xml:space="preserve"> increased conflict and upheaval. </w:t>
      </w:r>
      <w:r w:rsidRPr="00E81D09">
        <w:rPr>
          <w:u w:val="single"/>
        </w:rPr>
        <w:t>That conflict and upheaval</w:t>
      </w:r>
      <w:r w:rsidRPr="00E81D09">
        <w:rPr>
          <w:sz w:val="16"/>
        </w:rPr>
        <w:t xml:space="preserve">, in turn, </w:t>
      </w:r>
      <w:r w:rsidRPr="00AA5C82">
        <w:rPr>
          <w:u w:val="single"/>
        </w:rPr>
        <w:t>would be quite</w:t>
      </w:r>
      <w:r w:rsidRPr="00E81D09">
        <w:rPr>
          <w:b/>
          <w:u w:val="single"/>
        </w:rPr>
        <w:t xml:space="preserve"> damaging to U.S. interests</w:t>
      </w:r>
      <w:r w:rsidRPr="00E81D09">
        <w:rPr>
          <w:sz w:val="16"/>
        </w:rPr>
        <w:t xml:space="preserve"> even if it did not result in the nightmare scenario of a hostile power dominating a key region. </w:t>
      </w:r>
      <w:r w:rsidRPr="00AA5C82">
        <w:rPr>
          <w:u w:val="single"/>
        </w:rPr>
        <w:t>It is hard to imagine</w:t>
      </w:r>
      <w:r w:rsidRPr="00E81D09">
        <w:rPr>
          <w:sz w:val="16"/>
        </w:rPr>
        <w:t xml:space="preserve">, for instance, </w:t>
      </w:r>
      <w:r w:rsidRPr="00AA5C82">
        <w:rPr>
          <w:u w:val="single"/>
        </w:rPr>
        <w:t xml:space="preserve">that increased instability and acrimony would produce the robust multilateral cooperation necessary to deal with </w:t>
      </w:r>
      <w:r w:rsidRPr="00AA5C82">
        <w:rPr>
          <w:b/>
          <w:u w:val="single"/>
        </w:rPr>
        <w:t>transnational threats</w:t>
      </w:r>
      <w:r w:rsidRPr="00AA5C82">
        <w:rPr>
          <w:u w:val="single"/>
        </w:rPr>
        <w:t xml:space="preserve"> from pandemics to piracy. More problematic still might be the </w:t>
      </w:r>
      <w:r w:rsidRPr="00AA5C82">
        <w:rPr>
          <w:b/>
          <w:u w:val="single"/>
        </w:rPr>
        <w:t>economic consequences</w:t>
      </w:r>
      <w:r w:rsidRPr="00E81D09">
        <w:rPr>
          <w:b/>
          <w:u w:val="single"/>
        </w:rPr>
        <w:t>.</w:t>
      </w:r>
      <w:r w:rsidRPr="00E81D09">
        <w:rPr>
          <w:sz w:val="16"/>
        </w:rPr>
        <w:t xml:space="preserve"> As scholars like Michael Mandelbaum have argued, </w:t>
      </w:r>
      <w:r w:rsidRPr="00E81D09">
        <w:rPr>
          <w:u w:val="single"/>
        </w:rPr>
        <w:t>the enormous progress toward global prosperity and integration that has occurred since World War II</w:t>
      </w:r>
      <w:r w:rsidRPr="00E81D09">
        <w:rPr>
          <w:sz w:val="16"/>
        </w:rPr>
        <w:t xml:space="preserve"> (and now the Cold War) </w:t>
      </w:r>
      <w:r w:rsidRPr="00E81D09">
        <w:rPr>
          <w:u w:val="single"/>
        </w:rPr>
        <w:t xml:space="preserve">has come in the climate of relative stability and security provided largely by the </w:t>
      </w:r>
      <w:r w:rsidRPr="00E81D09">
        <w:rPr>
          <w:b/>
          <w:u w:val="single"/>
        </w:rPr>
        <w:t>U</w:t>
      </w:r>
      <w:r w:rsidRPr="00E81D09">
        <w:rPr>
          <w:sz w:val="16"/>
        </w:rPr>
        <w:t xml:space="preserve">nited </w:t>
      </w:r>
      <w:r w:rsidRPr="00E81D09">
        <w:rPr>
          <w:b/>
          <w:u w:val="single"/>
        </w:rPr>
        <w:t>S</w:t>
      </w:r>
      <w:r w:rsidRPr="00E81D09">
        <w:rPr>
          <w:sz w:val="16"/>
        </w:rPr>
        <w:t xml:space="preserve">tates.47 </w:t>
      </w:r>
      <w:r w:rsidRPr="00E81D09">
        <w:rPr>
          <w:u w:val="single"/>
        </w:rPr>
        <w:t xml:space="preserve">One simply cannot confidently predict that this </w:t>
      </w:r>
      <w:r w:rsidRPr="00AA5C82">
        <w:rPr>
          <w:u w:val="single"/>
        </w:rPr>
        <w:t xml:space="preserve">progress would endure amid </w:t>
      </w:r>
      <w:r w:rsidRPr="00AA5C82">
        <w:rPr>
          <w:b/>
          <w:u w:val="single"/>
        </w:rPr>
        <w:t>escalating geopolitical competition</w:t>
      </w:r>
      <w:r w:rsidRPr="00AA5C82">
        <w:rPr>
          <w:u w:val="single"/>
        </w:rPr>
        <w:t xml:space="preserve"> in regions of enormous importance to the world economy</w:t>
      </w:r>
      <w:r w:rsidRPr="00AA5C82">
        <w:rPr>
          <w:sz w:val="16"/>
          <w:szCs w:val="16"/>
        </w:rPr>
        <w:t xml:space="preserve">. </w:t>
      </w:r>
      <w:r w:rsidRPr="00E81D09">
        <w:rPr>
          <w:sz w:val="16"/>
        </w:rPr>
        <w:t xml:space="preserve">Perhaps </w:t>
      </w:r>
      <w:r w:rsidRPr="00E81D09">
        <w:rPr>
          <w:u w:val="single"/>
        </w:rPr>
        <w:t xml:space="preserve">the greatest risk that a strategy of offshore </w:t>
      </w:r>
      <w:r w:rsidRPr="00E81D09">
        <w:rPr>
          <w:u w:val="single"/>
        </w:rPr>
        <w:lastRenderedPageBreak/>
        <w:t>balancing would run</w:t>
      </w:r>
      <w:r w:rsidRPr="00E81D09">
        <w:rPr>
          <w:sz w:val="16"/>
        </w:rPr>
        <w:t xml:space="preserve">, of course, </w:t>
      </w:r>
      <w:r w:rsidRPr="00AA5C82">
        <w:rPr>
          <w:u w:val="single"/>
        </w:rPr>
        <w:t>is that a key region might not be able to maintain its own balance following U.S. retrenchment</w:t>
      </w:r>
      <w:r w:rsidRPr="00E81D09">
        <w:rPr>
          <w:sz w:val="16"/>
        </w:rPr>
        <w:t xml:space="preserve">. That prospect might have seemed far-fetched in the early post-Cold War era, and it remains unlikely in the immediate future. But </w:t>
      </w:r>
      <w:r w:rsidRPr="00E81D09">
        <w:rPr>
          <w:b/>
          <w:u w:val="single"/>
        </w:rPr>
        <w:t xml:space="preserve">in East Asia particularly, </w:t>
      </w:r>
      <w:r w:rsidRPr="00E81D09">
        <w:rPr>
          <w:u w:val="single"/>
        </w:rPr>
        <w:t>the rise and growing assertiveness of China has highlighted the medium- to long-term danger that a hostile power could in fact</w:t>
      </w:r>
      <w:r w:rsidRPr="00E81D09">
        <w:rPr>
          <w:b/>
          <w:u w:val="single"/>
        </w:rPr>
        <w:t xml:space="preserve"> gain regional </w:t>
      </w:r>
      <w:r w:rsidRPr="00AA5C82">
        <w:rPr>
          <w:b/>
          <w:u w:val="single"/>
        </w:rPr>
        <w:t>primacy</w:t>
      </w:r>
      <w:r w:rsidRPr="00AA5C82">
        <w:rPr>
          <w:u w:val="single"/>
        </w:rPr>
        <w:t>. If China’s</w:t>
      </w:r>
      <w:r w:rsidRPr="00E81D09">
        <w:rPr>
          <w:u w:val="single"/>
        </w:rPr>
        <w:t xml:space="preserve"> economy continues to grow rapidly</w:t>
      </w:r>
      <w:r w:rsidRPr="00E81D09">
        <w:rPr>
          <w:sz w:val="16"/>
        </w:rPr>
        <w:t xml:space="preserve">, and if Beijing continues to increase military spending by 10 percent or more each year, </w:t>
      </w:r>
      <w:r w:rsidRPr="00E81D09">
        <w:rPr>
          <w:u w:val="single"/>
        </w:rPr>
        <w:t xml:space="preserve">then its neighbors will ultimately face grave challenges in containing Chinese power </w:t>
      </w:r>
      <w:r w:rsidRPr="00AA5C82">
        <w:rPr>
          <w:u w:val="single"/>
        </w:rPr>
        <w:t>even if they join forces in that endeavor</w:t>
      </w:r>
      <w:r w:rsidRPr="00E81D09">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AA5C82">
        <w:rPr>
          <w:u w:val="single"/>
        </w:rPr>
        <w:t xml:space="preserve">offshore balancing becomes a </w:t>
      </w:r>
      <w:r w:rsidRPr="00E81D09">
        <w:rPr>
          <w:b/>
          <w:u w:val="single"/>
        </w:rPr>
        <w:t>dangerous and potentially self-defeating strategy</w:t>
      </w:r>
      <w:r w:rsidRPr="00E81D09">
        <w:rPr>
          <w:sz w:val="16"/>
        </w:rPr>
        <w:t xml:space="preserve">. As mentioned above, </w:t>
      </w:r>
      <w:r w:rsidRPr="00E81D09">
        <w:rPr>
          <w:u w:val="single"/>
        </w:rPr>
        <w:t xml:space="preserve">it could lead countries like Japan and South Korea to </w:t>
      </w:r>
      <w:r w:rsidRPr="00E81D09">
        <w:rPr>
          <w:b/>
          <w:u w:val="single"/>
        </w:rPr>
        <w:t>seek nuclear weapons</w:t>
      </w:r>
      <w:r w:rsidRPr="00E81D09">
        <w:rPr>
          <w:sz w:val="16"/>
        </w:rPr>
        <w:t xml:space="preserve">, thereby </w:t>
      </w:r>
      <w:r w:rsidRPr="00E81D09">
        <w:rPr>
          <w:u w:val="single"/>
        </w:rPr>
        <w:t>stoking arms races and elevating regional tensions</w:t>
      </w:r>
      <w:r w:rsidRPr="00E81D09">
        <w:rPr>
          <w:sz w:val="16"/>
        </w:rPr>
        <w:t xml:space="preserve">. Alternatively, and perhaps more worryingly, </w:t>
      </w:r>
      <w:r w:rsidRPr="00E81D09">
        <w:rPr>
          <w:u w:val="single"/>
        </w:rPr>
        <w:t xml:space="preserve">it might encourage the scenario that offshore balancers seek to avoid, by easing China’s </w:t>
      </w:r>
      <w:r w:rsidRPr="00E81D09">
        <w:rPr>
          <w:b/>
          <w:u w:val="single"/>
        </w:rPr>
        <w:t>ascent to regional hegemony.</w:t>
      </w:r>
      <w:r w:rsidRPr="00E81D09">
        <w:rPr>
          <w:sz w:val="16"/>
        </w:rPr>
        <w:t xml:space="preserve"> As Robert Gilpin has written, “</w:t>
      </w:r>
      <w:r w:rsidRPr="00E81D09">
        <w:rPr>
          <w:u w:val="single"/>
        </w:rPr>
        <w:t xml:space="preserve">Retrenchment by its very nature is </w:t>
      </w:r>
      <w:r w:rsidRPr="00E81D09">
        <w:rPr>
          <w:b/>
          <w:u w:val="single"/>
        </w:rPr>
        <w:t>an indication of relative weakness</w:t>
      </w:r>
      <w:r w:rsidRPr="00E81D09">
        <w:rPr>
          <w:u w:val="single"/>
        </w:rPr>
        <w:t xml:space="preserve"> and </w:t>
      </w:r>
      <w:r w:rsidRPr="00E81D09">
        <w:rPr>
          <w:b/>
          <w:u w:val="single"/>
        </w:rPr>
        <w:t>declining power</w:t>
      </w:r>
      <w:r w:rsidRPr="00E81D09">
        <w:rPr>
          <w:u w:val="single"/>
        </w:rPr>
        <w:t xml:space="preserve">, and thus retrenchment can have a </w:t>
      </w:r>
      <w:r w:rsidRPr="00E81D09">
        <w:rPr>
          <w:b/>
          <w:u w:val="single"/>
        </w:rPr>
        <w:t>deteriorating effect on relations with allies and rivals</w:t>
      </w:r>
      <w:r w:rsidRPr="00E81D09">
        <w:rPr>
          <w:sz w:val="16"/>
        </w:rPr>
        <w:t>.”</w:t>
      </w:r>
      <w:r w:rsidRPr="00AA5C82">
        <w:rPr>
          <w:sz w:val="16"/>
          <w:szCs w:val="16"/>
        </w:rPr>
        <w:t xml:space="preserve">49 </w:t>
      </w:r>
      <w:r w:rsidRPr="00E81D09">
        <w:rPr>
          <w:u w:val="single"/>
        </w:rPr>
        <w:t xml:space="preserve">In East Asia today, U.S. allies rely on U.S. reassurance to navigate increasingly fraught relationships with a more assertive China precisely </w:t>
      </w:r>
      <w:r w:rsidRPr="00AA5C82">
        <w:rPr>
          <w:u w:val="single"/>
        </w:rPr>
        <w:t>because they understand that they will have</w:t>
      </w:r>
      <w:r w:rsidRPr="00E81D09">
        <w:rPr>
          <w:b/>
          <w:u w:val="single"/>
        </w:rPr>
        <w:t xml:space="preserve"> great trouble balancing Beijing on their own</w:t>
      </w:r>
      <w:r w:rsidRPr="00E81D09">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4C56DC6E" w14:textId="77777777" w:rsidR="0044090D" w:rsidRPr="00A55626" w:rsidRDefault="005D6751" w:rsidP="0044090D">
      <w:pPr>
        <w:pStyle w:val="Heading3"/>
      </w:pPr>
      <w:r>
        <w:lastRenderedPageBreak/>
        <w:t>! – Flashpoint Escalation</w:t>
      </w:r>
    </w:p>
    <w:p w14:paraId="3B534A7E" w14:textId="77777777" w:rsidR="0044090D" w:rsidRPr="00A55626" w:rsidRDefault="0044090D" w:rsidP="0044090D">
      <w:pPr>
        <w:pStyle w:val="Heading4"/>
      </w:pPr>
      <w:r w:rsidRPr="00A55626">
        <w:t xml:space="preserve">Leadership solves all </w:t>
      </w:r>
      <w:r w:rsidRPr="00A55626">
        <w:rPr>
          <w:u w:val="single"/>
        </w:rPr>
        <w:t>flashpoint escalation</w:t>
      </w:r>
      <w:r w:rsidRPr="00A55626">
        <w:t xml:space="preserve"> – Western Europe, Pacific, Persian Gulf, Middle East, and African coasts. </w:t>
      </w:r>
    </w:p>
    <w:p w14:paraId="055D9826" w14:textId="77777777" w:rsidR="0044090D" w:rsidRPr="00A55626" w:rsidRDefault="0044090D" w:rsidP="0044090D">
      <w:pPr>
        <w:rPr>
          <w:sz w:val="16"/>
          <w:szCs w:val="16"/>
        </w:rPr>
      </w:pPr>
      <w:r w:rsidRPr="00A55626">
        <w:rPr>
          <w:rStyle w:val="Style13ptBold"/>
        </w:rPr>
        <w:t xml:space="preserve">Thornberry &amp; Krepinevich ’16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72A28B25" w14:textId="77777777" w:rsidR="0044090D" w:rsidRDefault="0044090D" w:rsidP="0044090D">
      <w:pPr>
        <w:rPr>
          <w:sz w:val="16"/>
        </w:rPr>
      </w:pPr>
      <w:r w:rsidRPr="00A55626">
        <w:rPr>
          <w:u w:val="single"/>
        </w:rPr>
        <w:t>The</w:t>
      </w:r>
      <w:r w:rsidRPr="00A55626">
        <w:rPr>
          <w:sz w:val="16"/>
        </w:rPr>
        <w:t xml:space="preserve"> next U.S. president will inherit a </w:t>
      </w:r>
      <w:r w:rsidRPr="00A55626">
        <w:rPr>
          <w:u w:val="single"/>
        </w:rPr>
        <w:t>security environment</w:t>
      </w:r>
      <w:r w:rsidRPr="00A55626">
        <w:rPr>
          <w:sz w:val="16"/>
        </w:rPr>
        <w:t xml:space="preserve"> in which the United States </w:t>
      </w:r>
      <w:r w:rsidRPr="00A55626">
        <w:rPr>
          <w:u w:val="single"/>
        </w:rPr>
        <w:t xml:space="preserve">con-fronts </w:t>
      </w:r>
      <w:r w:rsidRPr="00A55626">
        <w:rPr>
          <w:b/>
          <w:u w:val="single"/>
        </w:rPr>
        <w:t>mounting threats</w:t>
      </w:r>
      <w:r w:rsidRPr="00A55626">
        <w:rPr>
          <w:u w:val="single"/>
        </w:rPr>
        <w:t xml:space="preserve"> with increasingly constrained resources, diminished stature, and</w:t>
      </w:r>
      <w:r w:rsidRPr="00A55626">
        <w:rPr>
          <w:sz w:val="16"/>
        </w:rPr>
        <w:t xml:space="preserve"> growing </w:t>
      </w:r>
      <w:r w:rsidRPr="00A55626">
        <w:rPr>
          <w:u w:val="single"/>
        </w:rPr>
        <w:t>uncertainty</w:t>
      </w:r>
      <w:r w:rsidRPr="00A55626">
        <w:rPr>
          <w:sz w:val="16"/>
        </w:rPr>
        <w:t xml:space="preserve"> both at home and </w:t>
      </w:r>
      <w:r w:rsidRPr="00A55626">
        <w:rPr>
          <w:u w:val="single"/>
        </w:rPr>
        <w:t>abroad over its willingness to protect</w:t>
      </w:r>
      <w:r w:rsidRPr="00A55626">
        <w:rPr>
          <w:sz w:val="16"/>
        </w:rPr>
        <w:t xml:space="preserve"> its </w:t>
      </w:r>
      <w:r w:rsidRPr="00A55626">
        <w:rPr>
          <w:u w:val="single"/>
        </w:rPr>
        <w:t xml:space="preserve">friends and its interests. </w:t>
      </w:r>
      <w:r w:rsidRPr="00A55626">
        <w:rPr>
          <w:b/>
          <w:u w:val="single"/>
        </w:rPr>
        <w:t>Revisionist powers</w:t>
      </w:r>
      <w:r w:rsidRPr="00A55626">
        <w:rPr>
          <w:u w:val="single"/>
        </w:rPr>
        <w:t xml:space="preserve"> in </w:t>
      </w:r>
      <w:r w:rsidRPr="00A55626">
        <w:rPr>
          <w:b/>
          <w:u w:val="single"/>
        </w:rPr>
        <w:t>Europe</w:t>
      </w:r>
      <w:r w:rsidRPr="00A55626">
        <w:rPr>
          <w:u w:val="single"/>
        </w:rPr>
        <w:t xml:space="preserve">, the </w:t>
      </w:r>
      <w:r w:rsidRPr="00A55626">
        <w:rPr>
          <w:b/>
          <w:u w:val="single"/>
        </w:rPr>
        <w:t>western Pacific</w:t>
      </w:r>
      <w:r w:rsidRPr="00A55626">
        <w:rPr>
          <w:u w:val="single"/>
        </w:rPr>
        <w:t xml:space="preserve">, and the </w:t>
      </w:r>
      <w:r w:rsidRPr="00A55626">
        <w:rPr>
          <w:b/>
          <w:u w:val="single"/>
        </w:rPr>
        <w:t>Persian Gulf</w:t>
      </w:r>
      <w:r w:rsidRPr="00A55626">
        <w:rPr>
          <w:sz w:val="16"/>
        </w:rPr>
        <w:t xml:space="preserve">--three </w:t>
      </w:r>
      <w:r w:rsidRPr="00A55626">
        <w:rPr>
          <w:u w:val="single"/>
        </w:rPr>
        <w:t>regions long considered</w:t>
      </w:r>
      <w:r w:rsidRPr="00A55626">
        <w:rPr>
          <w:sz w:val="16"/>
        </w:rPr>
        <w:t xml:space="preserve"> by both Democratic and Republican administrations to be </w:t>
      </w:r>
      <w:r w:rsidRPr="00A55626">
        <w:rPr>
          <w:u w:val="single"/>
        </w:rPr>
        <w:t xml:space="preserve">vital to U.S. national security--are seeking to </w:t>
      </w:r>
      <w:r w:rsidRPr="00A55626">
        <w:rPr>
          <w:b/>
          <w:u w:val="single"/>
        </w:rPr>
        <w:t>overturn the</w:t>
      </w:r>
      <w:r w:rsidRPr="00A55626">
        <w:rPr>
          <w:sz w:val="16"/>
        </w:rPr>
        <w:t xml:space="preserve"> rules-based </w:t>
      </w:r>
      <w:r w:rsidRPr="00A55626">
        <w:rPr>
          <w:b/>
          <w:u w:val="single"/>
        </w:rPr>
        <w:t>international o</w:t>
      </w:r>
      <w:r w:rsidRPr="00A55626">
        <w:rPr>
          <w:u w:val="single"/>
        </w:rPr>
        <w:t>rder. In Europe</w:t>
      </w:r>
      <w:r w:rsidRPr="00A55626">
        <w:rPr>
          <w:sz w:val="16"/>
        </w:rPr>
        <w:t xml:space="preserve">, Russian President Vladimir </w:t>
      </w:r>
      <w:r w:rsidRPr="00A55626">
        <w:rPr>
          <w:u w:val="single"/>
        </w:rPr>
        <w:t xml:space="preserve">Putin has </w:t>
      </w:r>
      <w:r w:rsidRPr="00A55626">
        <w:rPr>
          <w:b/>
          <w:u w:val="single"/>
        </w:rPr>
        <w:t>seized Crimea</w:t>
      </w:r>
      <w:r w:rsidRPr="00A55626">
        <w:rPr>
          <w:u w:val="single"/>
        </w:rPr>
        <w:t xml:space="preserve">, waged </w:t>
      </w:r>
      <w:r w:rsidRPr="00A55626">
        <w:rPr>
          <w:b/>
          <w:u w:val="single"/>
        </w:rPr>
        <w:t>proxy warfare</w:t>
      </w:r>
      <w:r w:rsidRPr="00A55626">
        <w:rPr>
          <w:u w:val="single"/>
        </w:rPr>
        <w:t xml:space="preserve"> in eastern Ukraine, and threatened </w:t>
      </w:r>
      <w:r w:rsidRPr="00A55626">
        <w:rPr>
          <w:b/>
          <w:u w:val="single"/>
        </w:rPr>
        <w:t>NATO allies</w:t>
      </w:r>
      <w:r w:rsidRPr="00A55626">
        <w:rPr>
          <w:sz w:val="16"/>
        </w:rPr>
        <w:t xml:space="preserve"> on Russia's periphery. Further </w:t>
      </w:r>
      <w:r w:rsidRPr="00A55626">
        <w:rPr>
          <w:u w:val="single"/>
        </w:rPr>
        <w:t>demonstrating its</w:t>
      </w:r>
      <w:r w:rsidRPr="00A55626">
        <w:rPr>
          <w:sz w:val="16"/>
        </w:rPr>
        <w:t xml:space="preserve"> newfound </w:t>
      </w:r>
      <w:r w:rsidRPr="00A55626">
        <w:rPr>
          <w:u w:val="single"/>
        </w:rPr>
        <w:t xml:space="preserve">assertiveness, Russia has dispatched forces to Syria and strengthened its </w:t>
      </w:r>
      <w:r w:rsidRPr="00A55626">
        <w:rPr>
          <w:b/>
          <w:u w:val="single"/>
        </w:rPr>
        <w:t>nuclear arsenal</w:t>
      </w:r>
      <w:r w:rsidRPr="00A55626">
        <w:rPr>
          <w:sz w:val="16"/>
        </w:rPr>
        <w:t xml:space="preserve">. After a failed attempt to "reset" relations with Moscow, U.S. President Barack </w:t>
      </w:r>
      <w:r w:rsidRPr="00A55626">
        <w:rPr>
          <w:u w:val="single"/>
        </w:rPr>
        <w:t>Obama</w:t>
      </w:r>
      <w:r w:rsidRPr="00A55626">
        <w:rPr>
          <w:sz w:val="16"/>
        </w:rPr>
        <w:t xml:space="preserve"> has </w:t>
      </w:r>
      <w:r w:rsidRPr="00A55626">
        <w:rPr>
          <w:u w:val="single"/>
        </w:rPr>
        <w:t>issued stern warnings and imposed economic sanctions, but these have done little to deter Putin. Nor has the</w:t>
      </w:r>
      <w:r w:rsidRPr="00A55626">
        <w:rPr>
          <w:sz w:val="16"/>
        </w:rPr>
        <w:t xml:space="preserve"> administration's </w:t>
      </w:r>
      <w:r w:rsidRPr="00A55626">
        <w:rPr>
          <w:u w:val="single"/>
        </w:rPr>
        <w:t>"pivot" to Asia</w:t>
      </w:r>
      <w:r w:rsidRPr="00A55626">
        <w:rPr>
          <w:sz w:val="16"/>
        </w:rPr>
        <w:t xml:space="preserve">, now five years on, </w:t>
      </w:r>
      <w:r w:rsidRPr="00A55626">
        <w:rPr>
          <w:u w:val="single"/>
        </w:rPr>
        <w:t>been matched by effective action. China continues to ramp up</w:t>
      </w:r>
      <w:r w:rsidRPr="00A55626">
        <w:rPr>
          <w:sz w:val="16"/>
        </w:rPr>
        <w:t xml:space="preserve"> its </w:t>
      </w:r>
      <w:r w:rsidRPr="00A55626">
        <w:rPr>
          <w:u w:val="single"/>
        </w:rPr>
        <w:t xml:space="preserve">military spending, investing </w:t>
      </w:r>
      <w:r w:rsidRPr="00A55626">
        <w:rPr>
          <w:b/>
          <w:u w:val="single"/>
        </w:rPr>
        <w:t>heavily in weapons systems</w:t>
      </w:r>
      <w:r w:rsidRPr="00A55626">
        <w:rPr>
          <w:sz w:val="16"/>
        </w:rPr>
        <w:t xml:space="preserve"> designed </w:t>
      </w:r>
      <w:r w:rsidRPr="00A55626">
        <w:rPr>
          <w:u w:val="single"/>
        </w:rPr>
        <w:t>to threaten U.S. forces in the western Pacific</w:t>
      </w:r>
      <w:r w:rsidRPr="00A55626">
        <w:rPr>
          <w:sz w:val="16"/>
        </w:rPr>
        <w:t xml:space="preserve">. As a result, </w:t>
      </w:r>
      <w:r w:rsidRPr="00A55626">
        <w:rPr>
          <w:u w:val="single"/>
        </w:rPr>
        <w:t>it is proving increasingly willing</w:t>
      </w:r>
      <w:r w:rsidRPr="00A55626">
        <w:rPr>
          <w:sz w:val="16"/>
        </w:rPr>
        <w:t xml:space="preserve"> and able </w:t>
      </w:r>
      <w:r w:rsidRPr="00A55626">
        <w:rPr>
          <w:u w:val="single"/>
        </w:rPr>
        <w:t>to advance</w:t>
      </w:r>
      <w:r w:rsidRPr="00A55626">
        <w:rPr>
          <w:sz w:val="16"/>
        </w:rPr>
        <w:t xml:space="preserve"> its </w:t>
      </w:r>
      <w:r w:rsidRPr="00A55626">
        <w:rPr>
          <w:u w:val="single"/>
        </w:rPr>
        <w:t>expansive territorial claims in the East China and South China Seas. Not content to resolve</w:t>
      </w:r>
      <w:r w:rsidRPr="00A55626">
        <w:rPr>
          <w:sz w:val="16"/>
        </w:rPr>
        <w:t xml:space="preserve"> its disputes </w:t>
      </w:r>
      <w:r w:rsidRPr="00A55626">
        <w:rPr>
          <w:u w:val="single"/>
        </w:rPr>
        <w:t xml:space="preserve">through diplomacy, </w:t>
      </w:r>
      <w:r w:rsidRPr="00A55626">
        <w:rPr>
          <w:b/>
          <w:u w:val="single"/>
        </w:rPr>
        <w:t>Beijing has militarized</w:t>
      </w:r>
      <w:r w:rsidRPr="00A55626">
        <w:rPr>
          <w:sz w:val="16"/>
        </w:rPr>
        <w:t xml:space="preserve"> them, building </w:t>
      </w:r>
      <w:r w:rsidRPr="00A55626">
        <w:rPr>
          <w:u w:val="single"/>
        </w:rPr>
        <w:t>bases on</w:t>
      </w:r>
      <w:r w:rsidRPr="00A55626">
        <w:rPr>
          <w:sz w:val="16"/>
        </w:rPr>
        <w:t xml:space="preserve"> natural and artificially created </w:t>
      </w:r>
      <w:r w:rsidRPr="00A55626">
        <w:rPr>
          <w:u w:val="single"/>
        </w:rPr>
        <w:t>islands. The U</w:t>
      </w:r>
      <w:r w:rsidRPr="00A55626">
        <w:rPr>
          <w:sz w:val="16"/>
        </w:rPr>
        <w:t xml:space="preserve">nited </w:t>
      </w:r>
      <w:r w:rsidRPr="00A55626">
        <w:rPr>
          <w:u w:val="single"/>
        </w:rPr>
        <w:t>S</w:t>
      </w:r>
      <w:r w:rsidRPr="00A55626">
        <w:rPr>
          <w:sz w:val="16"/>
        </w:rPr>
        <w:t xml:space="preserve">tates </w:t>
      </w:r>
      <w:r w:rsidRPr="00A55626">
        <w:rPr>
          <w:u w:val="single"/>
        </w:rPr>
        <w:t xml:space="preserve">has failed to respond </w:t>
      </w:r>
      <w:r w:rsidRPr="00A55626">
        <w:rPr>
          <w:b/>
          <w:u w:val="single"/>
        </w:rPr>
        <w:t>vigorously to these provocations</w:t>
      </w:r>
      <w:r w:rsidRPr="00A55626">
        <w:rPr>
          <w:u w:val="single"/>
        </w:rPr>
        <w:t>, causing allies to question</w:t>
      </w:r>
      <w:r w:rsidRPr="00A55626">
        <w:rPr>
          <w:sz w:val="16"/>
        </w:rPr>
        <w:t xml:space="preserve"> its </w:t>
      </w:r>
      <w:r w:rsidRPr="00A55626">
        <w:rPr>
          <w:u w:val="single"/>
        </w:rPr>
        <w:t>willingness to meet</w:t>
      </w:r>
      <w:r w:rsidRPr="00A55626">
        <w:rPr>
          <w:sz w:val="16"/>
        </w:rPr>
        <w:t xml:space="preserve"> its </w:t>
      </w:r>
      <w:r w:rsidRPr="00A55626">
        <w:rPr>
          <w:b/>
          <w:u w:val="single"/>
        </w:rPr>
        <w:t>long-standing security commitments</w:t>
      </w:r>
      <w:r w:rsidRPr="00A55626">
        <w:rPr>
          <w:sz w:val="16"/>
        </w:rPr>
        <w:t xml:space="preserve">.  The </w:t>
      </w:r>
      <w:r w:rsidRPr="00A55626">
        <w:rPr>
          <w:u w:val="single"/>
        </w:rPr>
        <w:t>lack of U.S. leadership is</w:t>
      </w:r>
      <w:r w:rsidRPr="00A55626">
        <w:rPr>
          <w:sz w:val="16"/>
        </w:rPr>
        <w:t xml:space="preserve"> also </w:t>
      </w:r>
      <w:r w:rsidRPr="00A55626">
        <w:rPr>
          <w:u w:val="single"/>
        </w:rPr>
        <w:t>fueling instability in the Middle East. In Iraq</w:t>
      </w:r>
      <w:r w:rsidRPr="00A55626">
        <w:rPr>
          <w:sz w:val="16"/>
        </w:rPr>
        <w:t xml:space="preserve">, the </w:t>
      </w:r>
      <w:r w:rsidRPr="00A55626">
        <w:rPr>
          <w:u w:val="single"/>
        </w:rPr>
        <w:t>Obama</w:t>
      </w:r>
      <w:r w:rsidRPr="00A55626">
        <w:rPr>
          <w:sz w:val="16"/>
        </w:rPr>
        <w:t xml:space="preserve"> administration </w:t>
      </w:r>
      <w:r w:rsidRPr="00A55626">
        <w:rPr>
          <w:u w:val="single"/>
        </w:rPr>
        <w:t>forfeited hard-won gains by</w:t>
      </w:r>
      <w:r w:rsidRPr="00A55626">
        <w:rPr>
          <w:sz w:val="16"/>
        </w:rPr>
        <w:t xml:space="preserve"> withdrawing all U.S. forces, </w:t>
      </w:r>
      <w:r w:rsidRPr="00A55626">
        <w:rPr>
          <w:u w:val="single"/>
        </w:rPr>
        <w:t xml:space="preserve">creating a </w:t>
      </w:r>
      <w:r w:rsidRPr="00A55626">
        <w:rPr>
          <w:b/>
          <w:u w:val="single"/>
        </w:rPr>
        <w:t>security vacuum</w:t>
      </w:r>
      <w:r w:rsidRPr="00A55626">
        <w:rPr>
          <w:u w:val="single"/>
        </w:rPr>
        <w:t xml:space="preserve"> that enabled the rise of</w:t>
      </w:r>
      <w:r w:rsidRPr="00A55626">
        <w:rPr>
          <w:sz w:val="16"/>
        </w:rPr>
        <w:t xml:space="preserve"> both </w:t>
      </w:r>
      <w:r w:rsidRPr="00A55626">
        <w:rPr>
          <w:b/>
          <w:u w:val="single"/>
        </w:rPr>
        <w:t>Iranian influence and the Islamic State</w:t>
      </w:r>
      <w:r w:rsidRPr="00A55626">
        <w:rPr>
          <w:sz w:val="16"/>
        </w:rPr>
        <w:t xml:space="preserve">, or ISIS. Adding to its strategic missteps, </w:t>
      </w:r>
      <w:r w:rsidRPr="00A55626">
        <w:rPr>
          <w:u w:val="single"/>
        </w:rPr>
        <w:t>the administration fundamentally misread</w:t>
      </w:r>
      <w:r w:rsidRPr="00A55626">
        <w:rPr>
          <w:sz w:val="16"/>
        </w:rPr>
        <w:t xml:space="preserve"> the character of </w:t>
      </w:r>
      <w:r w:rsidRPr="00A55626">
        <w:rPr>
          <w:u w:val="single"/>
        </w:rPr>
        <w:t>the Arab Spring, failing to appreciate that the uprisings would provide</w:t>
      </w:r>
      <w:r w:rsidRPr="00A55626">
        <w:rPr>
          <w:sz w:val="16"/>
        </w:rPr>
        <w:t xml:space="preserve"> opportunities for </w:t>
      </w:r>
      <w:r w:rsidRPr="00A55626">
        <w:rPr>
          <w:u w:val="single"/>
        </w:rPr>
        <w:t>radical Islamist elements rather than lead to a</w:t>
      </w:r>
      <w:r w:rsidRPr="00A55626">
        <w:rPr>
          <w:sz w:val="16"/>
        </w:rPr>
        <w:t xml:space="preserve"> new </w:t>
      </w:r>
      <w:r w:rsidRPr="00A55626">
        <w:rPr>
          <w:u w:val="single"/>
        </w:rPr>
        <w:t>democratic order. The administration</w:t>
      </w:r>
      <w:r w:rsidRPr="00A55626">
        <w:rPr>
          <w:sz w:val="16"/>
        </w:rPr>
        <w:t xml:space="preserve"> also </w:t>
      </w:r>
      <w:r w:rsidRPr="00A55626">
        <w:rPr>
          <w:u w:val="single"/>
        </w:rPr>
        <w:t>failed to learn from</w:t>
      </w:r>
      <w:r w:rsidRPr="00A55626">
        <w:rPr>
          <w:sz w:val="16"/>
        </w:rPr>
        <w:t xml:space="preserve"> the previous administration's </w:t>
      </w:r>
      <w:r w:rsidRPr="00A55626">
        <w:rPr>
          <w:u w:val="single"/>
        </w:rPr>
        <w:t>experience</w:t>
      </w:r>
      <w:r w:rsidRPr="00A55626">
        <w:rPr>
          <w:sz w:val="16"/>
        </w:rPr>
        <w:t xml:space="preserve"> in Iraq </w:t>
      </w:r>
      <w:r w:rsidRPr="00A55626">
        <w:rPr>
          <w:u w:val="single"/>
        </w:rPr>
        <w:t>when it chose to "lead from behind" in Libya</w:t>
      </w:r>
      <w:r w:rsidRPr="00A55626">
        <w:rPr>
          <w:sz w:val="16"/>
        </w:rPr>
        <w:t xml:space="preserve">, intervening to over-throw Muammar al-Qaddafi, </w:t>
      </w:r>
      <w:r w:rsidRPr="00A55626">
        <w:rPr>
          <w:u w:val="single"/>
        </w:rPr>
        <w:t>only to</w:t>
      </w:r>
      <w:r w:rsidRPr="00A55626">
        <w:rPr>
          <w:sz w:val="16"/>
        </w:rPr>
        <w:t xml:space="preserve"> declare victory and </w:t>
      </w:r>
      <w:r w:rsidRPr="00A55626">
        <w:rPr>
          <w:u w:val="single"/>
        </w:rPr>
        <w:t>abandon the country to internal disorder. It</w:t>
      </w:r>
      <w:r w:rsidRPr="00A55626">
        <w:rPr>
          <w:sz w:val="16"/>
        </w:rPr>
        <w:t xml:space="preserve"> then </w:t>
      </w:r>
      <w:r w:rsidRPr="00A55626">
        <w:rPr>
          <w:u w:val="single"/>
        </w:rPr>
        <w:t>drew a "redline" over</w:t>
      </w:r>
      <w:r w:rsidRPr="00A55626">
        <w:rPr>
          <w:sz w:val="16"/>
        </w:rPr>
        <w:t xml:space="preserve"> President Bashar </w:t>
      </w:r>
      <w:r w:rsidRPr="00A55626">
        <w:rPr>
          <w:u w:val="single"/>
        </w:rPr>
        <w:t>al-Assad's use of che</w:t>
      </w:r>
      <w:r w:rsidRPr="00A55626">
        <w:rPr>
          <w:b/>
          <w:u w:val="single"/>
        </w:rPr>
        <w:t xml:space="preserve">mical </w:t>
      </w:r>
      <w:r w:rsidRPr="00A55626">
        <w:rPr>
          <w:u w:val="single"/>
        </w:rPr>
        <w:t>weapons in Syria but failed to</w:t>
      </w:r>
      <w:r w:rsidRPr="00A55626">
        <w:rPr>
          <w:sz w:val="16"/>
        </w:rPr>
        <w:t xml:space="preserve"> act to </w:t>
      </w:r>
      <w:r w:rsidRPr="00A55626">
        <w:rPr>
          <w:u w:val="single"/>
        </w:rPr>
        <w:t xml:space="preserve">enforce it. The result is </w:t>
      </w:r>
      <w:r w:rsidRPr="00A55626">
        <w:rPr>
          <w:b/>
          <w:u w:val="single"/>
        </w:rPr>
        <w:t>growing instability</w:t>
      </w:r>
      <w:r w:rsidRPr="00A55626">
        <w:rPr>
          <w:u w:val="single"/>
        </w:rPr>
        <w:t xml:space="preserve"> in the Middle East and a decline in U.S. influence</w:t>
      </w:r>
      <w:r w:rsidRPr="00A55626">
        <w:rPr>
          <w:sz w:val="16"/>
        </w:rPr>
        <w:t xml:space="preserve">. The threat of </w:t>
      </w:r>
      <w:r w:rsidRPr="00A55626">
        <w:rPr>
          <w:u w:val="single"/>
        </w:rPr>
        <w:t xml:space="preserve">Islamist </w:t>
      </w:r>
      <w:r w:rsidRPr="00A55626">
        <w:rPr>
          <w:b/>
          <w:u w:val="single"/>
        </w:rPr>
        <w:t>terrorism has grown</w:t>
      </w:r>
      <w:r w:rsidRPr="00A55626">
        <w:rPr>
          <w:sz w:val="16"/>
        </w:rPr>
        <w:t xml:space="preserve"> on the Obama administration's watch. </w:t>
      </w:r>
      <w:r w:rsidRPr="00A55626">
        <w:rPr>
          <w:u w:val="single"/>
        </w:rPr>
        <w:t>Al Qaeda and ISIS</w:t>
      </w:r>
      <w:r w:rsidRPr="00A55626">
        <w:rPr>
          <w:sz w:val="16"/>
        </w:rPr>
        <w:t xml:space="preserve">, both Sunni groups, </w:t>
      </w:r>
      <w:r w:rsidRPr="00A55626">
        <w:rPr>
          <w:u w:val="single"/>
        </w:rPr>
        <w:t xml:space="preserve">have gained new footholds in Iraq, </w:t>
      </w:r>
      <w:r w:rsidRPr="00A55626">
        <w:rPr>
          <w:b/>
          <w:u w:val="single"/>
        </w:rPr>
        <w:t>Libya, Syria, Yemen</w:t>
      </w:r>
      <w:r w:rsidRPr="00A55626">
        <w:rPr>
          <w:u w:val="single"/>
        </w:rPr>
        <w:t xml:space="preserve">, and even </w:t>
      </w:r>
      <w:r w:rsidRPr="00A55626">
        <w:rPr>
          <w:b/>
          <w:u w:val="single"/>
        </w:rPr>
        <w:t>West Africa</w:t>
      </w:r>
      <w:r w:rsidRPr="00A55626">
        <w:rPr>
          <w:u w:val="single"/>
        </w:rPr>
        <w:t>. Obama's negotiations</w:t>
      </w:r>
      <w:r w:rsidRPr="00A55626">
        <w:rPr>
          <w:sz w:val="16"/>
        </w:rPr>
        <w:t xml:space="preserve"> with Iran, the home of radical Shiite Islamism, </w:t>
      </w:r>
      <w:r w:rsidRPr="00A55626">
        <w:rPr>
          <w:u w:val="single"/>
        </w:rPr>
        <w:t>have not curbed</w:t>
      </w:r>
      <w:r w:rsidRPr="00A55626">
        <w:rPr>
          <w:sz w:val="16"/>
        </w:rPr>
        <w:t xml:space="preserve"> the country's involvement in </w:t>
      </w:r>
      <w:r w:rsidRPr="00A55626">
        <w:rPr>
          <w:u w:val="single"/>
        </w:rPr>
        <w:t xml:space="preserve">proxy wars in </w:t>
      </w:r>
      <w:r w:rsidRPr="00A55626">
        <w:rPr>
          <w:b/>
          <w:u w:val="single"/>
        </w:rPr>
        <w:t>Iraq, Syria</w:t>
      </w:r>
      <w:r w:rsidRPr="00A55626">
        <w:rPr>
          <w:u w:val="single"/>
        </w:rPr>
        <w:t>, and Yemen or its support for Hezbollah in Lebanon and Hamas in</w:t>
      </w:r>
      <w:r w:rsidRPr="00A55626">
        <w:rPr>
          <w:sz w:val="16"/>
        </w:rPr>
        <w:t xml:space="preserve"> the </w:t>
      </w:r>
      <w:r w:rsidRPr="00A55626">
        <w:rPr>
          <w:u w:val="single"/>
        </w:rPr>
        <w:t>Palestinian territorie</w:t>
      </w:r>
      <w:r w:rsidRPr="00A55626">
        <w:rPr>
          <w:sz w:val="16"/>
        </w:rPr>
        <w:t xml:space="preserve">s. What the </w:t>
      </w:r>
      <w:r w:rsidRPr="00A55626">
        <w:rPr>
          <w:u w:val="single"/>
        </w:rPr>
        <w:t>talks</w:t>
      </w:r>
      <w:r w:rsidRPr="00A55626">
        <w:rPr>
          <w:sz w:val="16"/>
        </w:rPr>
        <w:t xml:space="preserve"> did produce--the nuclear deal--may slow Tehran's march to obtaining a nuclear weapon, but it also </w:t>
      </w:r>
      <w:r w:rsidRPr="00A55626">
        <w:rPr>
          <w:u w:val="single"/>
        </w:rPr>
        <w:t>gives the regime access to tens of billions of dollars in</w:t>
      </w:r>
      <w:r w:rsidRPr="00A55626">
        <w:rPr>
          <w:sz w:val="16"/>
        </w:rPr>
        <w:t xml:space="preserve"> formerly frozen </w:t>
      </w:r>
      <w:r w:rsidRPr="00A55626">
        <w:rPr>
          <w:u w:val="single"/>
        </w:rPr>
        <w:t>assets. The ink on the agreement was barely dry when</w:t>
      </w:r>
      <w:r w:rsidRPr="00A55626">
        <w:rPr>
          <w:sz w:val="16"/>
        </w:rPr>
        <w:t xml:space="preserve">, in March, </w:t>
      </w:r>
      <w:r w:rsidRPr="00A55626">
        <w:rPr>
          <w:u w:val="single"/>
        </w:rPr>
        <w:t>Tehran tested ballistic missiles capable of</w:t>
      </w:r>
      <w:r w:rsidRPr="00A55626">
        <w:rPr>
          <w:sz w:val="16"/>
        </w:rPr>
        <w:t xml:space="preserve"> delivering </w:t>
      </w:r>
      <w:r w:rsidRPr="00A55626">
        <w:rPr>
          <w:u w:val="single"/>
        </w:rPr>
        <w:t xml:space="preserve">a nuclear warhead, in </w:t>
      </w:r>
      <w:r w:rsidRPr="00A55626">
        <w:rPr>
          <w:b/>
          <w:u w:val="single"/>
        </w:rPr>
        <w:t>blatant defiance</w:t>
      </w:r>
      <w:r w:rsidRPr="00A55626">
        <w:rPr>
          <w:u w:val="single"/>
        </w:rPr>
        <w:t xml:space="preserve"> of a UN Security</w:t>
      </w:r>
      <w:r w:rsidRPr="00A55626">
        <w:rPr>
          <w:sz w:val="16"/>
        </w:rPr>
        <w:t xml:space="preserve"> Council </w:t>
      </w:r>
      <w:r w:rsidRPr="00A55626">
        <w:rPr>
          <w:u w:val="single"/>
        </w:rPr>
        <w:t xml:space="preserve">resolution. Adding to all this </w:t>
      </w:r>
      <w:r w:rsidRPr="00A55626">
        <w:rPr>
          <w:b/>
          <w:u w:val="single"/>
        </w:rPr>
        <w:t>instability</w:t>
      </w:r>
      <w:r w:rsidRPr="00A55626">
        <w:rPr>
          <w:u w:val="single"/>
        </w:rPr>
        <w:t xml:space="preserve">, military </w:t>
      </w:r>
      <w:r w:rsidRPr="00A55626">
        <w:rPr>
          <w:b/>
          <w:u w:val="single"/>
        </w:rPr>
        <w:t>competition has expanded</w:t>
      </w:r>
      <w:r w:rsidRPr="00A55626">
        <w:rPr>
          <w:u w:val="single"/>
        </w:rPr>
        <w:t xml:space="preserve"> into</w:t>
      </w:r>
      <w:r w:rsidRPr="00A55626">
        <w:rPr>
          <w:sz w:val="16"/>
        </w:rPr>
        <w:t xml:space="preserve"> the relatively new domains of outer </w:t>
      </w:r>
      <w:r w:rsidRPr="00A55626">
        <w:rPr>
          <w:u w:val="single"/>
        </w:rPr>
        <w:t>space and cyberspace</w:t>
      </w:r>
      <w:r w:rsidRPr="00A55626">
        <w:rPr>
          <w:sz w:val="16"/>
        </w:rPr>
        <w:t>--</w:t>
      </w:r>
      <w:r w:rsidRPr="00A55626">
        <w:rPr>
          <w:u w:val="single"/>
        </w:rPr>
        <w:t>and will eventually extend to undersea</w:t>
      </w:r>
      <w:r w:rsidRPr="00A55626">
        <w:rPr>
          <w:sz w:val="16"/>
        </w:rPr>
        <w:t xml:space="preserve"> economic </w:t>
      </w:r>
      <w:r w:rsidRPr="00A55626">
        <w:rPr>
          <w:u w:val="single"/>
        </w:rPr>
        <w:t>infrastructure</w:t>
      </w:r>
      <w:r w:rsidRPr="00A55626">
        <w:rPr>
          <w:sz w:val="16"/>
        </w:rPr>
        <w:t xml:space="preserve">, as well.  With the current approach failing, </w:t>
      </w:r>
      <w:r w:rsidRPr="00A55626">
        <w:rPr>
          <w:u w:val="single"/>
        </w:rPr>
        <w:t>the next president will need to formulate a new defense strategy. It should include</w:t>
      </w:r>
      <w:r w:rsidRPr="00A55626">
        <w:rPr>
          <w:sz w:val="16"/>
        </w:rPr>
        <w:t xml:space="preserve"> three basic elements: </w:t>
      </w:r>
      <w:r w:rsidRPr="00A55626">
        <w:rPr>
          <w:u w:val="single"/>
        </w:rPr>
        <w:t>a clear statement of what the U</w:t>
      </w:r>
      <w:r w:rsidRPr="00A55626">
        <w:rPr>
          <w:sz w:val="16"/>
        </w:rPr>
        <w:t xml:space="preserve">nited </w:t>
      </w:r>
      <w:r w:rsidRPr="00A55626">
        <w:rPr>
          <w:u w:val="single"/>
        </w:rPr>
        <w:t>S</w:t>
      </w:r>
      <w:r w:rsidRPr="00A55626">
        <w:rPr>
          <w:sz w:val="16"/>
        </w:rPr>
        <w:t xml:space="preserve">tates </w:t>
      </w:r>
      <w:r w:rsidRPr="00A55626">
        <w:rPr>
          <w:u w:val="single"/>
        </w:rPr>
        <w:t>seeks to achieve, an understanding of</w:t>
      </w:r>
      <w:r w:rsidRPr="00A55626">
        <w:rPr>
          <w:sz w:val="16"/>
        </w:rPr>
        <w:t xml:space="preserve"> the </w:t>
      </w:r>
      <w:r w:rsidRPr="00A55626">
        <w:rPr>
          <w:u w:val="single"/>
        </w:rPr>
        <w:t>resources</w:t>
      </w:r>
      <w:r w:rsidRPr="00A55626">
        <w:rPr>
          <w:sz w:val="16"/>
        </w:rPr>
        <w:t xml:space="preserve"> available for those goals, </w:t>
      </w:r>
      <w:r w:rsidRPr="00A55626">
        <w:rPr>
          <w:u w:val="single"/>
        </w:rPr>
        <w:t xml:space="preserve">and </w:t>
      </w:r>
      <w:r w:rsidRPr="00A55626">
        <w:rPr>
          <w:u w:val="single"/>
        </w:rPr>
        <w:lastRenderedPageBreak/>
        <w:t>guidance as to how</w:t>
      </w:r>
      <w:r w:rsidRPr="00A55626">
        <w:rPr>
          <w:sz w:val="16"/>
        </w:rPr>
        <w:t xml:space="preserve"> those </w:t>
      </w:r>
      <w:r w:rsidRPr="00A55626">
        <w:rPr>
          <w:u w:val="single"/>
        </w:rPr>
        <w:t>resources will be used. The strategy</w:t>
      </w:r>
      <w:r w:rsidRPr="00A55626">
        <w:rPr>
          <w:sz w:val="16"/>
        </w:rPr>
        <w:t xml:space="preserve"> laid out here, if properly implemented, </w:t>
      </w:r>
      <w:r w:rsidRPr="00A55626">
        <w:rPr>
          <w:u w:val="single"/>
        </w:rPr>
        <w:t>will allow the U</w:t>
      </w:r>
      <w:r w:rsidRPr="00A55626">
        <w:rPr>
          <w:sz w:val="16"/>
        </w:rPr>
        <w:t xml:space="preserve">nited </w:t>
      </w:r>
      <w:r w:rsidRPr="00A55626">
        <w:rPr>
          <w:u w:val="single"/>
        </w:rPr>
        <w:t>S</w:t>
      </w:r>
      <w:r w:rsidRPr="00A55626">
        <w:rPr>
          <w:sz w:val="16"/>
        </w:rPr>
        <w:t xml:space="preserve">tates </w:t>
      </w:r>
      <w:r w:rsidRPr="00A55626">
        <w:rPr>
          <w:u w:val="single"/>
        </w:rPr>
        <w:t xml:space="preserve">to preclude the </w:t>
      </w:r>
      <w:r w:rsidRPr="00A55626">
        <w:rPr>
          <w:b/>
          <w:u w:val="single"/>
        </w:rPr>
        <w:t>rise of a hegemonic power</w:t>
      </w:r>
      <w:r w:rsidRPr="00A55626">
        <w:rPr>
          <w:u w:val="single"/>
        </w:rPr>
        <w:t xml:space="preserve"> along the Eurasian periphery and preserve</w:t>
      </w:r>
      <w:r w:rsidRPr="00A55626">
        <w:rPr>
          <w:sz w:val="16"/>
        </w:rPr>
        <w:t xml:space="preserve"> access to </w:t>
      </w:r>
      <w:r w:rsidRPr="00A55626">
        <w:rPr>
          <w:u w:val="single"/>
        </w:rPr>
        <w:t xml:space="preserve">the </w:t>
      </w:r>
      <w:r w:rsidRPr="00A55626">
        <w:rPr>
          <w:b/>
          <w:u w:val="single"/>
        </w:rPr>
        <w:t>global commons</w:t>
      </w:r>
      <w:r w:rsidRPr="00A55626">
        <w:rPr>
          <w:sz w:val="16"/>
        </w:rPr>
        <w:t>--without bankrupting the country in the process.</w:t>
      </w:r>
    </w:p>
    <w:p w14:paraId="60C10420" w14:textId="77777777" w:rsidR="005D6751" w:rsidRDefault="005D6751" w:rsidP="005D6751">
      <w:pPr>
        <w:pStyle w:val="Heading3"/>
      </w:pPr>
      <w:r>
        <w:lastRenderedPageBreak/>
        <w:t>! – GPW</w:t>
      </w:r>
    </w:p>
    <w:p w14:paraId="67C818DD" w14:textId="77777777" w:rsidR="005D6751" w:rsidRPr="005D6751" w:rsidRDefault="005D6751" w:rsidP="005D6751">
      <w:pPr>
        <w:pStyle w:val="Heading4"/>
      </w:pPr>
      <w:r>
        <w:t xml:space="preserve">Unipolarity is by far the </w:t>
      </w:r>
      <w:r w:rsidRPr="005D6751">
        <w:rPr>
          <w:u w:val="single"/>
        </w:rPr>
        <w:t>most peaceful system</w:t>
      </w:r>
      <w:r>
        <w:t xml:space="preserve"> and spurs </w:t>
      </w:r>
      <w:r w:rsidRPr="005D6751">
        <w:rPr>
          <w:u w:val="single"/>
        </w:rPr>
        <w:t>conflict cooperation</w:t>
      </w:r>
      <w:r>
        <w:t xml:space="preserve">. Any transition or norms shift </w:t>
      </w:r>
      <w:r w:rsidRPr="005D6751">
        <w:rPr>
          <w:u w:val="single"/>
        </w:rPr>
        <w:t>escalates great-power</w:t>
      </w:r>
      <w:r>
        <w:t xml:space="preserve"> competition. </w:t>
      </w:r>
    </w:p>
    <w:p w14:paraId="026EBCF1" w14:textId="77777777" w:rsidR="005D6751" w:rsidRDefault="005D6751" w:rsidP="005D6751">
      <w:r>
        <w:rPr>
          <w:rStyle w:val="Style13ptBold"/>
        </w:rPr>
        <w:t xml:space="preserve">Drezner ’15 </w:t>
      </w:r>
      <w:r w:rsidRPr="00791983">
        <w:rPr>
          <w:sz w:val="16"/>
          <w:szCs w:val="16"/>
        </w:rPr>
        <w:t xml:space="preserve">(Daniel; Winter 2015; Ph.D. in Political Science  and M.A. in Economics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America’s Quarterly, “A Post-Hegemonic Paradise in Latin America?” </w:t>
      </w:r>
      <w:hyperlink r:id="rId57" w:history="1">
        <w:r w:rsidRPr="00791983">
          <w:rPr>
            <w:rStyle w:val="Hyperlink"/>
            <w:sz w:val="16"/>
            <w:szCs w:val="16"/>
          </w:rPr>
          <w:t>http://www.americasquarterly.org/content/post-hegemonic-paradise-latin-america)</w:t>
        </w:r>
      </w:hyperlink>
    </w:p>
    <w:p w14:paraId="6D53172E" w14:textId="77777777" w:rsidR="005D6751" w:rsidRPr="005D6751" w:rsidRDefault="005D6751" w:rsidP="005D6751">
      <w:pPr>
        <w:rPr>
          <w:sz w:val="16"/>
        </w:rPr>
      </w:pPr>
      <w:r w:rsidRPr="008C32C0">
        <w:rPr>
          <w:sz w:val="16"/>
        </w:rPr>
        <w:t xml:space="preserve">Despite the reasons for optimism, there are better reasons for pessimism. History provides ample reasons for why Latin America would resent U.S. hegemony. Nevertheless, </w:t>
      </w:r>
      <w:r w:rsidRPr="00EF39DA">
        <w:rPr>
          <w:u w:val="single"/>
        </w:rPr>
        <w:t>there is significant evidence</w:t>
      </w:r>
      <w:r w:rsidRPr="008C32C0">
        <w:rPr>
          <w:sz w:val="16"/>
        </w:rPr>
        <w:t xml:space="preserve"> that American </w:t>
      </w:r>
      <w:r w:rsidRPr="00EF39DA">
        <w:rPr>
          <w:u w:val="single"/>
        </w:rPr>
        <w:t xml:space="preserve">hegemony acted as a </w:t>
      </w:r>
      <w:r w:rsidRPr="008C32C0">
        <w:rPr>
          <w:b/>
          <w:u w:val="single"/>
        </w:rPr>
        <w:t>powerful booster</w:t>
      </w:r>
      <w:r w:rsidRPr="00EF39DA">
        <w:rPr>
          <w:u w:val="single"/>
        </w:rPr>
        <w:t xml:space="preserve"> for international </w:t>
      </w:r>
      <w:r w:rsidRPr="008C32C0">
        <w:rPr>
          <w:b/>
          <w:u w:val="single"/>
        </w:rPr>
        <w:t>security and stability</w:t>
      </w:r>
      <w:r w:rsidRPr="008C32C0">
        <w:rPr>
          <w:sz w:val="16"/>
        </w:rPr>
        <w:t xml:space="preserve">.8 Beginning with economic historian Charles Kindleberger, </w:t>
      </w:r>
      <w:r w:rsidRPr="00EF39DA">
        <w:rPr>
          <w:u w:val="single"/>
        </w:rPr>
        <w:t>a wide range of</w:t>
      </w:r>
      <w:r w:rsidRPr="008C32C0">
        <w:rPr>
          <w:sz w:val="16"/>
        </w:rPr>
        <w:t xml:space="preserve"> international relations </w:t>
      </w:r>
      <w:r w:rsidRPr="00EF39DA">
        <w:rPr>
          <w:u w:val="single"/>
        </w:rPr>
        <w:t>theorists have posited that a liberal hegemon is</w:t>
      </w:r>
      <w:r w:rsidRPr="008C32C0">
        <w:rPr>
          <w:sz w:val="16"/>
        </w:rPr>
        <w:t xml:space="preserve"> a </w:t>
      </w:r>
      <w:r w:rsidRPr="00EF39DA">
        <w:rPr>
          <w:u w:val="single"/>
        </w:rPr>
        <w:t>necessary and sufficient</w:t>
      </w:r>
      <w:r w:rsidRPr="008C32C0">
        <w:rPr>
          <w:sz w:val="16"/>
        </w:rPr>
        <w:t xml:space="preserve"> condition </w:t>
      </w:r>
      <w:r w:rsidRPr="00EF39DA">
        <w:rPr>
          <w:u w:val="single"/>
        </w:rPr>
        <w:t>for</w:t>
      </w:r>
      <w:r w:rsidRPr="008C32C0">
        <w:rPr>
          <w:sz w:val="16"/>
        </w:rPr>
        <w:t xml:space="preserve"> the creation of </w:t>
      </w:r>
      <w:r w:rsidRPr="00EF39DA">
        <w:rPr>
          <w:u w:val="single"/>
        </w:rPr>
        <w:t xml:space="preserve">an </w:t>
      </w:r>
      <w:r w:rsidRPr="008C32C0">
        <w:rPr>
          <w:b/>
          <w:u w:val="single"/>
        </w:rPr>
        <w:t>open global economic order</w:t>
      </w:r>
      <w:r w:rsidRPr="008C32C0">
        <w:rPr>
          <w:sz w:val="16"/>
        </w:rPr>
        <w:t xml:space="preserve">.9 </w:t>
      </w:r>
      <w:r w:rsidRPr="00EF39DA">
        <w:rPr>
          <w:u w:val="single"/>
        </w:rPr>
        <w:t>In a unipolar system, the lone superpower can provide</w:t>
      </w:r>
      <w:r w:rsidRPr="008C32C0">
        <w:rPr>
          <w:sz w:val="16"/>
        </w:rPr>
        <w:t xml:space="preserve"> an array of </w:t>
      </w:r>
      <w:r w:rsidRPr="00EF39DA">
        <w:rPr>
          <w:u w:val="single"/>
        </w:rPr>
        <w:t>public goods in exchange for</w:t>
      </w:r>
      <w:r w:rsidRPr="008C32C0">
        <w:rPr>
          <w:sz w:val="16"/>
        </w:rPr>
        <w:t xml:space="preserve"> the </w:t>
      </w:r>
      <w:r w:rsidRPr="008C32C0">
        <w:rPr>
          <w:b/>
          <w:u w:val="single"/>
        </w:rPr>
        <w:t>cooperation</w:t>
      </w:r>
      <w:r w:rsidRPr="00EF39DA">
        <w:rPr>
          <w:u w:val="single"/>
        </w:rPr>
        <w:t xml:space="preserve"> of other states</w:t>
      </w:r>
      <w:r w:rsidRPr="008C32C0">
        <w:rPr>
          <w:sz w:val="16"/>
        </w:rPr>
        <w:t xml:space="preserve">.10 Dartmouth professor William </w:t>
      </w:r>
      <w:r w:rsidRPr="00EF39DA">
        <w:rPr>
          <w:u w:val="single"/>
        </w:rPr>
        <w:t>Wohlforth</w:t>
      </w:r>
      <w:r w:rsidRPr="008C32C0">
        <w:rPr>
          <w:sz w:val="16"/>
        </w:rPr>
        <w:t xml:space="preserve"> has </w:t>
      </w:r>
      <w:r w:rsidRPr="00EF39DA">
        <w:rPr>
          <w:u w:val="single"/>
        </w:rPr>
        <w:t>made the strongest set of theoretical arguments</w:t>
      </w:r>
      <w:r w:rsidRPr="008C32C0">
        <w:rPr>
          <w:sz w:val="16"/>
        </w:rPr>
        <w:t xml:space="preserve"> for this position during the post-Cold War era. He argues, contra balance-of-power theorists, that </w:t>
      </w:r>
      <w:r w:rsidRPr="00EF39DA">
        <w:rPr>
          <w:u w:val="single"/>
        </w:rPr>
        <w:t xml:space="preserve">unipolarity is the </w:t>
      </w:r>
      <w:r w:rsidRPr="008C32C0">
        <w:rPr>
          <w:b/>
          <w:u w:val="single"/>
        </w:rPr>
        <w:t>most stable and peaceful</w:t>
      </w:r>
      <w:r w:rsidRPr="00EF39DA">
        <w:rPr>
          <w:u w:val="single"/>
        </w:rPr>
        <w:t xml:space="preserve"> of all possible</w:t>
      </w:r>
      <w:r w:rsidRPr="008C32C0">
        <w:rPr>
          <w:sz w:val="16"/>
        </w:rPr>
        <w:t xml:space="preserve"> international </w:t>
      </w:r>
      <w:r w:rsidRPr="00EF39DA">
        <w:rPr>
          <w:u w:val="single"/>
        </w:rPr>
        <w:t xml:space="preserve">systems because it </w:t>
      </w:r>
      <w:r w:rsidRPr="008C32C0">
        <w:rPr>
          <w:b/>
          <w:u w:val="single"/>
        </w:rPr>
        <w:t>eliminates unproductive great power rivalries</w:t>
      </w:r>
      <w:r w:rsidRPr="008C32C0">
        <w:rPr>
          <w:sz w:val="16"/>
        </w:rPr>
        <w:t xml:space="preserve">.11 The </w:t>
      </w:r>
      <w:r w:rsidRPr="00EF39DA">
        <w:rPr>
          <w:u w:val="single"/>
        </w:rPr>
        <w:t>post-Cold War</w:t>
      </w:r>
      <w:r w:rsidRPr="008C32C0">
        <w:rPr>
          <w:sz w:val="16"/>
        </w:rPr>
        <w:t xml:space="preserve"> era </w:t>
      </w:r>
      <w:r w:rsidRPr="00EF39DA">
        <w:rPr>
          <w:u w:val="single"/>
        </w:rPr>
        <w:t xml:space="preserve">offers </w:t>
      </w:r>
      <w:r w:rsidRPr="008C32C0">
        <w:rPr>
          <w:b/>
          <w:u w:val="single"/>
        </w:rPr>
        <w:t>strong evidence</w:t>
      </w:r>
      <w:r w:rsidRPr="00EF39DA">
        <w:rPr>
          <w:u w:val="single"/>
        </w:rPr>
        <w:t xml:space="preserve"> for reduced security rivalries and greater stability in a hegemonic</w:t>
      </w:r>
      <w:r w:rsidRPr="008C32C0">
        <w:rPr>
          <w:sz w:val="16"/>
        </w:rPr>
        <w:t xml:space="preserve"> world </w:t>
      </w:r>
      <w:r w:rsidRPr="00EF39DA">
        <w:rPr>
          <w:u w:val="single"/>
        </w:rPr>
        <w:t>order. The</w:t>
      </w:r>
      <w:r w:rsidRPr="008C32C0">
        <w:rPr>
          <w:sz w:val="16"/>
        </w:rPr>
        <w:t xml:space="preserve"> Human Security </w:t>
      </w:r>
      <w:r w:rsidRPr="00EF39DA">
        <w:rPr>
          <w:u w:val="single"/>
        </w:rPr>
        <w:t>Report</w:t>
      </w:r>
      <w:r w:rsidRPr="008C32C0">
        <w:rPr>
          <w:sz w:val="16"/>
        </w:rPr>
        <w:t xml:space="preserve"> Project has </w:t>
      </w:r>
      <w:r w:rsidRPr="00EF39DA">
        <w:rPr>
          <w:u w:val="single"/>
        </w:rPr>
        <w:t>tracked a marked and secular decline in interstate violence</w:t>
      </w:r>
      <w:r w:rsidRPr="008C32C0">
        <w:rPr>
          <w:sz w:val="16"/>
        </w:rPr>
        <w:t xml:space="preserve"> since the end of the Cold War.12 </w:t>
      </w:r>
      <w:r w:rsidRPr="00EF39DA">
        <w:rPr>
          <w:u w:val="single"/>
        </w:rPr>
        <w:t>There has been</w:t>
      </w:r>
      <w:r w:rsidRPr="008C32C0">
        <w:rPr>
          <w:sz w:val="16"/>
        </w:rPr>
        <w:t xml:space="preserve"> a further </w:t>
      </w:r>
      <w:r w:rsidRPr="008C32C0">
        <w:rPr>
          <w:b/>
          <w:u w:val="single"/>
        </w:rPr>
        <w:t>decline in other forms of violence</w:t>
      </w:r>
      <w:r w:rsidRPr="00EF39DA">
        <w:rPr>
          <w:u w:val="single"/>
        </w:rPr>
        <w:t>, such as civil war and</w:t>
      </w:r>
      <w:r w:rsidRPr="008C32C0">
        <w:rPr>
          <w:sz w:val="16"/>
        </w:rPr>
        <w:t xml:space="preserve"> extrajudicial </w:t>
      </w:r>
      <w:r w:rsidRPr="00EF39DA">
        <w:rPr>
          <w:u w:val="single"/>
        </w:rPr>
        <w:t>killings. Consistent with the logic of hegemony, global military expenditures declined</w:t>
      </w:r>
      <w:r w:rsidRPr="008C32C0">
        <w:rPr>
          <w:sz w:val="16"/>
        </w:rPr>
        <w:t xml:space="preserve"> dramatically </w:t>
      </w:r>
      <w:r w:rsidRPr="00EF39DA">
        <w:rPr>
          <w:u w:val="single"/>
        </w:rPr>
        <w:t>following the end of the Cold War</w:t>
      </w:r>
      <w:r w:rsidRPr="008C32C0">
        <w:rPr>
          <w:sz w:val="16"/>
        </w:rPr>
        <w:t xml:space="preserve">. Global </w:t>
      </w:r>
      <w:r w:rsidRPr="00EF39DA">
        <w:rPr>
          <w:u w:val="single"/>
        </w:rPr>
        <w:t>expenditures on defense as a percentage of</w:t>
      </w:r>
      <w:r w:rsidRPr="008C32C0">
        <w:rPr>
          <w:sz w:val="16"/>
        </w:rPr>
        <w:t xml:space="preserve"> global </w:t>
      </w:r>
      <w:r w:rsidRPr="00EF39DA">
        <w:rPr>
          <w:u w:val="single"/>
        </w:rPr>
        <w:t>output averaged 5.1 percent between 1972 and 1990. In the decade after</w:t>
      </w:r>
      <w:r w:rsidRPr="008C32C0">
        <w:rPr>
          <w:sz w:val="16"/>
        </w:rPr>
        <w:t xml:space="preserve"> the September 11th attacks, defense </w:t>
      </w:r>
      <w:r w:rsidRPr="00EF39DA">
        <w:rPr>
          <w:u w:val="single"/>
        </w:rPr>
        <w:t>expenditures</w:t>
      </w:r>
      <w:r w:rsidRPr="008C32C0">
        <w:rPr>
          <w:sz w:val="16"/>
        </w:rPr>
        <w:t xml:space="preserve"> as a percentage of global output </w:t>
      </w:r>
      <w:r w:rsidRPr="00EF39DA">
        <w:rPr>
          <w:u w:val="single"/>
        </w:rPr>
        <w:t>averaged only 2.5 percent</w:t>
      </w:r>
      <w:r w:rsidRPr="008C32C0">
        <w:rPr>
          <w:sz w:val="16"/>
        </w:rPr>
        <w:t xml:space="preserve">.13 Latin American defense spending as a percentage of output was even smaller during this period. </w:t>
      </w:r>
      <w:r w:rsidRPr="00EF39DA">
        <w:rPr>
          <w:u w:val="single"/>
        </w:rPr>
        <w:t xml:space="preserve">The </w:t>
      </w:r>
      <w:r w:rsidRPr="008C32C0">
        <w:rPr>
          <w:b/>
          <w:u w:val="single"/>
        </w:rPr>
        <w:t>peace dividend</w:t>
      </w:r>
      <w:r w:rsidRPr="00EF39DA">
        <w:rPr>
          <w:u w:val="single"/>
        </w:rPr>
        <w:t xml:space="preserve"> from hegemony was </w:t>
      </w:r>
      <w:r w:rsidRPr="008C32C0">
        <w:rPr>
          <w:b/>
          <w:u w:val="single"/>
        </w:rPr>
        <w:t>significant</w:t>
      </w:r>
      <w:r w:rsidRPr="00EF39DA">
        <w:rPr>
          <w:u w:val="single"/>
        </w:rPr>
        <w:t>. In the wake of</w:t>
      </w:r>
      <w:r w:rsidRPr="008C32C0">
        <w:rPr>
          <w:sz w:val="16"/>
        </w:rPr>
        <w:t xml:space="preserve"> the </w:t>
      </w:r>
      <w:r w:rsidRPr="00EF39DA">
        <w:rPr>
          <w:u w:val="single"/>
        </w:rPr>
        <w:t>2008</w:t>
      </w:r>
      <w:r w:rsidRPr="008C32C0">
        <w:rPr>
          <w:sz w:val="16"/>
        </w:rPr>
        <w:t xml:space="preserve"> financial crisis, </w:t>
      </w:r>
      <w:r w:rsidRPr="00EF39DA">
        <w:rPr>
          <w:u w:val="single"/>
        </w:rPr>
        <w:t>the perception of waning U.S. hegemony has been widespread</w:t>
      </w:r>
      <w:r w:rsidRPr="008C32C0">
        <w:rPr>
          <w:sz w:val="16"/>
        </w:rPr>
        <w:t xml:space="preserve">. It is therefore worth noting that </w:t>
      </w:r>
      <w:r w:rsidRPr="00EF39DA">
        <w:rPr>
          <w:u w:val="single"/>
        </w:rPr>
        <w:t>this</w:t>
      </w:r>
      <w:r w:rsidRPr="008C32C0">
        <w:rPr>
          <w:sz w:val="16"/>
        </w:rPr>
        <w:t xml:space="preserve"> perceived decline </w:t>
      </w:r>
      <w:r w:rsidRPr="00EF39DA">
        <w:rPr>
          <w:u w:val="single"/>
        </w:rPr>
        <w:t>has been</w:t>
      </w:r>
      <w:r w:rsidRPr="008C32C0">
        <w:rPr>
          <w:sz w:val="16"/>
        </w:rPr>
        <w:t xml:space="preserve"> matched by </w:t>
      </w:r>
      <w:r w:rsidRPr="00EF39DA">
        <w:rPr>
          <w:u w:val="single"/>
        </w:rPr>
        <w:t>a dramatic increase in Latin American defense spending</w:t>
      </w:r>
      <w:r w:rsidRPr="008C32C0">
        <w:rPr>
          <w:sz w:val="16"/>
        </w:rPr>
        <w:t xml:space="preserve">. By one measure, </w:t>
      </w:r>
      <w:r w:rsidRPr="00EF39DA">
        <w:rPr>
          <w:u w:val="single"/>
        </w:rPr>
        <w:t>absolute defense spending</w:t>
      </w:r>
      <w:r w:rsidRPr="008C32C0">
        <w:rPr>
          <w:sz w:val="16"/>
        </w:rPr>
        <w:t xml:space="preserve"> in Latin America </w:t>
      </w:r>
      <w:r w:rsidRPr="00EF39DA">
        <w:rPr>
          <w:u w:val="single"/>
        </w:rPr>
        <w:t>practically doubled</w:t>
      </w:r>
      <w:r w:rsidRPr="008C32C0">
        <w:rPr>
          <w:sz w:val="16"/>
        </w:rPr>
        <w:t xml:space="preserve"> between 2006 and 2011.14 By 2012, defense spending accounted </w:t>
      </w:r>
      <w:r w:rsidRPr="00EF39DA">
        <w:rPr>
          <w:u w:val="single"/>
        </w:rPr>
        <w:t>for</w:t>
      </w:r>
      <w:r w:rsidRPr="008C32C0">
        <w:rPr>
          <w:sz w:val="16"/>
        </w:rPr>
        <w:t xml:space="preserve"> approximately </w:t>
      </w:r>
      <w:r w:rsidRPr="00EF39DA">
        <w:rPr>
          <w:u w:val="single"/>
        </w:rPr>
        <w:t>4 percent of total GDP—significantly higher than</w:t>
      </w:r>
      <w:r w:rsidRPr="008C32C0">
        <w:rPr>
          <w:sz w:val="16"/>
        </w:rPr>
        <w:t xml:space="preserve"> in </w:t>
      </w:r>
      <w:r w:rsidRPr="00EF39DA">
        <w:rPr>
          <w:u w:val="single"/>
        </w:rPr>
        <w:t>the rest of the world</w:t>
      </w:r>
      <w:r w:rsidRPr="008C32C0">
        <w:rPr>
          <w:sz w:val="16"/>
        </w:rPr>
        <w:t xml:space="preserve">.15 In 2013, Latin America increased its defense expenditures, even as the rest of world decreased its military spending. To be sure, much of this defense spending is in response to U.S. preferences, such as combatting narco-trafficking. Yet the region’s increased military budgets are somewhat puzzling, given the ostensible absence of tensions among the countries. They suggest that even if war is comparatively rare in Latin America, security dilemmas and militarized tensions are more common.16 </w:t>
      </w:r>
      <w:r w:rsidRPr="00EF39DA">
        <w:rPr>
          <w:u w:val="single"/>
        </w:rPr>
        <w:t xml:space="preserve">Beyond the </w:t>
      </w:r>
      <w:r w:rsidRPr="008C32C0">
        <w:rPr>
          <w:b/>
          <w:u w:val="single"/>
        </w:rPr>
        <w:t>insecurity posed by a multipolar</w:t>
      </w:r>
      <w:r w:rsidRPr="00EF39DA">
        <w:rPr>
          <w:u w:val="single"/>
        </w:rPr>
        <w:t xml:space="preserve"> world</w:t>
      </w:r>
      <w:r w:rsidRPr="008C32C0">
        <w:rPr>
          <w:sz w:val="16"/>
        </w:rPr>
        <w:t xml:space="preserve">, however, </w:t>
      </w:r>
      <w:r w:rsidRPr="00EF39DA">
        <w:rPr>
          <w:u w:val="single"/>
        </w:rPr>
        <w:t>is the uncertainty that comes from an institutionally thicker world</w:t>
      </w:r>
      <w:r w:rsidRPr="008C32C0">
        <w:rPr>
          <w:sz w:val="16"/>
        </w:rPr>
        <w:t xml:space="preserve">.17 This sounds paradoxical. Nevertheless, </w:t>
      </w:r>
      <w:r w:rsidRPr="00EF39DA">
        <w:rPr>
          <w:u w:val="single"/>
        </w:rPr>
        <w:t>the proliferation of</w:t>
      </w:r>
      <w:r w:rsidRPr="008C32C0">
        <w:rPr>
          <w:sz w:val="16"/>
        </w:rPr>
        <w:t xml:space="preserve"> nested and </w:t>
      </w:r>
      <w:r w:rsidRPr="00EF39DA">
        <w:rPr>
          <w:u w:val="single"/>
        </w:rPr>
        <w:t xml:space="preserve">overlapping regimes does not necessarily lead to an </w:t>
      </w:r>
      <w:r w:rsidRPr="008C32C0">
        <w:rPr>
          <w:b/>
          <w:u w:val="single"/>
        </w:rPr>
        <w:t>increase in rule-based outcomes</w:t>
      </w:r>
      <w:r w:rsidRPr="008C32C0">
        <w:rPr>
          <w:sz w:val="16"/>
        </w:rPr>
        <w:t xml:space="preserve">. Institutional thickening allows different governments to engage in </w:t>
      </w:r>
      <w:r w:rsidRPr="008C32C0">
        <w:rPr>
          <w:u w:val="single"/>
        </w:rPr>
        <w:t>forum-shopping</w:t>
      </w:r>
      <w:r w:rsidRPr="008C32C0">
        <w:rPr>
          <w:sz w:val="16"/>
        </w:rPr>
        <w:t xml:space="preserve"> to find the regime most friendly to their preferences. Forum-shopping </w:t>
      </w:r>
      <w:r w:rsidRPr="008C32C0">
        <w:rPr>
          <w:u w:val="single"/>
        </w:rPr>
        <w:t>weakens the power of pre-existing</w:t>
      </w:r>
      <w:r w:rsidRPr="008C32C0">
        <w:rPr>
          <w:sz w:val="16"/>
        </w:rPr>
        <w:t xml:space="preserve"> focal </w:t>
      </w:r>
      <w:r w:rsidRPr="008C32C0">
        <w:rPr>
          <w:u w:val="single"/>
        </w:rPr>
        <w:t>points, raises the costs</w:t>
      </w:r>
      <w:r w:rsidRPr="008C32C0">
        <w:rPr>
          <w:sz w:val="16"/>
        </w:rPr>
        <w:t xml:space="preserve"> and complexity </w:t>
      </w:r>
      <w:r w:rsidRPr="008C32C0">
        <w:rPr>
          <w:u w:val="single"/>
        </w:rPr>
        <w:t>of</w:t>
      </w:r>
      <w:r w:rsidRPr="008C32C0">
        <w:rPr>
          <w:sz w:val="16"/>
        </w:rPr>
        <w:t xml:space="preserve"> monitoring and </w:t>
      </w:r>
      <w:r w:rsidRPr="008C32C0">
        <w:rPr>
          <w:u w:val="single"/>
        </w:rPr>
        <w:t>compliance, and creates conflicting</w:t>
      </w:r>
      <w:r w:rsidRPr="008C32C0">
        <w:rPr>
          <w:sz w:val="16"/>
        </w:rPr>
        <w:t xml:space="preserve"> legal </w:t>
      </w:r>
      <w:r w:rsidRPr="008C32C0">
        <w:rPr>
          <w:u w:val="single"/>
        </w:rPr>
        <w:t>obligations at the regional level</w:t>
      </w:r>
      <w:r w:rsidRPr="008C32C0">
        <w:rPr>
          <w:sz w:val="16"/>
        </w:rPr>
        <w:t xml:space="preserve">. This situation endows great powers with fewer constraints and greater capabilities to affect outcomes. In the process, </w:t>
      </w:r>
      <w:r w:rsidRPr="008C32C0">
        <w:rPr>
          <w:u w:val="single"/>
        </w:rPr>
        <w:t xml:space="preserve">institutional </w:t>
      </w:r>
      <w:r w:rsidRPr="008C32C0">
        <w:rPr>
          <w:b/>
          <w:u w:val="single"/>
        </w:rPr>
        <w:t>proliferation</w:t>
      </w:r>
      <w:r w:rsidRPr="008C32C0">
        <w:rPr>
          <w:u w:val="single"/>
        </w:rPr>
        <w:t xml:space="preserve"> erodes</w:t>
      </w:r>
      <w:r w:rsidRPr="008C32C0">
        <w:rPr>
          <w:sz w:val="16"/>
        </w:rPr>
        <w:t xml:space="preserve"> the causal </w:t>
      </w:r>
      <w:r w:rsidRPr="008C32C0">
        <w:rPr>
          <w:u w:val="single"/>
        </w:rPr>
        <w:t xml:space="preserve">mechanisms through which regimes ostensibly </w:t>
      </w:r>
      <w:r w:rsidRPr="008C32C0">
        <w:rPr>
          <w:b/>
          <w:u w:val="single"/>
        </w:rPr>
        <w:t>strengthen international cooperation</w:t>
      </w:r>
      <w:r w:rsidRPr="008C32C0">
        <w:rPr>
          <w:sz w:val="16"/>
        </w:rPr>
        <w:t xml:space="preserve">. Paradoxically, after a certain point, </w:t>
      </w:r>
      <w:r w:rsidRPr="008C32C0">
        <w:rPr>
          <w:u w:val="single"/>
        </w:rPr>
        <w:t>the proliferation of</w:t>
      </w:r>
      <w:r w:rsidRPr="008C32C0">
        <w:rPr>
          <w:sz w:val="16"/>
        </w:rPr>
        <w:t xml:space="preserve"> global </w:t>
      </w:r>
      <w:r w:rsidRPr="008C32C0">
        <w:rPr>
          <w:u w:val="single"/>
        </w:rPr>
        <w:t xml:space="preserve">governance structures </w:t>
      </w:r>
      <w:r w:rsidRPr="008C32C0">
        <w:rPr>
          <w:b/>
          <w:u w:val="single"/>
        </w:rPr>
        <w:t>shifts the international system</w:t>
      </w:r>
      <w:r w:rsidRPr="008C32C0">
        <w:rPr>
          <w:u w:val="single"/>
        </w:rPr>
        <w:t xml:space="preserve"> towards a</w:t>
      </w:r>
      <w:r w:rsidRPr="008C32C0">
        <w:rPr>
          <w:sz w:val="16"/>
        </w:rPr>
        <w:t xml:space="preserve"> more </w:t>
      </w:r>
      <w:r w:rsidRPr="008C32C0">
        <w:rPr>
          <w:u w:val="single"/>
        </w:rPr>
        <w:t>Hobbesian environment</w:t>
      </w:r>
      <w:r w:rsidRPr="008C32C0">
        <w:rPr>
          <w:sz w:val="16"/>
        </w:rPr>
        <w:t>.</w:t>
      </w:r>
    </w:p>
    <w:p w14:paraId="27AD314E" w14:textId="77777777" w:rsidR="005D6751" w:rsidRDefault="005D6751" w:rsidP="005D6751">
      <w:pPr>
        <w:pStyle w:val="Heading3"/>
      </w:pPr>
      <w:r>
        <w:lastRenderedPageBreak/>
        <w:t>! – Inevitable</w:t>
      </w:r>
    </w:p>
    <w:p w14:paraId="3A4955FA" w14:textId="77777777" w:rsidR="005D6751" w:rsidRDefault="005D6751" w:rsidP="005D6751">
      <w:pPr>
        <w:pStyle w:val="Heading4"/>
      </w:pPr>
      <w:r>
        <w:t xml:space="preserve">Robust empirical studies in psychology, sociology, evolutionary biology, and political science prove hegemony is inevitable. </w:t>
      </w:r>
    </w:p>
    <w:p w14:paraId="2A742D17" w14:textId="77777777" w:rsidR="005D6751" w:rsidRDefault="005D6751" w:rsidP="005D6751">
      <w:r>
        <w:rPr>
          <w:rStyle w:val="Style13ptBold"/>
        </w:rPr>
        <w:t xml:space="preserve">Wolforth ‘9 </w:t>
      </w:r>
      <w:r w:rsidRPr="00AA5C82">
        <w:rPr>
          <w:sz w:val="16"/>
          <w:szCs w:val="16"/>
        </w:rPr>
        <w:t>(William; January 2009; Professor of Government at Dartmouth; World Politics, Vol. 61, No. 1 “Unipolarity, Status Competition, and Great Power War,”)</w:t>
      </w:r>
    </w:p>
    <w:p w14:paraId="45F299F5" w14:textId="77777777" w:rsidR="005D6751" w:rsidRPr="005D6751" w:rsidRDefault="005D6751" w:rsidP="005D6751">
      <w:pPr>
        <w:rPr>
          <w:rFonts w:eastAsia="Calibri" w:cs="Times New Roman"/>
          <w:sz w:val="16"/>
        </w:rPr>
      </w:pPr>
      <w:r w:rsidRPr="005D3691">
        <w:rPr>
          <w:rFonts w:eastAsia="Calibri" w:cs="Times New Roman"/>
          <w:sz w:val="16"/>
        </w:rPr>
        <w:t xml:space="preserve">Second, </w:t>
      </w:r>
      <w:r w:rsidRPr="005D3691">
        <w:rPr>
          <w:rFonts w:eastAsia="Calibri" w:cs="Times New Roman"/>
          <w:u w:val="single"/>
        </w:rPr>
        <w:t>I question the dominant view that status quo evaluations are relatively independent of the distribution of capabilities</w:t>
      </w:r>
      <w:r w:rsidRPr="005D3691">
        <w:rPr>
          <w:rFonts w:eastAsia="Calibri" w:cs="Times New Roman"/>
          <w:sz w:val="16"/>
        </w:rPr>
        <w:t xml:space="preserve">. </w:t>
      </w:r>
      <w:r w:rsidRPr="005D3691">
        <w:rPr>
          <w:rFonts w:eastAsia="Calibri" w:cs="Times New Roman"/>
          <w:u w:val="single"/>
        </w:rPr>
        <w:t>If the status of states depends</w:t>
      </w:r>
      <w:r w:rsidRPr="005D3691">
        <w:rPr>
          <w:rFonts w:eastAsia="Calibri" w:cs="Times New Roman"/>
          <w:sz w:val="16"/>
        </w:rPr>
        <w:t xml:space="preserve"> in some measure </w:t>
      </w:r>
      <w:r w:rsidRPr="005D3691">
        <w:rPr>
          <w:rFonts w:eastAsia="Calibri" w:cs="Times New Roman"/>
          <w:u w:val="single"/>
        </w:rPr>
        <w:t>on</w:t>
      </w:r>
      <w:r w:rsidRPr="005D3691">
        <w:rPr>
          <w:rFonts w:eastAsia="Calibri" w:cs="Times New Roman"/>
          <w:sz w:val="16"/>
        </w:rPr>
        <w:t xml:space="preserve"> their </w:t>
      </w:r>
      <w:r w:rsidRPr="005D3691">
        <w:rPr>
          <w:rFonts w:eastAsia="Calibri" w:cs="Times New Roman"/>
          <w:u w:val="single"/>
        </w:rPr>
        <w:t>relative capabilities</w:t>
      </w:r>
      <w:r w:rsidRPr="005D3691">
        <w:rPr>
          <w:rFonts w:eastAsia="Calibri" w:cs="Times New Roman"/>
          <w:sz w:val="16"/>
        </w:rPr>
        <w:t xml:space="preserve">, and if states derive utility from status, </w:t>
      </w:r>
      <w:r w:rsidRPr="005D3691">
        <w:rPr>
          <w:rFonts w:eastAsia="Calibri" w:cs="Times New Roman"/>
          <w:u w:val="single"/>
        </w:rPr>
        <w:t>then different distributions of capabilities</w:t>
      </w:r>
      <w:r w:rsidRPr="005D3691">
        <w:rPr>
          <w:rFonts w:eastAsia="Calibri" w:cs="Times New Roman"/>
          <w:sz w:val="16"/>
        </w:rPr>
        <w:t xml:space="preserve"> may </w:t>
      </w:r>
      <w:r w:rsidRPr="005D3691">
        <w:rPr>
          <w:rFonts w:eastAsia="Calibri" w:cs="Times New Roman"/>
          <w:u w:val="single"/>
        </w:rPr>
        <w:t>affect</w:t>
      </w:r>
      <w:r w:rsidRPr="005D3691">
        <w:rPr>
          <w:rFonts w:eastAsia="Calibri" w:cs="Times New Roman"/>
          <w:sz w:val="16"/>
        </w:rPr>
        <w:t xml:space="preserve"> levels of </w:t>
      </w:r>
      <w:r w:rsidRPr="005D3691">
        <w:rPr>
          <w:rFonts w:eastAsia="Calibri" w:cs="Times New Roman"/>
          <w:u w:val="single"/>
        </w:rPr>
        <w:t>satisfaction</w:t>
      </w:r>
      <w:r w:rsidRPr="005D3691">
        <w:rPr>
          <w:rFonts w:eastAsia="Calibri" w:cs="Times New Roman"/>
          <w:sz w:val="16"/>
        </w:rPr>
        <w:t xml:space="preserve">, just as different income distributions may affect levels of status competition in domestic settings. </w:t>
      </w:r>
      <w:hyperlink r:id="rId58" w:anchor="f6" w:history="1">
        <w:r w:rsidRPr="005D3691">
          <w:rPr>
            <w:rFonts w:eastAsia="Calibri" w:cs="Times New Roman"/>
            <w:sz w:val="16"/>
            <w:vertAlign w:val="superscript"/>
          </w:rPr>
          <w:t>6</w:t>
        </w:r>
      </w:hyperlink>
      <w:r w:rsidRPr="005D3691">
        <w:rPr>
          <w:rFonts w:eastAsia="Calibri" w:cs="Times New Roman"/>
          <w:sz w:val="16"/>
        </w:rPr>
        <w:t xml:space="preserve"> </w:t>
      </w:r>
      <w:r w:rsidRPr="005D3691">
        <w:rPr>
          <w:rFonts w:eastAsia="Calibri" w:cs="Times New Roman"/>
          <w:u w:val="single"/>
        </w:rPr>
        <w:t xml:space="preserve">Building on research in </w:t>
      </w:r>
      <w:r w:rsidRPr="005D3691">
        <w:rPr>
          <w:rFonts w:eastAsia="Calibri" w:cs="Times New Roman"/>
          <w:b/>
          <w:u w:val="single"/>
        </w:rPr>
        <w:t>psychology</w:t>
      </w:r>
      <w:r w:rsidRPr="005D3691">
        <w:rPr>
          <w:rFonts w:eastAsia="Calibri" w:cs="Times New Roman"/>
          <w:u w:val="single"/>
        </w:rPr>
        <w:t xml:space="preserve"> and </w:t>
      </w:r>
      <w:r w:rsidRPr="005D3691">
        <w:rPr>
          <w:rFonts w:eastAsia="Calibri" w:cs="Times New Roman"/>
          <w:b/>
          <w:u w:val="single"/>
        </w:rPr>
        <w:t>sociology</w:t>
      </w:r>
      <w:r w:rsidRPr="005D3691">
        <w:rPr>
          <w:rFonts w:eastAsia="Calibri" w:cs="Times New Roman"/>
          <w:u w:val="single"/>
        </w:rPr>
        <w:t xml:space="preserve">, I argue that even capabilities distributions among major powers foster ambiguous </w:t>
      </w:r>
      <w:r w:rsidRPr="005D3691">
        <w:rPr>
          <w:rFonts w:eastAsia="Calibri" w:cs="Times New Roman"/>
          <w:b/>
          <w:u w:val="single"/>
        </w:rPr>
        <w:t>status hierarchies</w:t>
      </w:r>
      <w:r w:rsidRPr="005D3691">
        <w:rPr>
          <w:rFonts w:eastAsia="Calibri" w:cs="Times New Roman"/>
          <w:u w:val="single"/>
        </w:rPr>
        <w:t>, which generate</w:t>
      </w:r>
      <w:r w:rsidRPr="005D3691">
        <w:rPr>
          <w:rFonts w:eastAsia="Calibri" w:cs="Times New Roman"/>
          <w:sz w:val="16"/>
        </w:rPr>
        <w:t xml:space="preserve"> more </w:t>
      </w:r>
      <w:r w:rsidRPr="005D3691">
        <w:rPr>
          <w:rFonts w:eastAsia="Calibri" w:cs="Times New Roman"/>
          <w:u w:val="single"/>
        </w:rPr>
        <w:t>dissatisfaction and clashes</w:t>
      </w:r>
      <w:r w:rsidRPr="005D3691">
        <w:rPr>
          <w:rFonts w:eastAsia="Calibri" w:cs="Times New Roman"/>
          <w:sz w:val="16"/>
        </w:rPr>
        <w:t xml:space="preserve"> over the status quo. And the more stratified the distribution of capabilities, the less likely such status competition is. </w:t>
      </w:r>
      <w:r w:rsidRPr="005D3691">
        <w:rPr>
          <w:rFonts w:eastAsia="Calibri" w:cs="Times New Roman"/>
          <w:u w:val="single"/>
        </w:rPr>
        <w:t>Unipolarity thus generates far fewer incentives</w:t>
      </w:r>
      <w:r w:rsidRPr="005D3691">
        <w:rPr>
          <w:rFonts w:eastAsia="Calibri" w:cs="Times New Roman"/>
          <w:sz w:val="16"/>
        </w:rPr>
        <w:t xml:space="preserve"> than either bipolarity or multipolarity </w:t>
      </w:r>
      <w:r w:rsidRPr="005D3691">
        <w:rPr>
          <w:rFonts w:eastAsia="Calibri" w:cs="Times New Roman"/>
          <w:u w:val="single"/>
        </w:rPr>
        <w:t>for direct great power positional competition</w:t>
      </w:r>
      <w:r w:rsidRPr="005D3691">
        <w:rPr>
          <w:rFonts w:eastAsia="Calibri" w:cs="Times New Roman"/>
          <w:sz w:val="16"/>
        </w:rPr>
        <w:t xml:space="preserve"> over status. Elites in the other major powers continue to prefer higher status, but in a unipolar system they face comparatively weak incentives to translate that preference into costly action. And the absence of such incentives matters because </w:t>
      </w:r>
      <w:r w:rsidRPr="005D3691">
        <w:rPr>
          <w:rFonts w:eastAsia="Calibri" w:cs="Times New Roman"/>
          <w:u w:val="single"/>
        </w:rPr>
        <w:t xml:space="preserve">social status is a </w:t>
      </w:r>
      <w:r w:rsidRPr="005D3691">
        <w:rPr>
          <w:rFonts w:eastAsia="Calibri" w:cs="Times New Roman"/>
          <w:b/>
          <w:u w:val="single"/>
        </w:rPr>
        <w:t>positional good</w:t>
      </w:r>
      <w:r w:rsidRPr="005D3691">
        <w:rPr>
          <w:rFonts w:eastAsia="Calibri" w:cs="Times New Roman"/>
          <w:u w:val="single"/>
        </w:rPr>
        <w:t>—something whose value depends on how much one has in relation to others</w:t>
      </w:r>
      <w:r w:rsidRPr="005D3691">
        <w:rPr>
          <w:rFonts w:eastAsia="Calibri" w:cs="Times New Roman"/>
          <w:sz w:val="16"/>
        </w:rPr>
        <w:t>.</w:t>
      </w:r>
      <w:hyperlink r:id="rId59" w:anchor="f7" w:history="1">
        <w:r w:rsidRPr="005D3691">
          <w:rPr>
            <w:rFonts w:eastAsia="Calibri" w:cs="Times New Roman"/>
            <w:sz w:val="16"/>
            <w:vertAlign w:val="superscript"/>
          </w:rPr>
          <w:t>7</w:t>
        </w:r>
      </w:hyperlink>
      <w:r w:rsidRPr="005D3691">
        <w:rPr>
          <w:rFonts w:eastAsia="Calibri" w:cs="Times New Roman"/>
          <w:sz w:val="16"/>
        </w:rPr>
        <w:t xml:space="preserve"> “</w:t>
      </w:r>
      <w:r w:rsidRPr="005D3691">
        <w:rPr>
          <w:rFonts w:eastAsia="Calibri" w:cs="Times New Roman"/>
          <w:u w:val="single"/>
        </w:rPr>
        <w:t>If everyone has high status</w:t>
      </w:r>
      <w:r w:rsidRPr="005D3691">
        <w:rPr>
          <w:rFonts w:eastAsia="Calibri" w:cs="Times New Roman"/>
          <w:sz w:val="16"/>
        </w:rPr>
        <w:t>,” Randall Schweller notes, “</w:t>
      </w:r>
      <w:r w:rsidRPr="005D3691">
        <w:rPr>
          <w:rFonts w:eastAsia="Calibri" w:cs="Times New Roman"/>
          <w:u w:val="single"/>
        </w:rPr>
        <w:t>no one does</w:t>
      </w:r>
      <w:r w:rsidRPr="005D3691">
        <w:rPr>
          <w:rFonts w:eastAsia="Calibri" w:cs="Times New Roman"/>
          <w:sz w:val="16"/>
        </w:rPr>
        <w:t>.”</w:t>
      </w:r>
      <w:hyperlink r:id="rId60" w:anchor="f8" w:history="1">
        <w:r w:rsidRPr="005D3691">
          <w:rPr>
            <w:rFonts w:eastAsia="Calibri" w:cs="Times New Roman"/>
            <w:sz w:val="16"/>
            <w:vertAlign w:val="superscript"/>
          </w:rPr>
          <w:t>8</w:t>
        </w:r>
      </w:hyperlink>
      <w:r w:rsidRPr="005D3691">
        <w:rPr>
          <w:rFonts w:eastAsia="Calibri" w:cs="Times New Roman"/>
          <w:sz w:val="16"/>
        </w:rPr>
        <w:t xml:space="preserve"> While one actor might increase its status, all cannot simultaneously do so. </w:t>
      </w:r>
      <w:r w:rsidRPr="005D3691">
        <w:rPr>
          <w:rFonts w:eastAsia="Calibri" w:cs="Times New Roman"/>
          <w:u w:val="single"/>
        </w:rPr>
        <w:t>High status is thus inherently scarce, and competitions for status tend to be zero sum</w:t>
      </w:r>
      <w:r w:rsidRPr="005D3691">
        <w:rPr>
          <w:rFonts w:eastAsia="Calibri" w:cs="Times New Roman"/>
          <w:sz w:val="16"/>
        </w:rPr>
        <w:t>.</w:t>
      </w:r>
      <w:hyperlink r:id="rId61" w:anchor="f9" w:history="1">
        <w:r w:rsidRPr="005D3691">
          <w:rPr>
            <w:rFonts w:eastAsia="Calibri" w:cs="Times New Roman"/>
            <w:sz w:val="16"/>
            <w:vertAlign w:val="superscript"/>
          </w:rPr>
          <w:t>9</w:t>
        </w:r>
      </w:hyperlink>
      <w:r w:rsidRPr="005D3691">
        <w:rPr>
          <w:rFonts w:eastAsia="Calibri" w:cs="Times New Roman"/>
          <w:sz w:val="16"/>
        </w:rPr>
        <w:t xml:space="preserve"> I begin by describing the puzzles facing predominant theories that status competition might solve. </w:t>
      </w:r>
      <w:r w:rsidRPr="005D3691">
        <w:rPr>
          <w:rFonts w:eastAsia="Calibri" w:cs="Times New Roman"/>
          <w:u w:val="single"/>
        </w:rPr>
        <w:t xml:space="preserve">Building on recent research on </w:t>
      </w:r>
      <w:r w:rsidRPr="005D3691">
        <w:rPr>
          <w:rFonts w:eastAsia="Calibri" w:cs="Times New Roman"/>
          <w:b/>
          <w:u w:val="single"/>
        </w:rPr>
        <w:t>social identity and status seeking</w:t>
      </w:r>
      <w:r w:rsidRPr="005D3691">
        <w:rPr>
          <w:rFonts w:eastAsia="Calibri" w:cs="Times New Roman"/>
          <w:u w:val="single"/>
        </w:rPr>
        <w:t>, I</w:t>
      </w:r>
      <w:r w:rsidRPr="005D3691">
        <w:rPr>
          <w:rFonts w:eastAsia="Calibri" w:cs="Times New Roman"/>
          <w:sz w:val="16"/>
        </w:rPr>
        <w:t xml:space="preserve"> then </w:t>
      </w:r>
      <w:r w:rsidRPr="005D3691">
        <w:rPr>
          <w:rFonts w:eastAsia="Calibri" w:cs="Times New Roman"/>
          <w:u w:val="single"/>
        </w:rPr>
        <w:t>show that</w:t>
      </w:r>
      <w:r w:rsidRPr="005D3691">
        <w:rPr>
          <w:rFonts w:eastAsia="Calibri" w:cs="Times New Roman"/>
          <w:sz w:val="16"/>
        </w:rPr>
        <w:t xml:space="preserve"> under certain conditions </w:t>
      </w:r>
      <w:r w:rsidRPr="005D3691">
        <w:rPr>
          <w:rFonts w:eastAsia="Calibri" w:cs="Times New Roman"/>
          <w:u w:val="single"/>
        </w:rPr>
        <w:t>the ways decision makers identify with the states they represent may prompt them to frame issues as positional disputes over status in a social hierarchy</w:t>
      </w:r>
      <w:r w:rsidRPr="005D3691">
        <w:rPr>
          <w:rFonts w:eastAsia="Calibri" w:cs="Times New Roman"/>
          <w:sz w:val="16"/>
        </w:rPr>
        <w:t xml:space="preserve">. I develop hypotheses that tailor this scholarship to the domain of great power politics, showing how </w:t>
      </w:r>
      <w:r w:rsidRPr="005D3691">
        <w:rPr>
          <w:rFonts w:eastAsia="Calibri" w:cs="Times New Roman"/>
          <w:u w:val="single"/>
        </w:rPr>
        <w:t>the probability of status competition is likely to be linked to polarity</w:t>
      </w:r>
      <w:r w:rsidRPr="005D3691">
        <w:rPr>
          <w:rFonts w:eastAsia="Calibri" w:cs="Times New Roman"/>
          <w:sz w:val="16"/>
        </w:rPr>
        <w:t xml:space="preserve">. The rest of the article investigates whether there is sufficient evidence for these hypotheses to warrant further refinement and testing. I pursue this in three ways: by showing that </w:t>
      </w:r>
      <w:r w:rsidRPr="005D3691">
        <w:rPr>
          <w:rFonts w:eastAsia="Calibri" w:cs="Times New Roman"/>
          <w:u w:val="single"/>
        </w:rPr>
        <w:t xml:space="preserve">the theory advanced here is </w:t>
      </w:r>
      <w:r w:rsidRPr="005D3691">
        <w:rPr>
          <w:rFonts w:eastAsia="Calibri" w:cs="Times New Roman"/>
          <w:b/>
          <w:u w:val="single"/>
        </w:rPr>
        <w:t>consistent</w:t>
      </w:r>
      <w:r w:rsidRPr="005D3691">
        <w:rPr>
          <w:rFonts w:eastAsia="Calibri" w:cs="Times New Roman"/>
          <w:u w:val="single"/>
        </w:rPr>
        <w:t xml:space="preserve"> with </w:t>
      </w:r>
      <w:r w:rsidRPr="005D3691">
        <w:rPr>
          <w:rFonts w:eastAsia="Calibri" w:cs="Times New Roman"/>
          <w:sz w:val="16"/>
        </w:rPr>
        <w:t>what we know about</w:t>
      </w:r>
      <w:r w:rsidRPr="005D3691">
        <w:rPr>
          <w:rFonts w:eastAsia="Calibri" w:cs="Times New Roman"/>
          <w:u w:val="single"/>
        </w:rPr>
        <w:t xml:space="preserve"> large-scale </w:t>
      </w:r>
      <w:r w:rsidRPr="005D3691">
        <w:rPr>
          <w:rFonts w:eastAsia="Calibri" w:cs="Times New Roman"/>
          <w:b/>
          <w:u w:val="single"/>
        </w:rPr>
        <w:t>patterns of great power conflict</w:t>
      </w:r>
      <w:r w:rsidRPr="005D3691">
        <w:rPr>
          <w:rFonts w:eastAsia="Calibri" w:cs="Times New Roman"/>
          <w:u w:val="single"/>
        </w:rPr>
        <w:t xml:space="preserve"> through history</w:t>
      </w:r>
      <w:r w:rsidRPr="005D3691">
        <w:rPr>
          <w:rFonts w:eastAsia="Calibri" w:cs="Times New Roman"/>
          <w:sz w:val="16"/>
        </w:rPr>
        <w:t xml:space="preserve">; by </w:t>
      </w:r>
      <w:r w:rsidRPr="005D3691">
        <w:rPr>
          <w:rFonts w:eastAsia="Calibri" w:cs="Times New Roman"/>
          <w:bCs/>
          <w:sz w:val="16"/>
        </w:rPr>
        <w:t>[End Page 30]</w:t>
      </w:r>
      <w:r w:rsidRPr="005D3691">
        <w:rPr>
          <w:rFonts w:eastAsia="Calibri" w:cs="Times New Roman"/>
          <w:sz w:val="16"/>
        </w:rPr>
        <w:t xml:space="preserve"> demonstrating that the causal mechanisms it identifies did drive relatively secure major powers to military conflict in the past (and therefore that they might do so again if the world were bipolar or multipolar); and by showing that observable evidence concerning the major powers’ identity politics and grand strategies under unipolarity are consistent with the theory’s expectations. Puzzles of Power and War Recent research on the connection between the distribution of capabilities and war has concentrated on a hypothesis long central to systemic theories of power transition or hegemonic stability: that </w:t>
      </w:r>
      <w:r w:rsidRPr="005D3691">
        <w:rPr>
          <w:rFonts w:eastAsia="Calibri" w:cs="Times New Roman"/>
          <w:u w:val="single"/>
        </w:rPr>
        <w:t xml:space="preserve">major war arises out of a power shift in favor of a rising state dissatisfied with a status quo defended by a </w:t>
      </w:r>
      <w:r w:rsidRPr="005D3691">
        <w:rPr>
          <w:rFonts w:eastAsia="Calibri" w:cs="Times New Roman"/>
          <w:b/>
          <w:u w:val="single"/>
        </w:rPr>
        <w:t>declining satisfied state</w:t>
      </w:r>
      <w:r w:rsidRPr="005D3691">
        <w:rPr>
          <w:rFonts w:eastAsia="Calibri" w:cs="Times New Roman"/>
          <w:sz w:val="16"/>
        </w:rPr>
        <w:t>.</w:t>
      </w:r>
      <w:hyperlink r:id="rId62" w:anchor="f10" w:history="1">
        <w:r w:rsidRPr="005D3691">
          <w:rPr>
            <w:rFonts w:eastAsia="Calibri" w:cs="Times New Roman"/>
            <w:sz w:val="16"/>
            <w:vertAlign w:val="superscript"/>
          </w:rPr>
          <w:t>10</w:t>
        </w:r>
      </w:hyperlink>
      <w:r w:rsidRPr="005D3691">
        <w:rPr>
          <w:rFonts w:eastAsia="Calibri" w:cs="Times New Roman"/>
          <w:sz w:val="16"/>
        </w:rPr>
        <w:t xml:space="preserve">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be dissatisfied with the very status quo that had abetted its rise? The rise of China today naturally prompts this question, but it is hardly a novel situation. Most of the best known and most consequential power transitions in history featured rising challengers that were prospering mightily under the status quo. In case after case, historians argue that these revisionist powers sought recognition and standing rather than specific alterations to the existing rules and practices that constituted the order of the day. In each paradigmatic case of hegemonic war, the claims of the rising power are hard to reduce to instrumental adjustment of the status quo. In R. Ned Lebow’s reading, for example, Thucydides’ account tells us that the rise of Athens posed unacceptable threats not to the security or welfare of Sparta but rather to its identity as leader of the Greek world, which was an important cause of the Spartan assembly’s vote for war.</w:t>
      </w:r>
      <w:hyperlink r:id="rId63" w:anchor="f11" w:history="1">
        <w:r w:rsidRPr="005D3691">
          <w:rPr>
            <w:rFonts w:eastAsia="Calibri" w:cs="Times New Roman"/>
            <w:sz w:val="16"/>
            <w:vertAlign w:val="superscript"/>
          </w:rPr>
          <w:t>11</w:t>
        </w:r>
      </w:hyperlink>
      <w:r w:rsidRPr="005D3691">
        <w:rPr>
          <w:rFonts w:eastAsia="Calibri" w:cs="Times New Roman"/>
          <w:sz w:val="16"/>
        </w:rPr>
        <w:t xml:space="preserve"> The issues that inspired Louis XIV’s and Napoleon’s dissatisfaction with the status quo were many and varied, but most accounts accord </w:t>
      </w:r>
      <w:r w:rsidRPr="005D3691">
        <w:rPr>
          <w:rFonts w:eastAsia="Calibri" w:cs="Times New Roman"/>
          <w:bCs/>
          <w:sz w:val="16"/>
        </w:rPr>
        <w:t>[End Page 31]</w:t>
      </w:r>
      <w:r w:rsidRPr="005D3691">
        <w:rPr>
          <w:rFonts w:eastAsia="Calibri" w:cs="Times New Roman"/>
          <w:sz w:val="16"/>
        </w:rPr>
        <w:t xml:space="preserve"> independent importance to the drive for a position of unparalleled primacy. In these and other hegemonic struggles among leading states in post-Westphalian Europe, the rising challenger’s dissatisfaction is often difficult to connect to the material costs and benefits of the status quo, and much contemporary evidence revolves around issues of recognition and status.</w:t>
      </w:r>
      <w:hyperlink r:id="rId64" w:anchor="f12" w:history="1">
        <w:r w:rsidRPr="005D3691">
          <w:rPr>
            <w:rFonts w:eastAsia="Calibri" w:cs="Times New Roman"/>
            <w:sz w:val="16"/>
            <w:vertAlign w:val="superscript"/>
          </w:rPr>
          <w:t>12</w:t>
        </w:r>
      </w:hyperlink>
      <w:r w:rsidRPr="005D3691">
        <w:rPr>
          <w:rFonts w:eastAsia="Calibri" w:cs="Times New Roman"/>
          <w:sz w:val="16"/>
        </w:rPr>
        <w:t xml:space="preserve"> Wilhemine Germany is a fateful case in point. As Paul Kennedy has argued, underlying material trends as of 1914 were set to propel Germany’s continued rise indefinitely, so long as Europe remained at peace.</w:t>
      </w:r>
      <w:hyperlink r:id="rId65" w:anchor="f13" w:history="1">
        <w:r w:rsidRPr="005D3691">
          <w:rPr>
            <w:rFonts w:eastAsia="Calibri" w:cs="Times New Roman"/>
            <w:sz w:val="16"/>
            <w:vertAlign w:val="superscript"/>
          </w:rPr>
          <w:t>13</w:t>
        </w:r>
      </w:hyperlink>
      <w:r w:rsidRPr="005D3691">
        <w:rPr>
          <w:rFonts w:eastAsia="Calibri" w:cs="Times New Roman"/>
          <w:sz w:val="16"/>
        </w:rPr>
        <w:t xml:space="preserve"> Yet Germany chafed under the very status quo that abetted this rise and its elite focused resentment on its chief trading partner—the great power that presented the least plausible threat to its security: Great Britain. At fantastic cost, it built a battleship fleet with no plausible strategic purpose other than to stake a claim on global power status.</w:t>
      </w:r>
      <w:hyperlink r:id="rId66" w:anchor="f14" w:history="1">
        <w:r w:rsidRPr="005D3691">
          <w:rPr>
            <w:rFonts w:eastAsia="Calibri" w:cs="Times New Roman"/>
            <w:sz w:val="16"/>
            <w:vertAlign w:val="superscript"/>
          </w:rPr>
          <w:t>14</w:t>
        </w:r>
      </w:hyperlink>
      <w:r w:rsidRPr="005D3691">
        <w:rPr>
          <w:rFonts w:eastAsia="Calibri" w:cs="Times New Roman"/>
          <w:sz w:val="16"/>
        </w:rPr>
        <w:t xml:space="preserve"> Recent historical studies present strong evidence that, far from fearing attacks from Russia and France, German leaders sought to provoke them, knowing that this would lead to a long, expensive, and sanguinary war that Britain was certain to join.</w:t>
      </w:r>
      <w:hyperlink r:id="rId67" w:anchor="f15" w:history="1">
        <w:r w:rsidRPr="005D3691">
          <w:rPr>
            <w:rFonts w:eastAsia="Calibri" w:cs="Times New Roman"/>
            <w:sz w:val="16"/>
            <w:vertAlign w:val="superscript"/>
          </w:rPr>
          <w:t>15</w:t>
        </w:r>
      </w:hyperlink>
      <w:r w:rsidRPr="005D3691">
        <w:rPr>
          <w:rFonts w:eastAsia="Calibri" w:cs="Times New Roman"/>
          <w:sz w:val="16"/>
        </w:rPr>
        <w:t xml:space="preserve"> And of all the motivations swirling round these momentous decisions, no serious historical account fails to register German leaders’ oft-expressed yearning for “a place in the sun.” The second </w:t>
      </w:r>
      <w:r w:rsidRPr="005D3691">
        <w:rPr>
          <w:rFonts w:eastAsia="Calibri" w:cs="Times New Roman"/>
          <w:sz w:val="16"/>
        </w:rPr>
        <w:lastRenderedPageBreak/>
        <w:t>puzzle is bargaining failure. Hegemonic theories tend to model war as a conflict over the status quo without specifying precisely what the status quo is and what flows of benefits it provides to states.</w:t>
      </w:r>
      <w:hyperlink r:id="rId68" w:anchor="f16" w:history="1">
        <w:r w:rsidRPr="005D3691">
          <w:rPr>
            <w:rFonts w:eastAsia="Calibri" w:cs="Times New Roman"/>
            <w:sz w:val="16"/>
            <w:vertAlign w:val="superscript"/>
          </w:rPr>
          <w:t>16</w:t>
        </w:r>
      </w:hyperlink>
      <w:r w:rsidRPr="005D3691">
        <w:rPr>
          <w:rFonts w:eastAsia="Calibri" w:cs="Times New Roman"/>
          <w:sz w:val="16"/>
        </w:rPr>
        <w:t xml:space="preserve"> Scholars generally follow Robert Gilpin in positing that the underlying issue concerns a “desire to redraft the rules by which relations among nations work,” “the nature and governance of the system,” and “the distribution of territory among the states in the system.”</w:t>
      </w:r>
      <w:hyperlink r:id="rId69" w:anchor="f17" w:history="1">
        <w:r w:rsidRPr="005D3691">
          <w:rPr>
            <w:rFonts w:eastAsia="Calibri" w:cs="Times New Roman"/>
            <w:sz w:val="16"/>
            <w:vertAlign w:val="superscript"/>
          </w:rPr>
          <w:t>17</w:t>
        </w:r>
      </w:hyperlink>
      <w:r w:rsidRPr="005D3691">
        <w:rPr>
          <w:rFonts w:eastAsia="Calibri" w:cs="Times New Roman"/>
          <w:sz w:val="16"/>
        </w:rPr>
        <w:t xml:space="preserve"> If these are the </w:t>
      </w:r>
      <w:r w:rsidRPr="005D3691">
        <w:rPr>
          <w:rFonts w:eastAsia="Calibri" w:cs="Times New Roman"/>
          <w:bCs/>
          <w:sz w:val="16"/>
        </w:rPr>
        <w:t>[End Page 32]</w:t>
      </w:r>
      <w:r w:rsidRPr="005D3691">
        <w:rPr>
          <w:rFonts w:eastAsia="Calibri" w:cs="Times New Roman"/>
          <w:sz w:val="16"/>
        </w:rPr>
        <w:t xml:space="preserve"> issues at stake, then systemic theories of hegemonic war and power transition confront the puzzle brought to the fore in a seminal article by James Fearon: what prevents states from striking a bargain that avoids the costs of war? </w:t>
      </w:r>
      <w:hyperlink r:id="rId70" w:anchor="f18" w:history="1">
        <w:r w:rsidRPr="005D3691">
          <w:rPr>
            <w:rFonts w:eastAsia="Calibri" w:cs="Times New Roman"/>
            <w:sz w:val="16"/>
            <w:vertAlign w:val="superscript"/>
          </w:rPr>
          <w:t>18</w:t>
        </w:r>
      </w:hyperlink>
      <w:r w:rsidRPr="005D3691">
        <w:rPr>
          <w:rFonts w:eastAsia="Calibri" w:cs="Times New Roman"/>
          <w:sz w:val="16"/>
        </w:rPr>
        <w:t xml:space="preserve"> Why can’t states renegotiate the international order as underlying capabilities distributions shift their relative bargaining power? Fearon proposed that one answer consistent with strict rational choice assumptions is that such bargains are infeasible when the issue at stake is indivisible and cannot readily be portioned out to each side. </w:t>
      </w:r>
      <w:r w:rsidRPr="005D3691">
        <w:rPr>
          <w:rFonts w:eastAsia="Calibri" w:cs="Times New Roman"/>
          <w:u w:val="single"/>
        </w:rPr>
        <w:t>Most aspects of a given international order are readily divisible</w:t>
      </w:r>
      <w:r w:rsidRPr="005D3691">
        <w:rPr>
          <w:rFonts w:eastAsia="Calibri" w:cs="Times New Roman"/>
          <w:sz w:val="16"/>
        </w:rPr>
        <w:t>, however, and, as Fearon stressed, “both the intrinsic complexity and richness of most matters over which states negotiate and the availability of linkages and side-payments suggest that intermediate bargains typically will exist.”</w:t>
      </w:r>
      <w:hyperlink r:id="rId71" w:anchor="f19" w:history="1">
        <w:r w:rsidRPr="005D3691">
          <w:rPr>
            <w:rFonts w:eastAsia="Calibri" w:cs="Times New Roman"/>
            <w:sz w:val="16"/>
            <w:vertAlign w:val="superscript"/>
          </w:rPr>
          <w:t>19</w:t>
        </w:r>
      </w:hyperlink>
      <w:r w:rsidRPr="005D3691">
        <w:rPr>
          <w:rFonts w:eastAsia="Calibri" w:cs="Times New Roman"/>
          <w:sz w:val="16"/>
        </w:rPr>
        <w:t xml:space="preserve"> Thus, most scholars have assumed that the indivisibility problem is trivial, focusing on two other rational choice explanations for bargaining failure: uncertainty and the commitment problem.</w:t>
      </w:r>
      <w:hyperlink r:id="rId72" w:anchor="f20" w:history="1">
        <w:r w:rsidRPr="005D3691">
          <w:rPr>
            <w:rFonts w:eastAsia="Calibri" w:cs="Times New Roman"/>
            <w:sz w:val="16"/>
            <w:vertAlign w:val="superscript"/>
          </w:rPr>
          <w:t>20</w:t>
        </w:r>
      </w:hyperlink>
      <w:r w:rsidRPr="005D3691">
        <w:rPr>
          <w:rFonts w:eastAsia="Calibri" w:cs="Times New Roman"/>
          <w:sz w:val="16"/>
        </w:rPr>
        <w:t xml:space="preserve"> In the view of many scholars, it is these problems, rather than indivisibility, that likely explain leaders’ inability to avail themselves of such intermediate bargains. Yet </w:t>
      </w:r>
      <w:r w:rsidRPr="005D3691">
        <w:rPr>
          <w:rFonts w:eastAsia="Calibri" w:cs="Times New Roman"/>
          <w:b/>
          <w:u w:val="single"/>
        </w:rPr>
        <w:t>recent research</w:t>
      </w:r>
      <w:r w:rsidRPr="005D3691">
        <w:rPr>
          <w:rFonts w:eastAsia="Calibri" w:cs="Times New Roman"/>
          <w:u w:val="single"/>
        </w:rPr>
        <w:t xml:space="preserve"> inspired by </w:t>
      </w:r>
      <w:r w:rsidRPr="005D3691">
        <w:rPr>
          <w:rFonts w:eastAsia="Calibri" w:cs="Times New Roman"/>
          <w:b/>
          <w:u w:val="single"/>
        </w:rPr>
        <w:t>constructivism</w:t>
      </w:r>
      <w:r w:rsidRPr="005D3691">
        <w:rPr>
          <w:rFonts w:eastAsia="Calibri" w:cs="Times New Roman"/>
          <w:u w:val="single"/>
        </w:rPr>
        <w:t xml:space="preserve"> shows how issues that are physically divisible can become </w:t>
      </w:r>
      <w:r w:rsidRPr="005D3691">
        <w:rPr>
          <w:rFonts w:eastAsia="Calibri" w:cs="Times New Roman"/>
          <w:b/>
          <w:u w:val="single"/>
        </w:rPr>
        <w:t>socially indivisible</w:t>
      </w:r>
      <w:r w:rsidRPr="005D3691">
        <w:rPr>
          <w:rFonts w:eastAsia="Calibri" w:cs="Times New Roman"/>
          <w:u w:val="single"/>
        </w:rPr>
        <w:t>, depending on how they relate to the identities of decision makers</w:t>
      </w:r>
      <w:r w:rsidRPr="005D3691">
        <w:rPr>
          <w:rFonts w:eastAsia="Calibri" w:cs="Times New Roman"/>
          <w:sz w:val="16"/>
        </w:rPr>
        <w:t>.</w:t>
      </w:r>
      <w:hyperlink r:id="rId73" w:anchor="f21" w:history="1">
        <w:r w:rsidRPr="005D3691">
          <w:rPr>
            <w:rFonts w:eastAsia="Calibri" w:cs="Times New Roman"/>
            <w:sz w:val="16"/>
            <w:vertAlign w:val="superscript"/>
          </w:rPr>
          <w:t>21</w:t>
        </w:r>
      </w:hyperlink>
      <w:r w:rsidRPr="005D3691">
        <w:rPr>
          <w:rFonts w:eastAsia="Calibri" w:cs="Times New Roman"/>
          <w:sz w:val="16"/>
        </w:rPr>
        <w:t xml:space="preserve"> </w:t>
      </w:r>
      <w:r w:rsidRPr="005D3691">
        <w:rPr>
          <w:rFonts w:eastAsia="Calibri" w:cs="Times New Roman"/>
          <w:u w:val="single"/>
        </w:rPr>
        <w:t xml:space="preserve">Once issues </w:t>
      </w:r>
      <w:r w:rsidRPr="005D3691">
        <w:rPr>
          <w:rFonts w:eastAsia="Calibri" w:cs="Times New Roman"/>
          <w:sz w:val="16"/>
        </w:rPr>
        <w:t>surrounding the status quo</w:t>
      </w:r>
      <w:r w:rsidRPr="005D3691">
        <w:rPr>
          <w:rFonts w:eastAsia="Calibri" w:cs="Times New Roman"/>
          <w:u w:val="single"/>
        </w:rPr>
        <w:t xml:space="preserve"> are framed in positional terms as bearing on the disputants’ relative standing, then</w:t>
      </w:r>
      <w:r w:rsidRPr="005D3691">
        <w:rPr>
          <w:rFonts w:eastAsia="Calibri" w:cs="Times New Roman"/>
          <w:sz w:val="16"/>
        </w:rPr>
        <w:t>, to the extent that they value their standing itself,</w:t>
      </w:r>
      <w:r w:rsidRPr="005D3691">
        <w:rPr>
          <w:rFonts w:eastAsia="Calibri" w:cs="Times New Roman"/>
          <w:u w:val="single"/>
        </w:rPr>
        <w:t xml:space="preserve"> they may be unwilling to pursue intermediate bargaining solutions. Once linked to status, easily divisible issues</w:t>
      </w:r>
      <w:r w:rsidRPr="005D3691">
        <w:rPr>
          <w:rFonts w:eastAsia="Calibri" w:cs="Times New Roman"/>
          <w:sz w:val="16"/>
        </w:rPr>
        <w:t xml:space="preserve"> that theoretically provide opportunities for linkages and side payments of various sorts </w:t>
      </w:r>
      <w:r w:rsidRPr="005D3691">
        <w:rPr>
          <w:rFonts w:eastAsia="Calibri" w:cs="Times New Roman"/>
          <w:u w:val="single"/>
        </w:rPr>
        <w:t>may</w:t>
      </w:r>
      <w:r w:rsidRPr="005D3691">
        <w:rPr>
          <w:rFonts w:eastAsia="Calibri" w:cs="Times New Roman"/>
          <w:sz w:val="16"/>
        </w:rPr>
        <w:t xml:space="preserve"> themselves </w:t>
      </w:r>
      <w:r w:rsidRPr="005D3691">
        <w:rPr>
          <w:rFonts w:eastAsia="Calibri" w:cs="Times New Roman"/>
          <w:u w:val="single"/>
        </w:rPr>
        <w:t>be</w:t>
      </w:r>
      <w:r w:rsidRPr="005D3691">
        <w:rPr>
          <w:rFonts w:eastAsia="Calibri" w:cs="Times New Roman"/>
          <w:sz w:val="16"/>
        </w:rPr>
        <w:t xml:space="preserve"> seen as indivisible and thus </w:t>
      </w:r>
      <w:r w:rsidRPr="005D3691">
        <w:rPr>
          <w:rFonts w:eastAsia="Calibri" w:cs="Times New Roman"/>
          <w:u w:val="single"/>
        </w:rPr>
        <w:t>unavailable as avenues for</w:t>
      </w:r>
      <w:r w:rsidRPr="005D3691">
        <w:rPr>
          <w:rFonts w:eastAsia="Calibri" w:cs="Times New Roman"/>
          <w:sz w:val="16"/>
        </w:rPr>
        <w:t xml:space="preserve"> possible intermediate </w:t>
      </w:r>
      <w:r w:rsidRPr="005D3691">
        <w:rPr>
          <w:rFonts w:eastAsia="Calibri" w:cs="Times New Roman"/>
          <w:u w:val="single"/>
        </w:rPr>
        <w:t>bargains</w:t>
      </w:r>
      <w:r w:rsidRPr="005D3691">
        <w:rPr>
          <w:rFonts w:eastAsia="Calibri" w:cs="Times New Roman"/>
          <w:sz w:val="16"/>
        </w:rPr>
        <w:t xml:space="preserve">. </w:t>
      </w:r>
      <w:r w:rsidRPr="005D3691">
        <w:rPr>
          <w:rFonts w:eastAsia="Calibri" w:cs="Times New Roman"/>
          <w:u w:val="single"/>
        </w:rPr>
        <w:t xml:space="preserve">The </w:t>
      </w:r>
      <w:r w:rsidRPr="005D3691">
        <w:rPr>
          <w:rFonts w:eastAsia="Calibri" w:cs="Times New Roman"/>
          <w:b/>
          <w:u w:val="single"/>
        </w:rPr>
        <w:t>historical record</w:t>
      </w:r>
      <w:r w:rsidRPr="005D3691">
        <w:rPr>
          <w:rFonts w:eastAsia="Calibri" w:cs="Times New Roman"/>
          <w:u w:val="single"/>
        </w:rPr>
        <w:t xml:space="preserve"> surrounding major wars is rich with evidence suggesting that positional concerns over status frustrate bargaining</w:t>
      </w:r>
      <w:r w:rsidRPr="005D3691">
        <w:rPr>
          <w:rFonts w:eastAsia="Calibri" w:cs="Times New Roman"/>
          <w:sz w:val="16"/>
        </w:rPr>
        <w:t xml:space="preserve">: expensive, </w:t>
      </w:r>
      <w:r w:rsidRPr="005D3691">
        <w:rPr>
          <w:rFonts w:eastAsia="Calibri" w:cs="Times New Roman"/>
          <w:u w:val="single"/>
        </w:rPr>
        <w:t>protracted conflict over</w:t>
      </w:r>
      <w:r w:rsidRPr="005D3691">
        <w:rPr>
          <w:rFonts w:eastAsia="Calibri" w:cs="Times New Roman"/>
          <w:sz w:val="16"/>
        </w:rPr>
        <w:t xml:space="preserve"> what appear to be </w:t>
      </w:r>
      <w:r w:rsidRPr="005D3691">
        <w:rPr>
          <w:rFonts w:eastAsia="Calibri" w:cs="Times New Roman"/>
          <w:u w:val="single"/>
        </w:rPr>
        <w:t>minor issues</w:t>
      </w:r>
      <w:r w:rsidRPr="005D3691">
        <w:rPr>
          <w:rFonts w:eastAsia="Calibri" w:cs="Times New Roman"/>
          <w:sz w:val="16"/>
        </w:rPr>
        <w:t xml:space="preserve">; a propensity on the part of </w:t>
      </w:r>
      <w:r w:rsidRPr="005D3691">
        <w:rPr>
          <w:rFonts w:eastAsia="Calibri" w:cs="Times New Roman"/>
          <w:u w:val="single"/>
        </w:rPr>
        <w:t>decision makers</w:t>
      </w:r>
      <w:r w:rsidRPr="005D3691">
        <w:rPr>
          <w:rFonts w:eastAsia="Calibri" w:cs="Times New Roman"/>
          <w:sz w:val="16"/>
        </w:rPr>
        <w:t xml:space="preserve"> to </w:t>
      </w:r>
      <w:r w:rsidRPr="005D3691">
        <w:rPr>
          <w:rFonts w:eastAsia="Calibri" w:cs="Times New Roman"/>
          <w:u w:val="single"/>
        </w:rPr>
        <w:t>frame issues in terms of relative rank even when doing so makes bargaining harder</w:t>
      </w:r>
      <w:r w:rsidRPr="005D3691">
        <w:rPr>
          <w:rFonts w:eastAsia="Calibri" w:cs="Times New Roman"/>
          <w:sz w:val="16"/>
        </w:rPr>
        <w:t xml:space="preserve">; </w:t>
      </w:r>
      <w:r w:rsidRPr="005D3691">
        <w:rPr>
          <w:rFonts w:eastAsia="Calibri" w:cs="Times New Roman"/>
          <w:u w:val="single"/>
        </w:rPr>
        <w:t>decision-makers’</w:t>
      </w:r>
      <w:r w:rsidRPr="005D3691">
        <w:rPr>
          <w:rFonts w:eastAsia="Calibri" w:cs="Times New Roman"/>
          <w:sz w:val="16"/>
        </w:rPr>
        <w:t xml:space="preserve"> </w:t>
      </w:r>
      <w:r w:rsidRPr="005D3691">
        <w:rPr>
          <w:rFonts w:eastAsia="Calibri" w:cs="Times New Roman"/>
          <w:bCs/>
          <w:sz w:val="16"/>
        </w:rPr>
        <w:t>[End Page 33]</w:t>
      </w:r>
      <w:r w:rsidRPr="005D3691">
        <w:rPr>
          <w:rFonts w:eastAsia="Calibri" w:cs="Times New Roman"/>
          <w:sz w:val="16"/>
        </w:rPr>
        <w:t xml:space="preserve"> </w:t>
      </w:r>
      <w:r w:rsidRPr="005D3691">
        <w:rPr>
          <w:rFonts w:eastAsia="Calibri" w:cs="Times New Roman"/>
          <w:u w:val="single"/>
        </w:rPr>
        <w:t>inability to accept feasible divisions</w:t>
      </w:r>
      <w:r w:rsidRPr="005D3691">
        <w:rPr>
          <w:rFonts w:eastAsia="Calibri" w:cs="Times New Roman"/>
          <w:sz w:val="16"/>
        </w:rPr>
        <w:t xml:space="preserve"> of the matter in dispute </w:t>
      </w:r>
      <w:r w:rsidRPr="005D3691">
        <w:rPr>
          <w:rFonts w:eastAsia="Calibri" w:cs="Times New Roman"/>
          <w:u w:val="single"/>
        </w:rPr>
        <w:t>even when failing to do so imposes high costs</w:t>
      </w:r>
      <w:r w:rsidRPr="005D3691">
        <w:rPr>
          <w:rFonts w:eastAsia="Calibri" w:cs="Times New Roman"/>
          <w:sz w:val="16"/>
        </w:rPr>
        <w:t xml:space="preserve">; demands on the part of states for observable evidence to confirm their estimate of an improved position in the hierarchy; </w:t>
      </w:r>
      <w:r w:rsidRPr="005D3691">
        <w:rPr>
          <w:rFonts w:eastAsia="Calibri" w:cs="Times New Roman"/>
          <w:u w:val="single"/>
        </w:rPr>
        <w:t>the inability</w:t>
      </w:r>
      <w:r w:rsidRPr="005D3691">
        <w:rPr>
          <w:rFonts w:eastAsia="Calibri" w:cs="Times New Roman"/>
          <w:sz w:val="16"/>
        </w:rPr>
        <w:t xml:space="preserve"> of private bargains </w:t>
      </w:r>
      <w:r w:rsidRPr="005D3691">
        <w:rPr>
          <w:rFonts w:eastAsia="Calibri" w:cs="Times New Roman"/>
          <w:u w:val="single"/>
        </w:rPr>
        <w:t>to resolve issues</w:t>
      </w:r>
      <w:r w:rsidRPr="005D3691">
        <w:rPr>
          <w:rFonts w:eastAsia="Calibri" w:cs="Times New Roman"/>
          <w:sz w:val="16"/>
        </w:rPr>
        <w:t xml:space="preserve">; a frequently observed compulsion for the public attainment of concessions from a higher ranked state; and </w:t>
      </w:r>
      <w:r w:rsidRPr="005D3691">
        <w:rPr>
          <w:rFonts w:eastAsia="Calibri" w:cs="Times New Roman"/>
          <w:b/>
          <w:u w:val="single"/>
        </w:rPr>
        <w:t>stubborn resistance</w:t>
      </w:r>
      <w:r w:rsidRPr="005D3691">
        <w:rPr>
          <w:rFonts w:eastAsia="Calibri" w:cs="Times New Roman"/>
          <w:sz w:val="16"/>
        </w:rPr>
        <w:t xml:space="preserve"> on the part of states to which such demands are addressed </w:t>
      </w:r>
      <w:r w:rsidRPr="005D3691">
        <w:rPr>
          <w:rFonts w:eastAsia="Calibri" w:cs="Times New Roman"/>
          <w:u w:val="single"/>
        </w:rPr>
        <w:t xml:space="preserve">even when </w:t>
      </w:r>
      <w:r w:rsidRPr="005D3691">
        <w:rPr>
          <w:rFonts w:eastAsia="Calibri" w:cs="Times New Roman"/>
          <w:b/>
          <w:u w:val="single"/>
        </w:rPr>
        <w:t>acquiescence</w:t>
      </w:r>
      <w:r w:rsidRPr="005D3691">
        <w:rPr>
          <w:rFonts w:eastAsia="Calibri" w:cs="Times New Roman"/>
          <w:u w:val="single"/>
        </w:rPr>
        <w:t xml:space="preserve"> entails limited material cost</w:t>
      </w:r>
      <w:r w:rsidRPr="005D3691">
        <w:rPr>
          <w:rFonts w:eastAsia="Calibri" w:cs="Times New Roman"/>
          <w:sz w:val="16"/>
        </w:rPr>
        <w: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shift.</w:t>
      </w:r>
      <w:hyperlink r:id="rId74" w:anchor="f22" w:history="1">
        <w:r w:rsidRPr="005D3691">
          <w:rPr>
            <w:rFonts w:eastAsia="Calibri" w:cs="Times New Roman"/>
            <w:sz w:val="16"/>
            <w:vertAlign w:val="superscript"/>
          </w:rPr>
          <w:t>22</w:t>
        </w:r>
      </w:hyperlink>
      <w:r w:rsidRPr="005D3691">
        <w:rPr>
          <w:rFonts w:eastAsia="Calibri" w:cs="Times New Roman"/>
          <w:sz w:val="16"/>
        </w:rPr>
        <w:t xml:space="preserve"> This is the credible commitment problem to which many theorists are now turning their attention. But how it relates to the information problem that until recently dominated the formal literature remains to be seen.</w:t>
      </w:r>
      <w:hyperlink r:id="rId75" w:anchor="f23" w:history="1">
        <w:r w:rsidRPr="005D3691">
          <w:rPr>
            <w:rFonts w:eastAsia="Calibri" w:cs="Times New Roman"/>
            <w:sz w:val="16"/>
            <w:vertAlign w:val="superscript"/>
          </w:rPr>
          <w:t>23</w:t>
        </w:r>
      </w:hyperlink>
      <w:r w:rsidRPr="005D3691">
        <w:rPr>
          <w:rFonts w:eastAsia="Calibri" w:cs="Times New Roman"/>
          <w:sz w:val="16"/>
        </w:rPr>
        <w:t xml:space="preserve"> The larger point is that positional concerns for status may help account for the puzzle of bargaining failure. In the rational choice bargaining literature, war is puzzling because it destroys some of the benefits or flows of benefits in dispute between the bargainers, who would be better off dividing the spoils without war. Yet what happens to these models if what matters for states is less the flows of material benefits themselves than their implications for relative status? The salience of this question depends on the relative importance of positional concern for status among states. Do Great Powers Care about Status? </w:t>
      </w:r>
      <w:r w:rsidRPr="005D3691">
        <w:rPr>
          <w:rFonts w:eastAsia="Calibri" w:cs="Times New Roman"/>
          <w:b/>
          <w:u w:val="single"/>
        </w:rPr>
        <w:t>Mainstream theories</w:t>
      </w:r>
      <w:r w:rsidRPr="005D3691">
        <w:rPr>
          <w:rFonts w:eastAsia="Calibri" w:cs="Times New Roman"/>
          <w:u w:val="single"/>
        </w:rPr>
        <w:t xml:space="preserve"> generally posit that states come to blows</w:t>
      </w:r>
      <w:r w:rsidRPr="005D3691">
        <w:rPr>
          <w:rFonts w:eastAsia="Calibri" w:cs="Times New Roman"/>
          <w:sz w:val="16"/>
        </w:rPr>
        <w:t xml:space="preserve"> over an international status quo </w:t>
      </w:r>
      <w:r w:rsidRPr="005D3691">
        <w:rPr>
          <w:rFonts w:eastAsia="Calibri" w:cs="Times New Roman"/>
          <w:u w:val="single"/>
        </w:rPr>
        <w:t xml:space="preserve">only when it has implications for their security </w:t>
      </w:r>
      <w:r w:rsidRPr="005D3691">
        <w:rPr>
          <w:rFonts w:eastAsia="Calibri" w:cs="Times New Roman"/>
          <w:sz w:val="16"/>
        </w:rPr>
        <w:t xml:space="preserve">or material well-being. The guiding assumption is that a state’s satisfaction </w:t>
      </w:r>
      <w:r w:rsidRPr="005D3691">
        <w:rPr>
          <w:rFonts w:eastAsia="Calibri" w:cs="Times New Roman"/>
          <w:bCs/>
          <w:sz w:val="16"/>
        </w:rPr>
        <w:t>[End Page 34]</w:t>
      </w:r>
      <w:r w:rsidRPr="005D3691">
        <w:rPr>
          <w:rFonts w:eastAsia="Calibri" w:cs="Times New Roman"/>
          <w:sz w:val="16"/>
        </w:rPr>
        <w:t xml:space="preserve"> with its place in the existing order is a function of the material costs and benefits implied by that status.</w:t>
      </w:r>
      <w:hyperlink r:id="rId76" w:anchor="f24" w:history="1">
        <w:r w:rsidRPr="005D3691">
          <w:rPr>
            <w:rFonts w:eastAsia="Calibri" w:cs="Times New Roman"/>
            <w:sz w:val="16"/>
            <w:vertAlign w:val="superscript"/>
          </w:rPr>
          <w:t>24</w:t>
        </w:r>
      </w:hyperlink>
      <w:r w:rsidRPr="005D3691">
        <w:rPr>
          <w:rFonts w:eastAsia="Calibri" w:cs="Times New Roman"/>
          <w:sz w:val="16"/>
        </w:rPr>
        <w:t xml:space="preserve"> By that assumption, once a state’s status in an international order ceases to affect its material wellbeing, its relative standing will have no bearing on decisions for war or peace. </w:t>
      </w:r>
      <w:r w:rsidRPr="005D3691">
        <w:rPr>
          <w:rFonts w:eastAsia="Calibri" w:cs="Times New Roman"/>
          <w:u w:val="single"/>
        </w:rPr>
        <w:t xml:space="preserve">But the assumption is undermined by </w:t>
      </w:r>
      <w:r w:rsidRPr="005D3691">
        <w:rPr>
          <w:rFonts w:eastAsia="Calibri" w:cs="Times New Roman"/>
          <w:b/>
          <w:u w:val="single"/>
        </w:rPr>
        <w:t>cumulative research in disciplines</w:t>
      </w:r>
      <w:r w:rsidRPr="005D3691">
        <w:rPr>
          <w:rFonts w:eastAsia="Calibri" w:cs="Times New Roman"/>
          <w:u w:val="single"/>
        </w:rPr>
        <w:t xml:space="preserve"> ranging from </w:t>
      </w:r>
      <w:r w:rsidRPr="005D3691">
        <w:rPr>
          <w:rFonts w:eastAsia="Calibri" w:cs="Times New Roman"/>
          <w:b/>
          <w:u w:val="single"/>
        </w:rPr>
        <w:t>neuroscience</w:t>
      </w:r>
      <w:r w:rsidRPr="005D3691">
        <w:rPr>
          <w:rFonts w:eastAsia="Calibri" w:cs="Times New Roman"/>
          <w:sz w:val="16"/>
        </w:rPr>
        <w:t xml:space="preserve"> and </w:t>
      </w:r>
      <w:r w:rsidRPr="005D3691">
        <w:rPr>
          <w:rFonts w:eastAsia="Calibri" w:cs="Times New Roman"/>
          <w:u w:val="single"/>
        </w:rPr>
        <w:t xml:space="preserve">evolutionary </w:t>
      </w:r>
      <w:r w:rsidRPr="005D3691">
        <w:rPr>
          <w:rFonts w:eastAsia="Calibri" w:cs="Times New Roman"/>
          <w:b/>
          <w:u w:val="single"/>
        </w:rPr>
        <w:t>biology</w:t>
      </w:r>
      <w:r w:rsidRPr="005D3691">
        <w:rPr>
          <w:rFonts w:eastAsia="Calibri" w:cs="Times New Roman"/>
          <w:sz w:val="16"/>
        </w:rPr>
        <w:t xml:space="preserve"> to </w:t>
      </w:r>
      <w:r w:rsidRPr="005D3691">
        <w:rPr>
          <w:rFonts w:eastAsia="Calibri" w:cs="Times New Roman"/>
          <w:u w:val="single"/>
        </w:rPr>
        <w:t xml:space="preserve">economics, </w:t>
      </w:r>
      <w:r w:rsidRPr="005D3691">
        <w:rPr>
          <w:rFonts w:eastAsia="Calibri" w:cs="Times New Roman"/>
          <w:b/>
          <w:u w:val="single"/>
        </w:rPr>
        <w:t>anthropology</w:t>
      </w:r>
      <w:r w:rsidRPr="005D3691">
        <w:rPr>
          <w:rFonts w:eastAsia="Calibri" w:cs="Times New Roman"/>
          <w:u w:val="single"/>
        </w:rPr>
        <w:t xml:space="preserve">, sociology, and </w:t>
      </w:r>
      <w:r w:rsidRPr="005D3691">
        <w:rPr>
          <w:rFonts w:eastAsia="Calibri" w:cs="Times New Roman"/>
          <w:b/>
          <w:u w:val="single"/>
        </w:rPr>
        <w:t>psychology</w:t>
      </w:r>
      <w:r w:rsidRPr="005D3691">
        <w:rPr>
          <w:rFonts w:eastAsia="Calibri" w:cs="Times New Roman"/>
          <w:u w:val="single"/>
        </w:rPr>
        <w:t xml:space="preserve"> that human beings are </w:t>
      </w:r>
      <w:r w:rsidRPr="005D3691">
        <w:rPr>
          <w:rFonts w:eastAsia="Calibri" w:cs="Times New Roman"/>
          <w:b/>
          <w:u w:val="single"/>
        </w:rPr>
        <w:t>powerfully motivated</w:t>
      </w:r>
      <w:r w:rsidRPr="005D3691">
        <w:rPr>
          <w:rFonts w:eastAsia="Calibri" w:cs="Times New Roman"/>
          <w:u w:val="single"/>
        </w:rPr>
        <w:t xml:space="preserve"> by the desire for favorable social status comparisons</w:t>
      </w:r>
      <w:r w:rsidRPr="005D3691">
        <w:rPr>
          <w:rFonts w:eastAsia="Calibri" w:cs="Times New Roman"/>
          <w:sz w:val="16"/>
        </w:rPr>
        <w:t xml:space="preserve">. </w:t>
      </w:r>
      <w:r w:rsidRPr="005D3691">
        <w:rPr>
          <w:rFonts w:eastAsia="Calibri" w:cs="Times New Roman"/>
          <w:u w:val="single"/>
        </w:rPr>
        <w:t>This research suggests that the preference for status is a basic disposition rather than merely a strategy for attaining other goals</w:t>
      </w:r>
      <w:r w:rsidRPr="005D3691">
        <w:rPr>
          <w:rFonts w:eastAsia="Calibri" w:cs="Times New Roman"/>
          <w:sz w:val="16"/>
        </w:rPr>
        <w:t>.</w:t>
      </w:r>
      <w:hyperlink r:id="rId77" w:anchor="f25" w:history="1">
        <w:r w:rsidRPr="005D3691">
          <w:rPr>
            <w:rFonts w:eastAsia="Calibri" w:cs="Times New Roman"/>
            <w:sz w:val="16"/>
            <w:vertAlign w:val="superscript"/>
          </w:rPr>
          <w:t>25</w:t>
        </w:r>
      </w:hyperlink>
      <w:r w:rsidRPr="005D3691">
        <w:rPr>
          <w:rFonts w:eastAsia="Calibri" w:cs="Times New Roman"/>
          <w:sz w:val="16"/>
        </w:rPr>
        <w:t xml:space="preserve"> </w:t>
      </w:r>
      <w:r w:rsidRPr="005D3691">
        <w:rPr>
          <w:rFonts w:eastAsia="Calibri" w:cs="Times New Roman"/>
          <w:u w:val="single"/>
        </w:rPr>
        <w:t>People often seek tangibles</w:t>
      </w:r>
      <w:r w:rsidRPr="005D3691">
        <w:rPr>
          <w:rFonts w:eastAsia="Calibri" w:cs="Times New Roman"/>
          <w:sz w:val="16"/>
        </w:rPr>
        <w:t xml:space="preserve"> not so much because of the welfare or security they bring but because of the social status they confer. Under certain conditions, </w:t>
      </w:r>
      <w:r w:rsidRPr="005D3691">
        <w:rPr>
          <w:rFonts w:eastAsia="Calibri" w:cs="Times New Roman"/>
          <w:u w:val="single"/>
        </w:rPr>
        <w:t xml:space="preserve">the search for status will cause people to behave in ways that directly contradict their </w:t>
      </w:r>
      <w:r w:rsidRPr="005D3691">
        <w:rPr>
          <w:rFonts w:eastAsia="Calibri" w:cs="Times New Roman"/>
          <w:b/>
          <w:u w:val="single"/>
        </w:rPr>
        <w:t>material interest</w:t>
      </w:r>
      <w:r w:rsidRPr="005D3691">
        <w:rPr>
          <w:rFonts w:eastAsia="Calibri" w:cs="Times New Roman"/>
          <w:u w:val="single"/>
        </w:rPr>
        <w:t xml:space="preserve"> in security and</w:t>
      </w:r>
      <w:r w:rsidRPr="005D3691">
        <w:rPr>
          <w:rFonts w:eastAsia="Calibri" w:cs="Times New Roman"/>
          <w:sz w:val="16"/>
        </w:rPr>
        <w:t xml:space="preserve">/or </w:t>
      </w:r>
      <w:r w:rsidRPr="005D3691">
        <w:rPr>
          <w:rFonts w:eastAsia="Calibri" w:cs="Times New Roman"/>
          <w:u w:val="single"/>
        </w:rPr>
        <w:t>prosperity</w:t>
      </w:r>
      <w:r w:rsidRPr="005D3691">
        <w:rPr>
          <w:rFonts w:eastAsia="Calibri" w:cs="Times New Roman"/>
          <w:sz w:val="16"/>
        </w:rPr>
        <w:t>. Pg. 33-35</w:t>
      </w:r>
    </w:p>
    <w:p w14:paraId="0709143D" w14:textId="77777777" w:rsidR="0044090D" w:rsidRPr="00A55626" w:rsidRDefault="0044090D" w:rsidP="0044090D">
      <w:pPr>
        <w:pStyle w:val="Heading3"/>
      </w:pPr>
      <w:r w:rsidRPr="00A55626">
        <w:lastRenderedPageBreak/>
        <w:t>! – STEM Leadership</w:t>
      </w:r>
    </w:p>
    <w:p w14:paraId="025A1F89" w14:textId="77777777" w:rsidR="0044090D" w:rsidRPr="00A55626" w:rsidRDefault="0044090D" w:rsidP="0044090D">
      <w:pPr>
        <w:pStyle w:val="Heading4"/>
      </w:pPr>
      <w:r w:rsidRPr="00A55626">
        <w:t>STEM leadership solves competiveness, disease, and environmental threats</w:t>
      </w:r>
    </w:p>
    <w:p w14:paraId="56788729" w14:textId="77777777" w:rsidR="0044090D" w:rsidRPr="00A55626" w:rsidRDefault="0044090D" w:rsidP="0044090D">
      <w:r w:rsidRPr="00A55626">
        <w:rPr>
          <w:rStyle w:val="Style13ptBold"/>
        </w:rPr>
        <w:t xml:space="preserve">Lynch ’17 </w:t>
      </w:r>
      <w:r w:rsidRPr="00A55626">
        <w:rPr>
          <w:sz w:val="16"/>
          <w:szCs w:val="16"/>
        </w:rPr>
        <w:t xml:space="preserve">(Matthew; Associate Professor of Education at Langston University, PhD in Education from Jackson State University, MA in Teaching and Elementary Education from Jackson State University, BS in Psychology from the University of Southern Mississippi; 2/22/17, The Tech Advocate, “Why Should We Invest In Stem Education?,” </w:t>
      </w:r>
      <w:hyperlink r:id="rId78" w:history="1">
        <w:r w:rsidRPr="00A55626">
          <w:rPr>
            <w:rStyle w:val="Hyperlink"/>
            <w:sz w:val="16"/>
            <w:szCs w:val="16"/>
          </w:rPr>
          <w:t>http://www.thetechedvocate.org/why-should-we-invest-in-stem-education/</w:t>
        </w:r>
      </w:hyperlink>
      <w:r w:rsidRPr="00A55626">
        <w:rPr>
          <w:sz w:val="16"/>
          <w:szCs w:val="16"/>
        </w:rPr>
        <w:t>, DOA: 6/27/17)</w:t>
      </w:r>
    </w:p>
    <w:p w14:paraId="68E6192B" w14:textId="77777777" w:rsidR="0044090D" w:rsidRDefault="0044090D" w:rsidP="0044090D">
      <w:pPr>
        <w:rPr>
          <w:rStyle w:val="Emphasis"/>
        </w:rPr>
      </w:pPr>
      <w:r w:rsidRPr="00A55626">
        <w:rPr>
          <w:sz w:val="16"/>
        </w:rPr>
        <w:t xml:space="preserve">Better Futures for the Next Generation It’s no surprise that </w:t>
      </w:r>
      <w:r w:rsidRPr="00A55626">
        <w:rPr>
          <w:rStyle w:val="StyleUnderline"/>
        </w:rPr>
        <w:t xml:space="preserve">careers are becoming more focused in </w:t>
      </w:r>
      <w:r w:rsidRPr="00A55626">
        <w:rPr>
          <w:sz w:val="16"/>
        </w:rPr>
        <w:t xml:space="preserve">the areas of </w:t>
      </w:r>
      <w:r w:rsidRPr="00A55626">
        <w:rPr>
          <w:rStyle w:val="StyleUnderline"/>
        </w:rPr>
        <w:t>Science, Technology, Engineering, and Math.</w:t>
      </w:r>
      <w:r w:rsidRPr="00A55626">
        <w:rPr>
          <w:sz w:val="16"/>
        </w:rPr>
        <w:t xml:space="preserve"> According to Edutopia, </w:t>
      </w:r>
      <w:r w:rsidRPr="00A55626">
        <w:rPr>
          <w:rStyle w:val="StyleUnderline"/>
        </w:rPr>
        <w:t>80 percent of the fastest growing careers</w:t>
      </w:r>
      <w:r w:rsidRPr="00A55626">
        <w:rPr>
          <w:sz w:val="16"/>
        </w:rPr>
        <w:t xml:space="preserve"> in the US </w:t>
      </w:r>
      <w:r w:rsidRPr="00A55626">
        <w:rPr>
          <w:rStyle w:val="StyleUnderline"/>
        </w:rPr>
        <w:t>require</w:t>
      </w:r>
      <w:r w:rsidRPr="00A55626">
        <w:rPr>
          <w:sz w:val="16"/>
        </w:rPr>
        <w:t xml:space="preserve"> employees to have some form of </w:t>
      </w:r>
      <w:r w:rsidRPr="00A55626">
        <w:rPr>
          <w:rStyle w:val="Emphasis"/>
        </w:rPr>
        <w:t>STEM education</w:t>
      </w:r>
      <w:r w:rsidRPr="00A55626">
        <w:rPr>
          <w:sz w:val="16"/>
        </w:rPr>
        <w:t xml:space="preserve">. The U.S. Department of Commerce has reported that over the past ten years, </w:t>
      </w:r>
      <w:r w:rsidRPr="00A55626">
        <w:rPr>
          <w:rStyle w:val="StyleUnderline"/>
        </w:rPr>
        <w:t xml:space="preserve">STEM jobs have grown </w:t>
      </w:r>
      <w:r w:rsidRPr="00A55626">
        <w:rPr>
          <w:rStyle w:val="Emphasis"/>
        </w:rPr>
        <w:t>three times as fast</w:t>
      </w:r>
      <w:r w:rsidRPr="00A55626">
        <w:rPr>
          <w:rStyle w:val="StyleUnderline"/>
        </w:rPr>
        <w:t xml:space="preserve"> as non-STEM jobs</w:t>
      </w:r>
      <w:r w:rsidRPr="00A55626">
        <w:rPr>
          <w:sz w:val="16"/>
        </w:rPr>
        <w:t xml:space="preserve">. The same study has also reported employees in </w:t>
      </w:r>
      <w:r w:rsidRPr="00A55626">
        <w:rPr>
          <w:rStyle w:val="StyleUnderline"/>
        </w:rPr>
        <w:t>STEM careers earn 26 percent more than those who are in other careers</w:t>
      </w:r>
      <w:r w:rsidRPr="00A55626">
        <w:rPr>
          <w:sz w:val="16"/>
        </w:rPr>
        <w:t xml:space="preserve">. While many careers today require </w:t>
      </w:r>
      <w:r w:rsidRPr="00A55626">
        <w:rPr>
          <w:rStyle w:val="StyleUnderline"/>
        </w:rPr>
        <w:t>STEM-educated employees</w:t>
      </w:r>
      <w:r w:rsidRPr="00A55626">
        <w:rPr>
          <w:sz w:val="16"/>
        </w:rPr>
        <w:t xml:space="preserve">, they </w:t>
      </w:r>
      <w:r w:rsidRPr="00A55626">
        <w:rPr>
          <w:rStyle w:val="StyleUnderline"/>
        </w:rPr>
        <w:t>aren’t necessarily requiring that those employees have a higher education degree.</w:t>
      </w:r>
      <w:r w:rsidRPr="00A55626">
        <w:rPr>
          <w:sz w:val="16"/>
        </w:rPr>
        <w:t xml:space="preserve"> A report done by the Brookings Institution revealed that </w:t>
      </w:r>
      <w:r w:rsidRPr="00A55626">
        <w:rPr>
          <w:rStyle w:val="StyleUnderline"/>
        </w:rPr>
        <w:t>nearly half of STEM careers available to employees today do not require a four-year college degree, and those jobs pay ten percent higher than jobs that do require a college degree</w:t>
      </w:r>
      <w:r w:rsidRPr="00A55626">
        <w:rPr>
          <w:sz w:val="16"/>
        </w:rPr>
        <w:t xml:space="preserve">. This evolution in </w:t>
      </w:r>
      <w:r w:rsidRPr="00A55626">
        <w:rPr>
          <w:rStyle w:val="StyleUnderline"/>
        </w:rPr>
        <w:t>how we view the relation between jobs and education needs to be reflected in our children’s educational priorities.</w:t>
      </w:r>
      <w:r w:rsidRPr="00A55626">
        <w:rPr>
          <w:sz w:val="16"/>
        </w:rPr>
        <w:t xml:space="preserve"> By </w:t>
      </w:r>
      <w:r w:rsidRPr="00A55626">
        <w:rPr>
          <w:rStyle w:val="Emphasis"/>
        </w:rPr>
        <w:t>investing in STEM education in k-12 schools</w:t>
      </w:r>
      <w:r w:rsidRPr="00A55626">
        <w:rPr>
          <w:sz w:val="16"/>
        </w:rPr>
        <w:t xml:space="preserve">, our education system </w:t>
      </w:r>
      <w:r w:rsidRPr="00A55626">
        <w:rPr>
          <w:rStyle w:val="StyleUnderline"/>
        </w:rPr>
        <w:t>can</w:t>
      </w:r>
      <w:r w:rsidRPr="00A55626">
        <w:rPr>
          <w:sz w:val="16"/>
        </w:rPr>
        <w:t xml:space="preserve"> work to </w:t>
      </w:r>
      <w:r w:rsidRPr="00A55626">
        <w:rPr>
          <w:rStyle w:val="StyleUnderline"/>
        </w:rPr>
        <w:t xml:space="preserve">close </w:t>
      </w:r>
      <w:r w:rsidRPr="00A55626">
        <w:rPr>
          <w:rStyle w:val="Emphasis"/>
        </w:rPr>
        <w:t>the STEM skills gap</w:t>
      </w:r>
      <w:r w:rsidRPr="00A55626">
        <w:rPr>
          <w:rStyle w:val="StyleUnderline"/>
        </w:rPr>
        <w:t xml:space="preserve"> that </w:t>
      </w:r>
      <w:r w:rsidRPr="00A55626">
        <w:rPr>
          <w:sz w:val="16"/>
        </w:rPr>
        <w:t xml:space="preserve">has </w:t>
      </w:r>
      <w:r w:rsidRPr="00A55626">
        <w:rPr>
          <w:rStyle w:val="StyleUnderline"/>
        </w:rPr>
        <w:t>left</w:t>
      </w:r>
      <w:r w:rsidRPr="00A55626">
        <w:rPr>
          <w:sz w:val="16"/>
        </w:rPr>
        <w:t xml:space="preserve"> open </w:t>
      </w:r>
      <w:r w:rsidRPr="00A55626">
        <w:rPr>
          <w:rStyle w:val="StyleUnderline"/>
        </w:rPr>
        <w:t>a wide opportunity for employment</w:t>
      </w:r>
      <w:r w:rsidRPr="00A55626">
        <w:rPr>
          <w:sz w:val="16"/>
        </w:rPr>
        <w:t xml:space="preserve">. </w:t>
      </w:r>
      <w:r w:rsidRPr="00A55626">
        <w:rPr>
          <w:rStyle w:val="StyleUnderline"/>
        </w:rPr>
        <w:t>To ensure</w:t>
      </w:r>
      <w:r w:rsidRPr="00A55626">
        <w:rPr>
          <w:sz w:val="16"/>
        </w:rPr>
        <w:t xml:space="preserve"> that our children and </w:t>
      </w:r>
      <w:r w:rsidRPr="00A55626">
        <w:rPr>
          <w:rStyle w:val="StyleUnderline"/>
        </w:rPr>
        <w:t>the next generation are job secure and have</w:t>
      </w:r>
      <w:r w:rsidRPr="00A55626">
        <w:rPr>
          <w:sz w:val="16"/>
        </w:rPr>
        <w:t xml:space="preserve"> equal </w:t>
      </w:r>
      <w:r w:rsidRPr="00A55626">
        <w:rPr>
          <w:rStyle w:val="StyleUnderline"/>
        </w:rPr>
        <w:t>opportunities for</w:t>
      </w:r>
      <w:r w:rsidRPr="00A55626">
        <w:rPr>
          <w:sz w:val="16"/>
        </w:rPr>
        <w:t xml:space="preserve"> their future </w:t>
      </w:r>
      <w:r w:rsidRPr="00A55626">
        <w:rPr>
          <w:rStyle w:val="StyleUnderline"/>
        </w:rPr>
        <w:t>success</w:t>
      </w:r>
      <w:r w:rsidRPr="00A55626">
        <w:rPr>
          <w:sz w:val="16"/>
        </w:rPr>
        <w:t xml:space="preserve">, </w:t>
      </w:r>
      <w:r w:rsidRPr="00A55626">
        <w:rPr>
          <w:rStyle w:val="StyleUnderline"/>
        </w:rPr>
        <w:t>it’s important</w:t>
      </w:r>
      <w:r w:rsidRPr="00A55626">
        <w:rPr>
          <w:sz w:val="16"/>
        </w:rPr>
        <w:t xml:space="preserve"> that </w:t>
      </w:r>
      <w:r w:rsidRPr="00A55626">
        <w:rPr>
          <w:rStyle w:val="StyleUnderline"/>
        </w:rPr>
        <w:t xml:space="preserve">we </w:t>
      </w:r>
      <w:r w:rsidRPr="00A55626">
        <w:rPr>
          <w:rStyle w:val="Emphasis"/>
        </w:rPr>
        <w:t>invest in STEM education</w:t>
      </w:r>
      <w:r w:rsidRPr="00A55626">
        <w:rPr>
          <w:sz w:val="16"/>
        </w:rPr>
        <w:t xml:space="preserve">. </w:t>
      </w:r>
      <w:r w:rsidRPr="00A55626">
        <w:rPr>
          <w:rStyle w:val="StyleUnderline"/>
        </w:rPr>
        <w:t>STEM programs inspire children, boost creativity and work to create the next generation of scientist, engineers, and computer programmers</w:t>
      </w:r>
      <w:r w:rsidRPr="00A55626">
        <w:rPr>
          <w:sz w:val="16"/>
        </w:rPr>
        <w:t xml:space="preserve">. Creating Innovative Thinkers and Makers </w:t>
      </w:r>
      <w:r w:rsidRPr="00A55626">
        <w:rPr>
          <w:rStyle w:val="StyleUnderline"/>
        </w:rPr>
        <w:t>STEM</w:t>
      </w:r>
      <w:r w:rsidRPr="00A55626">
        <w:rPr>
          <w:sz w:val="16"/>
        </w:rPr>
        <w:t xml:space="preserve"> </w:t>
      </w:r>
      <w:r w:rsidRPr="00A55626">
        <w:rPr>
          <w:rStyle w:val="StyleUnderline"/>
        </w:rPr>
        <w:t>affects everything that we do</w:t>
      </w:r>
      <w:r w:rsidRPr="00A55626">
        <w:rPr>
          <w:sz w:val="16"/>
        </w:rPr>
        <w:t xml:space="preserve"> as citizens of the modern world. Whether it is having an understanding of the solar system and the environment, playing with our smartphones, or leaving a tip at the restaurant, there’s hardly anything in today’s world that doesn’t in some way, shape or form involve STEM. In 2008 USA Today conducted a survey that found only 26 percent of adults believed they had a good understanding of basic science, and 44 percent could not name a living scientist. That is why </w:t>
      </w:r>
      <w:r w:rsidRPr="00A55626">
        <w:rPr>
          <w:rStyle w:val="StyleUnderline"/>
        </w:rPr>
        <w:t>it’s important for</w:t>
      </w:r>
      <w:r w:rsidRPr="00A55626">
        <w:rPr>
          <w:sz w:val="16"/>
        </w:rPr>
        <w:t xml:space="preserve"> our </w:t>
      </w:r>
      <w:r w:rsidRPr="00A55626">
        <w:rPr>
          <w:rStyle w:val="StyleUnderline"/>
        </w:rPr>
        <w:t>children to be taught STEM</w:t>
      </w:r>
      <w:r w:rsidRPr="00A55626">
        <w:rPr>
          <w:sz w:val="16"/>
        </w:rPr>
        <w:t xml:space="preserve"> in schools, </w:t>
      </w:r>
      <w:r w:rsidRPr="00A55626">
        <w:rPr>
          <w:rStyle w:val="StyleUnderline"/>
        </w:rPr>
        <w:t>so that they are given the opportunity to have an understanding of the world they live in</w:t>
      </w:r>
      <w:r w:rsidRPr="00A55626">
        <w:rPr>
          <w:sz w:val="16"/>
        </w:rPr>
        <w:t xml:space="preserve">. </w:t>
      </w:r>
      <w:r w:rsidRPr="00A55626">
        <w:rPr>
          <w:rStyle w:val="StyleUnderline"/>
        </w:rPr>
        <w:t>Having a certain level of scientific literacy is</w:t>
      </w:r>
      <w:r w:rsidRPr="00A55626">
        <w:rPr>
          <w:sz w:val="16"/>
        </w:rPr>
        <w:t xml:space="preserve"> as </w:t>
      </w:r>
      <w:r w:rsidRPr="00A55626">
        <w:rPr>
          <w:rStyle w:val="StyleUnderline"/>
        </w:rPr>
        <w:t>important</w:t>
      </w:r>
      <w:r w:rsidRPr="00A55626">
        <w:rPr>
          <w:sz w:val="16"/>
        </w:rPr>
        <w:t xml:space="preserve"> today as being able to read and write. As employees, as citizens, and as consumers </w:t>
      </w:r>
      <w:r w:rsidRPr="00A55626">
        <w:rPr>
          <w:rStyle w:val="StyleUnderline"/>
        </w:rPr>
        <w:t>we need to be able to engage in intellectual discourse about the fast-paced and ever evolving technological world that shapes our lives</w:t>
      </w:r>
      <w:r w:rsidRPr="00A55626">
        <w:rPr>
          <w:sz w:val="16"/>
        </w:rPr>
        <w:t xml:space="preserve">. </w:t>
      </w:r>
      <w:r w:rsidRPr="00A55626">
        <w:rPr>
          <w:rStyle w:val="StyleUnderline"/>
        </w:rPr>
        <w:t>In order to prepare students for the future, we need to arm them with the knowledge they need to understand today</w:t>
      </w:r>
      <w:r w:rsidRPr="00A55626">
        <w:rPr>
          <w:sz w:val="16"/>
        </w:rPr>
        <w:t xml:space="preserve">. By </w:t>
      </w:r>
      <w:r w:rsidRPr="00A55626">
        <w:rPr>
          <w:rStyle w:val="StyleUnderline"/>
        </w:rPr>
        <w:t>exposing children to STEM education</w:t>
      </w:r>
      <w:r w:rsidRPr="00A55626">
        <w:rPr>
          <w:sz w:val="16"/>
        </w:rPr>
        <w:t xml:space="preserve">, it </w:t>
      </w:r>
      <w:r w:rsidRPr="00A55626">
        <w:rPr>
          <w:rStyle w:val="StyleUnderline"/>
        </w:rPr>
        <w:t xml:space="preserve">could spark an interest in science and technology that could lead to a </w:t>
      </w:r>
      <w:r w:rsidRPr="00A55626">
        <w:rPr>
          <w:rStyle w:val="Emphasis"/>
        </w:rPr>
        <w:t>life changing invention or discovery.</w:t>
      </w:r>
      <w:r w:rsidRPr="00A55626">
        <w:rPr>
          <w:sz w:val="16"/>
        </w:rPr>
        <w:t xml:space="preserve"> Whether it’s </w:t>
      </w:r>
      <w:r w:rsidRPr="00A55626">
        <w:rPr>
          <w:rStyle w:val="Emphasis"/>
        </w:rPr>
        <w:t>solving</w:t>
      </w:r>
      <w:r w:rsidRPr="00A55626">
        <w:rPr>
          <w:rStyle w:val="StyleUnderline"/>
        </w:rPr>
        <w:t xml:space="preserve"> </w:t>
      </w:r>
      <w:r w:rsidRPr="00A55626">
        <w:rPr>
          <w:rStyle w:val="Emphasis"/>
        </w:rPr>
        <w:t>global hunger, curing cancer, or saving the environment</w:t>
      </w:r>
      <w:r w:rsidRPr="00A55626">
        <w:rPr>
          <w:rStyle w:val="StyleUnderline"/>
        </w:rPr>
        <w:t xml:space="preserve">, STEM plays a huge role in the solution to our world’s most pressing problems. </w:t>
      </w:r>
      <w:r w:rsidRPr="00A55626">
        <w:rPr>
          <w:sz w:val="16"/>
        </w:rPr>
        <w:t xml:space="preserve">Not only is it important for children to understand STEM to function in the world, but also to be able to improve society for the better. Global Leadership </w:t>
      </w:r>
      <w:r w:rsidRPr="00A55626">
        <w:rPr>
          <w:rStyle w:val="StyleUnderline"/>
        </w:rPr>
        <w:t>The United States has fallen behind in science and math education compared to other developed countries.</w:t>
      </w:r>
      <w:r w:rsidRPr="00A55626">
        <w:rPr>
          <w:sz w:val="16"/>
        </w:rPr>
        <w:t xml:space="preserve"> While science is a national priority, </w:t>
      </w:r>
      <w:r w:rsidRPr="00A55626">
        <w:rPr>
          <w:rStyle w:val="StyleUnderline"/>
        </w:rPr>
        <w:t xml:space="preserve">STEM programs are still </w:t>
      </w:r>
      <w:r w:rsidRPr="00A55626">
        <w:rPr>
          <w:rStyle w:val="Emphasis"/>
        </w:rPr>
        <w:t>not being well funded and prioritized</w:t>
      </w:r>
      <w:r w:rsidRPr="00A55626">
        <w:rPr>
          <w:rStyle w:val="StyleUnderline"/>
        </w:rPr>
        <w:t xml:space="preserve"> in schools</w:t>
      </w:r>
      <w:r w:rsidRPr="00A55626">
        <w:rPr>
          <w:sz w:val="16"/>
        </w:rPr>
        <w:t xml:space="preserve">. California Representative George Miller pointed this out as the chairman of the House Education and Labor Committee in 2009 saying, “We’ve fallen to 21st in math achievement, 25th in science, and 24th in problem solving. We used to be No. 1 in college completion. Now we are 18th.” These statistics clearly pose a problem when thinking about the place the United States and our citizens holds in the world. </w:t>
      </w:r>
      <w:r w:rsidRPr="00A55626">
        <w:rPr>
          <w:rStyle w:val="StyleUnderline"/>
        </w:rPr>
        <w:t xml:space="preserve">By having our students falling behind in STEM programs, we are affecting our own </w:t>
      </w:r>
      <w:r w:rsidRPr="00A55626">
        <w:rPr>
          <w:rStyle w:val="Emphasis"/>
        </w:rPr>
        <w:t>economy and global competitiveness.</w:t>
      </w:r>
    </w:p>
    <w:p w14:paraId="5E607F54" w14:textId="77777777" w:rsidR="0044090D" w:rsidRDefault="0044090D" w:rsidP="0044090D">
      <w:pPr>
        <w:pStyle w:val="Heading3"/>
      </w:pPr>
      <w:r>
        <w:lastRenderedPageBreak/>
        <w:t>! – Transition</w:t>
      </w:r>
    </w:p>
    <w:p w14:paraId="3701AB42" w14:textId="77777777" w:rsidR="0044090D" w:rsidRDefault="0044090D" w:rsidP="0044090D">
      <w:pPr>
        <w:pStyle w:val="Heading4"/>
      </w:pPr>
      <w:r>
        <w:t xml:space="preserve">Transition </w:t>
      </w:r>
      <w:r>
        <w:rPr>
          <w:u w:val="single"/>
        </w:rPr>
        <w:t>won’t be peaceful</w:t>
      </w:r>
      <w:r>
        <w:t xml:space="preserve"> – it’ll spur a collapse and escalate </w:t>
      </w:r>
      <w:r w:rsidRPr="0044090D">
        <w:rPr>
          <w:u w:val="single"/>
        </w:rPr>
        <w:t>every</w:t>
      </w:r>
      <w:r>
        <w:t xml:space="preserve"> flashpoint. </w:t>
      </w:r>
    </w:p>
    <w:p w14:paraId="5613D279" w14:textId="77777777" w:rsidR="0044090D" w:rsidRPr="00A55626" w:rsidRDefault="0044090D" w:rsidP="0044090D">
      <w:pPr>
        <w:rPr>
          <w:sz w:val="16"/>
          <w:szCs w:val="16"/>
        </w:rPr>
      </w:pPr>
      <w:r w:rsidRPr="00A55626">
        <w:rPr>
          <w:rStyle w:val="Style13ptBold"/>
        </w:rPr>
        <w:t xml:space="preserve">McLaughlin ’17 </w:t>
      </w:r>
      <w:r w:rsidRPr="00A55626">
        <w:rPr>
          <w:sz w:val="16"/>
          <w:szCs w:val="16"/>
        </w:rPr>
        <w:t xml:space="preserve">(John; 2/1/17; Distinguished Practitioner-in-Residence at the School of Advanced International Studies at Johns Hopkins University, testimony in front of the Committee of Armed Forces; Testimony, “The State of the World: National Security Threats and Challenges,” </w:t>
      </w:r>
      <w:hyperlink r:id="rId79" w:history="1">
        <w:r w:rsidRPr="00A55626">
          <w:rPr>
            <w:rStyle w:val="Hyperlink"/>
            <w:sz w:val="16"/>
            <w:szCs w:val="16"/>
          </w:rPr>
          <w:t>http://docs.house.gov/meetings/AS/AS00/20170201/105509/HHRG-115-AS00-Wstate-McLaughlinJ-20170201.pdf)</w:t>
        </w:r>
      </w:hyperlink>
    </w:p>
    <w:p w14:paraId="517E6172" w14:textId="77777777" w:rsidR="0044090D" w:rsidRDefault="0044090D" w:rsidP="0044090D">
      <w:pPr>
        <w:rPr>
          <w:sz w:val="16"/>
        </w:rPr>
      </w:pPr>
      <w:r w:rsidRPr="00A55626">
        <w:rPr>
          <w:u w:val="single"/>
        </w:rPr>
        <w:t>Global order is</w:t>
      </w:r>
      <w:r w:rsidRPr="00A55626">
        <w:rPr>
          <w:sz w:val="16"/>
        </w:rPr>
        <w:t xml:space="preserve"> of course </w:t>
      </w:r>
      <w:r w:rsidRPr="00A55626">
        <w:rPr>
          <w:u w:val="single"/>
        </w:rPr>
        <w:t xml:space="preserve">a </w:t>
      </w:r>
      <w:r w:rsidRPr="00A55626">
        <w:rPr>
          <w:b/>
          <w:u w:val="single"/>
        </w:rPr>
        <w:t>slippery concept</w:t>
      </w:r>
      <w:r w:rsidRPr="00A55626">
        <w:rPr>
          <w:sz w:val="16"/>
        </w:rPr>
        <w:t xml:space="preserve">. It boils down to this: </w:t>
      </w:r>
      <w:r w:rsidRPr="00A55626">
        <w:rPr>
          <w:u w:val="single"/>
        </w:rPr>
        <w:t>throughout modern history, most countries have accepted</w:t>
      </w:r>
      <w:r w:rsidRPr="00A55626">
        <w:rPr>
          <w:sz w:val="16"/>
        </w:rPr>
        <w:t xml:space="preserve"> a few simple </w:t>
      </w:r>
      <w:r w:rsidRPr="00A55626">
        <w:rPr>
          <w:u w:val="single"/>
        </w:rPr>
        <w:t xml:space="preserve">rules to ward off </w:t>
      </w:r>
      <w:r w:rsidRPr="00A55626">
        <w:rPr>
          <w:b/>
          <w:u w:val="single"/>
        </w:rPr>
        <w:t>total chaos</w:t>
      </w:r>
      <w:r w:rsidRPr="00A55626">
        <w:rPr>
          <w:u w:val="single"/>
        </w:rPr>
        <w:t>: laws and conventions around land, sea and</w:t>
      </w:r>
      <w:r w:rsidRPr="00A55626">
        <w:rPr>
          <w:sz w:val="16"/>
        </w:rPr>
        <w:t xml:space="preserve"> the </w:t>
      </w:r>
      <w:r w:rsidRPr="00A55626">
        <w:rPr>
          <w:u w:val="single"/>
        </w:rPr>
        <w:t>air. These rules are not sexy</w:t>
      </w:r>
      <w:r w:rsidRPr="00A55626">
        <w:rPr>
          <w:sz w:val="16"/>
        </w:rPr>
        <w:t xml:space="preserve"> — maritime law isn’t exactly known to quicken the pulse — </w:t>
      </w:r>
      <w:r w:rsidRPr="00A55626">
        <w:rPr>
          <w:u w:val="single"/>
        </w:rPr>
        <w:t>but they’re</w:t>
      </w:r>
      <w:r w:rsidRPr="00A55626">
        <w:rPr>
          <w:sz w:val="16"/>
        </w:rPr>
        <w:t xml:space="preserve"> as </w:t>
      </w:r>
      <w:r w:rsidRPr="00A55626">
        <w:rPr>
          <w:u w:val="single"/>
        </w:rPr>
        <w:t>vital to the international order</w:t>
      </w:r>
      <w:r w:rsidRPr="00A55626">
        <w:rPr>
          <w:sz w:val="16"/>
        </w:rPr>
        <w:t xml:space="preserve"> as a score is to an orchestra. </w:t>
      </w:r>
      <w:r w:rsidRPr="00A55626">
        <w:rPr>
          <w:u w:val="single"/>
        </w:rPr>
        <w:t>But</w:t>
      </w:r>
      <w:r w:rsidRPr="00A55626">
        <w:rPr>
          <w:sz w:val="16"/>
        </w:rPr>
        <w:t xml:space="preserve"> now, </w:t>
      </w:r>
      <w:r w:rsidRPr="00A55626">
        <w:rPr>
          <w:u w:val="single"/>
        </w:rPr>
        <w:t>as we approach the</w:t>
      </w:r>
      <w:r w:rsidRPr="00A55626">
        <w:rPr>
          <w:sz w:val="16"/>
        </w:rPr>
        <w:t xml:space="preserve"> 25th </w:t>
      </w:r>
      <w:r w:rsidRPr="00A55626">
        <w:rPr>
          <w:u w:val="single"/>
        </w:rPr>
        <w:t>anniversary of</w:t>
      </w:r>
      <w:r w:rsidRPr="00A55626">
        <w:rPr>
          <w:sz w:val="16"/>
        </w:rPr>
        <w:t xml:space="preserve"> the </w:t>
      </w:r>
      <w:r w:rsidRPr="00A55626">
        <w:rPr>
          <w:u w:val="single"/>
        </w:rPr>
        <w:t>Soviet collapse, one of the most worrisome trends is that</w:t>
      </w:r>
      <w:r w:rsidRPr="00A55626">
        <w:rPr>
          <w:sz w:val="16"/>
        </w:rPr>
        <w:t xml:space="preserve"> the </w:t>
      </w:r>
      <w:r w:rsidRPr="00A55626">
        <w:rPr>
          <w:u w:val="single"/>
        </w:rPr>
        <w:t>“rules” we take for granted on land and sea and in the air are</w:t>
      </w:r>
      <w:r w:rsidRPr="00A55626">
        <w:rPr>
          <w:sz w:val="16"/>
        </w:rPr>
        <w:t xml:space="preserve"> for the first time since then </w:t>
      </w:r>
      <w:r w:rsidRPr="00A55626">
        <w:rPr>
          <w:u w:val="single"/>
        </w:rPr>
        <w:t xml:space="preserve">under </w:t>
      </w:r>
      <w:r w:rsidRPr="00A55626">
        <w:rPr>
          <w:b/>
          <w:u w:val="single"/>
        </w:rPr>
        <w:t>simultaneous challenge</w:t>
      </w:r>
      <w:r w:rsidRPr="00A55626">
        <w:rPr>
          <w:u w:val="single"/>
        </w:rPr>
        <w:t xml:space="preserve"> on three continents</w:t>
      </w:r>
      <w:r w:rsidRPr="00A55626">
        <w:rPr>
          <w:sz w:val="16"/>
        </w:rPr>
        <w:t xml:space="preserve">. The </w:t>
      </w:r>
      <w:r w:rsidRPr="00A55626">
        <w:rPr>
          <w:u w:val="single"/>
        </w:rPr>
        <w:t>challenges come from Russia, China and</w:t>
      </w:r>
      <w:r w:rsidRPr="00A55626">
        <w:rPr>
          <w:sz w:val="16"/>
        </w:rPr>
        <w:t xml:space="preserve"> a host of </w:t>
      </w:r>
      <w:r w:rsidRPr="00A55626">
        <w:rPr>
          <w:u w:val="single"/>
        </w:rPr>
        <w:t>non-state actors in the Middle East, which</w:t>
      </w:r>
      <w:r w:rsidRPr="00A55626">
        <w:rPr>
          <w:sz w:val="16"/>
        </w:rPr>
        <w:t xml:space="preserve"> collectively </w:t>
      </w:r>
      <w:r w:rsidRPr="00A55626">
        <w:rPr>
          <w:u w:val="single"/>
        </w:rPr>
        <w:t>are breaking internationally sanctioned “rules”</w:t>
      </w:r>
      <w:r w:rsidRPr="00A55626">
        <w:rPr>
          <w:sz w:val="16"/>
        </w:rPr>
        <w:t xml:space="preserve"> of normal conduct — </w:t>
      </w:r>
      <w:r w:rsidRPr="00A55626">
        <w:rPr>
          <w:u w:val="single"/>
        </w:rPr>
        <w:t>and</w:t>
      </w:r>
      <w:r w:rsidRPr="00A55626">
        <w:rPr>
          <w:sz w:val="16"/>
        </w:rPr>
        <w:t xml:space="preserve"> thus </w:t>
      </w:r>
      <w:r w:rsidRPr="00A55626">
        <w:rPr>
          <w:u w:val="single"/>
        </w:rPr>
        <w:t xml:space="preserve">adding another element of </w:t>
      </w:r>
      <w:r w:rsidRPr="00A55626">
        <w:rPr>
          <w:b/>
          <w:u w:val="single"/>
        </w:rPr>
        <w:t>instability</w:t>
      </w:r>
      <w:r w:rsidRPr="00A55626">
        <w:rPr>
          <w:sz w:val="16"/>
        </w:rPr>
        <w:t xml:space="preserve"> to today’s very chaotic world. For example, </w:t>
      </w:r>
      <w:r w:rsidRPr="00A55626">
        <w:rPr>
          <w:u w:val="single"/>
        </w:rPr>
        <w:t xml:space="preserve">Russia’s </w:t>
      </w:r>
      <w:r w:rsidRPr="00A55626">
        <w:rPr>
          <w:b/>
          <w:u w:val="single"/>
        </w:rPr>
        <w:t>invasions of Ukraine</w:t>
      </w:r>
      <w:r w:rsidRPr="00A55626">
        <w:rPr>
          <w:u w:val="single"/>
        </w:rPr>
        <w:t xml:space="preserve"> violate treaty pledges</w:t>
      </w:r>
      <w:r w:rsidRPr="00A55626">
        <w:rPr>
          <w:sz w:val="16"/>
        </w:rPr>
        <w:t xml:space="preserve"> taken </w:t>
      </w:r>
      <w:r w:rsidRPr="00A55626">
        <w:rPr>
          <w:u w:val="single"/>
        </w:rPr>
        <w:t>by</w:t>
      </w:r>
      <w:r w:rsidRPr="00A55626">
        <w:rPr>
          <w:sz w:val="16"/>
        </w:rPr>
        <w:t xml:space="preserve"> Russia and </w:t>
      </w:r>
      <w:r w:rsidRPr="00A55626">
        <w:rPr>
          <w:u w:val="single"/>
        </w:rPr>
        <w:t>56</w:t>
      </w:r>
      <w:r w:rsidRPr="00A55626">
        <w:rPr>
          <w:sz w:val="16"/>
        </w:rPr>
        <w:t xml:space="preserve"> other </w:t>
      </w:r>
      <w:r w:rsidRPr="00A55626">
        <w:rPr>
          <w:u w:val="single"/>
        </w:rPr>
        <w:t>countries</w:t>
      </w:r>
      <w:r w:rsidRPr="00A55626">
        <w:rPr>
          <w:sz w:val="16"/>
        </w:rPr>
        <w:t xml:space="preserve"> to consider borders “inviolable”; </w:t>
      </w:r>
      <w:r w:rsidRPr="00A55626">
        <w:rPr>
          <w:u w:val="single"/>
        </w:rPr>
        <w:t>the Russia–U.K.–U.S. agreement not to use force against</w:t>
      </w:r>
      <w:r w:rsidRPr="00A55626">
        <w:rPr>
          <w:sz w:val="16"/>
        </w:rPr>
        <w:t xml:space="preserve"> the </w:t>
      </w:r>
      <w:r w:rsidRPr="00A55626">
        <w:rPr>
          <w:u w:val="single"/>
        </w:rPr>
        <w:t>territory</w:t>
      </w:r>
      <w:r w:rsidRPr="00A55626">
        <w:rPr>
          <w:sz w:val="16"/>
        </w:rPr>
        <w:t xml:space="preserve"> or independence </w:t>
      </w:r>
      <w:r w:rsidRPr="00A55626">
        <w:rPr>
          <w:u w:val="single"/>
        </w:rPr>
        <w:t xml:space="preserve">of Ukraine after it gave up </w:t>
      </w:r>
      <w:r w:rsidRPr="00A55626">
        <w:rPr>
          <w:b/>
          <w:u w:val="single"/>
        </w:rPr>
        <w:t>nuclear weapons</w:t>
      </w:r>
      <w:r w:rsidRPr="00A55626">
        <w:rPr>
          <w:u w:val="single"/>
        </w:rPr>
        <w:t xml:space="preserve"> in 1991</w:t>
      </w:r>
      <w:r w:rsidRPr="00A55626">
        <w:rPr>
          <w:sz w:val="16"/>
        </w:rPr>
        <w:t xml:space="preserve">; </w:t>
      </w:r>
      <w:r w:rsidRPr="00A55626">
        <w:rPr>
          <w:u w:val="single"/>
        </w:rPr>
        <w:t>the</w:t>
      </w:r>
      <w:r w:rsidRPr="00A55626">
        <w:rPr>
          <w:sz w:val="16"/>
        </w:rPr>
        <w:t xml:space="preserve"> 1997 </w:t>
      </w:r>
      <w:r w:rsidRPr="00A55626">
        <w:rPr>
          <w:u w:val="single"/>
        </w:rPr>
        <w:t>bilateral</w:t>
      </w:r>
      <w:r w:rsidRPr="00A55626">
        <w:rPr>
          <w:sz w:val="16"/>
        </w:rPr>
        <w:t xml:space="preserve"> friendship </w:t>
      </w:r>
      <w:r w:rsidRPr="00A55626">
        <w:rPr>
          <w:u w:val="single"/>
        </w:rPr>
        <w:t>treaty in which Russia and Ukraine agreed to respect each other’s borders; and</w:t>
      </w:r>
      <w:r w:rsidRPr="00A55626">
        <w:rPr>
          <w:sz w:val="16"/>
        </w:rPr>
        <w:t xml:space="preserve"> a host </w:t>
      </w:r>
      <w:r w:rsidRPr="00A55626">
        <w:rPr>
          <w:u w:val="single"/>
        </w:rPr>
        <w:t>of U.N. agreements</w:t>
      </w:r>
      <w:r w:rsidRPr="00A55626">
        <w:rPr>
          <w:sz w:val="16"/>
        </w:rPr>
        <w:t xml:space="preserve"> against such violations. </w:t>
      </w:r>
      <w:r w:rsidRPr="00A55626">
        <w:rPr>
          <w:u w:val="single"/>
        </w:rPr>
        <w:t>China</w:t>
      </w:r>
      <w:r w:rsidRPr="00A55626">
        <w:rPr>
          <w:sz w:val="16"/>
        </w:rPr>
        <w:t xml:space="preserve">, for it’s part, </w:t>
      </w:r>
      <w:r w:rsidRPr="00A55626">
        <w:rPr>
          <w:u w:val="single"/>
        </w:rPr>
        <w:t xml:space="preserve">is disregarding in the </w:t>
      </w:r>
      <w:r w:rsidRPr="00A55626">
        <w:rPr>
          <w:b/>
          <w:u w:val="single"/>
        </w:rPr>
        <w:t>South and East China Seas</w:t>
      </w:r>
      <w:r w:rsidRPr="00A55626">
        <w:rPr>
          <w:u w:val="single"/>
        </w:rPr>
        <w:t xml:space="preserve"> international consensus on maritime and aviation freedoms</w:t>
      </w:r>
      <w:r w:rsidRPr="00A55626">
        <w:rPr>
          <w:sz w:val="16"/>
        </w:rPr>
        <w:t xml:space="preserve">. Under international law, </w:t>
      </w:r>
      <w:r w:rsidRPr="00A55626">
        <w:rPr>
          <w:u w:val="single"/>
        </w:rPr>
        <w:t xml:space="preserve">states can claim </w:t>
      </w:r>
      <w:r w:rsidRPr="00A55626">
        <w:rPr>
          <w:b/>
          <w:u w:val="single"/>
        </w:rPr>
        <w:t>territorial waters</w:t>
      </w:r>
      <w:r w:rsidRPr="00A55626">
        <w:rPr>
          <w:u w:val="single"/>
        </w:rPr>
        <w:t xml:space="preserve"> only 12 miles from shore. China flouts that</w:t>
      </w:r>
      <w:r w:rsidRPr="00A55626">
        <w:rPr>
          <w:sz w:val="16"/>
        </w:rPr>
        <w:t xml:space="preserve"> rule </w:t>
      </w:r>
      <w:r w:rsidRPr="00A55626">
        <w:rPr>
          <w:u w:val="single"/>
        </w:rPr>
        <w:t>by building artificial islands</w:t>
      </w:r>
      <w:r w:rsidRPr="00A55626">
        <w:rPr>
          <w:sz w:val="16"/>
        </w:rPr>
        <w:t xml:space="preserve"> atop coral reefs </w:t>
      </w:r>
      <w:r w:rsidRPr="00A55626">
        <w:rPr>
          <w:u w:val="single"/>
        </w:rPr>
        <w:t xml:space="preserve">500 miles from the Chinese mainland and interpreting its construction to claim 90 percent of the South China Sea; never mind </w:t>
      </w:r>
      <w:r w:rsidRPr="00A55626">
        <w:rPr>
          <w:sz w:val="16"/>
        </w:rPr>
        <w:t xml:space="preserve">the claims of at least </w:t>
      </w:r>
      <w:r w:rsidRPr="00A55626">
        <w:rPr>
          <w:u w:val="single"/>
        </w:rPr>
        <w:t>five other nations</w:t>
      </w:r>
      <w:r w:rsidRPr="00A55626">
        <w:rPr>
          <w:sz w:val="16"/>
        </w:rPr>
        <w:t xml:space="preserve">, including the Philippines, Malaysia and Vietnam. And </w:t>
      </w:r>
      <w:r w:rsidRPr="00A55626">
        <w:rPr>
          <w:u w:val="single"/>
        </w:rPr>
        <w:t xml:space="preserve">in the East China Sea, China </w:t>
      </w:r>
      <w:r w:rsidRPr="00A55626">
        <w:rPr>
          <w:b/>
          <w:u w:val="single"/>
        </w:rPr>
        <w:t>unilaterally declared</w:t>
      </w:r>
      <w:r w:rsidRPr="00A55626">
        <w:rPr>
          <w:u w:val="single"/>
        </w:rPr>
        <w:t xml:space="preserve"> an A</w:t>
      </w:r>
      <w:r w:rsidRPr="00A55626">
        <w:rPr>
          <w:sz w:val="16"/>
        </w:rPr>
        <w:t xml:space="preserve">ir </w:t>
      </w:r>
      <w:r w:rsidRPr="00A55626">
        <w:rPr>
          <w:u w:val="single"/>
        </w:rPr>
        <w:t>D</w:t>
      </w:r>
      <w:r w:rsidRPr="00A55626">
        <w:rPr>
          <w:sz w:val="16"/>
        </w:rPr>
        <w:t xml:space="preserve">efense </w:t>
      </w:r>
      <w:r w:rsidRPr="00A55626">
        <w:rPr>
          <w:u w:val="single"/>
        </w:rPr>
        <w:t>I</w:t>
      </w:r>
      <w:r w:rsidRPr="00A55626">
        <w:rPr>
          <w:sz w:val="16"/>
        </w:rPr>
        <w:t xml:space="preserve">dentification </w:t>
      </w:r>
      <w:r w:rsidRPr="00A55626">
        <w:rPr>
          <w:u w:val="single"/>
        </w:rPr>
        <w:t>Z</w:t>
      </w:r>
      <w:r w:rsidRPr="00A55626">
        <w:rPr>
          <w:sz w:val="16"/>
        </w:rPr>
        <w:t xml:space="preserve">one, </w:t>
      </w:r>
      <w:r w:rsidRPr="00A55626">
        <w:rPr>
          <w:u w:val="single"/>
        </w:rPr>
        <w:t>telling nations they need Beijing’s permission to fly through. Both</w:t>
      </w:r>
      <w:r w:rsidRPr="00A55626">
        <w:rPr>
          <w:sz w:val="16"/>
        </w:rPr>
        <w:t xml:space="preserve"> seas </w:t>
      </w:r>
      <w:r w:rsidRPr="00A55626">
        <w:rPr>
          <w:u w:val="single"/>
        </w:rPr>
        <w:t>are vital to Asian and U.S. commerce and security</w:t>
      </w:r>
      <w:r w:rsidRPr="00A55626">
        <w:rPr>
          <w:sz w:val="16"/>
        </w:rPr>
        <w:t xml:space="preserve">. Unlike during the Cold War, </w:t>
      </w:r>
      <w:r w:rsidRPr="00A55626">
        <w:rPr>
          <w:u w:val="single"/>
        </w:rPr>
        <w:t>the enemy now is not a singular competing ideology but</w:t>
      </w:r>
      <w:r w:rsidRPr="00A55626">
        <w:rPr>
          <w:sz w:val="16"/>
        </w:rPr>
        <w:t xml:space="preserve"> rather </w:t>
      </w:r>
      <w:r w:rsidRPr="00A55626">
        <w:rPr>
          <w:u w:val="single"/>
        </w:rPr>
        <w:t xml:space="preserve">a struggle over the rules governing </w:t>
      </w:r>
      <w:r w:rsidRPr="00A55626">
        <w:rPr>
          <w:b/>
          <w:u w:val="single"/>
        </w:rPr>
        <w:t>international conduct</w:t>
      </w:r>
      <w:r w:rsidRPr="00A55626">
        <w:rPr>
          <w:u w:val="single"/>
        </w:rPr>
        <w:t xml:space="preserve"> and</w:t>
      </w:r>
      <w:r w:rsidRPr="00A55626">
        <w:rPr>
          <w:sz w:val="16"/>
        </w:rPr>
        <w:t xml:space="preserve"> over </w:t>
      </w:r>
      <w:r w:rsidRPr="00A55626">
        <w:rPr>
          <w:u w:val="single"/>
        </w:rPr>
        <w:t>global leadership</w:t>
      </w:r>
      <w:r w:rsidRPr="00A55626">
        <w:rPr>
          <w:sz w:val="16"/>
        </w:rPr>
        <w:t xml:space="preserve">. I firmly believe that the United States — and </w:t>
      </w:r>
      <w:r w:rsidRPr="00A55626">
        <w:rPr>
          <w:u w:val="single"/>
        </w:rPr>
        <w:t>the world</w:t>
      </w:r>
      <w:r w:rsidRPr="00A55626">
        <w:rPr>
          <w:sz w:val="16"/>
        </w:rPr>
        <w:t xml:space="preserve"> — </w:t>
      </w:r>
      <w:r w:rsidRPr="00A55626">
        <w:rPr>
          <w:u w:val="single"/>
        </w:rPr>
        <w:t xml:space="preserve">will </w:t>
      </w:r>
      <w:r w:rsidRPr="00A55626">
        <w:rPr>
          <w:b/>
          <w:u w:val="single"/>
        </w:rPr>
        <w:t>run great risks</w:t>
      </w:r>
      <w:r w:rsidRPr="00A55626">
        <w:rPr>
          <w:u w:val="single"/>
        </w:rPr>
        <w:t xml:space="preserve"> if America </w:t>
      </w:r>
      <w:r w:rsidRPr="00A55626">
        <w:rPr>
          <w:b/>
          <w:u w:val="single"/>
        </w:rPr>
        <w:t>neglects its leadership</w:t>
      </w:r>
      <w:r w:rsidRPr="00A55626">
        <w:rPr>
          <w:u w:val="single"/>
        </w:rPr>
        <w:t xml:space="preserve"> responsibilities. </w:t>
      </w:r>
      <w:r w:rsidRPr="00A55626">
        <w:rPr>
          <w:b/>
          <w:u w:val="single"/>
        </w:rPr>
        <w:t>No other nation</w:t>
      </w:r>
      <w:r w:rsidRPr="00A55626">
        <w:rPr>
          <w:u w:val="single"/>
        </w:rPr>
        <w:t xml:space="preserve"> has a record of leading with</w:t>
      </w:r>
      <w:r w:rsidRPr="00A55626">
        <w:rPr>
          <w:sz w:val="16"/>
        </w:rPr>
        <w:t xml:space="preserve"> both its own interests and </w:t>
      </w:r>
      <w:r w:rsidRPr="00A55626">
        <w:rPr>
          <w:u w:val="single"/>
        </w:rPr>
        <w:t>the global common good in mind. W</w:t>
      </w:r>
      <w:r w:rsidRPr="00A55626">
        <w:rPr>
          <w:sz w:val="16"/>
        </w:rPr>
        <w:t xml:space="preserve">e already </w:t>
      </w:r>
      <w:r w:rsidRPr="00A55626">
        <w:rPr>
          <w:u w:val="single"/>
        </w:rPr>
        <w:t>live in a violent era, and if</w:t>
      </w:r>
      <w:r w:rsidRPr="00A55626">
        <w:rPr>
          <w:sz w:val="16"/>
        </w:rPr>
        <w:t xml:space="preserve"> these issues of </w:t>
      </w:r>
      <w:r w:rsidRPr="00A55626">
        <w:rPr>
          <w:u w:val="single"/>
        </w:rPr>
        <w:t>order are left unsettled, the chances of</w:t>
      </w:r>
      <w:r w:rsidRPr="00A55626">
        <w:rPr>
          <w:sz w:val="16"/>
        </w:rPr>
        <w:t xml:space="preserve"> further </w:t>
      </w:r>
      <w:r w:rsidRPr="00A55626">
        <w:rPr>
          <w:u w:val="single"/>
        </w:rPr>
        <w:t xml:space="preserve">conflict, if only by </w:t>
      </w:r>
      <w:r w:rsidRPr="00A55626">
        <w:rPr>
          <w:b/>
          <w:u w:val="single"/>
        </w:rPr>
        <w:t>miscalculation</w:t>
      </w:r>
      <w:r w:rsidRPr="00A55626">
        <w:rPr>
          <w:u w:val="single"/>
        </w:rPr>
        <w:t>, will grow dramatically. That is the</w:t>
      </w:r>
      <w:r w:rsidRPr="00A55626">
        <w:rPr>
          <w:sz w:val="16"/>
        </w:rPr>
        <w:t xml:space="preserve"> story of the </w:t>
      </w:r>
      <w:r w:rsidRPr="00A55626">
        <w:rPr>
          <w:u w:val="single"/>
        </w:rPr>
        <w:t>20th century</w:t>
      </w:r>
      <w:r w:rsidRPr="00A55626">
        <w:rPr>
          <w:sz w:val="16"/>
        </w:rPr>
        <w:t>.</w:t>
      </w:r>
    </w:p>
    <w:p w14:paraId="786D250F" w14:textId="77777777" w:rsidR="0044090D" w:rsidRDefault="0044090D" w:rsidP="0044090D">
      <w:pPr>
        <w:pStyle w:val="Heading4"/>
      </w:pPr>
      <w:r>
        <w:t xml:space="preserve">Decline of hegemony collapses web of alliances, multilateral norms, and causes hotspot escalation.  </w:t>
      </w:r>
    </w:p>
    <w:p w14:paraId="0E3397B4" w14:textId="77777777" w:rsidR="0044090D" w:rsidRDefault="0044090D" w:rsidP="0044090D">
      <w:pPr>
        <w:rPr>
          <w:rStyle w:val="Hyperlink"/>
          <w:sz w:val="16"/>
          <w:szCs w:val="16"/>
        </w:rPr>
      </w:pPr>
      <w:r w:rsidRPr="00A55626">
        <w:rPr>
          <w:rStyle w:val="Style13ptBold"/>
        </w:rPr>
        <w:t xml:space="preserve">Brooks &amp; Wolforth ’16 </w:t>
      </w:r>
      <w:r w:rsidRPr="00A55626">
        <w:rPr>
          <w:sz w:val="16"/>
          <w:szCs w:val="16"/>
        </w:rPr>
        <w:t xml:space="preserve">(Stephen &amp; William; May/June; Professors of Government at Dartmouth, Ph.D. Yale University, M.A. Yale University M. Phil. Yale University, B.A. University of California at Santa Cruz; Foreign Affairs, “The Once and Future Superpower Why China Won’t Overtake the United States,” </w:t>
      </w:r>
      <w:hyperlink r:id="rId80" w:history="1">
        <w:r w:rsidRPr="00A55626">
          <w:rPr>
            <w:rStyle w:val="Hyperlink"/>
            <w:sz w:val="16"/>
            <w:szCs w:val="16"/>
          </w:rPr>
          <w:t>https://www.foreignaffairs.com/articles/united-states/2016-04-13/once-and-future-superpower)</w:t>
        </w:r>
      </w:hyperlink>
    </w:p>
    <w:p w14:paraId="6C4F938E" w14:textId="77777777" w:rsidR="0044090D" w:rsidRDefault="0044090D" w:rsidP="0044090D">
      <w:pPr>
        <w:rPr>
          <w:sz w:val="16"/>
        </w:rPr>
      </w:pPr>
      <w:r w:rsidRPr="00A013FA">
        <w:rPr>
          <w:u w:val="single"/>
        </w:rPr>
        <w:t>China’s quest for superpower status is undermined by</w:t>
      </w:r>
      <w:r w:rsidRPr="00C67F25">
        <w:rPr>
          <w:sz w:val="16"/>
        </w:rPr>
        <w:t xml:space="preserve"> something else, too: </w:t>
      </w:r>
      <w:r w:rsidRPr="000925F5">
        <w:rPr>
          <w:b/>
          <w:u w:val="single"/>
        </w:rPr>
        <w:t>weak incentives</w:t>
      </w:r>
      <w:r w:rsidRPr="00A013FA">
        <w:rPr>
          <w:u w:val="single"/>
        </w:rPr>
        <w:t xml:space="preserve"> to make</w:t>
      </w:r>
      <w:r w:rsidRPr="00C67F25">
        <w:rPr>
          <w:sz w:val="16"/>
        </w:rPr>
        <w:t xml:space="preserve"> the </w:t>
      </w:r>
      <w:r w:rsidRPr="00A013FA">
        <w:rPr>
          <w:u w:val="single"/>
        </w:rPr>
        <w:t>sacrifices</w:t>
      </w:r>
      <w:r w:rsidRPr="00C67F25">
        <w:rPr>
          <w:sz w:val="16"/>
        </w:rPr>
        <w:t xml:space="preserve"> required. </w:t>
      </w:r>
      <w:r w:rsidRPr="00A013FA">
        <w:rPr>
          <w:u w:val="single"/>
        </w:rPr>
        <w:t>The U</w:t>
      </w:r>
      <w:r w:rsidRPr="00C67F25">
        <w:rPr>
          <w:sz w:val="16"/>
        </w:rPr>
        <w:t xml:space="preserve">nited </w:t>
      </w:r>
      <w:r w:rsidRPr="00A013FA">
        <w:rPr>
          <w:u w:val="single"/>
        </w:rPr>
        <w:t>S</w:t>
      </w:r>
      <w:r w:rsidRPr="00C67F25">
        <w:rPr>
          <w:sz w:val="16"/>
        </w:rPr>
        <w:t xml:space="preserve">tates </w:t>
      </w:r>
      <w:r w:rsidRPr="00A013FA">
        <w:rPr>
          <w:u w:val="single"/>
        </w:rPr>
        <w:t>owes</w:t>
      </w:r>
      <w:r w:rsidRPr="00C67F25">
        <w:rPr>
          <w:sz w:val="16"/>
        </w:rPr>
        <w:t xml:space="preserve"> its far</w:t>
      </w:r>
      <w:r w:rsidRPr="00A013FA">
        <w:rPr>
          <w:u w:val="single"/>
        </w:rPr>
        <w:t xml:space="preserve">-reaching </w:t>
      </w:r>
      <w:r w:rsidRPr="000925F5">
        <w:rPr>
          <w:b/>
          <w:u w:val="single"/>
        </w:rPr>
        <w:t>military capabilities</w:t>
      </w:r>
      <w:r w:rsidRPr="00A013FA">
        <w:rPr>
          <w:u w:val="single"/>
        </w:rPr>
        <w:t xml:space="preserve"> to the existential imperatives of the Cold War. The country would never have</w:t>
      </w:r>
      <w:r w:rsidRPr="00C67F25">
        <w:rPr>
          <w:sz w:val="16"/>
        </w:rPr>
        <w:t xml:space="preserve"> borne </w:t>
      </w:r>
      <w:r w:rsidRPr="00A013FA">
        <w:rPr>
          <w:u w:val="single"/>
        </w:rPr>
        <w:t>the burden</w:t>
      </w:r>
      <w:r w:rsidRPr="00C67F25">
        <w:rPr>
          <w:sz w:val="16"/>
        </w:rPr>
        <w:t xml:space="preserve"> it did </w:t>
      </w:r>
      <w:r w:rsidRPr="00A013FA">
        <w:rPr>
          <w:u w:val="single"/>
        </w:rPr>
        <w:t>had policymakers not faced</w:t>
      </w:r>
      <w:r w:rsidRPr="00C67F25">
        <w:rPr>
          <w:sz w:val="16"/>
        </w:rPr>
        <w:t xml:space="preserve"> the challenge of </w:t>
      </w:r>
      <w:r w:rsidRPr="00A013FA">
        <w:rPr>
          <w:u w:val="single"/>
        </w:rPr>
        <w:t>balancing the Soviet Union</w:t>
      </w:r>
      <w:r w:rsidRPr="00C67F25">
        <w:rPr>
          <w:sz w:val="16"/>
        </w:rPr>
        <w:t xml:space="preserve">, a superpower with the potential to dominate Eurasia. (Indeed, it is </w:t>
      </w:r>
      <w:r w:rsidRPr="00A013FA">
        <w:rPr>
          <w:u w:val="single"/>
        </w:rPr>
        <w:t>no surprise that two and a half decades after the</w:t>
      </w:r>
      <w:r w:rsidRPr="00C67F25">
        <w:rPr>
          <w:sz w:val="16"/>
        </w:rPr>
        <w:t xml:space="preserve"> Soviet </w:t>
      </w:r>
      <w:r w:rsidRPr="00A013FA">
        <w:rPr>
          <w:u w:val="single"/>
        </w:rPr>
        <w:t>Union collapsed, it is Russia that possesses the second-greatest</w:t>
      </w:r>
      <w:r w:rsidRPr="00C67F25">
        <w:rPr>
          <w:sz w:val="16"/>
        </w:rPr>
        <w:t xml:space="preserve"> military </w:t>
      </w:r>
      <w:r w:rsidRPr="00A013FA">
        <w:rPr>
          <w:u w:val="single"/>
        </w:rPr>
        <w:t>capability</w:t>
      </w:r>
      <w:r w:rsidRPr="00C67F25">
        <w:rPr>
          <w:sz w:val="16"/>
        </w:rPr>
        <w:t xml:space="preserve"> in the world.) Today, </w:t>
      </w:r>
      <w:r w:rsidRPr="00A013FA">
        <w:rPr>
          <w:u w:val="single"/>
        </w:rPr>
        <w:t>China faces nothing like</w:t>
      </w:r>
      <w:r w:rsidRPr="00C67F25">
        <w:rPr>
          <w:sz w:val="16"/>
        </w:rPr>
        <w:t xml:space="preserve"> the </w:t>
      </w:r>
      <w:r w:rsidRPr="00A013FA">
        <w:rPr>
          <w:u w:val="single"/>
        </w:rPr>
        <w:t>Cold War pressures that led the U</w:t>
      </w:r>
      <w:r w:rsidRPr="00C67F25">
        <w:rPr>
          <w:sz w:val="16"/>
        </w:rPr>
        <w:t xml:space="preserve">nited </w:t>
      </w:r>
      <w:r w:rsidRPr="00A013FA">
        <w:rPr>
          <w:u w:val="single"/>
        </w:rPr>
        <w:t>S</w:t>
      </w:r>
      <w:r w:rsidRPr="00C67F25">
        <w:rPr>
          <w:sz w:val="16"/>
        </w:rPr>
        <w:t xml:space="preserve">tates </w:t>
      </w:r>
      <w:r w:rsidRPr="00A013FA">
        <w:rPr>
          <w:u w:val="single"/>
        </w:rPr>
        <w:t>to invest</w:t>
      </w:r>
      <w:r w:rsidRPr="00C67F25">
        <w:rPr>
          <w:sz w:val="16"/>
        </w:rPr>
        <w:t xml:space="preserve"> so much </w:t>
      </w:r>
      <w:r w:rsidRPr="00A013FA">
        <w:rPr>
          <w:u w:val="single"/>
        </w:rPr>
        <w:t>in its military</w:t>
      </w:r>
      <w:r w:rsidRPr="00C67F25">
        <w:rPr>
          <w:sz w:val="16"/>
        </w:rPr>
        <w:t xml:space="preserve">. The United States is a far less threatening superpower than the Soviet Union was: </w:t>
      </w:r>
      <w:r w:rsidRPr="006355E1">
        <w:rPr>
          <w:u w:val="single"/>
        </w:rPr>
        <w:t>however aggravating Chinese policymakers find U.S.</w:t>
      </w:r>
      <w:r w:rsidRPr="00C67F25">
        <w:rPr>
          <w:sz w:val="16"/>
        </w:rPr>
        <w:t xml:space="preserve"> foreign </w:t>
      </w:r>
      <w:r w:rsidRPr="006355E1">
        <w:rPr>
          <w:u w:val="single"/>
        </w:rPr>
        <w:t xml:space="preserve">policy, it is </w:t>
      </w:r>
      <w:r w:rsidRPr="000925F5">
        <w:rPr>
          <w:u w:val="single"/>
        </w:rPr>
        <w:lastRenderedPageBreak/>
        <w:t>unlikely to engender</w:t>
      </w:r>
      <w:r w:rsidRPr="00C67F25">
        <w:rPr>
          <w:sz w:val="16"/>
        </w:rPr>
        <w:t xml:space="preserve"> the level of </w:t>
      </w:r>
      <w:r w:rsidRPr="006355E1">
        <w:rPr>
          <w:u w:val="single"/>
        </w:rPr>
        <w:t xml:space="preserve">fear that </w:t>
      </w:r>
      <w:r w:rsidRPr="000925F5">
        <w:rPr>
          <w:b/>
          <w:u w:val="single"/>
        </w:rPr>
        <w:t>motivated Washington</w:t>
      </w:r>
      <w:r w:rsidRPr="006355E1">
        <w:rPr>
          <w:u w:val="single"/>
        </w:rPr>
        <w:t xml:space="preserve"> during the Cold War</w:t>
      </w:r>
      <w:r w:rsidRPr="00C67F25">
        <w:rPr>
          <w:sz w:val="16"/>
        </w:rPr>
        <w:t xml:space="preserve">. Stacking the odds against China even more, </w:t>
      </w:r>
      <w:r w:rsidRPr="006355E1">
        <w:rPr>
          <w:u w:val="single"/>
        </w:rPr>
        <w:t>the U</w:t>
      </w:r>
      <w:r w:rsidRPr="00C67F25">
        <w:rPr>
          <w:sz w:val="16"/>
        </w:rPr>
        <w:t xml:space="preserve">nited </w:t>
      </w:r>
      <w:r w:rsidRPr="006355E1">
        <w:rPr>
          <w:u w:val="single"/>
        </w:rPr>
        <w:t>S</w:t>
      </w:r>
      <w:r w:rsidRPr="00C67F25">
        <w:rPr>
          <w:sz w:val="16"/>
        </w:rPr>
        <w:t xml:space="preserve">tates </w:t>
      </w:r>
      <w:r w:rsidRPr="00EA679A">
        <w:rPr>
          <w:u w:val="single"/>
        </w:rPr>
        <w:t xml:space="preserve">has few incentives to give up power, thanks to </w:t>
      </w:r>
      <w:r w:rsidRPr="000925F5">
        <w:rPr>
          <w:b/>
          <w:u w:val="single"/>
        </w:rPr>
        <w:t>the web of alliances</w:t>
      </w:r>
      <w:r w:rsidRPr="00C67F25">
        <w:rPr>
          <w:sz w:val="16"/>
        </w:rPr>
        <w:t xml:space="preserve"> it has long boasted. </w:t>
      </w:r>
      <w:r w:rsidRPr="00EA679A">
        <w:rPr>
          <w:u w:val="single"/>
        </w:rPr>
        <w:t>A list of U.S. allies reads as</w:t>
      </w:r>
      <w:r w:rsidRPr="00C67F25">
        <w:rPr>
          <w:sz w:val="16"/>
        </w:rPr>
        <w:t xml:space="preserve"> a who’s who of </w:t>
      </w:r>
      <w:r w:rsidRPr="00EA679A">
        <w:rPr>
          <w:u w:val="single"/>
        </w:rPr>
        <w:t>the</w:t>
      </w:r>
      <w:r w:rsidRPr="00C67F25">
        <w:rPr>
          <w:sz w:val="16"/>
        </w:rPr>
        <w:t xml:space="preserve"> world’s </w:t>
      </w:r>
      <w:r w:rsidRPr="00EA679A">
        <w:rPr>
          <w:u w:val="single"/>
        </w:rPr>
        <w:t>most advanced economies, and these</w:t>
      </w:r>
      <w:r w:rsidRPr="00C67F25">
        <w:rPr>
          <w:sz w:val="16"/>
        </w:rPr>
        <w:t xml:space="preserve"> partners </w:t>
      </w:r>
      <w:r w:rsidRPr="00EA679A">
        <w:rPr>
          <w:u w:val="single"/>
        </w:rPr>
        <w:t xml:space="preserve">have </w:t>
      </w:r>
      <w:r w:rsidRPr="000925F5">
        <w:rPr>
          <w:b/>
          <w:u w:val="single"/>
        </w:rPr>
        <w:t>lowered the price</w:t>
      </w:r>
      <w:r w:rsidRPr="00EA679A">
        <w:rPr>
          <w:u w:val="single"/>
        </w:rPr>
        <w:t xml:space="preserve"> of maintaining</w:t>
      </w:r>
      <w:r w:rsidRPr="00C67F25">
        <w:rPr>
          <w:sz w:val="16"/>
        </w:rPr>
        <w:t xml:space="preserve"> the United States’ </w:t>
      </w:r>
      <w:r w:rsidRPr="00EA679A">
        <w:rPr>
          <w:u w:val="single"/>
        </w:rPr>
        <w:t>superpower status. U.S. defense spending stood at</w:t>
      </w:r>
      <w:r w:rsidRPr="00C67F25">
        <w:rPr>
          <w:sz w:val="16"/>
        </w:rPr>
        <w:t xml:space="preserve"> around </w:t>
      </w:r>
      <w:r w:rsidRPr="00EA679A">
        <w:rPr>
          <w:u w:val="single"/>
        </w:rPr>
        <w:t>three percent of GDP at the end of the 1990s, rose to</w:t>
      </w:r>
      <w:r w:rsidRPr="00C67F25">
        <w:rPr>
          <w:sz w:val="16"/>
        </w:rPr>
        <w:t xml:space="preserve"> around </w:t>
      </w:r>
      <w:r w:rsidRPr="00EA679A">
        <w:rPr>
          <w:u w:val="single"/>
        </w:rPr>
        <w:t>five percent</w:t>
      </w:r>
      <w:r w:rsidRPr="00C67F25">
        <w:rPr>
          <w:sz w:val="16"/>
        </w:rPr>
        <w:t xml:space="preserve"> in the next decade on account of the wars </w:t>
      </w:r>
      <w:r w:rsidRPr="00EA679A">
        <w:rPr>
          <w:u w:val="single"/>
        </w:rPr>
        <w:t>in Afghanistan and Iraq, and has</w:t>
      </w:r>
      <w:r w:rsidRPr="00C67F25">
        <w:rPr>
          <w:sz w:val="16"/>
        </w:rPr>
        <w:t xml:space="preserve"> now </w:t>
      </w:r>
      <w:r w:rsidRPr="00EA679A">
        <w:rPr>
          <w:u w:val="single"/>
        </w:rPr>
        <w:t>fallen back</w:t>
      </w:r>
      <w:r w:rsidRPr="00C67F25">
        <w:rPr>
          <w:sz w:val="16"/>
        </w:rPr>
        <w:t xml:space="preserve"> to </w:t>
      </w:r>
      <w:r w:rsidRPr="00EA679A">
        <w:rPr>
          <w:u w:val="single"/>
        </w:rPr>
        <w:t xml:space="preserve">close to </w:t>
      </w:r>
      <w:r w:rsidRPr="008036F0">
        <w:rPr>
          <w:u w:val="single"/>
        </w:rPr>
        <w:t>three percent. Washington has been able to sustain</w:t>
      </w:r>
      <w:r w:rsidRPr="00C67F25">
        <w:rPr>
          <w:sz w:val="16"/>
        </w:rPr>
        <w:t xml:space="preserve"> a </w:t>
      </w:r>
      <w:r w:rsidRPr="000925F5">
        <w:rPr>
          <w:b/>
          <w:u w:val="single"/>
        </w:rPr>
        <w:t>global military capacity</w:t>
      </w:r>
      <w:r w:rsidRPr="008036F0">
        <w:rPr>
          <w:u w:val="single"/>
        </w:rPr>
        <w:t xml:space="preserve"> with</w:t>
      </w:r>
      <w:r w:rsidRPr="00C67F25">
        <w:rPr>
          <w:sz w:val="16"/>
        </w:rPr>
        <w:t xml:space="preserve"> relatively </w:t>
      </w:r>
      <w:r w:rsidRPr="008036F0">
        <w:rPr>
          <w:u w:val="single"/>
        </w:rPr>
        <w:t>little</w:t>
      </w:r>
      <w:r w:rsidRPr="00C67F25">
        <w:rPr>
          <w:sz w:val="16"/>
        </w:rPr>
        <w:t xml:space="preserve"> effort </w:t>
      </w:r>
      <w:r w:rsidRPr="008036F0">
        <w:rPr>
          <w:u w:val="single"/>
        </w:rPr>
        <w:t>thanks</w:t>
      </w:r>
      <w:r w:rsidRPr="00C67F25">
        <w:rPr>
          <w:sz w:val="16"/>
        </w:rPr>
        <w:t xml:space="preserve"> in part </w:t>
      </w:r>
      <w:r w:rsidRPr="008036F0">
        <w:rPr>
          <w:u w:val="single"/>
        </w:rPr>
        <w:t>to the bases its allies host and the</w:t>
      </w:r>
      <w:r w:rsidRPr="00C67F25">
        <w:rPr>
          <w:sz w:val="16"/>
        </w:rPr>
        <w:t xml:space="preserve"> top-end </w:t>
      </w:r>
      <w:r w:rsidRPr="008036F0">
        <w:rPr>
          <w:u w:val="single"/>
        </w:rPr>
        <w:t xml:space="preserve">weapons they help develop. China’s </w:t>
      </w:r>
      <w:r w:rsidRPr="000925F5">
        <w:rPr>
          <w:b/>
          <w:u w:val="single"/>
        </w:rPr>
        <w:t>only steadfast ally</w:t>
      </w:r>
      <w:r w:rsidRPr="008036F0">
        <w:rPr>
          <w:u w:val="single"/>
        </w:rPr>
        <w:t xml:space="preserve"> is North Korea, which is</w:t>
      </w:r>
      <w:r w:rsidRPr="00C67F25">
        <w:rPr>
          <w:sz w:val="16"/>
        </w:rPr>
        <w:t xml:space="preserve"> often </w:t>
      </w:r>
      <w:r w:rsidRPr="008036F0">
        <w:rPr>
          <w:u w:val="single"/>
        </w:rPr>
        <w:t>more trouble than it is worth. Given the barriers thwarting China’s path</w:t>
      </w:r>
      <w:r w:rsidRPr="00C67F25">
        <w:rPr>
          <w:sz w:val="16"/>
        </w:rPr>
        <w:t xml:space="preserve"> to superpower status, as well as the low incentives for trying to overcome them, </w:t>
      </w:r>
      <w:r w:rsidRPr="008036F0">
        <w:rPr>
          <w:u w:val="single"/>
        </w:rPr>
        <w:t xml:space="preserve">the </w:t>
      </w:r>
      <w:r w:rsidRPr="000925F5">
        <w:rPr>
          <w:b/>
          <w:u w:val="single"/>
        </w:rPr>
        <w:t>future of the international system</w:t>
      </w:r>
      <w:r w:rsidRPr="008036F0">
        <w:rPr>
          <w:u w:val="single"/>
        </w:rPr>
        <w:t xml:space="preserve"> hinges</w:t>
      </w:r>
      <w:r w:rsidRPr="00C67F25">
        <w:rPr>
          <w:sz w:val="16"/>
        </w:rPr>
        <w:t xml:space="preserve"> most </w:t>
      </w:r>
      <w:r w:rsidRPr="008036F0">
        <w:rPr>
          <w:u w:val="single"/>
        </w:rPr>
        <w:t>on whether the U</w:t>
      </w:r>
      <w:r w:rsidRPr="00C67F25">
        <w:rPr>
          <w:sz w:val="16"/>
        </w:rPr>
        <w:t xml:space="preserve">nited </w:t>
      </w:r>
      <w:r w:rsidRPr="008036F0">
        <w:rPr>
          <w:u w:val="single"/>
        </w:rPr>
        <w:t>St</w:t>
      </w:r>
      <w:r w:rsidRPr="00C67F25">
        <w:rPr>
          <w:sz w:val="16"/>
        </w:rPr>
        <w:t xml:space="preserve">ates </w:t>
      </w:r>
      <w:r w:rsidRPr="008036F0">
        <w:rPr>
          <w:u w:val="single"/>
        </w:rPr>
        <w:t>continues to bear the</w:t>
      </w:r>
      <w:r w:rsidRPr="00C67F25">
        <w:rPr>
          <w:sz w:val="16"/>
        </w:rPr>
        <w:t xml:space="preserve"> much lower burden </w:t>
      </w:r>
      <w:r w:rsidRPr="008036F0">
        <w:rPr>
          <w:u w:val="single"/>
        </w:rPr>
        <w:t>of sustaining</w:t>
      </w:r>
      <w:r w:rsidRPr="00C67F25">
        <w:rPr>
          <w:sz w:val="16"/>
        </w:rPr>
        <w:t xml:space="preserve"> what we and others have called “</w:t>
      </w:r>
      <w:r w:rsidRPr="008036F0">
        <w:rPr>
          <w:u w:val="single"/>
        </w:rPr>
        <w:t>deep engagement,” the</w:t>
      </w:r>
      <w:r w:rsidRPr="00C67F25">
        <w:rPr>
          <w:sz w:val="16"/>
        </w:rPr>
        <w:t xml:space="preserve"> globe-girdling </w:t>
      </w:r>
      <w:r w:rsidRPr="008036F0">
        <w:rPr>
          <w:u w:val="single"/>
        </w:rPr>
        <w:t>grand strategy it</w:t>
      </w:r>
      <w:r w:rsidRPr="00C67F25">
        <w:rPr>
          <w:sz w:val="16"/>
        </w:rPr>
        <w:t xml:space="preserve"> has </w:t>
      </w:r>
      <w:r w:rsidRPr="008036F0">
        <w:rPr>
          <w:u w:val="single"/>
        </w:rPr>
        <w:t>followed for some 70 years</w:t>
      </w:r>
      <w:r w:rsidRPr="00C67F25">
        <w:rPr>
          <w:sz w:val="16"/>
        </w:rPr>
        <w:t xml:space="preserve">. And barring some odd change of heart that results in a true abnegation of its global role (as opposed to overwrought, politicized charges sometimes made about its already having done so), </w:t>
      </w:r>
      <w:r w:rsidRPr="00C67F25">
        <w:rPr>
          <w:u w:val="single"/>
        </w:rPr>
        <w:t>Washington will be well positioned for decades to maintain</w:t>
      </w:r>
      <w:r w:rsidRPr="00C67F25">
        <w:rPr>
          <w:sz w:val="16"/>
        </w:rPr>
        <w:t xml:space="preserve"> the </w:t>
      </w:r>
      <w:r w:rsidRPr="00C67F25">
        <w:rPr>
          <w:u w:val="single"/>
        </w:rPr>
        <w:t xml:space="preserve">core </w:t>
      </w:r>
      <w:r w:rsidRPr="000925F5">
        <w:rPr>
          <w:u w:val="single"/>
        </w:rPr>
        <w:t>military capabilities</w:t>
      </w:r>
      <w:r w:rsidRPr="00C67F25">
        <w:rPr>
          <w:u w:val="single"/>
        </w:rPr>
        <w:t xml:space="preserve">, </w:t>
      </w:r>
      <w:r w:rsidRPr="000925F5">
        <w:rPr>
          <w:b/>
          <w:u w:val="single"/>
        </w:rPr>
        <w:t>alliances</w:t>
      </w:r>
      <w:r w:rsidRPr="00C67F25">
        <w:rPr>
          <w:u w:val="single"/>
        </w:rPr>
        <w:t xml:space="preserve">, and </w:t>
      </w:r>
      <w:r w:rsidRPr="000925F5">
        <w:rPr>
          <w:b/>
          <w:u w:val="single"/>
        </w:rPr>
        <w:t>commitments</w:t>
      </w:r>
      <w:r w:rsidRPr="00C67F25">
        <w:rPr>
          <w:u w:val="single"/>
        </w:rPr>
        <w:t xml:space="preserve"> that secure </w:t>
      </w:r>
      <w:r w:rsidRPr="000925F5">
        <w:rPr>
          <w:b/>
          <w:u w:val="single"/>
        </w:rPr>
        <w:t>key regions</w:t>
      </w:r>
      <w:r w:rsidRPr="00C67F25">
        <w:rPr>
          <w:u w:val="single"/>
        </w:rPr>
        <w:t>, backstop the</w:t>
      </w:r>
      <w:r w:rsidRPr="00C67F25">
        <w:rPr>
          <w:sz w:val="16"/>
        </w:rPr>
        <w:t xml:space="preserve"> global </w:t>
      </w:r>
      <w:r w:rsidRPr="00C67F25">
        <w:rPr>
          <w:u w:val="single"/>
        </w:rPr>
        <w:t xml:space="preserve">economy, and </w:t>
      </w:r>
      <w:r w:rsidRPr="000925F5">
        <w:rPr>
          <w:b/>
          <w:u w:val="single"/>
        </w:rPr>
        <w:t>foster cooperation</w:t>
      </w:r>
      <w:r w:rsidRPr="00C67F25">
        <w:rPr>
          <w:u w:val="single"/>
        </w:rPr>
        <w:t xml:space="preserve"> on </w:t>
      </w:r>
      <w:r w:rsidRPr="000925F5">
        <w:rPr>
          <w:b/>
          <w:u w:val="single"/>
        </w:rPr>
        <w:t>transnational problems</w:t>
      </w:r>
      <w:r w:rsidRPr="00C67F25">
        <w:rPr>
          <w:sz w:val="16"/>
        </w:rPr>
        <w:t xml:space="preserve">. The benefits of this grand strategy can be difficult to discern, especially in light of the United States’ foreign misadventures in recent years. Fiascos such as the invasion of Iraq stand as stark reminders of the difficulty of using force to alter domestic politics abroad. But </w:t>
      </w:r>
      <w:r w:rsidRPr="00C67F25">
        <w:rPr>
          <w:u w:val="single"/>
        </w:rPr>
        <w:t>power is as much about preventing unfavorable outcomes as</w:t>
      </w:r>
      <w:r w:rsidRPr="00C67F25">
        <w:rPr>
          <w:sz w:val="16"/>
        </w:rPr>
        <w:t xml:space="preserve"> it is about </w:t>
      </w:r>
      <w:r w:rsidRPr="00C67F25">
        <w:rPr>
          <w:u w:val="single"/>
        </w:rPr>
        <w:t>causing favorable ones, and</w:t>
      </w:r>
      <w:r w:rsidRPr="00C67F25">
        <w:rPr>
          <w:sz w:val="16"/>
        </w:rPr>
        <w:t xml:space="preserve"> here </w:t>
      </w:r>
      <w:r w:rsidRPr="00C67F25">
        <w:rPr>
          <w:u w:val="single"/>
        </w:rPr>
        <w:t>Washington has done a much better job than most</w:t>
      </w:r>
      <w:r w:rsidRPr="00C67F25">
        <w:rPr>
          <w:sz w:val="16"/>
        </w:rPr>
        <w:t xml:space="preserve"> Americans </w:t>
      </w:r>
      <w:r w:rsidRPr="00C67F25">
        <w:rPr>
          <w:u w:val="single"/>
        </w:rPr>
        <w:t>appreciate. For a largely satisfied power leading the</w:t>
      </w:r>
      <w:r w:rsidRPr="00C67F25">
        <w:rPr>
          <w:sz w:val="16"/>
        </w:rPr>
        <w:t xml:space="preserve"> international </w:t>
      </w:r>
      <w:r w:rsidRPr="00C67F25">
        <w:rPr>
          <w:u w:val="single"/>
        </w:rPr>
        <w:t>system, having enough strength to deter</w:t>
      </w:r>
      <w:r w:rsidRPr="00C67F25">
        <w:rPr>
          <w:sz w:val="16"/>
        </w:rPr>
        <w:t xml:space="preserve"> or block </w:t>
      </w:r>
      <w:r w:rsidRPr="00C67F25">
        <w:rPr>
          <w:u w:val="single"/>
        </w:rPr>
        <w:t>challengers is</w:t>
      </w:r>
      <w:r w:rsidRPr="00C67F25">
        <w:rPr>
          <w:sz w:val="16"/>
        </w:rPr>
        <w:t xml:space="preserve"> in fact more </w:t>
      </w:r>
      <w:r w:rsidRPr="00C67F25">
        <w:rPr>
          <w:u w:val="single"/>
        </w:rPr>
        <w:t>valuable</w:t>
      </w:r>
      <w:r w:rsidRPr="00C67F25">
        <w:rPr>
          <w:sz w:val="16"/>
        </w:rPr>
        <w:t xml:space="preserve"> than having the ability to improve one’s position further on the margins. </w:t>
      </w:r>
      <w:r w:rsidRPr="00C67F25">
        <w:rPr>
          <w:u w:val="single"/>
        </w:rPr>
        <w:t xml:space="preserve">A </w:t>
      </w:r>
      <w:r w:rsidRPr="00A55B3D">
        <w:rPr>
          <w:b/>
          <w:u w:val="single"/>
        </w:rPr>
        <w:t>crucial objective</w:t>
      </w:r>
      <w:r w:rsidRPr="00C67F25">
        <w:rPr>
          <w:u w:val="single"/>
        </w:rPr>
        <w:t xml:space="preserve"> of U.S. grand strategy</w:t>
      </w:r>
      <w:r w:rsidRPr="00C67F25">
        <w:rPr>
          <w:sz w:val="16"/>
        </w:rPr>
        <w:t xml:space="preserve"> over the decades </w:t>
      </w:r>
      <w:r w:rsidRPr="00C67F25">
        <w:rPr>
          <w:u w:val="single"/>
        </w:rPr>
        <w:t>has been to prevent a</w:t>
      </w:r>
      <w:r w:rsidRPr="00C67F25">
        <w:rPr>
          <w:sz w:val="16"/>
        </w:rPr>
        <w:t xml:space="preserve"> much </w:t>
      </w:r>
      <w:r w:rsidRPr="00C67F25">
        <w:rPr>
          <w:u w:val="single"/>
        </w:rPr>
        <w:t>more dangerous world from emerging, and its success</w:t>
      </w:r>
      <w:r w:rsidRPr="00C67F25">
        <w:rPr>
          <w:sz w:val="16"/>
        </w:rPr>
        <w:t xml:space="preserve"> in this endeavor </w:t>
      </w:r>
      <w:r w:rsidRPr="00C67F25">
        <w:rPr>
          <w:u w:val="single"/>
        </w:rPr>
        <w:t>can be measured</w:t>
      </w:r>
      <w:r w:rsidRPr="00C67F25">
        <w:rPr>
          <w:sz w:val="16"/>
        </w:rPr>
        <w:t xml:space="preserve"> largely </w:t>
      </w:r>
      <w:r w:rsidRPr="00C67F25">
        <w:rPr>
          <w:u w:val="single"/>
        </w:rPr>
        <w:t>by the absence o</w:t>
      </w:r>
      <w:r w:rsidRPr="00C67F25">
        <w:rPr>
          <w:sz w:val="16"/>
        </w:rPr>
        <w:t xml:space="preserve">f outcomes common to history: </w:t>
      </w:r>
      <w:r w:rsidRPr="00C67F25">
        <w:rPr>
          <w:u w:val="single"/>
        </w:rPr>
        <w:t>important regions destabilized by</w:t>
      </w:r>
      <w:r w:rsidRPr="00C67F25">
        <w:rPr>
          <w:sz w:val="16"/>
        </w:rPr>
        <w:t xml:space="preserve"> severe se</w:t>
      </w:r>
      <w:r w:rsidRPr="00C67F25">
        <w:rPr>
          <w:u w:val="single"/>
        </w:rPr>
        <w:t xml:space="preserve">curity dilemmas, </w:t>
      </w:r>
      <w:r w:rsidRPr="00A55B3D">
        <w:rPr>
          <w:b/>
          <w:u w:val="single"/>
        </w:rPr>
        <w:t>tattered alliances</w:t>
      </w:r>
      <w:r w:rsidRPr="00C67F25">
        <w:rPr>
          <w:u w:val="single"/>
        </w:rPr>
        <w:t xml:space="preserve"> unable to contain</w:t>
      </w:r>
      <w:r w:rsidRPr="00C67F25">
        <w:rPr>
          <w:sz w:val="16"/>
        </w:rPr>
        <w:t xml:space="preserve"> breakout </w:t>
      </w:r>
      <w:r w:rsidRPr="00A55B3D">
        <w:rPr>
          <w:b/>
          <w:u w:val="single"/>
        </w:rPr>
        <w:t>challengers</w:t>
      </w:r>
      <w:r w:rsidRPr="00C67F25">
        <w:rPr>
          <w:u w:val="single"/>
        </w:rPr>
        <w:t>, rapid</w:t>
      </w:r>
      <w:r w:rsidRPr="00C67F25">
        <w:rPr>
          <w:sz w:val="16"/>
        </w:rPr>
        <w:t xml:space="preserve"> weapons </w:t>
      </w:r>
      <w:r w:rsidRPr="00A55B3D">
        <w:rPr>
          <w:b/>
          <w:u w:val="single"/>
        </w:rPr>
        <w:t>proliferation</w:t>
      </w:r>
      <w:r w:rsidRPr="00C67F25">
        <w:rPr>
          <w:u w:val="single"/>
        </w:rPr>
        <w:t xml:space="preserve">, great-power </w:t>
      </w:r>
      <w:r w:rsidRPr="00A55B3D">
        <w:rPr>
          <w:b/>
          <w:u w:val="single"/>
        </w:rPr>
        <w:t>arms races</w:t>
      </w:r>
      <w:r w:rsidRPr="00C67F25">
        <w:rPr>
          <w:u w:val="single"/>
        </w:rPr>
        <w:t>, and</w:t>
      </w:r>
      <w:r w:rsidRPr="00C67F25">
        <w:rPr>
          <w:sz w:val="16"/>
        </w:rPr>
        <w:t xml:space="preserve"> a </w:t>
      </w:r>
      <w:r w:rsidRPr="00C67F25">
        <w:rPr>
          <w:u w:val="single"/>
        </w:rPr>
        <w:t>descent into competitive</w:t>
      </w:r>
      <w:r w:rsidRPr="00C67F25">
        <w:rPr>
          <w:sz w:val="16"/>
        </w:rPr>
        <w:t xml:space="preserve"> economic or military bl</w:t>
      </w:r>
      <w:r w:rsidRPr="00C67F25">
        <w:rPr>
          <w:u w:val="single"/>
        </w:rPr>
        <w:t>ocs. Were Washington to</w:t>
      </w:r>
      <w:r w:rsidRPr="00C67F25">
        <w:rPr>
          <w:sz w:val="16"/>
        </w:rPr>
        <w:t xml:space="preserve"> truly </w:t>
      </w:r>
      <w:r w:rsidRPr="00C67F25">
        <w:rPr>
          <w:u w:val="single"/>
        </w:rPr>
        <w:t>pull back</w:t>
      </w:r>
      <w:r w:rsidRPr="00C67F25">
        <w:rPr>
          <w:sz w:val="16"/>
        </w:rPr>
        <w:t xml:space="preserve"> from the world, more of </w:t>
      </w:r>
      <w:r w:rsidRPr="00C67F25">
        <w:rPr>
          <w:u w:val="single"/>
        </w:rPr>
        <w:t xml:space="preserve">these challenges would emerge, and </w:t>
      </w:r>
      <w:r w:rsidRPr="00A55B3D">
        <w:rPr>
          <w:b/>
          <w:u w:val="single"/>
        </w:rPr>
        <w:t>transnational threats</w:t>
      </w:r>
      <w:r w:rsidRPr="00C67F25">
        <w:rPr>
          <w:u w:val="single"/>
        </w:rPr>
        <w:t xml:space="preserve"> would</w:t>
      </w:r>
      <w:r w:rsidRPr="00C67F25">
        <w:rPr>
          <w:sz w:val="16"/>
        </w:rPr>
        <w:t xml:space="preserve"> likely </w:t>
      </w:r>
      <w:r w:rsidRPr="00C67F25">
        <w:rPr>
          <w:u w:val="single"/>
        </w:rPr>
        <w:t>loom even larger than</w:t>
      </w:r>
      <w:r w:rsidRPr="00C67F25">
        <w:rPr>
          <w:sz w:val="16"/>
        </w:rPr>
        <w:t xml:space="preserve"> they do </w:t>
      </w:r>
      <w:r w:rsidRPr="00C67F25">
        <w:rPr>
          <w:u w:val="single"/>
        </w:rPr>
        <w:t>today</w:t>
      </w:r>
      <w:r w:rsidRPr="00C67F25">
        <w:rPr>
          <w:sz w:val="16"/>
        </w:rPr>
        <w:t xml:space="preserve">. Even if such threats did not grow, </w:t>
      </w:r>
      <w:r w:rsidRPr="00C67F25">
        <w:rPr>
          <w:u w:val="single"/>
        </w:rPr>
        <w:t>the task of addressing them would be</w:t>
      </w:r>
      <w:r w:rsidRPr="00C67F25">
        <w:rPr>
          <w:sz w:val="16"/>
        </w:rPr>
        <w:t xml:space="preserve">come </w:t>
      </w:r>
      <w:r w:rsidRPr="00C67F25">
        <w:rPr>
          <w:u w:val="single"/>
        </w:rPr>
        <w:t>immeasurably harder if the U</w:t>
      </w:r>
      <w:r w:rsidRPr="00C67F25">
        <w:rPr>
          <w:sz w:val="16"/>
        </w:rPr>
        <w:t xml:space="preserve">nited </w:t>
      </w:r>
      <w:r w:rsidRPr="00C67F25">
        <w:rPr>
          <w:u w:val="single"/>
        </w:rPr>
        <w:t>S</w:t>
      </w:r>
      <w:r w:rsidRPr="00C67F25">
        <w:rPr>
          <w:sz w:val="16"/>
        </w:rPr>
        <w:t xml:space="preserve">tates </w:t>
      </w:r>
      <w:r w:rsidRPr="00C67F25">
        <w:rPr>
          <w:u w:val="single"/>
        </w:rPr>
        <w:t xml:space="preserve">had to grapple with a much </w:t>
      </w:r>
      <w:r w:rsidRPr="00A55B3D">
        <w:rPr>
          <w:b/>
          <w:u w:val="single"/>
        </w:rPr>
        <w:t>less stable global order</w:t>
      </w:r>
      <w:r w:rsidRPr="00C67F25">
        <w:rPr>
          <w:sz w:val="16"/>
        </w:rPr>
        <w:t xml:space="preserve"> at the same time. And </w:t>
      </w:r>
      <w:r w:rsidRPr="00C67F25">
        <w:rPr>
          <w:u w:val="single"/>
        </w:rPr>
        <w:t>as difficult as it</w:t>
      </w:r>
      <w:r w:rsidRPr="00C67F25">
        <w:rPr>
          <w:sz w:val="16"/>
        </w:rPr>
        <w:t xml:space="preserve"> sometimes </w:t>
      </w:r>
      <w:r w:rsidRPr="00C67F25">
        <w:rPr>
          <w:u w:val="single"/>
        </w:rPr>
        <w:t>is</w:t>
      </w:r>
      <w:r w:rsidRPr="00C67F25">
        <w:rPr>
          <w:sz w:val="16"/>
        </w:rPr>
        <w:t xml:space="preserve"> today for the United States </w:t>
      </w:r>
      <w:r w:rsidRPr="00C67F25">
        <w:rPr>
          <w:u w:val="single"/>
        </w:rPr>
        <w:t>to pull</w:t>
      </w:r>
      <w:r w:rsidRPr="00C67F25">
        <w:rPr>
          <w:sz w:val="16"/>
        </w:rPr>
        <w:t xml:space="preserve"> together </w:t>
      </w:r>
      <w:r w:rsidRPr="00A55B3D">
        <w:rPr>
          <w:b/>
          <w:u w:val="single"/>
        </w:rPr>
        <w:t>coalitions</w:t>
      </w:r>
      <w:r w:rsidRPr="00C67F25">
        <w:rPr>
          <w:u w:val="single"/>
        </w:rPr>
        <w:t xml:space="preserve"> to address transnational challenges, it would be even harder</w:t>
      </w:r>
      <w:r w:rsidRPr="00C67F25">
        <w:rPr>
          <w:sz w:val="16"/>
        </w:rPr>
        <w:t xml:space="preserve"> to do so i</w:t>
      </w:r>
      <w:r w:rsidRPr="00C67F25">
        <w:rPr>
          <w:u w:val="single"/>
        </w:rPr>
        <w:t>f the country abdicated its leadership role</w:t>
      </w:r>
      <w:r w:rsidRPr="00C67F25">
        <w:rPr>
          <w:sz w:val="16"/>
        </w:rPr>
        <w:t xml:space="preserve"> and retreated to tend its garden, as a growing number of analysts and policymakers—and a large swath of the public—are now calling for.</w:t>
      </w:r>
    </w:p>
    <w:p w14:paraId="43DC8D25" w14:textId="77777777" w:rsidR="0044090D" w:rsidRDefault="0044090D" w:rsidP="0044090D">
      <w:pPr>
        <w:pStyle w:val="Heading4"/>
      </w:pPr>
      <w:r>
        <w:t xml:space="preserve">The best </w:t>
      </w:r>
      <w:r w:rsidRPr="0044090D">
        <w:rPr>
          <w:u w:val="single"/>
        </w:rPr>
        <w:t>empirical studies</w:t>
      </w:r>
      <w:r>
        <w:t xml:space="preserve"> and </w:t>
      </w:r>
      <w:r w:rsidRPr="0044090D">
        <w:rPr>
          <w:u w:val="single"/>
        </w:rPr>
        <w:t>statistical analyses</w:t>
      </w:r>
      <w:r>
        <w:t xml:space="preserve"> goes aff – even </w:t>
      </w:r>
      <w:r>
        <w:rPr>
          <w:u w:val="single"/>
        </w:rPr>
        <w:t>short-term</w:t>
      </w:r>
      <w:r>
        <w:t xml:space="preserve"> power vacuums increase conflict by </w:t>
      </w:r>
      <w:r>
        <w:rPr>
          <w:u w:val="single"/>
        </w:rPr>
        <w:t>at least</w:t>
      </w:r>
      <w:r>
        <w:t xml:space="preserve"> 360%.  </w:t>
      </w:r>
    </w:p>
    <w:p w14:paraId="7F1FA745" w14:textId="77777777" w:rsidR="0044090D" w:rsidRDefault="0044090D" w:rsidP="0044090D">
      <w:r>
        <w:rPr>
          <w:rStyle w:val="Style13ptBold"/>
        </w:rPr>
        <w:t xml:space="preserve">Ramsey et al ’15 </w:t>
      </w:r>
      <w:r w:rsidRPr="003471AF">
        <w:rPr>
          <w:sz w:val="16"/>
          <w:szCs w:val="16"/>
        </w:rPr>
        <w:t>(Patrick; October 2015; Political Science Professor, citing a meta-compilation of IR reviews; Journal of International Relations and Development, “Order and disorder across geopolitical space: the effect of declining dominance on interstate conflict,”) *MID = Militarized Interstate Disputes</w:t>
      </w:r>
    </w:p>
    <w:p w14:paraId="7C60F24E" w14:textId="77777777" w:rsidR="0044090D" w:rsidRPr="0044090D" w:rsidRDefault="0044090D" w:rsidP="0044090D">
      <w:pPr>
        <w:rPr>
          <w:rFonts w:eastAsia="Times New Roman"/>
          <w:sz w:val="16"/>
        </w:rPr>
      </w:pPr>
      <w:r w:rsidRPr="00671814">
        <w:rPr>
          <w:rFonts w:eastAsia="Times New Roman"/>
          <w:u w:val="single"/>
        </w:rPr>
        <w:t xml:space="preserve">Findings for each of the </w:t>
      </w:r>
      <w:r w:rsidRPr="00197409">
        <w:rPr>
          <w:rFonts w:eastAsia="Times New Roman"/>
          <w:b/>
          <w:u w:val="single"/>
        </w:rPr>
        <w:t>three models</w:t>
      </w:r>
      <w:r w:rsidRPr="00671814">
        <w:rPr>
          <w:rFonts w:eastAsia="Times New Roman"/>
          <w:u w:val="single"/>
        </w:rPr>
        <w:t xml:space="preserve"> are listed</w:t>
      </w:r>
      <w:r w:rsidRPr="00644B82">
        <w:rPr>
          <w:rFonts w:eastAsia="Times New Roman"/>
          <w:sz w:val="16"/>
        </w:rPr>
        <w:t xml:space="preserve"> in Table 2. </w:t>
      </w:r>
      <w:r w:rsidRPr="00671814">
        <w:rPr>
          <w:rFonts w:eastAsia="Times New Roman"/>
          <w:u w:val="single"/>
        </w:rPr>
        <w:t xml:space="preserve">Each model offers results that appear to support our theory of </w:t>
      </w:r>
      <w:r w:rsidRPr="00644B82">
        <w:rPr>
          <w:rFonts w:eastAsia="Times New Roman"/>
          <w:u w:val="single"/>
        </w:rPr>
        <w:t xml:space="preserve">dominance </w:t>
      </w:r>
      <w:r w:rsidRPr="00197409">
        <w:rPr>
          <w:rFonts w:eastAsia="Times New Roman"/>
          <w:b/>
          <w:u w:val="single"/>
        </w:rPr>
        <w:t>vacuums and conflict</w:t>
      </w:r>
      <w:r w:rsidRPr="00644B82">
        <w:rPr>
          <w:rFonts w:eastAsia="Times New Roman"/>
          <w:u w:val="single"/>
        </w:rPr>
        <w:t xml:space="preserve"> onset</w:t>
      </w:r>
      <w:r w:rsidRPr="00644B82">
        <w:rPr>
          <w:rFonts w:eastAsia="Times New Roman"/>
          <w:sz w:val="16"/>
        </w:rPr>
        <w:t xml:space="preserve">. Regardless of the unit of analysis or controls present in the testing of our hypothesis, </w:t>
      </w:r>
      <w:r w:rsidRPr="00671814">
        <w:rPr>
          <w:u w:val="single"/>
        </w:rPr>
        <w:t xml:space="preserve">the influence of vacuums on MID onset is </w:t>
      </w:r>
      <w:r w:rsidRPr="00644B82">
        <w:rPr>
          <w:u w:val="single"/>
        </w:rPr>
        <w:t xml:space="preserve">substantively and </w:t>
      </w:r>
      <w:r w:rsidRPr="00197409">
        <w:rPr>
          <w:b/>
          <w:u w:val="single"/>
        </w:rPr>
        <w:t>statistically significant</w:t>
      </w:r>
      <w:r w:rsidRPr="00644B82">
        <w:rPr>
          <w:sz w:val="16"/>
        </w:rPr>
        <w:t>.22</w:t>
      </w:r>
      <w:r w:rsidRPr="00644B82">
        <w:rPr>
          <w:rFonts w:eastAsia="Times New Roman"/>
          <w:sz w:val="16"/>
        </w:rPr>
        <w:t xml:space="preserve"> </w:t>
      </w:r>
      <w:r w:rsidRPr="00671814">
        <w:rPr>
          <w:rFonts w:eastAsia="Times New Roman"/>
          <w:u w:val="single"/>
        </w:rPr>
        <w:t>Model 1</w:t>
      </w:r>
      <w:r w:rsidRPr="00644B82">
        <w:rPr>
          <w:rFonts w:eastAsia="Times New Roman"/>
          <w:sz w:val="16"/>
        </w:rPr>
        <w:t xml:space="preserve">, using ten degree by ten degree geographic spaces as the unit of analysis, </w:t>
      </w:r>
      <w:r w:rsidRPr="00671814">
        <w:rPr>
          <w:rFonts w:eastAsia="Times New Roman"/>
          <w:u w:val="single"/>
        </w:rPr>
        <w:t xml:space="preserve">demonstrates that geographic spaces in a space of complete </w:t>
      </w:r>
      <w:r w:rsidRPr="00671814">
        <w:rPr>
          <w:u w:val="single"/>
        </w:rPr>
        <w:t xml:space="preserve">dominance are </w:t>
      </w:r>
      <w:r w:rsidRPr="00197409">
        <w:rPr>
          <w:b/>
          <w:u w:val="single"/>
        </w:rPr>
        <w:t>3.6 times more likely</w:t>
      </w:r>
      <w:r w:rsidRPr="00671814">
        <w:rPr>
          <w:u w:val="single"/>
        </w:rPr>
        <w:t xml:space="preserve"> to experience a MID than those in a space where a single state's projected </w:t>
      </w:r>
      <w:r w:rsidRPr="00197409">
        <w:rPr>
          <w:b/>
          <w:u w:val="single"/>
        </w:rPr>
        <w:t>capabilities are unchallenged</w:t>
      </w:r>
      <w:r w:rsidRPr="00644B82">
        <w:rPr>
          <w:rFonts w:eastAsia="Times New Roman"/>
          <w:sz w:val="16"/>
        </w:rPr>
        <w:t xml:space="preserve">. The presence of a border within the geographic space is also statistically significant and increase the odds of MID onset by 9.2 times, underscoring the significant number of MIDs that are territorial disputes and demonstrating the particular potential for MID onset within dominance vacuums that contain borders [Table 2 About Here] Figure 4 illustrates the predicted probabilities of MID onset for these geographic spaces depending upon whether they include interstate borders and the strength of the </w:t>
      </w:r>
      <w:r w:rsidRPr="00644B82">
        <w:rPr>
          <w:rFonts w:eastAsia="Times New Roman"/>
          <w:sz w:val="16"/>
        </w:rPr>
        <w:lastRenderedPageBreak/>
        <w:t xml:space="preserve">dominance vacuum.23 </w:t>
      </w:r>
      <w:r w:rsidRPr="00671814">
        <w:rPr>
          <w:rFonts w:eastAsia="Times New Roman"/>
          <w:u w:val="single"/>
        </w:rPr>
        <w:t xml:space="preserve">When the space includes a border, the effect of a </w:t>
      </w:r>
      <w:r w:rsidRPr="00197409">
        <w:rPr>
          <w:rFonts w:eastAsia="Times New Roman"/>
          <w:b/>
          <w:u w:val="single"/>
        </w:rPr>
        <w:t>vacuum is even more dramatic</w:t>
      </w:r>
      <w:r w:rsidRPr="00671814">
        <w:rPr>
          <w:rFonts w:eastAsia="Times New Roman"/>
          <w:u w:val="single"/>
        </w:rPr>
        <w:t xml:space="preserve">, with the predicted probability of </w:t>
      </w:r>
      <w:r w:rsidRPr="00197409">
        <w:rPr>
          <w:rFonts w:eastAsia="Times New Roman"/>
          <w:b/>
          <w:u w:val="single"/>
        </w:rPr>
        <w:t>conflict onset</w:t>
      </w:r>
      <w:r w:rsidRPr="00671814">
        <w:rPr>
          <w:rFonts w:eastAsia="Times New Roman"/>
          <w:u w:val="single"/>
        </w:rPr>
        <w:t xml:space="preserve"> in a dominance vacuum containing a border at </w:t>
      </w:r>
      <w:r w:rsidRPr="00197409">
        <w:rPr>
          <w:rFonts w:eastAsia="Times New Roman"/>
          <w:b/>
          <w:u w:val="single"/>
        </w:rPr>
        <w:t>25%</w:t>
      </w:r>
      <w:r w:rsidRPr="00671814">
        <w:rPr>
          <w:rFonts w:eastAsia="Times New Roman"/>
          <w:u w:val="single"/>
        </w:rPr>
        <w:t xml:space="preserve">, and the degree of dominance vacuum present increasing the probability of conflict across the range of observations by 18%. </w:t>
      </w:r>
      <w:r w:rsidRPr="00644B82">
        <w:rPr>
          <w:rFonts w:eastAsia="Times New Roman"/>
          <w:sz w:val="16"/>
        </w:rPr>
        <w:t xml:space="preserve">Model 2 repeats the analysis but restricts the dependent variable to joint major power MID onset within a geographic space, as a test of hypothesis 2. </w:t>
      </w:r>
      <w:r w:rsidRPr="00671814">
        <w:rPr>
          <w:rFonts w:eastAsia="Times New Roman"/>
          <w:u w:val="single"/>
        </w:rPr>
        <w:t xml:space="preserve">Results confirm our expectations, with geographic spaces in a complete dominance vacuum </w:t>
      </w:r>
      <w:r w:rsidRPr="00197409">
        <w:rPr>
          <w:rFonts w:eastAsia="Times New Roman"/>
          <w:b/>
          <w:u w:val="single"/>
        </w:rPr>
        <w:t>16.9 times more likely</w:t>
      </w:r>
      <w:r w:rsidRPr="00671814">
        <w:rPr>
          <w:rFonts w:eastAsia="Times New Roman"/>
          <w:u w:val="single"/>
        </w:rPr>
        <w:t xml:space="preserve"> to experience joint </w:t>
      </w:r>
      <w:r w:rsidRPr="00197409">
        <w:rPr>
          <w:rFonts w:eastAsia="Times New Roman"/>
          <w:b/>
          <w:u w:val="single"/>
        </w:rPr>
        <w:t>major power conflicts</w:t>
      </w:r>
      <w:r w:rsidRPr="00671814">
        <w:rPr>
          <w:rFonts w:eastAsia="Times New Roman"/>
          <w:u w:val="single"/>
        </w:rPr>
        <w:t xml:space="preserve"> than geographic spaces where a single state's projected capabilities dominate.</w:t>
      </w:r>
      <w:r w:rsidRPr="00644B82">
        <w:rPr>
          <w:rFonts w:eastAsia="Times New Roman"/>
          <w:sz w:val="16"/>
        </w:rPr>
        <w:t xml:space="preserve"> Figure 5 illustrates the predicted probability of Joint Major Power MID onset for geographic spaces, with the probability rising rapidly as relative projected parity increases between the top two projecting dominant states, and at a greater rate if the space includes a border. In the absence of a dominance vacuum, joint major power conflict is almost entirely absent. [Figure 5 About Here] The effect of dominance vacuums on conflict is confirmed by the dyadic test in Model 3, testing Hypothesis 3 expectations regarding all contiguous dyads. Even when controlling for joint democracy, perhaps the most consistently powerful indicator of conflict behavior in the literature (Levy 1989), we find a strong substantive impact, with the existence of a dominance vacuum in the geopolitical space increasing the probability of experiencing a MID within a dyad by 18%, as illustrated in Figure 6. [Figure 6 About Here] Dominance Vacuums and Politics On the chessboard of international politics the dynamics of regions and the security of states are subject to the ordering influence by dominant powers. However, their influence is not constant across geographic space, as their relative capabilities deteriorate across distance. </w:t>
      </w:r>
      <w:r w:rsidRPr="00671814">
        <w:rPr>
          <w:rFonts w:eastAsia="Times New Roman"/>
          <w:u w:val="single"/>
        </w:rPr>
        <w:t xml:space="preserve">Within dominance vacuums, </w:t>
      </w:r>
      <w:r w:rsidRPr="00197409">
        <w:rPr>
          <w:rFonts w:eastAsia="Times New Roman"/>
          <w:b/>
          <w:u w:val="single"/>
        </w:rPr>
        <w:t>where no clear leader exists</w:t>
      </w:r>
      <w:r w:rsidRPr="00671814">
        <w:rPr>
          <w:rFonts w:eastAsia="Times New Roman"/>
          <w:u w:val="single"/>
        </w:rPr>
        <w:t xml:space="preserve"> to </w:t>
      </w:r>
      <w:r w:rsidRPr="00197409">
        <w:rPr>
          <w:rFonts w:eastAsia="Times New Roman"/>
          <w:b/>
          <w:u w:val="single"/>
        </w:rPr>
        <w:t>structure international politics</w:t>
      </w:r>
      <w:r w:rsidRPr="00671814">
        <w:rPr>
          <w:rFonts w:eastAsia="Times New Roman"/>
          <w:u w:val="single"/>
        </w:rPr>
        <w:t xml:space="preserve">, the formation of “shatterbelts” is likely as other states are less restrained by dominant </w:t>
      </w:r>
      <w:r w:rsidRPr="00671814">
        <w:rPr>
          <w:u w:val="single"/>
        </w:rPr>
        <w:t xml:space="preserve">powers. As demonstrated by our findings and descriptive analysis, these vacuums present the most likely contexts of </w:t>
      </w:r>
      <w:r w:rsidRPr="00197409">
        <w:rPr>
          <w:b/>
          <w:u w:val="single"/>
        </w:rPr>
        <w:t>geopolitical spaces</w:t>
      </w:r>
      <w:r w:rsidRPr="00671814">
        <w:rPr>
          <w:u w:val="single"/>
        </w:rPr>
        <w:t xml:space="preserve"> for conflict onset in the international system</w:t>
      </w:r>
      <w:r w:rsidRPr="00644B82">
        <w:rPr>
          <w:rFonts w:eastAsia="Times New Roman"/>
          <w:sz w:val="16"/>
        </w:rPr>
        <w:t xml:space="preserve">. We may expect, for instance, the clustering of conflicts in the Middle East and Africa to continue until a shift in the power hierarchy within these geographic spaces terminates the vacuum. By contrast, the implications for states moving out of vacuums may be observed in the rapid evolution of the preexisting European Economic Community into the more sophisticated and cooperative institutional structures of the European Union with the Maastricht Treaty following the end of the Cold War. </w:t>
      </w:r>
      <w:r w:rsidRPr="00671814">
        <w:rPr>
          <w:rFonts w:eastAsia="Times New Roman"/>
          <w:u w:val="single"/>
        </w:rPr>
        <w:t xml:space="preserve">While we provide an </w:t>
      </w:r>
      <w:r w:rsidRPr="00197409">
        <w:rPr>
          <w:rFonts w:eastAsia="Times New Roman"/>
          <w:b/>
          <w:u w:val="single"/>
        </w:rPr>
        <w:t>important component</w:t>
      </w:r>
      <w:r w:rsidRPr="00671814">
        <w:rPr>
          <w:rFonts w:eastAsia="Times New Roman"/>
          <w:u w:val="single"/>
        </w:rPr>
        <w:t xml:space="preserve"> to explaining the opportunity for states to engage in conflict given the contextual salience of the systemic environment, </w:t>
      </w:r>
      <w:r w:rsidRPr="00197409">
        <w:rPr>
          <w:rFonts w:eastAsia="Times New Roman"/>
          <w:b/>
          <w:u w:val="single"/>
        </w:rPr>
        <w:t>willingness to engage in conflict</w:t>
      </w:r>
      <w:r w:rsidRPr="00671814">
        <w:rPr>
          <w:rFonts w:eastAsia="Times New Roman"/>
          <w:u w:val="single"/>
        </w:rPr>
        <w:t xml:space="preserve"> remains a product of dyadic and domestic level indicators, ranging across historical, cultural, national, and ideological grievances, territory, and economic interests</w:t>
      </w:r>
      <w:r w:rsidRPr="00644B82">
        <w:rPr>
          <w:rFonts w:eastAsia="Times New Roman"/>
          <w:sz w:val="16"/>
        </w:rPr>
        <w:t xml:space="preserve">. Yet, </w:t>
      </w:r>
      <w:r w:rsidRPr="00671814">
        <w:rPr>
          <w:rFonts w:eastAsia="Times New Roman"/>
          <w:u w:val="single"/>
        </w:rPr>
        <w:t>our theory also provides a compelling case</w:t>
      </w:r>
      <w:r w:rsidRPr="00644B82">
        <w:rPr>
          <w:rFonts w:eastAsia="Times New Roman"/>
          <w:sz w:val="16"/>
        </w:rPr>
        <w:t xml:space="preserve"> in those instances </w:t>
      </w:r>
      <w:r w:rsidRPr="00671814">
        <w:rPr>
          <w:rFonts w:eastAsia="Times New Roman"/>
          <w:u w:val="single"/>
        </w:rPr>
        <w:t>where</w:t>
      </w:r>
      <w:r w:rsidRPr="00644B82">
        <w:rPr>
          <w:rFonts w:eastAsia="Times New Roman"/>
          <w:sz w:val="16"/>
        </w:rPr>
        <w:t xml:space="preserve"> these </w:t>
      </w:r>
      <w:r w:rsidRPr="00671814">
        <w:rPr>
          <w:rFonts w:eastAsia="Times New Roman"/>
          <w:u w:val="single"/>
        </w:rPr>
        <w:t>willingness measures are present, but conflict does not occur, including</w:t>
      </w:r>
      <w:r w:rsidRPr="00644B82">
        <w:rPr>
          <w:rFonts w:eastAsia="Times New Roman"/>
          <w:sz w:val="16"/>
        </w:rPr>
        <w:t xml:space="preserve"> many ongoing </w:t>
      </w:r>
      <w:r w:rsidRPr="00671814">
        <w:rPr>
          <w:rFonts w:eastAsia="Times New Roman"/>
          <w:u w:val="single"/>
        </w:rPr>
        <w:t>territorial disputes such as Japan and Russia’s</w:t>
      </w:r>
      <w:r w:rsidRPr="00644B82">
        <w:rPr>
          <w:rFonts w:eastAsia="Times New Roman"/>
          <w:sz w:val="16"/>
        </w:rPr>
        <w:t xml:space="preserve"> continued disagreement over the </w:t>
      </w:r>
      <w:r w:rsidRPr="00197409">
        <w:rPr>
          <w:rFonts w:eastAsia="Times New Roman"/>
          <w:b/>
          <w:u w:val="single"/>
        </w:rPr>
        <w:t>Kuril Islands</w:t>
      </w:r>
      <w:r w:rsidRPr="00671814">
        <w:rPr>
          <w:rFonts w:eastAsia="Times New Roman"/>
          <w:u w:val="single"/>
        </w:rPr>
        <w:t xml:space="preserve">, Guatemala’s territorial claims on </w:t>
      </w:r>
      <w:r w:rsidRPr="00197409">
        <w:rPr>
          <w:rFonts w:eastAsia="Times New Roman"/>
          <w:b/>
          <w:u w:val="single"/>
        </w:rPr>
        <w:t>Belize</w:t>
      </w:r>
      <w:r w:rsidRPr="00671814">
        <w:rPr>
          <w:rFonts w:eastAsia="Times New Roman"/>
          <w:u w:val="single"/>
        </w:rPr>
        <w:t xml:space="preserve">, or British and Spanish disagreement over </w:t>
      </w:r>
      <w:r w:rsidRPr="00197409">
        <w:rPr>
          <w:rFonts w:eastAsia="Times New Roman"/>
          <w:b/>
          <w:u w:val="single"/>
        </w:rPr>
        <w:t>Gibraltar</w:t>
      </w:r>
      <w:r w:rsidRPr="00644B82">
        <w:rPr>
          <w:rFonts w:eastAsia="Times New Roman"/>
          <w:sz w:val="16"/>
        </w:rPr>
        <w:t xml:space="preserve">. The framework for identifying probable conflict locations in this effort has the potential for numerous other applications. First, further exploration of the regional dynamics identified by Lemke (2002) is warranted. We examined only the projected capabilities of the most powerful states in a geographic space. Applying our analysis to regional subsystems nested within the dominant power reach used here to define vacuums may have important implications for regional politics, as well as the prospects for regional powers such as Brazil and India to achieve future major power status as they attempt to reconcile regional concerns and focus globally (Volgy et al. 2014). Consistent with the literature on regional politics over the past century, it is likely that the intersection of dominant power capabilities with regional power dynamics is an additional component influencing regional stability (e.g. Buzan and Waever 2003; Katzenstein 2005). In fact, an analysis of regions based in part on the extent to which those geopolitical spaces vary according to the extent of the existence of dominance vacuums may yield fruitful inter-regional comparisons regarding conflict processes. </w:t>
      </w:r>
      <w:r w:rsidRPr="00671814">
        <w:rPr>
          <w:u w:val="single"/>
        </w:rPr>
        <w:t xml:space="preserve">Second, our theory is based upon the </w:t>
      </w:r>
      <w:r w:rsidRPr="00197409">
        <w:rPr>
          <w:b/>
          <w:u w:val="single"/>
        </w:rPr>
        <w:t>stability of a clear hierarchy</w:t>
      </w:r>
      <w:r w:rsidRPr="00671814">
        <w:rPr>
          <w:u w:val="single"/>
        </w:rPr>
        <w:t xml:space="preserve"> in international politics and the </w:t>
      </w:r>
      <w:r w:rsidRPr="00197409">
        <w:rPr>
          <w:b/>
          <w:u w:val="single"/>
        </w:rPr>
        <w:t>instability resulting when hierarchical dominance is degraded</w:t>
      </w:r>
      <w:r w:rsidRPr="00671814">
        <w:rPr>
          <w:u w:val="single"/>
        </w:rPr>
        <w:t xml:space="preserve"> over geopolitical spaces. Logically, the byproducts of this instability should not simply be restricted to MIDs, but also other forms of political violence</w:t>
      </w:r>
      <w:r w:rsidRPr="00644B82">
        <w:rPr>
          <w:sz w:val="16"/>
        </w:rPr>
        <w:t xml:space="preserve">. </w:t>
      </w:r>
      <w:r w:rsidRPr="00644B82">
        <w:rPr>
          <w:rFonts w:eastAsia="Times New Roman"/>
          <w:sz w:val="16"/>
        </w:rPr>
        <w:t xml:space="preserve">For example, the decline of piracy in the South China Sea coincides with the rise of Chinese dominance in the geographic space in the early 1990s (Prins and Daxecker 2011) and domestic conflicts in Central and Eastern Africa likely reside within very consistent power vacuums. </w:t>
      </w:r>
      <w:r w:rsidRPr="00671814">
        <w:rPr>
          <w:rFonts w:eastAsia="Times New Roman"/>
          <w:u w:val="single"/>
        </w:rPr>
        <w:t xml:space="preserve">The absence of a </w:t>
      </w:r>
      <w:r w:rsidRPr="00197409">
        <w:rPr>
          <w:rFonts w:eastAsia="Times New Roman"/>
          <w:b/>
          <w:u w:val="single"/>
        </w:rPr>
        <w:t>clearly defined hierarchy</w:t>
      </w:r>
      <w:r w:rsidRPr="00671814">
        <w:rPr>
          <w:rFonts w:eastAsia="Times New Roman"/>
          <w:u w:val="single"/>
        </w:rPr>
        <w:t xml:space="preserve"> over a geographic space may increase the </w:t>
      </w:r>
      <w:r w:rsidRPr="00197409">
        <w:rPr>
          <w:rFonts w:eastAsia="Times New Roman"/>
          <w:b/>
          <w:u w:val="single"/>
        </w:rPr>
        <w:t>probability of civil war</w:t>
      </w:r>
      <w:r w:rsidRPr="00671814">
        <w:rPr>
          <w:rFonts w:eastAsia="Times New Roman"/>
          <w:u w:val="single"/>
        </w:rPr>
        <w:t xml:space="preserve">, separatist movements, </w:t>
      </w:r>
      <w:r w:rsidRPr="00197409">
        <w:rPr>
          <w:rFonts w:eastAsia="Times New Roman"/>
          <w:b/>
          <w:u w:val="single"/>
        </w:rPr>
        <w:t>terrorism</w:t>
      </w:r>
      <w:r w:rsidRPr="00671814">
        <w:rPr>
          <w:rFonts w:eastAsia="Times New Roman"/>
          <w:u w:val="single"/>
        </w:rPr>
        <w:t>, and</w:t>
      </w:r>
      <w:r w:rsidRPr="00644B82">
        <w:rPr>
          <w:rFonts w:eastAsia="Times New Roman"/>
          <w:sz w:val="16"/>
        </w:rPr>
        <w:t xml:space="preserve"> perhaps even the </w:t>
      </w:r>
      <w:r w:rsidRPr="00671814">
        <w:rPr>
          <w:rFonts w:eastAsia="Times New Roman"/>
          <w:u w:val="single"/>
        </w:rPr>
        <w:t xml:space="preserve">ending of </w:t>
      </w:r>
      <w:r w:rsidRPr="00197409">
        <w:rPr>
          <w:rFonts w:eastAsia="Times New Roman"/>
          <w:b/>
          <w:u w:val="single"/>
        </w:rPr>
        <w:t>enduring rivalries</w:t>
      </w:r>
      <w:r w:rsidRPr="00671814">
        <w:rPr>
          <w:rFonts w:eastAsia="Times New Roman"/>
          <w:u w:val="single"/>
        </w:rPr>
        <w:t>. Research relating such vacuums to the locations of extraand intra- state violence is a logical next step</w:t>
      </w:r>
      <w:r w:rsidRPr="00644B82">
        <w:rPr>
          <w:rFonts w:eastAsia="Times New Roman"/>
          <w:sz w:val="16"/>
        </w:rPr>
        <w:t xml:space="preserve"> toward a better understanding of </w:t>
      </w:r>
      <w:r w:rsidRPr="00671814">
        <w:rPr>
          <w:rFonts w:eastAsia="Times New Roman"/>
          <w:u w:val="single"/>
        </w:rPr>
        <w:t>peace</w:t>
      </w:r>
      <w:r w:rsidRPr="00644B82">
        <w:rPr>
          <w:rFonts w:eastAsia="Times New Roman"/>
          <w:sz w:val="16"/>
        </w:rPr>
        <w:t xml:space="preserve"> and conflict </w:t>
      </w:r>
      <w:r w:rsidRPr="00671814">
        <w:rPr>
          <w:rFonts w:eastAsia="Times New Roman"/>
          <w:u w:val="single"/>
        </w:rPr>
        <w:t>in the international system</w:t>
      </w:r>
      <w:r w:rsidRPr="00644B82">
        <w:rPr>
          <w:rFonts w:eastAsia="Times New Roman"/>
          <w:sz w:val="16"/>
        </w:rPr>
        <w:t>.</w:t>
      </w:r>
    </w:p>
    <w:p w14:paraId="2E3C9E70" w14:textId="77777777" w:rsidR="0044090D" w:rsidRPr="00A55626" w:rsidRDefault="0044090D" w:rsidP="0044090D">
      <w:pPr>
        <w:pStyle w:val="Heading4"/>
        <w:rPr>
          <w:rStyle w:val="StyleUnderline"/>
          <w:sz w:val="26"/>
          <w:u w:val="none"/>
        </w:rPr>
      </w:pPr>
      <w:r w:rsidRPr="00A55626">
        <w:rPr>
          <w:rStyle w:val="StyleUnderline"/>
          <w:sz w:val="26"/>
          <w:u w:val="none"/>
        </w:rPr>
        <w:lastRenderedPageBreak/>
        <w:t xml:space="preserve">Heg decline leads to Russian and Chinese expansionism </w:t>
      </w:r>
    </w:p>
    <w:p w14:paraId="6696EB27" w14:textId="77777777" w:rsidR="0044090D" w:rsidRPr="00A55626" w:rsidRDefault="0044090D" w:rsidP="0044090D">
      <w:r w:rsidRPr="00A55626">
        <w:rPr>
          <w:b/>
        </w:rPr>
        <w:t>Sinneker, 12/05</w:t>
      </w:r>
      <w:r w:rsidRPr="00A55626">
        <w:t>/16- University of Twente, Enschede: Organizational Studies, International Economics, State Politics and Policy (Bjarne, “The Impact of a Trump Presidency on the American Hegemonic Position in the World Order,” Working Paper on Research Gate, PDF, Pg 15-17/// JZW</w:t>
      </w:r>
    </w:p>
    <w:p w14:paraId="46C82769" w14:textId="77777777" w:rsidR="0044090D" w:rsidRPr="0044090D" w:rsidRDefault="0044090D" w:rsidP="0044090D">
      <w:pPr>
        <w:rPr>
          <w:u w:val="single"/>
        </w:rPr>
      </w:pPr>
      <w:r w:rsidRPr="00A55626">
        <w:rPr>
          <w:rStyle w:val="StyleUnderline"/>
        </w:rPr>
        <w:t>For capturing the reach of American hegemony it is of considerable importance to take into account who’s in charge of the nation’s administratio</w:t>
      </w:r>
      <w:r w:rsidRPr="00A55626">
        <w:rPr>
          <w:sz w:val="16"/>
        </w:rPr>
        <w:t xml:space="preserve">n. As was briefly described in the former, </w:t>
      </w:r>
      <w:r w:rsidRPr="00A55626">
        <w:rPr>
          <w:rStyle w:val="StyleUnderline"/>
        </w:rPr>
        <w:t xml:space="preserve">the situation the US is in today is, similarly to the time before Nixon, </w:t>
      </w:r>
      <w:r w:rsidRPr="00A55626">
        <w:rPr>
          <w:rStyle w:val="Emphasis"/>
        </w:rPr>
        <w:t>one of possible hegemonic decline. Its economic ideals seem to have resulted in an enormous national debt, its military failed to succeed in foreign missions and there is an overall loss of legitimacy of the US hegemonic position.</w:t>
      </w:r>
      <w:r w:rsidRPr="00A55626">
        <w:rPr>
          <w:sz w:val="16"/>
        </w:rPr>
        <w:t xml:space="preserve"> The rhetorics and policy pronouncements of Donald Trump, the president-elect, are strikingly similar to Nixon’s actual policies. </w:t>
      </w:r>
      <w:r w:rsidRPr="00A55626">
        <w:rPr>
          <w:rStyle w:val="StyleUnderline"/>
        </w:rPr>
        <w:t xml:space="preserve">The question to ask is whether these policies would lead to a (temporal) decline of American hegemony. </w:t>
      </w:r>
      <w:r w:rsidRPr="00A55626">
        <w:rPr>
          <w:sz w:val="16"/>
        </w:rPr>
        <w:t>15 The Impact of a Trump Presidency on the American Hegemonic Position in the World Order</w:t>
      </w:r>
      <w:r w:rsidRPr="00A55626">
        <w:rPr>
          <w:rStyle w:val="StyleUnderline"/>
        </w:rPr>
        <w:t xml:space="preserve">. In order to reduce the US trade deficit, Trump is speaking of astonishing 20% to 45% tariffs on imports (Politifact.com, 2016a). He threatens other states not to dump their goods for low prices on the American market; if they do, he will impose import tariffs on them. </w:t>
      </w:r>
      <w:r w:rsidRPr="00A55626">
        <w:rPr>
          <w:rStyle w:val="StyleUnderline"/>
          <w:b/>
        </w:rPr>
        <w:t>The US would enter an era of protectionism,</w:t>
      </w:r>
      <w:r w:rsidRPr="00A55626">
        <w:rPr>
          <w:sz w:val="16"/>
        </w:rPr>
        <w:t xml:space="preserve"> </w:t>
      </w:r>
      <w:r w:rsidRPr="00A55626">
        <w:rPr>
          <w:rStyle w:val="StyleUnderline"/>
        </w:rPr>
        <w:t>either through imposing the tariffs to incautious states or through the mere fact of the threat of imposing them, resulting in a barrier for free trade.</w:t>
      </w:r>
      <w:r w:rsidRPr="00A55626">
        <w:rPr>
          <w:rStyle w:val="StyleUnderline"/>
          <w:b/>
        </w:rPr>
        <w:t xml:space="preserve"> It risks economic isolation as protectionism regularly leads to retaliation of its trading partners </w:t>
      </w:r>
      <w:r w:rsidRPr="00A55626">
        <w:rPr>
          <w:sz w:val="16"/>
        </w:rPr>
        <w:t xml:space="preserve">(OECD, 2010). In addition, </w:t>
      </w:r>
      <w:r w:rsidRPr="00A55626">
        <w:rPr>
          <w:rStyle w:val="Emphasis"/>
        </w:rPr>
        <w:t>Trump wants to declare the US economic independence and follow an ‘America-First’ trade policy</w:t>
      </w:r>
      <w:r w:rsidRPr="00A55626">
        <w:rPr>
          <w:sz w:val="16"/>
        </w:rPr>
        <w:t xml:space="preserve"> (Donaldjtrump.com, date unknown). To begin with, he wants to focus on creating inland jobs, which means production should be inside the US (Donaldjtrump.com, date unknown). In order to achieve this, </w:t>
      </w:r>
      <w:r w:rsidRPr="00A55626">
        <w:rPr>
          <w:rStyle w:val="StyleUnderline"/>
        </w:rPr>
        <w:t>he wants to renegotiate or withdraw from NAFTA, TPP, so to say, all free trade agreements he finds harmful to the US domestic economy</w:t>
      </w:r>
      <w:r w:rsidRPr="00A55626">
        <w:rPr>
          <w:sz w:val="16"/>
        </w:rPr>
        <w:t xml:space="preserve"> (Needham, 2016 &amp; Politifact.com, 2016b). </w:t>
      </w:r>
      <w:r w:rsidRPr="00A55626">
        <w:rPr>
          <w:rStyle w:val="StyleUnderline"/>
        </w:rPr>
        <w:t xml:space="preserve">The same dissatisfaction is found with an institution of US origin, the WTO </w:t>
      </w:r>
      <w:r w:rsidRPr="00A55626">
        <w:rPr>
          <w:sz w:val="16"/>
        </w:rPr>
        <w:t xml:space="preserve">(the ‘new’ GATT): </w:t>
      </w:r>
      <w:r w:rsidRPr="00A55626">
        <w:rPr>
          <w:rStyle w:val="StyleUnderline"/>
        </w:rPr>
        <w:t xml:space="preserve">he wants to renegotiate the WTO agreements in order to be able to impose higher import tariffs. </w:t>
      </w:r>
      <w:r w:rsidRPr="00A55626">
        <w:rPr>
          <w:rStyle w:val="StyleUnderline"/>
          <w:b/>
        </w:rPr>
        <w:t xml:space="preserve">His promises, however, violate international trade rules; his solution would be to simply leave the WTO </w:t>
      </w:r>
      <w:r w:rsidRPr="00A55626">
        <w:rPr>
          <w:sz w:val="16"/>
        </w:rPr>
        <w:t xml:space="preserve">(Politifact.com, 2016b). </w:t>
      </w:r>
      <w:r w:rsidRPr="00A55626">
        <w:rPr>
          <w:rStyle w:val="StyleUnderline"/>
        </w:rPr>
        <w:t>Besides the desire to enhance US economic protectionism, Trump wants to isolate the US through focussing on the domestic economy instead of the world economy.</w:t>
      </w:r>
      <w:r w:rsidRPr="00A55626">
        <w:rPr>
          <w:sz w:val="16"/>
        </w:rPr>
        <w:t xml:space="preserve"> In accordance with the former, Trump’s view on US interventionism in third states is clearly one of isolation. </w:t>
      </w:r>
      <w:r w:rsidRPr="00A55626">
        <w:rPr>
          <w:rStyle w:val="StyleUnderline"/>
        </w:rPr>
        <w:t>His policy pronounces specifically to “End the current strategy of nation-building and regime change” (Donaldjtrump.com, date unknown), referring to closing down interference in third states to promote democratic values and liberal capitalism.</w:t>
      </w:r>
      <w:r w:rsidRPr="00A55626">
        <w:rPr>
          <w:sz w:val="16"/>
        </w:rPr>
        <w:t xml:space="preserve"> He states explicitly he doubts if the US has the right to interfere in third states and lecture them since the US has a lot of internal problems concerning civil liberties (The New York Times, 2016). </w:t>
      </w:r>
      <w:r w:rsidRPr="00A55626">
        <w:rPr>
          <w:rStyle w:val="StyleUnderline"/>
        </w:rPr>
        <w:t>Concerning military interventionism, Trump wants a better distribution of expenses between its allies of the NATO. He wants to cut the spending of the US on NATO interventions since the US isn’t the economic great power it once was</w:t>
      </w:r>
      <w:r w:rsidRPr="00A55626">
        <w:rPr>
          <w:sz w:val="16"/>
        </w:rPr>
        <w:t xml:space="preserve"> (Gore, 2016). The NATO should be changed and the leadership role the US always had should be constrained: Trump wants all members to pay their fair share and, if not, these countries will have to defend themselves, as he argues the NATO isn’t helping the US but mainly defending other states. Trump projects the leadership position of the US after the second World War as costly and unuseful for the US (New York Times, 2016). He argues US military interventionism does not guarantee peace and besides that does not help the US. More specifically, in his opinion it is not in solely the US’ interests but it’s a form of mutual interest, requiring mutual investments. However, </w:t>
      </w:r>
      <w:r w:rsidRPr="00A55626">
        <w:rPr>
          <w:rStyle w:val="Emphasis"/>
        </w:rPr>
        <w:t>Trump wants to rebuild the US military and increase its size. His goal is to achieve “peace through strength”</w:t>
      </w:r>
      <w:r w:rsidRPr="00A55626">
        <w:rPr>
          <w:sz w:val="16"/>
        </w:rPr>
        <w:t xml:space="preserve">, </w:t>
      </w:r>
      <w:r w:rsidRPr="00A55626">
        <w:rPr>
          <w:rStyle w:val="StyleUnderline"/>
        </w:rPr>
        <w:t>that is, to bring about stability and peace while gaining (military) strength with limited conflict</w:t>
      </w:r>
      <w:r w:rsidRPr="00A55626">
        <w:rPr>
          <w:sz w:val="16"/>
        </w:rPr>
        <w:t xml:space="preserve"> (Donaldjtrump.com, date unknown). The president-elect </w:t>
      </w:r>
      <w:r w:rsidRPr="00A55626">
        <w:rPr>
          <w:rStyle w:val="Emphasis"/>
        </w:rPr>
        <w:t>wants to retreat from the international interventionist course of action</w:t>
      </w:r>
      <w:r w:rsidRPr="00A55626">
        <w:rPr>
          <w:sz w:val="16"/>
        </w:rPr>
        <w:t xml:space="preserve"> and maintain good relationships with all states willing to have them with the US. “It would be wonderful if we had a good relationship with Russia…” (The New York Times, 2016). Summarized, Trump wants to ease tensions all over the world and maintain peaceful relationships with all states without having to interfere elsewhere throughout the world. </w:t>
      </w:r>
      <w:r w:rsidRPr="00A55626">
        <w:rPr>
          <w:rStyle w:val="StyleUnderline"/>
        </w:rPr>
        <w:t xml:space="preserve">To conclude, Trump’s statements and policy pronouncements on economic protectionism, if executed, will lead to economic isolation. </w:t>
      </w:r>
      <w:r w:rsidRPr="00A55626">
        <w:rPr>
          <w:rStyle w:val="StyleUnderline"/>
        </w:rPr>
        <w:lastRenderedPageBreak/>
        <w:t xml:space="preserve">The US loses its distinctive neoliberal nature and therefore its position as the apostle of neoliberalism. The hegemony of neoliberalism doesn’t necessarily suffer, however, </w:t>
      </w:r>
      <w:r w:rsidRPr="00A55626">
        <w:rPr>
          <w:rStyle w:val="Emphasis"/>
        </w:rPr>
        <w:t>the position of the US within it is likely to decline.</w:t>
      </w:r>
      <w:r w:rsidRPr="00A55626">
        <w:rPr>
          <w:sz w:val="16"/>
        </w:rPr>
        <w:t xml:space="preserve"> The economic isolationist measures concerning trade agreements and economic institutions, if continued as pronounced, has two possible outcomes: one way</w:t>
      </w:r>
      <w:r w:rsidRPr="00A55626">
        <w:rPr>
          <w:rStyle w:val="Emphasis"/>
        </w:rPr>
        <w:t>, it will lead to a further threat to the US hegemonic position as it will lose its influence in the institutionalized economy;</w:t>
      </w:r>
      <w:r w:rsidRPr="00A55626">
        <w:rPr>
          <w:sz w:val="16"/>
        </w:rPr>
        <w:t xml:space="preserve"> on the contrary, if the US is able to change the rules of the game, it would display the significant position the US has in the world order. However, either way, </w:t>
      </w:r>
      <w:r w:rsidRPr="00A55626">
        <w:rPr>
          <w:rStyle w:val="Emphasis"/>
        </w:rPr>
        <w:t>this will lead to a loss of legitimacy as the world will recognize the US does this in its own interest.</w:t>
      </w:r>
      <w:r w:rsidRPr="00A55626">
        <w:rPr>
          <w:sz w:val="16"/>
        </w:rPr>
        <w:t xml:space="preserve"> Besides the economic factors, </w:t>
      </w:r>
      <w:r w:rsidRPr="00A55626">
        <w:rPr>
          <w:rStyle w:val="StyleUnderline"/>
        </w:rPr>
        <w:t xml:space="preserve">Trump wants to end the interventionist policies and create a more equal distribution of expenses concerning military action. The US will no longer protect other states if they don’t contribute to protection of the world themselves. </w:t>
      </w:r>
      <w:r w:rsidRPr="00A55626">
        <w:rPr>
          <w:sz w:val="16"/>
        </w:rPr>
        <w:t xml:space="preserve">This doesn’t necessarily lead to a decline of its material and military hegemony; however, </w:t>
      </w:r>
      <w:r w:rsidRPr="00A55626">
        <w:rPr>
          <w:rStyle w:val="StyleUnderline"/>
        </w:rPr>
        <w:t xml:space="preserve">it encourages other states to enhance their military capabilities, resulting in stronger positions. </w:t>
      </w:r>
      <w:r w:rsidRPr="00A55626">
        <w:rPr>
          <w:rStyle w:val="Emphasis"/>
        </w:rPr>
        <w:t>On the other hand, a change to more diplomacy and less interventionism could lead to further Russian and Chinese expansionist actions,</w:t>
      </w:r>
      <w:r w:rsidRPr="00A55626">
        <w:rPr>
          <w:sz w:val="16"/>
        </w:rPr>
        <w:t xml:space="preserve"> as they go along with the military strengthening the US and its allies initiate their militaries will reinforce their dominant position in their regions. </w:t>
      </w:r>
      <w:r w:rsidRPr="00A55626">
        <w:rPr>
          <w:rStyle w:val="StyleUnderline"/>
        </w:rPr>
        <w:t>Stronger positions of China and Russia will create a new balance of power in the world. Taking into account the drawback of US interventionist policies, this will result in less hegemonic influence of the US and a decline of its material hegemony</w:t>
      </w:r>
    </w:p>
    <w:p w14:paraId="079CC4BC" w14:textId="77777777" w:rsidR="0044090D" w:rsidRPr="00A55626" w:rsidRDefault="0044090D" w:rsidP="0044090D">
      <w:pPr>
        <w:pStyle w:val="Heading3"/>
      </w:pPr>
      <w:r w:rsidRPr="00A55626">
        <w:lastRenderedPageBreak/>
        <w:t>! – AT: Resilient</w:t>
      </w:r>
    </w:p>
    <w:p w14:paraId="24340EC1" w14:textId="77777777" w:rsidR="0044090D" w:rsidRPr="00A55626" w:rsidRDefault="0044090D" w:rsidP="0044090D">
      <w:pPr>
        <w:pStyle w:val="Heading4"/>
      </w:pPr>
      <w:r w:rsidRPr="00A55626">
        <w:t xml:space="preserve">Resiliency is statistically wrong. </w:t>
      </w:r>
    </w:p>
    <w:p w14:paraId="7C26CD43" w14:textId="77777777" w:rsidR="0044090D" w:rsidRPr="00A55626" w:rsidRDefault="0044090D" w:rsidP="0044090D">
      <w:pPr>
        <w:rPr>
          <w:sz w:val="16"/>
          <w:szCs w:val="16"/>
        </w:rPr>
      </w:pPr>
      <w:r w:rsidRPr="00A55626">
        <w:rPr>
          <w:rStyle w:val="Style13ptBold"/>
        </w:rPr>
        <w:t xml:space="preserve">Ashton ’15 </w:t>
      </w:r>
      <w:r w:rsidRPr="00A55626">
        <w:rPr>
          <w:sz w:val="16"/>
          <w:szCs w:val="16"/>
        </w:rPr>
        <w:t xml:space="preserve">(Kevin; 6/29/15; B.A. from the University of London, journalist for Random House, citing a report from the Massachusetts Institute of Technology, and internal statements from the Office of Management and Budget; Politico, “America last?” </w:t>
      </w:r>
      <w:hyperlink r:id="rId81" w:history="1">
        <w:r w:rsidRPr="00A55626">
          <w:rPr>
            <w:rStyle w:val="Hyperlink"/>
            <w:sz w:val="16"/>
            <w:szCs w:val="16"/>
          </w:rPr>
          <w:t>www.politico.com/agenda/story/2015/06/kevin-ashton-internet-of-things-in-the-us-000102)</w:t>
        </w:r>
      </w:hyperlink>
    </w:p>
    <w:p w14:paraId="779D8AA8" w14:textId="77777777" w:rsidR="0044090D" w:rsidRPr="00A55626" w:rsidRDefault="0044090D" w:rsidP="0044090D">
      <w:pPr>
        <w:rPr>
          <w:sz w:val="16"/>
        </w:rPr>
      </w:pPr>
      <w:r w:rsidRPr="00A55626">
        <w:rPr>
          <w:u w:val="single"/>
        </w:rPr>
        <w:t>Almost all transformative</w:t>
      </w:r>
      <w:r w:rsidRPr="00A55626">
        <w:rPr>
          <w:sz w:val="16"/>
        </w:rPr>
        <w:t xml:space="preserve"> new </w:t>
      </w:r>
      <w:r w:rsidRPr="00A55626">
        <w:rPr>
          <w:u w:val="single"/>
        </w:rPr>
        <w:t>technologies of</w:t>
      </w:r>
      <w:r w:rsidRPr="00A55626">
        <w:rPr>
          <w:sz w:val="16"/>
        </w:rPr>
        <w:t xml:space="preserve"> the </w:t>
      </w:r>
      <w:r w:rsidRPr="00A55626">
        <w:rPr>
          <w:u w:val="single"/>
        </w:rPr>
        <w:t>past</w:t>
      </w:r>
      <w:r w:rsidRPr="00A55626">
        <w:rPr>
          <w:sz w:val="16"/>
        </w:rPr>
        <w:t xml:space="preserve"> few </w:t>
      </w:r>
      <w:r w:rsidRPr="00A55626">
        <w:rPr>
          <w:u w:val="single"/>
        </w:rPr>
        <w:t>decades</w:t>
      </w:r>
      <w:r w:rsidRPr="00A55626">
        <w:rPr>
          <w:sz w:val="16"/>
        </w:rPr>
        <w:t xml:space="preserve"> — nuclear energy, advanced jet aircraft, integrated circuits, computer networks — </w:t>
      </w:r>
      <w:r w:rsidRPr="00A55626">
        <w:rPr>
          <w:u w:val="single"/>
        </w:rPr>
        <w:t xml:space="preserve">rose the same way. They were </w:t>
      </w:r>
      <w:r w:rsidRPr="00A55626">
        <w:rPr>
          <w:b/>
          <w:u w:val="single"/>
        </w:rPr>
        <w:t>developed in the U</w:t>
      </w:r>
      <w:r w:rsidRPr="00A55626">
        <w:rPr>
          <w:sz w:val="16"/>
        </w:rPr>
        <w:t xml:space="preserve">nited </w:t>
      </w:r>
      <w:r w:rsidRPr="00A55626">
        <w:rPr>
          <w:b/>
          <w:u w:val="single"/>
        </w:rPr>
        <w:t>S</w:t>
      </w:r>
      <w:r w:rsidRPr="00A55626">
        <w:rPr>
          <w:sz w:val="16"/>
        </w:rPr>
        <w:t xml:space="preserve">tates </w:t>
      </w:r>
      <w:r w:rsidRPr="00A55626">
        <w:rPr>
          <w:u w:val="single"/>
        </w:rPr>
        <w:t>and seeded by the federal government, typically through</w:t>
      </w:r>
      <w:r w:rsidRPr="00A55626">
        <w:rPr>
          <w:sz w:val="16"/>
        </w:rPr>
        <w:t xml:space="preserve"> defense </w:t>
      </w:r>
      <w:r w:rsidRPr="00A55626">
        <w:rPr>
          <w:u w:val="single"/>
        </w:rPr>
        <w:t xml:space="preserve">spending. This </w:t>
      </w:r>
      <w:r w:rsidRPr="00A55626">
        <w:rPr>
          <w:b/>
          <w:u w:val="single"/>
        </w:rPr>
        <w:t>“weaponize to monetize”</w:t>
      </w:r>
      <w:r w:rsidRPr="00A55626">
        <w:rPr>
          <w:u w:val="single"/>
        </w:rPr>
        <w:t xml:space="preserve"> model served the U.S. well. In addition to enabling the</w:t>
      </w:r>
      <w:r w:rsidRPr="00A55626">
        <w:rPr>
          <w:sz w:val="16"/>
        </w:rPr>
        <w:t xml:space="preserve"> world’s </w:t>
      </w:r>
      <w:r w:rsidRPr="00A55626">
        <w:rPr>
          <w:u w:val="single"/>
        </w:rPr>
        <w:t>most powerful</w:t>
      </w:r>
      <w:r w:rsidRPr="00A55626">
        <w:rPr>
          <w:sz w:val="16"/>
        </w:rPr>
        <w:t xml:space="preserve">, technologically advanced </w:t>
      </w:r>
      <w:r w:rsidRPr="00A55626">
        <w:rPr>
          <w:u w:val="single"/>
        </w:rPr>
        <w:t>military, it funded</w:t>
      </w:r>
      <w:r w:rsidRPr="00A55626">
        <w:rPr>
          <w:sz w:val="16"/>
        </w:rPr>
        <w:t xml:space="preserve"> basic </w:t>
      </w:r>
      <w:r w:rsidRPr="00A55626">
        <w:rPr>
          <w:u w:val="single"/>
        </w:rPr>
        <w:t>research in universities</w:t>
      </w:r>
      <w:r w:rsidRPr="00A55626">
        <w:rPr>
          <w:sz w:val="16"/>
        </w:rPr>
        <w:t xml:space="preserve"> and applied research in corporations, </w:t>
      </w:r>
      <w:r w:rsidRPr="00A55626">
        <w:rPr>
          <w:u w:val="single"/>
        </w:rPr>
        <w:t>making technology a substantial component of America’s exports</w:t>
      </w:r>
      <w:r w:rsidRPr="00A55626">
        <w:rPr>
          <w:sz w:val="16"/>
        </w:rPr>
        <w:t xml:space="preserve">. In 1989, the first year for which there are data, </w:t>
      </w:r>
      <w:r w:rsidRPr="00A55626">
        <w:rPr>
          <w:u w:val="single"/>
        </w:rPr>
        <w:t>high tech</w:t>
      </w:r>
      <w:r w:rsidRPr="00A55626">
        <w:rPr>
          <w:sz w:val="16"/>
        </w:rPr>
        <w:t xml:space="preserve"> — meaning products that require intense research and development — </w:t>
      </w:r>
      <w:r w:rsidRPr="00A55626">
        <w:rPr>
          <w:u w:val="single"/>
        </w:rPr>
        <w:t>made up a third of U.S. exports</w:t>
      </w:r>
      <w:r w:rsidRPr="00A55626">
        <w:rPr>
          <w:sz w:val="16"/>
        </w:rPr>
        <w:t xml:space="preserve">, worth $77 billion. </w:t>
      </w:r>
      <w:r w:rsidRPr="00A55626">
        <w:rPr>
          <w:u w:val="single"/>
        </w:rPr>
        <w:t xml:space="preserve">The U.S. was the </w:t>
      </w:r>
      <w:r w:rsidRPr="00A55626">
        <w:rPr>
          <w:b/>
          <w:u w:val="single"/>
        </w:rPr>
        <w:t>global leader,</w:t>
      </w:r>
      <w:r w:rsidRPr="00A55626">
        <w:rPr>
          <w:u w:val="single"/>
        </w:rPr>
        <w:t xml:space="preserve"> and</w:t>
      </w:r>
      <w:r w:rsidRPr="00A55626">
        <w:rPr>
          <w:sz w:val="16"/>
        </w:rPr>
        <w:t xml:space="preserve"> it </w:t>
      </w:r>
      <w:r w:rsidRPr="00A55626">
        <w:rPr>
          <w:u w:val="single"/>
        </w:rPr>
        <w:t>retained its lead through the boom, bust</w:t>
      </w:r>
      <w:r w:rsidRPr="00A55626">
        <w:rPr>
          <w:sz w:val="16"/>
        </w:rPr>
        <w:t xml:space="preserve"> and boom-again </w:t>
      </w:r>
      <w:r w:rsidRPr="00A55626">
        <w:rPr>
          <w:u w:val="single"/>
        </w:rPr>
        <w:t xml:space="preserve">years of the Internet. Then </w:t>
      </w:r>
      <w:r w:rsidRPr="00A55626">
        <w:rPr>
          <w:b/>
          <w:u w:val="single"/>
        </w:rPr>
        <w:t>something changed</w:t>
      </w:r>
      <w:r w:rsidRPr="00A55626">
        <w:rPr>
          <w:u w:val="single"/>
        </w:rPr>
        <w:t>.  The next major</w:t>
      </w:r>
      <w:r w:rsidRPr="00A55626">
        <w:rPr>
          <w:sz w:val="16"/>
        </w:rPr>
        <w:t xml:space="preserve"> technology </w:t>
      </w:r>
      <w:r w:rsidRPr="00A55626">
        <w:rPr>
          <w:u w:val="single"/>
        </w:rPr>
        <w:t>revolution</w:t>
      </w:r>
      <w:r w:rsidRPr="00A55626">
        <w:rPr>
          <w:sz w:val="16"/>
        </w:rPr>
        <w:t xml:space="preserve"> after the Internet itself </w:t>
      </w:r>
      <w:r w:rsidRPr="00A55626">
        <w:rPr>
          <w:u w:val="single"/>
        </w:rPr>
        <w:t>has been the “Internet of Things,”</w:t>
      </w:r>
      <w:r w:rsidRPr="00A55626">
        <w:rPr>
          <w:sz w:val="16"/>
        </w:rPr>
        <w:t xml:space="preserve"> a ubiquitous ad hoc open network of sensors for information systems, which I helped to conceptualize and develop (and name) in the late 1990s. Like the Internet or the integrated circuit, the Internet of Things is really </w:t>
      </w:r>
      <w:r w:rsidRPr="00A55626">
        <w:rPr>
          <w:u w:val="single"/>
        </w:rPr>
        <w:t xml:space="preserve">a </w:t>
      </w:r>
      <w:r w:rsidRPr="00A55626">
        <w:rPr>
          <w:b/>
          <w:u w:val="single"/>
        </w:rPr>
        <w:t>fundamental infrastructure</w:t>
      </w:r>
      <w:r w:rsidRPr="00A55626">
        <w:rPr>
          <w:u w:val="single"/>
        </w:rPr>
        <w:t xml:space="preserve"> that enables</w:t>
      </w:r>
      <w:r w:rsidRPr="00A55626">
        <w:rPr>
          <w:sz w:val="16"/>
        </w:rPr>
        <w:t xml:space="preserve"> new </w:t>
      </w:r>
      <w:r w:rsidRPr="00A55626">
        <w:rPr>
          <w:u w:val="single"/>
        </w:rPr>
        <w:t>technologies and applications</w:t>
      </w:r>
      <w:r w:rsidRPr="00A55626">
        <w:rPr>
          <w:sz w:val="16"/>
        </w:rPr>
        <w:t xml:space="preserve">, and, like them, </w:t>
      </w:r>
      <w:r w:rsidRPr="00A55626">
        <w:rPr>
          <w:u w:val="single"/>
        </w:rPr>
        <w:t>it will transform</w:t>
      </w:r>
      <w:r w:rsidRPr="00A55626">
        <w:rPr>
          <w:sz w:val="16"/>
        </w:rPr>
        <w:t xml:space="preserve"> every part of </w:t>
      </w:r>
      <w:r w:rsidRPr="00A55626">
        <w:rPr>
          <w:u w:val="single"/>
        </w:rPr>
        <w:t>the global economy. Early I</w:t>
      </w:r>
      <w:r w:rsidRPr="00A55626">
        <w:rPr>
          <w:sz w:val="16"/>
        </w:rPr>
        <w:t xml:space="preserve">nternet </w:t>
      </w:r>
      <w:r w:rsidRPr="00A55626">
        <w:rPr>
          <w:u w:val="single"/>
        </w:rPr>
        <w:t>o</w:t>
      </w:r>
      <w:r w:rsidRPr="00A55626">
        <w:rPr>
          <w:sz w:val="16"/>
        </w:rPr>
        <w:t xml:space="preserve">f </w:t>
      </w:r>
      <w:r w:rsidRPr="00A55626">
        <w:rPr>
          <w:u w:val="single"/>
        </w:rPr>
        <w:t>T</w:t>
      </w:r>
      <w:r w:rsidRPr="00A55626">
        <w:rPr>
          <w:sz w:val="16"/>
        </w:rPr>
        <w:t xml:space="preserve">hings </w:t>
      </w:r>
      <w:r w:rsidRPr="00A55626">
        <w:rPr>
          <w:u w:val="single"/>
        </w:rPr>
        <w:t>development</w:t>
      </w:r>
      <w:r w:rsidRPr="00A55626">
        <w:rPr>
          <w:sz w:val="16"/>
        </w:rPr>
        <w:t xml:space="preserve"> more or less </w:t>
      </w:r>
      <w:r w:rsidRPr="00A55626">
        <w:rPr>
          <w:u w:val="single"/>
        </w:rPr>
        <w:t>followed the standard U.S. model</w:t>
      </w:r>
      <w:r w:rsidRPr="00A55626">
        <w:rPr>
          <w:sz w:val="16"/>
        </w:rPr>
        <w:t xml:space="preserve">. My colleagues and I, for example, did most of our work at the Massachusetts Institute of Technology with funding from the Department of Defense, as well as forward-thinking U.S. corporations like Wal-Mart, Procter &amp; Gamble and Coca-Cola. </w:t>
      </w:r>
      <w:r w:rsidRPr="00A55626">
        <w:rPr>
          <w:u w:val="single"/>
        </w:rPr>
        <w:t>But as other governments began competing aggressively</w:t>
      </w:r>
      <w:r w:rsidRPr="00A55626">
        <w:rPr>
          <w:sz w:val="16"/>
        </w:rPr>
        <w:t xml:space="preserve"> in the Internet of Things economy, </w:t>
      </w:r>
      <w:r w:rsidRPr="00A55626">
        <w:rPr>
          <w:u w:val="single"/>
        </w:rPr>
        <w:t xml:space="preserve">America </w:t>
      </w:r>
      <w:r w:rsidRPr="00A55626">
        <w:rPr>
          <w:b/>
          <w:u w:val="single"/>
        </w:rPr>
        <w:t>loosened its grip</w:t>
      </w:r>
      <w:r w:rsidRPr="00A55626">
        <w:rPr>
          <w:u w:val="single"/>
        </w:rPr>
        <w:t>.</w:t>
      </w:r>
      <w:r w:rsidRPr="00A55626">
        <w:rPr>
          <w:sz w:val="16"/>
        </w:rPr>
        <w:t xml:space="preserve"> This was partly because of two wars, which focused the Pentagon on immediate combat needs, and a recession, which reduced government spending. But </w:t>
      </w:r>
      <w:r w:rsidRPr="00A55626">
        <w:rPr>
          <w:u w:val="single"/>
        </w:rPr>
        <w:t xml:space="preserve">there was a </w:t>
      </w:r>
      <w:r w:rsidRPr="00A55626">
        <w:rPr>
          <w:b/>
          <w:u w:val="single"/>
        </w:rPr>
        <w:t>bigger problem lurking behind</w:t>
      </w:r>
      <w:r w:rsidRPr="00A55626">
        <w:rPr>
          <w:sz w:val="16"/>
        </w:rPr>
        <w:t xml:space="preserve"> those emergencies — </w:t>
      </w:r>
      <w:r w:rsidRPr="00A55626">
        <w:rPr>
          <w:u w:val="single"/>
        </w:rPr>
        <w:t>one that remains</w:t>
      </w:r>
      <w:r w:rsidRPr="00A55626">
        <w:rPr>
          <w:sz w:val="16"/>
        </w:rPr>
        <w:t xml:space="preserve"> today, </w:t>
      </w:r>
      <w:r w:rsidRPr="00A55626">
        <w:rPr>
          <w:u w:val="single"/>
        </w:rPr>
        <w:t>long after the wars and recession</w:t>
      </w:r>
      <w:r w:rsidRPr="00A55626">
        <w:rPr>
          <w:sz w:val="16"/>
        </w:rPr>
        <w:t xml:space="preserve"> have </w:t>
      </w:r>
      <w:r w:rsidRPr="00A55626">
        <w:rPr>
          <w:u w:val="single"/>
        </w:rPr>
        <w:t>ended:  The U.S.</w:t>
      </w:r>
      <w:r w:rsidRPr="00A55626">
        <w:rPr>
          <w:sz w:val="16"/>
        </w:rPr>
        <w:t xml:space="preserve"> government </w:t>
      </w:r>
      <w:r w:rsidRPr="00A55626">
        <w:rPr>
          <w:u w:val="single"/>
        </w:rPr>
        <w:t>doesn’t invest in basic science and</w:t>
      </w:r>
      <w:r w:rsidRPr="00A55626">
        <w:rPr>
          <w:sz w:val="16"/>
        </w:rPr>
        <w:t xml:space="preserve"> visionary </w:t>
      </w:r>
      <w:r w:rsidRPr="00A55626">
        <w:rPr>
          <w:u w:val="single"/>
        </w:rPr>
        <w:t>technology</w:t>
      </w:r>
      <w:r w:rsidRPr="00A55626">
        <w:rPr>
          <w:sz w:val="16"/>
        </w:rPr>
        <w:t xml:space="preserve"> anymore. Or, to be more precise, </w:t>
      </w:r>
      <w:r w:rsidRPr="00A55626">
        <w:rPr>
          <w:u w:val="single"/>
        </w:rPr>
        <w:t>it does not invest like it used to. Last year</w:t>
      </w:r>
      <w:r w:rsidRPr="00A55626">
        <w:rPr>
          <w:sz w:val="16"/>
        </w:rPr>
        <w:t xml:space="preserve">, federal </w:t>
      </w:r>
      <w:r w:rsidRPr="00A55626">
        <w:rPr>
          <w:u w:val="single"/>
        </w:rPr>
        <w:t>investment</w:t>
      </w:r>
      <w:r w:rsidRPr="00A55626">
        <w:rPr>
          <w:sz w:val="16"/>
        </w:rPr>
        <w:t xml:space="preserve"> in research and development </w:t>
      </w:r>
      <w:r w:rsidRPr="00A55626">
        <w:rPr>
          <w:u w:val="single"/>
        </w:rPr>
        <w:t xml:space="preserve">sank to </w:t>
      </w:r>
      <w:r w:rsidRPr="00A55626">
        <w:rPr>
          <w:b/>
          <w:u w:val="single"/>
        </w:rPr>
        <w:t>0.69 percent</w:t>
      </w:r>
      <w:r w:rsidRPr="00A55626">
        <w:rPr>
          <w:u w:val="single"/>
        </w:rPr>
        <w:t xml:space="preserve"> of GDP</w:t>
      </w:r>
      <w:r w:rsidRPr="00A55626">
        <w:rPr>
          <w:sz w:val="16"/>
        </w:rPr>
        <w:t xml:space="preserve"> — a level </w:t>
      </w:r>
      <w:r w:rsidRPr="00A55626">
        <w:rPr>
          <w:u w:val="single"/>
        </w:rPr>
        <w:t>not seen since 1958</w:t>
      </w:r>
      <w:r w:rsidRPr="00A55626">
        <w:rPr>
          <w:sz w:val="16"/>
        </w:rPr>
        <w:t xml:space="preserve">. That year, not coincidentally, was the year President Dwight Eisenhower authorized the creation of the Advanced Research Projects Agency  to, as The New York Times described it at the time, “explore and develop any novel idea, regardless of whether it seems practical at the beginning.” (It’s now called DARPA, for Defense Advanced Research Projects Agency.) </w:t>
      </w:r>
      <w:r w:rsidRPr="00A55626">
        <w:rPr>
          <w:u w:val="single"/>
        </w:rPr>
        <w:t>In 1959</w:t>
      </w:r>
      <w:r w:rsidRPr="00A55626">
        <w:rPr>
          <w:sz w:val="16"/>
        </w:rPr>
        <w:t xml:space="preserve">, because of ARPA and similar initiatives, the U.S. government’s </w:t>
      </w:r>
      <w:r w:rsidRPr="00A55626">
        <w:rPr>
          <w:u w:val="single"/>
        </w:rPr>
        <w:t xml:space="preserve">R&amp;D spending </w:t>
      </w:r>
      <w:r w:rsidRPr="00A55626">
        <w:rPr>
          <w:b/>
          <w:u w:val="single"/>
        </w:rPr>
        <w:t>doubled</w:t>
      </w:r>
      <w:r w:rsidRPr="00A55626">
        <w:rPr>
          <w:u w:val="single"/>
        </w:rPr>
        <w:t xml:space="preserve"> to more than 1 percent of GDP. In 1962</w:t>
      </w:r>
      <w:r w:rsidRPr="00A55626">
        <w:rPr>
          <w:sz w:val="16"/>
        </w:rPr>
        <w:t xml:space="preserve">, the Apollo space program followed. At Apollo’s peak, </w:t>
      </w:r>
      <w:r w:rsidRPr="00A55626">
        <w:rPr>
          <w:u w:val="single"/>
        </w:rPr>
        <w:t>the</w:t>
      </w:r>
      <w:r w:rsidRPr="00A55626">
        <w:rPr>
          <w:sz w:val="16"/>
        </w:rPr>
        <w:t xml:space="preserve"> U.S. </w:t>
      </w:r>
      <w:r w:rsidRPr="00A55626">
        <w:rPr>
          <w:u w:val="single"/>
        </w:rPr>
        <w:t>government was investing more than 2 percent of GDP</w:t>
      </w:r>
      <w:r w:rsidRPr="00A55626">
        <w:rPr>
          <w:sz w:val="16"/>
        </w:rPr>
        <w:t xml:space="preserve"> on R&amp;D — </w:t>
      </w:r>
      <w:r w:rsidRPr="00A55626">
        <w:rPr>
          <w:u w:val="single"/>
        </w:rPr>
        <w:t>over three times today’s amount</w:t>
      </w:r>
      <w:r w:rsidRPr="00A55626">
        <w:rPr>
          <w:sz w:val="16"/>
        </w:rPr>
        <w:t xml:space="preserve">. ARPA and Apollo were visionary government programs. </w:t>
      </w:r>
      <w:r w:rsidRPr="00A55626">
        <w:rPr>
          <w:u w:val="single"/>
        </w:rPr>
        <w:t>There are visionary</w:t>
      </w:r>
      <w:r w:rsidRPr="00A55626">
        <w:rPr>
          <w:sz w:val="16"/>
        </w:rPr>
        <w:t xml:space="preserve"> government </w:t>
      </w:r>
      <w:r w:rsidRPr="00A55626">
        <w:rPr>
          <w:u w:val="single"/>
        </w:rPr>
        <w:t>programs for the I</w:t>
      </w:r>
      <w:r w:rsidRPr="00A55626">
        <w:rPr>
          <w:sz w:val="16"/>
        </w:rPr>
        <w:t xml:space="preserve">nternet </w:t>
      </w:r>
      <w:r w:rsidRPr="00A55626">
        <w:rPr>
          <w:u w:val="single"/>
        </w:rPr>
        <w:t>o</w:t>
      </w:r>
      <w:r w:rsidRPr="00A55626">
        <w:rPr>
          <w:sz w:val="16"/>
        </w:rPr>
        <w:t xml:space="preserve">f </w:t>
      </w:r>
      <w:r w:rsidRPr="00A55626">
        <w:rPr>
          <w:u w:val="single"/>
        </w:rPr>
        <w:t>T</w:t>
      </w:r>
      <w:r w:rsidRPr="00A55626">
        <w:rPr>
          <w:sz w:val="16"/>
        </w:rPr>
        <w:t xml:space="preserve">hings, too, but they are almost </w:t>
      </w:r>
      <w:r w:rsidRPr="00A55626">
        <w:rPr>
          <w:u w:val="single"/>
        </w:rPr>
        <w:t>everywhere but the U</w:t>
      </w:r>
      <w:r w:rsidRPr="00A55626">
        <w:rPr>
          <w:sz w:val="16"/>
        </w:rPr>
        <w:t xml:space="preserve">nited </w:t>
      </w:r>
      <w:r w:rsidRPr="00A55626">
        <w:rPr>
          <w:u w:val="single"/>
        </w:rPr>
        <w:t>S</w:t>
      </w:r>
      <w:r w:rsidRPr="00A55626">
        <w:rPr>
          <w:sz w:val="16"/>
        </w:rPr>
        <w:t xml:space="preserve">tates — </w:t>
      </w:r>
      <w:r w:rsidRPr="00A55626">
        <w:rPr>
          <w:u w:val="single"/>
        </w:rPr>
        <w:t xml:space="preserve">in </w:t>
      </w:r>
      <w:r w:rsidRPr="00A55626">
        <w:rPr>
          <w:b/>
          <w:u w:val="single"/>
        </w:rPr>
        <w:t>China, the E</w:t>
      </w:r>
      <w:r w:rsidRPr="00A55626">
        <w:rPr>
          <w:sz w:val="16"/>
        </w:rPr>
        <w:t xml:space="preserve">uropean </w:t>
      </w:r>
      <w:r w:rsidRPr="00A55626">
        <w:rPr>
          <w:b/>
          <w:u w:val="single"/>
        </w:rPr>
        <w:t>U</w:t>
      </w:r>
      <w:r w:rsidRPr="00A55626">
        <w:rPr>
          <w:sz w:val="16"/>
        </w:rPr>
        <w:t xml:space="preserve">nion, </w:t>
      </w:r>
      <w:r w:rsidRPr="00A55626">
        <w:rPr>
          <w:b/>
          <w:u w:val="single"/>
        </w:rPr>
        <w:t>Korea, India and Singapore</w:t>
      </w:r>
      <w:r w:rsidRPr="00A55626">
        <w:rPr>
          <w:sz w:val="16"/>
        </w:rPr>
        <w:t xml:space="preserve">, for example. Over the past 10 years, heads of government from all over the world have shared their visions for the Internet of Things. China’s sixth premier, Wen Jiabao, called it the “Wisdom of the Earth”; India’s Narendra Modi declared it the path to “zero defect, zero effect” manufacturing; and Britain’s David Cameron described it as “a huge transformative development … the brink of a new industrial revolution.” As far as I know, </w:t>
      </w:r>
      <w:r w:rsidRPr="00A55626">
        <w:rPr>
          <w:u w:val="single"/>
        </w:rPr>
        <w:t>neither</w:t>
      </w:r>
      <w:r w:rsidRPr="00A55626">
        <w:rPr>
          <w:sz w:val="16"/>
        </w:rPr>
        <w:t xml:space="preserve"> George W. </w:t>
      </w:r>
      <w:r w:rsidRPr="00A55626">
        <w:rPr>
          <w:u w:val="single"/>
        </w:rPr>
        <w:t>Bush nor</w:t>
      </w:r>
      <w:r w:rsidRPr="00A55626">
        <w:rPr>
          <w:sz w:val="16"/>
        </w:rPr>
        <w:t xml:space="preserve"> Barack </w:t>
      </w:r>
      <w:r w:rsidRPr="00A55626">
        <w:rPr>
          <w:u w:val="single"/>
        </w:rPr>
        <w:t>Obama</w:t>
      </w:r>
      <w:r w:rsidRPr="00A55626">
        <w:rPr>
          <w:sz w:val="16"/>
        </w:rPr>
        <w:t xml:space="preserve">, the U.S. presidents in power during this period, have </w:t>
      </w:r>
      <w:r w:rsidRPr="00A55626">
        <w:rPr>
          <w:u w:val="single"/>
        </w:rPr>
        <w:t>ever mentioned it</w:t>
      </w:r>
      <w:r w:rsidRPr="00A55626">
        <w:rPr>
          <w:sz w:val="16"/>
        </w:rPr>
        <w:t xml:space="preserve">. And, while they were not mentioning it, some </w:t>
      </w:r>
      <w:r w:rsidRPr="00A55626">
        <w:rPr>
          <w:b/>
          <w:u w:val="single"/>
        </w:rPr>
        <w:t>key indicators began swinging</w:t>
      </w:r>
      <w:r w:rsidRPr="00A55626">
        <w:rPr>
          <w:u w:val="single"/>
        </w:rPr>
        <w:t xml:space="preserve"> away from the U.S</w:t>
      </w:r>
      <w:r w:rsidRPr="00A55626">
        <w:rPr>
          <w:sz w:val="16"/>
        </w:rPr>
        <w:t xml:space="preserve">. In 2005, </w:t>
      </w:r>
      <w:r w:rsidRPr="00A55626">
        <w:rPr>
          <w:u w:val="single"/>
        </w:rPr>
        <w:t>China’s high-tech exports exceeded America’s for the first</w:t>
      </w:r>
      <w:r w:rsidRPr="00A55626">
        <w:rPr>
          <w:sz w:val="16"/>
        </w:rPr>
        <w:t xml:space="preserve"> time. In 2009, just after Wen Jiabao spoke about the Internet of Things, </w:t>
      </w:r>
      <w:r w:rsidRPr="00A55626">
        <w:rPr>
          <w:u w:val="single"/>
        </w:rPr>
        <w:t>Germany’s high-tech exports exceeded America’s as well</w:t>
      </w:r>
      <w:r w:rsidRPr="00A55626">
        <w:rPr>
          <w:sz w:val="16"/>
        </w:rPr>
        <w:t xml:space="preserve">. Today, </w:t>
      </w:r>
      <w:r w:rsidRPr="00A55626">
        <w:rPr>
          <w:u w:val="single"/>
        </w:rPr>
        <w:t>Germany produces five times more high tech per capita than the U</w:t>
      </w:r>
      <w:r w:rsidRPr="00A55626">
        <w:rPr>
          <w:sz w:val="16"/>
        </w:rPr>
        <w:t xml:space="preserve">nited </w:t>
      </w:r>
      <w:r w:rsidRPr="00A55626">
        <w:rPr>
          <w:u w:val="single"/>
        </w:rPr>
        <w:t>S</w:t>
      </w:r>
      <w:r w:rsidRPr="00A55626">
        <w:rPr>
          <w:sz w:val="16"/>
        </w:rPr>
        <w:t xml:space="preserve">tates. </w:t>
      </w:r>
      <w:r w:rsidRPr="00A55626">
        <w:rPr>
          <w:u w:val="single"/>
        </w:rPr>
        <w:t>Singapore and Korea’s high-tech exporters are</w:t>
      </w:r>
      <w:r w:rsidRPr="00A55626">
        <w:rPr>
          <w:sz w:val="16"/>
        </w:rPr>
        <w:t xml:space="preserve"> also </w:t>
      </w:r>
      <w:r w:rsidRPr="00A55626">
        <w:rPr>
          <w:b/>
          <w:u w:val="single"/>
        </w:rPr>
        <w:t>far more productive</w:t>
      </w:r>
      <w:r w:rsidRPr="00A55626">
        <w:rPr>
          <w:u w:val="single"/>
        </w:rPr>
        <w:t xml:space="preserve"> than America’s and</w:t>
      </w:r>
      <w:r w:rsidRPr="00A55626">
        <w:rPr>
          <w:sz w:val="16"/>
        </w:rPr>
        <w:t xml:space="preserve">, according to the most recent data, </w:t>
      </w:r>
      <w:r w:rsidRPr="00A55626">
        <w:rPr>
          <w:u w:val="single"/>
        </w:rPr>
        <w:t>are close to pushing the U.S. down to fifth place in the</w:t>
      </w:r>
      <w:r w:rsidRPr="00A55626">
        <w:rPr>
          <w:sz w:val="16"/>
        </w:rPr>
        <w:t xml:space="preserve"> world’s </w:t>
      </w:r>
      <w:r w:rsidRPr="00A55626">
        <w:rPr>
          <w:u w:val="single"/>
        </w:rPr>
        <w:t>high-tech economy</w:t>
      </w:r>
      <w:r w:rsidRPr="00A55626">
        <w:rPr>
          <w:sz w:val="16"/>
        </w:rPr>
        <w:t xml:space="preserve">. And, </w:t>
      </w:r>
      <w:r w:rsidRPr="00A55626">
        <w:rPr>
          <w:u w:val="single"/>
        </w:rPr>
        <w:t>as the most recent data are for 2013, that may have happened already. This decline will surprise many</w:t>
      </w:r>
      <w:r w:rsidRPr="00A55626">
        <w:rPr>
          <w:sz w:val="16"/>
        </w:rPr>
        <w:t xml:space="preserve"> Americans, including many </w:t>
      </w:r>
      <w:r w:rsidRPr="00A55626">
        <w:rPr>
          <w:u w:val="single"/>
        </w:rPr>
        <w:t>American policymakers</w:t>
      </w:r>
      <w:r w:rsidRPr="00A55626">
        <w:rPr>
          <w:sz w:val="16"/>
        </w:rPr>
        <w:t xml:space="preserve"> and pundits, </w:t>
      </w:r>
      <w:r w:rsidRPr="00A55626">
        <w:rPr>
          <w:u w:val="single"/>
        </w:rPr>
        <w:t>who assume U.S. leadership simply transfers from one tech revolution</w:t>
      </w:r>
      <w:r w:rsidRPr="00A55626">
        <w:rPr>
          <w:sz w:val="16"/>
        </w:rPr>
        <w:t xml:space="preserve"> to the next. After all, that next revolution, the Internet of Things, was born in America, so perhaps </w:t>
      </w:r>
      <w:r w:rsidRPr="00A55626">
        <w:rPr>
          <w:u w:val="single"/>
        </w:rPr>
        <w:t xml:space="preserve">it seems natural that </w:t>
      </w:r>
      <w:r w:rsidRPr="00A55626">
        <w:rPr>
          <w:u w:val="single"/>
        </w:rPr>
        <w:lastRenderedPageBreak/>
        <w:t>America will lead</w:t>
      </w:r>
      <w:r w:rsidRPr="00A55626">
        <w:rPr>
          <w:sz w:val="16"/>
        </w:rPr>
        <w:t xml:space="preserve">. Many U.S. </w:t>
      </w:r>
      <w:r w:rsidRPr="00A55626">
        <w:rPr>
          <w:u w:val="single"/>
        </w:rPr>
        <w:t>commentators spin a myth that America is No. 1 in high tech, then extend it to claims that Europe is lagging because of</w:t>
      </w:r>
      <w:r w:rsidRPr="00A55626">
        <w:rPr>
          <w:sz w:val="16"/>
        </w:rPr>
        <w:t xml:space="preserve"> </w:t>
      </w:r>
      <w:r w:rsidRPr="00A55626">
        <w:rPr>
          <w:u w:val="single"/>
        </w:rPr>
        <w:t>excessive</w:t>
      </w:r>
      <w:r w:rsidRPr="00A55626">
        <w:rPr>
          <w:sz w:val="16"/>
        </w:rPr>
        <w:t xml:space="preserve"> government </w:t>
      </w:r>
      <w:r w:rsidRPr="00A55626">
        <w:rPr>
          <w:u w:val="single"/>
        </w:rPr>
        <w:t>regulation, and hints that Asians are not innovators</w:t>
      </w:r>
      <w:r w:rsidRPr="00A55626">
        <w:rPr>
          <w:sz w:val="16"/>
        </w:rPr>
        <w:t xml:space="preserve"> and entrepreneurs, </w:t>
      </w:r>
      <w:r w:rsidRPr="00A55626">
        <w:rPr>
          <w:u w:val="single"/>
        </w:rPr>
        <w:t>but mere imitators with cheap labor. This is</w:t>
      </w:r>
      <w:r w:rsidRPr="00A55626">
        <w:rPr>
          <w:sz w:val="16"/>
        </w:rPr>
        <w:t xml:space="preserve"> jingoistic </w:t>
      </w:r>
      <w:r w:rsidRPr="00A55626">
        <w:rPr>
          <w:u w:val="single"/>
        </w:rPr>
        <w:t xml:space="preserve">nonsense that </w:t>
      </w:r>
      <w:r w:rsidRPr="00A55626">
        <w:rPr>
          <w:b/>
          <w:u w:val="single"/>
        </w:rPr>
        <w:t>could not be more wrong</w:t>
      </w:r>
      <w:r w:rsidRPr="00A55626">
        <w:rPr>
          <w:u w:val="single"/>
        </w:rPr>
        <w:t>. Not only does Germany</w:t>
      </w:r>
      <w:r w:rsidRPr="00A55626">
        <w:rPr>
          <w:sz w:val="16"/>
        </w:rPr>
        <w:t xml:space="preserve">, a leader of the European Union, </w:t>
      </w:r>
      <w:r w:rsidRPr="00A55626">
        <w:rPr>
          <w:u w:val="single"/>
        </w:rPr>
        <w:t xml:space="preserve">lead the U.S. in high tech, but EU member states fund </w:t>
      </w:r>
      <w:r w:rsidRPr="00A55626">
        <w:rPr>
          <w:sz w:val="16"/>
        </w:rPr>
        <w:t xml:space="preserve">CERN, the European Organization for Nuclear Research, which invented the World Wide Web and built the Large Hadron Collider, likely to be a source of </w:t>
      </w:r>
      <w:r w:rsidRPr="00A55626">
        <w:rPr>
          <w:u w:val="single"/>
        </w:rPr>
        <w:t xml:space="preserve">several </w:t>
      </w:r>
      <w:r w:rsidRPr="00A55626">
        <w:rPr>
          <w:b/>
          <w:u w:val="single"/>
        </w:rPr>
        <w:t>centuries of high-tech innovation</w:t>
      </w:r>
      <w:r w:rsidRPr="00A55626">
        <w:rPr>
          <w:sz w:val="16"/>
        </w:rPr>
        <w:t xml:space="preserve">. (U.S. government intervention killed America’s equivalent particle physics program, the Superconducting Super Collider, in 1993 — an early symptom of declining federal investment in basic research.) </w:t>
      </w:r>
      <w:r w:rsidRPr="00A55626">
        <w:rPr>
          <w:u w:val="single"/>
        </w:rPr>
        <w:t>Asia, the alleged imitator, is anything but</w:t>
      </w:r>
      <w:r w:rsidRPr="00A55626">
        <w:rPr>
          <w:sz w:val="16"/>
        </w:rPr>
        <w:t xml:space="preserve">. Apple’s </w:t>
      </w:r>
      <w:r w:rsidRPr="00A55626">
        <w:rPr>
          <w:u w:val="single"/>
        </w:rPr>
        <w:t>iPhone</w:t>
      </w:r>
      <w:r w:rsidRPr="00A55626">
        <w:rPr>
          <w:sz w:val="16"/>
        </w:rPr>
        <w:t xml:space="preserve">, for example, so often held up as the epitome of American innovation, </w:t>
      </w:r>
      <w:r w:rsidRPr="00A55626">
        <w:rPr>
          <w:u w:val="single"/>
        </w:rPr>
        <w:t>looked a lot like a Korean phone</w:t>
      </w:r>
      <w:r w:rsidRPr="00A55626">
        <w:rPr>
          <w:sz w:val="16"/>
        </w:rPr>
        <w:t xml:space="preserve">, the LG KE850, which was </w:t>
      </w:r>
      <w:r w:rsidRPr="00A55626">
        <w:rPr>
          <w:u w:val="single"/>
        </w:rPr>
        <w:t>revealed and released before Apple’s product. Most of the technology in the iPhone was invented</w:t>
      </w:r>
      <w:r w:rsidRPr="00A55626">
        <w:rPr>
          <w:sz w:val="16"/>
        </w:rPr>
        <w:t xml:space="preserve"> in, and is exported </w:t>
      </w:r>
      <w:r w:rsidRPr="00A55626">
        <w:rPr>
          <w:u w:val="single"/>
        </w:rPr>
        <w:t>by, Asian countries. It’s easy to look at</w:t>
      </w:r>
      <w:r w:rsidRPr="00A55626">
        <w:rPr>
          <w:sz w:val="16"/>
        </w:rPr>
        <w:t xml:space="preserve"> global </w:t>
      </w:r>
      <w:r w:rsidRPr="00A55626">
        <w:rPr>
          <w:u w:val="single"/>
        </w:rPr>
        <w:t>tech giants</w:t>
      </w:r>
      <w:r w:rsidRPr="00A55626">
        <w:rPr>
          <w:sz w:val="16"/>
        </w:rPr>
        <w:t xml:space="preserve"> like Apple, Facebook and Google </w:t>
      </w:r>
      <w:r w:rsidRPr="00A55626">
        <w:rPr>
          <w:u w:val="single"/>
        </w:rPr>
        <w:t>and assume the U.S. can’t be slipping</w:t>
      </w:r>
      <w:r w:rsidRPr="00A55626">
        <w:rPr>
          <w:sz w:val="16"/>
        </w:rPr>
        <w:t xml:space="preserve"> behind </w:t>
      </w:r>
      <w:r w:rsidRPr="00A55626">
        <w:rPr>
          <w:u w:val="single"/>
        </w:rPr>
        <w:t>when</w:t>
      </w:r>
      <w:r w:rsidRPr="00A55626">
        <w:rPr>
          <w:sz w:val="16"/>
        </w:rPr>
        <w:t xml:space="preserve"> these American </w:t>
      </w:r>
      <w:r w:rsidRPr="00A55626">
        <w:rPr>
          <w:u w:val="single"/>
        </w:rPr>
        <w:t xml:space="preserve">corporations are doing so well. That </w:t>
      </w:r>
      <w:r w:rsidRPr="00A55626">
        <w:rPr>
          <w:b/>
          <w:u w:val="single"/>
        </w:rPr>
        <w:t>gets their lesson wrong</w:t>
      </w:r>
      <w:r w:rsidRPr="00A55626">
        <w:rPr>
          <w:u w:val="single"/>
        </w:rPr>
        <w:t>. Apple, Facebook and Google are not</w:t>
      </w:r>
      <w:r w:rsidRPr="00A55626">
        <w:rPr>
          <w:sz w:val="16"/>
        </w:rPr>
        <w:t xml:space="preserve"> examples of pure, </w:t>
      </w:r>
      <w:r w:rsidRPr="00A55626">
        <w:rPr>
          <w:u w:val="single"/>
        </w:rPr>
        <w:t>unfettered</w:t>
      </w:r>
      <w:r w:rsidRPr="00A55626">
        <w:rPr>
          <w:sz w:val="16"/>
        </w:rPr>
        <w:t xml:space="preserve">, free-market </w:t>
      </w:r>
      <w:r w:rsidRPr="00A55626">
        <w:rPr>
          <w:u w:val="single"/>
        </w:rPr>
        <w:t xml:space="preserve">entrepreneurial success but </w:t>
      </w:r>
      <w:r w:rsidRPr="00A55626">
        <w:rPr>
          <w:b/>
          <w:u w:val="single"/>
        </w:rPr>
        <w:t>beneficiaries of government policies</w:t>
      </w:r>
      <w:r w:rsidRPr="00A55626">
        <w:rPr>
          <w:sz w:val="16"/>
        </w:rPr>
        <w:t xml:space="preserve"> past, </w:t>
      </w:r>
      <w:r w:rsidRPr="00A55626">
        <w:rPr>
          <w:u w:val="single"/>
        </w:rPr>
        <w:t>harvesting the last</w:t>
      </w:r>
      <w:r w:rsidRPr="00A55626">
        <w:rPr>
          <w:sz w:val="16"/>
        </w:rPr>
        <w:t xml:space="preserve"> few </w:t>
      </w:r>
      <w:r w:rsidRPr="00A55626">
        <w:rPr>
          <w:u w:val="single"/>
        </w:rPr>
        <w:t>fruits of</w:t>
      </w:r>
      <w:r w:rsidRPr="00A55626">
        <w:rPr>
          <w:sz w:val="16"/>
        </w:rPr>
        <w:t xml:space="preserve"> Eisenhower and Kennedy-era </w:t>
      </w:r>
      <w:r w:rsidRPr="00A55626">
        <w:rPr>
          <w:u w:val="single"/>
        </w:rPr>
        <w:t>investments. Apple</w:t>
      </w:r>
      <w:r w:rsidRPr="00A55626">
        <w:rPr>
          <w:sz w:val="16"/>
        </w:rPr>
        <w:t xml:space="preserve">, for example, </w:t>
      </w:r>
      <w:r w:rsidRPr="00A55626">
        <w:rPr>
          <w:u w:val="single"/>
        </w:rPr>
        <w:t>found its first opportunities</w:t>
      </w:r>
      <w:r w:rsidRPr="00A55626">
        <w:rPr>
          <w:sz w:val="16"/>
        </w:rPr>
        <w:t xml:space="preserve"> in the personal computer revolution, </w:t>
      </w:r>
      <w:r w:rsidRPr="00A55626">
        <w:rPr>
          <w:u w:val="single"/>
        </w:rPr>
        <w:t>built on</w:t>
      </w:r>
      <w:r w:rsidRPr="00A55626">
        <w:rPr>
          <w:sz w:val="16"/>
        </w:rPr>
        <w:t xml:space="preserve"> the integrated circuits that emerged from U.S. </w:t>
      </w:r>
      <w:r w:rsidRPr="00A55626">
        <w:rPr>
          <w:u w:val="single"/>
        </w:rPr>
        <w:t>defense spending</w:t>
      </w:r>
      <w:r w:rsidRPr="00A55626">
        <w:rPr>
          <w:sz w:val="16"/>
        </w:rPr>
        <w:t xml:space="preserve"> on ballistic missiles. (It was the Apollo space program, where NASA’s bulk purchases helped prices fall from thousands of dollars to tens of dollars, that eventually made them cheap enough for mass markets.) The government’s </w:t>
      </w:r>
      <w:r w:rsidRPr="00A55626">
        <w:rPr>
          <w:u w:val="single"/>
        </w:rPr>
        <w:t>investment in ARPA</w:t>
      </w:r>
      <w:r w:rsidRPr="00A55626">
        <w:rPr>
          <w:sz w:val="16"/>
        </w:rPr>
        <w:t xml:space="preserve">, which built the Internet, </w:t>
      </w:r>
      <w:r w:rsidRPr="00A55626">
        <w:rPr>
          <w:u w:val="single"/>
        </w:rPr>
        <w:t xml:space="preserve">enabled the </w:t>
      </w:r>
      <w:r w:rsidRPr="00A55626">
        <w:rPr>
          <w:b/>
          <w:u w:val="single"/>
        </w:rPr>
        <w:t>foundation</w:t>
      </w:r>
      <w:r w:rsidRPr="00A55626">
        <w:rPr>
          <w:sz w:val="16"/>
        </w:rPr>
        <w:t xml:space="preserve"> and development </w:t>
      </w:r>
      <w:r w:rsidRPr="00A55626">
        <w:rPr>
          <w:u w:val="single"/>
        </w:rPr>
        <w:t>of</w:t>
      </w:r>
      <w:r w:rsidRPr="00A55626">
        <w:rPr>
          <w:sz w:val="16"/>
        </w:rPr>
        <w:t xml:space="preserve"> companies like </w:t>
      </w:r>
      <w:r w:rsidRPr="00A55626">
        <w:rPr>
          <w:u w:val="single"/>
        </w:rPr>
        <w:t>Google and Facebook</w:t>
      </w:r>
      <w:r w:rsidRPr="00A55626">
        <w:rPr>
          <w:sz w:val="16"/>
        </w:rPr>
        <w:t>.</w:t>
      </w:r>
    </w:p>
    <w:p w14:paraId="71DD5107" w14:textId="77777777" w:rsidR="0044090D" w:rsidRPr="00A55626" w:rsidRDefault="0044090D" w:rsidP="0044090D">
      <w:pPr>
        <w:pStyle w:val="Heading3"/>
      </w:pPr>
      <w:r w:rsidRPr="00A55626">
        <w:lastRenderedPageBreak/>
        <w:t>! – AT: SOI Good</w:t>
      </w:r>
    </w:p>
    <w:p w14:paraId="527A7F70" w14:textId="77777777" w:rsidR="0044090D" w:rsidRPr="00A55626" w:rsidRDefault="0044090D" w:rsidP="0044090D">
      <w:pPr>
        <w:pStyle w:val="Heading4"/>
      </w:pPr>
      <w:r w:rsidRPr="00A55626">
        <w:t xml:space="preserve">It would cause the </w:t>
      </w:r>
      <w:r w:rsidRPr="00A55626">
        <w:rPr>
          <w:u w:val="single"/>
        </w:rPr>
        <w:t>worst war in history</w:t>
      </w:r>
      <w:r w:rsidRPr="00A55626">
        <w:t xml:space="preserve">.  </w:t>
      </w:r>
    </w:p>
    <w:p w14:paraId="4077DC4E" w14:textId="77777777" w:rsidR="0044090D" w:rsidRPr="00A55626" w:rsidRDefault="0044090D" w:rsidP="0044090D">
      <w:pPr>
        <w:rPr>
          <w:rStyle w:val="Hyperlink"/>
          <w:sz w:val="16"/>
          <w:szCs w:val="16"/>
        </w:rPr>
      </w:pPr>
      <w:r w:rsidRPr="00A55626">
        <w:rPr>
          <w:rStyle w:val="Style13ptBold"/>
        </w:rPr>
        <w:t xml:space="preserve">Kagan ’17 </w:t>
      </w:r>
      <w:r w:rsidRPr="00A55626">
        <w:rPr>
          <w:sz w:val="16"/>
          <w:szCs w:val="16"/>
        </w:rPr>
        <w:t>(Robert; 2/6/17;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Foreign Policy, “</w:t>
      </w:r>
      <w:r w:rsidRPr="00A55626">
        <w:rPr>
          <w:u w:val="single"/>
        </w:rPr>
        <w:t xml:space="preserve">Backing </w:t>
      </w:r>
      <w:r w:rsidRPr="00A55626">
        <w:rPr>
          <w:b/>
          <w:u w:val="single"/>
        </w:rPr>
        <w:t>Into World War III</w:t>
      </w:r>
      <w:r w:rsidRPr="00A55626">
        <w:rPr>
          <w:sz w:val="16"/>
          <w:szCs w:val="16"/>
        </w:rPr>
        <w:t xml:space="preserve">,” </w:t>
      </w:r>
      <w:hyperlink r:id="rId82" w:history="1">
        <w:r w:rsidRPr="00A55626">
          <w:rPr>
            <w:rStyle w:val="Hyperlink"/>
            <w:sz w:val="16"/>
            <w:szCs w:val="16"/>
          </w:rPr>
          <w:t>http://foreignpolicy.com/2017/02/06/backing-into-world-war-iii-russia-china-trump-obama/)</w:t>
        </w:r>
      </w:hyperlink>
    </w:p>
    <w:p w14:paraId="514B7666" w14:textId="77777777" w:rsidR="0044090D" w:rsidRDefault="0044090D" w:rsidP="0044090D">
      <w:pPr>
        <w:rPr>
          <w:sz w:val="16"/>
        </w:rPr>
      </w:pPr>
      <w:r w:rsidRPr="00A55626">
        <w:rPr>
          <w:u w:val="single"/>
        </w:rPr>
        <w:t>For the U</w:t>
      </w:r>
      <w:r w:rsidRPr="00A55626">
        <w:rPr>
          <w:sz w:val="16"/>
        </w:rPr>
        <w:t xml:space="preserve">nited </w:t>
      </w:r>
      <w:r w:rsidRPr="00A55626">
        <w:rPr>
          <w:u w:val="single"/>
        </w:rPr>
        <w:t>S</w:t>
      </w:r>
      <w:r w:rsidRPr="00A55626">
        <w:rPr>
          <w:sz w:val="16"/>
        </w:rPr>
        <w:t xml:space="preserve">tates </w:t>
      </w:r>
      <w:r w:rsidRPr="00A55626">
        <w:rPr>
          <w:u w:val="single"/>
        </w:rPr>
        <w:t>to accept a return to spheres of influence would not calm</w:t>
      </w:r>
      <w:r w:rsidRPr="00A55626">
        <w:rPr>
          <w:sz w:val="16"/>
        </w:rPr>
        <w:t xml:space="preserve"> the </w:t>
      </w:r>
      <w:r w:rsidRPr="00A55626">
        <w:rPr>
          <w:u w:val="single"/>
        </w:rPr>
        <w:t>international waters. It would</w:t>
      </w:r>
      <w:r w:rsidRPr="00A55626">
        <w:rPr>
          <w:sz w:val="16"/>
        </w:rPr>
        <w:t xml:space="preserve"> merely </w:t>
      </w:r>
      <w:r w:rsidRPr="00A55626">
        <w:rPr>
          <w:u w:val="single"/>
        </w:rPr>
        <w:t xml:space="preserve">return the world to the condition it was in at the end of the 19th century, with </w:t>
      </w:r>
      <w:r w:rsidRPr="00A55626">
        <w:rPr>
          <w:b/>
          <w:u w:val="single"/>
        </w:rPr>
        <w:t>competing great powers</w:t>
      </w:r>
      <w:r w:rsidRPr="00A55626">
        <w:rPr>
          <w:u w:val="single"/>
        </w:rPr>
        <w:t xml:space="preserve"> clashing over</w:t>
      </w:r>
      <w:r w:rsidRPr="00A55626">
        <w:rPr>
          <w:sz w:val="16"/>
        </w:rPr>
        <w:t xml:space="preserve"> inevitably intersecting and </w:t>
      </w:r>
      <w:r w:rsidRPr="00A55626">
        <w:rPr>
          <w:b/>
          <w:u w:val="single"/>
        </w:rPr>
        <w:t>overlapping spheres</w:t>
      </w:r>
      <w:r w:rsidRPr="00A55626">
        <w:rPr>
          <w:u w:val="single"/>
        </w:rPr>
        <w:t>. These</w:t>
      </w:r>
      <w:r w:rsidRPr="00A55626">
        <w:rPr>
          <w:sz w:val="16"/>
        </w:rPr>
        <w:t xml:space="preserve"> unsettled, </w:t>
      </w:r>
      <w:r w:rsidRPr="00A55626">
        <w:rPr>
          <w:b/>
          <w:u w:val="single"/>
        </w:rPr>
        <w:t>disordered conditions</w:t>
      </w:r>
      <w:r w:rsidRPr="00A55626">
        <w:rPr>
          <w:u w:val="single"/>
        </w:rPr>
        <w:t xml:space="preserve"> produced</w:t>
      </w:r>
      <w:r w:rsidRPr="00A55626">
        <w:rPr>
          <w:sz w:val="16"/>
        </w:rPr>
        <w:t xml:space="preserve"> the </w:t>
      </w:r>
      <w:r w:rsidRPr="00A55626">
        <w:rPr>
          <w:u w:val="single"/>
        </w:rPr>
        <w:t xml:space="preserve">fertile ground for the two </w:t>
      </w:r>
      <w:r w:rsidRPr="00A55626">
        <w:rPr>
          <w:b/>
          <w:u w:val="single"/>
        </w:rPr>
        <w:t>destructive world wars</w:t>
      </w:r>
      <w:r w:rsidRPr="00A55626">
        <w:rPr>
          <w:sz w:val="16"/>
        </w:rPr>
        <w:t xml:space="preserve"> of the first half of the 20th century. </w:t>
      </w:r>
      <w:r w:rsidRPr="00A55626">
        <w:rPr>
          <w:u w:val="single"/>
        </w:rPr>
        <w:t xml:space="preserve">The collapse of the British-dominated world order </w:t>
      </w:r>
      <w:r w:rsidRPr="00A55626">
        <w:rPr>
          <w:sz w:val="16"/>
        </w:rPr>
        <w:t xml:space="preserve">on the oceans, </w:t>
      </w:r>
      <w:r w:rsidRPr="00A55626">
        <w:rPr>
          <w:u w:val="single"/>
        </w:rPr>
        <w:t>the disruption of the uneasy balance of power on the European continent as</w:t>
      </w:r>
      <w:r w:rsidRPr="00A55626">
        <w:rPr>
          <w:sz w:val="16"/>
        </w:rPr>
        <w:t xml:space="preserve"> a powerful </w:t>
      </w:r>
      <w:r w:rsidRPr="00A55626">
        <w:rPr>
          <w:u w:val="single"/>
        </w:rPr>
        <w:t>unified Germany took shape, and the rise of Japanese power</w:t>
      </w:r>
      <w:r w:rsidRPr="00A55626">
        <w:rPr>
          <w:sz w:val="16"/>
        </w:rPr>
        <w:t xml:space="preserve"> in East Asia </w:t>
      </w:r>
      <w:r w:rsidRPr="00A55626">
        <w:rPr>
          <w:u w:val="single"/>
        </w:rPr>
        <w:t>all contributed to a highly competitive international environment in which dissatisfied great powers</w:t>
      </w:r>
      <w:r w:rsidRPr="00A55626">
        <w:rPr>
          <w:sz w:val="16"/>
        </w:rPr>
        <w:t xml:space="preserve"> took the opportunity to </w:t>
      </w:r>
      <w:r w:rsidRPr="00A55626">
        <w:rPr>
          <w:b/>
          <w:u w:val="single"/>
        </w:rPr>
        <w:t>pursue their ambitions</w:t>
      </w:r>
      <w:r w:rsidRPr="00A55626">
        <w:rPr>
          <w:u w:val="single"/>
        </w:rPr>
        <w:t xml:space="preserve"> in the absence of any power</w:t>
      </w:r>
      <w:r w:rsidRPr="00A55626">
        <w:rPr>
          <w:sz w:val="16"/>
        </w:rPr>
        <w:t xml:space="preserve"> or group of powers </w:t>
      </w:r>
      <w:r w:rsidRPr="00A55626">
        <w:rPr>
          <w:u w:val="single"/>
        </w:rPr>
        <w:t>to unite</w:t>
      </w:r>
      <w:r w:rsidRPr="00A55626">
        <w:rPr>
          <w:sz w:val="16"/>
        </w:rPr>
        <w:t xml:space="preserve"> in checking them. </w:t>
      </w:r>
      <w:r w:rsidRPr="00A55626">
        <w:rPr>
          <w:u w:val="single"/>
        </w:rPr>
        <w:t>The result was</w:t>
      </w:r>
      <w:r w:rsidRPr="00A55626">
        <w:rPr>
          <w:sz w:val="16"/>
        </w:rPr>
        <w:t xml:space="preserve"> an </w:t>
      </w:r>
      <w:r w:rsidRPr="00A55626">
        <w:rPr>
          <w:b/>
          <w:u w:val="single"/>
        </w:rPr>
        <w:t>unprecedented global calamity</w:t>
      </w:r>
      <w:r w:rsidRPr="00A55626">
        <w:rPr>
          <w:u w:val="single"/>
        </w:rPr>
        <w:t xml:space="preserve"> and </w:t>
      </w:r>
      <w:r w:rsidRPr="00A55626">
        <w:rPr>
          <w:b/>
          <w:u w:val="single"/>
        </w:rPr>
        <w:t>death on an epic scale</w:t>
      </w:r>
      <w:r w:rsidRPr="00A55626">
        <w:rPr>
          <w:u w:val="single"/>
        </w:rPr>
        <w:t xml:space="preserve">. It has been the great accomplishment of the </w:t>
      </w:r>
      <w:r w:rsidRPr="00A55626">
        <w:rPr>
          <w:b/>
          <w:u w:val="single"/>
        </w:rPr>
        <w:t>U.S.-led world order</w:t>
      </w:r>
      <w:r w:rsidRPr="00A55626">
        <w:rPr>
          <w:sz w:val="16"/>
        </w:rPr>
        <w:t xml:space="preserve"> in the 70 years since the end of World War II </w:t>
      </w:r>
      <w:r w:rsidRPr="00A55626">
        <w:rPr>
          <w:u w:val="single"/>
        </w:rPr>
        <w:t>that</w:t>
      </w:r>
      <w:r w:rsidRPr="00A55626">
        <w:rPr>
          <w:sz w:val="16"/>
        </w:rPr>
        <w:t xml:space="preserve"> this kind of </w:t>
      </w:r>
      <w:r w:rsidRPr="00A55626">
        <w:rPr>
          <w:u w:val="single"/>
        </w:rPr>
        <w:t>competition has been held in check and great power conflicts have been avoided</w:t>
      </w:r>
      <w:r w:rsidRPr="00A55626">
        <w:rPr>
          <w:sz w:val="16"/>
        </w:rPr>
        <w:t>. It will be more than a shame if Americans were to destroy what they created — and not because it was no longer possible to sustain but simply because they chose to stop trying.</w:t>
      </w:r>
    </w:p>
    <w:p w14:paraId="570A0DA1" w14:textId="77777777" w:rsidR="0044090D" w:rsidRDefault="0044090D" w:rsidP="0044090D">
      <w:pPr>
        <w:pStyle w:val="Heading2"/>
      </w:pPr>
      <w:r>
        <w:lastRenderedPageBreak/>
        <w:t>AT – Alternatives</w:t>
      </w:r>
    </w:p>
    <w:p w14:paraId="37B9CCE1" w14:textId="77777777" w:rsidR="0044090D" w:rsidRPr="00A55626" w:rsidRDefault="0044090D" w:rsidP="0044090D">
      <w:pPr>
        <w:pStyle w:val="Heading3"/>
      </w:pPr>
      <w:r w:rsidRPr="00A55626">
        <w:lastRenderedPageBreak/>
        <w:t>AT – Fill-In</w:t>
      </w:r>
    </w:p>
    <w:p w14:paraId="6DF5A316" w14:textId="77777777" w:rsidR="0044090D" w:rsidRPr="00A55626" w:rsidRDefault="0044090D" w:rsidP="0044090D">
      <w:pPr>
        <w:pStyle w:val="Heading4"/>
      </w:pPr>
      <w:r w:rsidRPr="00A55626">
        <w:t xml:space="preserve">Fill-in is </w:t>
      </w:r>
      <w:r w:rsidRPr="00A55626">
        <w:rPr>
          <w:u w:val="single"/>
        </w:rPr>
        <w:t>impossible</w:t>
      </w:r>
      <w:r w:rsidRPr="00A55626">
        <w:t xml:space="preserve"> – other nations lack military capabilities, alliance cred, and domestic innovation. Allies will defer to US leadership </w:t>
      </w:r>
      <w:r w:rsidRPr="00A55626">
        <w:rPr>
          <w:u w:val="single"/>
        </w:rPr>
        <w:t>even</w:t>
      </w:r>
      <w:r w:rsidRPr="00A55626">
        <w:t xml:space="preserve"> under Trump.  </w:t>
      </w:r>
    </w:p>
    <w:p w14:paraId="037E6A8C" w14:textId="77777777" w:rsidR="0044090D" w:rsidRPr="00A55626" w:rsidRDefault="0044090D" w:rsidP="0044090D">
      <w:r w:rsidRPr="00A55626">
        <w:rPr>
          <w:rStyle w:val="Style13ptBold"/>
        </w:rPr>
        <w:t xml:space="preserve">Dougherty ‘6/2 </w:t>
      </w:r>
      <w:r w:rsidRPr="00A55626">
        <w:rPr>
          <w:sz w:val="16"/>
          <w:szCs w:val="16"/>
        </w:rPr>
        <w:t>(Michael; 6/2/17; Graduate of Fordham University, Phillips Journalism Fellow, citing a mult-university study and foreign policy statements; National Review, “</w:t>
      </w:r>
      <w:r w:rsidRPr="00A55626">
        <w:rPr>
          <w:u w:val="single"/>
        </w:rPr>
        <w:t xml:space="preserve">America </w:t>
      </w:r>
      <w:r w:rsidRPr="00A55626">
        <w:rPr>
          <w:b/>
          <w:u w:val="single"/>
        </w:rPr>
        <w:t>Doesn’t Have a Successor</w:t>
      </w:r>
      <w:r w:rsidRPr="00A55626">
        <w:rPr>
          <w:sz w:val="16"/>
          <w:szCs w:val="16"/>
        </w:rPr>
        <w:t xml:space="preserve">,” </w:t>
      </w:r>
      <w:hyperlink r:id="rId83" w:history="1">
        <w:r w:rsidRPr="00A55626">
          <w:rPr>
            <w:rStyle w:val="Hyperlink"/>
            <w:sz w:val="16"/>
            <w:szCs w:val="16"/>
          </w:rPr>
          <w:t>http://www.nationalreview.com/article/448245/donald-trump-american-leadership-united-states-european-union-china-merkel)</w:t>
        </w:r>
      </w:hyperlink>
    </w:p>
    <w:p w14:paraId="23CA3189" w14:textId="77777777" w:rsidR="0044090D" w:rsidRPr="00A55626" w:rsidRDefault="0044090D" w:rsidP="0044090D">
      <w:pPr>
        <w:rPr>
          <w:sz w:val="16"/>
        </w:rPr>
      </w:pPr>
      <w:r w:rsidRPr="00A55626">
        <w:rPr>
          <w:u w:val="single"/>
        </w:rPr>
        <w:t>There is a frantic</w:t>
      </w:r>
      <w:r w:rsidRPr="00A55626">
        <w:rPr>
          <w:sz w:val="16"/>
        </w:rPr>
        <w:t xml:space="preserve">, almost panicked </w:t>
      </w:r>
      <w:r w:rsidRPr="00A55626">
        <w:rPr>
          <w:u w:val="single"/>
        </w:rPr>
        <w:t>desire to see dramatic declines in U.S. power</w:t>
      </w:r>
      <w:r w:rsidRPr="00A55626">
        <w:rPr>
          <w:sz w:val="16"/>
        </w:rPr>
        <w:t xml:space="preserve"> and prestige </w:t>
      </w:r>
      <w:r w:rsidRPr="00A55626">
        <w:rPr>
          <w:u w:val="single"/>
        </w:rPr>
        <w:t>because its people elected</w:t>
      </w:r>
      <w:r w:rsidRPr="00A55626">
        <w:rPr>
          <w:sz w:val="16"/>
        </w:rPr>
        <w:t xml:space="preserve"> Donald </w:t>
      </w:r>
      <w:r w:rsidRPr="00A55626">
        <w:rPr>
          <w:u w:val="single"/>
        </w:rPr>
        <w:t xml:space="preserve">Trump. But </w:t>
      </w:r>
      <w:r w:rsidRPr="00A55626">
        <w:rPr>
          <w:b/>
          <w:u w:val="single"/>
        </w:rPr>
        <w:t>geopolitical reality remains unchanged</w:t>
      </w:r>
      <w:r w:rsidRPr="00A55626">
        <w:rPr>
          <w:u w:val="single"/>
        </w:rPr>
        <w:t>. America has lost</w:t>
      </w:r>
      <w:r w:rsidRPr="00A55626">
        <w:rPr>
          <w:sz w:val="16"/>
        </w:rPr>
        <w:t xml:space="preserve"> the </w:t>
      </w:r>
      <w:r w:rsidRPr="00A55626">
        <w:rPr>
          <w:u w:val="single"/>
        </w:rPr>
        <w:t>leadership</w:t>
      </w:r>
      <w:r w:rsidRPr="00A55626">
        <w:rPr>
          <w:sz w:val="16"/>
        </w:rPr>
        <w:t xml:space="preserve"> of the globe </w:t>
      </w:r>
      <w:r w:rsidRPr="00A55626">
        <w:rPr>
          <w:u w:val="single"/>
        </w:rPr>
        <w:t>in the last ten days. In fact, it lost it two times over. For completely different reasons</w:t>
      </w:r>
      <w:r w:rsidRPr="00A55626">
        <w:rPr>
          <w:sz w:val="16"/>
        </w:rPr>
        <w:t xml:space="preserve">. The </w:t>
      </w:r>
      <w:r w:rsidRPr="00A55626">
        <w:rPr>
          <w:u w:val="single"/>
        </w:rPr>
        <w:t>first time it was an op-ed in the Wall Street Journal</w:t>
      </w:r>
      <w:r w:rsidRPr="00A55626">
        <w:rPr>
          <w:sz w:val="16"/>
        </w:rPr>
        <w:t xml:space="preserve"> that did it. </w:t>
      </w:r>
      <w:r w:rsidRPr="00A55626">
        <w:rPr>
          <w:u w:val="single"/>
        </w:rPr>
        <w:t>Twilight of American power, right there. Might as well mothball the</w:t>
      </w:r>
      <w:r w:rsidRPr="00A55626">
        <w:rPr>
          <w:b/>
          <w:u w:val="single"/>
        </w:rPr>
        <w:t xml:space="preserve"> nuclear subs</w:t>
      </w:r>
      <w:r w:rsidRPr="00A55626">
        <w:rPr>
          <w:u w:val="single"/>
        </w:rPr>
        <w:t xml:space="preserve"> and </w:t>
      </w:r>
      <w:r w:rsidRPr="00A55626">
        <w:rPr>
          <w:b/>
          <w:u w:val="single"/>
        </w:rPr>
        <w:t>aircraft carriers</w:t>
      </w:r>
      <w:r w:rsidRPr="00A55626">
        <w:rPr>
          <w:u w:val="single"/>
        </w:rPr>
        <w:t>. The second time was</w:t>
      </w:r>
      <w:r w:rsidRPr="00A55626">
        <w:rPr>
          <w:sz w:val="16"/>
        </w:rPr>
        <w:t xml:space="preserve"> when it pulled out of the </w:t>
      </w:r>
      <w:r w:rsidRPr="00A55626">
        <w:rPr>
          <w:u w:val="single"/>
        </w:rPr>
        <w:t>Paris</w:t>
      </w:r>
      <w:r w:rsidRPr="00A55626">
        <w:rPr>
          <w:sz w:val="16"/>
        </w:rPr>
        <w:t xml:space="preserve"> accords. </w:t>
      </w:r>
      <w:r w:rsidRPr="00A55626">
        <w:rPr>
          <w:u w:val="single"/>
        </w:rPr>
        <w:t>No time for the mothballs, Americans have abandoned science and will shortly be living in cave dwellings</w:t>
      </w:r>
      <w:r w:rsidRPr="00A55626">
        <w:rPr>
          <w:sz w:val="16"/>
        </w:rPr>
        <w:t xml:space="preserve"> along Appalachia. </w:t>
      </w:r>
      <w:r w:rsidRPr="00A55626">
        <w:rPr>
          <w:u w:val="single"/>
        </w:rPr>
        <w:t>Both are cases of</w:t>
      </w:r>
      <w:r w:rsidRPr="00A55626">
        <w:rPr>
          <w:sz w:val="16"/>
        </w:rPr>
        <w:t xml:space="preserve"> the commentariat </w:t>
      </w:r>
      <w:r w:rsidRPr="00A55626">
        <w:rPr>
          <w:u w:val="single"/>
        </w:rPr>
        <w:t>wishing</w:t>
      </w:r>
      <w:r w:rsidRPr="00A55626">
        <w:rPr>
          <w:sz w:val="16"/>
        </w:rPr>
        <w:t xml:space="preserve"> Donald </w:t>
      </w:r>
      <w:r w:rsidRPr="00A55626">
        <w:rPr>
          <w:u w:val="single"/>
        </w:rPr>
        <w:t>Trump’s presidency to be shown to be more disastrous</w:t>
      </w:r>
      <w:r w:rsidRPr="00A55626">
        <w:rPr>
          <w:sz w:val="16"/>
        </w:rPr>
        <w:t xml:space="preserve"> than it is. And so the race to find the next global leader is on. Joan </w:t>
      </w:r>
      <w:r w:rsidRPr="00A55626">
        <w:rPr>
          <w:u w:val="single"/>
        </w:rPr>
        <w:t>Walsh declared</w:t>
      </w:r>
      <w:r w:rsidRPr="00A55626">
        <w:rPr>
          <w:sz w:val="16"/>
        </w:rPr>
        <w:t xml:space="preserve"> Angela </w:t>
      </w:r>
      <w:r w:rsidRPr="00A55626">
        <w:rPr>
          <w:u w:val="single"/>
        </w:rPr>
        <w:t>Merkel the leader of the free world</w:t>
      </w:r>
      <w:r w:rsidRPr="00A55626">
        <w:rPr>
          <w:sz w:val="16"/>
        </w:rPr>
        <w:t xml:space="preserve">. How interesting! But </w:t>
      </w:r>
      <w:r w:rsidRPr="00A55626">
        <w:rPr>
          <w:u w:val="single"/>
        </w:rPr>
        <w:t>it fails the sniff test. The E</w:t>
      </w:r>
      <w:r w:rsidRPr="00A55626">
        <w:rPr>
          <w:sz w:val="16"/>
        </w:rPr>
        <w:t xml:space="preserve">uropean </w:t>
      </w:r>
      <w:r w:rsidRPr="00A55626">
        <w:rPr>
          <w:u w:val="single"/>
        </w:rPr>
        <w:t>U</w:t>
      </w:r>
      <w:r w:rsidRPr="00A55626">
        <w:rPr>
          <w:sz w:val="16"/>
        </w:rPr>
        <w:t xml:space="preserve">nion </w:t>
      </w:r>
      <w:r w:rsidRPr="00A55626">
        <w:rPr>
          <w:u w:val="single"/>
        </w:rPr>
        <w:t>exists on several</w:t>
      </w:r>
      <w:r w:rsidRPr="00A55626">
        <w:rPr>
          <w:sz w:val="16"/>
        </w:rPr>
        <w:t xml:space="preserve"> unspoken </w:t>
      </w:r>
      <w:r w:rsidRPr="00A55626">
        <w:rPr>
          <w:u w:val="single"/>
        </w:rPr>
        <w:t>agreements. One</w:t>
      </w:r>
      <w:r w:rsidRPr="00A55626">
        <w:rPr>
          <w:sz w:val="16"/>
        </w:rPr>
        <w:t xml:space="preserve"> of them </w:t>
      </w:r>
      <w:r w:rsidRPr="00A55626">
        <w:rPr>
          <w:u w:val="single"/>
        </w:rPr>
        <w:t xml:space="preserve">is that Germany </w:t>
      </w:r>
      <w:r w:rsidRPr="00A55626">
        <w:rPr>
          <w:b/>
          <w:u w:val="single"/>
        </w:rPr>
        <w:t>doesn’t get a big military</w:t>
      </w:r>
      <w:r w:rsidRPr="00A55626">
        <w:rPr>
          <w:sz w:val="16"/>
        </w:rPr>
        <w:t xml:space="preserve"> anymore. In compensation it does get the greatest benefit from the euro currency. </w:t>
      </w:r>
      <w:r w:rsidRPr="00A55626">
        <w:rPr>
          <w:u w:val="single"/>
        </w:rPr>
        <w:t>Another</w:t>
      </w:r>
      <w:r w:rsidRPr="00A55626">
        <w:rPr>
          <w:sz w:val="16"/>
        </w:rPr>
        <w:t xml:space="preserve"> unspoken </w:t>
      </w:r>
      <w:r w:rsidRPr="00A55626">
        <w:rPr>
          <w:u w:val="single"/>
        </w:rPr>
        <w:t>part of the deal is that the European Union is the political deputy in the NATO alliance</w:t>
      </w:r>
      <w:r w:rsidRPr="00A55626">
        <w:rPr>
          <w:sz w:val="16"/>
        </w:rPr>
        <w:t xml:space="preserve">. That is why, </w:t>
      </w:r>
      <w:r w:rsidRPr="00A55626">
        <w:rPr>
          <w:u w:val="single"/>
        </w:rPr>
        <w:t>whenever EU expansion talk comes it is about whether to include more NATO countries</w:t>
      </w:r>
      <w:r w:rsidRPr="00A55626">
        <w:rPr>
          <w:sz w:val="16"/>
        </w:rPr>
        <w:t xml:space="preserve">, even when they aren’t European, </w:t>
      </w:r>
      <w:r w:rsidRPr="00A55626">
        <w:rPr>
          <w:u w:val="single"/>
        </w:rPr>
        <w:t>like Turkey. Never</w:t>
      </w:r>
      <w:r w:rsidRPr="00A55626">
        <w:rPr>
          <w:sz w:val="16"/>
        </w:rPr>
        <w:t xml:space="preserve"> that big European country outside of NATO, which is </w:t>
      </w:r>
      <w:r w:rsidRPr="00A55626">
        <w:rPr>
          <w:u w:val="single"/>
        </w:rPr>
        <w:t>Russia. Germany could not maintain its</w:t>
      </w:r>
      <w:r w:rsidRPr="00A55626">
        <w:rPr>
          <w:sz w:val="16"/>
        </w:rPr>
        <w:t xml:space="preserve"> treasured </w:t>
      </w:r>
      <w:r w:rsidRPr="00A55626">
        <w:rPr>
          <w:u w:val="single"/>
        </w:rPr>
        <w:t>European project if suddenly it made a bid for</w:t>
      </w:r>
      <w:r w:rsidRPr="00A55626">
        <w:rPr>
          <w:sz w:val="16"/>
        </w:rPr>
        <w:t xml:space="preserve"> world </w:t>
      </w:r>
      <w:r w:rsidRPr="00A55626">
        <w:rPr>
          <w:u w:val="single"/>
        </w:rPr>
        <w:t xml:space="preserve">leadership with a military buildup. The </w:t>
      </w:r>
      <w:r w:rsidRPr="00A55626">
        <w:rPr>
          <w:b/>
          <w:u w:val="single"/>
        </w:rPr>
        <w:t>whole project of the EU</w:t>
      </w:r>
      <w:r w:rsidRPr="00A55626">
        <w:rPr>
          <w:u w:val="single"/>
        </w:rPr>
        <w:t xml:space="preserve"> rests on the</w:t>
      </w:r>
      <w:r w:rsidRPr="00A55626">
        <w:rPr>
          <w:sz w:val="16"/>
        </w:rPr>
        <w:t xml:space="preserve"> military </w:t>
      </w:r>
      <w:r w:rsidRPr="00A55626">
        <w:rPr>
          <w:u w:val="single"/>
        </w:rPr>
        <w:t xml:space="preserve">reality that the </w:t>
      </w:r>
      <w:r w:rsidRPr="00A55626">
        <w:rPr>
          <w:b/>
          <w:u w:val="single"/>
        </w:rPr>
        <w:t>U.S. provides Europe’s security</w:t>
      </w:r>
      <w:r w:rsidRPr="00A55626">
        <w:rPr>
          <w:u w:val="single"/>
        </w:rPr>
        <w:t xml:space="preserve"> from Russian domination. Does anyone</w:t>
      </w:r>
      <w:r w:rsidRPr="00A55626">
        <w:rPr>
          <w:sz w:val="16"/>
        </w:rPr>
        <w:t xml:space="preserve"> for one minute </w:t>
      </w:r>
      <w:r w:rsidRPr="00A55626">
        <w:rPr>
          <w:u w:val="single"/>
        </w:rPr>
        <w:t>believe that a German public that is now dogmatically anti-war</w:t>
      </w:r>
      <w:r w:rsidRPr="00A55626">
        <w:rPr>
          <w:sz w:val="16"/>
        </w:rPr>
        <w:t xml:space="preserve"> and pro-EU </w:t>
      </w:r>
      <w:r w:rsidRPr="00A55626">
        <w:rPr>
          <w:u w:val="single"/>
        </w:rPr>
        <w:t>would be willing to jeopardize the political arrangement they love</w:t>
      </w:r>
      <w:r w:rsidRPr="00A55626">
        <w:rPr>
          <w:sz w:val="16"/>
        </w:rPr>
        <w:t xml:space="preserve"> and that gives them prosperity </w:t>
      </w:r>
      <w:r w:rsidRPr="00A55626">
        <w:rPr>
          <w:u w:val="single"/>
        </w:rPr>
        <w:t>for a major military build-up that would require</w:t>
      </w:r>
      <w:r w:rsidRPr="00A55626">
        <w:rPr>
          <w:sz w:val="16"/>
        </w:rPr>
        <w:t xml:space="preserve"> new </w:t>
      </w:r>
      <w:r w:rsidRPr="00A55626">
        <w:rPr>
          <w:u w:val="single"/>
        </w:rPr>
        <w:t xml:space="preserve">sacrifices? Do they think member states of the EU want this? Think Poland and France will </w:t>
      </w:r>
      <w:r w:rsidRPr="00A55626">
        <w:rPr>
          <w:sz w:val="16"/>
        </w:rPr>
        <w:t xml:space="preserve">happily </w:t>
      </w:r>
      <w:r w:rsidRPr="00A55626">
        <w:rPr>
          <w:u w:val="single"/>
        </w:rPr>
        <w:t>trust Germany with their security?</w:t>
      </w:r>
      <w:r w:rsidRPr="00A55626">
        <w:rPr>
          <w:sz w:val="16"/>
        </w:rPr>
        <w:t xml:space="preserve"> The fact is this. If EU member states want to keep their project, then </w:t>
      </w:r>
      <w:r w:rsidRPr="00A55626">
        <w:rPr>
          <w:u w:val="single"/>
        </w:rPr>
        <w:t xml:space="preserve">America must continue to be the </w:t>
      </w:r>
      <w:r w:rsidRPr="00A55626">
        <w:rPr>
          <w:b/>
          <w:u w:val="single"/>
        </w:rPr>
        <w:t>underwriter of European order</w:t>
      </w:r>
      <w:r w:rsidRPr="00A55626">
        <w:rPr>
          <w:u w:val="single"/>
        </w:rPr>
        <w:t>. The two go together</w:t>
      </w:r>
      <w:r w:rsidRPr="00A55626">
        <w:rPr>
          <w:sz w:val="16"/>
        </w:rPr>
        <w:t xml:space="preserve">. Some Europeans have the good sense to look further afield for new leadership. In the Irish Times, </w:t>
      </w:r>
      <w:r w:rsidRPr="00A55626">
        <w:rPr>
          <w:u w:val="single"/>
        </w:rPr>
        <w:t>the usually sharp</w:t>
      </w:r>
      <w:r w:rsidRPr="00A55626">
        <w:rPr>
          <w:sz w:val="16"/>
        </w:rPr>
        <w:t xml:space="preserve"> Fintan </w:t>
      </w:r>
      <w:r w:rsidRPr="00A55626">
        <w:rPr>
          <w:u w:val="single"/>
        </w:rPr>
        <w:t>O’Toole writes that</w:t>
      </w:r>
      <w:r w:rsidRPr="00A55626">
        <w:rPr>
          <w:sz w:val="16"/>
        </w:rPr>
        <w:t xml:space="preserve"> the </w:t>
      </w:r>
      <w:r w:rsidRPr="00A55626">
        <w:rPr>
          <w:u w:val="single"/>
        </w:rPr>
        <w:t>withdrawal from</w:t>
      </w:r>
      <w:r w:rsidRPr="00A55626">
        <w:rPr>
          <w:sz w:val="16"/>
        </w:rPr>
        <w:t xml:space="preserve"> the </w:t>
      </w:r>
      <w:r w:rsidRPr="00A55626">
        <w:rPr>
          <w:u w:val="single"/>
        </w:rPr>
        <w:t>Paris</w:t>
      </w:r>
      <w:r w:rsidRPr="00A55626">
        <w:rPr>
          <w:sz w:val="16"/>
        </w:rPr>
        <w:t xml:space="preserve"> climate agreement, </w:t>
      </w:r>
      <w:r w:rsidRPr="00A55626">
        <w:rPr>
          <w:u w:val="single"/>
        </w:rPr>
        <w:t>“defines the US as a rogue nation.”</w:t>
      </w:r>
      <w:r w:rsidRPr="00A55626">
        <w:rPr>
          <w:sz w:val="16"/>
        </w:rPr>
        <w:t xml:space="preserve"> He then looks to the future. </w:t>
      </w:r>
      <w:r w:rsidRPr="00A55626">
        <w:rPr>
          <w:u w:val="single"/>
        </w:rPr>
        <w:t>“The Chinese</w:t>
      </w:r>
      <w:r w:rsidRPr="00A55626">
        <w:rPr>
          <w:sz w:val="16"/>
        </w:rPr>
        <w:t xml:space="preserve">, who understand the idea of the long term, </w:t>
      </w:r>
      <w:r w:rsidRPr="00A55626">
        <w:rPr>
          <w:u w:val="single"/>
        </w:rPr>
        <w:t>have seen the opportunity to take the high ground and place themselves at the forefront</w:t>
      </w:r>
      <w:r w:rsidRPr="00A55626">
        <w:rPr>
          <w:sz w:val="16"/>
        </w:rPr>
        <w:t xml:space="preserve"> of an epic battle for planetary survival.” </w:t>
      </w:r>
      <w:r w:rsidRPr="00A55626">
        <w:rPr>
          <w:u w:val="single"/>
        </w:rPr>
        <w:t xml:space="preserve">An afternoon in any Chinese city would disabuse O’Toole of this notion. </w:t>
      </w:r>
      <w:r w:rsidRPr="00A55626">
        <w:rPr>
          <w:b/>
          <w:u w:val="single"/>
        </w:rPr>
        <w:t>China is a notorious liar</w:t>
      </w:r>
      <w:r w:rsidRPr="00A55626">
        <w:rPr>
          <w:u w:val="single"/>
        </w:rPr>
        <w:t xml:space="preserve"> when it comes to pollution. When scientists measured</w:t>
      </w:r>
      <w:r w:rsidRPr="00A55626">
        <w:rPr>
          <w:sz w:val="16"/>
        </w:rPr>
        <w:t xml:space="preserve"> the </w:t>
      </w:r>
      <w:r w:rsidRPr="00A55626">
        <w:rPr>
          <w:u w:val="single"/>
        </w:rPr>
        <w:t>awful air quality in China</w:t>
      </w:r>
      <w:r w:rsidRPr="00A55626">
        <w:rPr>
          <w:sz w:val="16"/>
        </w:rPr>
        <w:t xml:space="preserve"> from a U.S. Embassy </w:t>
      </w:r>
      <w:r w:rsidRPr="00A55626">
        <w:rPr>
          <w:u w:val="single"/>
        </w:rPr>
        <w:t xml:space="preserve">and found it </w:t>
      </w:r>
      <w:r w:rsidRPr="00A55626">
        <w:rPr>
          <w:b/>
          <w:u w:val="single"/>
        </w:rPr>
        <w:t>filled with the most harmful</w:t>
      </w:r>
      <w:r w:rsidRPr="00A55626">
        <w:rPr>
          <w:sz w:val="16"/>
        </w:rPr>
        <w:t xml:space="preserve"> airborne </w:t>
      </w:r>
      <w:r w:rsidRPr="00A55626">
        <w:rPr>
          <w:u w:val="single"/>
        </w:rPr>
        <w:t>particles, the Chinese vice minister</w:t>
      </w:r>
      <w:r w:rsidRPr="00A55626">
        <w:rPr>
          <w:sz w:val="16"/>
        </w:rPr>
        <w:t xml:space="preserve"> for environmental protection </w:t>
      </w:r>
      <w:r w:rsidRPr="00A55626">
        <w:rPr>
          <w:u w:val="single"/>
        </w:rPr>
        <w:t>issued a statement protesting that the U</w:t>
      </w:r>
      <w:r w:rsidRPr="00A55626">
        <w:rPr>
          <w:sz w:val="16"/>
        </w:rPr>
        <w:t xml:space="preserve">nited </w:t>
      </w:r>
      <w:r w:rsidRPr="00A55626">
        <w:rPr>
          <w:u w:val="single"/>
        </w:rPr>
        <w:t>S</w:t>
      </w:r>
      <w:r w:rsidRPr="00A55626">
        <w:rPr>
          <w:sz w:val="16"/>
        </w:rPr>
        <w:t xml:space="preserve">tates </w:t>
      </w:r>
      <w:r w:rsidRPr="00A55626">
        <w:rPr>
          <w:u w:val="single"/>
        </w:rPr>
        <w:t>had violated international conventions. Since</w:t>
      </w:r>
      <w:r w:rsidRPr="00A55626">
        <w:rPr>
          <w:sz w:val="16"/>
        </w:rPr>
        <w:t xml:space="preserve"> the </w:t>
      </w:r>
      <w:r w:rsidRPr="00A55626">
        <w:rPr>
          <w:u w:val="single"/>
        </w:rPr>
        <w:t>Paris</w:t>
      </w:r>
      <w:r w:rsidRPr="00A55626">
        <w:rPr>
          <w:sz w:val="16"/>
        </w:rPr>
        <w:t xml:space="preserve"> accords were signed, </w:t>
      </w:r>
      <w:r w:rsidRPr="00A55626">
        <w:rPr>
          <w:u w:val="single"/>
        </w:rPr>
        <w:t xml:space="preserve">China has </w:t>
      </w:r>
      <w:r w:rsidRPr="00A55626">
        <w:rPr>
          <w:b/>
          <w:u w:val="single"/>
        </w:rPr>
        <w:t>systematically underreported</w:t>
      </w:r>
      <w:r w:rsidRPr="00A55626">
        <w:rPr>
          <w:u w:val="single"/>
        </w:rPr>
        <w:t xml:space="preserve"> its</w:t>
      </w:r>
      <w:r w:rsidRPr="00A55626">
        <w:rPr>
          <w:sz w:val="16"/>
        </w:rPr>
        <w:t xml:space="preserve"> coal </w:t>
      </w:r>
      <w:r w:rsidRPr="00A55626">
        <w:rPr>
          <w:u w:val="single"/>
        </w:rPr>
        <w:t>consumption</w:t>
      </w:r>
      <w:r w:rsidRPr="00A55626">
        <w:rPr>
          <w:sz w:val="16"/>
        </w:rPr>
        <w:t xml:space="preserve">. This is O’Toole’s far-sighted, planetary savior? O’Toole claims — I won’t say he believes — that pulling out of the agreement means that the U.S. has lost the edge on science, at least symbolically. </w:t>
      </w:r>
      <w:r w:rsidRPr="00A55626">
        <w:rPr>
          <w:u w:val="single"/>
        </w:rPr>
        <w:t>Want a real measure on science? Look to</w:t>
      </w:r>
      <w:r w:rsidRPr="00A55626">
        <w:rPr>
          <w:sz w:val="16"/>
        </w:rPr>
        <w:t xml:space="preserve"> the </w:t>
      </w:r>
      <w:r w:rsidRPr="00A55626">
        <w:rPr>
          <w:u w:val="single"/>
        </w:rPr>
        <w:t>education</w:t>
      </w:r>
      <w:r w:rsidRPr="00A55626">
        <w:rPr>
          <w:sz w:val="16"/>
        </w:rPr>
        <w:t xml:space="preserve"> systems. </w:t>
      </w:r>
      <w:r w:rsidRPr="00A55626">
        <w:rPr>
          <w:u w:val="single"/>
        </w:rPr>
        <w:t>All the best Chinese students in science</w:t>
      </w:r>
      <w:r w:rsidRPr="00A55626">
        <w:rPr>
          <w:sz w:val="16"/>
        </w:rPr>
        <w:t xml:space="preserve"> (and many from Europe) </w:t>
      </w:r>
      <w:r w:rsidRPr="00A55626">
        <w:rPr>
          <w:u w:val="single"/>
        </w:rPr>
        <w:t xml:space="preserve">come to study in </w:t>
      </w:r>
      <w:r w:rsidRPr="00A55626">
        <w:rPr>
          <w:b/>
          <w:u w:val="single"/>
        </w:rPr>
        <w:t>American universities</w:t>
      </w:r>
      <w:r w:rsidRPr="00A55626">
        <w:rPr>
          <w:u w:val="single"/>
        </w:rPr>
        <w:t>. That was true even when America stood outside</w:t>
      </w:r>
      <w:r w:rsidRPr="00A55626">
        <w:rPr>
          <w:sz w:val="16"/>
        </w:rPr>
        <w:t xml:space="preserve"> of the </w:t>
      </w:r>
      <w:r w:rsidRPr="00A55626">
        <w:rPr>
          <w:u w:val="single"/>
        </w:rPr>
        <w:t>Kyoto</w:t>
      </w:r>
      <w:r w:rsidRPr="00A55626">
        <w:rPr>
          <w:sz w:val="16"/>
        </w:rPr>
        <w:t xml:space="preserve"> protocols. </w:t>
      </w:r>
      <w:r w:rsidRPr="00A55626">
        <w:rPr>
          <w:u w:val="single"/>
        </w:rPr>
        <w:t>It will remain true for a good long whil</w:t>
      </w:r>
      <w:r w:rsidRPr="00A55626">
        <w:rPr>
          <w:sz w:val="16"/>
        </w:rPr>
        <w:t xml:space="preserve">e. O’Toole likely knows better, but he can’t let respect for himself and his readers get in the way of a free kick on Trump. (A respectable Irish Times man has to give himself cover for his occasional heresies on rule of Ireland by Brussels.) There is a frantic, almost panicked desire to see dramatic declines in U.S. power and prestige because its people elected Donald Trump. The people have to learn their lesson, after all. But </w:t>
      </w:r>
      <w:r w:rsidRPr="00A55626">
        <w:rPr>
          <w:u w:val="single"/>
        </w:rPr>
        <w:t>the reality-based community has lost touch with the</w:t>
      </w:r>
      <w:r w:rsidRPr="00A55626">
        <w:rPr>
          <w:sz w:val="16"/>
        </w:rPr>
        <w:t xml:space="preserve"> real </w:t>
      </w:r>
      <w:r w:rsidRPr="00A55626">
        <w:rPr>
          <w:u w:val="single"/>
        </w:rPr>
        <w:t xml:space="preserve">world. America </w:t>
      </w:r>
      <w:r w:rsidRPr="00A55626">
        <w:rPr>
          <w:b/>
          <w:u w:val="single"/>
        </w:rPr>
        <w:t xml:space="preserve">remains a </w:t>
      </w:r>
      <w:r w:rsidRPr="00A55626">
        <w:rPr>
          <w:b/>
          <w:u w:val="single"/>
        </w:rPr>
        <w:lastRenderedPageBreak/>
        <w:t>hegemonic force</w:t>
      </w:r>
      <w:r w:rsidRPr="00A55626">
        <w:rPr>
          <w:u w:val="single"/>
        </w:rPr>
        <w:t xml:space="preserve">: It has the </w:t>
      </w:r>
      <w:r w:rsidRPr="00A55626">
        <w:rPr>
          <w:b/>
          <w:u w:val="single"/>
        </w:rPr>
        <w:t>largest and best equipped military</w:t>
      </w:r>
      <w:r w:rsidRPr="00A55626">
        <w:rPr>
          <w:u w:val="single"/>
        </w:rPr>
        <w:t xml:space="preserve"> that secures peace</w:t>
      </w:r>
      <w:r w:rsidRPr="00A55626">
        <w:rPr>
          <w:sz w:val="16"/>
        </w:rPr>
        <w:t xml:space="preserve"> and prosperity </w:t>
      </w:r>
      <w:r w:rsidRPr="00A55626">
        <w:rPr>
          <w:u w:val="single"/>
        </w:rPr>
        <w:t xml:space="preserve">from Europe to the South China Sea, the most </w:t>
      </w:r>
      <w:r w:rsidRPr="00A55626">
        <w:rPr>
          <w:b/>
          <w:u w:val="single"/>
        </w:rPr>
        <w:t>prestigious university</w:t>
      </w:r>
      <w:r w:rsidRPr="00A55626">
        <w:rPr>
          <w:u w:val="single"/>
        </w:rPr>
        <w:t xml:space="preserve"> system, the largest consumer market, and</w:t>
      </w:r>
      <w:r w:rsidRPr="00A55626">
        <w:rPr>
          <w:sz w:val="16"/>
        </w:rPr>
        <w:t xml:space="preserve"> it remains </w:t>
      </w:r>
      <w:r w:rsidRPr="00A55626">
        <w:rPr>
          <w:u w:val="single"/>
        </w:rPr>
        <w:t>the source of</w:t>
      </w:r>
      <w:r w:rsidRPr="00A55626">
        <w:rPr>
          <w:sz w:val="16"/>
        </w:rPr>
        <w:t xml:space="preserve"> so much </w:t>
      </w:r>
      <w:r w:rsidRPr="00A55626">
        <w:rPr>
          <w:u w:val="single"/>
        </w:rPr>
        <w:t>innovation</w:t>
      </w:r>
      <w:r w:rsidRPr="00A55626">
        <w:rPr>
          <w:sz w:val="16"/>
        </w:rPr>
        <w:t>.</w:t>
      </w:r>
    </w:p>
    <w:p w14:paraId="1EDB22D9" w14:textId="77777777" w:rsidR="0044090D" w:rsidRPr="00A55626" w:rsidRDefault="0044090D" w:rsidP="0044090D">
      <w:pPr>
        <w:pStyle w:val="Heading4"/>
      </w:pPr>
      <w:r w:rsidRPr="00A55626">
        <w:t xml:space="preserve">No one else can fill-in – capabilities. </w:t>
      </w:r>
    </w:p>
    <w:p w14:paraId="57D49CA6" w14:textId="77777777" w:rsidR="0044090D" w:rsidRPr="00A55626" w:rsidRDefault="0044090D" w:rsidP="0044090D">
      <w:pPr>
        <w:rPr>
          <w:sz w:val="16"/>
          <w:szCs w:val="16"/>
        </w:rPr>
      </w:pPr>
      <w:r w:rsidRPr="00A55626">
        <w:rPr>
          <w:rStyle w:val="Style13ptBold"/>
        </w:rPr>
        <w:t xml:space="preserve">Thornberry &amp; Krepinevich ’16 </w:t>
      </w:r>
      <w:r w:rsidRPr="00A55626">
        <w:rPr>
          <w:sz w:val="16"/>
          <w:szCs w:val="16"/>
        </w:rPr>
        <w:t>(Mac &amp; Andrew; September-October 2016; J.D. from the University of Texas, B.A. in History from the University of Texas Tech, Chairman of the Armed Services Committee; M.P.A. and Ph.D. from Harvard University, B.A. from West Point, President Emeritus and Senior Distinguished Fellow at the Center for Strategic and Budgetary Assessments; Foreign Affairs, Vol. 95, No. 5 “Preserving primacy: a defense strategy for the new administration,”)</w:t>
      </w:r>
    </w:p>
    <w:p w14:paraId="128A6087" w14:textId="77777777" w:rsidR="0044090D" w:rsidRPr="00A55626" w:rsidRDefault="0044090D" w:rsidP="0044090D">
      <w:pPr>
        <w:rPr>
          <w:sz w:val="16"/>
        </w:rPr>
      </w:pPr>
      <w:r w:rsidRPr="00A55626">
        <w:rPr>
          <w:sz w:val="16"/>
        </w:rPr>
        <w:t xml:space="preserve">ENDS AND MEANS The chief goal of </w:t>
      </w:r>
      <w:r w:rsidRPr="00A55626">
        <w:rPr>
          <w:u w:val="single"/>
        </w:rPr>
        <w:t>U.S. foreign policy has</w:t>
      </w:r>
      <w:r w:rsidRPr="00A55626">
        <w:rPr>
          <w:sz w:val="16"/>
        </w:rPr>
        <w:t xml:space="preserve"> long </w:t>
      </w:r>
      <w:r w:rsidRPr="00A55626">
        <w:rPr>
          <w:u w:val="single"/>
        </w:rPr>
        <w:t xml:space="preserve">been to </w:t>
      </w:r>
      <w:r w:rsidRPr="00A55626">
        <w:rPr>
          <w:b/>
          <w:u w:val="single"/>
        </w:rPr>
        <w:t>prevent a hostile state</w:t>
      </w:r>
      <w:r w:rsidRPr="00A55626">
        <w:rPr>
          <w:u w:val="single"/>
        </w:rPr>
        <w:t xml:space="preserve"> from establishing dominance over a key region--Europe, the western Pacific, or the Persian Gulf--where it could</w:t>
      </w:r>
      <w:r w:rsidRPr="00A55626">
        <w:rPr>
          <w:sz w:val="16"/>
        </w:rPr>
        <w:t xml:space="preserve"> accumulate sufficient power to </w:t>
      </w:r>
      <w:r w:rsidRPr="00A55626">
        <w:rPr>
          <w:u w:val="single"/>
        </w:rPr>
        <w:t xml:space="preserve">threaten </w:t>
      </w:r>
      <w:r w:rsidRPr="00A55626">
        <w:rPr>
          <w:b/>
          <w:u w:val="single"/>
        </w:rPr>
        <w:t>core U.S. interests</w:t>
      </w:r>
      <w:r w:rsidRPr="00A55626">
        <w:rPr>
          <w:sz w:val="16"/>
        </w:rPr>
        <w:t xml:space="preserve">. Thus, in the first half of the twentieth century,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waged war twice in Europe to defeat Germany and</w:t>
      </w:r>
      <w:r w:rsidRPr="00A55626">
        <w:rPr>
          <w:sz w:val="16"/>
        </w:rPr>
        <w:t xml:space="preserve"> once </w:t>
      </w:r>
      <w:r w:rsidRPr="00A55626">
        <w:rPr>
          <w:u w:val="single"/>
        </w:rPr>
        <w:t>in the Pacific to defeat Japan. During the Cold War, it worked with allies to prevent the</w:t>
      </w:r>
      <w:r w:rsidRPr="00A55626">
        <w:rPr>
          <w:sz w:val="16"/>
        </w:rPr>
        <w:t xml:space="preserve"> Soviet </w:t>
      </w:r>
      <w:r w:rsidRPr="00A55626">
        <w:rPr>
          <w:u w:val="single"/>
        </w:rPr>
        <w:t>Union from dominating Western Europe or expanding</w:t>
      </w:r>
      <w:r w:rsidRPr="00A55626">
        <w:rPr>
          <w:sz w:val="16"/>
        </w:rPr>
        <w:t xml:space="preserve"> its influence </w:t>
      </w:r>
      <w:r w:rsidRPr="00A55626">
        <w:rPr>
          <w:u w:val="single"/>
        </w:rPr>
        <w:t>into the Middle East and East Asia. This goal remains valid</w:t>
      </w:r>
      <w:r w:rsidRPr="00A55626">
        <w:rPr>
          <w:sz w:val="16"/>
        </w:rPr>
        <w:t xml:space="preserve"> today. In order </w:t>
      </w:r>
      <w:r w:rsidRPr="00A55626">
        <w:rPr>
          <w:u w:val="single"/>
        </w:rPr>
        <w:t>to preserve access to</w:t>
      </w:r>
      <w:r w:rsidRPr="00A55626">
        <w:rPr>
          <w:sz w:val="16"/>
        </w:rPr>
        <w:t xml:space="preserve"> its </w:t>
      </w:r>
      <w:r w:rsidRPr="00A55626">
        <w:rPr>
          <w:b/>
          <w:u w:val="single"/>
        </w:rPr>
        <w:t>allies and trading partners</w:t>
      </w:r>
      <w:r w:rsidRPr="00A55626">
        <w:rPr>
          <w:u w:val="single"/>
        </w:rPr>
        <w:t>, the U</w:t>
      </w:r>
      <w:r w:rsidRPr="00A55626">
        <w:rPr>
          <w:sz w:val="16"/>
        </w:rPr>
        <w:t xml:space="preserve">nited </w:t>
      </w:r>
      <w:r w:rsidRPr="00A55626">
        <w:rPr>
          <w:u w:val="single"/>
        </w:rPr>
        <w:t>S</w:t>
      </w:r>
      <w:r w:rsidRPr="00A55626">
        <w:rPr>
          <w:sz w:val="16"/>
        </w:rPr>
        <w:t xml:space="preserve">tates also </w:t>
      </w:r>
      <w:r w:rsidRPr="00A55626">
        <w:rPr>
          <w:u w:val="single"/>
        </w:rPr>
        <w:t xml:space="preserve">needs access to the </w:t>
      </w:r>
      <w:r w:rsidRPr="00A55626">
        <w:rPr>
          <w:b/>
          <w:u w:val="single"/>
        </w:rPr>
        <w:t>global commons</w:t>
      </w:r>
      <w:r w:rsidRPr="00A55626">
        <w:rPr>
          <w:u w:val="single"/>
        </w:rPr>
        <w:t>. For over 70 years, the</w:t>
      </w:r>
      <w:r w:rsidRPr="00A55626">
        <w:rPr>
          <w:sz w:val="16"/>
        </w:rPr>
        <w:t xml:space="preserve"> U.S. </w:t>
      </w:r>
      <w:r w:rsidRPr="00A55626">
        <w:rPr>
          <w:u w:val="single"/>
        </w:rPr>
        <w:t xml:space="preserve">military has </w:t>
      </w:r>
      <w:r w:rsidRPr="00A55626">
        <w:rPr>
          <w:b/>
          <w:u w:val="single"/>
        </w:rPr>
        <w:t>borne the responsibility</w:t>
      </w:r>
      <w:r w:rsidRPr="00A55626">
        <w:rPr>
          <w:u w:val="single"/>
        </w:rPr>
        <w:t xml:space="preserve"> for guaranteeing</w:t>
      </w:r>
      <w:r w:rsidRPr="00A55626">
        <w:rPr>
          <w:sz w:val="16"/>
        </w:rPr>
        <w:t xml:space="preserve"> access to </w:t>
      </w:r>
      <w:r w:rsidRPr="00A55626">
        <w:rPr>
          <w:u w:val="single"/>
        </w:rPr>
        <w:t>the seas and the air</w:t>
      </w:r>
      <w:r w:rsidRPr="00A55626">
        <w:rPr>
          <w:sz w:val="16"/>
        </w:rPr>
        <w:t xml:space="preserve">, not only for the United States but </w:t>
      </w:r>
      <w:r w:rsidRPr="00A55626">
        <w:rPr>
          <w:u w:val="single"/>
        </w:rPr>
        <w:t>for other countries</w:t>
      </w:r>
      <w:r w:rsidRPr="00A55626">
        <w:rPr>
          <w:sz w:val="16"/>
        </w:rPr>
        <w:t xml:space="preserve">, too. It has accomplished this task so well that </w:t>
      </w:r>
      <w:r w:rsidRPr="00A55626">
        <w:rPr>
          <w:u w:val="single"/>
        </w:rPr>
        <w:t>many take it for granted</w:t>
      </w:r>
      <w:r w:rsidRPr="00A55626">
        <w:rPr>
          <w:sz w:val="16"/>
        </w:rPr>
        <w:t xml:space="preserve">. Yet </w:t>
      </w:r>
      <w:r w:rsidRPr="00A55626">
        <w:rPr>
          <w:u w:val="single"/>
        </w:rPr>
        <w:t>preserving access</w:t>
      </w:r>
      <w:r w:rsidRPr="00A55626">
        <w:rPr>
          <w:sz w:val="16"/>
        </w:rPr>
        <w:t xml:space="preserve"> to the global commons </w:t>
      </w:r>
      <w:r w:rsidRPr="00A55626">
        <w:rPr>
          <w:u w:val="single"/>
        </w:rPr>
        <w:t xml:space="preserve">is </w:t>
      </w:r>
      <w:r w:rsidRPr="00A55626">
        <w:rPr>
          <w:b/>
          <w:u w:val="single"/>
        </w:rPr>
        <w:t>neither cheap nor easy</w:t>
      </w:r>
      <w:r w:rsidRPr="00A55626">
        <w:rPr>
          <w:u w:val="single"/>
        </w:rPr>
        <w:t>. Should the U</w:t>
      </w:r>
      <w:r w:rsidRPr="00A55626">
        <w:rPr>
          <w:sz w:val="16"/>
        </w:rPr>
        <w:t xml:space="preserve">nited </w:t>
      </w:r>
      <w:r w:rsidRPr="00A55626">
        <w:rPr>
          <w:u w:val="single"/>
        </w:rPr>
        <w:t>S</w:t>
      </w:r>
      <w:r w:rsidRPr="00A55626">
        <w:rPr>
          <w:sz w:val="16"/>
        </w:rPr>
        <w:t xml:space="preserve">tates </w:t>
      </w:r>
      <w:r w:rsidRPr="00A55626">
        <w:rPr>
          <w:u w:val="single"/>
        </w:rPr>
        <w:t xml:space="preserve">decline to play this role, there is </w:t>
      </w:r>
      <w:r w:rsidRPr="00A55626">
        <w:rPr>
          <w:b/>
          <w:u w:val="single"/>
        </w:rPr>
        <w:t>no other like-minded power</w:t>
      </w:r>
      <w:r w:rsidRPr="00A55626">
        <w:rPr>
          <w:u w:val="single"/>
        </w:rPr>
        <w:t xml:space="preserve"> that could take its place. These</w:t>
      </w:r>
      <w:r w:rsidRPr="00A55626">
        <w:rPr>
          <w:sz w:val="16"/>
        </w:rPr>
        <w:t xml:space="preserve"> two </w:t>
      </w:r>
      <w:r w:rsidRPr="00A55626">
        <w:rPr>
          <w:u w:val="single"/>
        </w:rPr>
        <w:t>tasks have been made all the more challenging by</w:t>
      </w:r>
      <w:r w:rsidRPr="00A55626">
        <w:rPr>
          <w:sz w:val="16"/>
        </w:rPr>
        <w:t xml:space="preserve"> the </w:t>
      </w:r>
      <w:r w:rsidRPr="00A55626">
        <w:rPr>
          <w:u w:val="single"/>
        </w:rPr>
        <w:t>revisionist powers' growing "anti-access/area-denial"</w:t>
      </w:r>
      <w:r w:rsidRPr="00A55626">
        <w:rPr>
          <w:sz w:val="16"/>
        </w:rPr>
        <w:t xml:space="preserve"> (A2/AD) </w:t>
      </w:r>
      <w:r w:rsidRPr="00A55626">
        <w:rPr>
          <w:u w:val="single"/>
        </w:rPr>
        <w:t>capabilities, such as</w:t>
      </w:r>
      <w:r w:rsidRPr="00A55626">
        <w:rPr>
          <w:sz w:val="16"/>
        </w:rPr>
        <w:t xml:space="preserve"> long-range </w:t>
      </w:r>
      <w:r w:rsidRPr="00A55626">
        <w:rPr>
          <w:u w:val="single"/>
        </w:rPr>
        <w:t>precision-strike weaponry, antisatellite systems, and</w:t>
      </w:r>
      <w:r w:rsidRPr="00A55626">
        <w:rPr>
          <w:sz w:val="16"/>
        </w:rPr>
        <w:t xml:space="preserve"> various </w:t>
      </w:r>
      <w:r w:rsidRPr="00A55626">
        <w:rPr>
          <w:u w:val="single"/>
        </w:rPr>
        <w:t>cyberweapons</w:t>
      </w:r>
      <w:r w:rsidRPr="00A55626">
        <w:rPr>
          <w:sz w:val="16"/>
        </w:rPr>
        <w:t>. All are designed to attack the U.S. military's muscle (its forward air bases and aircraft carriers) and its nervous system (its surveillance, reconnaissance, targeting, and communications systems).</w:t>
      </w:r>
    </w:p>
    <w:p w14:paraId="61A5D4D0" w14:textId="77777777" w:rsidR="0044090D" w:rsidRDefault="0044090D" w:rsidP="0044090D">
      <w:pPr>
        <w:pStyle w:val="Heading3"/>
      </w:pPr>
      <w:r w:rsidRPr="00A55626">
        <w:lastRenderedPageBreak/>
        <w:t>AT – Fill-In [China]</w:t>
      </w:r>
    </w:p>
    <w:p w14:paraId="31E20B20" w14:textId="77777777" w:rsidR="005D6751" w:rsidRPr="0044090D" w:rsidRDefault="005D6751" w:rsidP="005D6751">
      <w:pPr>
        <w:pStyle w:val="Heading4"/>
      </w:pPr>
      <w:r w:rsidRPr="00A55626">
        <w:t>Chinese rise causes globa</w:t>
      </w:r>
      <w:r>
        <w:t xml:space="preserve">l war – </w:t>
      </w:r>
      <w:r>
        <w:rPr>
          <w:u w:val="single"/>
        </w:rPr>
        <w:t>only</w:t>
      </w:r>
      <w:r>
        <w:t xml:space="preserve"> US leadership solves. </w:t>
      </w:r>
    </w:p>
    <w:p w14:paraId="47D1A31D" w14:textId="77777777" w:rsidR="005D6751" w:rsidRPr="00A55626" w:rsidRDefault="005D6751" w:rsidP="005D6751">
      <w:r w:rsidRPr="00A55626">
        <w:rPr>
          <w:rStyle w:val="Style13ptBold"/>
        </w:rPr>
        <w:t>Twining ‘3/21</w:t>
      </w:r>
      <w:r w:rsidRPr="00A55626">
        <w:t xml:space="preserve"> </w:t>
      </w:r>
      <w:r w:rsidRPr="00A55626">
        <w:rPr>
          <w:sz w:val="16"/>
          <w:szCs w:val="16"/>
        </w:rPr>
        <w:t xml:space="preserve">(Daniel; 3/21/17; Counselor &amp; Asia Director, the German Marshall Fund of the United States; Medium; “Abandoning the Liberal International Order for a Spheres-of-Influence World is a Trap for America and its Allies”; </w:t>
      </w:r>
      <w:hyperlink r:id="rId84" w:history="1">
        <w:r w:rsidRPr="00A55626">
          <w:rPr>
            <w:sz w:val="16"/>
            <w:szCs w:val="16"/>
          </w:rPr>
          <w:t>https://medium.com/out-of-order/abandoning-the-liberal-international-order-for-a-spheres-of-influence-world-is-a-trap-for-america-7bfcdbb83df4</w:t>
        </w:r>
      </w:hyperlink>
      <w:r w:rsidRPr="00A55626">
        <w:rPr>
          <w:sz w:val="16"/>
          <w:szCs w:val="16"/>
        </w:rPr>
        <w:t>; DOA: 5/7/17)</w:t>
      </w:r>
    </w:p>
    <w:p w14:paraId="506B7D3B" w14:textId="77777777" w:rsidR="005D6751" w:rsidRPr="005D6751" w:rsidRDefault="005D6751" w:rsidP="005D6751">
      <w:pPr>
        <w:rPr>
          <w:sz w:val="16"/>
        </w:rPr>
      </w:pPr>
      <w:r w:rsidRPr="00A55626">
        <w:rPr>
          <w:sz w:val="16"/>
        </w:rPr>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A55626">
        <w:rPr>
          <w:rStyle w:val="StyleUnderline"/>
        </w:rPr>
        <w:t xml:space="preserve">A rising China wants to create a </w:t>
      </w:r>
      <w:r w:rsidRPr="0044090D">
        <w:rPr>
          <w:rStyle w:val="StyleUnderline"/>
          <w:b/>
        </w:rPr>
        <w:t>global system</w:t>
      </w:r>
      <w:r w:rsidRPr="00A55626">
        <w:rPr>
          <w:rStyle w:val="StyleUnderline"/>
        </w:rPr>
        <w:t xml:space="preserve"> that is not U.S.-centric</w:t>
      </w:r>
      <w:r w:rsidRPr="00A55626">
        <w:rPr>
          <w:sz w:val="16"/>
        </w:rPr>
        <w:t xml:space="preserve">, one </w:t>
      </w:r>
      <w:r w:rsidRPr="00A55626">
        <w:rPr>
          <w:rStyle w:val="StyleUnderline"/>
        </w:rPr>
        <w:t xml:space="preserve">in which smaller powers </w:t>
      </w:r>
      <w:r w:rsidRPr="0044090D">
        <w:rPr>
          <w:rStyle w:val="StyleUnderline"/>
          <w:b/>
        </w:rPr>
        <w:t>defer to bigger ones</w:t>
      </w:r>
      <w:r w:rsidRPr="00A55626">
        <w:rPr>
          <w:rStyle w:val="StyleUnderline"/>
        </w:rPr>
        <w:t xml:space="preserve"> and norms of democracy and</w:t>
      </w:r>
      <w:r w:rsidRPr="00A55626">
        <w:rPr>
          <w:sz w:val="16"/>
        </w:rPr>
        <w:t xml:space="preserve"> rule of </w:t>
      </w:r>
      <w:r w:rsidRPr="00A55626">
        <w:rPr>
          <w:rStyle w:val="StyleUnderline"/>
        </w:rPr>
        <w:t>law do not prevail</w:t>
      </w:r>
      <w:r w:rsidRPr="00A55626">
        <w:rPr>
          <w:sz w:val="16"/>
        </w:rPr>
        <w:t xml:space="preserve">. Meanwhile, the U.S. alliance system looks adrift while </w:t>
      </w:r>
      <w:r w:rsidRPr="00A55626">
        <w:rPr>
          <w:rStyle w:val="StyleUnderline"/>
        </w:rPr>
        <w:t>competitors in China</w:t>
      </w:r>
      <w:r w:rsidRPr="00A55626">
        <w:rPr>
          <w:sz w:val="16"/>
        </w:rPr>
        <w:t xml:space="preserve"> and Russia </w:t>
      </w:r>
      <w:r w:rsidRPr="00A55626">
        <w:rPr>
          <w:rStyle w:val="StyleUnderline"/>
        </w:rPr>
        <w:t>appear to be on the march</w:t>
      </w:r>
      <w:r w:rsidRPr="00A55626">
        <w:rPr>
          <w:sz w:val="16"/>
        </w:rPr>
        <w:t xml:space="preserve">. If it holds, </w:t>
      </w:r>
      <w:r w:rsidRPr="00A55626">
        <w:rPr>
          <w:rStyle w:val="StyleUnderline"/>
        </w:rPr>
        <w:t xml:space="preserve">this trend could produce a </w:t>
      </w:r>
      <w:r w:rsidRPr="0044090D">
        <w:rPr>
          <w:rStyle w:val="StyleUnderline"/>
          <w:b/>
        </w:rPr>
        <w:t>spheres-of-influence</w:t>
      </w:r>
      <w:r w:rsidRPr="00A55626">
        <w:rPr>
          <w:rStyle w:val="StyleUnderline"/>
        </w:rPr>
        <w:t xml:space="preserve"> world</w:t>
      </w:r>
      <w:r w:rsidRPr="00A55626">
        <w:rPr>
          <w:rFonts w:eastAsia="Calibri"/>
          <w:sz w:val="16"/>
        </w:rPr>
        <w:t> </w:t>
      </w:r>
      <w:r w:rsidRPr="00A55626">
        <w:rPr>
          <w:sz w:val="16"/>
        </w:rPr>
        <w:t>—</w:t>
      </w:r>
      <w:r w:rsidRPr="00A55626">
        <w:rPr>
          <w:rFonts w:eastAsia="Calibri"/>
          <w:sz w:val="16"/>
        </w:rPr>
        <w:t> </w:t>
      </w:r>
      <w:r w:rsidRPr="00A55626">
        <w:rPr>
          <w:rStyle w:val="StyleUnderline"/>
        </w:rPr>
        <w:t>which</w:t>
      </w:r>
      <w:r w:rsidRPr="00A55626">
        <w:rPr>
          <w:sz w:val="16"/>
        </w:rPr>
        <w:t xml:space="preserve"> many, including the current presidents of the United States, </w:t>
      </w:r>
      <w:r w:rsidRPr="0044090D">
        <w:rPr>
          <w:rStyle w:val="StyleUnderline"/>
          <w:b/>
        </w:rPr>
        <w:t>China</w:t>
      </w:r>
      <w:r w:rsidRPr="00A55626">
        <w:rPr>
          <w:rStyle w:val="StyleUnderline"/>
        </w:rPr>
        <w:t xml:space="preserve">, and </w:t>
      </w:r>
      <w:r w:rsidRPr="0044090D">
        <w:rPr>
          <w:rStyle w:val="StyleUnderline"/>
          <w:b/>
        </w:rPr>
        <w:t>Russia</w:t>
      </w:r>
      <w:r w:rsidRPr="00A55626">
        <w:rPr>
          <w:rStyle w:val="StyleUnderline"/>
        </w:rPr>
        <w:t>, find intuitively attractive</w:t>
      </w:r>
      <w:r w:rsidRPr="00A55626">
        <w:rPr>
          <w:sz w:val="16"/>
        </w:rPr>
        <w:t xml:space="preserve">. But </w:t>
      </w:r>
      <w:r w:rsidRPr="00A55626">
        <w:rPr>
          <w:rStyle w:val="StyleUnderline"/>
        </w:rPr>
        <w:t>were such an order to replace one based on</w:t>
      </w:r>
      <w:r w:rsidRPr="00A55626">
        <w:rPr>
          <w:sz w:val="16"/>
        </w:rPr>
        <w:t xml:space="preserve"> global integration and </w:t>
      </w:r>
      <w:r w:rsidRPr="00A55626">
        <w:rPr>
          <w:rStyle w:val="StyleUnderline"/>
        </w:rPr>
        <w:t>American leadership</w:t>
      </w:r>
      <w:r w:rsidRPr="00A55626">
        <w:rPr>
          <w:sz w:val="16"/>
        </w:rPr>
        <w:t xml:space="preserve"> in the geopolitical cockpits of Europe and Asia, </w:t>
      </w:r>
      <w:r w:rsidRPr="00A55626">
        <w:rPr>
          <w:rStyle w:val="StyleUnderline"/>
        </w:rPr>
        <w:t>it would</w:t>
      </w:r>
      <w:r w:rsidRPr="00A55626">
        <w:rPr>
          <w:sz w:val="16"/>
        </w:rPr>
        <w:t xml:space="preserve"> only </w:t>
      </w:r>
      <w:r w:rsidRPr="00A55626">
        <w:rPr>
          <w:rStyle w:val="StyleUnderline"/>
        </w:rPr>
        <w:t xml:space="preserve">engender </w:t>
      </w:r>
      <w:r w:rsidRPr="0044090D">
        <w:rPr>
          <w:rStyle w:val="StyleUnderline"/>
          <w:b/>
        </w:rPr>
        <w:t>insecurity and conflict</w:t>
      </w:r>
      <w:r w:rsidRPr="00A55626">
        <w:rPr>
          <w:sz w:val="16"/>
        </w:rPr>
        <w:t xml:space="preserve">. </w:t>
      </w:r>
      <w:r w:rsidRPr="00A55626">
        <w:rPr>
          <w:rStyle w:val="StyleUnderline"/>
        </w:rPr>
        <w:t>In a spheres-of-influence world, great powers order their regions</w:t>
      </w:r>
      <w:r w:rsidRPr="00A55626">
        <w:rPr>
          <w:sz w:val="16"/>
        </w:rPr>
        <w:t xml:space="preserve">.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would go back to a “Monroe Doctrine”</w:t>
      </w:r>
      <w:r w:rsidRPr="00A55626">
        <w:rPr>
          <w:sz w:val="16"/>
        </w:rPr>
        <w:t xml:space="preserve"> version of </w:t>
      </w:r>
      <w:r w:rsidRPr="00A55626">
        <w:rPr>
          <w:rStyle w:val="StyleUnderline"/>
        </w:rPr>
        <w:t>grand strategy; Russia would dominate the</w:t>
      </w:r>
      <w:r w:rsidRPr="00A55626">
        <w:rPr>
          <w:sz w:val="16"/>
        </w:rPr>
        <w:t xml:space="preserve"> former </w:t>
      </w:r>
      <w:r w:rsidRPr="00A55626">
        <w:rPr>
          <w:rStyle w:val="StyleUnderline"/>
        </w:rPr>
        <w:t>Soviet space; China would govern</w:t>
      </w:r>
      <w:r w:rsidRPr="00A55626">
        <w:rPr>
          <w:sz w:val="16"/>
        </w:rPr>
        <w:t xml:space="preserve"> East </w:t>
      </w:r>
      <w:r w:rsidRPr="00A55626">
        <w:rPr>
          <w:rStyle w:val="StyleUnderline"/>
        </w:rPr>
        <w:t>Asia</w:t>
      </w:r>
      <w:r w:rsidRPr="00A55626">
        <w:rPr>
          <w:sz w:val="16"/>
        </w:rPr>
        <w:t xml:space="preserve">, and India South Asia. The problem with this kind of order, however, is several-fold. </w:t>
      </w:r>
      <w:r w:rsidRPr="00A55626">
        <w:rPr>
          <w:rStyle w:val="StyleUnderline"/>
        </w:rPr>
        <w:t xml:space="preserve">Too many spheres overlap in ways that would </w:t>
      </w:r>
      <w:r w:rsidRPr="0044090D">
        <w:rPr>
          <w:rStyle w:val="StyleUnderline"/>
          <w:b/>
        </w:rPr>
        <w:t>generate conflict</w:t>
      </w:r>
      <w:r w:rsidRPr="00A55626">
        <w:rPr>
          <w:sz w:val="16"/>
        </w:rPr>
        <w:t xml:space="preserve"> rather than clean lines of responsibility. </w:t>
      </w:r>
      <w:r w:rsidRPr="00A55626">
        <w:rPr>
          <w:rStyle w:val="StyleUnderline"/>
        </w:rPr>
        <w:t xml:space="preserve">Japan would oppose </w:t>
      </w:r>
      <w:r w:rsidRPr="0044090D">
        <w:rPr>
          <w:rStyle w:val="StyleUnderline"/>
          <w:b/>
        </w:rPr>
        <w:t>Chinese suzerainty</w:t>
      </w:r>
      <w:r w:rsidRPr="00A55626">
        <w:rPr>
          <w:rStyle w:val="StyleUnderline"/>
        </w:rPr>
        <w:t xml:space="preserve"> in</w:t>
      </w:r>
      <w:r w:rsidRPr="00A55626">
        <w:rPr>
          <w:sz w:val="16"/>
        </w:rPr>
        <w:t xml:space="preserve"> East </w:t>
      </w:r>
      <w:r w:rsidRPr="00A55626">
        <w:rPr>
          <w:rStyle w:val="StyleUnderline"/>
        </w:rPr>
        <w:t>Asia</w:t>
      </w:r>
      <w:r w:rsidRPr="00A55626">
        <w:rPr>
          <w:sz w:val="16"/>
        </w:rPr>
        <w:t xml:space="preserve">, including </w:t>
      </w:r>
      <w:r w:rsidRPr="00A55626">
        <w:rPr>
          <w:rStyle w:val="StyleUnderline"/>
        </w:rPr>
        <w:t xml:space="preserve">by developing </w:t>
      </w:r>
      <w:r w:rsidRPr="0044090D">
        <w:rPr>
          <w:rStyle w:val="StyleUnderline"/>
          <w:b/>
        </w:rPr>
        <w:t>nuclear weapons</w:t>
      </w:r>
      <w:r w:rsidRPr="00A55626">
        <w:rPr>
          <w:rStyle w:val="StyleUnderline"/>
        </w:rPr>
        <w:t>; India and China would compete vigorously</w:t>
      </w:r>
      <w:r w:rsidRPr="00A55626">
        <w:rPr>
          <w:sz w:val="16"/>
        </w:rPr>
        <w:t xml:space="preserve"> in Southeast Asia; </w:t>
      </w:r>
      <w:r w:rsidRPr="00A55626">
        <w:rPr>
          <w:rStyle w:val="StyleUnderline"/>
        </w:rPr>
        <w:t>Russia and China would contest the resources</w:t>
      </w:r>
      <w:r w:rsidRPr="00A55626">
        <w:rPr>
          <w:sz w:val="16"/>
        </w:rPr>
        <w:t xml:space="preserve"> and loyalties </w:t>
      </w:r>
      <w:r w:rsidRPr="00A55626">
        <w:rPr>
          <w:rStyle w:val="StyleUnderline"/>
        </w:rPr>
        <w:t>of Central Asia</w:t>
      </w:r>
      <w:r w:rsidRPr="00A55626">
        <w:rPr>
          <w:sz w:val="16"/>
        </w:rPr>
        <w:t xml:space="preserve">; </w:t>
      </w:r>
      <w:r w:rsidRPr="00A55626">
        <w:rPr>
          <w:rStyle w:val="StyleUnderline"/>
        </w:rPr>
        <w:t>Europe and Russia would clash over primacy of</w:t>
      </w:r>
      <w:r w:rsidRPr="00A55626">
        <w:rPr>
          <w:sz w:val="16"/>
        </w:rPr>
        <w:t xml:space="preserve"> Central </w:t>
      </w:r>
      <w:r w:rsidRPr="00A55626">
        <w:rPr>
          <w:sz w:val="16"/>
          <w:szCs w:val="16"/>
        </w:rPr>
        <w:t xml:space="preserve">and Eastern </w:t>
      </w:r>
      <w:r w:rsidRPr="00A55626">
        <w:rPr>
          <w:rStyle w:val="StyleUnderline"/>
        </w:rPr>
        <w:t>Europe</w:t>
      </w:r>
      <w:r w:rsidRPr="00A55626">
        <w:rPr>
          <w:sz w:val="16"/>
        </w:rPr>
        <w:t xml:space="preserve">. </w:t>
      </w:r>
      <w:r w:rsidRPr="00A55626">
        <w:rPr>
          <w:rStyle w:val="StyleUnderline"/>
        </w:rPr>
        <w:t>The Middle East would be an</w:t>
      </w:r>
      <w:r w:rsidRPr="00A55626">
        <w:rPr>
          <w:sz w:val="16"/>
        </w:rPr>
        <w:t xml:space="preserve"> even more likely </w:t>
      </w:r>
      <w:r w:rsidRPr="00A55626">
        <w:rPr>
          <w:rStyle w:val="StyleUnderline"/>
        </w:rPr>
        <w:t xml:space="preserve">arena for hot war between </w:t>
      </w:r>
      <w:r w:rsidRPr="0044090D">
        <w:rPr>
          <w:rStyle w:val="StyleUnderline"/>
          <w:b/>
        </w:rPr>
        <w:t>Saudi Arabia and Iran</w:t>
      </w:r>
      <w:r w:rsidRPr="00A55626">
        <w:rPr>
          <w:rStyle w:val="StyleUnderline"/>
        </w:rPr>
        <w:t xml:space="preserve">, and </w:t>
      </w:r>
      <w:r w:rsidRPr="0044090D">
        <w:rPr>
          <w:rStyle w:val="StyleUnderline"/>
          <w:b/>
        </w:rPr>
        <w:t>Turkey</w:t>
      </w:r>
      <w:r w:rsidRPr="00A55626">
        <w:rPr>
          <w:rStyle w:val="StyleUnderline"/>
        </w:rPr>
        <w:t xml:space="preserve"> would contest regions</w:t>
      </w:r>
      <w:r w:rsidRPr="00A55626">
        <w:rPr>
          <w:sz w:val="16"/>
        </w:rPr>
        <w:t xml:space="preserve"> also </w:t>
      </w:r>
      <w:r w:rsidRPr="00A55626">
        <w:rPr>
          <w:rStyle w:val="StyleUnderline"/>
        </w:rPr>
        <w:t>claimed by Russia, Europe, and</w:t>
      </w:r>
      <w:r w:rsidRPr="00A55626">
        <w:rPr>
          <w:sz w:val="16"/>
        </w:rPr>
        <w:t xml:space="preserve"> possibly </w:t>
      </w:r>
      <w:r w:rsidRPr="00A55626">
        <w:rPr>
          <w:rStyle w:val="StyleUnderline"/>
        </w:rPr>
        <w:t>China</w:t>
      </w:r>
      <w:r w:rsidRPr="00A55626">
        <w:rPr>
          <w:sz w:val="16"/>
        </w:rPr>
        <w:t xml:space="preserve">. </w:t>
      </w:r>
      <w:r w:rsidRPr="00A55626">
        <w:rPr>
          <w:rStyle w:val="StyleUnderline"/>
        </w:rPr>
        <w:t>A spheres of influence world would</w:t>
      </w:r>
      <w:r w:rsidRPr="00A55626">
        <w:rPr>
          <w:sz w:val="16"/>
        </w:rPr>
        <w:t xml:space="preserve"> also </w:t>
      </w:r>
      <w:r w:rsidRPr="00A55626">
        <w:rPr>
          <w:rStyle w:val="StyleUnderline"/>
        </w:rPr>
        <w:t>sharpen great power competition</w:t>
      </w:r>
      <w:r w:rsidRPr="00A55626">
        <w:rPr>
          <w:sz w:val="16"/>
        </w:rPr>
        <w:t xml:space="preserve"> outside of each region. Regional hegemony is a springboard for global contestation. </w:t>
      </w:r>
      <w:r w:rsidRPr="00A55626">
        <w:rPr>
          <w:rStyle w:val="StyleUnderline"/>
        </w:rPr>
        <w:t>China would</w:t>
      </w:r>
      <w:r w:rsidRPr="00A55626">
        <w:rPr>
          <w:sz w:val="16"/>
        </w:rPr>
        <w:t xml:space="preserve"> be more likely to </w:t>
      </w:r>
      <w:r w:rsidRPr="00A55626">
        <w:rPr>
          <w:rStyle w:val="StyleUnderline"/>
        </w:rPr>
        <w:t>challenge the U</w:t>
      </w:r>
      <w:r w:rsidRPr="00A55626">
        <w:rPr>
          <w:sz w:val="16"/>
        </w:rPr>
        <w:t xml:space="preserve">nited </w:t>
      </w:r>
      <w:r w:rsidRPr="00A55626">
        <w:rPr>
          <w:rStyle w:val="StyleUnderline"/>
        </w:rPr>
        <w:t>S</w:t>
      </w:r>
      <w:r w:rsidRPr="00A55626">
        <w:rPr>
          <w:sz w:val="16"/>
        </w:rPr>
        <w:t xml:space="preserve">tates out-of-area if it had subdued strategic competition in its own region. </w:t>
      </w:r>
      <w:r w:rsidRPr="00A55626">
        <w:rPr>
          <w:rStyle w:val="StyleUnderline"/>
        </w:rPr>
        <w:t>Russia</w:t>
      </w:r>
      <w:r w:rsidRPr="00A55626">
        <w:rPr>
          <w:sz w:val="16"/>
        </w:rPr>
        <w:t xml:space="preserve">, like the Soviet Empire before it, </w:t>
      </w:r>
      <w:r w:rsidRPr="00A55626">
        <w:rPr>
          <w:rStyle w:val="StyleUnderline"/>
        </w:rPr>
        <w:t>would keep pushing west until it met</w:t>
      </w:r>
      <w:r w:rsidRPr="00A55626">
        <w:rPr>
          <w:sz w:val="16"/>
        </w:rPr>
        <w:t xml:space="preserve"> enough </w:t>
      </w:r>
      <w:r w:rsidRPr="00A55626">
        <w:rPr>
          <w:rStyle w:val="StyleUnderline"/>
        </w:rPr>
        <w:t>hard power</w:t>
      </w:r>
      <w:r w:rsidRPr="00A55626">
        <w:rPr>
          <w:sz w:val="16"/>
        </w:rPr>
        <w:t xml:space="preserve"> to stop it.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A55626">
        <w:rPr>
          <w:rFonts w:eastAsia="Calibri"/>
          <w:sz w:val="16"/>
        </w:rPr>
        <w:t> </w:t>
      </w:r>
      <w:r w:rsidRPr="00A55626">
        <w:rPr>
          <w:sz w:val="16"/>
        </w:rPr>
        <w:t>—</w:t>
      </w:r>
      <w:r w:rsidRPr="00A55626">
        <w:rPr>
          <w:rFonts w:eastAsia="Calibri"/>
          <w:sz w:val="16"/>
        </w:rPr>
        <w:t> </w:t>
      </w:r>
      <w:r w:rsidRPr="00A55626">
        <w:rPr>
          <w:sz w:val="16"/>
        </w:rPr>
        <w:t xml:space="preserve">even before the advent of the far more sophisticated power-projection technologies that exist today. Roosevelt and his generals well understood that </w:t>
      </w:r>
      <w:r w:rsidRPr="00A55626">
        <w:rPr>
          <w:rStyle w:val="StyleUnderline"/>
        </w:rPr>
        <w:t>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could not be safe if hostile powers controlled Europe and Asia, despite the wide oceans separating North America from both theaters</w:t>
      </w:r>
      <w:r w:rsidRPr="00A55626">
        <w:rPr>
          <w:sz w:val="16"/>
        </w:rPr>
        <w:t xml:space="preserve">. </w:t>
      </w:r>
      <w:r w:rsidRPr="00A55626">
        <w:rPr>
          <w:rStyle w:val="StyleUnderline"/>
        </w:rPr>
        <w:t>A spheres-of-influence world would</w:t>
      </w:r>
      <w:r w:rsidRPr="00A55626">
        <w:rPr>
          <w:sz w:val="16"/>
        </w:rPr>
        <w:t xml:space="preserve"> also </w:t>
      </w:r>
      <w:r w:rsidRPr="00A55626">
        <w:rPr>
          <w:rStyle w:val="StyleUnderline"/>
        </w:rPr>
        <w:t>crack up the integrated global economy that</w:t>
      </w:r>
      <w:r w:rsidRPr="00A55626">
        <w:rPr>
          <w:sz w:val="16"/>
        </w:rPr>
        <w:t xml:space="preserve"> underlies the miracle in human welfare that </w:t>
      </w:r>
      <w:r w:rsidRPr="00A55626">
        <w:rPr>
          <w:rStyle w:val="StyleUnderline"/>
        </w:rPr>
        <w:t xml:space="preserve">has lifted </w:t>
      </w:r>
      <w:r w:rsidRPr="0044090D">
        <w:rPr>
          <w:rStyle w:val="StyleUnderline"/>
          <w:b/>
        </w:rPr>
        <w:t>billions out of poverty</w:t>
      </w:r>
      <w:r w:rsidRPr="00A55626">
        <w:rPr>
          <w:rStyle w:val="StyleUnderline"/>
        </w:rPr>
        <w:t xml:space="preserve"> in past decades</w:t>
      </w:r>
      <w:r w:rsidRPr="00A55626">
        <w:rPr>
          <w:sz w:val="16"/>
        </w:rPr>
        <w:t xml:space="preserve">. </w:t>
      </w:r>
      <w:r w:rsidRPr="00A55626">
        <w:rPr>
          <w:rStyle w:val="StyleUnderline"/>
        </w:rPr>
        <w:t>It would replicate</w:t>
      </w:r>
      <w:r w:rsidRPr="00A55626">
        <w:rPr>
          <w:sz w:val="16"/>
        </w:rPr>
        <w:t xml:space="preserve"> the </w:t>
      </w:r>
      <w:r w:rsidRPr="0044090D">
        <w:rPr>
          <w:rStyle w:val="StyleUnderline"/>
          <w:b/>
        </w:rPr>
        <w:t>exclusive economic blocs</w:t>
      </w:r>
      <w:r w:rsidRPr="00A55626">
        <w:rPr>
          <w:sz w:val="16"/>
        </w:rPr>
        <w:t xml:space="preserve"> of the 1930s, including an East Asia “co-prosperity sphere,” </w:t>
      </w:r>
      <w:r w:rsidRPr="00A55626">
        <w:rPr>
          <w:rStyle w:val="StyleUnderline"/>
        </w:rPr>
        <w:t>seeding conflict and undercutting prosperity</w:t>
      </w:r>
      <w:r w:rsidRPr="00A55626">
        <w:rPr>
          <w:sz w:val="16"/>
        </w:rPr>
        <w:t xml:space="preserve">. </w:t>
      </w:r>
      <w:r w:rsidRPr="00A55626">
        <w:rPr>
          <w:rStyle w:val="StyleUnderline"/>
        </w:rPr>
        <w:t>A real-world</w:t>
      </w:r>
      <w:r w:rsidRPr="00A55626">
        <w:rPr>
          <w:sz w:val="16"/>
        </w:rPr>
        <w:t xml:space="preserve"> and real-time </w:t>
      </w:r>
      <w:r w:rsidRPr="00A55626">
        <w:rPr>
          <w:rStyle w:val="StyleUnderline"/>
        </w:rPr>
        <w:t>example of what happens when American power retreats</w:t>
      </w:r>
      <w:r w:rsidRPr="00A55626">
        <w:rPr>
          <w:sz w:val="16"/>
        </w:rPr>
        <w:t xml:space="preserve"> in an effort to encourage regional powers to solve their own problems </w:t>
      </w:r>
      <w:r w:rsidRPr="00A55626">
        <w:rPr>
          <w:rStyle w:val="StyleUnderline"/>
        </w:rPr>
        <w:t>is</w:t>
      </w:r>
      <w:r w:rsidRPr="00A55626">
        <w:rPr>
          <w:sz w:val="16"/>
        </w:rPr>
        <w:t xml:space="preserve"> the mess in </w:t>
      </w:r>
      <w:r w:rsidRPr="00A55626">
        <w:rPr>
          <w:rStyle w:val="StyleUnderline"/>
        </w:rPr>
        <w:t>Syria. It has produced the greatest refugee crisis</w:t>
      </w:r>
      <w:r w:rsidRPr="00A55626">
        <w:rPr>
          <w:sz w:val="16"/>
        </w:rPr>
        <w:t xml:space="preserve"> since 1945</w:t>
      </w:r>
      <w:r w:rsidRPr="00A55626">
        <w:rPr>
          <w:rFonts w:eastAsia="Calibri"/>
          <w:sz w:val="16"/>
        </w:rPr>
        <w:t> </w:t>
      </w:r>
      <w:r w:rsidRPr="00A55626">
        <w:rPr>
          <w:sz w:val="16"/>
        </w:rPr>
        <w:t>—</w:t>
      </w:r>
      <w:r w:rsidRPr="00A55626">
        <w:rPr>
          <w:rFonts w:eastAsia="Calibri"/>
          <w:sz w:val="16"/>
        </w:rPr>
        <w:t> </w:t>
      </w:r>
      <w:r w:rsidRPr="00A55626">
        <w:rPr>
          <w:sz w:val="16"/>
        </w:rPr>
        <w:t>a stain on the consciousness of human civilization</w:t>
      </w:r>
      <w:r w:rsidRPr="00A55626">
        <w:rPr>
          <w:rFonts w:eastAsia="Calibri"/>
          <w:sz w:val="16"/>
        </w:rPr>
        <w:t> </w:t>
      </w:r>
      <w:r w:rsidRPr="00A55626">
        <w:rPr>
          <w:sz w:val="16"/>
        </w:rPr>
        <w:t>—</w:t>
      </w:r>
      <w:r w:rsidRPr="00A55626">
        <w:rPr>
          <w:rFonts w:eastAsia="Calibri"/>
          <w:sz w:val="16"/>
        </w:rPr>
        <w:t> </w:t>
      </w:r>
      <w:r w:rsidRPr="00A55626">
        <w:rPr>
          <w:rStyle w:val="StyleUnderline"/>
        </w:rPr>
        <w:t xml:space="preserve">and has led many to conclude that the </w:t>
      </w:r>
      <w:r w:rsidRPr="0044090D">
        <w:rPr>
          <w:rStyle w:val="StyleUnderline"/>
          <w:b/>
        </w:rPr>
        <w:t>Middle Eastern</w:t>
      </w:r>
      <w:r w:rsidRPr="00A55626">
        <w:rPr>
          <w:rStyle w:val="StyleUnderline"/>
        </w:rPr>
        <w:t xml:space="preserve"> order</w:t>
      </w:r>
      <w:r w:rsidRPr="00A55626">
        <w:rPr>
          <w:sz w:val="16"/>
        </w:rPr>
        <w:t xml:space="preserve"> of states dating to the end of World War 1 </w:t>
      </w:r>
      <w:r w:rsidRPr="00A55626">
        <w:rPr>
          <w:rStyle w:val="StyleUnderline"/>
        </w:rPr>
        <w:t>is collapsing</w:t>
      </w:r>
      <w:r w:rsidRPr="00A55626">
        <w:rPr>
          <w:sz w:val="16"/>
        </w:rPr>
        <w:t xml:space="preserve">.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RPr="00A55626">
        <w:rPr>
          <w:rStyle w:val="StyleUnderline"/>
        </w:rPr>
        <w:t>This flawed</w:t>
      </w:r>
      <w:r w:rsidRPr="00A55626">
        <w:rPr>
          <w:sz w:val="16"/>
        </w:rPr>
        <w:t xml:space="preserve">, amoral, and </w:t>
      </w:r>
      <w:r w:rsidRPr="00A55626">
        <w:rPr>
          <w:rStyle w:val="StyleUnderline"/>
        </w:rPr>
        <w:t>un-strategic approach has led</w:t>
      </w:r>
      <w:r w:rsidRPr="00A55626">
        <w:rPr>
          <w:sz w:val="16"/>
        </w:rPr>
        <w:t xml:space="preserve"> to a series of </w:t>
      </w:r>
      <w:r w:rsidRPr="00A55626">
        <w:rPr>
          <w:rStyle w:val="StyleUnderline"/>
        </w:rPr>
        <w:t>hot wars</w:t>
      </w:r>
      <w:r w:rsidRPr="00A55626">
        <w:rPr>
          <w:rStyle w:val="StyleUnderline"/>
          <w:rFonts w:eastAsia="Calibri"/>
        </w:rPr>
        <w:t> </w:t>
      </w:r>
      <w:r w:rsidRPr="00A55626">
        <w:rPr>
          <w:rStyle w:val="StyleUnderline"/>
        </w:rPr>
        <w:t>—</w:t>
      </w:r>
      <w:r w:rsidRPr="00A55626">
        <w:rPr>
          <w:rStyle w:val="StyleUnderline"/>
          <w:rFonts w:eastAsia="Calibri"/>
        </w:rPr>
        <w:t> </w:t>
      </w:r>
      <w:r w:rsidRPr="00A55626">
        <w:rPr>
          <w:rStyle w:val="StyleUnderline"/>
        </w:rPr>
        <w:t>in Syria, Iraq, and Yemen</w:t>
      </w:r>
      <w:r w:rsidRPr="00A55626">
        <w:rPr>
          <w:rFonts w:eastAsia="Calibri"/>
          <w:sz w:val="16"/>
        </w:rPr>
        <w:t> </w:t>
      </w:r>
      <w:r w:rsidRPr="00A55626">
        <w:rPr>
          <w:sz w:val="16"/>
        </w:rPr>
        <w:t>—</w:t>
      </w:r>
      <w:r w:rsidRPr="00A55626">
        <w:rPr>
          <w:rFonts w:eastAsia="Calibri"/>
          <w:sz w:val="16"/>
        </w:rPr>
        <w:t> </w:t>
      </w:r>
      <w:r w:rsidRPr="00A55626">
        <w:rPr>
          <w:rStyle w:val="StyleUnderline"/>
        </w:rPr>
        <w:t>the collapse of Arab allies’ confidence in the U</w:t>
      </w:r>
      <w:r w:rsidRPr="00A55626">
        <w:rPr>
          <w:sz w:val="16"/>
        </w:rPr>
        <w:t xml:space="preserve">nited </w:t>
      </w:r>
      <w:r w:rsidRPr="00A55626">
        <w:rPr>
          <w:rStyle w:val="StyleUnderline"/>
        </w:rPr>
        <w:t>S</w:t>
      </w:r>
      <w:r w:rsidRPr="00A55626">
        <w:rPr>
          <w:sz w:val="16"/>
        </w:rPr>
        <w:t xml:space="preserve">tates as an ally, </w:t>
      </w:r>
      <w:r w:rsidRPr="00A55626">
        <w:rPr>
          <w:rStyle w:val="StyleUnderline"/>
        </w:rPr>
        <w:t>as well as an intensified cold war with Iran</w:t>
      </w:r>
      <w:r w:rsidRPr="00A55626">
        <w:rPr>
          <w:sz w:val="16"/>
        </w:rPr>
        <w:t xml:space="preserve">. Despite the international agreement freezing Iran’s nuclear program, Iran’s support for terrorism and hostile insurgencies targeting American allies across its region actually intensified during this period. This experience underlines a core problem with </w:t>
      </w:r>
      <w:r w:rsidRPr="00A55626">
        <w:rPr>
          <w:rStyle w:val="StyleUnderline"/>
        </w:rPr>
        <w:t>a spheres-of-influence world</w:t>
      </w:r>
      <w:r w:rsidRPr="00A55626">
        <w:rPr>
          <w:sz w:val="16"/>
        </w:rPr>
        <w:t xml:space="preserve">. It </w:t>
      </w:r>
      <w:r w:rsidRPr="00A55626">
        <w:rPr>
          <w:rStyle w:val="StyleUnderline"/>
        </w:rPr>
        <w:t>leaves weaker states to become the victims of</w:t>
      </w:r>
      <w:r w:rsidRPr="00A55626">
        <w:rPr>
          <w:sz w:val="16"/>
        </w:rPr>
        <w:t xml:space="preserve"> stronger or </w:t>
      </w:r>
      <w:r w:rsidRPr="00A55626">
        <w:rPr>
          <w:rStyle w:val="StyleUnderline"/>
        </w:rPr>
        <w:t xml:space="preserve">more aggressive </w:t>
      </w:r>
      <w:r w:rsidRPr="00A55626">
        <w:rPr>
          <w:rStyle w:val="StyleUnderline"/>
        </w:rPr>
        <w:lastRenderedPageBreak/>
        <w:t>ones, and it seeds insecurity by removing the reassuring variable of American military guarantees</w:t>
      </w:r>
      <w:r w:rsidRPr="00A55626">
        <w:rPr>
          <w:sz w:val="16"/>
        </w:rPr>
        <w:t xml:space="preserve"> and presence. </w:t>
      </w:r>
      <w:r w:rsidRPr="00A55626">
        <w:rPr>
          <w:rStyle w:val="StyleUnderline"/>
        </w:rPr>
        <w:t>It emboldens American adversaries and leads American allies to take</w:t>
      </w:r>
      <w:r w:rsidRPr="00A55626">
        <w:rPr>
          <w:sz w:val="16"/>
        </w:rPr>
        <w:t xml:space="preserve"> self-help </w:t>
      </w:r>
      <w:r w:rsidRPr="00A55626">
        <w:rPr>
          <w:rStyle w:val="StyleUnderline"/>
        </w:rPr>
        <w:t>measures that</w:t>
      </w:r>
      <w:r w:rsidRPr="00A55626">
        <w:rPr>
          <w:sz w:val="16"/>
        </w:rPr>
        <w:t xml:space="preserve"> themselves </w:t>
      </w:r>
      <w:r w:rsidRPr="00A55626">
        <w:rPr>
          <w:rStyle w:val="StyleUnderline"/>
        </w:rPr>
        <w:t xml:space="preserve">may </w:t>
      </w:r>
      <w:r w:rsidRPr="0044090D">
        <w:rPr>
          <w:rStyle w:val="StyleUnderline"/>
          <w:b/>
        </w:rPr>
        <w:t>undercut American security interests</w:t>
      </w:r>
      <w:r w:rsidRPr="00A55626">
        <w:rPr>
          <w:sz w:val="16"/>
        </w:rPr>
        <w:t xml:space="preserve">. </w:t>
      </w:r>
      <w:r w:rsidRPr="00A55626">
        <w:rPr>
          <w:rStyle w:val="StyleUnderline"/>
        </w:rPr>
        <w:t>A spheres-of-influence world would</w:t>
      </w:r>
      <w:r w:rsidRPr="00A55626">
        <w:rPr>
          <w:sz w:val="16"/>
        </w:rPr>
        <w:t xml:space="preserve"> also </w:t>
      </w:r>
      <w:r w:rsidRPr="0044090D">
        <w:rPr>
          <w:rStyle w:val="StyleUnderline"/>
          <w:b/>
        </w:rPr>
        <w:t>produce contestation</w:t>
      </w:r>
      <w:r w:rsidRPr="00A55626">
        <w:rPr>
          <w:rStyle w:val="StyleUnderline"/>
        </w:rPr>
        <w:t xml:space="preserve"> of the open global commons that are the basis for</w:t>
      </w:r>
      <w:r w:rsidRPr="00A55626">
        <w:rPr>
          <w:sz w:val="16"/>
        </w:rPr>
        <w:t xml:space="preserve"> the </w:t>
      </w:r>
      <w:r w:rsidRPr="00A55626">
        <w:rPr>
          <w:rStyle w:val="StyleUnderline"/>
        </w:rPr>
        <w:t>unprecedented prosperity</w:t>
      </w:r>
      <w:r w:rsidRPr="00A55626">
        <w:rPr>
          <w:sz w:val="16"/>
        </w:rPr>
        <w:t xml:space="preserve"> produced by the liberal international economic order. </w:t>
      </w:r>
      <w:r w:rsidRPr="00A55626">
        <w:rPr>
          <w:rStyle w:val="StyleUnderline"/>
        </w:rPr>
        <w:t>Should the Indian and Pacific Oceans, or the Arctic and Mediterranean Seas, become arenas of great-power conflict</w:t>
      </w:r>
      <w:r w:rsidRPr="00A55626">
        <w:rPr>
          <w:sz w:val="16"/>
        </w:rPr>
        <w:t xml:space="preserve"> (like the South China Sea already has thanks to China’s militarization and unilateral assertion of sovereignty over it) as leading states seek to incorporate them into their privileged zones of control, </w:t>
      </w:r>
      <w:r w:rsidRPr="00A55626">
        <w:rPr>
          <w:rStyle w:val="StyleUnderline"/>
        </w:rPr>
        <w:t xml:space="preserve">economic globalization would collapse, </w:t>
      </w:r>
      <w:r w:rsidRPr="0044090D">
        <w:rPr>
          <w:rStyle w:val="StyleUnderline"/>
          <w:b/>
        </w:rPr>
        <w:t>harming the economies</w:t>
      </w:r>
      <w:r w:rsidRPr="00A55626">
        <w:rPr>
          <w:rStyle w:val="StyleUnderline"/>
        </w:rPr>
        <w:t xml:space="preserve"> of every major power</w:t>
      </w:r>
      <w:r w:rsidRPr="00A55626">
        <w:rPr>
          <w:sz w:val="16"/>
        </w:rPr>
        <w:t xml:space="preserve">. The United States, because of its sheer power and resource base as well as its relative geographical isolation, might do OK in a spheres-of-influence world. Most of America’s friends and allies would not. Their </w:t>
      </w:r>
      <w:r w:rsidRPr="00A55626">
        <w:rPr>
          <w:rStyle w:val="StyleUnderline"/>
        </w:rPr>
        <w:t>weakening</w:t>
      </w:r>
      <w:r w:rsidRPr="00A55626">
        <w:rPr>
          <w:sz w:val="16"/>
        </w:rPr>
        <w:t xml:space="preserve"> and </w:t>
      </w:r>
      <w:r w:rsidRPr="00A55626">
        <w:rPr>
          <w:rStyle w:val="StyleUnderline"/>
        </w:rPr>
        <w:t>insecurity would</w:t>
      </w:r>
      <w:r w:rsidRPr="00A55626">
        <w:rPr>
          <w:sz w:val="16"/>
        </w:rPr>
        <w:t xml:space="preserve"> in turn </w:t>
      </w:r>
      <w:r w:rsidRPr="00A55626">
        <w:rPr>
          <w:rStyle w:val="StyleUnderline"/>
        </w:rPr>
        <w:t>render the U</w:t>
      </w:r>
      <w:r w:rsidRPr="00A55626">
        <w:rPr>
          <w:sz w:val="16"/>
        </w:rPr>
        <w:t xml:space="preserve">nited </w:t>
      </w:r>
      <w:r w:rsidRPr="00A55626">
        <w:rPr>
          <w:rStyle w:val="StyleUnderline"/>
        </w:rPr>
        <w:t>S</w:t>
      </w:r>
      <w:r w:rsidRPr="00A55626">
        <w:rPr>
          <w:sz w:val="16"/>
        </w:rPr>
        <w:t xml:space="preserve">tates </w:t>
      </w:r>
      <w:r w:rsidRPr="00A55626">
        <w:rPr>
          <w:rStyle w:val="StyleUnderline"/>
        </w:rPr>
        <w:t>weaker and more insecure</w:t>
      </w:r>
      <w:r w:rsidRPr="00A55626">
        <w:rPr>
          <w:rFonts w:eastAsia="Calibri"/>
          <w:sz w:val="16"/>
        </w:rPr>
        <w:t> </w:t>
      </w:r>
      <w:r w:rsidRPr="00A55626">
        <w:rPr>
          <w:sz w:val="16"/>
        </w:rPr>
        <w:t>—</w:t>
      </w:r>
      <w:r w:rsidRPr="00A55626">
        <w:rPr>
          <w:rFonts w:eastAsia="Calibri"/>
          <w:sz w:val="16"/>
        </w:rPr>
        <w:t> </w:t>
      </w:r>
      <w:r w:rsidRPr="00A55626">
        <w:rPr>
          <w:rStyle w:val="StyleUnderline"/>
        </w:rPr>
        <w:t>since U.S. allies are force-multipliers for American hard</w:t>
      </w:r>
      <w:r w:rsidRPr="00A55626">
        <w:rPr>
          <w:sz w:val="16"/>
        </w:rPr>
        <w:t xml:space="preserve"> and soft </w:t>
      </w:r>
      <w:r w:rsidRPr="00A55626">
        <w:rPr>
          <w:rStyle w:val="StyleUnderline"/>
        </w:rPr>
        <w:t xml:space="preserve">power, and since </w:t>
      </w:r>
      <w:r w:rsidRPr="0044090D">
        <w:rPr>
          <w:rStyle w:val="StyleUnderline"/>
          <w:b/>
        </w:rPr>
        <w:t>norms like freedom</w:t>
      </w:r>
      <w:r w:rsidRPr="00A55626">
        <w:rPr>
          <w:rStyle w:val="StyleUnderline"/>
        </w:rPr>
        <w:t xml:space="preserve"> of the global commons are</w:t>
      </w:r>
      <w:r w:rsidRPr="00A55626">
        <w:rPr>
          <w:sz w:val="16"/>
        </w:rPr>
        <w:t xml:space="preserve"> in fact </w:t>
      </w:r>
      <w:r w:rsidRPr="00A55626">
        <w:rPr>
          <w:rStyle w:val="StyleUnderline"/>
        </w:rPr>
        <w:t>underwritten by that power</w:t>
      </w:r>
      <w:r w:rsidRPr="00A55626">
        <w:rPr>
          <w:sz w:val="16"/>
        </w:rPr>
        <w:t xml:space="preserve">. More broadly, </w:t>
      </w:r>
      <w:r w:rsidRPr="00A55626">
        <w:rPr>
          <w:rStyle w:val="StyleUnderline"/>
        </w:rPr>
        <w:t>such a transition would</w:t>
      </w:r>
      <w:r w:rsidRPr="00A55626">
        <w:rPr>
          <w:sz w:val="16"/>
        </w:rPr>
        <w:t xml:space="preserve"> also likely </w:t>
      </w:r>
      <w:r w:rsidRPr="00A55626">
        <w:rPr>
          <w:rStyle w:val="StyleUnderline"/>
        </w:rPr>
        <w:t>lead to</w:t>
      </w:r>
      <w:r w:rsidRPr="00A55626">
        <w:rPr>
          <w:sz w:val="16"/>
        </w:rPr>
        <w:t xml:space="preserve"> the kind of </w:t>
      </w:r>
      <w:r w:rsidRPr="00A55626">
        <w:rPr>
          <w:rStyle w:val="StyleUnderline"/>
        </w:rPr>
        <w:t>hot wars that reorder the international balance of power</w:t>
      </w:r>
      <w:r w:rsidRPr="00A55626">
        <w:rPr>
          <w:sz w:val="16"/>
        </w:rPr>
        <w:t xml:space="preserve">, including </w:t>
      </w:r>
      <w:r w:rsidRPr="00A55626">
        <w:rPr>
          <w:rStyle w:val="StyleUnderline"/>
        </w:rPr>
        <w:t xml:space="preserve">by incentivizing aggressive states to push out and assert </w:t>
      </w:r>
      <w:r w:rsidRPr="0044090D">
        <w:rPr>
          <w:rStyle w:val="StyleUnderline"/>
          <w:b/>
        </w:rPr>
        <w:t>regional dominion</w:t>
      </w:r>
      <w:r w:rsidRPr="00A55626">
        <w:rPr>
          <w:sz w:val="16"/>
        </w:rPr>
        <w:t>, knowing that America does not have the will or interest to oppose them.</w:t>
      </w:r>
    </w:p>
    <w:p w14:paraId="46B01747" w14:textId="77777777" w:rsidR="0044090D" w:rsidRPr="00A55626" w:rsidRDefault="0044090D" w:rsidP="0044090D">
      <w:pPr>
        <w:pStyle w:val="Heading4"/>
      </w:pPr>
      <w:r w:rsidRPr="00A55626">
        <w:t xml:space="preserve">China </w:t>
      </w:r>
      <w:r w:rsidRPr="00A55626">
        <w:rPr>
          <w:u w:val="single"/>
        </w:rPr>
        <w:t>can’t</w:t>
      </w:r>
      <w:r w:rsidRPr="00A55626">
        <w:t xml:space="preserve"> fill in – credibility, </w:t>
      </w:r>
      <w:r w:rsidRPr="00A55626">
        <w:rPr>
          <w:u w:val="single"/>
        </w:rPr>
        <w:t>lack of support</w:t>
      </w:r>
      <w:r w:rsidRPr="00A55626">
        <w:t xml:space="preserve">, economics, and political barriers.  </w:t>
      </w:r>
    </w:p>
    <w:p w14:paraId="6C79C646" w14:textId="77777777" w:rsidR="0044090D" w:rsidRPr="00A55626" w:rsidRDefault="0044090D" w:rsidP="0044090D">
      <w:r w:rsidRPr="00A55626">
        <w:rPr>
          <w:rStyle w:val="Style13ptBold"/>
        </w:rPr>
        <w:t xml:space="preserve">Dingli et al ‘3/7 </w:t>
      </w:r>
      <w:r w:rsidRPr="00A55626">
        <w:rPr>
          <w:sz w:val="16"/>
          <w:szCs w:val="16"/>
        </w:rPr>
        <w:t xml:space="preserve">(Shen, Paul Haenle, Jean-Pierre Cabestan, &amp; Bjorn Jerden; 3/7/17; Director of the Center for American Studies at Fudan University; Adjunct Professor of IR at Tsinghua University, Director of the Carnegie-Tsinghua Center based at Tsinghua University; Professor and Head of the Department of Government and International Studies at Hong Kong Baptist University; Asia Program Director at the Swedish Institute of International Affairs; Foreign Policy, “Don’t Call it the New Chinese Global Order (Yet),” </w:t>
      </w:r>
      <w:hyperlink r:id="rId85" w:history="1">
        <w:r w:rsidRPr="00A55626">
          <w:rPr>
            <w:rStyle w:val="Hyperlink"/>
            <w:sz w:val="16"/>
            <w:szCs w:val="16"/>
          </w:rPr>
          <w:t>http://foreignpolicy.com/2017/03/07/dont-call-it-the-chinese-global-order-yet-xi-jinping-donald-trump-values/)</w:t>
        </w:r>
      </w:hyperlink>
    </w:p>
    <w:p w14:paraId="16B85036" w14:textId="77777777" w:rsidR="0044090D" w:rsidRDefault="0044090D" w:rsidP="0044090D">
      <w:pPr>
        <w:rPr>
          <w:sz w:val="16"/>
        </w:rPr>
      </w:pPr>
      <w:r w:rsidRPr="00A55626">
        <w:rPr>
          <w:sz w:val="16"/>
        </w:rPr>
        <w:t xml:space="preserve">On February 17, China’s Communist Party Chairman Xi Jinping announced what he called the “two guidances.” Beijing should now “guide the international community to jointly build a more just and reasonably new world order,” Xi said in an important national security meeting, and “guide the international community to jointly maintain international security.” Those are the most assertive public statements Xi has made so far about China’s role in shaping the international system. As Trump declares that Washington’s new strategy is an isolationist “America First,” is Beijing moving away from a reactive foreign policy strategy? If so, </w:t>
      </w:r>
      <w:r w:rsidRPr="00A55626">
        <w:rPr>
          <w:u w:val="single"/>
        </w:rPr>
        <w:t>how will</w:t>
      </w:r>
      <w:r w:rsidRPr="00A55626">
        <w:rPr>
          <w:sz w:val="16"/>
        </w:rPr>
        <w:t xml:space="preserve"> — and how should — </w:t>
      </w:r>
      <w:r w:rsidRPr="00A55626">
        <w:rPr>
          <w:u w:val="single"/>
        </w:rPr>
        <w:t>Beijing try to shape the new world order?</w:t>
      </w:r>
      <w:r w:rsidRPr="00A55626">
        <w:rPr>
          <w:sz w:val="16"/>
        </w:rPr>
        <w:t xml:space="preserve"> —The Editors Paul Haenle, Director, Carnegie-Tsinghua Center: Since Xi’s elevation to power in 2012, Chinese scholars at the Carnegie-Tsinghua Center have been discussing their concept of a “new international order.” While China acknowledges that it has benefited enormously from the post-WWII international order, the rules of the existing order were made without it at the table. Now that </w:t>
      </w:r>
      <w:r w:rsidRPr="00A55626">
        <w:rPr>
          <w:u w:val="single"/>
        </w:rPr>
        <w:t>China</w:t>
      </w:r>
      <w:r w:rsidRPr="00A55626">
        <w:rPr>
          <w:sz w:val="16"/>
        </w:rPr>
        <w:t xml:space="preserve"> is more powerful, it </w:t>
      </w:r>
      <w:r w:rsidRPr="00A55626">
        <w:rPr>
          <w:u w:val="single"/>
        </w:rPr>
        <w:t>wants greater influence</w:t>
      </w:r>
      <w:r w:rsidRPr="00A55626">
        <w:rPr>
          <w:sz w:val="16"/>
        </w:rPr>
        <w:t xml:space="preserve">, and </w:t>
      </w:r>
      <w:r w:rsidRPr="00A55626">
        <w:rPr>
          <w:u w:val="single"/>
        </w:rPr>
        <w:t>to reform the system to better suit its interests</w:t>
      </w:r>
      <w:r w:rsidRPr="00A55626">
        <w:rPr>
          <w:sz w:val="16"/>
        </w:rPr>
        <w:t xml:space="preserve">. To this end, Chinese experts say that </w:t>
      </w:r>
      <w:r w:rsidRPr="00A55626">
        <w:rPr>
          <w:u w:val="single"/>
        </w:rPr>
        <w:t>the country is beginning to take a</w:t>
      </w:r>
      <w:r w:rsidRPr="00A55626">
        <w:rPr>
          <w:sz w:val="16"/>
        </w:rPr>
        <w:t xml:space="preserve"> more </w:t>
      </w:r>
      <w:r w:rsidRPr="00A55626">
        <w:rPr>
          <w:u w:val="single"/>
        </w:rPr>
        <w:t>proactive approach to foreign affairs</w:t>
      </w:r>
      <w:r w:rsidRPr="00A55626">
        <w:rPr>
          <w:sz w:val="16"/>
        </w:rPr>
        <w:t xml:space="preserve">, and </w:t>
      </w:r>
      <w:r w:rsidRPr="00A55626">
        <w:rPr>
          <w:u w:val="single"/>
        </w:rPr>
        <w:t>shifting from</w:t>
      </w:r>
      <w:r w:rsidRPr="00A55626">
        <w:rPr>
          <w:sz w:val="16"/>
        </w:rPr>
        <w:t xml:space="preserve"> a focus of </w:t>
      </w:r>
      <w:r w:rsidRPr="00A55626">
        <w:rPr>
          <w:u w:val="single"/>
        </w:rPr>
        <w:t>integrating into the international system to shaping it. This</w:t>
      </w:r>
      <w:r w:rsidRPr="00A55626">
        <w:rPr>
          <w:sz w:val="16"/>
        </w:rPr>
        <w:t xml:space="preserve"> idea </w:t>
      </w:r>
      <w:r w:rsidRPr="00A55626">
        <w:rPr>
          <w:u w:val="single"/>
        </w:rPr>
        <w:t>is not necessarily a “Trump phenomenon.”</w:t>
      </w:r>
      <w:r w:rsidRPr="00A55626">
        <w:rPr>
          <w:sz w:val="16"/>
        </w:rPr>
        <w:t xml:space="preserve"> Indeed, during the Obama administration, </w:t>
      </w:r>
      <w:r w:rsidRPr="00A55626">
        <w:rPr>
          <w:u w:val="single"/>
        </w:rPr>
        <w:t>China launched</w:t>
      </w:r>
      <w:r w:rsidRPr="00A55626">
        <w:rPr>
          <w:sz w:val="16"/>
        </w:rPr>
        <w:t xml:space="preserve"> the Asian Infrastructure Investment Bank </w:t>
      </w:r>
      <w:r w:rsidRPr="00A55626">
        <w:rPr>
          <w:u w:val="single"/>
        </w:rPr>
        <w:t>(AIIB) and One Belt, One Road</w:t>
      </w:r>
      <w:r w:rsidRPr="00A55626">
        <w:rPr>
          <w:sz w:val="16"/>
        </w:rPr>
        <w:t xml:space="preserve"> initiative in this vein. Xi’s remarks at the seminar on national security were more or less in keeping with this trend. He said that </w:t>
      </w:r>
      <w:r w:rsidRPr="00A55626">
        <w:rPr>
          <w:u w:val="single"/>
        </w:rPr>
        <w:t xml:space="preserve">China’s goal is </w:t>
      </w:r>
      <w:r w:rsidRPr="00A55626">
        <w:rPr>
          <w:b/>
          <w:u w:val="single"/>
        </w:rPr>
        <w:t>not to replace the existing order</w:t>
      </w:r>
      <w:r w:rsidRPr="00A55626">
        <w:rPr>
          <w:u w:val="single"/>
        </w:rPr>
        <w:t xml:space="preserve"> but to play a more proactive role in “guiding” and reforming the international system</w:t>
      </w:r>
      <w:r w:rsidRPr="00A55626">
        <w:rPr>
          <w:sz w:val="16"/>
        </w:rPr>
        <w:t xml:space="preserve">. Whereas in the past, </w:t>
      </w:r>
      <w:r w:rsidRPr="00A55626">
        <w:rPr>
          <w:u w:val="single"/>
        </w:rPr>
        <w:t>China’s foreign policy was primarily defined by what China opposed</w:t>
      </w:r>
      <w:r w:rsidRPr="00A55626">
        <w:rPr>
          <w:sz w:val="16"/>
        </w:rPr>
        <w:t xml:space="preserve"> — i.e. hegemony, interference, and aggression — going forward Chinese </w:t>
      </w:r>
      <w:r w:rsidRPr="00A55626">
        <w:rPr>
          <w:u w:val="single"/>
        </w:rPr>
        <w:t>scholars say it will be defined by what China supports</w:t>
      </w:r>
      <w:r w:rsidRPr="00A55626">
        <w:rPr>
          <w:sz w:val="16"/>
        </w:rPr>
        <w:t xml:space="preserve">. This raises the question: what are the changes or new norms that China would like to see guide a new international order? On the one hand, nervousness about Trump may be pushing China to defend the rules and norms that the United States has for years hoped it would embrace. </w:t>
      </w:r>
      <w:r w:rsidRPr="00A55626">
        <w:rPr>
          <w:u w:val="single"/>
        </w:rPr>
        <w:t>Xi’s speech</w:t>
      </w:r>
      <w:r w:rsidRPr="00A55626">
        <w:rPr>
          <w:sz w:val="16"/>
        </w:rPr>
        <w:t xml:space="preserve"> at the World Economic Forum in Davos in January </w:t>
      </w:r>
      <w:r w:rsidRPr="00A55626">
        <w:rPr>
          <w:u w:val="single"/>
        </w:rPr>
        <w:t xml:space="preserve">was less a signal of China’s desire to supplant U.S. leadership, and more an expression of </w:t>
      </w:r>
      <w:r w:rsidRPr="00A55626">
        <w:rPr>
          <w:b/>
          <w:u w:val="single"/>
        </w:rPr>
        <w:t>China’s reluctant willingness</w:t>
      </w:r>
      <w:r w:rsidRPr="00A55626">
        <w:rPr>
          <w:u w:val="single"/>
        </w:rPr>
        <w:t xml:space="preserve"> to defend globalization and</w:t>
      </w:r>
      <w:r w:rsidRPr="00A55626">
        <w:rPr>
          <w:sz w:val="16"/>
        </w:rPr>
        <w:t xml:space="preserve"> other </w:t>
      </w:r>
      <w:r w:rsidRPr="00A55626">
        <w:rPr>
          <w:u w:val="single"/>
        </w:rPr>
        <w:t>international efforts</w:t>
      </w:r>
      <w:r w:rsidRPr="00A55626">
        <w:rPr>
          <w:sz w:val="16"/>
        </w:rPr>
        <w:t xml:space="preserve"> in which China now has a stake, </w:t>
      </w:r>
      <w:r w:rsidRPr="00A55626">
        <w:rPr>
          <w:u w:val="single"/>
        </w:rPr>
        <w:t>like</w:t>
      </w:r>
      <w:r w:rsidRPr="00A55626">
        <w:rPr>
          <w:sz w:val="16"/>
        </w:rPr>
        <w:t xml:space="preserve"> global </w:t>
      </w:r>
      <w:r w:rsidRPr="00A55626">
        <w:rPr>
          <w:u w:val="single"/>
        </w:rPr>
        <w:t>trade and climate change</w:t>
      </w:r>
      <w:r w:rsidRPr="00A55626">
        <w:rPr>
          <w:sz w:val="16"/>
        </w:rPr>
        <w:t xml:space="preserve">. As the Council on Foreign Relations’ Liz Economy recently pointed out, </w:t>
      </w:r>
      <w:r w:rsidRPr="00A55626">
        <w:rPr>
          <w:u w:val="single"/>
        </w:rPr>
        <w:t xml:space="preserve">China has a </w:t>
      </w:r>
      <w:r w:rsidRPr="00A55626">
        <w:rPr>
          <w:b/>
          <w:u w:val="single"/>
        </w:rPr>
        <w:t>long way to go</w:t>
      </w:r>
      <w:r w:rsidRPr="00A55626">
        <w:rPr>
          <w:u w:val="single"/>
        </w:rPr>
        <w:t xml:space="preserve"> before it can </w:t>
      </w:r>
      <w:r w:rsidRPr="00A55626">
        <w:rPr>
          <w:b/>
          <w:u w:val="single"/>
        </w:rPr>
        <w:t>credibly be seen</w:t>
      </w:r>
      <w:r w:rsidRPr="00A55626">
        <w:rPr>
          <w:u w:val="single"/>
        </w:rPr>
        <w:t xml:space="preserve"> as the defender or leader of globalization</w:t>
      </w:r>
      <w:r w:rsidRPr="00A55626">
        <w:rPr>
          <w:sz w:val="16"/>
        </w:rPr>
        <w:t xml:space="preserve">. Moreover, </w:t>
      </w:r>
      <w:r w:rsidRPr="00A55626">
        <w:rPr>
          <w:u w:val="single"/>
        </w:rPr>
        <w:t xml:space="preserve">Beijing has </w:t>
      </w:r>
      <w:r w:rsidRPr="00A55626">
        <w:rPr>
          <w:b/>
          <w:u w:val="single"/>
        </w:rPr>
        <w:t>yet to demonstrate</w:t>
      </w:r>
      <w:r w:rsidRPr="00A55626">
        <w:rPr>
          <w:u w:val="single"/>
        </w:rPr>
        <w:t xml:space="preserve"> an interest</w:t>
      </w:r>
      <w:r w:rsidRPr="00A55626">
        <w:rPr>
          <w:sz w:val="16"/>
        </w:rPr>
        <w:t xml:space="preserve"> or capacity </w:t>
      </w:r>
      <w:r w:rsidRPr="00A55626">
        <w:rPr>
          <w:u w:val="single"/>
        </w:rPr>
        <w:t>to lead on costly, protracted international security challenges</w:t>
      </w:r>
      <w:r w:rsidRPr="00A55626">
        <w:rPr>
          <w:sz w:val="16"/>
        </w:rPr>
        <w:t xml:space="preserve">. In making the case for globalization, China sees an opportunity to defend its domestic economic and security interests and burnish its international image. At the same time, </w:t>
      </w:r>
      <w:r w:rsidRPr="00A55626">
        <w:rPr>
          <w:sz w:val="16"/>
        </w:rPr>
        <w:lastRenderedPageBreak/>
        <w:t xml:space="preserve">China’s leaders recognize the void created by President Trump’s questioning of America’s traditional global leadership role, and are beginning to fill it. As the United States withdraws from the trade agreement the Trans-Pacific Partnership and awaits the appointment of key policymakers who will help set the vision for the new administration’s approach to the Asia-Pacific, China is moving forward with its own agenda. Even if President Trump’s Asia policy comes to reflect relative continuity with the frameworks of past U.S. administrations, this will not be a sufficient substitute for strong U.S. leadership on the global stage. The strength and power of our alliances and partnerships depends on America’s clout around the world. In the absence of U.S. global leadership, there will be more room for Xi’s China to step in. Shen Dingli, Professor, Fudan University: Over the past 25 years, there have been three major changes in the world order: the Soviet Union has disappeared; U.S. economic output has shrunk from one-third of the world total at the turn of the century to roughly one-fifth; and China has risen. In areas such as manufacturing, international trade, foreign currency reserve, energy consumption and pollutant emission, China is already a quasi-superpower. Much of this comes from globalization. Due to China’s low wages and willingness to suffer pollution over the past three decades, it has successfully attracted a large volume of foreign investment and technology transfers, and has built itself into a world-class economic engine. Yes, </w:t>
      </w:r>
      <w:r w:rsidRPr="00A55626">
        <w:rPr>
          <w:u w:val="single"/>
        </w:rPr>
        <w:t xml:space="preserve">China’s economy is </w:t>
      </w:r>
      <w:r w:rsidRPr="00A55626">
        <w:rPr>
          <w:b/>
          <w:u w:val="single"/>
        </w:rPr>
        <w:t>only roughly 60 percent</w:t>
      </w:r>
      <w:r w:rsidRPr="00A55626">
        <w:rPr>
          <w:u w:val="single"/>
        </w:rPr>
        <w:t xml:space="preserve"> of the size of the United States</w:t>
      </w:r>
      <w:r w:rsidRPr="00A55626">
        <w:rPr>
          <w:sz w:val="16"/>
        </w:rPr>
        <w:t xml:space="preserve">, per official exchange rate, while </w:t>
      </w:r>
      <w:r w:rsidRPr="00A55626">
        <w:rPr>
          <w:u w:val="single"/>
        </w:rPr>
        <w:t xml:space="preserve">its per capita GDP remains </w:t>
      </w:r>
      <w:r w:rsidRPr="00A55626">
        <w:rPr>
          <w:b/>
          <w:u w:val="single"/>
        </w:rPr>
        <w:t>less than one-sixth</w:t>
      </w:r>
      <w:r w:rsidRPr="00A55626">
        <w:rPr>
          <w:sz w:val="16"/>
        </w:rPr>
        <w:t xml:space="preserve"> of that of the United States By most measures, the United States is the sole superpower, and will remain so for at least the next one or two decades. But the world order is in fact changing, and China is seeking a more prominent role. The world needs new leaders for international norm, and China has offered its leadership globally before. For example, China’s heroic role during World War II led to its permanent seat in the U.N. Security Council. In the 1950s, China and India jointly codified the Five Principles of Peaceful Coexistence, a leading global campaign of de-colonization. In the 1960’s, China help build international support for the American civil rights movement. And in the 1970s, China vehemently condemned apartheid in South Africa. Since Beijing launched its reform and opening movement in the late 1970s, China has accumulated a vast amount of development resources, both financial and technology, and it is now ready to export them to help shape a fairer and more secure world. Obviously, globalization affects China, both positively and negatively. Still, China needs further growth through globalization. Moreover, China has to improve its own development model to earn more respect from the world community. That said, Xi’s notion of “two guidances” indicates China’s increasing willingness to shape an improved world order and international security framework. This is likely to be accepted, as long as China partners with other powers — including the United States. On the one hand, </w:t>
      </w:r>
      <w:r w:rsidRPr="00A55626">
        <w:rPr>
          <w:u w:val="single"/>
        </w:rPr>
        <w:t xml:space="preserve">the United States will </w:t>
      </w:r>
      <w:r w:rsidRPr="00A55626">
        <w:rPr>
          <w:b/>
          <w:u w:val="single"/>
        </w:rPr>
        <w:t>never relinquish its leadership</w:t>
      </w:r>
      <w:r w:rsidRPr="00A55626">
        <w:rPr>
          <w:sz w:val="16"/>
        </w:rPr>
        <w:t xml:space="preserve">. Sooner or later </w:t>
      </w:r>
      <w:r w:rsidRPr="00A55626">
        <w:rPr>
          <w:u w:val="single"/>
        </w:rPr>
        <w:t xml:space="preserve">the Trump type of “America First” will </w:t>
      </w:r>
      <w:r w:rsidRPr="00A55626">
        <w:rPr>
          <w:b/>
          <w:u w:val="single"/>
        </w:rPr>
        <w:t>swing back to a more traditional internationalism</w:t>
      </w:r>
      <w:r w:rsidRPr="00A55626">
        <w:rPr>
          <w:u w:val="single"/>
        </w:rPr>
        <w:t xml:space="preserve">, due to its strong </w:t>
      </w:r>
      <w:r w:rsidRPr="00A55626">
        <w:rPr>
          <w:b/>
          <w:u w:val="single"/>
        </w:rPr>
        <w:t>domestic checks and balances</w:t>
      </w:r>
      <w:r w:rsidRPr="00A55626">
        <w:rPr>
          <w:sz w:val="16"/>
        </w:rPr>
        <w:t xml:space="preserve">. On the other hand, </w:t>
      </w:r>
      <w:r w:rsidRPr="00A55626">
        <w:rPr>
          <w:u w:val="single"/>
        </w:rPr>
        <w:t xml:space="preserve">the world is </w:t>
      </w:r>
      <w:r w:rsidRPr="00A55626">
        <w:rPr>
          <w:b/>
          <w:u w:val="single"/>
        </w:rPr>
        <w:t>not</w:t>
      </w:r>
      <w:r w:rsidRPr="00A55626">
        <w:rPr>
          <w:sz w:val="16"/>
        </w:rPr>
        <w:t xml:space="preserve"> currently </w:t>
      </w:r>
      <w:r w:rsidRPr="00A55626">
        <w:rPr>
          <w:b/>
          <w:u w:val="single"/>
        </w:rPr>
        <w:t>ready to accept</w:t>
      </w:r>
      <w:r w:rsidRPr="00A55626">
        <w:rPr>
          <w:u w:val="single"/>
        </w:rPr>
        <w:t xml:space="preserve"> a China-centric world order.</w:t>
      </w:r>
      <w:r w:rsidRPr="00A55626">
        <w:rPr>
          <w:sz w:val="16"/>
        </w:rPr>
        <w:t xml:space="preserve"> If China maintains a humble while ambitious stance, it could reemerge as a major global player. Jean-Pierre Cabestan, Professor, Hong Kong Baptist University: Xi is clearly taking advantage of Trump’s America First and potentially isolationist policy to try to elevate China as the new moral authority that can guide (yindao) the world, in two ways: by creating a new, more open, and more equitable world order, and by establishing a new, supposedly safer — although ill-defined — international security system. What is most striking is that China no longer seems satisfied with shouldering more international responsibilities.</w:t>
      </w:r>
      <w:r w:rsidRPr="00A55626">
        <w:rPr>
          <w:u w:val="single"/>
        </w:rPr>
        <w:t xml:space="preserve"> </w:t>
      </w:r>
      <w:r w:rsidRPr="00A55626">
        <w:rPr>
          <w:sz w:val="16"/>
        </w:rPr>
        <w:t xml:space="preserve">Now, it wants to take the lead: and it expects other countries to follow. Xi’s initiative also underscores the growing attractiveness not only of China’s economy but also the China model. Many developing countries dream of imitating China’s success story, and would not object to instilling a stronger dose of authoritarianism to speed up their economic development. And quite a number of developed nations — particularly within the European Union, because of many of its member states’ antipathy towards Trump — are tempted to move closer to China, and to start establishing new international norms with her. Can China deliver? </w:t>
      </w:r>
      <w:r w:rsidRPr="00A55626">
        <w:rPr>
          <w:u w:val="single"/>
        </w:rPr>
        <w:t>There are at least two problems with Xi’s proposal</w:t>
      </w:r>
      <w:r w:rsidRPr="00A55626">
        <w:rPr>
          <w:sz w:val="16"/>
        </w:rPr>
        <w:t xml:space="preserve">: the </w:t>
      </w:r>
      <w:r w:rsidRPr="00A55626">
        <w:rPr>
          <w:u w:val="single"/>
        </w:rPr>
        <w:t>first is that the model of international order and security that he is proposing is not</w:t>
      </w:r>
      <w:r w:rsidRPr="00A55626">
        <w:rPr>
          <w:sz w:val="16"/>
        </w:rPr>
        <w:t xml:space="preserve"> as</w:t>
      </w:r>
      <w:r w:rsidRPr="00A55626">
        <w:rPr>
          <w:u w:val="single"/>
        </w:rPr>
        <w:t xml:space="preserve"> </w:t>
      </w:r>
      <w:r w:rsidRPr="00A55626">
        <w:rPr>
          <w:b/>
          <w:u w:val="single"/>
        </w:rPr>
        <w:t>open, transparent, and inclusive</w:t>
      </w:r>
      <w:r w:rsidRPr="00A55626">
        <w:rPr>
          <w:sz w:val="16"/>
        </w:rPr>
        <w:t xml:space="preserve"> as it looks at first glance. Moreover, </w:t>
      </w:r>
      <w:r w:rsidRPr="00A55626">
        <w:rPr>
          <w:u w:val="single"/>
        </w:rPr>
        <w:t>there is a large distance between what Xi professes and how China behaves as a trade partner and W.T.O. member</w:t>
      </w:r>
      <w:r w:rsidRPr="00A55626">
        <w:rPr>
          <w:sz w:val="16"/>
        </w:rPr>
        <w:t xml:space="preserve">. In the last few years, </w:t>
      </w:r>
      <w:r w:rsidRPr="00A55626">
        <w:rPr>
          <w:u w:val="single"/>
        </w:rPr>
        <w:t xml:space="preserve">China’s </w:t>
      </w:r>
      <w:r w:rsidRPr="00A55626">
        <w:rPr>
          <w:b/>
          <w:u w:val="single"/>
        </w:rPr>
        <w:t>non-trade barriers have increased</w:t>
      </w:r>
      <w:r w:rsidRPr="00A55626">
        <w:rPr>
          <w:u w:val="single"/>
        </w:rPr>
        <w:t xml:space="preserve"> instead of decreased</w:t>
      </w:r>
      <w:r w:rsidRPr="00A55626">
        <w:rPr>
          <w:sz w:val="16"/>
        </w:rPr>
        <w:t xml:space="preserve">, foreign </w:t>
      </w:r>
      <w:r w:rsidRPr="00A55626">
        <w:rPr>
          <w:u w:val="single"/>
        </w:rPr>
        <w:t xml:space="preserve">investors are </w:t>
      </w:r>
      <w:r w:rsidRPr="00A55626">
        <w:rPr>
          <w:b/>
          <w:u w:val="single"/>
        </w:rPr>
        <w:t>less and less welcome</w:t>
      </w:r>
      <w:r w:rsidRPr="00A55626">
        <w:rPr>
          <w:u w:val="single"/>
        </w:rPr>
        <w:t xml:space="preserve"> in China, and powerful Communist Party-led state-owned enterprises still control, and</w:t>
      </w:r>
      <w:r w:rsidRPr="00A55626">
        <w:rPr>
          <w:sz w:val="16"/>
        </w:rPr>
        <w:t xml:space="preserve"> in some case </w:t>
      </w:r>
      <w:r w:rsidRPr="00A55626">
        <w:rPr>
          <w:u w:val="single"/>
        </w:rPr>
        <w:t>monopolize</w:t>
      </w:r>
      <w:r w:rsidRPr="00A55626">
        <w:rPr>
          <w:sz w:val="16"/>
        </w:rPr>
        <w:t xml:space="preserve">, significant chunks of </w:t>
      </w:r>
      <w:r w:rsidRPr="00A55626">
        <w:rPr>
          <w:u w:val="single"/>
        </w:rPr>
        <w:t>the economy</w:t>
      </w:r>
      <w:r w:rsidRPr="00A55626">
        <w:rPr>
          <w:sz w:val="16"/>
        </w:rPr>
        <w:t xml:space="preserve">. The second problem is that </w:t>
      </w:r>
      <w:r w:rsidRPr="00A55626">
        <w:rPr>
          <w:u w:val="single"/>
        </w:rPr>
        <w:t>Xi is trying to restore a neo-Westphalian order which gives sovereign states a prominent role. The world-order</w:t>
      </w:r>
      <w:r w:rsidRPr="00A55626">
        <w:rPr>
          <w:sz w:val="16"/>
        </w:rPr>
        <w:t xml:space="preserve"> that </w:t>
      </w:r>
      <w:r w:rsidRPr="00A55626">
        <w:rPr>
          <w:u w:val="single"/>
        </w:rPr>
        <w:t>he proposes is a state-centered and state-controlled</w:t>
      </w:r>
      <w:r w:rsidRPr="00A55626">
        <w:rPr>
          <w:sz w:val="16"/>
        </w:rPr>
        <w:t xml:space="preserve"> order, not a society-based and people-accountable one. Beijing wants to impose this model throughout the world, in areas including counter-terrorism, and cybercrime, and use these tools to crush political opposition or separatist forces. Although many governments, particularly in the developing world may be tempted by these proposals, </w:t>
      </w:r>
      <w:r w:rsidRPr="00A55626">
        <w:rPr>
          <w:b/>
          <w:u w:val="single"/>
        </w:rPr>
        <w:t>will Western nations go along?</w:t>
      </w:r>
      <w:r w:rsidRPr="00A55626">
        <w:rPr>
          <w:sz w:val="16"/>
        </w:rPr>
        <w:t xml:space="preserve"> Finally, </w:t>
      </w:r>
      <w:r w:rsidRPr="00A55626">
        <w:rPr>
          <w:u w:val="single"/>
        </w:rPr>
        <w:t>despite the uncertainties surrounding the</w:t>
      </w:r>
      <w:r w:rsidRPr="00A55626">
        <w:rPr>
          <w:sz w:val="16"/>
        </w:rPr>
        <w:t xml:space="preserve"> future and longevity of the </w:t>
      </w:r>
      <w:r w:rsidRPr="00A55626">
        <w:rPr>
          <w:u w:val="single"/>
        </w:rPr>
        <w:t xml:space="preserve">Trump administration, the United States may </w:t>
      </w:r>
      <w:r w:rsidRPr="00A55626">
        <w:rPr>
          <w:b/>
          <w:u w:val="single"/>
        </w:rPr>
        <w:t>reveal itself less isolationist</w:t>
      </w:r>
      <w:r w:rsidRPr="00A55626">
        <w:rPr>
          <w:u w:val="single"/>
        </w:rPr>
        <w:t xml:space="preserve"> and protectionist than it currently seems. And U.S. </w:t>
      </w:r>
      <w:r w:rsidRPr="00A55626">
        <w:rPr>
          <w:b/>
          <w:u w:val="single"/>
        </w:rPr>
        <w:t>leadership may prove resurgent</w:t>
      </w:r>
      <w:r w:rsidRPr="00A55626">
        <w:rPr>
          <w:u w:val="single"/>
        </w:rPr>
        <w:t>:</w:t>
      </w:r>
      <w:r w:rsidRPr="00A55626">
        <w:rPr>
          <w:sz w:val="16"/>
        </w:rPr>
        <w:t xml:space="preserve"> after all, the </w:t>
      </w:r>
      <w:r w:rsidRPr="00A55626">
        <w:rPr>
          <w:u w:val="single"/>
        </w:rPr>
        <w:t xml:space="preserve">United States will remain the </w:t>
      </w:r>
      <w:r w:rsidRPr="00A55626">
        <w:rPr>
          <w:b/>
          <w:u w:val="single"/>
        </w:rPr>
        <w:t>top economy</w:t>
      </w:r>
      <w:r w:rsidRPr="00A55626">
        <w:rPr>
          <w:u w:val="single"/>
        </w:rPr>
        <w:t xml:space="preserve"> and </w:t>
      </w:r>
      <w:r w:rsidRPr="00A55626">
        <w:rPr>
          <w:b/>
          <w:u w:val="single"/>
        </w:rPr>
        <w:t>military power</w:t>
      </w:r>
      <w:r w:rsidRPr="00A55626">
        <w:rPr>
          <w:u w:val="single"/>
        </w:rPr>
        <w:t xml:space="preserve"> in the world for a long time, especially as China’s economy slows. The United States is a </w:t>
      </w:r>
      <w:r w:rsidRPr="00A55626">
        <w:rPr>
          <w:b/>
          <w:u w:val="single"/>
        </w:rPr>
        <w:t>much more established</w:t>
      </w:r>
      <w:r w:rsidRPr="00A55626">
        <w:rPr>
          <w:u w:val="single"/>
        </w:rPr>
        <w:t xml:space="preserve"> and </w:t>
      </w:r>
      <w:r w:rsidRPr="00A55626">
        <w:rPr>
          <w:b/>
          <w:u w:val="single"/>
        </w:rPr>
        <w:t>credible security guarantor</w:t>
      </w:r>
      <w:r w:rsidRPr="00A55626">
        <w:rPr>
          <w:u w:val="single"/>
        </w:rPr>
        <w:t xml:space="preserve"> that China is or will be tomorrow, particularly in the Asia-Pacific region</w:t>
      </w:r>
      <w:r w:rsidRPr="00A55626">
        <w:rPr>
          <w:sz w:val="16"/>
        </w:rPr>
        <w:t xml:space="preserve">. And in the longer run, </w:t>
      </w:r>
      <w:r w:rsidRPr="00A55626">
        <w:rPr>
          <w:u w:val="single"/>
        </w:rPr>
        <w:t xml:space="preserve">its political system is </w:t>
      </w:r>
      <w:r w:rsidRPr="00A55626">
        <w:rPr>
          <w:b/>
          <w:u w:val="single"/>
        </w:rPr>
        <w:t>more resilient</w:t>
      </w:r>
      <w:r w:rsidRPr="00A55626">
        <w:rPr>
          <w:sz w:val="16"/>
        </w:rPr>
        <w:t xml:space="preserve"> than the Party-led, still largely opaque, and allergic-to-reform Chinese political system. Xi’s China is full of ideas and is not any more shy to make them </w:t>
      </w:r>
      <w:r w:rsidRPr="00A55626">
        <w:rPr>
          <w:sz w:val="16"/>
        </w:rPr>
        <w:lastRenderedPageBreak/>
        <w:t xml:space="preserve">known, but look at its deeds, not its words, and look at its domestic problems, not only its outside strengths. </w:t>
      </w:r>
      <w:r w:rsidRPr="00A55626">
        <w:rPr>
          <w:u w:val="single"/>
        </w:rPr>
        <w:t xml:space="preserve">International leadership depends on </w:t>
      </w:r>
      <w:r w:rsidRPr="00A55626">
        <w:rPr>
          <w:b/>
          <w:u w:val="single"/>
        </w:rPr>
        <w:t>social recognition</w:t>
      </w:r>
      <w:r w:rsidRPr="00A55626">
        <w:rPr>
          <w:u w:val="single"/>
        </w:rPr>
        <w:t xml:space="preserve">. Threatening or buying off other countries can achieve a lot, but coercion and </w:t>
      </w:r>
      <w:r w:rsidRPr="00A55626">
        <w:rPr>
          <w:b/>
          <w:u w:val="single"/>
        </w:rPr>
        <w:t>transnationalism are not sufficient tools</w:t>
      </w:r>
      <w:r w:rsidRPr="00A55626">
        <w:rPr>
          <w:sz w:val="16"/>
        </w:rPr>
        <w:t xml:space="preserve"> for a great power that wishes to transform itself into a global leader. </w:t>
      </w:r>
      <w:r w:rsidRPr="00A55626">
        <w:rPr>
          <w:u w:val="single"/>
        </w:rPr>
        <w:t xml:space="preserve">China </w:t>
      </w:r>
      <w:r w:rsidRPr="00A55626">
        <w:rPr>
          <w:b/>
          <w:u w:val="single"/>
        </w:rPr>
        <w:t>needs acceptance</w:t>
      </w:r>
      <w:r w:rsidRPr="00A55626">
        <w:rPr>
          <w:u w:val="single"/>
        </w:rPr>
        <w:t xml:space="preserve"> from its peers in order to “guide the international community” to jointly “maintain international security” and “build a more just and reasonable world order.”</w:t>
      </w:r>
      <w:r w:rsidRPr="00A55626">
        <w:rPr>
          <w:sz w:val="16"/>
        </w:rPr>
        <w:t xml:space="preserve"> A strategy for international leadership is more likely to succeed if China manages to stay clear from a number of pitfalls that otherwise might hurt its legitimacy. First, some other</w:t>
      </w:r>
      <w:r w:rsidRPr="00A55626">
        <w:rPr>
          <w:u w:val="single"/>
        </w:rPr>
        <w:t xml:space="preserve"> countries</w:t>
      </w:r>
      <w:r w:rsidRPr="00A55626">
        <w:rPr>
          <w:sz w:val="16"/>
        </w:rPr>
        <w:t xml:space="preserve"> at occasion </w:t>
      </w:r>
      <w:r w:rsidRPr="00A55626">
        <w:rPr>
          <w:u w:val="single"/>
        </w:rPr>
        <w:t xml:space="preserve">perceive that China </w:t>
      </w:r>
      <w:r w:rsidRPr="00A55626">
        <w:rPr>
          <w:b/>
          <w:u w:val="single"/>
        </w:rPr>
        <w:t>disregards the international rule</w:t>
      </w:r>
      <w:r w:rsidRPr="00A55626">
        <w:rPr>
          <w:u w:val="single"/>
        </w:rPr>
        <w:t xml:space="preserve">-based order. China’s refusal to participate in the South China Sea Arbitration case brought by the Philippines got support from a number of friendly states, but also led to </w:t>
      </w:r>
      <w:r w:rsidRPr="00A55626">
        <w:rPr>
          <w:b/>
          <w:u w:val="single"/>
        </w:rPr>
        <w:t>widespread worries</w:t>
      </w:r>
      <w:r w:rsidRPr="00A55626">
        <w:rPr>
          <w:u w:val="single"/>
        </w:rPr>
        <w:t xml:space="preserve"> about what the decision says about Beijing’s general attitude toward international rules</w:t>
      </w:r>
      <w:r w:rsidRPr="00A55626">
        <w:rPr>
          <w:sz w:val="16"/>
        </w:rPr>
        <w:t xml:space="preserve"> and norms. Few states are fully compliant with the rule-based order, and a great power might get away with more than others might. Nonetheless, </w:t>
      </w:r>
      <w:r w:rsidRPr="00A55626">
        <w:rPr>
          <w:u w:val="single"/>
        </w:rPr>
        <w:t xml:space="preserve">even the American superpower saw its </w:t>
      </w:r>
      <w:r w:rsidRPr="00A55626">
        <w:rPr>
          <w:b/>
          <w:u w:val="single"/>
        </w:rPr>
        <w:t>legitimacy plunge</w:t>
      </w:r>
      <w:r w:rsidRPr="00A55626">
        <w:rPr>
          <w:u w:val="single"/>
        </w:rPr>
        <w:t xml:space="preserve"> when it ignored international opinion</w:t>
      </w:r>
      <w:r w:rsidRPr="00A55626">
        <w:rPr>
          <w:sz w:val="16"/>
        </w:rPr>
        <w:t xml:space="preserve"> and invaded Iraq in 2003. </w:t>
      </w:r>
      <w:r w:rsidRPr="00A55626">
        <w:rPr>
          <w:u w:val="single"/>
        </w:rPr>
        <w:t>If China creates the perception that it stands above international law, it risks alienating democratic and non-democratic countries alike</w:t>
      </w:r>
      <w:r w:rsidRPr="00A55626">
        <w:rPr>
          <w:sz w:val="16"/>
        </w:rPr>
        <w:t xml:space="preserve">. Second, </w:t>
      </w:r>
      <w:r w:rsidRPr="00A55626">
        <w:rPr>
          <w:u w:val="single"/>
        </w:rPr>
        <w:t xml:space="preserve">smaller countries sometimes feel that China acts in an overbearing manner toward them. </w:t>
      </w:r>
      <w:r w:rsidRPr="00A55626">
        <w:rPr>
          <w:sz w:val="16"/>
        </w:rPr>
        <w:t xml:space="preserve">A retired senior Singaporean diplomat, for example, argues that, “On occasion, Chinese diplomats even seem to have perversely gone out of their way to accentuate rather than assuage anxieties. … [their] behavior is … illustrating the passive-aggressive style and the positing of false dilemmas to force acceptance of China’s inherent superiority as the natural normative order of East Asian international relations”. </w:t>
      </w:r>
      <w:r w:rsidRPr="00A55626">
        <w:rPr>
          <w:u w:val="single"/>
        </w:rPr>
        <w:t xml:space="preserve">Non-great powers might be more likely to recognize Chinese leadership if they feel that Beijing does not </w:t>
      </w:r>
      <w:r w:rsidRPr="00A55626">
        <w:rPr>
          <w:b/>
          <w:u w:val="single"/>
        </w:rPr>
        <w:t>look down on them</w:t>
      </w:r>
      <w:r w:rsidRPr="00A55626">
        <w:rPr>
          <w:sz w:val="16"/>
        </w:rPr>
        <w:t xml:space="preserve">. Third, </w:t>
      </w:r>
      <w:r w:rsidRPr="00A55626">
        <w:rPr>
          <w:u w:val="single"/>
        </w:rPr>
        <w:t xml:space="preserve">the Chinese leadership is at times </w:t>
      </w:r>
      <w:r w:rsidRPr="00A55626">
        <w:rPr>
          <w:b/>
          <w:u w:val="single"/>
        </w:rPr>
        <w:t>exceedingly sensitive</w:t>
      </w:r>
      <w:r w:rsidRPr="00A55626">
        <w:rPr>
          <w:u w:val="single"/>
        </w:rPr>
        <w:t xml:space="preserve"> to international criticism.</w:t>
      </w:r>
      <w:r w:rsidRPr="00A55626">
        <w:rPr>
          <w:sz w:val="16"/>
        </w:rPr>
        <w:t xml:space="preserve"> To protest Liu Xiaobo’s Nobel Peace Prize, for example, </w:t>
      </w:r>
      <w:r w:rsidRPr="00A55626">
        <w:rPr>
          <w:u w:val="single"/>
        </w:rPr>
        <w:t>Beijing in effect shut down political relations with Oslo for over six years.</w:t>
      </w:r>
      <w:r w:rsidRPr="00A55626">
        <w:rPr>
          <w:sz w:val="16"/>
        </w:rPr>
        <w:t xml:space="preserve"> America’s attitude might in fact offer some helpful clues for China. Although the United States receives so much condemnation that “anti-Americanism” has engendered its own research program, </w:t>
      </w:r>
      <w:r w:rsidRPr="00A55626">
        <w:rPr>
          <w:u w:val="single"/>
        </w:rPr>
        <w:t xml:space="preserve">the U.S. government does not throw a fit every time someone points out its imperfections. A great power will attract more attention and thus </w:t>
      </w:r>
      <w:r w:rsidRPr="00A55626">
        <w:rPr>
          <w:b/>
          <w:u w:val="single"/>
        </w:rPr>
        <w:t>more disapproval</w:t>
      </w:r>
      <w:r w:rsidRPr="00A55626">
        <w:rPr>
          <w:sz w:val="16"/>
        </w:rPr>
        <w:t xml:space="preserve">. It might facilitate Chinese legitimacy if the leadership in Beijing finds ways that are more constructive to handle foreign criticism. A majority of the international society would probably welcome a China that exercises a self-confident and responsible global leadership. Without some behavioral adjustments, however, </w:t>
      </w:r>
      <w:r w:rsidRPr="00A55626">
        <w:rPr>
          <w:u w:val="single"/>
        </w:rPr>
        <w:t>it might be difficult for Beijing to gain wide acceptance</w:t>
      </w:r>
      <w:r w:rsidRPr="00A55626">
        <w:rPr>
          <w:sz w:val="16"/>
        </w:rPr>
        <w:t xml:space="preserve"> for its aspired status.</w:t>
      </w:r>
    </w:p>
    <w:p w14:paraId="37E9E6EF" w14:textId="77777777" w:rsidR="0044090D" w:rsidRPr="00A55626" w:rsidRDefault="0044090D" w:rsidP="0044090D">
      <w:pPr>
        <w:pStyle w:val="Heading4"/>
      </w:pPr>
      <w:r w:rsidRPr="00A55626">
        <w:t>Good luck answering this card.</w:t>
      </w:r>
    </w:p>
    <w:p w14:paraId="234D24F6" w14:textId="77777777" w:rsidR="0044090D" w:rsidRPr="00A55626" w:rsidRDefault="0044090D" w:rsidP="0044090D">
      <w:pPr>
        <w:rPr>
          <w:sz w:val="16"/>
          <w:szCs w:val="16"/>
        </w:rPr>
      </w:pPr>
      <w:r w:rsidRPr="00A55626">
        <w:rPr>
          <w:rStyle w:val="Style13ptBold"/>
        </w:rPr>
        <w:t xml:space="preserve">Brooks &amp; Wolforth ’16 </w:t>
      </w:r>
      <w:r w:rsidRPr="00A55626">
        <w:rPr>
          <w:sz w:val="16"/>
          <w:szCs w:val="16"/>
        </w:rPr>
        <w:t xml:space="preserve">(Stephen &amp; William; May/June; Professors of Government at Dartmouth, Ph.D. Yale University, M.A. Yale University M. Phil. Yale University, B.A. University of California at Santa Cruz; Foreign Affairs, “The Once and Future Superpower Why China Won’t Overtake the United States,” </w:t>
      </w:r>
      <w:hyperlink r:id="rId86" w:history="1">
        <w:r w:rsidRPr="00A55626">
          <w:rPr>
            <w:rStyle w:val="Hyperlink"/>
            <w:sz w:val="16"/>
            <w:szCs w:val="16"/>
          </w:rPr>
          <w:t>https://www.foreignaffairs.com/articles/united-states/2016-04-13/once-and-future-superpower)</w:t>
        </w:r>
      </w:hyperlink>
    </w:p>
    <w:p w14:paraId="618FA571" w14:textId="77777777" w:rsidR="0044090D" w:rsidRPr="00A55626" w:rsidRDefault="0044090D" w:rsidP="0044090D">
      <w:pPr>
        <w:rPr>
          <w:sz w:val="16"/>
        </w:rPr>
      </w:pPr>
      <w:r w:rsidRPr="00A55626">
        <w:rPr>
          <w:sz w:val="16"/>
        </w:rPr>
        <w:t xml:space="preserve">But </w:t>
      </w:r>
      <w:r w:rsidRPr="00A55626">
        <w:rPr>
          <w:u w:val="single"/>
        </w:rPr>
        <w:t xml:space="preserve">this is wishful, or fearful, thinking. Economic growth </w:t>
      </w:r>
      <w:r w:rsidRPr="00A55626">
        <w:rPr>
          <w:b/>
          <w:u w:val="single"/>
        </w:rPr>
        <w:t>no longer translates</w:t>
      </w:r>
      <w:r w:rsidRPr="00A55626">
        <w:rPr>
          <w:sz w:val="16"/>
        </w:rPr>
        <w:t xml:space="preserve"> as directly </w:t>
      </w:r>
      <w:r w:rsidRPr="00A55626">
        <w:rPr>
          <w:u w:val="single"/>
        </w:rPr>
        <w:t>into military power</w:t>
      </w:r>
      <w:r w:rsidRPr="00A55626">
        <w:rPr>
          <w:sz w:val="16"/>
        </w:rPr>
        <w:t xml:space="preserve"> as it did in the past, which means that </w:t>
      </w:r>
      <w:r w:rsidRPr="00A55626">
        <w:rPr>
          <w:u w:val="single"/>
        </w:rPr>
        <w:t>it is</w:t>
      </w:r>
      <w:r w:rsidRPr="00A55626">
        <w:rPr>
          <w:sz w:val="16"/>
        </w:rPr>
        <w:t xml:space="preserve"> now </w:t>
      </w:r>
      <w:r w:rsidRPr="00A55626">
        <w:rPr>
          <w:u w:val="single"/>
        </w:rPr>
        <w:t>harder than ever for rising powers to rise and established ones to fall. And China</w:t>
      </w:r>
      <w:r w:rsidRPr="00A55626">
        <w:rPr>
          <w:sz w:val="16"/>
        </w:rPr>
        <w:t xml:space="preserve">—the only country with the raw potential to become a true global peer of the United States—also </w:t>
      </w:r>
      <w:r w:rsidRPr="00A55626">
        <w:rPr>
          <w:u w:val="single"/>
        </w:rPr>
        <w:t>faces a more daunting challenge than previous</w:t>
      </w:r>
      <w:r w:rsidRPr="00A55626">
        <w:rPr>
          <w:sz w:val="16"/>
        </w:rPr>
        <w:t xml:space="preserve"> rising </w:t>
      </w:r>
      <w:r w:rsidRPr="00A55626">
        <w:rPr>
          <w:u w:val="single"/>
        </w:rPr>
        <w:t>states because of how far it lags</w:t>
      </w:r>
      <w:r w:rsidRPr="00A55626">
        <w:rPr>
          <w:sz w:val="16"/>
        </w:rPr>
        <w:t xml:space="preserve"> behind </w:t>
      </w:r>
      <w:r w:rsidRPr="00A55626">
        <w:rPr>
          <w:u w:val="single"/>
        </w:rPr>
        <w:t>technologically</w:t>
      </w:r>
      <w:r w:rsidRPr="00A55626">
        <w:rPr>
          <w:sz w:val="16"/>
        </w:rPr>
        <w:t xml:space="preserve">. Even though </w:t>
      </w:r>
      <w:r w:rsidRPr="00A55626">
        <w:rPr>
          <w:sz w:val="16"/>
          <w:szCs w:val="16"/>
        </w:rPr>
        <w:t xml:space="preserve">the </w:t>
      </w:r>
      <w:r w:rsidRPr="00A55626">
        <w:rPr>
          <w:u w:val="single"/>
        </w:rPr>
        <w:t>U</w:t>
      </w:r>
      <w:r w:rsidRPr="00A55626">
        <w:rPr>
          <w:sz w:val="16"/>
          <w:szCs w:val="16"/>
        </w:rPr>
        <w:t xml:space="preserve">nited </w:t>
      </w:r>
      <w:r w:rsidRPr="00A55626">
        <w:rPr>
          <w:u w:val="single"/>
        </w:rPr>
        <w:t>S</w:t>
      </w:r>
      <w:r w:rsidRPr="00A55626">
        <w:rPr>
          <w:sz w:val="16"/>
        </w:rPr>
        <w:t>ta</w:t>
      </w:r>
      <w:r w:rsidRPr="00A55626">
        <w:rPr>
          <w:sz w:val="16"/>
          <w:szCs w:val="16"/>
        </w:rPr>
        <w:t xml:space="preserve">tes’ </w:t>
      </w:r>
      <w:r w:rsidRPr="00A55626">
        <w:rPr>
          <w:sz w:val="16"/>
        </w:rPr>
        <w:t xml:space="preserve">economic dominance has eroded from its peak, the country’s military </w:t>
      </w:r>
      <w:r w:rsidRPr="00A55626">
        <w:rPr>
          <w:u w:val="single"/>
        </w:rPr>
        <w:t xml:space="preserve">superiority is </w:t>
      </w:r>
      <w:r w:rsidRPr="00A55626">
        <w:rPr>
          <w:b/>
          <w:u w:val="single"/>
        </w:rPr>
        <w:t>not going anywhere</w:t>
      </w:r>
      <w:r w:rsidRPr="00A55626">
        <w:rPr>
          <w:u w:val="single"/>
        </w:rPr>
        <w:t>, nor</w:t>
      </w:r>
      <w:r w:rsidRPr="00A55626">
        <w:rPr>
          <w:sz w:val="16"/>
        </w:rPr>
        <w:t xml:space="preserve"> is </w:t>
      </w:r>
      <w:r w:rsidRPr="00A55626">
        <w:rPr>
          <w:u w:val="single"/>
        </w:rPr>
        <w:t>the</w:t>
      </w:r>
      <w:r w:rsidRPr="00A55626">
        <w:rPr>
          <w:sz w:val="16"/>
        </w:rPr>
        <w:t xml:space="preserve"> </w:t>
      </w:r>
      <w:r w:rsidRPr="00A55626">
        <w:rPr>
          <w:u w:val="single"/>
        </w:rPr>
        <w:t>globe-spanning alliance structure that constitutes</w:t>
      </w:r>
      <w:r w:rsidRPr="00A55626">
        <w:rPr>
          <w:sz w:val="16"/>
        </w:rPr>
        <w:t xml:space="preserve"> the core of </w:t>
      </w:r>
      <w:r w:rsidRPr="00A55626">
        <w:rPr>
          <w:u w:val="single"/>
        </w:rPr>
        <w:t>the</w:t>
      </w:r>
      <w:r w:rsidRPr="00A55626">
        <w:rPr>
          <w:sz w:val="16"/>
        </w:rPr>
        <w:t xml:space="preserve"> existing </w:t>
      </w:r>
      <w:r w:rsidRPr="00A55626">
        <w:rPr>
          <w:u w:val="single"/>
        </w:rPr>
        <w:t>liberal international order. Rather than</w:t>
      </w:r>
      <w:r w:rsidRPr="00A55626">
        <w:rPr>
          <w:sz w:val="16"/>
        </w:rPr>
        <w:t xml:space="preserve"> expecting </w:t>
      </w:r>
      <w:r w:rsidRPr="00A55626">
        <w:rPr>
          <w:u w:val="single"/>
        </w:rPr>
        <w:t>a power transition</w:t>
      </w:r>
      <w:r w:rsidRPr="00A55626">
        <w:rPr>
          <w:sz w:val="16"/>
        </w:rPr>
        <w:t xml:space="preserve"> in international politics, </w:t>
      </w:r>
      <w:r w:rsidRPr="00A55626">
        <w:rPr>
          <w:u w:val="single"/>
        </w:rPr>
        <w:t>everyone should start getting used to a world in which the U</w:t>
      </w:r>
      <w:r w:rsidRPr="00A55626">
        <w:rPr>
          <w:sz w:val="16"/>
        </w:rPr>
        <w:t xml:space="preserve">nited </w:t>
      </w:r>
      <w:r w:rsidRPr="00A55626">
        <w:rPr>
          <w:u w:val="single"/>
        </w:rPr>
        <w:t>S</w:t>
      </w:r>
      <w:r w:rsidRPr="00A55626">
        <w:rPr>
          <w:sz w:val="16"/>
        </w:rPr>
        <w:t xml:space="preserve">tates </w:t>
      </w:r>
      <w:r w:rsidRPr="00A55626">
        <w:rPr>
          <w:u w:val="single"/>
        </w:rPr>
        <w:t xml:space="preserve">remains the </w:t>
      </w:r>
      <w:r w:rsidRPr="00A55626">
        <w:rPr>
          <w:b/>
          <w:u w:val="single"/>
        </w:rPr>
        <w:t>sole superpower</w:t>
      </w:r>
      <w:r w:rsidRPr="00A55626">
        <w:rPr>
          <w:u w:val="single"/>
        </w:rPr>
        <w:t xml:space="preserve"> for decades</w:t>
      </w:r>
      <w:r w:rsidRPr="00A55626">
        <w:rPr>
          <w:sz w:val="16"/>
        </w:rPr>
        <w:t xml:space="preserve"> to come. </w:t>
      </w:r>
      <w:r w:rsidRPr="00A55626">
        <w:rPr>
          <w:u w:val="single"/>
        </w:rPr>
        <w:t>In</w:t>
      </w:r>
      <w:r w:rsidRPr="00A55626">
        <w:rPr>
          <w:sz w:val="16"/>
        </w:rPr>
        <w:t xml:space="preserve"> forecasts of </w:t>
      </w:r>
      <w:r w:rsidRPr="00A55626">
        <w:rPr>
          <w:u w:val="single"/>
        </w:rPr>
        <w:t>China’s future power</w:t>
      </w:r>
      <w:r w:rsidRPr="00A55626">
        <w:rPr>
          <w:sz w:val="16"/>
        </w:rPr>
        <w:t xml:space="preserve"> position, </w:t>
      </w:r>
      <w:r w:rsidRPr="00A55626">
        <w:rPr>
          <w:u w:val="single"/>
        </w:rPr>
        <w:t>much has been made of</w:t>
      </w:r>
      <w:r w:rsidRPr="00A55626">
        <w:rPr>
          <w:sz w:val="16"/>
        </w:rPr>
        <w:t xml:space="preserve"> the country’s pressing </w:t>
      </w:r>
      <w:r w:rsidRPr="00A55626">
        <w:rPr>
          <w:b/>
          <w:u w:val="single"/>
        </w:rPr>
        <w:t>domestic challenges</w:t>
      </w:r>
      <w:r w:rsidRPr="00A55626">
        <w:rPr>
          <w:u w:val="single"/>
        </w:rPr>
        <w:t>: its slowing economy, polluted environment, widespread corruption</w:t>
      </w:r>
      <w:r w:rsidRPr="00A55626">
        <w:rPr>
          <w:sz w:val="16"/>
        </w:rPr>
        <w:t xml:space="preserve">, perilous </w:t>
      </w:r>
      <w:r w:rsidRPr="00A55626">
        <w:rPr>
          <w:u w:val="single"/>
        </w:rPr>
        <w:t>financial markets, nonexistent social safety net</w:t>
      </w:r>
      <w:r w:rsidRPr="00A55626">
        <w:rPr>
          <w:sz w:val="16"/>
        </w:rPr>
        <w:t xml:space="preserve">, rapidly </w:t>
      </w:r>
      <w:r w:rsidRPr="00A55626">
        <w:rPr>
          <w:u w:val="single"/>
        </w:rPr>
        <w:t>aging population, and restive middle class</w:t>
      </w:r>
      <w:r w:rsidRPr="00A55626">
        <w:rPr>
          <w:sz w:val="16"/>
        </w:rPr>
        <w:t xml:space="preserve">. But as harmful as these problems are, </w:t>
      </w:r>
      <w:r w:rsidRPr="00A55626">
        <w:rPr>
          <w:u w:val="single"/>
        </w:rPr>
        <w:t>China’s true Achilles’ heel</w:t>
      </w:r>
      <w:r w:rsidRPr="00A55626">
        <w:rPr>
          <w:sz w:val="16"/>
        </w:rPr>
        <w:t xml:space="preserve"> on the world stage </w:t>
      </w:r>
      <w:r w:rsidRPr="00A55626">
        <w:rPr>
          <w:u w:val="single"/>
        </w:rPr>
        <w:t>is</w:t>
      </w:r>
      <w:r w:rsidRPr="00A55626">
        <w:rPr>
          <w:sz w:val="16"/>
        </w:rPr>
        <w:t xml:space="preserve"> something else: its </w:t>
      </w:r>
      <w:r w:rsidRPr="00A55626">
        <w:rPr>
          <w:u w:val="single"/>
        </w:rPr>
        <w:t>low level of technological expertise</w:t>
      </w:r>
      <w:r w:rsidRPr="00A55626">
        <w:rPr>
          <w:sz w:val="16"/>
        </w:rPr>
        <w:t xml:space="preserve"> compared with the United States’. </w:t>
      </w:r>
      <w:r w:rsidRPr="00A55626">
        <w:rPr>
          <w:u w:val="single"/>
        </w:rPr>
        <w:t>Relative to past rising powers, China has a much wider technological gap</w:t>
      </w:r>
      <w:r w:rsidRPr="00A55626">
        <w:rPr>
          <w:sz w:val="16"/>
        </w:rPr>
        <w:t xml:space="preserve"> to close with the leading power. </w:t>
      </w:r>
      <w:r w:rsidRPr="00A55626">
        <w:rPr>
          <w:u w:val="single"/>
        </w:rPr>
        <w:t>China may export</w:t>
      </w:r>
      <w:r w:rsidRPr="00A55626">
        <w:rPr>
          <w:sz w:val="16"/>
        </w:rPr>
        <w:t xml:space="preserve"> container after container of </w:t>
      </w:r>
      <w:r w:rsidRPr="00A55626">
        <w:rPr>
          <w:u w:val="single"/>
        </w:rPr>
        <w:t>high-tech goods, but in a world of globalized production, that doesn’t reveal much. Half of</w:t>
      </w:r>
      <w:r w:rsidRPr="00A55626">
        <w:rPr>
          <w:sz w:val="16"/>
        </w:rPr>
        <w:t xml:space="preserve"> all </w:t>
      </w:r>
      <w:r w:rsidRPr="00A55626">
        <w:rPr>
          <w:sz w:val="16"/>
        </w:rPr>
        <w:lastRenderedPageBreak/>
        <w:t xml:space="preserve">Chinese </w:t>
      </w:r>
      <w:r w:rsidRPr="00A55626">
        <w:rPr>
          <w:u w:val="single"/>
        </w:rPr>
        <w:t>exports consist of</w:t>
      </w:r>
      <w:r w:rsidRPr="00A55626">
        <w:rPr>
          <w:sz w:val="16"/>
        </w:rPr>
        <w:t xml:space="preserve"> what economists call </w:t>
      </w:r>
      <w:r w:rsidRPr="00A55626">
        <w:rPr>
          <w:u w:val="single"/>
        </w:rPr>
        <w:t>“processing trade,” meaning</w:t>
      </w:r>
      <w:r w:rsidRPr="00A55626">
        <w:rPr>
          <w:sz w:val="16"/>
        </w:rPr>
        <w:t xml:space="preserve"> that </w:t>
      </w:r>
      <w:r w:rsidRPr="00A55626">
        <w:rPr>
          <w:u w:val="single"/>
        </w:rPr>
        <w:t>parts are imported into China for assembly and then exported</w:t>
      </w:r>
      <w:r w:rsidRPr="00A55626">
        <w:rPr>
          <w:sz w:val="16"/>
        </w:rPr>
        <w:t xml:space="preserve"> afterward. And </w:t>
      </w:r>
      <w:r w:rsidRPr="00A55626">
        <w:rPr>
          <w:u w:val="single"/>
        </w:rPr>
        <w:t>the vast majority of</w:t>
      </w:r>
      <w:r w:rsidRPr="00A55626">
        <w:rPr>
          <w:sz w:val="16"/>
        </w:rPr>
        <w:t xml:space="preserve"> these </w:t>
      </w:r>
      <w:r w:rsidRPr="00A55626">
        <w:rPr>
          <w:u w:val="single"/>
        </w:rPr>
        <w:t>Chinese exports are directed</w:t>
      </w:r>
      <w:r w:rsidRPr="00A55626">
        <w:rPr>
          <w:sz w:val="16"/>
        </w:rPr>
        <w:t xml:space="preserve"> not by Chinese firms but </w:t>
      </w:r>
      <w:r w:rsidRPr="00A55626">
        <w:rPr>
          <w:u w:val="single"/>
        </w:rPr>
        <w:t>by corporations from</w:t>
      </w:r>
      <w:r w:rsidRPr="00A55626">
        <w:rPr>
          <w:sz w:val="16"/>
        </w:rPr>
        <w:t xml:space="preserve"> more </w:t>
      </w:r>
      <w:r w:rsidRPr="00A55626">
        <w:rPr>
          <w:u w:val="single"/>
        </w:rPr>
        <w:t>developed countries</w:t>
      </w:r>
      <w:r w:rsidRPr="00A55626">
        <w:rPr>
          <w:sz w:val="16"/>
        </w:rPr>
        <w:t xml:space="preserve">. When looking at measures of technological prowess that better reflect the national origin of the expertise, China’s true position becomes clear. </w:t>
      </w:r>
      <w:r w:rsidRPr="00A55626">
        <w:rPr>
          <w:u w:val="single"/>
        </w:rPr>
        <w:t>World Bank data</w:t>
      </w:r>
      <w:r w:rsidRPr="00A55626">
        <w:rPr>
          <w:sz w:val="16"/>
        </w:rPr>
        <w:t xml:space="preserve"> on payments for the use of intellectual property, for example, </w:t>
      </w:r>
      <w:r w:rsidRPr="00A55626">
        <w:rPr>
          <w:u w:val="single"/>
        </w:rPr>
        <w:t>indicate</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 xml:space="preserve">is </w:t>
      </w:r>
      <w:r w:rsidRPr="00A55626">
        <w:rPr>
          <w:b/>
          <w:u w:val="single"/>
        </w:rPr>
        <w:t>far and away</w:t>
      </w:r>
      <w:r w:rsidRPr="00A55626">
        <w:rPr>
          <w:u w:val="single"/>
        </w:rPr>
        <w:t xml:space="preserve"> the leading source of innovative technologies</w:t>
      </w:r>
      <w:r w:rsidRPr="00A55626">
        <w:rPr>
          <w:sz w:val="16"/>
        </w:rPr>
        <w:t>, boasting $128 billion in receipts in 2013—</w:t>
      </w:r>
      <w:r w:rsidRPr="00A55626">
        <w:rPr>
          <w:u w:val="single"/>
        </w:rPr>
        <w:t>more than four times as much as</w:t>
      </w:r>
      <w:r w:rsidRPr="00A55626">
        <w:rPr>
          <w:sz w:val="16"/>
        </w:rPr>
        <w:t xml:space="preserve"> the country in </w:t>
      </w:r>
      <w:r w:rsidRPr="00A55626">
        <w:rPr>
          <w:u w:val="single"/>
        </w:rPr>
        <w:t>second place, Japan. China</w:t>
      </w:r>
      <w:r w:rsidRPr="00A55626">
        <w:rPr>
          <w:sz w:val="16"/>
        </w:rPr>
        <w:t xml:space="preserve">, by contrast, imports technologies on a massive scale yet </w:t>
      </w:r>
      <w:r w:rsidRPr="00A55626">
        <w:rPr>
          <w:u w:val="single"/>
        </w:rPr>
        <w:t xml:space="preserve">received </w:t>
      </w:r>
      <w:r w:rsidRPr="00A55626">
        <w:rPr>
          <w:b/>
          <w:u w:val="single"/>
        </w:rPr>
        <w:t>less than $1 billion</w:t>
      </w:r>
      <w:r w:rsidRPr="00A55626">
        <w:rPr>
          <w:u w:val="single"/>
        </w:rPr>
        <w:t xml:space="preserve"> in receipts</w:t>
      </w:r>
      <w:r w:rsidRPr="00A55626">
        <w:rPr>
          <w:sz w:val="16"/>
        </w:rPr>
        <w:t xml:space="preserve"> in 2013 for the use of its intellectual property. </w:t>
      </w:r>
      <w:r w:rsidRPr="00A55626">
        <w:rPr>
          <w:u w:val="single"/>
        </w:rPr>
        <w:t>Another good indicator</w:t>
      </w:r>
      <w:r w:rsidRPr="00A55626">
        <w:rPr>
          <w:sz w:val="16"/>
        </w:rPr>
        <w:t xml:space="preserve"> of the technological gap </w:t>
      </w:r>
      <w:r w:rsidRPr="00A55626">
        <w:rPr>
          <w:u w:val="single"/>
        </w:rPr>
        <w:t>is</w:t>
      </w:r>
      <w:r w:rsidRPr="00A55626">
        <w:rPr>
          <w:sz w:val="16"/>
        </w:rPr>
        <w:t xml:space="preserve"> the number of so-called </w:t>
      </w:r>
      <w:r w:rsidRPr="00A55626">
        <w:rPr>
          <w:u w:val="single"/>
        </w:rPr>
        <w:t>triadic patents</w:t>
      </w:r>
      <w:r w:rsidRPr="00A55626">
        <w:rPr>
          <w:sz w:val="16"/>
        </w:rPr>
        <w:t xml:space="preserve">, those registered in the United States, Europe, and Japan. In 2012, nearly </w:t>
      </w:r>
      <w:r w:rsidRPr="00A55626">
        <w:rPr>
          <w:u w:val="single"/>
        </w:rPr>
        <w:t>14,000</w:t>
      </w:r>
      <w:r w:rsidRPr="00A55626">
        <w:rPr>
          <w:sz w:val="16"/>
        </w:rPr>
        <w:t xml:space="preserve"> such patents </w:t>
      </w:r>
      <w:r w:rsidRPr="00A55626">
        <w:rPr>
          <w:u w:val="single"/>
        </w:rPr>
        <w:t>originated in the U</w:t>
      </w:r>
      <w:r w:rsidRPr="00A55626">
        <w:rPr>
          <w:sz w:val="16"/>
        </w:rPr>
        <w:t xml:space="preserve">nited </w:t>
      </w:r>
      <w:r w:rsidRPr="00A55626">
        <w:rPr>
          <w:u w:val="single"/>
        </w:rPr>
        <w:t>S</w:t>
      </w:r>
      <w:r w:rsidRPr="00A55626">
        <w:rPr>
          <w:sz w:val="16"/>
        </w:rPr>
        <w:t xml:space="preserve">tates, </w:t>
      </w:r>
      <w:r w:rsidRPr="00A55626">
        <w:rPr>
          <w:u w:val="single"/>
        </w:rPr>
        <w:t>compared with</w:t>
      </w:r>
      <w:r w:rsidRPr="00A55626">
        <w:rPr>
          <w:sz w:val="16"/>
        </w:rPr>
        <w:t xml:space="preserve"> just </w:t>
      </w:r>
      <w:r w:rsidRPr="00A55626">
        <w:rPr>
          <w:u w:val="single"/>
        </w:rPr>
        <w:t>under 2,000 in China</w:t>
      </w:r>
      <w:r w:rsidRPr="00A55626">
        <w:rPr>
          <w:sz w:val="16"/>
        </w:rPr>
        <w:t xml:space="preserve">. But no </w:t>
      </w:r>
      <w:r w:rsidRPr="00A55626">
        <w:rPr>
          <w:u w:val="single"/>
        </w:rPr>
        <w:t>matter how one compares</w:t>
      </w:r>
      <w:r w:rsidRPr="00A55626">
        <w:rPr>
          <w:sz w:val="16"/>
        </w:rPr>
        <w:t xml:space="preserve"> the size of the U.S. and Chinese </w:t>
      </w:r>
      <w:r w:rsidRPr="00A55626">
        <w:rPr>
          <w:u w:val="single"/>
        </w:rPr>
        <w:t>economies, it is clear</w:t>
      </w:r>
      <w:r w:rsidRPr="00A55626">
        <w:rPr>
          <w:sz w:val="16"/>
        </w:rPr>
        <w:t xml:space="preserve"> that </w:t>
      </w:r>
      <w:r w:rsidRPr="00A55626">
        <w:rPr>
          <w:u w:val="single"/>
        </w:rPr>
        <w:t>the U</w:t>
      </w:r>
      <w:r w:rsidRPr="00A55626">
        <w:rPr>
          <w:sz w:val="16"/>
        </w:rPr>
        <w:t xml:space="preserve">nited </w:t>
      </w:r>
      <w:r w:rsidRPr="00A55626">
        <w:rPr>
          <w:u w:val="single"/>
        </w:rPr>
        <w:t>S</w:t>
      </w:r>
      <w:r w:rsidRPr="00A55626">
        <w:rPr>
          <w:sz w:val="16"/>
        </w:rPr>
        <w:t xml:space="preserve">tates </w:t>
      </w:r>
      <w:r w:rsidRPr="00A55626">
        <w:rPr>
          <w:u w:val="single"/>
        </w:rPr>
        <w:t>is far more capable of converting</w:t>
      </w:r>
      <w:r w:rsidRPr="00A55626">
        <w:rPr>
          <w:sz w:val="16"/>
        </w:rPr>
        <w:t xml:space="preserve"> its </w:t>
      </w:r>
      <w:r w:rsidRPr="00A55626">
        <w:rPr>
          <w:u w:val="single"/>
        </w:rPr>
        <w:t>resources into military might. In the past, rising states had</w:t>
      </w:r>
      <w:r w:rsidRPr="00A55626">
        <w:rPr>
          <w:sz w:val="16"/>
        </w:rPr>
        <w:t xml:space="preserve"> levels of </w:t>
      </w:r>
      <w:r w:rsidRPr="00A55626">
        <w:rPr>
          <w:u w:val="single"/>
        </w:rPr>
        <w:t>technological prowess similar</w:t>
      </w:r>
      <w:r w:rsidRPr="00A55626">
        <w:rPr>
          <w:sz w:val="16"/>
        </w:rPr>
        <w:t xml:space="preserve"> </w:t>
      </w:r>
      <w:r w:rsidRPr="00A55626">
        <w:rPr>
          <w:u w:val="single"/>
        </w:rPr>
        <w:t>to</w:t>
      </w:r>
      <w:r w:rsidRPr="00A55626">
        <w:rPr>
          <w:sz w:val="16"/>
        </w:rPr>
        <w:t xml:space="preserve"> those of </w:t>
      </w:r>
      <w:r w:rsidRPr="00A55626">
        <w:rPr>
          <w:u w:val="single"/>
        </w:rPr>
        <w:t>leading ones.</w:t>
      </w:r>
      <w:r w:rsidRPr="00A55626">
        <w:rPr>
          <w:sz w:val="16"/>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A55626">
        <w:rPr>
          <w:u w:val="single"/>
        </w:rPr>
        <w:t>This meant that when</w:t>
      </w:r>
      <w:r w:rsidRPr="00A55626">
        <w:rPr>
          <w:sz w:val="16"/>
        </w:rPr>
        <w:t xml:space="preserve"> these </w:t>
      </w:r>
      <w:r w:rsidRPr="00A55626">
        <w:rPr>
          <w:u w:val="single"/>
        </w:rPr>
        <w:t>challengers rose economically, they could soon mount a serious military challenge</w:t>
      </w:r>
      <w:r w:rsidRPr="00A55626">
        <w:rPr>
          <w:sz w:val="16"/>
        </w:rPr>
        <w:t xml:space="preserve"> to the dominant power. </w:t>
      </w:r>
      <w:r w:rsidRPr="00A55626">
        <w:rPr>
          <w:u w:val="single"/>
        </w:rPr>
        <w:t>China’s</w:t>
      </w:r>
      <w:r w:rsidRPr="00A55626">
        <w:rPr>
          <w:sz w:val="16"/>
        </w:rPr>
        <w:t xml:space="preserve"> relative </w:t>
      </w:r>
      <w:r w:rsidRPr="00A55626">
        <w:rPr>
          <w:b/>
          <w:u w:val="single"/>
        </w:rPr>
        <w:t>technological backwardness</w:t>
      </w:r>
      <w:r w:rsidRPr="00A55626">
        <w:rPr>
          <w:sz w:val="16"/>
        </w:rPr>
        <w:t xml:space="preserve"> today, however, </w:t>
      </w:r>
      <w:r w:rsidRPr="00A55626">
        <w:rPr>
          <w:u w:val="single"/>
        </w:rPr>
        <w:t>means</w:t>
      </w:r>
      <w:r w:rsidRPr="00A55626">
        <w:rPr>
          <w:sz w:val="16"/>
        </w:rPr>
        <w:t xml:space="preserve"> that </w:t>
      </w:r>
      <w:r w:rsidRPr="00A55626">
        <w:rPr>
          <w:u w:val="single"/>
        </w:rPr>
        <w:t>even if its economy continues to gain</w:t>
      </w:r>
      <w:r w:rsidRPr="00A55626">
        <w:rPr>
          <w:sz w:val="16"/>
        </w:rPr>
        <w:t xml:space="preserve"> ground, </w:t>
      </w:r>
      <w:r w:rsidRPr="00A55626">
        <w:rPr>
          <w:u w:val="single"/>
        </w:rPr>
        <w:t>it will not</w:t>
      </w:r>
      <w:r w:rsidRPr="00A55626">
        <w:rPr>
          <w:sz w:val="16"/>
        </w:rPr>
        <w:t xml:space="preserve"> be easy for it to </w:t>
      </w:r>
      <w:r w:rsidRPr="00A55626">
        <w:rPr>
          <w:u w:val="single"/>
        </w:rPr>
        <w:t>catch up militarily and become</w:t>
      </w:r>
      <w:r w:rsidRPr="00A55626">
        <w:rPr>
          <w:sz w:val="16"/>
        </w:rPr>
        <w:t xml:space="preserve"> a true </w:t>
      </w:r>
      <w:r w:rsidRPr="00A55626">
        <w:rPr>
          <w:u w:val="single"/>
        </w:rPr>
        <w:t>global</w:t>
      </w:r>
      <w:r w:rsidRPr="00A55626">
        <w:rPr>
          <w:sz w:val="16"/>
        </w:rPr>
        <w:t xml:space="preserve"> strategic peer, as opposed to a merely a major player in its own neighborhood. </w:t>
      </w:r>
      <w:r w:rsidRPr="00A55626">
        <w:rPr>
          <w:u w:val="single"/>
        </w:rPr>
        <w:t>The technological and economic differences</w:t>
      </w:r>
      <w:r w:rsidRPr="00A55626">
        <w:rPr>
          <w:sz w:val="16"/>
        </w:rPr>
        <w:t xml:space="preserve"> between China and the United States </w:t>
      </w:r>
      <w:r w:rsidRPr="00A55626">
        <w:rPr>
          <w:b/>
          <w:u w:val="single"/>
        </w:rPr>
        <w:t>wouldn’t matter</w:t>
      </w:r>
      <w:r w:rsidRPr="00A55626">
        <w:rPr>
          <w:u w:val="single"/>
        </w:rPr>
        <w:t xml:space="preserve"> much if all it took </w:t>
      </w:r>
      <w:r w:rsidRPr="00A55626">
        <w:rPr>
          <w:sz w:val="16"/>
        </w:rPr>
        <w:t xml:space="preserve">to gain superpower status </w:t>
      </w:r>
      <w:r w:rsidRPr="00A55626">
        <w:rPr>
          <w:u w:val="single"/>
        </w:rPr>
        <w:t>were the ability to use force locally. But</w:t>
      </w:r>
      <w:r w:rsidRPr="00A55626">
        <w:rPr>
          <w:sz w:val="16"/>
        </w:rPr>
        <w:t xml:space="preserve"> what makes the United States a superpower is its </w:t>
      </w:r>
      <w:r w:rsidRPr="00A55626">
        <w:rPr>
          <w:u w:val="single"/>
        </w:rPr>
        <w:t>ability to operate globally</w:t>
      </w:r>
      <w:r w:rsidRPr="00A55626">
        <w:rPr>
          <w:sz w:val="16"/>
        </w:rPr>
        <w:t xml:space="preserve">, and the bar for that capability </w:t>
      </w:r>
      <w:r w:rsidRPr="00A55626">
        <w:rPr>
          <w:u w:val="single"/>
        </w:rPr>
        <w:t>is high. It means having</w:t>
      </w:r>
      <w:r w:rsidRPr="00A55626">
        <w:rPr>
          <w:sz w:val="16"/>
        </w:rPr>
        <w:t xml:space="preserve"> what the political scientist Barry Posen has called “command of the commons”—that is, </w:t>
      </w:r>
      <w:r w:rsidRPr="00A55626">
        <w:rPr>
          <w:u w:val="single"/>
        </w:rPr>
        <w:t>control over the air, space, and the open sea, along with</w:t>
      </w:r>
      <w:r w:rsidRPr="00A55626">
        <w:rPr>
          <w:sz w:val="16"/>
        </w:rPr>
        <w:t xml:space="preserve"> the </w:t>
      </w:r>
      <w:r w:rsidRPr="00A55626">
        <w:rPr>
          <w:u w:val="single"/>
        </w:rPr>
        <w:t>necessary infrastructure for managing these domains. When one measures the</w:t>
      </w:r>
      <w:r w:rsidRPr="00A55626">
        <w:rPr>
          <w:sz w:val="16"/>
        </w:rPr>
        <w:t xml:space="preserve"> 14 categories of </w:t>
      </w:r>
      <w:r w:rsidRPr="00A55626">
        <w:rPr>
          <w:u w:val="single"/>
        </w:rPr>
        <w:t>systems that create this capability</w:t>
      </w:r>
      <w:r w:rsidRPr="00A55626">
        <w:rPr>
          <w:sz w:val="16"/>
        </w:rPr>
        <w:t xml:space="preserve"> (everything </w:t>
      </w:r>
      <w:r w:rsidRPr="00A55626">
        <w:rPr>
          <w:u w:val="single"/>
        </w:rPr>
        <w:t>from nuclear attack submarines to satellites to transport aircraft</w:t>
      </w:r>
      <w:r w:rsidRPr="00A55626">
        <w:rPr>
          <w:sz w:val="16"/>
        </w:rPr>
        <w:t xml:space="preserve">), </w:t>
      </w:r>
      <w:r w:rsidRPr="00A55626">
        <w:rPr>
          <w:u w:val="single"/>
        </w:rPr>
        <w:t>what emerges is an overwhelming U.S. advantage in each area, the result of decades of advances</w:t>
      </w:r>
      <w:r w:rsidRPr="00A55626">
        <w:rPr>
          <w:sz w:val="16"/>
        </w:rPr>
        <w:t xml:space="preserve"> on multiple fronts. </w:t>
      </w:r>
      <w:r w:rsidRPr="00A55626">
        <w:rPr>
          <w:u w:val="single"/>
        </w:rPr>
        <w:t>It would take a very long time for China to approach U.S. power on any of these fronts, let alone all</w:t>
      </w:r>
      <w:r w:rsidRPr="00A55626">
        <w:rPr>
          <w:sz w:val="16"/>
        </w:rPr>
        <w:t xml:space="preserve"> of them. For one thing, </w:t>
      </w:r>
      <w:r w:rsidRPr="00A55626">
        <w:rPr>
          <w:u w:val="single"/>
        </w:rPr>
        <w:t>the U</w:t>
      </w:r>
      <w:r w:rsidRPr="00A55626">
        <w:rPr>
          <w:sz w:val="16"/>
        </w:rPr>
        <w:t xml:space="preserve">nited </w:t>
      </w:r>
      <w:r w:rsidRPr="00A55626">
        <w:rPr>
          <w:u w:val="single"/>
        </w:rPr>
        <w:t>S</w:t>
      </w:r>
      <w:r w:rsidRPr="00A55626">
        <w:rPr>
          <w:sz w:val="16"/>
        </w:rPr>
        <w:t xml:space="preserve">tates has </w:t>
      </w:r>
      <w:r w:rsidRPr="00A55626">
        <w:rPr>
          <w:u w:val="single"/>
        </w:rPr>
        <w:t xml:space="preserve">built up a </w:t>
      </w:r>
      <w:r w:rsidRPr="00A55626">
        <w:rPr>
          <w:b/>
          <w:u w:val="single"/>
        </w:rPr>
        <w:t>massive scientific and industrial base</w:t>
      </w:r>
      <w:r w:rsidRPr="00A55626">
        <w:rPr>
          <w:u w:val="single"/>
        </w:rPr>
        <w:t>. China is</w:t>
      </w:r>
      <w:r w:rsidRPr="00A55626">
        <w:rPr>
          <w:sz w:val="16"/>
        </w:rPr>
        <w:t xml:space="preserve"> rapidly </w:t>
      </w:r>
      <w:r w:rsidRPr="00A55626">
        <w:rPr>
          <w:u w:val="single"/>
        </w:rPr>
        <w:t>enhancing its technological inputs</w:t>
      </w:r>
      <w:r w:rsidRPr="00A55626">
        <w:rPr>
          <w:sz w:val="16"/>
        </w:rPr>
        <w:t xml:space="preserve">, increasing its R &amp; D spending and its numbers of graduates with degrees in science and engineering. </w:t>
      </w:r>
      <w:r w:rsidRPr="00A55626">
        <w:rPr>
          <w:u w:val="single"/>
        </w:rPr>
        <w:t>But there are limits to how fast any country can leap forward</w:t>
      </w:r>
      <w:r w:rsidRPr="00A55626">
        <w:rPr>
          <w:sz w:val="16"/>
        </w:rPr>
        <w:t xml:space="preserve"> in such matters, </w:t>
      </w:r>
      <w:r w:rsidRPr="00A55626">
        <w:rPr>
          <w:u w:val="single"/>
        </w:rPr>
        <w:t>and there are various obstacles in China’s way</w:t>
      </w:r>
      <w:r w:rsidRPr="00A55626">
        <w:rPr>
          <w:sz w:val="16"/>
        </w:rPr>
        <w:t xml:space="preserve">—such as a </w:t>
      </w:r>
      <w:r w:rsidRPr="00A55626">
        <w:rPr>
          <w:u w:val="single"/>
        </w:rPr>
        <w:t>lack of effective intellectual property</w:t>
      </w:r>
      <w:r w:rsidRPr="00A55626">
        <w:rPr>
          <w:sz w:val="16"/>
        </w:rPr>
        <w:t xml:space="preserve"> protections </w:t>
      </w:r>
      <w:r w:rsidRPr="00A55626">
        <w:rPr>
          <w:u w:val="single"/>
        </w:rPr>
        <w:t>and inefficient methods of allocating</w:t>
      </w:r>
      <w:r w:rsidRPr="00A55626">
        <w:rPr>
          <w:sz w:val="16"/>
        </w:rPr>
        <w:t xml:space="preserve"> capital—</w:t>
      </w:r>
      <w:r w:rsidRPr="00A55626">
        <w:rPr>
          <w:u w:val="single"/>
        </w:rPr>
        <w:t>that will be extremely hard to change given its rigid political system</w:t>
      </w:r>
      <w:r w:rsidRPr="00A55626">
        <w:rPr>
          <w:sz w:val="16"/>
        </w:rPr>
        <w:t xml:space="preserve">. Adding to the difficulty, </w:t>
      </w:r>
      <w:r w:rsidRPr="00A55626">
        <w:rPr>
          <w:u w:val="single"/>
        </w:rPr>
        <w:t>China is chasing a moving target. In 2012, the U</w:t>
      </w:r>
      <w:r w:rsidRPr="00A55626">
        <w:rPr>
          <w:sz w:val="16"/>
        </w:rPr>
        <w:t xml:space="preserve">nited </w:t>
      </w:r>
      <w:r w:rsidRPr="00A55626">
        <w:rPr>
          <w:u w:val="single"/>
        </w:rPr>
        <w:t>S</w:t>
      </w:r>
      <w:r w:rsidRPr="00A55626">
        <w:rPr>
          <w:sz w:val="16"/>
        </w:rPr>
        <w:t xml:space="preserve">tates </w:t>
      </w:r>
      <w:r w:rsidRPr="00A55626">
        <w:rPr>
          <w:u w:val="single"/>
        </w:rPr>
        <w:t xml:space="preserve">spent $79 billion on military R &amp; D, </w:t>
      </w:r>
      <w:r w:rsidRPr="00A55626">
        <w:rPr>
          <w:b/>
          <w:u w:val="single"/>
        </w:rPr>
        <w:t>more than 13 times</w:t>
      </w:r>
      <w:r w:rsidRPr="00A55626">
        <w:rPr>
          <w:u w:val="single"/>
        </w:rPr>
        <w:t xml:space="preserve"> as much as China</w:t>
      </w:r>
      <w:r w:rsidRPr="00A55626">
        <w:rPr>
          <w:sz w:val="16"/>
        </w:rPr>
        <w:t xml:space="preserve">’s estimated amount, </w:t>
      </w:r>
      <w:r w:rsidRPr="00A55626">
        <w:rPr>
          <w:u w:val="single"/>
        </w:rPr>
        <w:t>so even rapid</w:t>
      </w:r>
      <w:r w:rsidRPr="00A55626">
        <w:rPr>
          <w:sz w:val="16"/>
        </w:rPr>
        <w:t xml:space="preserve"> Chinese </w:t>
      </w:r>
      <w:r w:rsidRPr="00A55626">
        <w:rPr>
          <w:u w:val="single"/>
        </w:rPr>
        <w:t xml:space="preserve">advances might be </w:t>
      </w:r>
      <w:r w:rsidRPr="00A55626">
        <w:rPr>
          <w:b/>
          <w:u w:val="single"/>
        </w:rPr>
        <w:t>insufficient</w:t>
      </w:r>
      <w:r w:rsidRPr="00A55626">
        <w:rPr>
          <w:u w:val="single"/>
        </w:rPr>
        <w:t xml:space="preserve"> to close the gap. Then there are</w:t>
      </w:r>
      <w:r w:rsidRPr="00A55626">
        <w:rPr>
          <w:sz w:val="16"/>
        </w:rPr>
        <w:t xml:space="preserve"> the </w:t>
      </w:r>
      <w:r w:rsidRPr="00A55626">
        <w:rPr>
          <w:u w:val="single"/>
        </w:rPr>
        <w:t>decades the U</w:t>
      </w:r>
      <w:r w:rsidRPr="00A55626">
        <w:rPr>
          <w:sz w:val="16"/>
        </w:rPr>
        <w:t xml:space="preserve">nited </w:t>
      </w:r>
      <w:r w:rsidRPr="00A55626">
        <w:rPr>
          <w:u w:val="single"/>
        </w:rPr>
        <w:t>S</w:t>
      </w:r>
      <w:r w:rsidRPr="00A55626">
        <w:rPr>
          <w:sz w:val="16"/>
        </w:rPr>
        <w:t xml:space="preserve">tates has </w:t>
      </w:r>
      <w:r w:rsidRPr="00A55626">
        <w:rPr>
          <w:u w:val="single"/>
        </w:rPr>
        <w:t>spent procuring advanced weapons systems, which have grown only more complex</w:t>
      </w:r>
      <w:r w:rsidRPr="00A55626">
        <w:rPr>
          <w:sz w:val="16"/>
        </w:rPr>
        <w:t xml:space="preserve"> over time. In the 1960s, aircraft took about five years to develop, but by the 1990s, as the number of parts and lines of code ballooned, the figure reached ten years. Today, </w:t>
      </w:r>
      <w:r w:rsidRPr="00A55626">
        <w:rPr>
          <w:u w:val="single"/>
        </w:rPr>
        <w:t xml:space="preserve">it takes </w:t>
      </w:r>
      <w:r w:rsidRPr="00A55626">
        <w:rPr>
          <w:b/>
          <w:u w:val="single"/>
        </w:rPr>
        <w:t>15 to 20 years</w:t>
      </w:r>
      <w:r w:rsidRPr="00A55626">
        <w:rPr>
          <w:u w:val="single"/>
        </w:rPr>
        <w:t xml:space="preserve"> to design and build the most advanced fighter aircraft, and military satellites</w:t>
      </w:r>
      <w:r w:rsidRPr="00A55626">
        <w:rPr>
          <w:sz w:val="16"/>
        </w:rPr>
        <w:t xml:space="preserve"> can </w:t>
      </w:r>
      <w:r w:rsidRPr="00A55626">
        <w:rPr>
          <w:u w:val="single"/>
        </w:rPr>
        <w:t>take even longer</w:t>
      </w:r>
      <w:r w:rsidRPr="00A55626">
        <w:rPr>
          <w:sz w:val="16"/>
        </w:rPr>
        <w:t xml:space="preserve">. So </w:t>
      </w:r>
      <w:r w:rsidRPr="00A55626">
        <w:rPr>
          <w:u w:val="single"/>
        </w:rPr>
        <w:t>even if another country managed to build the</w:t>
      </w:r>
      <w:r w:rsidRPr="00A55626">
        <w:rPr>
          <w:sz w:val="16"/>
        </w:rPr>
        <w:t xml:space="preserve"> scientific and industrial </w:t>
      </w:r>
      <w:r w:rsidRPr="00A55626">
        <w:rPr>
          <w:u w:val="single"/>
        </w:rPr>
        <w:t>base to develop</w:t>
      </w:r>
      <w:r w:rsidRPr="00A55626">
        <w:rPr>
          <w:sz w:val="16"/>
        </w:rPr>
        <w:t xml:space="preserve"> the many types of </w:t>
      </w:r>
      <w:r w:rsidRPr="00A55626">
        <w:rPr>
          <w:u w:val="single"/>
        </w:rPr>
        <w:t>weapons</w:t>
      </w:r>
      <w:r w:rsidRPr="00A55626">
        <w:rPr>
          <w:sz w:val="16"/>
        </w:rPr>
        <w:t xml:space="preserve"> that give the United States command of the commons, </w:t>
      </w:r>
      <w:r w:rsidRPr="00A55626">
        <w:rPr>
          <w:u w:val="single"/>
        </w:rPr>
        <w:t>there would be a lengthy lag</w:t>
      </w:r>
      <w:r w:rsidRPr="00A55626">
        <w:rPr>
          <w:sz w:val="16"/>
        </w:rPr>
        <w:t xml:space="preserve"> before it could actually possess them. </w:t>
      </w:r>
      <w:r w:rsidRPr="00A55626">
        <w:rPr>
          <w:u w:val="single"/>
        </w:rPr>
        <w:t>Even Chinese defense planners recognize the scale of the challenge. Command of the commons</w:t>
      </w:r>
      <w:r w:rsidRPr="00A55626">
        <w:rPr>
          <w:sz w:val="16"/>
        </w:rPr>
        <w:t xml:space="preserve"> also </w:t>
      </w:r>
      <w:r w:rsidRPr="00A55626">
        <w:rPr>
          <w:u w:val="single"/>
        </w:rPr>
        <w:t>requires the ability to supervise</w:t>
      </w:r>
      <w:r w:rsidRPr="00A55626">
        <w:rPr>
          <w:sz w:val="16"/>
        </w:rPr>
        <w:t xml:space="preserve"> a wide range of </w:t>
      </w:r>
      <w:r w:rsidRPr="00A55626">
        <w:rPr>
          <w:u w:val="single"/>
        </w:rPr>
        <w:t>giant defense projects</w:t>
      </w:r>
      <w:r w:rsidRPr="00A55626">
        <w:rPr>
          <w:sz w:val="16"/>
        </w:rPr>
        <w:t xml:space="preserve">. For all the hullabaloo over the evils of the military-industrial complex and the “waste, fraud, and abuse” in the Pentagon, in the United States, </w:t>
      </w:r>
      <w:r w:rsidRPr="00A55626">
        <w:rPr>
          <w:u w:val="single"/>
        </w:rPr>
        <w:t>research labs, contractors, and bureaucrats have painstakingly acquired</w:t>
      </w:r>
      <w:r w:rsidRPr="00A55626">
        <w:rPr>
          <w:sz w:val="16"/>
        </w:rPr>
        <w:t xml:space="preserve"> this </w:t>
      </w:r>
      <w:r w:rsidRPr="00A55626">
        <w:rPr>
          <w:u w:val="single"/>
        </w:rPr>
        <w:t>expertise over</w:t>
      </w:r>
      <w:r w:rsidRPr="00A55626">
        <w:rPr>
          <w:sz w:val="16"/>
        </w:rPr>
        <w:t xml:space="preserve"> many </w:t>
      </w:r>
      <w:r w:rsidRPr="00A55626">
        <w:rPr>
          <w:u w:val="single"/>
        </w:rPr>
        <w:t>decades, and their Chinese counterparts do not</w:t>
      </w:r>
      <w:r w:rsidRPr="00A55626">
        <w:rPr>
          <w:sz w:val="16"/>
        </w:rPr>
        <w:t xml:space="preserve"> yet </w:t>
      </w:r>
      <w:r w:rsidRPr="00A55626">
        <w:rPr>
          <w:u w:val="single"/>
        </w:rPr>
        <w:t>have it</w:t>
      </w:r>
      <w:r w:rsidRPr="00A55626">
        <w:rPr>
          <w:sz w:val="16"/>
        </w:rPr>
        <w:t xml:space="preserve">. This kind of </w:t>
      </w:r>
      <w:r w:rsidRPr="00A55626">
        <w:rPr>
          <w:u w:val="single"/>
        </w:rPr>
        <w:t>“learning by doing”</w:t>
      </w:r>
      <w:r w:rsidRPr="00A55626">
        <w:rPr>
          <w:sz w:val="16"/>
        </w:rPr>
        <w:t xml:space="preserve"> experience </w:t>
      </w:r>
      <w:r w:rsidRPr="00A55626">
        <w:rPr>
          <w:u w:val="single"/>
        </w:rPr>
        <w:t>resides in organizations, not</w:t>
      </w:r>
      <w:r w:rsidRPr="00A55626">
        <w:rPr>
          <w:sz w:val="16"/>
        </w:rPr>
        <w:t xml:space="preserve"> in </w:t>
      </w:r>
      <w:r w:rsidRPr="00A55626">
        <w:rPr>
          <w:u w:val="single"/>
        </w:rPr>
        <w:t>individuals</w:t>
      </w:r>
      <w:r w:rsidRPr="00A55626">
        <w:rPr>
          <w:sz w:val="16"/>
        </w:rPr>
        <w:t xml:space="preserve">. It can be transferred only through demonstration and </w:t>
      </w:r>
      <w:r w:rsidRPr="00A55626">
        <w:rPr>
          <w:sz w:val="16"/>
        </w:rPr>
        <w:lastRenderedPageBreak/>
        <w:t xml:space="preserve">instruction, so </w:t>
      </w:r>
      <w:r w:rsidRPr="00A55626">
        <w:rPr>
          <w:u w:val="single"/>
        </w:rPr>
        <w:t>cybertheft or</w:t>
      </w:r>
      <w:r w:rsidRPr="00A55626">
        <w:rPr>
          <w:sz w:val="16"/>
        </w:rPr>
        <w:t xml:space="preserve"> other forms of </w:t>
      </w:r>
      <w:r w:rsidRPr="00A55626">
        <w:rPr>
          <w:u w:val="single"/>
        </w:rPr>
        <w:t xml:space="preserve">espionage are </w:t>
      </w:r>
      <w:r w:rsidRPr="00A55626">
        <w:rPr>
          <w:b/>
          <w:u w:val="single"/>
        </w:rPr>
        <w:t>not an effective shortcut</w:t>
      </w:r>
      <w:r w:rsidRPr="00A55626">
        <w:rPr>
          <w:u w:val="single"/>
        </w:rPr>
        <w:t xml:space="preserve"> for acquiring it. China</w:t>
      </w:r>
      <w:r w:rsidRPr="00A55626">
        <w:rPr>
          <w:sz w:val="16"/>
        </w:rPr>
        <w:t xml:space="preserve"> still </w:t>
      </w:r>
      <w:r w:rsidRPr="00A55626">
        <w:rPr>
          <w:u w:val="single"/>
        </w:rPr>
        <w:t>cannot mass-produce high-performance</w:t>
      </w:r>
      <w:r w:rsidRPr="00A55626">
        <w:rPr>
          <w:sz w:val="16"/>
        </w:rPr>
        <w:t xml:space="preserve"> aircraft </w:t>
      </w:r>
      <w:r w:rsidRPr="00A55626">
        <w:rPr>
          <w:u w:val="single"/>
        </w:rPr>
        <w:t>engines</w:t>
      </w:r>
      <w:r w:rsidRPr="00A55626">
        <w:rPr>
          <w:sz w:val="16"/>
        </w:rPr>
        <w:t xml:space="preserve">, despite the </w:t>
      </w:r>
      <w:r w:rsidRPr="00A55626">
        <w:rPr>
          <w:u w:val="single"/>
        </w:rPr>
        <w:t>immense resources</w:t>
      </w:r>
      <w:r w:rsidRPr="00A55626">
        <w:rPr>
          <w:sz w:val="16"/>
        </w:rPr>
        <w:t xml:space="preserve"> it has thrown at the effort, </w:t>
      </w:r>
      <w:r w:rsidRPr="00A55626">
        <w:rPr>
          <w:u w:val="single"/>
        </w:rPr>
        <w:t>and relies</w:t>
      </w:r>
      <w:r w:rsidRPr="00A55626">
        <w:rPr>
          <w:sz w:val="16"/>
        </w:rPr>
        <w:t xml:space="preserve"> instead </w:t>
      </w:r>
      <w:r w:rsidRPr="00A55626">
        <w:rPr>
          <w:u w:val="single"/>
        </w:rPr>
        <w:t>on second-rate Russian models</w:t>
      </w:r>
      <w:r w:rsidRPr="00A55626">
        <w:rPr>
          <w:sz w:val="16"/>
        </w:rPr>
        <w:t xml:space="preserve">. In other areas, </w:t>
      </w:r>
      <w:r w:rsidRPr="00A55626">
        <w:rPr>
          <w:u w:val="single"/>
        </w:rPr>
        <w:t>Beijing has not even bothered competing</w:t>
      </w:r>
      <w:r w:rsidRPr="00A55626">
        <w:rPr>
          <w:sz w:val="16"/>
        </w:rPr>
        <w:t xml:space="preserve">. Take undersea warfare. </w:t>
      </w:r>
      <w:r w:rsidRPr="00A55626">
        <w:rPr>
          <w:u w:val="single"/>
        </w:rPr>
        <w:t xml:space="preserve">China is </w:t>
      </w:r>
      <w:r w:rsidRPr="00A55626">
        <w:rPr>
          <w:b/>
          <w:u w:val="single"/>
        </w:rPr>
        <w:t>poorly equipped</w:t>
      </w:r>
      <w:r w:rsidRPr="00A55626">
        <w:rPr>
          <w:u w:val="single"/>
        </w:rPr>
        <w:t xml:space="preserve"> for antisubmarine warfare and is doing very little to improve</w:t>
      </w:r>
      <w:r w:rsidRPr="00A55626">
        <w:rPr>
          <w:sz w:val="16"/>
        </w:rPr>
        <w:t xml:space="preserve">. And </w:t>
      </w:r>
      <w:r w:rsidRPr="00A55626">
        <w:rPr>
          <w:u w:val="single"/>
        </w:rPr>
        <w:t>only now is the country capable of producing nuclear-powered</w:t>
      </w:r>
      <w:r w:rsidRPr="00A55626">
        <w:rPr>
          <w:sz w:val="16"/>
        </w:rPr>
        <w:t xml:space="preserve"> attack </w:t>
      </w:r>
      <w:r w:rsidRPr="00A55626">
        <w:rPr>
          <w:u w:val="single"/>
        </w:rPr>
        <w:t>submarines</w:t>
      </w:r>
      <w:r w:rsidRPr="00A55626">
        <w:rPr>
          <w:sz w:val="16"/>
        </w:rPr>
        <w:t xml:space="preserve"> that are </w:t>
      </w:r>
      <w:r w:rsidRPr="00A55626">
        <w:rPr>
          <w:u w:val="single"/>
        </w:rPr>
        <w:t>comparable</w:t>
      </w:r>
      <w:r w:rsidRPr="00A55626">
        <w:rPr>
          <w:sz w:val="16"/>
        </w:rPr>
        <w:t xml:space="preserve"> in quietness </w:t>
      </w:r>
      <w:r w:rsidRPr="00A55626">
        <w:rPr>
          <w:u w:val="single"/>
        </w:rPr>
        <w:t>to the</w:t>
      </w:r>
      <w:r w:rsidRPr="00A55626">
        <w:rPr>
          <w:sz w:val="16"/>
        </w:rPr>
        <w:t xml:space="preserve"> kinds that the </w:t>
      </w:r>
      <w:r w:rsidRPr="00A55626">
        <w:rPr>
          <w:u w:val="single"/>
        </w:rPr>
        <w:t>U.S. Navy commissioned in the 1950s</w:t>
      </w:r>
      <w:r w:rsidRPr="00A55626">
        <w:rPr>
          <w:sz w:val="16"/>
        </w:rPr>
        <w:t xml:space="preserve">. Since then, however, </w:t>
      </w:r>
      <w:r w:rsidRPr="00A55626">
        <w:rPr>
          <w:u w:val="single"/>
        </w:rPr>
        <w:t>the U.S. government has invested hundreds of billions</w:t>
      </w:r>
      <w:r w:rsidRPr="00A55626">
        <w:rPr>
          <w:sz w:val="16"/>
        </w:rPr>
        <w:t xml:space="preserve"> of dollars </w:t>
      </w:r>
      <w:r w:rsidRPr="00A55626">
        <w:rPr>
          <w:u w:val="single"/>
        </w:rPr>
        <w:t>and six decades of effort in</w:t>
      </w:r>
      <w:r w:rsidRPr="00A55626">
        <w:rPr>
          <w:sz w:val="16"/>
        </w:rPr>
        <w:t xml:space="preserve"> its current generation of Virginia-class </w:t>
      </w:r>
      <w:r w:rsidRPr="00A55626">
        <w:rPr>
          <w:u w:val="single"/>
        </w:rPr>
        <w:t>submarines, which have achieved absolute levels of silencing</w:t>
      </w:r>
      <w:r w:rsidRPr="00A55626">
        <w:rPr>
          <w:sz w:val="16"/>
        </w:rPr>
        <w:t>. Finally</w:t>
      </w:r>
      <w:r w:rsidRPr="00A55626">
        <w:rPr>
          <w:u w:val="single"/>
        </w:rPr>
        <w:t>, it takes a very particular set of skills and infrastructure to actually use</w:t>
      </w:r>
      <w:r w:rsidRPr="00A55626">
        <w:rPr>
          <w:sz w:val="16"/>
        </w:rPr>
        <w:t xml:space="preserve"> all these </w:t>
      </w:r>
      <w:r w:rsidRPr="00A55626">
        <w:rPr>
          <w:u w:val="single"/>
        </w:rPr>
        <w:t>weapons. Employing them is difficult</w:t>
      </w:r>
      <w:r w:rsidRPr="00A55626">
        <w:rPr>
          <w:sz w:val="16"/>
        </w:rPr>
        <w:t xml:space="preserve"> not just </w:t>
      </w:r>
      <w:r w:rsidRPr="00A55626">
        <w:rPr>
          <w:u w:val="single"/>
        </w:rPr>
        <w:t>because the weapons</w:t>
      </w:r>
      <w:r w:rsidRPr="00A55626">
        <w:rPr>
          <w:sz w:val="16"/>
        </w:rPr>
        <w:t xml:space="preserve"> themselves </w:t>
      </w:r>
      <w:r w:rsidRPr="00A55626">
        <w:rPr>
          <w:u w:val="single"/>
        </w:rPr>
        <w:t>tend to be so complex but also because they</w:t>
      </w:r>
      <w:r w:rsidRPr="00A55626">
        <w:rPr>
          <w:sz w:val="16"/>
        </w:rPr>
        <w:t xml:space="preserve"> typically </w:t>
      </w:r>
      <w:r w:rsidRPr="00A55626">
        <w:rPr>
          <w:u w:val="single"/>
        </w:rPr>
        <w:t>need to be used in a coordinated manner. It is</w:t>
      </w:r>
      <w:r w:rsidRPr="00A55626">
        <w:rPr>
          <w:sz w:val="16"/>
        </w:rPr>
        <w:t xml:space="preserve"> an </w:t>
      </w:r>
      <w:r w:rsidRPr="00A55626">
        <w:rPr>
          <w:b/>
          <w:u w:val="single"/>
        </w:rPr>
        <w:t>incredibly complicated</w:t>
      </w:r>
      <w:r w:rsidRPr="00A55626">
        <w:rPr>
          <w:sz w:val="16"/>
        </w:rPr>
        <w:t xml:space="preserve"> endeavor, for example</w:t>
      </w:r>
      <w:r w:rsidRPr="00A55626">
        <w:rPr>
          <w:u w:val="single"/>
        </w:rPr>
        <w:t xml:space="preserve">, to deploy a carrier </w:t>
      </w:r>
      <w:r w:rsidRPr="00A55626">
        <w:rPr>
          <w:sz w:val="16"/>
        </w:rPr>
        <w:t xml:space="preserve">battle group; the many associated ships and aircraft must work together in real time. Even </w:t>
      </w:r>
      <w:r w:rsidRPr="00A55626">
        <w:rPr>
          <w:u w:val="single"/>
        </w:rPr>
        <w:t>systems that may seem simple require a complex surrounding architecture</w:t>
      </w:r>
      <w:r w:rsidRPr="00A55626">
        <w:rPr>
          <w:sz w:val="16"/>
        </w:rPr>
        <w:t xml:space="preserve"> in order to be truly effective. Drones, for example, work best when a military has the highly trained personnel to operate them and the technological and organizational capacity to rapidly gather, process, and act on information collected from them. </w:t>
      </w:r>
      <w:r w:rsidRPr="00A55626">
        <w:rPr>
          <w:u w:val="single"/>
        </w:rPr>
        <w:t>Developing the necessary infrastructure to</w:t>
      </w:r>
      <w:r w:rsidRPr="00A55626">
        <w:rPr>
          <w:sz w:val="16"/>
        </w:rPr>
        <w:t xml:space="preserve"> seek </w:t>
      </w:r>
      <w:r w:rsidRPr="00A55626">
        <w:rPr>
          <w:u w:val="single"/>
        </w:rPr>
        <w:t>command</w:t>
      </w:r>
      <w:r w:rsidRPr="00A55626">
        <w:rPr>
          <w:sz w:val="16"/>
        </w:rPr>
        <w:t xml:space="preserve"> of </w:t>
      </w:r>
      <w:r w:rsidRPr="00A55626">
        <w:rPr>
          <w:u w:val="single"/>
        </w:rPr>
        <w:t>the commons would</w:t>
      </w:r>
      <w:r w:rsidRPr="00A55626">
        <w:rPr>
          <w:sz w:val="16"/>
        </w:rPr>
        <w:t xml:space="preserve"> </w:t>
      </w:r>
      <w:r w:rsidRPr="00A55626">
        <w:rPr>
          <w:u w:val="single"/>
        </w:rPr>
        <w:t>take</w:t>
      </w:r>
      <w:r w:rsidRPr="00A55626">
        <w:rPr>
          <w:sz w:val="16"/>
        </w:rPr>
        <w:t xml:space="preserve"> any military </w:t>
      </w:r>
      <w:r w:rsidRPr="00A55626">
        <w:rPr>
          <w:u w:val="single"/>
        </w:rPr>
        <w:t>a very long time</w:t>
      </w:r>
      <w:r w:rsidRPr="00A55626">
        <w:rPr>
          <w:sz w:val="16"/>
        </w:rPr>
        <w:t xml:space="preserve">. And </w:t>
      </w:r>
      <w:r w:rsidRPr="00A55626">
        <w:rPr>
          <w:u w:val="single"/>
        </w:rPr>
        <w:t>since the task places a</w:t>
      </w:r>
      <w:r w:rsidRPr="00A55626">
        <w:rPr>
          <w:sz w:val="16"/>
        </w:rPr>
        <w:t xml:space="preserve"> high </w:t>
      </w:r>
      <w:r w:rsidRPr="00A55626">
        <w:rPr>
          <w:u w:val="single"/>
        </w:rPr>
        <w:t xml:space="preserve">premium on flexibility and delegation, China’s </w:t>
      </w:r>
      <w:r w:rsidRPr="00A55626">
        <w:rPr>
          <w:b/>
          <w:u w:val="single"/>
        </w:rPr>
        <w:t>centralized and hierarchical</w:t>
      </w:r>
      <w:r w:rsidRPr="00A55626">
        <w:rPr>
          <w:u w:val="single"/>
        </w:rPr>
        <w:t xml:space="preserve"> forces are particularly </w:t>
      </w:r>
      <w:r w:rsidRPr="00A55626">
        <w:rPr>
          <w:b/>
          <w:u w:val="single"/>
        </w:rPr>
        <w:t>ill suited</w:t>
      </w:r>
      <w:r w:rsidRPr="00A55626">
        <w:rPr>
          <w:sz w:val="16"/>
        </w:rPr>
        <w:t xml:space="preserve"> for it. 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few seriously anticipate another world war, or even another cold war, but many observers argue that these past experiences reveal just how quickly countries can become dangerous once they try to extract military capabilities from their economies. But </w:t>
      </w:r>
      <w:r w:rsidRPr="00A55626">
        <w:rPr>
          <w:u w:val="single"/>
        </w:rPr>
        <w:t xml:space="preserve">what is taking place now is </w:t>
      </w:r>
      <w:r w:rsidRPr="00A55626">
        <w:rPr>
          <w:b/>
          <w:u w:val="single"/>
        </w:rPr>
        <w:t>not your grandfather’s power transition</w:t>
      </w:r>
      <w:r w:rsidRPr="00A55626">
        <w:rPr>
          <w:u w:val="single"/>
        </w:rPr>
        <w:t>. One can debate whether China will</w:t>
      </w:r>
      <w:r w:rsidRPr="00A55626">
        <w:rPr>
          <w:sz w:val="16"/>
        </w:rPr>
        <w:t xml:space="preserve"> soon </w:t>
      </w:r>
      <w:r w:rsidRPr="00A55626">
        <w:rPr>
          <w:u w:val="single"/>
        </w:rPr>
        <w:t>reach the first major milestone</w:t>
      </w:r>
      <w:r w:rsidRPr="00A55626">
        <w:rPr>
          <w:sz w:val="16"/>
        </w:rPr>
        <w:t xml:space="preserve"> on the journey </w:t>
      </w:r>
      <w:r w:rsidRPr="00A55626">
        <w:rPr>
          <w:u w:val="single"/>
        </w:rPr>
        <w:t>from great power to superpower: having</w:t>
      </w:r>
      <w:r w:rsidRPr="00A55626">
        <w:rPr>
          <w:sz w:val="16"/>
        </w:rPr>
        <w:t xml:space="preserve"> the requisite </w:t>
      </w:r>
      <w:r w:rsidRPr="00A55626">
        <w:rPr>
          <w:u w:val="single"/>
        </w:rPr>
        <w:t>economic resources. But a giant economy</w:t>
      </w:r>
      <w:r w:rsidRPr="00A55626">
        <w:rPr>
          <w:sz w:val="16"/>
        </w:rPr>
        <w:t xml:space="preserve"> alone </w:t>
      </w:r>
      <w:r w:rsidRPr="00A55626">
        <w:rPr>
          <w:u w:val="single"/>
        </w:rPr>
        <w:t>won’t make China the world’s second superpower, nor would overcoming</w:t>
      </w:r>
      <w:r w:rsidRPr="00A55626">
        <w:rPr>
          <w:sz w:val="16"/>
        </w:rPr>
        <w:t xml:space="preserve"> the next big hurdle, attaining the requisite </w:t>
      </w:r>
      <w:r w:rsidRPr="00A55626">
        <w:rPr>
          <w:u w:val="single"/>
        </w:rPr>
        <w:t>technological capacity. After that lies</w:t>
      </w:r>
      <w:r w:rsidRPr="00A55626">
        <w:rPr>
          <w:sz w:val="16"/>
        </w:rPr>
        <w:t xml:space="preserve"> the challenge of </w:t>
      </w:r>
      <w:r w:rsidRPr="00A55626">
        <w:rPr>
          <w:u w:val="single"/>
        </w:rPr>
        <w:t>transforming</w:t>
      </w:r>
      <w:r w:rsidRPr="00A55626">
        <w:rPr>
          <w:sz w:val="16"/>
        </w:rPr>
        <w:t xml:space="preserve"> all this </w:t>
      </w:r>
      <w:r w:rsidRPr="00A55626">
        <w:rPr>
          <w:u w:val="single"/>
        </w:rPr>
        <w:t>latent power into the full range of systems needed for global power projection and learning</w:t>
      </w:r>
      <w:r w:rsidRPr="00A55626">
        <w:rPr>
          <w:sz w:val="16"/>
        </w:rPr>
        <w:t xml:space="preserve"> how </w:t>
      </w:r>
      <w:r w:rsidRPr="00A55626">
        <w:rPr>
          <w:u w:val="single"/>
        </w:rPr>
        <w:t xml:space="preserve">to use them. Each of these steps is </w:t>
      </w:r>
      <w:r w:rsidRPr="00A55626">
        <w:rPr>
          <w:b/>
          <w:u w:val="single"/>
        </w:rPr>
        <w:t>time consuming and fraught with difficulty</w:t>
      </w:r>
      <w:r w:rsidRPr="00A55626">
        <w:rPr>
          <w:sz w:val="16"/>
        </w:rPr>
        <w:t xml:space="preserve">. As a result, </w:t>
      </w:r>
      <w:r w:rsidRPr="00A55626">
        <w:rPr>
          <w:u w:val="single"/>
        </w:rPr>
        <w:t>China will</w:t>
      </w:r>
      <w:r w:rsidRPr="00A55626">
        <w:rPr>
          <w:sz w:val="16"/>
        </w:rPr>
        <w:t xml:space="preserve">, for a long time, </w:t>
      </w:r>
      <w:r w:rsidRPr="00A55626">
        <w:rPr>
          <w:u w:val="single"/>
        </w:rPr>
        <w:t>continue to hover</w:t>
      </w:r>
      <w:r w:rsidRPr="00A55626">
        <w:rPr>
          <w:sz w:val="16"/>
        </w:rPr>
        <w:t xml:space="preserve"> somewhere between a great power and a superpower. You might call it “an emerging potential superpower”: thanks to its economic growth, </w:t>
      </w:r>
      <w:r w:rsidRPr="00A55626">
        <w:rPr>
          <w:u w:val="single"/>
        </w:rPr>
        <w:t>China</w:t>
      </w:r>
      <w:r w:rsidRPr="00A55626">
        <w:rPr>
          <w:sz w:val="16"/>
        </w:rPr>
        <w:t xml:space="preserve"> has broken free from the great-power pack, but it </w:t>
      </w:r>
      <w:r w:rsidRPr="00A55626">
        <w:rPr>
          <w:u w:val="single"/>
        </w:rPr>
        <w:t>still has a long way to go before it might gain the economic and technological capacity to become a superpower. China’s quest</w:t>
      </w:r>
      <w:r w:rsidRPr="00A55626">
        <w:rPr>
          <w:sz w:val="16"/>
        </w:rPr>
        <w:t xml:space="preserve"> for superpower status </w:t>
      </w:r>
      <w:r w:rsidRPr="00A55626">
        <w:rPr>
          <w:u w:val="single"/>
        </w:rPr>
        <w:t>is undermined by</w:t>
      </w:r>
      <w:r w:rsidRPr="00A55626">
        <w:rPr>
          <w:sz w:val="16"/>
        </w:rPr>
        <w:t xml:space="preserve"> something else, too: </w:t>
      </w:r>
      <w:r w:rsidRPr="00A55626">
        <w:rPr>
          <w:b/>
          <w:u w:val="single"/>
        </w:rPr>
        <w:t>weak incentives</w:t>
      </w:r>
      <w:r w:rsidRPr="00A55626">
        <w:rPr>
          <w:u w:val="single"/>
        </w:rPr>
        <w:t xml:space="preserve"> to make the sacrifices required. The U</w:t>
      </w:r>
      <w:r w:rsidRPr="00A55626">
        <w:rPr>
          <w:sz w:val="16"/>
        </w:rPr>
        <w:t xml:space="preserve">nited </w:t>
      </w:r>
      <w:r w:rsidRPr="00A55626">
        <w:rPr>
          <w:u w:val="single"/>
        </w:rPr>
        <w:t>S</w:t>
      </w:r>
      <w:r w:rsidRPr="00A55626">
        <w:rPr>
          <w:sz w:val="16"/>
        </w:rPr>
        <w:t xml:space="preserve">tates </w:t>
      </w:r>
      <w:r w:rsidRPr="00A55626">
        <w:rPr>
          <w:u w:val="single"/>
        </w:rPr>
        <w:t>owes its far-reaching military capabilities to the existential imperatives of the Cold War. The country would never have borne the burden</w:t>
      </w:r>
      <w:r w:rsidRPr="00A55626">
        <w:rPr>
          <w:sz w:val="16"/>
        </w:rPr>
        <w:t xml:space="preserve"> it did </w:t>
      </w:r>
      <w:r w:rsidRPr="00A55626">
        <w:rPr>
          <w:u w:val="single"/>
        </w:rPr>
        <w:t>had policymakers not faced the challenge of</w:t>
      </w:r>
      <w:r w:rsidRPr="00A55626">
        <w:rPr>
          <w:sz w:val="16"/>
        </w:rPr>
        <w:t xml:space="preserve"> balancing </w:t>
      </w:r>
      <w:r w:rsidRPr="00A55626">
        <w:rPr>
          <w:u w:val="single"/>
        </w:rPr>
        <w:t>the Soviet Union</w:t>
      </w:r>
      <w:r w:rsidRPr="00A55626">
        <w:rPr>
          <w:sz w:val="16"/>
        </w:rPr>
        <w:t xml:space="preserve">, a superpower with the potential to dominate Eurasia. (Indeed, </w:t>
      </w:r>
      <w:r w:rsidRPr="00A55626">
        <w:rPr>
          <w:u w:val="single"/>
        </w:rPr>
        <w:t>it is no surprise that two and a half decades after the Soviet Union collapsed, it is Russia that possesses the second-greatest military capability</w:t>
      </w:r>
      <w:r w:rsidRPr="00A55626">
        <w:rPr>
          <w:sz w:val="16"/>
        </w:rPr>
        <w:t xml:space="preserve"> in the world.) Today, </w:t>
      </w:r>
      <w:r w:rsidRPr="00A55626">
        <w:rPr>
          <w:u w:val="single"/>
        </w:rPr>
        <w:t>China faces nothing like</w:t>
      </w:r>
      <w:r w:rsidRPr="00A55626">
        <w:rPr>
          <w:sz w:val="16"/>
        </w:rPr>
        <w:t xml:space="preserve"> the </w:t>
      </w:r>
      <w:r w:rsidRPr="00A55626">
        <w:rPr>
          <w:u w:val="single"/>
        </w:rPr>
        <w:t>Cold War pressures</w:t>
      </w:r>
      <w:r w:rsidRPr="00A55626">
        <w:rPr>
          <w:sz w:val="16"/>
        </w:rPr>
        <w:t xml:space="preserve"> that led the United States to invest so much in its military. </w:t>
      </w:r>
      <w:r w:rsidRPr="00A55626">
        <w:rPr>
          <w:u w:val="single"/>
        </w:rPr>
        <w:t>The U</w:t>
      </w:r>
      <w:r w:rsidRPr="00A55626">
        <w:rPr>
          <w:sz w:val="16"/>
        </w:rPr>
        <w:t xml:space="preserve">nited </w:t>
      </w:r>
      <w:r w:rsidRPr="00A55626">
        <w:rPr>
          <w:u w:val="single"/>
        </w:rPr>
        <w:t>S</w:t>
      </w:r>
      <w:r w:rsidRPr="00A55626">
        <w:rPr>
          <w:sz w:val="16"/>
        </w:rPr>
        <w:t xml:space="preserve">tates is a far less threatening superpower than the Soviet Union was: however aggravating Chinese policymakers find U.S. foreign policy, it </w:t>
      </w:r>
      <w:r w:rsidRPr="00A55626">
        <w:rPr>
          <w:u w:val="single"/>
        </w:rPr>
        <w:t xml:space="preserve">is </w:t>
      </w:r>
      <w:r w:rsidRPr="00A55626">
        <w:rPr>
          <w:b/>
          <w:u w:val="single"/>
        </w:rPr>
        <w:t>unlikely</w:t>
      </w:r>
      <w:r w:rsidRPr="00A55626">
        <w:rPr>
          <w:u w:val="single"/>
        </w:rPr>
        <w:t xml:space="preserve"> to engender</w:t>
      </w:r>
      <w:r w:rsidRPr="00A55626">
        <w:rPr>
          <w:sz w:val="16"/>
        </w:rPr>
        <w:t xml:space="preserve"> the level of </w:t>
      </w:r>
      <w:r w:rsidRPr="00A55626">
        <w:rPr>
          <w:u w:val="single"/>
        </w:rPr>
        <w:t>fear that motivated Washington</w:t>
      </w:r>
      <w:r w:rsidRPr="00A55626">
        <w:rPr>
          <w:sz w:val="16"/>
        </w:rPr>
        <w:t xml:space="preserve"> during the Cold War.</w:t>
      </w:r>
    </w:p>
    <w:p w14:paraId="5ECAC31B" w14:textId="77777777" w:rsidR="0044090D" w:rsidRPr="00A55626" w:rsidRDefault="0044090D" w:rsidP="0044090D">
      <w:pPr>
        <w:pStyle w:val="Heading3"/>
      </w:pPr>
      <w:r w:rsidRPr="00A55626">
        <w:lastRenderedPageBreak/>
        <w:t>AT – Fill-In [Germany]</w:t>
      </w:r>
    </w:p>
    <w:p w14:paraId="23ABC198" w14:textId="77777777" w:rsidR="0044090D" w:rsidRPr="00A55626" w:rsidRDefault="0044090D" w:rsidP="0044090D">
      <w:pPr>
        <w:pStyle w:val="Heading4"/>
      </w:pPr>
      <w:r w:rsidRPr="00A55626">
        <w:t xml:space="preserve">German fill-in is a </w:t>
      </w:r>
      <w:r w:rsidRPr="00A55626">
        <w:rPr>
          <w:u w:val="single"/>
        </w:rPr>
        <w:t>joke</w:t>
      </w:r>
      <w:r w:rsidRPr="00A55626">
        <w:t xml:space="preserve"> – too small, </w:t>
      </w:r>
      <w:r w:rsidRPr="00A55626">
        <w:rPr>
          <w:u w:val="single"/>
        </w:rPr>
        <w:t>no military power</w:t>
      </w:r>
      <w:r w:rsidRPr="00A55626">
        <w:t xml:space="preserve">, multilateral </w:t>
      </w:r>
      <w:r w:rsidRPr="00A55626">
        <w:rPr>
          <w:u w:val="single"/>
        </w:rPr>
        <w:t>dependency</w:t>
      </w:r>
      <w:r w:rsidRPr="00A55626">
        <w:t xml:space="preserve">, political </w:t>
      </w:r>
      <w:r w:rsidRPr="00A55626">
        <w:rPr>
          <w:u w:val="single"/>
        </w:rPr>
        <w:t>constraints</w:t>
      </w:r>
      <w:r w:rsidRPr="00A55626">
        <w:t xml:space="preserve">, and </w:t>
      </w:r>
      <w:r w:rsidRPr="00A55626">
        <w:rPr>
          <w:u w:val="single"/>
        </w:rPr>
        <w:t>too many</w:t>
      </w:r>
      <w:r w:rsidRPr="00A55626">
        <w:t xml:space="preserve"> regional powers.  </w:t>
      </w:r>
    </w:p>
    <w:p w14:paraId="0F2EB572" w14:textId="77777777" w:rsidR="0044090D" w:rsidRPr="00A55626" w:rsidRDefault="0044090D" w:rsidP="0044090D">
      <w:r w:rsidRPr="00A55626">
        <w:rPr>
          <w:rStyle w:val="Style13ptBold"/>
        </w:rPr>
        <w:t xml:space="preserve">Economist ‘7/8 </w:t>
      </w:r>
      <w:r w:rsidRPr="00A55626">
        <w:rPr>
          <w:sz w:val="16"/>
          <w:szCs w:val="16"/>
        </w:rPr>
        <w:t xml:space="preserve">(The Economist; 7/8/17; Internationally accredited journal, citing a panel of regional experts on German and American power dynamics; The Economist, “Germany is not the new leader of the free world,” </w:t>
      </w:r>
      <w:hyperlink r:id="rId87" w:history="1">
        <w:r w:rsidRPr="00A55626">
          <w:rPr>
            <w:rStyle w:val="Hyperlink"/>
            <w:sz w:val="16"/>
            <w:szCs w:val="16"/>
          </w:rPr>
          <w:t>https://www.economist.com/news/europe/21724832-angela-merkel-may-sound-tough-donald-trump-her-country-still-depends-america-germany)</w:t>
        </w:r>
      </w:hyperlink>
    </w:p>
    <w:p w14:paraId="0DF385FF" w14:textId="77777777" w:rsidR="0044090D" w:rsidRPr="00A55626" w:rsidRDefault="0044090D" w:rsidP="0044090D">
      <w:pPr>
        <w:rPr>
          <w:sz w:val="16"/>
        </w:rPr>
      </w:pPr>
      <w:r w:rsidRPr="00A55626">
        <w:rPr>
          <w:sz w:val="16"/>
        </w:rPr>
        <w:t xml:space="preserve">IF HELMUT KOHL, the deceased chancellor whom Germany commemorated in a ceremony on July 1st, could have looked up from his coffin to assess his country’s global standing, it would have made him proud. European and Chinese leaders were passing through Berlin for preparatory talks ahead of the annual G20 summit of large economies, which this year takes place in Hamburg from July 7th. A week earlier Angela Merkel had lambasted the isolationism and protectionism of Donald Trump’s America in a speech to the Bundestag. Once Mr Kohl’s protégée, the chancellor of his reunified </w:t>
      </w:r>
      <w:r w:rsidRPr="00A55626">
        <w:rPr>
          <w:u w:val="single"/>
        </w:rPr>
        <w:t>Germany is sometimes dubbed the “leader of the free world” in the</w:t>
      </w:r>
      <w:r w:rsidRPr="00A55626">
        <w:rPr>
          <w:sz w:val="16"/>
        </w:rPr>
        <w:t xml:space="preserve"> Anglo-Saxon </w:t>
      </w:r>
      <w:r w:rsidRPr="00A55626">
        <w:rPr>
          <w:u w:val="single"/>
        </w:rPr>
        <w:t>media</w:t>
      </w:r>
      <w:r w:rsidRPr="00A55626">
        <w:rPr>
          <w:sz w:val="16"/>
        </w:rPr>
        <w:t xml:space="preserve">.  Yet </w:t>
      </w:r>
      <w:r w:rsidRPr="00A55626">
        <w:rPr>
          <w:u w:val="single"/>
        </w:rPr>
        <w:t xml:space="preserve">such epithets </w:t>
      </w:r>
      <w:r w:rsidRPr="00A55626">
        <w:rPr>
          <w:b/>
          <w:u w:val="single"/>
        </w:rPr>
        <w:t>get things wrong</w:t>
      </w:r>
      <w:r w:rsidRPr="00A55626">
        <w:rPr>
          <w:sz w:val="16"/>
        </w:rPr>
        <w:t xml:space="preserve">. To understand why, </w:t>
      </w:r>
      <w:r w:rsidRPr="00A55626">
        <w:rPr>
          <w:u w:val="single"/>
        </w:rPr>
        <w:t>look at Germany’s relations with Africa, Poland and America</w:t>
      </w:r>
      <w:r w:rsidRPr="00A55626">
        <w:rPr>
          <w:sz w:val="16"/>
        </w:rPr>
        <w:t xml:space="preserve">. The flummery is not all misplaced. Mrs Merkel is the most respected (see chart) and longest-serving of the main world leaders. Germany’s new economic pre-eminence has given it the leading role in Europe. The scars of its 20th-century history are healing, and it is becoming more assertive: having got used to foreign military deployment in Afghanistan, it has now broadened into new missions in Mali and Lithuania. Today an isolated Britain and an unpredictable America channel international hopes for stability and leadership towards Berlin. A measure of Germany’s new confidence is its “Marshall Plan for Africa”. Named after the American scheme that pumped money into Europe after the second world war, this programme of aid and private investment takes aim at the root causes of the refugee crisis. Berlin is pouring cash into the Lake Chad basin, where the jihadists of Boko Haram have spread fear and misery, and into border-security improvements across West Africa. Jan Techau of the American Academy in Berlin explains that, because Germany is a trade-based economy and (unlike America or Britain) has no oceans to protect it, it is increasingly willing to make sacrifices to preserve the global order. Yet </w:t>
      </w:r>
      <w:r w:rsidRPr="00A55626">
        <w:rPr>
          <w:u w:val="single"/>
        </w:rPr>
        <w:t xml:space="preserve">Germany in 2017 is not America in 1947. It is </w:t>
      </w:r>
      <w:r w:rsidRPr="00A55626">
        <w:rPr>
          <w:b/>
          <w:u w:val="single"/>
        </w:rPr>
        <w:t>much smaller</w:t>
      </w:r>
      <w:r w:rsidRPr="00A55626">
        <w:rPr>
          <w:u w:val="single"/>
        </w:rPr>
        <w:t xml:space="preserve">, and has </w:t>
      </w:r>
      <w:r w:rsidRPr="00A55626">
        <w:rPr>
          <w:b/>
          <w:u w:val="single"/>
        </w:rPr>
        <w:t>little military power</w:t>
      </w:r>
      <w:r w:rsidRPr="00A55626">
        <w:rPr>
          <w:u w:val="single"/>
        </w:rPr>
        <w:t>. Its Marshall Plan vastly overstates its capacity. German officials</w:t>
      </w:r>
      <w:r w:rsidRPr="00A55626">
        <w:rPr>
          <w:sz w:val="16"/>
        </w:rPr>
        <w:t xml:space="preserve"> in West Africa </w:t>
      </w:r>
      <w:r w:rsidRPr="00A55626">
        <w:rPr>
          <w:u w:val="single"/>
        </w:rPr>
        <w:t xml:space="preserve">have been told to stop using the term. Development work “won’t curb the numbers of migrants”, admits one. Berlin’s </w:t>
      </w:r>
      <w:r w:rsidRPr="00A55626">
        <w:rPr>
          <w:b/>
          <w:u w:val="single"/>
        </w:rPr>
        <w:t>efforts will be insignificant</w:t>
      </w:r>
      <w:r w:rsidRPr="00A55626">
        <w:rPr>
          <w:sz w:val="16"/>
        </w:rPr>
        <w:t xml:space="preserve"> unless others pitch in, too. Thus Mrs Merkel intends to use the G20 to win allies for her plan. Such diplomacy is Germany’s great strength. For example, it was Poland that first argued for European sanctions on Russia for its interference in Ukraine in 2014, but Mrs Merkel who made them happen.  Nevertheless, </w:t>
      </w:r>
      <w:r w:rsidRPr="00A55626">
        <w:rPr>
          <w:u w:val="single"/>
        </w:rPr>
        <w:t>Berlin’s relations with Warsaw are terrible. Poland’s populist</w:t>
      </w:r>
      <w:r w:rsidRPr="00A55626">
        <w:rPr>
          <w:sz w:val="16"/>
        </w:rPr>
        <w:t xml:space="preserve"> Law and Justice </w:t>
      </w:r>
      <w:r w:rsidRPr="00A55626">
        <w:rPr>
          <w:u w:val="single"/>
        </w:rPr>
        <w:t>government uses Germany</w:t>
      </w:r>
      <w:r w:rsidRPr="00A55626">
        <w:rPr>
          <w:sz w:val="16"/>
        </w:rPr>
        <w:t xml:space="preserve"> (and especially its liberal refugee policy) </w:t>
      </w:r>
      <w:r w:rsidRPr="00A55626">
        <w:rPr>
          <w:u w:val="single"/>
        </w:rPr>
        <w:t xml:space="preserve">as a bogeyman and </w:t>
      </w:r>
      <w:r w:rsidRPr="00A55626">
        <w:rPr>
          <w:b/>
          <w:u w:val="single"/>
        </w:rPr>
        <w:t>rides roughshod</w:t>
      </w:r>
      <w:r w:rsidRPr="00A55626">
        <w:rPr>
          <w:u w:val="single"/>
        </w:rPr>
        <w:t xml:space="preserve"> over democratic norms. The Poles evoke the</w:t>
      </w:r>
      <w:r w:rsidRPr="00A55626">
        <w:rPr>
          <w:sz w:val="16"/>
        </w:rPr>
        <w:t xml:space="preserve"> second </w:t>
      </w:r>
      <w:r w:rsidRPr="00A55626">
        <w:rPr>
          <w:u w:val="single"/>
        </w:rPr>
        <w:t>world war to mobilise anti-German sentiment. Such memories</w:t>
      </w:r>
      <w:r w:rsidRPr="00A55626">
        <w:rPr>
          <w:sz w:val="16"/>
        </w:rPr>
        <w:t xml:space="preserve"> still </w:t>
      </w:r>
      <w:r w:rsidRPr="00A55626">
        <w:rPr>
          <w:u w:val="single"/>
        </w:rPr>
        <w:t>dissuade Berlin from taking the lead</w:t>
      </w:r>
      <w:r w:rsidRPr="00A55626">
        <w:rPr>
          <w:sz w:val="16"/>
        </w:rPr>
        <w:t xml:space="preserve"> on European issues, until leadership vacuums force it to. </w:t>
      </w:r>
      <w:r w:rsidRPr="00A55626">
        <w:rPr>
          <w:u w:val="single"/>
        </w:rPr>
        <w:t xml:space="preserve">During the migrant crisis, Berlin was </w:t>
      </w:r>
      <w:r w:rsidRPr="00A55626">
        <w:rPr>
          <w:b/>
          <w:u w:val="single"/>
        </w:rPr>
        <w:t>too slow to ask for co-operation</w:t>
      </w:r>
      <w:r w:rsidRPr="00A55626">
        <w:rPr>
          <w:sz w:val="16"/>
        </w:rPr>
        <w:t xml:space="preserve"> from the Poles, who, after Law and Justice took power in 2015, refused to accept any refugees. </w:t>
      </w:r>
      <w:r w:rsidRPr="00A55626">
        <w:rPr>
          <w:u w:val="single"/>
        </w:rPr>
        <w:t>When the European Union insisted, Poland ignored it</w:t>
      </w:r>
      <w:r w:rsidRPr="00A55626">
        <w:rPr>
          <w:sz w:val="16"/>
        </w:rPr>
        <w:t xml:space="preserve">. And </w:t>
      </w:r>
      <w:r w:rsidRPr="00A55626">
        <w:rPr>
          <w:u w:val="single"/>
        </w:rPr>
        <w:t>this from a country economically dependent on Germany. With America</w:t>
      </w:r>
      <w:r w:rsidRPr="00A55626">
        <w:rPr>
          <w:sz w:val="16"/>
        </w:rPr>
        <w:t xml:space="preserve">, Mrs </w:t>
      </w:r>
      <w:r w:rsidRPr="00A55626">
        <w:rPr>
          <w:u w:val="single"/>
        </w:rPr>
        <w:t>Merkel may sound as if she is boldly rejecting Trumpism</w:t>
      </w:r>
      <w:r w:rsidRPr="00A55626">
        <w:rPr>
          <w:sz w:val="16"/>
        </w:rPr>
        <w:t xml:space="preserve">. (Europe should rely less on the United States for its security and should press ahead with globalisation, she told a crowd in Munich in May.) </w:t>
      </w:r>
      <w:r w:rsidRPr="00A55626">
        <w:rPr>
          <w:u w:val="single"/>
        </w:rPr>
        <w:t xml:space="preserve">But much of this is for </w:t>
      </w:r>
      <w:r w:rsidRPr="00A55626">
        <w:rPr>
          <w:b/>
          <w:u w:val="single"/>
        </w:rPr>
        <w:t>domestic consumption</w:t>
      </w:r>
      <w:r w:rsidRPr="00A55626">
        <w:rPr>
          <w:sz w:val="16"/>
        </w:rPr>
        <w:t xml:space="preserve">. Mr Trump is wildly unpopular in Germany, and the chancellor is preparing for an election in September. In any case, </w:t>
      </w:r>
      <w:r w:rsidRPr="00A55626">
        <w:rPr>
          <w:u w:val="single"/>
        </w:rPr>
        <w:t xml:space="preserve">commitments to multilateralism and free trade are uncontroversial in Germany, “the ultimate </w:t>
      </w:r>
      <w:r w:rsidRPr="00A55626">
        <w:rPr>
          <w:b/>
          <w:u w:val="single"/>
        </w:rPr>
        <w:t>status quo power</w:t>
      </w:r>
      <w:r w:rsidRPr="00A55626">
        <w:rPr>
          <w:u w:val="single"/>
        </w:rPr>
        <w:t>”</w:t>
      </w:r>
      <w:r w:rsidRPr="00A55626">
        <w:rPr>
          <w:sz w:val="16"/>
        </w:rPr>
        <w:t xml:space="preserve">, says Tyson Barker of the Aspen Institute. And most important, </w:t>
      </w:r>
      <w:r w:rsidRPr="00A55626">
        <w:rPr>
          <w:u w:val="single"/>
        </w:rPr>
        <w:t>Berlin’s limited</w:t>
      </w:r>
      <w:r w:rsidRPr="00A55626">
        <w:rPr>
          <w:sz w:val="16"/>
        </w:rPr>
        <w:t xml:space="preserve"> hard </w:t>
      </w:r>
      <w:r w:rsidRPr="00A55626">
        <w:rPr>
          <w:u w:val="single"/>
        </w:rPr>
        <w:t xml:space="preserve">power makes it </w:t>
      </w:r>
      <w:r w:rsidRPr="00A55626">
        <w:rPr>
          <w:b/>
          <w:u w:val="single"/>
        </w:rPr>
        <w:t>militarily dependent</w:t>
      </w:r>
      <w:r w:rsidRPr="00A55626">
        <w:rPr>
          <w:u w:val="single"/>
        </w:rPr>
        <w:t xml:space="preserve"> on the United States</w:t>
      </w:r>
      <w:r w:rsidRPr="00A55626">
        <w:rPr>
          <w:sz w:val="16"/>
        </w:rPr>
        <w:t xml:space="preserve">. For these reasons </w:t>
      </w:r>
      <w:r w:rsidRPr="00A55626">
        <w:rPr>
          <w:u w:val="single"/>
        </w:rPr>
        <w:t>Germany’s real American policy is not confrontation</w:t>
      </w:r>
      <w:r w:rsidRPr="00A55626">
        <w:rPr>
          <w:sz w:val="16"/>
        </w:rPr>
        <w:t xml:space="preserve"> (hardly Mrs Merkel’s style, in any case) </w:t>
      </w:r>
      <w:r w:rsidRPr="00A55626">
        <w:rPr>
          <w:u w:val="single"/>
        </w:rPr>
        <w:t>but damage control. The chancellor is trying to woo</w:t>
      </w:r>
      <w:r w:rsidRPr="00A55626">
        <w:rPr>
          <w:sz w:val="16"/>
        </w:rPr>
        <w:t xml:space="preserve"> Mr </w:t>
      </w:r>
      <w:r w:rsidRPr="00A55626">
        <w:rPr>
          <w:u w:val="single"/>
        </w:rPr>
        <w:t xml:space="preserve">Trump by offering Germany’s </w:t>
      </w:r>
      <w:r w:rsidRPr="00A55626">
        <w:rPr>
          <w:b/>
          <w:u w:val="single"/>
        </w:rPr>
        <w:t>industrial model</w:t>
      </w:r>
      <w:r w:rsidRPr="00A55626">
        <w:rPr>
          <w:sz w:val="16"/>
        </w:rPr>
        <w:t xml:space="preserve"> as an example to his country. </w:t>
      </w:r>
      <w:r w:rsidRPr="00A55626">
        <w:rPr>
          <w:u w:val="single"/>
        </w:rPr>
        <w:t xml:space="preserve">Her officials are extending links to </w:t>
      </w:r>
      <w:r w:rsidRPr="00A55626">
        <w:rPr>
          <w:sz w:val="16"/>
        </w:rPr>
        <w:t xml:space="preserve">other parts of </w:t>
      </w:r>
      <w:r w:rsidRPr="00A55626">
        <w:rPr>
          <w:u w:val="single"/>
        </w:rPr>
        <w:t>the American government, like Congress and the states</w:t>
      </w:r>
      <w:r w:rsidRPr="00A55626">
        <w:rPr>
          <w:sz w:val="16"/>
        </w:rPr>
        <w:t xml:space="preserve">. Mr </w:t>
      </w:r>
      <w:r w:rsidRPr="00A55626">
        <w:rPr>
          <w:u w:val="single"/>
        </w:rPr>
        <w:t>Trump’s uncompromising</w:t>
      </w:r>
      <w:r w:rsidRPr="00A55626">
        <w:rPr>
          <w:sz w:val="16"/>
        </w:rPr>
        <w:t xml:space="preserve"> tone on his last visit to Europe, in May, </w:t>
      </w:r>
      <w:r w:rsidRPr="00A55626">
        <w:rPr>
          <w:u w:val="single"/>
        </w:rPr>
        <w:t>prompted</w:t>
      </w:r>
      <w:r w:rsidRPr="00A55626">
        <w:rPr>
          <w:sz w:val="16"/>
        </w:rPr>
        <w:t xml:space="preserve"> them to begin </w:t>
      </w:r>
      <w:r w:rsidRPr="00A55626">
        <w:rPr>
          <w:u w:val="single"/>
        </w:rPr>
        <w:t>contingency planning</w:t>
      </w:r>
      <w:r w:rsidRPr="00A55626">
        <w:rPr>
          <w:sz w:val="16"/>
        </w:rPr>
        <w:t xml:space="preserve">, to decide where Germany should hold its ground in case of clashes. </w:t>
      </w:r>
      <w:r w:rsidRPr="00A55626">
        <w:rPr>
          <w:u w:val="single"/>
        </w:rPr>
        <w:t xml:space="preserve">But all recognise that their country does so from a position of weakness. Germany’s </w:t>
      </w:r>
      <w:r w:rsidRPr="00A55626">
        <w:rPr>
          <w:b/>
          <w:u w:val="single"/>
        </w:rPr>
        <w:t>greatest constraint</w:t>
      </w:r>
      <w:r w:rsidRPr="00A55626">
        <w:rPr>
          <w:u w:val="single"/>
        </w:rPr>
        <w:t xml:space="preserve"> is that more than</w:t>
      </w:r>
      <w:r w:rsidRPr="00A55626">
        <w:rPr>
          <w:sz w:val="16"/>
        </w:rPr>
        <w:t xml:space="preserve"> most </w:t>
      </w:r>
      <w:r w:rsidRPr="00A55626">
        <w:rPr>
          <w:u w:val="single"/>
        </w:rPr>
        <w:t xml:space="preserve">other powers, it </w:t>
      </w:r>
      <w:r w:rsidRPr="00A55626">
        <w:rPr>
          <w:b/>
          <w:u w:val="single"/>
        </w:rPr>
        <w:t>depends on the multilateral order</w:t>
      </w:r>
      <w:r w:rsidRPr="00A55626">
        <w:rPr>
          <w:sz w:val="16"/>
        </w:rPr>
        <w:t xml:space="preserve">. Berlin is becoming more self-assured, and now has a like-minded ally in Emmanuel Macron of France. But Mrs </w:t>
      </w:r>
      <w:r w:rsidRPr="00A55626">
        <w:rPr>
          <w:u w:val="single"/>
        </w:rPr>
        <w:t>Merkel simply cannot supply</w:t>
      </w:r>
      <w:r w:rsidRPr="00A55626">
        <w:rPr>
          <w:sz w:val="16"/>
        </w:rPr>
        <w:t xml:space="preserve"> the </w:t>
      </w:r>
      <w:r w:rsidRPr="00A55626">
        <w:rPr>
          <w:u w:val="single"/>
        </w:rPr>
        <w:t>leadership</w:t>
      </w:r>
      <w:r w:rsidRPr="00A55626">
        <w:rPr>
          <w:sz w:val="16"/>
        </w:rPr>
        <w:t xml:space="preserve"> that is being demanded of her. </w:t>
      </w:r>
      <w:r w:rsidRPr="00A55626">
        <w:rPr>
          <w:u w:val="single"/>
        </w:rPr>
        <w:t xml:space="preserve">The liberal world is looking to Berlin not because the world is going </w:t>
      </w:r>
      <w:r w:rsidRPr="00A55626">
        <w:rPr>
          <w:u w:val="single"/>
        </w:rPr>
        <w:lastRenderedPageBreak/>
        <w:t xml:space="preserve">Germany’s way, but </w:t>
      </w:r>
      <w:r w:rsidRPr="00A55626">
        <w:rPr>
          <w:b/>
          <w:u w:val="single"/>
        </w:rPr>
        <w:t>because it is not</w:t>
      </w:r>
      <w:r w:rsidRPr="00A55626">
        <w:rPr>
          <w:sz w:val="16"/>
        </w:rPr>
        <w:t>.</w:t>
      </w:r>
    </w:p>
    <w:p w14:paraId="52684839" w14:textId="77777777" w:rsidR="0044090D" w:rsidRDefault="0044090D" w:rsidP="0044090D">
      <w:pPr>
        <w:pStyle w:val="Heading3"/>
      </w:pPr>
      <w:r w:rsidRPr="00A55626">
        <w:lastRenderedPageBreak/>
        <w:t xml:space="preserve">AT – </w:t>
      </w:r>
      <w:r w:rsidR="005D6751">
        <w:t>Multipolarity</w:t>
      </w:r>
    </w:p>
    <w:p w14:paraId="05A7A294" w14:textId="77777777" w:rsidR="005D6751" w:rsidRPr="005D6751" w:rsidRDefault="005D6751" w:rsidP="005D6751">
      <w:pPr>
        <w:pStyle w:val="Heading4"/>
      </w:pPr>
      <w:r>
        <w:t xml:space="preserve">Exponentially more unstable – it’s </w:t>
      </w:r>
      <w:r>
        <w:rPr>
          <w:u w:val="single"/>
        </w:rPr>
        <w:t>never worked</w:t>
      </w:r>
      <w:r>
        <w:t xml:space="preserve"> and triggers </w:t>
      </w:r>
      <w:r>
        <w:rPr>
          <w:u w:val="single"/>
        </w:rPr>
        <w:t>unchecked</w:t>
      </w:r>
      <w:r>
        <w:t xml:space="preserve"> prolif and rivalries. </w:t>
      </w:r>
    </w:p>
    <w:p w14:paraId="0B14C283" w14:textId="77777777" w:rsidR="005D6751" w:rsidRDefault="005D6751" w:rsidP="005D6751">
      <w:r>
        <w:rPr>
          <w:rStyle w:val="Style13ptBold"/>
        </w:rPr>
        <w:t xml:space="preserve">Varisco ’13 </w:t>
      </w:r>
      <w:r w:rsidRPr="009C0D76">
        <w:rPr>
          <w:sz w:val="16"/>
          <w:szCs w:val="16"/>
        </w:rPr>
        <w:t xml:space="preserve">(Andrea; 6/3/13; Ph.D. candidate at the Post-War Reconstruction and Development Unit of the University of York, M.A. in International Affairs, Peace and Conflict Studies specialisation from the Australian National University and the International Peace Research Institute, M.A. in Politics and Comparative Institutions from the University of Milano; E-IR, “Towards a Multi-Polar International System: Which Prospects for Global Peace?” </w:t>
      </w:r>
      <w:hyperlink r:id="rId88" w:history="1">
        <w:r w:rsidRPr="009C0D76">
          <w:rPr>
            <w:rStyle w:val="Hyperlink"/>
            <w:sz w:val="16"/>
            <w:szCs w:val="16"/>
          </w:rPr>
          <w:t>http://www.e-ir.info/2013/06/03/towards-a-multi-polar-international-system-which-prospects-for-global-peace/)</w:t>
        </w:r>
      </w:hyperlink>
    </w:p>
    <w:p w14:paraId="3676DEA7" w14:textId="77777777" w:rsidR="005D6751" w:rsidRPr="005D6751" w:rsidRDefault="005D6751" w:rsidP="005D6751">
      <w:pPr>
        <w:rPr>
          <w:sz w:val="16"/>
        </w:rPr>
      </w:pPr>
      <w:r w:rsidRPr="005D0572">
        <w:rPr>
          <w:sz w:val="16"/>
        </w:rPr>
        <w:t xml:space="preserve">The </w:t>
      </w:r>
      <w:r w:rsidRPr="005D0572">
        <w:rPr>
          <w:rStyle w:val="StyleUnderline"/>
        </w:rPr>
        <w:t xml:space="preserve">prospects of a </w:t>
      </w:r>
      <w:r w:rsidRPr="005D0572">
        <w:rPr>
          <w:rStyle w:val="StyleUnderline"/>
          <w:b/>
        </w:rPr>
        <w:t>great power rivalry</w:t>
      </w:r>
      <w:r w:rsidRPr="005D0572">
        <w:rPr>
          <w:rStyle w:val="StyleUnderline"/>
        </w:rPr>
        <w:t xml:space="preserve"> are particularly strong in </w:t>
      </w:r>
      <w:r w:rsidRPr="005D0572">
        <w:rPr>
          <w:rStyle w:val="StyleUnderline"/>
          <w:b/>
        </w:rPr>
        <w:t>East Asia</w:t>
      </w:r>
      <w:r w:rsidRPr="005D0572">
        <w:rPr>
          <w:sz w:val="16"/>
        </w:rPr>
        <w:t xml:space="preserve">, a region characterized by weak regional alliances and institutions, in which the economic rise of some actors could indeed represent a serious source of instability in the near future. </w:t>
      </w:r>
      <w:r w:rsidRPr="005D0572">
        <w:rPr>
          <w:rStyle w:val="StyleUnderline"/>
        </w:rPr>
        <w:t xml:space="preserve">The decline of the US and the rise of </w:t>
      </w:r>
      <w:r w:rsidRPr="005D0572">
        <w:rPr>
          <w:rStyle w:val="StyleUnderline"/>
          <w:b/>
        </w:rPr>
        <w:t>China</w:t>
      </w:r>
      <w:r w:rsidRPr="005D0572">
        <w:rPr>
          <w:rStyle w:val="StyleUnderline"/>
        </w:rPr>
        <w:t xml:space="preserve"> could</w:t>
      </w:r>
      <w:r w:rsidRPr="005D0572">
        <w:rPr>
          <w:sz w:val="16"/>
        </w:rPr>
        <w:t xml:space="preserve"> for example </w:t>
      </w:r>
      <w:r w:rsidRPr="005D0572">
        <w:rPr>
          <w:rStyle w:val="StyleUnderline"/>
        </w:rPr>
        <w:t xml:space="preserve">undermine the Asian </w:t>
      </w:r>
      <w:r w:rsidRPr="005D0572">
        <w:rPr>
          <w:rStyle w:val="StyleUnderline"/>
          <w:b/>
        </w:rPr>
        <w:t>balance of power</w:t>
      </w:r>
      <w:r w:rsidRPr="005D0572">
        <w:rPr>
          <w:sz w:val="16"/>
        </w:rPr>
        <w:t xml:space="preserve"> and bring to light the old rivalry between China and Japan (Shambaugh). A strong rising China armed with middle range missiles could be perceived as threatening by Japan, worried that its historical American ally could not defend it because of US high involvement in other corners of the globe. The </w:t>
      </w:r>
      <w:r w:rsidRPr="005D0572">
        <w:rPr>
          <w:rStyle w:val="StyleUnderline"/>
        </w:rPr>
        <w:t>stability</w:t>
      </w:r>
      <w:r w:rsidRPr="005D0572">
        <w:rPr>
          <w:sz w:val="16"/>
        </w:rPr>
        <w:t xml:space="preserve"> of the region </w:t>
      </w:r>
      <w:r w:rsidRPr="005D0572">
        <w:rPr>
          <w:rStyle w:val="StyleUnderline"/>
        </w:rPr>
        <w:t>appears even more difficult to achieve considering</w:t>
      </w:r>
      <w:r w:rsidRPr="005D0572">
        <w:rPr>
          <w:sz w:val="16"/>
        </w:rPr>
        <w:t xml:space="preserve"> that the concept of </w:t>
      </w:r>
      <w:r w:rsidRPr="005D0572">
        <w:rPr>
          <w:rStyle w:val="StyleUnderline"/>
        </w:rPr>
        <w:t>balance of power requires shared common values and similar cultural understanding</w:t>
      </w:r>
      <w:r w:rsidRPr="005D0572">
        <w:rPr>
          <w:sz w:val="16"/>
        </w:rPr>
        <w:t xml:space="preserve">, </w:t>
      </w:r>
      <w:r w:rsidRPr="005D0572">
        <w:rPr>
          <w:rStyle w:val="StyleUnderline"/>
        </w:rPr>
        <w:t>requisites that are not present between the two major powers of the Asia Pacific</w:t>
      </w:r>
      <w:r w:rsidRPr="005D0572">
        <w:rPr>
          <w:sz w:val="16"/>
        </w:rPr>
        <w:t xml:space="preserve"> region, China and Japan (Friedberg). </w:t>
      </w:r>
      <w:r w:rsidRPr="005D0572">
        <w:rPr>
          <w:rStyle w:val="StyleUnderline"/>
          <w:b/>
        </w:rPr>
        <w:t>India</w:t>
      </w:r>
      <w:r w:rsidRPr="005D0572">
        <w:rPr>
          <w:sz w:val="16"/>
        </w:rPr>
        <w:t xml:space="preserve"> has been portrayed as the third pole of the multi-polar world in 2050 (Virmani; Gupta). Yet its constant rise </w:t>
      </w:r>
      <w:r w:rsidRPr="005D0572">
        <w:rPr>
          <w:rStyle w:val="StyleUnderline"/>
        </w:rPr>
        <w:t xml:space="preserve">could </w:t>
      </w:r>
      <w:r w:rsidRPr="005D0572">
        <w:rPr>
          <w:rStyle w:val="StyleUnderline"/>
          <w:b/>
        </w:rPr>
        <w:t>undermine Asian stability</w:t>
      </w:r>
      <w:r w:rsidRPr="005D0572">
        <w:rPr>
          <w:rStyle w:val="StyleUnderline"/>
        </w:rPr>
        <w:t xml:space="preserve"> and</w:t>
      </w:r>
      <w:r w:rsidRPr="005D0572">
        <w:rPr>
          <w:sz w:val="16"/>
        </w:rPr>
        <w:t xml:space="preserve">, for example, </w:t>
      </w:r>
      <w:r w:rsidRPr="005D0572">
        <w:rPr>
          <w:rStyle w:val="StyleUnderline"/>
        </w:rPr>
        <w:t>worsen</w:t>
      </w:r>
      <w:r w:rsidRPr="005D0572">
        <w:rPr>
          <w:sz w:val="16"/>
        </w:rPr>
        <w:t xml:space="preserve"> Indian </w:t>
      </w:r>
      <w:r w:rsidRPr="005D0572">
        <w:rPr>
          <w:rStyle w:val="StyleUnderline"/>
        </w:rPr>
        <w:t>relations with</w:t>
      </w:r>
      <w:r w:rsidRPr="005D0572">
        <w:rPr>
          <w:sz w:val="16"/>
        </w:rPr>
        <w:t xml:space="preserve"> its neighbor </w:t>
      </w:r>
      <w:r w:rsidRPr="005D0572">
        <w:rPr>
          <w:rStyle w:val="StyleUnderline"/>
          <w:b/>
        </w:rPr>
        <w:t>Pakistan</w:t>
      </w:r>
      <w:r w:rsidRPr="005D0572">
        <w:rPr>
          <w:sz w:val="16"/>
        </w:rPr>
        <w:t xml:space="preserve">. Moreover, the </w:t>
      </w:r>
      <w:r w:rsidRPr="005D0572">
        <w:rPr>
          <w:rStyle w:val="StyleUnderline"/>
        </w:rPr>
        <w:t>scarcity of natural resources</w:t>
      </w:r>
      <w:r w:rsidRPr="005D0572">
        <w:rPr>
          <w:sz w:val="16"/>
        </w:rPr>
        <w:t xml:space="preserve"> in a world that is consuming and demanding a high quantity of them </w:t>
      </w:r>
      <w:r w:rsidRPr="005D0572">
        <w:rPr>
          <w:rStyle w:val="StyleUnderline"/>
        </w:rPr>
        <w:t>could have several implications on global security and stability</w:t>
      </w:r>
      <w:r w:rsidRPr="005D0572">
        <w:rPr>
          <w:sz w:val="16"/>
        </w:rPr>
        <w:t xml:space="preserve"> (Dannreuther; Kenny; Laverett and Bader). In this framework, </w:t>
      </w:r>
      <w:r w:rsidRPr="005D0572">
        <w:rPr>
          <w:rStyle w:val="StyleUnderline"/>
        </w:rPr>
        <w:t>the rise of Russia</w:t>
      </w:r>
      <w:r w:rsidRPr="005D0572">
        <w:rPr>
          <w:sz w:val="16"/>
        </w:rPr>
        <w:t xml:space="preserve">, a country which exports large quantities of oil and gas, controls the European provisions of energy and has had high increases in military expenditure in the last decade </w:t>
      </w:r>
      <w:r w:rsidRPr="005D0572">
        <w:rPr>
          <w:rStyle w:val="StyleUnderline"/>
        </w:rPr>
        <w:t>could represent another</w:t>
      </w:r>
      <w:r w:rsidRPr="005D0572">
        <w:rPr>
          <w:sz w:val="16"/>
        </w:rPr>
        <w:t xml:space="preserve"> potential </w:t>
      </w:r>
      <w:r w:rsidRPr="005D0572">
        <w:rPr>
          <w:rStyle w:val="StyleUnderline"/>
        </w:rPr>
        <w:t>source of instability for the future world order</w:t>
      </w:r>
      <w:r w:rsidRPr="005D0572">
        <w:rPr>
          <w:sz w:val="16"/>
        </w:rPr>
        <w:t xml:space="preserve">.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w:t>
      </w:r>
      <w:r w:rsidRPr="005D0572">
        <w:rPr>
          <w:rStyle w:val="StyleUnderline"/>
        </w:rPr>
        <w:t>possibility to exploit</w:t>
      </w:r>
      <w:r w:rsidRPr="005D0572">
        <w:rPr>
          <w:sz w:val="16"/>
        </w:rPr>
        <w:t xml:space="preserve"> and supply a large amount of </w:t>
      </w:r>
      <w:r w:rsidRPr="005D0572">
        <w:rPr>
          <w:rStyle w:val="StyleUnderline"/>
        </w:rPr>
        <w:t>natural resources</w:t>
      </w:r>
      <w:r w:rsidRPr="005D0572">
        <w:rPr>
          <w:sz w:val="16"/>
        </w:rPr>
        <w:t xml:space="preserve">, the </w:t>
      </w:r>
      <w:r w:rsidRPr="005D0572">
        <w:rPr>
          <w:rStyle w:val="StyleUnderline"/>
        </w:rPr>
        <w:t>growth of its military power and divergences with the US</w:t>
      </w:r>
      <w:r w:rsidRPr="005D0572">
        <w:rPr>
          <w:sz w:val="16"/>
        </w:rPr>
        <w:t xml:space="preserve"> in some foreign policy issues, such as the Iranian nuclear program or the status of Kosovo, </w:t>
      </w:r>
      <w:r w:rsidRPr="005D0572">
        <w:rPr>
          <w:rStyle w:val="StyleUnderline"/>
        </w:rPr>
        <w:t>indicate</w:t>
      </w:r>
      <w:r w:rsidRPr="005D0572">
        <w:rPr>
          <w:sz w:val="16"/>
        </w:rPr>
        <w:t xml:space="preserve"> that the </w:t>
      </w:r>
      <w:r w:rsidRPr="005D0572">
        <w:rPr>
          <w:rStyle w:val="StyleUnderline"/>
        </w:rPr>
        <w:t xml:space="preserve">stability of the future multi-polar world could be seriously undermined by a resurgent </w:t>
      </w:r>
      <w:r w:rsidRPr="005D0572">
        <w:rPr>
          <w:rStyle w:val="StyleUnderline"/>
          <w:b/>
        </w:rPr>
        <w:t>Russia</w:t>
      </w:r>
      <w:r w:rsidRPr="005D0572">
        <w:rPr>
          <w:sz w:val="16"/>
        </w:rPr>
        <w:t xml:space="preserve"> (Arbatov; Goldman; Trenin; Wallander). </w:t>
      </w:r>
      <w:r w:rsidRPr="005D0572">
        <w:rPr>
          <w:rStyle w:val="StyleUnderline"/>
        </w:rPr>
        <w:t xml:space="preserve">A return to </w:t>
      </w:r>
      <w:r w:rsidRPr="005D0572">
        <w:rPr>
          <w:rStyle w:val="StyleUnderline"/>
          <w:b/>
        </w:rPr>
        <w:t>multi-polarity</w:t>
      </w:r>
      <w:r w:rsidRPr="005D0572">
        <w:rPr>
          <w:rStyle w:val="StyleUnderline"/>
        </w:rPr>
        <w:t xml:space="preserve"> will</w:t>
      </w:r>
      <w:r w:rsidRPr="005D0572">
        <w:rPr>
          <w:sz w:val="16"/>
        </w:rPr>
        <w:t xml:space="preserve"> therefore </w:t>
      </w:r>
      <w:r w:rsidRPr="005D0572">
        <w:rPr>
          <w:rStyle w:val="StyleUnderline"/>
        </w:rPr>
        <w:t>imply</w:t>
      </w:r>
      <w:r w:rsidRPr="005D0572">
        <w:rPr>
          <w:u w:val="single"/>
        </w:rPr>
        <w:t xml:space="preserve"> </w:t>
      </w:r>
      <w:r w:rsidRPr="005D0572">
        <w:rPr>
          <w:rStyle w:val="StyleUnderline"/>
        </w:rPr>
        <w:t xml:space="preserve">more </w:t>
      </w:r>
      <w:r w:rsidRPr="005D0572">
        <w:rPr>
          <w:rStyle w:val="StyleUnderline"/>
          <w:b/>
        </w:rPr>
        <w:t>instability</w:t>
      </w:r>
      <w:r w:rsidRPr="005D0572">
        <w:rPr>
          <w:rStyle w:val="StyleUnderline"/>
        </w:rPr>
        <w:t xml:space="preserve"> among great powers</w:t>
      </w:r>
      <w:r w:rsidRPr="005D0572">
        <w:rPr>
          <w:sz w:val="16"/>
        </w:rPr>
        <w:t xml:space="preserve">. But great power rivalry will not be the only source of possible instability for the future multi-polar world. The current distribution of power allows not only great powers but also </w:t>
      </w:r>
      <w:r w:rsidRPr="005D0572">
        <w:rPr>
          <w:rStyle w:val="StyleUnderline"/>
        </w:rPr>
        <w:t>middle, small powers and non-state actors</w:t>
      </w:r>
      <w:r w:rsidRPr="005D0572">
        <w:rPr>
          <w:sz w:val="16"/>
        </w:rPr>
        <w:t xml:space="preserve"> to </w:t>
      </w:r>
      <w:r w:rsidRPr="005D0572">
        <w:rPr>
          <w:rStyle w:val="StyleUnderline"/>
        </w:rPr>
        <w:t xml:space="preserve">have </w:t>
      </w:r>
      <w:r w:rsidRPr="005D0572">
        <w:rPr>
          <w:rStyle w:val="StyleUnderline"/>
          <w:b/>
        </w:rPr>
        <w:t>military capabilities</w:t>
      </w:r>
      <w:r w:rsidRPr="005D0572">
        <w:rPr>
          <w:rStyle w:val="StyleUnderline"/>
        </w:rPr>
        <w:t xml:space="preserve"> that could</w:t>
      </w:r>
      <w:r w:rsidRPr="005D0572">
        <w:rPr>
          <w:u w:val="single"/>
        </w:rPr>
        <w:t xml:space="preserve"> </w:t>
      </w:r>
      <w:r w:rsidRPr="005D0572">
        <w:rPr>
          <w:rStyle w:val="StyleUnderline"/>
          <w:b/>
        </w:rPr>
        <w:t>threaten</w:t>
      </w:r>
      <w:r w:rsidRPr="005D0572">
        <w:rPr>
          <w:sz w:val="16"/>
        </w:rPr>
        <w:t xml:space="preserve"> the </w:t>
      </w:r>
      <w:r w:rsidRPr="005D0572">
        <w:rPr>
          <w:rStyle w:val="StyleUnderline"/>
          <w:b/>
        </w:rPr>
        <w:t>global security</w:t>
      </w:r>
      <w:r w:rsidRPr="005D0572">
        <w:rPr>
          <w:sz w:val="16"/>
        </w:rPr>
        <w:t xml:space="preserve">. In particular, </w:t>
      </w:r>
      <w:r w:rsidRPr="005D0572">
        <w:rPr>
          <w:rStyle w:val="StyleUnderline"/>
        </w:rPr>
        <w:t>the presence of nuclear weapons</w:t>
      </w:r>
      <w:r w:rsidRPr="005D0572">
        <w:rPr>
          <w:sz w:val="16"/>
        </w:rPr>
        <w:t xml:space="preserve"> constitutes a further reason of concern and </w:t>
      </w:r>
      <w:r w:rsidRPr="005D0572">
        <w:rPr>
          <w:rStyle w:val="StyleUnderline"/>
        </w:rPr>
        <w:t>implies that</w:t>
      </w:r>
      <w:r w:rsidRPr="005D0572">
        <w:rPr>
          <w:u w:val="single"/>
        </w:rPr>
        <w:t xml:space="preserve"> </w:t>
      </w:r>
      <w:r w:rsidRPr="005D0572">
        <w:rPr>
          <w:rStyle w:val="StyleUnderline"/>
        </w:rPr>
        <w:t>the future world could carry</w:t>
      </w:r>
      <w:r w:rsidRPr="005D0572">
        <w:rPr>
          <w:sz w:val="16"/>
        </w:rPr>
        <w:t xml:space="preserve"> </w:t>
      </w:r>
      <w:r w:rsidRPr="005D0572">
        <w:rPr>
          <w:rStyle w:val="StyleUnderline"/>
        </w:rPr>
        <w:t xml:space="preserve">not only the potential instability of multi-polarity and </w:t>
      </w:r>
      <w:r w:rsidRPr="005D0572">
        <w:rPr>
          <w:rStyle w:val="StyleUnderline"/>
          <w:b/>
        </w:rPr>
        <w:t>great powers rivalry</w:t>
      </w:r>
      <w:r w:rsidRPr="005D0572">
        <w:rPr>
          <w:rStyle w:val="StyleUnderline"/>
        </w:rPr>
        <w:t>, but</w:t>
      </w:r>
      <w:r w:rsidRPr="005D0572">
        <w:rPr>
          <w:sz w:val="16"/>
        </w:rPr>
        <w:t xml:space="preserve"> </w:t>
      </w:r>
      <w:r w:rsidRPr="005D0572">
        <w:rPr>
          <w:rStyle w:val="StyleUnderline"/>
        </w:rPr>
        <w:t>also</w:t>
      </w:r>
      <w:r w:rsidRPr="005D0572">
        <w:rPr>
          <w:sz w:val="16"/>
        </w:rPr>
        <w:t xml:space="preserve"> the </w:t>
      </w:r>
      <w:r w:rsidRPr="005D0572">
        <w:rPr>
          <w:rStyle w:val="StyleUnderline"/>
        </w:rPr>
        <w:t xml:space="preserve">dangers entailed in </w:t>
      </w:r>
      <w:r w:rsidRPr="005D0572">
        <w:rPr>
          <w:rStyle w:val="StyleUnderline"/>
          <w:b/>
        </w:rPr>
        <w:t>nuclear proliferation</w:t>
      </w:r>
      <w:r w:rsidRPr="005D0572">
        <w:rPr>
          <w:u w:val="single"/>
        </w:rPr>
        <w:t xml:space="preserve">. </w:t>
      </w:r>
      <w:r w:rsidRPr="005D0572">
        <w:rPr>
          <w:rStyle w:val="StyleUnderline"/>
        </w:rPr>
        <w:t>The future multi-polar world will</w:t>
      </w:r>
      <w:r w:rsidRPr="005D0572">
        <w:rPr>
          <w:sz w:val="16"/>
        </w:rPr>
        <w:t xml:space="preserve"> thus </w:t>
      </w:r>
      <w:r w:rsidRPr="005D0572">
        <w:rPr>
          <w:rStyle w:val="StyleUnderline"/>
        </w:rPr>
        <w:t>be</w:t>
      </w:r>
      <w:r w:rsidRPr="005D0572">
        <w:rPr>
          <w:sz w:val="16"/>
        </w:rPr>
        <w:t xml:space="preserve"> potentially </w:t>
      </w:r>
      <w:r w:rsidRPr="005D0572">
        <w:rPr>
          <w:rStyle w:val="StyleUnderline"/>
          <w:b/>
        </w:rPr>
        <w:t>more unstable</w:t>
      </w:r>
      <w:r w:rsidRPr="005D0572">
        <w:rPr>
          <w:rStyle w:val="StyleUnderline"/>
        </w:rPr>
        <w:t xml:space="preserve"> than all the other multi-polar periods </w:t>
      </w:r>
      <w:r w:rsidRPr="005D0572">
        <w:rPr>
          <w:rStyle w:val="StyleUnderline"/>
          <w:b/>
        </w:rPr>
        <w:t>history has experienced</w:t>
      </w:r>
      <w:r w:rsidRPr="005D0572">
        <w:rPr>
          <w:sz w:val="16"/>
        </w:rPr>
        <w:t xml:space="preserve"> until nowadays: for the first time in history, </w:t>
      </w:r>
      <w:r w:rsidRPr="005D0572">
        <w:rPr>
          <w:rStyle w:val="StyleUnderline"/>
        </w:rPr>
        <w:t xml:space="preserve">the world could become both </w:t>
      </w:r>
      <w:r w:rsidRPr="005D0572">
        <w:rPr>
          <w:rStyle w:val="StyleUnderline"/>
          <w:b/>
        </w:rPr>
        <w:t>multi-polar and nuclear</w:t>
      </w:r>
      <w:r w:rsidRPr="005D0572">
        <w:rPr>
          <w:sz w:val="16"/>
        </w:rPr>
        <w:t xml:space="preserve">. While some </w:t>
      </w:r>
      <w:r w:rsidRPr="005D0572">
        <w:rPr>
          <w:rStyle w:val="StyleUnderline"/>
        </w:rPr>
        <w:t>scholars</w:t>
      </w:r>
      <w:r w:rsidRPr="005D0572">
        <w:rPr>
          <w:sz w:val="16"/>
        </w:rPr>
        <w:t xml:space="preserve"> argue that nuclear deterrence “could reduce the war-proneness of the coming multi-polar system” (Layne, 44-45), the majority of them </w:t>
      </w:r>
      <w:r w:rsidRPr="005D0572">
        <w:rPr>
          <w:rStyle w:val="StyleUnderline"/>
        </w:rPr>
        <w:t>consider</w:t>
      </w:r>
      <w:r w:rsidRPr="005D0572">
        <w:rPr>
          <w:sz w:val="16"/>
        </w:rPr>
        <w:t xml:space="preserve"> the presence of </w:t>
      </w:r>
      <w:r w:rsidRPr="005D0572">
        <w:rPr>
          <w:rStyle w:val="StyleUnderline"/>
        </w:rPr>
        <w:t>nuclear weapons</w:t>
      </w:r>
      <w:r w:rsidRPr="005D0572">
        <w:rPr>
          <w:sz w:val="16"/>
        </w:rPr>
        <w:t xml:space="preserve"> as </w:t>
      </w:r>
      <w:r w:rsidRPr="005D0572">
        <w:rPr>
          <w:rStyle w:val="StyleUnderline"/>
        </w:rPr>
        <w:t>a source of instability</w:t>
      </w:r>
      <w:r w:rsidRPr="005D0572">
        <w:rPr>
          <w:rStyle w:val="StyleUnderline"/>
          <w:sz w:val="16"/>
          <w:u w:val="none"/>
        </w:rPr>
        <w:t xml:space="preserve"> </w:t>
      </w:r>
      <w:r w:rsidRPr="005D0572">
        <w:rPr>
          <w:rStyle w:val="StyleUnderline"/>
        </w:rPr>
        <w:t>(</w:t>
      </w:r>
      <w:r w:rsidRPr="005D0572">
        <w:rPr>
          <w:sz w:val="16"/>
        </w:rPr>
        <w:t xml:space="preserve">McNamara; Rosen; Allison). In particular, </w:t>
      </w:r>
      <w:r w:rsidRPr="005D0572">
        <w:rPr>
          <w:rStyle w:val="StyleUnderline"/>
        </w:rPr>
        <w:t>regional powers</w:t>
      </w:r>
      <w:r w:rsidRPr="005D0572">
        <w:rPr>
          <w:sz w:val="16"/>
        </w:rPr>
        <w:t xml:space="preserve"> and states that are not great powers </w:t>
      </w:r>
      <w:r w:rsidRPr="005D0572">
        <w:rPr>
          <w:rStyle w:val="StyleUnderline"/>
        </w:rPr>
        <w:t>armed with nuclear capabilities could represent a cause of concern for global security</w:t>
      </w:r>
      <w:r w:rsidRPr="005D0572">
        <w:rPr>
          <w:u w:val="single"/>
        </w:rPr>
        <w:t xml:space="preserve">. </w:t>
      </w:r>
      <w:r w:rsidRPr="005D0572">
        <w:rPr>
          <w:rStyle w:val="StyleUnderline"/>
        </w:rPr>
        <w:t>A nuclear Iran could</w:t>
      </w:r>
      <w:r w:rsidRPr="005D0572">
        <w:rPr>
          <w:sz w:val="16"/>
        </w:rPr>
        <w:t xml:space="preserve"> for example </w:t>
      </w:r>
      <w:r w:rsidRPr="005D0572">
        <w:rPr>
          <w:rStyle w:val="StyleUnderline"/>
        </w:rPr>
        <w:t>attack – or be attacked – by Israel and</w:t>
      </w:r>
      <w:r w:rsidRPr="005D0572">
        <w:rPr>
          <w:sz w:val="16"/>
        </w:rPr>
        <w:t xml:space="preserve"> </w:t>
      </w:r>
      <w:r w:rsidRPr="005D0572">
        <w:rPr>
          <w:rStyle w:val="StyleUnderline"/>
        </w:rPr>
        <w:t>easily involve in this war the rest of the world</w:t>
      </w:r>
      <w:r w:rsidRPr="005D0572">
        <w:rPr>
          <w:sz w:val="16"/>
        </w:rPr>
        <w:t xml:space="preserve"> (Sultan; Huntley). A </w:t>
      </w:r>
      <w:r w:rsidRPr="005D0572">
        <w:rPr>
          <w:rStyle w:val="StyleUnderline"/>
        </w:rPr>
        <w:t>war between Pakistan and India</w:t>
      </w:r>
      <w:r w:rsidRPr="005D0572">
        <w:rPr>
          <w:sz w:val="16"/>
        </w:rPr>
        <w:t xml:space="preserve">, both nuclear states, </w:t>
      </w:r>
      <w:r w:rsidRPr="005D0572">
        <w:rPr>
          <w:rStyle w:val="StyleUnderline"/>
        </w:rPr>
        <w:t>could result in</w:t>
      </w:r>
      <w:r w:rsidRPr="005D0572">
        <w:rPr>
          <w:sz w:val="16"/>
        </w:rPr>
        <w:t xml:space="preserve"> an </w:t>
      </w:r>
      <w:r w:rsidRPr="005D0572">
        <w:rPr>
          <w:rStyle w:val="StyleUnderline"/>
        </w:rPr>
        <w:t>Armageddon</w:t>
      </w:r>
      <w:r w:rsidRPr="005D0572">
        <w:rPr>
          <w:sz w:val="16"/>
        </w:rPr>
        <w:t xml:space="preserve"> for the whole Asia. An </w:t>
      </w:r>
      <w:r w:rsidRPr="005D0572">
        <w:rPr>
          <w:rStyle w:val="StyleUnderline"/>
        </w:rPr>
        <w:t>attack from the</w:t>
      </w:r>
      <w:r w:rsidRPr="005D0572">
        <w:rPr>
          <w:sz w:val="16"/>
        </w:rPr>
        <w:t xml:space="preserve"> Democratic Peoples’ Republic of Korea (</w:t>
      </w:r>
      <w:r w:rsidRPr="005D0572">
        <w:rPr>
          <w:rStyle w:val="StyleUnderline"/>
          <w:b/>
        </w:rPr>
        <w:t>DPRK</w:t>
      </w:r>
      <w:r w:rsidRPr="005D0572">
        <w:rPr>
          <w:sz w:val="16"/>
        </w:rPr>
        <w:t xml:space="preserve">) on Japan or South Korea </w:t>
      </w:r>
      <w:r w:rsidRPr="005D0572">
        <w:rPr>
          <w:rStyle w:val="StyleUnderline"/>
        </w:rPr>
        <w:t>will trigger an immediate reaction from the US</w:t>
      </w:r>
      <w:r w:rsidRPr="005D0572">
        <w:rPr>
          <w:sz w:val="16"/>
        </w:rPr>
        <w:t xml:space="preserve"> and “a nuclear proliferation ‘domino effect’ in East Asia” (Huntley, 725). </w:t>
      </w:r>
      <w:r w:rsidRPr="005D0572">
        <w:rPr>
          <w:rStyle w:val="StyleUnderline"/>
          <w:b/>
        </w:rPr>
        <w:t>Terrorists</w:t>
      </w:r>
      <w:r w:rsidRPr="005D0572">
        <w:rPr>
          <w:rStyle w:val="StyleUnderline"/>
        </w:rPr>
        <w:t xml:space="preserve"> armed with nuclear weapons could wreak havoc</w:t>
      </w:r>
      <w:r w:rsidRPr="005D0572">
        <w:rPr>
          <w:sz w:val="16"/>
        </w:rPr>
        <w:t xml:space="preserve"> and target the heart of the most powerful countries of the world (Bunn and Wier). Iran, Pakistan, DPRK, terrorist groups will rarely be great powers or </w:t>
      </w:r>
      <w:r w:rsidRPr="005D0572">
        <w:rPr>
          <w:sz w:val="16"/>
        </w:rPr>
        <w:lastRenderedPageBreak/>
        <w:t xml:space="preserve">poles in a future multi-polar world. Nevertheless, the </w:t>
      </w:r>
      <w:r w:rsidRPr="005D0572">
        <w:rPr>
          <w:rStyle w:val="StyleUnderline"/>
        </w:rPr>
        <w:t>effects of their actions could</w:t>
      </w:r>
      <w:r w:rsidRPr="005D0572">
        <w:rPr>
          <w:sz w:val="16"/>
        </w:rPr>
        <w:t xml:space="preserve"> easily </w:t>
      </w:r>
      <w:r w:rsidRPr="005D0572">
        <w:rPr>
          <w:rStyle w:val="StyleUnderline"/>
        </w:rPr>
        <w:t>reverberate all over the globe</w:t>
      </w:r>
      <w:r w:rsidRPr="005D0572">
        <w:rPr>
          <w:sz w:val="16"/>
        </w:rPr>
        <w:t xml:space="preserve"> and represent another cause of potential instability. For the first time in history, </w:t>
      </w:r>
      <w:r w:rsidRPr="005D0572">
        <w:rPr>
          <w:rStyle w:val="StyleUnderline"/>
        </w:rPr>
        <w:t>the stability of the future world will</w:t>
      </w:r>
      <w:r w:rsidRPr="005D0572">
        <w:rPr>
          <w:sz w:val="16"/>
        </w:rPr>
        <w:t xml:space="preserve"> therefore </w:t>
      </w:r>
      <w:r w:rsidRPr="005D0572">
        <w:rPr>
          <w:rStyle w:val="StyleUnderline"/>
        </w:rPr>
        <w:t>depend not only</w:t>
      </w:r>
      <w:r w:rsidRPr="005D0572">
        <w:rPr>
          <w:sz w:val="16"/>
        </w:rPr>
        <w:t xml:space="preserve"> </w:t>
      </w:r>
      <w:r w:rsidRPr="005D0572">
        <w:rPr>
          <w:rStyle w:val="StyleUnderline"/>
        </w:rPr>
        <w:t>on</w:t>
      </w:r>
      <w:r w:rsidRPr="005D0572">
        <w:rPr>
          <w:sz w:val="16"/>
        </w:rPr>
        <w:t xml:space="preserve"> the unpredictable effects of the </w:t>
      </w:r>
      <w:r w:rsidRPr="005D0572">
        <w:rPr>
          <w:rStyle w:val="StyleUnderline"/>
        </w:rPr>
        <w:t>rivalry among great powers, but</w:t>
      </w:r>
      <w:r w:rsidRPr="005D0572">
        <w:rPr>
          <w:sz w:val="16"/>
        </w:rPr>
        <w:t xml:space="preserve"> also </w:t>
      </w:r>
      <w:r w:rsidRPr="005D0572">
        <w:rPr>
          <w:rStyle w:val="StyleUnderline"/>
        </w:rPr>
        <w:t>on</w:t>
      </w:r>
      <w:r w:rsidRPr="005D0572">
        <w:rPr>
          <w:sz w:val="16"/>
        </w:rPr>
        <w:t xml:space="preserve"> the dangerous potential of </w:t>
      </w:r>
      <w:r w:rsidRPr="005D0572">
        <w:rPr>
          <w:rStyle w:val="StyleUnderline"/>
        </w:rPr>
        <w:t xml:space="preserve">middle and small powers and non-state actors </w:t>
      </w:r>
      <w:r w:rsidRPr="005D0572">
        <w:rPr>
          <w:rStyle w:val="StyleUnderline"/>
          <w:b/>
        </w:rPr>
        <w:t>armed with nuclear weapons</w:t>
      </w:r>
      <w:r w:rsidRPr="005D0572">
        <w:rPr>
          <w:sz w:val="16"/>
        </w:rPr>
        <w:t>.</w:t>
      </w:r>
    </w:p>
    <w:p w14:paraId="094875F4" w14:textId="77777777" w:rsidR="0044090D" w:rsidRPr="00A55626" w:rsidRDefault="0044090D" w:rsidP="0044090D">
      <w:pPr>
        <w:pStyle w:val="Heading4"/>
      </w:pPr>
      <w:r w:rsidRPr="00A55626">
        <w:t xml:space="preserve">Joint leadership fails – empirically </w:t>
      </w:r>
      <w:r w:rsidRPr="00A55626">
        <w:rPr>
          <w:u w:val="single"/>
        </w:rPr>
        <w:t>fuels great-power conflict</w:t>
      </w:r>
      <w:r w:rsidRPr="00A55626">
        <w:t xml:space="preserve">.  </w:t>
      </w:r>
    </w:p>
    <w:p w14:paraId="3BE1B77B" w14:textId="77777777" w:rsidR="0044090D" w:rsidRPr="00A55626" w:rsidRDefault="0044090D" w:rsidP="0044090D">
      <w:pPr>
        <w:rPr>
          <w:rStyle w:val="Hyperlink"/>
          <w:sz w:val="16"/>
          <w:szCs w:val="16"/>
        </w:rPr>
      </w:pPr>
      <w:r w:rsidRPr="00A55626">
        <w:rPr>
          <w:rStyle w:val="Style13ptBold"/>
        </w:rPr>
        <w:t xml:space="preserve">Kagan ’17 </w:t>
      </w:r>
      <w:r w:rsidRPr="00A55626">
        <w:rPr>
          <w:sz w:val="16"/>
          <w:szCs w:val="16"/>
        </w:rPr>
        <w:t>(Robert; 2/6/17;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Foreign Policy, “</w:t>
      </w:r>
      <w:r w:rsidRPr="00A55626">
        <w:rPr>
          <w:u w:val="single"/>
        </w:rPr>
        <w:t xml:space="preserve">Backing </w:t>
      </w:r>
      <w:r w:rsidRPr="00A55626">
        <w:rPr>
          <w:b/>
          <w:u w:val="single"/>
        </w:rPr>
        <w:t>Into World War III</w:t>
      </w:r>
      <w:r w:rsidRPr="00A55626">
        <w:rPr>
          <w:sz w:val="16"/>
          <w:szCs w:val="16"/>
        </w:rPr>
        <w:t xml:space="preserve">,” </w:t>
      </w:r>
      <w:hyperlink r:id="rId89" w:history="1">
        <w:r w:rsidRPr="00A55626">
          <w:rPr>
            <w:rStyle w:val="Hyperlink"/>
            <w:sz w:val="16"/>
            <w:szCs w:val="16"/>
          </w:rPr>
          <w:t>http://foreignpolicy.com/2017/02/06/backing-into-world-war-iii-russia-china-trump-obama/)</w:t>
        </w:r>
      </w:hyperlink>
    </w:p>
    <w:p w14:paraId="5D48B91B" w14:textId="77777777" w:rsidR="0044090D" w:rsidRPr="00A55626" w:rsidRDefault="0044090D" w:rsidP="0044090D">
      <w:pPr>
        <w:rPr>
          <w:sz w:val="16"/>
        </w:rPr>
      </w:pPr>
      <w:r w:rsidRPr="00A55626">
        <w:rPr>
          <w:u w:val="single"/>
        </w:rPr>
        <w:t>Coming</w:t>
      </w:r>
      <w:r w:rsidRPr="00A55626">
        <w:rPr>
          <w:sz w:val="16"/>
        </w:rPr>
        <w:t xml:space="preserve"> as it does </w:t>
      </w:r>
      <w:r w:rsidRPr="00A55626">
        <w:rPr>
          <w:u w:val="single"/>
        </w:rPr>
        <w:t xml:space="preserve">at a time of growing </w:t>
      </w:r>
      <w:r w:rsidRPr="00A55626">
        <w:rPr>
          <w:b/>
          <w:u w:val="single"/>
        </w:rPr>
        <w:t>great-power competition</w:t>
      </w:r>
      <w:r w:rsidRPr="00A55626">
        <w:rPr>
          <w:sz w:val="16"/>
        </w:rPr>
        <w:t xml:space="preserve">, this </w:t>
      </w:r>
      <w:r w:rsidRPr="00A55626">
        <w:rPr>
          <w:u w:val="single"/>
        </w:rPr>
        <w:t>narrowing</w:t>
      </w:r>
      <w:r w:rsidRPr="00A55626">
        <w:rPr>
          <w:sz w:val="16"/>
        </w:rPr>
        <w:t xml:space="preserve"> definition of </w:t>
      </w:r>
      <w:r w:rsidRPr="00A55626">
        <w:rPr>
          <w:u w:val="single"/>
        </w:rPr>
        <w:t>American interests will</w:t>
      </w:r>
      <w:r w:rsidRPr="00A55626">
        <w:rPr>
          <w:sz w:val="16"/>
        </w:rPr>
        <w:t xml:space="preserve"> likely </w:t>
      </w:r>
      <w:r w:rsidRPr="00A55626">
        <w:rPr>
          <w:u w:val="single"/>
        </w:rPr>
        <w:t xml:space="preserve">hasten a return to the </w:t>
      </w:r>
      <w:r w:rsidRPr="00A55626">
        <w:rPr>
          <w:b/>
          <w:u w:val="single"/>
        </w:rPr>
        <w:t>instability and clashes</w:t>
      </w:r>
      <w:r w:rsidRPr="00A55626">
        <w:rPr>
          <w:u w:val="single"/>
        </w:rPr>
        <w:t xml:space="preserve"> of previous eras. The weakness at the core of the democratic world and</w:t>
      </w:r>
      <w:r w:rsidRPr="00A55626">
        <w:rPr>
          <w:sz w:val="16"/>
        </w:rPr>
        <w:t xml:space="preserve"> the </w:t>
      </w:r>
      <w:r w:rsidRPr="00A55626">
        <w:rPr>
          <w:u w:val="single"/>
        </w:rPr>
        <w:t>shedding</w:t>
      </w:r>
      <w:r w:rsidRPr="00A55626">
        <w:rPr>
          <w:sz w:val="16"/>
        </w:rPr>
        <w:t xml:space="preserve"> by the United States </w:t>
      </w:r>
      <w:r w:rsidRPr="00A55626">
        <w:rPr>
          <w:u w:val="single"/>
        </w:rPr>
        <w:t>of global responsibilities have</w:t>
      </w:r>
      <w:r w:rsidRPr="00A55626">
        <w:rPr>
          <w:sz w:val="16"/>
        </w:rPr>
        <w:t xml:space="preserve"> already </w:t>
      </w:r>
      <w:r w:rsidRPr="00A55626">
        <w:rPr>
          <w:u w:val="single"/>
        </w:rPr>
        <w:t>encouraged a more aggressive revisionism by</w:t>
      </w:r>
      <w:r w:rsidRPr="00A55626">
        <w:rPr>
          <w:sz w:val="16"/>
        </w:rPr>
        <w:t xml:space="preserve"> the </w:t>
      </w:r>
      <w:r w:rsidRPr="00A55626">
        <w:rPr>
          <w:u w:val="single"/>
        </w:rPr>
        <w:t>dissatisfied powers. That</w:t>
      </w:r>
      <w:r w:rsidRPr="00A55626">
        <w:rPr>
          <w:sz w:val="16"/>
        </w:rPr>
        <w:t xml:space="preserve">, in turn, </w:t>
      </w:r>
      <w:r w:rsidRPr="00A55626">
        <w:rPr>
          <w:u w:val="single"/>
        </w:rPr>
        <w:t>has</w:t>
      </w:r>
      <w:r w:rsidRPr="00A55626">
        <w:rPr>
          <w:sz w:val="16"/>
        </w:rPr>
        <w:t xml:space="preserve"> further </w:t>
      </w:r>
      <w:r w:rsidRPr="00A55626">
        <w:rPr>
          <w:u w:val="single"/>
        </w:rPr>
        <w:t xml:space="preserve">sapped the </w:t>
      </w:r>
      <w:r w:rsidRPr="00A55626">
        <w:rPr>
          <w:b/>
          <w:u w:val="single"/>
        </w:rPr>
        <w:t>democratic world’s confidence</w:t>
      </w:r>
      <w:r w:rsidRPr="00A55626">
        <w:rPr>
          <w:u w:val="single"/>
        </w:rPr>
        <w:t xml:space="preserve"> and willingness to resist. History suggests</w:t>
      </w:r>
      <w:r w:rsidRPr="00A55626">
        <w:rPr>
          <w:sz w:val="16"/>
        </w:rPr>
        <w:t xml:space="preserve"> that </w:t>
      </w:r>
      <w:r w:rsidRPr="00A55626">
        <w:rPr>
          <w:u w:val="single"/>
        </w:rPr>
        <w:t xml:space="preserve">this is a </w:t>
      </w:r>
      <w:r w:rsidRPr="00A55626">
        <w:rPr>
          <w:b/>
          <w:u w:val="single"/>
        </w:rPr>
        <w:t>downward spiral</w:t>
      </w:r>
      <w:r w:rsidRPr="00A55626">
        <w:rPr>
          <w:sz w:val="16"/>
        </w:rPr>
        <w:t xml:space="preserve"> from which it will be difficult to recover, </w:t>
      </w:r>
      <w:r w:rsidRPr="00A55626">
        <w:rPr>
          <w:u w:val="single"/>
        </w:rPr>
        <w:t>absent a</w:t>
      </w:r>
      <w:r w:rsidRPr="00A55626">
        <w:rPr>
          <w:sz w:val="16"/>
        </w:rPr>
        <w:t xml:space="preserve"> rather dramatic </w:t>
      </w:r>
      <w:r w:rsidRPr="00A55626">
        <w:rPr>
          <w:u w:val="single"/>
        </w:rPr>
        <w:t>shift of course by the U</w:t>
      </w:r>
      <w:r w:rsidRPr="00A55626">
        <w:rPr>
          <w:sz w:val="16"/>
        </w:rPr>
        <w:t xml:space="preserve">nited </w:t>
      </w:r>
      <w:r w:rsidRPr="00A55626">
        <w:rPr>
          <w:u w:val="single"/>
        </w:rPr>
        <w:t>S</w:t>
      </w:r>
      <w:r w:rsidRPr="00A55626">
        <w:rPr>
          <w:sz w:val="16"/>
        </w:rPr>
        <w:t xml:space="preserve">tates. That shift may come too late. It was in the 1920s, not the 1930s, that the democratic powers made the most important and ultimately fatal decisions. </w:t>
      </w:r>
      <w:r w:rsidRPr="00A55626">
        <w:rPr>
          <w:u w:val="single"/>
        </w:rPr>
        <w:t>Americans’ disillusionment after World War I led them to reject</w:t>
      </w:r>
      <w:r w:rsidRPr="00A55626">
        <w:rPr>
          <w:sz w:val="16"/>
        </w:rPr>
        <w:t xml:space="preserve"> playing </w:t>
      </w:r>
      <w:r w:rsidRPr="00A55626">
        <w:rPr>
          <w:u w:val="single"/>
        </w:rPr>
        <w:t>a strategic role in preserving the peace in Europe and Asia, even though America was the only nation powerful enough</w:t>
      </w:r>
      <w:r w:rsidRPr="00A55626">
        <w:rPr>
          <w:sz w:val="16"/>
        </w:rPr>
        <w:t xml:space="preserve"> to play that role. </w:t>
      </w:r>
      <w:r w:rsidRPr="00A55626">
        <w:rPr>
          <w:u w:val="single"/>
        </w:rPr>
        <w:t xml:space="preserve">The </w:t>
      </w:r>
      <w:r w:rsidRPr="00A55626">
        <w:rPr>
          <w:b/>
          <w:u w:val="single"/>
        </w:rPr>
        <w:t>withdrawal</w:t>
      </w:r>
      <w:r w:rsidRPr="00A55626">
        <w:rPr>
          <w:u w:val="single"/>
        </w:rPr>
        <w:t xml:space="preserve"> of the U</w:t>
      </w:r>
      <w:r w:rsidRPr="00A55626">
        <w:rPr>
          <w:sz w:val="16"/>
        </w:rPr>
        <w:t xml:space="preserve">nited </w:t>
      </w:r>
      <w:r w:rsidRPr="00A55626">
        <w:rPr>
          <w:u w:val="single"/>
        </w:rPr>
        <w:t>S</w:t>
      </w:r>
      <w:r w:rsidRPr="00A55626">
        <w:rPr>
          <w:sz w:val="16"/>
        </w:rPr>
        <w:t xml:space="preserve">tates </w:t>
      </w:r>
      <w:r w:rsidRPr="00A55626">
        <w:rPr>
          <w:u w:val="single"/>
        </w:rPr>
        <w:t>helped undermine</w:t>
      </w:r>
      <w:r w:rsidRPr="00A55626">
        <w:rPr>
          <w:sz w:val="16"/>
        </w:rPr>
        <w:t xml:space="preserve"> the will of </w:t>
      </w:r>
      <w:r w:rsidRPr="00A55626">
        <w:rPr>
          <w:u w:val="single"/>
        </w:rPr>
        <w:t>Britain and France and encouraged Germany</w:t>
      </w:r>
      <w:r w:rsidRPr="00A55626">
        <w:rPr>
          <w:sz w:val="16"/>
        </w:rPr>
        <w:t xml:space="preserve"> in Europe </w:t>
      </w:r>
      <w:r w:rsidRPr="00A55626">
        <w:rPr>
          <w:u w:val="single"/>
        </w:rPr>
        <w:t>and Japan</w:t>
      </w:r>
      <w:r w:rsidRPr="00A55626">
        <w:rPr>
          <w:sz w:val="16"/>
        </w:rPr>
        <w:t xml:space="preserve"> in Asia </w:t>
      </w:r>
      <w:r w:rsidRPr="00A55626">
        <w:rPr>
          <w:u w:val="single"/>
        </w:rPr>
        <w:t xml:space="preserve">to take increasingly aggressive actions to </w:t>
      </w:r>
      <w:r w:rsidRPr="00A55626">
        <w:rPr>
          <w:b/>
          <w:u w:val="single"/>
        </w:rPr>
        <w:t>achieve regional dominance</w:t>
      </w:r>
      <w:r w:rsidRPr="00A55626">
        <w:rPr>
          <w:sz w:val="16"/>
        </w:rPr>
        <w:t xml:space="preserve">. Most Americans were convinced that nothing that happened in Europe or Asia could affect their security. </w:t>
      </w:r>
      <w:r w:rsidRPr="00A55626">
        <w:rPr>
          <w:u w:val="single"/>
        </w:rPr>
        <w:t>It took World War II to convince them that was a mistake</w:t>
      </w:r>
      <w:r w:rsidRPr="00A55626">
        <w:rPr>
          <w:sz w:val="16"/>
        </w:rPr>
        <w:t xml:space="preserve">. The </w:t>
      </w:r>
      <w:r w:rsidRPr="00A55626">
        <w:rPr>
          <w:u w:val="single"/>
        </w:rPr>
        <w:t>“return to normalcy”</w:t>
      </w:r>
      <w:r w:rsidRPr="00A55626">
        <w:rPr>
          <w:sz w:val="16"/>
        </w:rPr>
        <w:t xml:space="preserve"> of the 1920 election </w:t>
      </w:r>
      <w:r w:rsidRPr="00A55626">
        <w:rPr>
          <w:u w:val="single"/>
        </w:rPr>
        <w:t>seemed safe</w:t>
      </w:r>
      <w:r w:rsidRPr="00A55626">
        <w:rPr>
          <w:sz w:val="16"/>
        </w:rPr>
        <w:t xml:space="preserve"> and innocent at the time, </w:t>
      </w:r>
      <w:r w:rsidRPr="00A55626">
        <w:rPr>
          <w:u w:val="single"/>
        </w:rPr>
        <w:t>but the essentially selfish policies pursued by the</w:t>
      </w:r>
      <w:r w:rsidRPr="00A55626">
        <w:rPr>
          <w:sz w:val="16"/>
        </w:rPr>
        <w:t xml:space="preserve"> world’s </w:t>
      </w:r>
      <w:r w:rsidRPr="00A55626">
        <w:rPr>
          <w:u w:val="single"/>
        </w:rPr>
        <w:t>strongest power in the following decade helped set the stage for</w:t>
      </w:r>
      <w:r w:rsidRPr="00A55626">
        <w:rPr>
          <w:sz w:val="16"/>
        </w:rPr>
        <w:t xml:space="preserve"> the </w:t>
      </w:r>
      <w:r w:rsidRPr="00A55626">
        <w:rPr>
          <w:u w:val="single"/>
        </w:rPr>
        <w:t>calamities</w:t>
      </w:r>
      <w:r w:rsidRPr="00A55626">
        <w:rPr>
          <w:sz w:val="16"/>
        </w:rPr>
        <w:t xml:space="preserve"> of the 1930s. </w:t>
      </w:r>
      <w:r w:rsidRPr="00A55626">
        <w:rPr>
          <w:u w:val="single"/>
        </w:rPr>
        <w:t>By the time</w:t>
      </w:r>
      <w:r w:rsidRPr="00A55626">
        <w:rPr>
          <w:sz w:val="16"/>
        </w:rPr>
        <w:t xml:space="preserve"> the </w:t>
      </w:r>
      <w:r w:rsidRPr="00A55626">
        <w:rPr>
          <w:b/>
          <w:u w:val="single"/>
        </w:rPr>
        <w:t>crises began to erupt</w:t>
      </w:r>
      <w:r w:rsidRPr="00A55626">
        <w:rPr>
          <w:u w:val="single"/>
        </w:rPr>
        <w:t>, it was</w:t>
      </w:r>
      <w:r w:rsidRPr="00A55626">
        <w:rPr>
          <w:sz w:val="16"/>
        </w:rPr>
        <w:t xml:space="preserve"> already </w:t>
      </w:r>
      <w:r w:rsidRPr="00A55626">
        <w:rPr>
          <w:u w:val="single"/>
        </w:rPr>
        <w:t>too late to avoid</w:t>
      </w:r>
      <w:r w:rsidRPr="00A55626">
        <w:rPr>
          <w:sz w:val="16"/>
        </w:rPr>
        <w:t xml:space="preserve"> paying </w:t>
      </w:r>
      <w:r w:rsidRPr="00A55626">
        <w:rPr>
          <w:u w:val="single"/>
        </w:rPr>
        <w:t>the high price of global conflict</w:t>
      </w:r>
      <w:r w:rsidRPr="00A55626">
        <w:rPr>
          <w:sz w:val="16"/>
        </w:rPr>
        <w:t xml:space="preserve">. In such times, </w:t>
      </w:r>
      <w:r w:rsidRPr="00A55626">
        <w:rPr>
          <w:u w:val="single"/>
        </w:rPr>
        <w:t>it has always been tempting to believe</w:t>
      </w:r>
      <w:r w:rsidRPr="00A55626">
        <w:rPr>
          <w:sz w:val="16"/>
        </w:rPr>
        <w:t xml:space="preserve"> that </w:t>
      </w:r>
      <w:r w:rsidRPr="00A55626">
        <w:rPr>
          <w:u w:val="single"/>
        </w:rPr>
        <w:t>geopolitical competition can be solved through</w:t>
      </w:r>
      <w:r w:rsidRPr="00A55626">
        <w:rPr>
          <w:sz w:val="16"/>
        </w:rPr>
        <w:t xml:space="preserve"> efforts at </w:t>
      </w:r>
      <w:r w:rsidRPr="00A55626">
        <w:rPr>
          <w:u w:val="single"/>
        </w:rPr>
        <w:t>cooperation and accommodation. The idea</w:t>
      </w:r>
      <w:r w:rsidRPr="00A55626">
        <w:rPr>
          <w:sz w:val="16"/>
        </w:rPr>
        <w:t xml:space="preserve">, recently proposed by Niall Ferguson, that the world can be ruled jointly by the United States, Russia, and China </w:t>
      </w:r>
      <w:r w:rsidRPr="00A55626">
        <w:rPr>
          <w:u w:val="single"/>
        </w:rPr>
        <w:t xml:space="preserve">is </w:t>
      </w:r>
      <w:r w:rsidRPr="00A55626">
        <w:rPr>
          <w:b/>
          <w:u w:val="single"/>
        </w:rPr>
        <w:t>not a new one</w:t>
      </w:r>
      <w:r w:rsidRPr="00A55626">
        <w:rPr>
          <w:u w:val="single"/>
        </w:rPr>
        <w:t>. Such condominiums have been</w:t>
      </w:r>
      <w:r w:rsidRPr="00A55626">
        <w:rPr>
          <w:sz w:val="16"/>
        </w:rPr>
        <w:t xml:space="preserve"> proposed and </w:t>
      </w:r>
      <w:r w:rsidRPr="00A55626">
        <w:rPr>
          <w:u w:val="single"/>
        </w:rPr>
        <w:t>attempted in every era when the dominant power</w:t>
      </w:r>
      <w:r w:rsidRPr="00A55626">
        <w:rPr>
          <w:sz w:val="16"/>
        </w:rPr>
        <w:t xml:space="preserve"> or powers </w:t>
      </w:r>
      <w:r w:rsidRPr="00A55626">
        <w:rPr>
          <w:u w:val="single"/>
        </w:rPr>
        <w:t xml:space="preserve">in the international system sought to </w:t>
      </w:r>
      <w:r w:rsidRPr="00A55626">
        <w:rPr>
          <w:b/>
          <w:u w:val="single"/>
        </w:rPr>
        <w:t>fend off challenges</w:t>
      </w:r>
      <w:r w:rsidRPr="00A55626">
        <w:rPr>
          <w:sz w:val="16"/>
        </w:rPr>
        <w:t xml:space="preserve"> from the dissatisfied revisionist powers. </w:t>
      </w:r>
      <w:r w:rsidRPr="00A55626">
        <w:rPr>
          <w:u w:val="single"/>
        </w:rPr>
        <w:t>It has rarely worked. Revisionist</w:t>
      </w:r>
      <w:r w:rsidRPr="00A55626">
        <w:rPr>
          <w:sz w:val="16"/>
        </w:rPr>
        <w:t xml:space="preserve"> great </w:t>
      </w:r>
      <w:r w:rsidRPr="00A55626">
        <w:rPr>
          <w:u w:val="single"/>
        </w:rPr>
        <w:t>powers are not easy to satisfy short of complete capitulation. Their sphere of influence is never</w:t>
      </w:r>
      <w:r w:rsidRPr="00A55626">
        <w:rPr>
          <w:sz w:val="16"/>
        </w:rPr>
        <w:t xml:space="preserve"> quite </w:t>
      </w:r>
      <w:r w:rsidRPr="00A55626">
        <w:rPr>
          <w:u w:val="single"/>
        </w:rPr>
        <w:t>large enough to satisfy their pride or their</w:t>
      </w:r>
      <w:r w:rsidRPr="00A55626">
        <w:rPr>
          <w:sz w:val="16"/>
        </w:rPr>
        <w:t xml:space="preserve"> expanding </w:t>
      </w:r>
      <w:r w:rsidRPr="00A55626">
        <w:rPr>
          <w:u w:val="single"/>
        </w:rPr>
        <w:t>need for security</w:t>
      </w:r>
      <w:r w:rsidRPr="00A55626">
        <w:rPr>
          <w:sz w:val="16"/>
        </w:rPr>
        <w:t xml:space="preserve">. In fact, </w:t>
      </w:r>
      <w:r w:rsidRPr="00A55626">
        <w:rPr>
          <w:u w:val="single"/>
        </w:rPr>
        <w:t xml:space="preserve">their very </w:t>
      </w:r>
      <w:r w:rsidRPr="00A55626">
        <w:rPr>
          <w:b/>
          <w:u w:val="single"/>
        </w:rPr>
        <w:t>expansion creates insecurity</w:t>
      </w:r>
      <w:r w:rsidRPr="00A55626">
        <w:rPr>
          <w:sz w:val="16"/>
        </w:rPr>
        <w:t xml:space="preserve">, by </w:t>
      </w:r>
      <w:r w:rsidRPr="00A55626">
        <w:rPr>
          <w:u w:val="single"/>
        </w:rPr>
        <w:t>frightening neighbors and leading them to band tog</w:t>
      </w:r>
      <w:r w:rsidRPr="00A55626">
        <w:rPr>
          <w:sz w:val="16"/>
        </w:rPr>
        <w:t xml:space="preserve">ether against the rising power. The satiated power that Otto von Bismarck spoke of is rare. The German leaders who succeeded him were not satisfied even with being the strongest power in Europe. </w:t>
      </w:r>
      <w:r w:rsidRPr="00A55626">
        <w:rPr>
          <w:u w:val="single"/>
        </w:rPr>
        <w:t>In their efforts to grow</w:t>
      </w:r>
      <w:r w:rsidRPr="00A55626">
        <w:rPr>
          <w:sz w:val="16"/>
        </w:rPr>
        <w:t xml:space="preserve"> still </w:t>
      </w:r>
      <w:r w:rsidRPr="00A55626">
        <w:rPr>
          <w:u w:val="single"/>
        </w:rPr>
        <w:t>stronger, they produced coalition</w:t>
      </w:r>
      <w:r w:rsidRPr="00A55626">
        <w:rPr>
          <w:sz w:val="16"/>
        </w:rPr>
        <w:t xml:space="preserve">s against them, </w:t>
      </w:r>
      <w:r w:rsidRPr="00A55626">
        <w:rPr>
          <w:u w:val="single"/>
        </w:rPr>
        <w:t>making</w:t>
      </w:r>
      <w:r w:rsidRPr="00A55626">
        <w:rPr>
          <w:sz w:val="16"/>
        </w:rPr>
        <w:t xml:space="preserve"> their fear of </w:t>
      </w:r>
      <w:r w:rsidRPr="00A55626">
        <w:rPr>
          <w:b/>
          <w:u w:val="single"/>
        </w:rPr>
        <w:t>“encirclement”</w:t>
      </w:r>
      <w:r w:rsidRPr="00A55626">
        <w:rPr>
          <w:u w:val="single"/>
        </w:rPr>
        <w:t xml:space="preserve"> a self-fulfilling prophecy</w:t>
      </w:r>
      <w:r w:rsidRPr="00A55626">
        <w:rPr>
          <w:sz w:val="16"/>
        </w:rPr>
        <w:t>.</w:t>
      </w:r>
    </w:p>
    <w:p w14:paraId="49F22F54" w14:textId="77777777" w:rsidR="0044090D" w:rsidRPr="00A55626" w:rsidRDefault="0044090D" w:rsidP="0044090D">
      <w:pPr>
        <w:pStyle w:val="Heading3"/>
      </w:pPr>
      <w:r w:rsidRPr="00A55626">
        <w:lastRenderedPageBreak/>
        <w:t>AT – Retrenchment</w:t>
      </w:r>
    </w:p>
    <w:p w14:paraId="6B0E8048" w14:textId="77777777" w:rsidR="0044090D" w:rsidRPr="00A55626" w:rsidRDefault="0044090D" w:rsidP="0044090D">
      <w:pPr>
        <w:pStyle w:val="Heading4"/>
      </w:pPr>
      <w:r w:rsidRPr="00A55626">
        <w:t xml:space="preserve">Even </w:t>
      </w:r>
      <w:r w:rsidRPr="00A55626">
        <w:rPr>
          <w:u w:val="single"/>
        </w:rPr>
        <w:t>peaceful retrenchment</w:t>
      </w:r>
      <w:r w:rsidRPr="00A55626">
        <w:t xml:space="preserve"> would cause a </w:t>
      </w:r>
      <w:r w:rsidRPr="00A55626">
        <w:rPr>
          <w:u w:val="single"/>
        </w:rPr>
        <w:t>power vacuum</w:t>
      </w:r>
      <w:r w:rsidRPr="00A55626">
        <w:t xml:space="preserve"> and </w:t>
      </w:r>
      <w:r w:rsidRPr="00A55626">
        <w:rPr>
          <w:u w:val="single"/>
        </w:rPr>
        <w:t>World War III</w:t>
      </w:r>
      <w:r w:rsidRPr="00A55626">
        <w:t xml:space="preserve">. </w:t>
      </w:r>
    </w:p>
    <w:p w14:paraId="265C3109" w14:textId="77777777" w:rsidR="0044090D" w:rsidRPr="00A55626" w:rsidRDefault="0044090D" w:rsidP="0044090D">
      <w:r w:rsidRPr="00A55626">
        <w:rPr>
          <w:rStyle w:val="Style13ptBold"/>
        </w:rPr>
        <w:t xml:space="preserve">Kagan ’17 </w:t>
      </w:r>
      <w:r w:rsidRPr="00A55626">
        <w:rPr>
          <w:sz w:val="16"/>
          <w:szCs w:val="16"/>
        </w:rPr>
        <w:t>(Robert; 2/6/17; Ph.D. in American History from American University, M.P.P. in Government from Harvard University, B.A. in History from Yale University, Senior Fellow with the Project on International Order and Strategy in the Foreign Policy program at the Brookings Institution, former State Department Policy Planner; Foreign Policy, “</w:t>
      </w:r>
      <w:r w:rsidRPr="00A55626">
        <w:rPr>
          <w:u w:val="single"/>
        </w:rPr>
        <w:t xml:space="preserve">Backing </w:t>
      </w:r>
      <w:r w:rsidRPr="00A55626">
        <w:rPr>
          <w:b/>
          <w:u w:val="single"/>
        </w:rPr>
        <w:t>Into World War III</w:t>
      </w:r>
      <w:r w:rsidRPr="00A55626">
        <w:rPr>
          <w:sz w:val="16"/>
          <w:szCs w:val="16"/>
        </w:rPr>
        <w:t xml:space="preserve">,” </w:t>
      </w:r>
      <w:hyperlink r:id="rId90" w:history="1">
        <w:r w:rsidRPr="00A55626">
          <w:rPr>
            <w:rStyle w:val="Hyperlink"/>
            <w:sz w:val="16"/>
            <w:szCs w:val="16"/>
          </w:rPr>
          <w:t>http://foreignpolicy.com/2017/02/06/backing-into-world-war-iii-russia-china-trump-obama/)</w:t>
        </w:r>
      </w:hyperlink>
    </w:p>
    <w:p w14:paraId="39D1E8E2" w14:textId="77777777" w:rsidR="0044090D" w:rsidRDefault="0044090D" w:rsidP="0044090D">
      <w:pPr>
        <w:rPr>
          <w:sz w:val="16"/>
        </w:rPr>
      </w:pPr>
      <w:r w:rsidRPr="00A55626">
        <w:rPr>
          <w:b/>
          <w:u w:val="single"/>
        </w:rPr>
        <w:t>Nature abhors a vacuum</w:t>
      </w:r>
      <w:r w:rsidRPr="00A55626">
        <w:rPr>
          <w:sz w:val="16"/>
        </w:rPr>
        <w:t xml:space="preserve"> The effect on </w:t>
      </w:r>
      <w:r w:rsidRPr="00A55626">
        <w:rPr>
          <w:u w:val="single"/>
        </w:rPr>
        <w:t>the two</w:t>
      </w:r>
      <w:r w:rsidRPr="00A55626">
        <w:rPr>
          <w:sz w:val="16"/>
        </w:rPr>
        <w:t xml:space="preserve"> great </w:t>
      </w:r>
      <w:r w:rsidRPr="00A55626">
        <w:rPr>
          <w:u w:val="single"/>
        </w:rPr>
        <w:t>revisionist powers</w:t>
      </w:r>
      <w:r w:rsidRPr="00A55626">
        <w:rPr>
          <w:sz w:val="16"/>
        </w:rPr>
        <w:t xml:space="preserve">, meanwhile, has been to </w:t>
      </w:r>
      <w:r w:rsidRPr="00A55626">
        <w:rPr>
          <w:u w:val="single"/>
        </w:rPr>
        <w:t xml:space="preserve">encourage </w:t>
      </w:r>
      <w:r w:rsidRPr="00A55626">
        <w:rPr>
          <w:b/>
          <w:u w:val="single"/>
        </w:rPr>
        <w:t>greater efforts at revision</w:t>
      </w:r>
      <w:r w:rsidRPr="00A55626">
        <w:rPr>
          <w:sz w:val="16"/>
        </w:rPr>
        <w:t xml:space="preserve">. In recent years, </w:t>
      </w:r>
      <w:r w:rsidRPr="00A55626">
        <w:rPr>
          <w:u w:val="single"/>
        </w:rPr>
        <w:t>both</w:t>
      </w:r>
      <w:r w:rsidRPr="00A55626">
        <w:rPr>
          <w:sz w:val="16"/>
        </w:rPr>
        <w:t xml:space="preserve"> powers </w:t>
      </w:r>
      <w:r w:rsidRPr="00A55626">
        <w:rPr>
          <w:u w:val="single"/>
        </w:rPr>
        <w:t>have been more active in challenging the order</w:t>
      </w:r>
      <w:r w:rsidRPr="00A55626">
        <w:rPr>
          <w:sz w:val="16"/>
        </w:rPr>
        <w:t xml:space="preserve">, and one reason has been the growing perception that the United States is losing both the will and the capacity to sustain it. The psychological and political effect of the wars in Afghanistan and Iraq in the United States, which has been to weaken support for American global engagement across the board, has provided an opening. </w:t>
      </w:r>
      <w:r w:rsidRPr="00A55626">
        <w:rPr>
          <w:u w:val="single"/>
        </w:rPr>
        <w:t>It is a myth</w:t>
      </w:r>
      <w:r w:rsidRPr="00A55626">
        <w:rPr>
          <w:sz w:val="16"/>
        </w:rPr>
        <w:t xml:space="preserve">, prevalent among liberal democracies, </w:t>
      </w:r>
      <w:r w:rsidRPr="00A55626">
        <w:rPr>
          <w:u w:val="single"/>
        </w:rPr>
        <w:t xml:space="preserve">that revisionist powers can be pacified by </w:t>
      </w:r>
      <w:r w:rsidRPr="00A55626">
        <w:rPr>
          <w:b/>
          <w:u w:val="single"/>
        </w:rPr>
        <w:t>acquiescence to their demands</w:t>
      </w:r>
      <w:r w:rsidRPr="00A55626">
        <w:rPr>
          <w:u w:val="single"/>
        </w:rPr>
        <w:t>. American retrenchment</w:t>
      </w:r>
      <w:r w:rsidRPr="00A55626">
        <w:rPr>
          <w:sz w:val="16"/>
        </w:rPr>
        <w:t xml:space="preserve">, by this logic, </w:t>
      </w:r>
      <w:r w:rsidRPr="00A55626">
        <w:rPr>
          <w:u w:val="single"/>
        </w:rPr>
        <w:t>ought to reduce tensions and competition. Unfortunately, the opposite is</w:t>
      </w:r>
      <w:r w:rsidRPr="00A55626">
        <w:rPr>
          <w:sz w:val="16"/>
        </w:rPr>
        <w:t xml:space="preserve"> more often </w:t>
      </w:r>
      <w:r w:rsidRPr="00A55626">
        <w:rPr>
          <w:u w:val="single"/>
        </w:rPr>
        <w:t>the case. The more secure revisionist powers feel, the more ambitious they are</w:t>
      </w:r>
      <w:r w:rsidRPr="00A55626">
        <w:rPr>
          <w:sz w:val="16"/>
        </w:rPr>
        <w:t xml:space="preserve"> in seeking </w:t>
      </w:r>
      <w:r w:rsidRPr="00A55626">
        <w:rPr>
          <w:u w:val="single"/>
        </w:rPr>
        <w:t>to change the system to their advantage because</w:t>
      </w:r>
      <w:r w:rsidRPr="00A55626">
        <w:rPr>
          <w:sz w:val="16"/>
        </w:rPr>
        <w:t xml:space="preserve"> the </w:t>
      </w:r>
      <w:r w:rsidRPr="00A55626">
        <w:rPr>
          <w:u w:val="single"/>
        </w:rPr>
        <w:t>resistance</w:t>
      </w:r>
      <w:r w:rsidRPr="00A55626">
        <w:rPr>
          <w:sz w:val="16"/>
        </w:rPr>
        <w:t xml:space="preserve"> to change </w:t>
      </w:r>
      <w:r w:rsidRPr="00A55626">
        <w:rPr>
          <w:u w:val="single"/>
        </w:rPr>
        <w:t>appears to be lessening</w:t>
      </w:r>
      <w:r w:rsidRPr="00A55626">
        <w:rPr>
          <w:sz w:val="16"/>
        </w:rPr>
        <w:t xml:space="preserve">. Just </w:t>
      </w:r>
      <w:r w:rsidRPr="00A55626">
        <w:rPr>
          <w:u w:val="single"/>
        </w:rPr>
        <w:t xml:space="preserve">look at both China and Russia: Never in the past two centuries have they enjoyed greater security from </w:t>
      </w:r>
      <w:r w:rsidRPr="00A55626">
        <w:rPr>
          <w:b/>
          <w:u w:val="single"/>
        </w:rPr>
        <w:t>external attack</w:t>
      </w:r>
      <w:r w:rsidRPr="00A55626">
        <w:rPr>
          <w:u w:val="single"/>
        </w:rPr>
        <w:t xml:space="preserve"> </w:t>
      </w:r>
      <w:r w:rsidRPr="00A55626">
        <w:rPr>
          <w:sz w:val="16"/>
        </w:rPr>
        <w:t xml:space="preserve">than they do today. </w:t>
      </w:r>
      <w:r w:rsidRPr="00A55626">
        <w:rPr>
          <w:u w:val="single"/>
        </w:rPr>
        <w:t xml:space="preserve">Yet both remain dissatisfied and have become </w:t>
      </w:r>
      <w:r w:rsidRPr="00A55626">
        <w:rPr>
          <w:b/>
          <w:u w:val="single"/>
        </w:rPr>
        <w:t>increasingly aggressive</w:t>
      </w:r>
      <w:r w:rsidRPr="00A55626">
        <w:rPr>
          <w:u w:val="single"/>
        </w:rPr>
        <w:t xml:space="preserve"> in pressing</w:t>
      </w:r>
      <w:r w:rsidRPr="00A55626">
        <w:rPr>
          <w:sz w:val="16"/>
        </w:rPr>
        <w:t xml:space="preserve"> what they perceive to be </w:t>
      </w:r>
      <w:r w:rsidRPr="00A55626">
        <w:rPr>
          <w:u w:val="single"/>
        </w:rPr>
        <w:t>their growing advantage in a system where the U</w:t>
      </w:r>
      <w:r w:rsidRPr="00A55626">
        <w:rPr>
          <w:sz w:val="16"/>
        </w:rPr>
        <w:t xml:space="preserve">nited </w:t>
      </w:r>
      <w:r w:rsidRPr="00A55626">
        <w:rPr>
          <w:u w:val="single"/>
        </w:rPr>
        <w:t>S</w:t>
      </w:r>
      <w:r w:rsidRPr="00A55626">
        <w:rPr>
          <w:sz w:val="16"/>
        </w:rPr>
        <w:t xml:space="preserve">tates </w:t>
      </w:r>
      <w:r w:rsidRPr="00A55626">
        <w:rPr>
          <w:u w:val="single"/>
        </w:rPr>
        <w:t>no longer puts up as much resistance</w:t>
      </w:r>
      <w:r w:rsidRPr="00A55626">
        <w:rPr>
          <w:sz w:val="16"/>
        </w:rPr>
        <w:t xml:space="preserve"> as it used to. </w:t>
      </w:r>
      <w:r w:rsidRPr="00A55626">
        <w:rPr>
          <w:u w:val="single"/>
        </w:rPr>
        <w:t>The two</w:t>
      </w:r>
      <w:r w:rsidRPr="00A55626">
        <w:rPr>
          <w:sz w:val="16"/>
        </w:rPr>
        <w:t xml:space="preserve"> great powers </w:t>
      </w:r>
      <w:r w:rsidRPr="00A55626">
        <w:rPr>
          <w:u w:val="single"/>
        </w:rPr>
        <w:t>have differed</w:t>
      </w:r>
      <w:r w:rsidRPr="00A55626">
        <w:rPr>
          <w:sz w:val="16"/>
        </w:rPr>
        <w:t xml:space="preserve">, so far, </w:t>
      </w:r>
      <w:r w:rsidRPr="00A55626">
        <w:rPr>
          <w:u w:val="single"/>
        </w:rPr>
        <w:t>chiefly in their methods. China has</w:t>
      </w:r>
      <w:r w:rsidRPr="00A55626">
        <w:rPr>
          <w:sz w:val="16"/>
        </w:rPr>
        <w:t xml:space="preserve"> until now </w:t>
      </w:r>
      <w:r w:rsidRPr="00A55626">
        <w:rPr>
          <w:u w:val="single"/>
        </w:rPr>
        <w:t>been the more careful, cautious, and patient</w:t>
      </w:r>
      <w:r w:rsidRPr="00A55626">
        <w:rPr>
          <w:sz w:val="16"/>
        </w:rPr>
        <w:t xml:space="preserve"> of the two, </w:t>
      </w:r>
      <w:r w:rsidRPr="00A55626">
        <w:rPr>
          <w:u w:val="single"/>
        </w:rPr>
        <w:t>seeking influence</w:t>
      </w:r>
      <w:r w:rsidRPr="00A55626">
        <w:rPr>
          <w:sz w:val="16"/>
        </w:rPr>
        <w:t xml:space="preserve"> primarily </w:t>
      </w:r>
      <w:r w:rsidRPr="00A55626">
        <w:rPr>
          <w:u w:val="single"/>
        </w:rPr>
        <w:t>through its great economic clout and using its growing military power chiefly as</w:t>
      </w:r>
      <w:r w:rsidRPr="00A55626">
        <w:rPr>
          <w:sz w:val="16"/>
        </w:rPr>
        <w:t xml:space="preserve"> a source of </w:t>
      </w:r>
      <w:r w:rsidRPr="00A55626">
        <w:rPr>
          <w:b/>
          <w:u w:val="single"/>
        </w:rPr>
        <w:t>deterrence and regional intimidation</w:t>
      </w:r>
      <w:r w:rsidRPr="00A55626">
        <w:rPr>
          <w:u w:val="single"/>
        </w:rPr>
        <w:t>. It has not resorted to</w:t>
      </w:r>
      <w:r w:rsidRPr="00A55626">
        <w:rPr>
          <w:sz w:val="16"/>
        </w:rPr>
        <w:t xml:space="preserve"> the </w:t>
      </w:r>
      <w:r w:rsidRPr="00A55626">
        <w:rPr>
          <w:u w:val="single"/>
        </w:rPr>
        <w:t>outright</w:t>
      </w:r>
      <w:r w:rsidRPr="00A55626">
        <w:rPr>
          <w:sz w:val="16"/>
        </w:rPr>
        <w:t xml:space="preserve"> use of </w:t>
      </w:r>
      <w:r w:rsidRPr="00A55626">
        <w:rPr>
          <w:u w:val="single"/>
        </w:rPr>
        <w:t>force</w:t>
      </w:r>
      <w:r w:rsidRPr="00A55626">
        <w:rPr>
          <w:sz w:val="16"/>
        </w:rPr>
        <w:t xml:space="preserve"> yet, </w:t>
      </w:r>
      <w:r w:rsidRPr="00A55626">
        <w:rPr>
          <w:u w:val="single"/>
        </w:rPr>
        <w:t xml:space="preserve">although its </w:t>
      </w:r>
      <w:r w:rsidRPr="00A55626">
        <w:rPr>
          <w:b/>
          <w:u w:val="single"/>
        </w:rPr>
        <w:t>actions in the South China Sea</w:t>
      </w:r>
      <w:r w:rsidRPr="00A55626">
        <w:rPr>
          <w:u w:val="single"/>
        </w:rPr>
        <w:t xml:space="preserve"> are military</w:t>
      </w:r>
      <w:r w:rsidRPr="00A55626">
        <w:rPr>
          <w:sz w:val="16"/>
        </w:rPr>
        <w:t xml:space="preserve"> in nature, with strategic objectives. And </w:t>
      </w:r>
      <w:r w:rsidRPr="00A55626">
        <w:rPr>
          <w:u w:val="single"/>
        </w:rPr>
        <w:t>while Beijing has been wary</w:t>
      </w:r>
      <w:r w:rsidRPr="00A55626">
        <w:rPr>
          <w:sz w:val="16"/>
        </w:rPr>
        <w:t xml:space="preserve"> of using military force until now, </w:t>
      </w:r>
      <w:r w:rsidRPr="00A55626">
        <w:rPr>
          <w:u w:val="single"/>
        </w:rPr>
        <w:t>it would be a mistake to assume it will continue show</w:t>
      </w:r>
      <w:r w:rsidRPr="00A55626">
        <w:rPr>
          <w:sz w:val="16"/>
        </w:rPr>
        <w:t xml:space="preserve"> such </w:t>
      </w:r>
      <w:r w:rsidRPr="00A55626">
        <w:rPr>
          <w:u w:val="single"/>
        </w:rPr>
        <w:t>restraint in the</w:t>
      </w:r>
      <w:r w:rsidRPr="00A55626">
        <w:rPr>
          <w:sz w:val="16"/>
        </w:rPr>
        <w:t xml:space="preserve"> future — possibly the </w:t>
      </w:r>
      <w:r w:rsidRPr="00A55626">
        <w:rPr>
          <w:u w:val="single"/>
        </w:rPr>
        <w:t>near future. Revisionist great powers with</w:t>
      </w:r>
      <w:r w:rsidRPr="00A55626">
        <w:rPr>
          <w:sz w:val="16"/>
        </w:rPr>
        <w:t xml:space="preserve"> growing </w:t>
      </w:r>
      <w:r w:rsidRPr="00A55626">
        <w:rPr>
          <w:u w:val="single"/>
        </w:rPr>
        <w:t>military capabilities invariably make use of those capabilities when they believe</w:t>
      </w:r>
      <w:r w:rsidRPr="00A55626">
        <w:rPr>
          <w:sz w:val="16"/>
        </w:rPr>
        <w:t xml:space="preserve"> the possible </w:t>
      </w:r>
      <w:r w:rsidRPr="00A55626">
        <w:rPr>
          <w:u w:val="single"/>
        </w:rPr>
        <w:t xml:space="preserve">gains outweigh the risks and costs. If the Chinese </w:t>
      </w:r>
      <w:r w:rsidRPr="00A55626">
        <w:rPr>
          <w:b/>
          <w:u w:val="single"/>
        </w:rPr>
        <w:t>perceive America’s commitment</w:t>
      </w:r>
      <w:r w:rsidRPr="00A55626">
        <w:rPr>
          <w:sz w:val="16"/>
        </w:rPr>
        <w:t xml:space="preserve"> to its allies and its position in the region </w:t>
      </w:r>
      <w:r w:rsidRPr="00A55626">
        <w:rPr>
          <w:u w:val="single"/>
        </w:rPr>
        <w:t>to be weakening</w:t>
      </w:r>
      <w:r w:rsidRPr="00A55626">
        <w:rPr>
          <w:sz w:val="16"/>
        </w:rPr>
        <w:t xml:space="preserve">, or its capacity to make good on those commitments to be declining, then </w:t>
      </w:r>
      <w:r w:rsidRPr="00A55626">
        <w:rPr>
          <w:u w:val="single"/>
        </w:rPr>
        <w:t>they will be more inclined to attempt to use</w:t>
      </w:r>
      <w:r w:rsidRPr="00A55626">
        <w:rPr>
          <w:sz w:val="16"/>
        </w:rPr>
        <w:t xml:space="preserve"> the </w:t>
      </w:r>
      <w:r w:rsidRPr="00A55626">
        <w:rPr>
          <w:u w:val="single"/>
        </w:rPr>
        <w:t>power</w:t>
      </w:r>
      <w:r w:rsidRPr="00A55626">
        <w:rPr>
          <w:sz w:val="16"/>
        </w:rPr>
        <w:t xml:space="preserve"> they are acquiring in order </w:t>
      </w:r>
      <w:r w:rsidRPr="00A55626">
        <w:rPr>
          <w:u w:val="single"/>
        </w:rPr>
        <w:t>to achieve their objectives</w:t>
      </w:r>
      <w:r w:rsidRPr="00A55626">
        <w:rPr>
          <w:sz w:val="16"/>
        </w:rPr>
        <w:t xml:space="preserve">. As the trend lines draw closer, </w:t>
      </w:r>
      <w:r w:rsidRPr="00A55626">
        <w:rPr>
          <w:u w:val="single"/>
        </w:rPr>
        <w:t>this is where</w:t>
      </w:r>
      <w:r w:rsidRPr="00A55626">
        <w:rPr>
          <w:sz w:val="16"/>
        </w:rPr>
        <w:t xml:space="preserve"> the first </w:t>
      </w:r>
      <w:r w:rsidRPr="00A55626">
        <w:rPr>
          <w:b/>
          <w:u w:val="single"/>
        </w:rPr>
        <w:t>crisis is likely to take place</w:t>
      </w:r>
      <w:r w:rsidRPr="00A55626">
        <w:rPr>
          <w:u w:val="single"/>
        </w:rPr>
        <w:t>. Russia has been far more aggressive. It</w:t>
      </w:r>
      <w:r w:rsidRPr="00A55626">
        <w:rPr>
          <w:sz w:val="16"/>
        </w:rPr>
        <w:t xml:space="preserve"> has </w:t>
      </w:r>
      <w:r w:rsidRPr="00A55626">
        <w:rPr>
          <w:b/>
          <w:u w:val="single"/>
        </w:rPr>
        <w:t>invaded two neighboring states</w:t>
      </w:r>
      <w:r w:rsidRPr="00A55626">
        <w:rPr>
          <w:sz w:val="16"/>
        </w:rPr>
        <w:t xml:space="preserve"> — Georgia in 2008 and Ukraine in 2014 — </w:t>
      </w:r>
      <w:r w:rsidRPr="00A55626">
        <w:rPr>
          <w:u w:val="single"/>
        </w:rPr>
        <w:t>and</w:t>
      </w:r>
      <w:r w:rsidRPr="00A55626">
        <w:rPr>
          <w:sz w:val="16"/>
        </w:rPr>
        <w:t xml:space="preserve"> in both cases </w:t>
      </w:r>
      <w:r w:rsidRPr="00A55626">
        <w:rPr>
          <w:u w:val="single"/>
        </w:rPr>
        <w:t>hived off significant portions of</w:t>
      </w:r>
      <w:r w:rsidRPr="00A55626">
        <w:rPr>
          <w:sz w:val="16"/>
        </w:rPr>
        <w:t xml:space="preserve"> those two nations’ </w:t>
      </w:r>
      <w:r w:rsidRPr="00A55626">
        <w:rPr>
          <w:u w:val="single"/>
        </w:rPr>
        <w:t>sovereign territory. Given the intensity with which the U</w:t>
      </w:r>
      <w:r w:rsidRPr="00A55626">
        <w:rPr>
          <w:sz w:val="16"/>
        </w:rPr>
        <w:t xml:space="preserve">nited </w:t>
      </w:r>
      <w:r w:rsidRPr="00A55626">
        <w:rPr>
          <w:u w:val="single"/>
        </w:rPr>
        <w:t>S</w:t>
      </w:r>
      <w:r w:rsidRPr="00A55626">
        <w:rPr>
          <w:sz w:val="16"/>
        </w:rPr>
        <w:t xml:space="preserve">tates and its allies </w:t>
      </w:r>
      <w:r w:rsidRPr="00A55626">
        <w:rPr>
          <w:u w:val="single"/>
        </w:rPr>
        <w:t>would have responded to such actions during the</w:t>
      </w:r>
      <w:r w:rsidRPr="00A55626">
        <w:rPr>
          <w:sz w:val="16"/>
        </w:rPr>
        <w:t xml:space="preserve"> four decades of the </w:t>
      </w:r>
      <w:r w:rsidRPr="00A55626">
        <w:rPr>
          <w:u w:val="single"/>
        </w:rPr>
        <w:t>Cold War, their</w:t>
      </w:r>
      <w:r w:rsidRPr="00A55626">
        <w:rPr>
          <w:sz w:val="16"/>
        </w:rPr>
        <w:t xml:space="preserve"> relative </w:t>
      </w:r>
      <w:r w:rsidRPr="00A55626">
        <w:rPr>
          <w:u w:val="single"/>
        </w:rPr>
        <w:t>lack of a response must have sent</w:t>
      </w:r>
      <w:r w:rsidRPr="00A55626">
        <w:rPr>
          <w:sz w:val="16"/>
        </w:rPr>
        <w:t xml:space="preserve"> quite </w:t>
      </w:r>
      <w:r w:rsidRPr="00A55626">
        <w:rPr>
          <w:u w:val="single"/>
        </w:rPr>
        <w:t>a signal to the Kremlin</w:t>
      </w:r>
      <w:r w:rsidRPr="00A55626">
        <w:rPr>
          <w:sz w:val="16"/>
        </w:rPr>
        <w:t xml:space="preserve"> — and to others around the world. </w:t>
      </w:r>
      <w:r w:rsidRPr="00A55626">
        <w:rPr>
          <w:u w:val="single"/>
        </w:rPr>
        <w:t>Moscow</w:t>
      </w:r>
      <w:r w:rsidRPr="00A55626">
        <w:rPr>
          <w:sz w:val="16"/>
        </w:rPr>
        <w:t xml:space="preserve"> then </w:t>
      </w:r>
      <w:r w:rsidRPr="00A55626">
        <w:rPr>
          <w:u w:val="single"/>
        </w:rPr>
        <w:t xml:space="preserve">followed by sending </w:t>
      </w:r>
      <w:r w:rsidRPr="00A55626">
        <w:rPr>
          <w:b/>
          <w:u w:val="single"/>
        </w:rPr>
        <w:t>substantial forces</w:t>
      </w:r>
      <w:r w:rsidRPr="00A55626">
        <w:rPr>
          <w:u w:val="single"/>
        </w:rPr>
        <w:t xml:space="preserve"> into Syria. It</w:t>
      </w:r>
      <w:r w:rsidRPr="00A55626">
        <w:rPr>
          <w:sz w:val="16"/>
        </w:rPr>
        <w:t xml:space="preserve"> has </w:t>
      </w:r>
      <w:r w:rsidRPr="00A55626">
        <w:rPr>
          <w:u w:val="single"/>
        </w:rPr>
        <w:t>used</w:t>
      </w:r>
      <w:r w:rsidRPr="00A55626">
        <w:rPr>
          <w:sz w:val="16"/>
        </w:rPr>
        <w:t xml:space="preserve"> its </w:t>
      </w:r>
      <w:r w:rsidRPr="00A55626">
        <w:rPr>
          <w:b/>
          <w:u w:val="single"/>
        </w:rPr>
        <w:t>dominance of European</w:t>
      </w:r>
      <w:r w:rsidRPr="00A55626">
        <w:rPr>
          <w:u w:val="single"/>
        </w:rPr>
        <w:t xml:space="preserve"> energy markets as a weapon. It</w:t>
      </w:r>
      <w:r w:rsidRPr="00A55626">
        <w:rPr>
          <w:sz w:val="16"/>
        </w:rPr>
        <w:t xml:space="preserve"> has </w:t>
      </w:r>
      <w:r w:rsidRPr="00A55626">
        <w:rPr>
          <w:u w:val="single"/>
        </w:rPr>
        <w:t xml:space="preserve">used </w:t>
      </w:r>
      <w:r w:rsidRPr="00A55626">
        <w:rPr>
          <w:b/>
          <w:u w:val="single"/>
        </w:rPr>
        <w:t>cyberwarfare</w:t>
      </w:r>
      <w:r w:rsidRPr="00A55626">
        <w:rPr>
          <w:u w:val="single"/>
        </w:rPr>
        <w:t xml:space="preserve"> against neighboring states. It</w:t>
      </w:r>
      <w:r w:rsidRPr="00A55626">
        <w:rPr>
          <w:sz w:val="16"/>
        </w:rPr>
        <w:t xml:space="preserve"> has </w:t>
      </w:r>
      <w:r w:rsidRPr="00A55626">
        <w:rPr>
          <w:u w:val="single"/>
        </w:rPr>
        <w:t>engaged in extensive information warfare</w:t>
      </w:r>
      <w:r w:rsidRPr="00A55626">
        <w:rPr>
          <w:sz w:val="16"/>
        </w:rPr>
        <w:t xml:space="preserve"> on a global scale.  More </w:t>
      </w:r>
      <w:r w:rsidRPr="00A55626">
        <w:rPr>
          <w:u w:val="single"/>
        </w:rPr>
        <w:t>recently, the Russian government</w:t>
      </w:r>
      <w:r w:rsidRPr="00A55626">
        <w:rPr>
          <w:sz w:val="16"/>
        </w:rPr>
        <w:t xml:space="preserve"> has </w:t>
      </w:r>
      <w:r w:rsidRPr="00A55626">
        <w:rPr>
          <w:u w:val="single"/>
        </w:rPr>
        <w:t>deployed a weapon</w:t>
      </w:r>
      <w:r w:rsidRPr="00A55626">
        <w:rPr>
          <w:sz w:val="16"/>
        </w:rPr>
        <w:t xml:space="preserve"> that </w:t>
      </w:r>
      <w:r w:rsidRPr="00A55626">
        <w:rPr>
          <w:u w:val="single"/>
        </w:rPr>
        <w:t>the Chinese either lack or have</w:t>
      </w:r>
      <w:r w:rsidRPr="00A55626">
        <w:rPr>
          <w:sz w:val="16"/>
        </w:rPr>
        <w:t xml:space="preserve"> so far </w:t>
      </w:r>
      <w:r w:rsidRPr="00A55626">
        <w:rPr>
          <w:u w:val="single"/>
        </w:rPr>
        <w:t>chosen not to deploy</w:t>
      </w:r>
      <w:r w:rsidRPr="00A55626">
        <w:rPr>
          <w:sz w:val="16"/>
        </w:rPr>
        <w:t xml:space="preserve"> — </w:t>
      </w:r>
      <w:r w:rsidRPr="00A55626">
        <w:rPr>
          <w:u w:val="single"/>
        </w:rPr>
        <w:t>the ability to interfere</w:t>
      </w:r>
      <w:r w:rsidRPr="00A55626">
        <w:rPr>
          <w:sz w:val="16"/>
        </w:rPr>
        <w:t xml:space="preserve"> directly </w:t>
      </w:r>
      <w:r w:rsidRPr="00A55626">
        <w:rPr>
          <w:u w:val="single"/>
        </w:rPr>
        <w:t>in Western electoral processes</w:t>
      </w:r>
      <w:r w:rsidRPr="00A55626">
        <w:rPr>
          <w:sz w:val="16"/>
        </w:rPr>
        <w:t xml:space="preserve">, both to </w:t>
      </w:r>
      <w:r w:rsidRPr="00A55626">
        <w:rPr>
          <w:u w:val="single"/>
        </w:rPr>
        <w:t>influence their outcomes and</w:t>
      </w:r>
      <w:r w:rsidRPr="00A55626">
        <w:rPr>
          <w:sz w:val="16"/>
        </w:rPr>
        <w:t xml:space="preserve"> more generally to </w:t>
      </w:r>
      <w:r w:rsidRPr="00A55626">
        <w:rPr>
          <w:u w:val="single"/>
        </w:rPr>
        <w:t xml:space="preserve">discredit the democratic system. Russia </w:t>
      </w:r>
      <w:r w:rsidRPr="00A55626">
        <w:rPr>
          <w:b/>
          <w:u w:val="single"/>
        </w:rPr>
        <w:t>funds right-wing populist</w:t>
      </w:r>
      <w:r w:rsidRPr="00A55626">
        <w:rPr>
          <w:u w:val="single"/>
        </w:rPr>
        <w:t xml:space="preserve"> parties across Europe</w:t>
      </w:r>
      <w:r w:rsidRPr="00A55626">
        <w:rPr>
          <w:sz w:val="16"/>
        </w:rPr>
        <w:t xml:space="preserve">, including in France; </w:t>
      </w:r>
      <w:r w:rsidRPr="00A55626">
        <w:rPr>
          <w:u w:val="single"/>
        </w:rPr>
        <w:t>uses</w:t>
      </w:r>
      <w:r w:rsidRPr="00A55626">
        <w:rPr>
          <w:sz w:val="16"/>
        </w:rPr>
        <w:t xml:space="preserve"> its </w:t>
      </w:r>
      <w:r w:rsidRPr="00A55626">
        <w:rPr>
          <w:u w:val="single"/>
        </w:rPr>
        <w:t>media</w:t>
      </w:r>
      <w:r w:rsidRPr="00A55626">
        <w:rPr>
          <w:sz w:val="16"/>
        </w:rPr>
        <w:t xml:space="preserve"> outlets to </w:t>
      </w:r>
      <w:r w:rsidRPr="00A55626">
        <w:rPr>
          <w:u w:val="single"/>
        </w:rPr>
        <w:t>support favored candidates and attack others; has disseminated “fake news” to influence voters</w:t>
      </w:r>
      <w:r w:rsidRPr="00A55626">
        <w:rPr>
          <w:sz w:val="16"/>
        </w:rPr>
        <w:t xml:space="preserve">, most recently </w:t>
      </w:r>
      <w:r w:rsidRPr="00A55626">
        <w:rPr>
          <w:u w:val="single"/>
        </w:rPr>
        <w:t>in Italy’s referendum; and has hacked private communications</w:t>
      </w:r>
      <w:r w:rsidRPr="00A55626">
        <w:rPr>
          <w:sz w:val="16"/>
        </w:rPr>
        <w:t xml:space="preserve"> in order </w:t>
      </w:r>
      <w:r w:rsidRPr="00A55626">
        <w:rPr>
          <w:u w:val="single"/>
        </w:rPr>
        <w:t>to embarrass those it wishes to defeat</w:t>
      </w:r>
      <w:r w:rsidRPr="00A55626">
        <w:rPr>
          <w:sz w:val="16"/>
        </w:rPr>
        <w:t xml:space="preserve">. This past year, </w:t>
      </w:r>
      <w:r w:rsidRPr="00A55626">
        <w:rPr>
          <w:u w:val="single"/>
        </w:rPr>
        <w:t>Russia</w:t>
      </w:r>
      <w:r w:rsidRPr="00A55626">
        <w:rPr>
          <w:sz w:val="16"/>
        </w:rPr>
        <w:t xml:space="preserve"> for the first time </w:t>
      </w:r>
      <w:r w:rsidRPr="00A55626">
        <w:rPr>
          <w:u w:val="single"/>
        </w:rPr>
        <w:t>employed this powerful weapon against the U</w:t>
      </w:r>
      <w:r w:rsidRPr="00A55626">
        <w:rPr>
          <w:sz w:val="16"/>
        </w:rPr>
        <w:t xml:space="preserve">nited </w:t>
      </w:r>
      <w:r w:rsidRPr="00A55626">
        <w:rPr>
          <w:u w:val="single"/>
        </w:rPr>
        <w:t>S</w:t>
      </w:r>
      <w:r w:rsidRPr="00A55626">
        <w:rPr>
          <w:sz w:val="16"/>
        </w:rPr>
        <w:t xml:space="preserve">tates, </w:t>
      </w:r>
      <w:r w:rsidRPr="00A55626">
        <w:rPr>
          <w:b/>
          <w:u w:val="single"/>
        </w:rPr>
        <w:t>heavily interfering</w:t>
      </w:r>
      <w:r w:rsidRPr="00A55626">
        <w:rPr>
          <w:u w:val="single"/>
        </w:rPr>
        <w:t xml:space="preserve"> in the American electoral process</w:t>
      </w:r>
      <w:r w:rsidRPr="00A55626">
        <w:rPr>
          <w:sz w:val="16"/>
        </w:rPr>
        <w:t xml:space="preserve">. Although Russia, by any measure, is the weaker of the two great powers, it has so far </w:t>
      </w:r>
      <w:r w:rsidRPr="00A55626">
        <w:rPr>
          <w:sz w:val="16"/>
        </w:rPr>
        <w:lastRenderedPageBreak/>
        <w:t xml:space="preserve">had more success than China in accomplishing its objective of dividing and disrupting the West. </w:t>
      </w:r>
      <w:r w:rsidRPr="00A55626">
        <w:rPr>
          <w:u w:val="single"/>
        </w:rPr>
        <w:t>Its interference</w:t>
      </w:r>
      <w:r w:rsidRPr="00A55626">
        <w:rPr>
          <w:sz w:val="16"/>
        </w:rPr>
        <w:t xml:space="preserve"> in Western democratic political systems, its information warfare, and its role in creating increased refugee flows from Syria into Europe </w:t>
      </w:r>
      <w:r w:rsidRPr="00A55626">
        <w:rPr>
          <w:u w:val="single"/>
        </w:rPr>
        <w:t xml:space="preserve">have all contributed to the </w:t>
      </w:r>
      <w:r w:rsidRPr="00A55626">
        <w:rPr>
          <w:b/>
          <w:u w:val="single"/>
        </w:rPr>
        <w:t>sapping of Europeans’ confidence</w:t>
      </w:r>
      <w:r w:rsidRPr="00A55626">
        <w:rPr>
          <w:sz w:val="16"/>
        </w:rPr>
        <w:t xml:space="preserve"> in their political systems </w:t>
      </w:r>
      <w:r w:rsidRPr="00A55626">
        <w:rPr>
          <w:u w:val="single"/>
        </w:rPr>
        <w:t>and established political parties. Its military intervention</w:t>
      </w:r>
      <w:r w:rsidRPr="00A55626">
        <w:rPr>
          <w:sz w:val="16"/>
        </w:rPr>
        <w:t xml:space="preserve"> in Syria, </w:t>
      </w:r>
      <w:r w:rsidRPr="00A55626">
        <w:rPr>
          <w:u w:val="single"/>
        </w:rPr>
        <w:t xml:space="preserve">contrasted with American passivity, has exacerbated existing doubts about American </w:t>
      </w:r>
      <w:r w:rsidRPr="00A55626">
        <w:rPr>
          <w:b/>
          <w:u w:val="single"/>
        </w:rPr>
        <w:t>staying power</w:t>
      </w:r>
      <w:r w:rsidRPr="00A55626">
        <w:rPr>
          <w:u w:val="single"/>
        </w:rPr>
        <w:t xml:space="preserve"> </w:t>
      </w:r>
      <w:r w:rsidRPr="00A55626">
        <w:rPr>
          <w:sz w:val="16"/>
        </w:rPr>
        <w:t xml:space="preserve">in the region. Beijing, until recently, has succeeded mostly in driving American allies closer to the United States out of concern for growing Chinese power — but that could change quickly, especially if the United States continues on its present trajectory. There are signs that </w:t>
      </w:r>
      <w:r w:rsidRPr="00A55626">
        <w:rPr>
          <w:u w:val="single"/>
        </w:rPr>
        <w:t xml:space="preserve">regional powers are already </w:t>
      </w:r>
      <w:r w:rsidRPr="00A55626">
        <w:rPr>
          <w:b/>
          <w:u w:val="single"/>
        </w:rPr>
        <w:t>recalculating</w:t>
      </w:r>
      <w:r w:rsidRPr="00A55626">
        <w:rPr>
          <w:u w:val="single"/>
        </w:rPr>
        <w:t>: East Asian countries are contemplating</w:t>
      </w:r>
      <w:r w:rsidRPr="00A55626">
        <w:rPr>
          <w:sz w:val="16"/>
        </w:rPr>
        <w:t xml:space="preserve"> regional </w:t>
      </w:r>
      <w:r w:rsidRPr="00A55626">
        <w:rPr>
          <w:u w:val="single"/>
        </w:rPr>
        <w:t>trade agreements that need not include the U</w:t>
      </w:r>
      <w:r w:rsidRPr="00A55626">
        <w:rPr>
          <w:sz w:val="16"/>
        </w:rPr>
        <w:t xml:space="preserve">nited </w:t>
      </w:r>
      <w:r w:rsidRPr="00A55626">
        <w:rPr>
          <w:u w:val="single"/>
        </w:rPr>
        <w:t>S</w:t>
      </w:r>
      <w:r w:rsidRPr="00A55626">
        <w:rPr>
          <w:sz w:val="16"/>
        </w:rPr>
        <w:t xml:space="preserve">tates </w:t>
      </w:r>
      <w:r w:rsidRPr="00A55626">
        <w:rPr>
          <w:u w:val="single"/>
        </w:rPr>
        <w:t>or</w:t>
      </w:r>
      <w:r w:rsidRPr="00A55626">
        <w:rPr>
          <w:sz w:val="16"/>
        </w:rPr>
        <w:t xml:space="preserve">, in the case of the Philippines, </w:t>
      </w:r>
      <w:r w:rsidRPr="00A55626">
        <w:rPr>
          <w:u w:val="single"/>
        </w:rPr>
        <w:t>are actively courting China</w:t>
      </w:r>
      <w:r w:rsidRPr="00A55626">
        <w:rPr>
          <w:sz w:val="16"/>
        </w:rPr>
        <w:t xml:space="preserve">, while </w:t>
      </w:r>
      <w:r w:rsidRPr="00A55626">
        <w:rPr>
          <w:u w:val="single"/>
        </w:rPr>
        <w:t xml:space="preserve">a number of nations in Eastern and Central Europe are </w:t>
      </w:r>
      <w:r w:rsidRPr="00A55626">
        <w:rPr>
          <w:b/>
          <w:u w:val="single"/>
        </w:rPr>
        <w:t>moving closer to Russia</w:t>
      </w:r>
      <w:r w:rsidRPr="00A55626">
        <w:rPr>
          <w:u w:val="single"/>
        </w:rPr>
        <w:t>, both strategically and ideologically. We could</w:t>
      </w:r>
      <w:r w:rsidRPr="00A55626">
        <w:rPr>
          <w:sz w:val="16"/>
        </w:rPr>
        <w:t xml:space="preserve"> soon </w:t>
      </w:r>
      <w:r w:rsidRPr="00A55626">
        <w:rPr>
          <w:u w:val="single"/>
        </w:rPr>
        <w:t>face a situation where</w:t>
      </w:r>
      <w:r w:rsidRPr="00A55626">
        <w:rPr>
          <w:sz w:val="16"/>
        </w:rPr>
        <w:t xml:space="preserve"> both </w:t>
      </w:r>
      <w:r w:rsidRPr="00A55626">
        <w:rPr>
          <w:u w:val="single"/>
        </w:rPr>
        <w:t>great revisionist powers are acting aggressively</w:t>
      </w:r>
      <w:r w:rsidRPr="00A55626">
        <w:rPr>
          <w:sz w:val="16"/>
        </w:rPr>
        <w:t xml:space="preserve">, including by military means, </w:t>
      </w:r>
      <w:r w:rsidRPr="00A55626">
        <w:rPr>
          <w:u w:val="single"/>
        </w:rPr>
        <w:t xml:space="preserve">posing extreme </w:t>
      </w:r>
      <w:r w:rsidRPr="00A55626">
        <w:rPr>
          <w:b/>
          <w:u w:val="single"/>
        </w:rPr>
        <w:t>challenges to</w:t>
      </w:r>
      <w:r w:rsidRPr="00A55626">
        <w:rPr>
          <w:sz w:val="16"/>
        </w:rPr>
        <w:t xml:space="preserve"> American and </w:t>
      </w:r>
      <w:r w:rsidRPr="00A55626">
        <w:rPr>
          <w:b/>
          <w:u w:val="single"/>
        </w:rPr>
        <w:t>global security</w:t>
      </w:r>
      <w:r w:rsidRPr="00A55626">
        <w:rPr>
          <w:sz w:val="16"/>
        </w:rPr>
        <w:t xml:space="preserve"> in two regions at once.</w:t>
      </w:r>
    </w:p>
    <w:p w14:paraId="44DFEBEF" w14:textId="77777777" w:rsidR="0044090D" w:rsidRPr="00A55626" w:rsidRDefault="0044090D" w:rsidP="0044090D">
      <w:pPr>
        <w:pStyle w:val="Heading2"/>
      </w:pPr>
      <w:r w:rsidRPr="00A55626">
        <w:lastRenderedPageBreak/>
        <w:t>AT – Authors</w:t>
      </w:r>
    </w:p>
    <w:p w14:paraId="5D6B14C0" w14:textId="77777777" w:rsidR="0044090D" w:rsidRPr="00A55626" w:rsidRDefault="0044090D" w:rsidP="0044090D">
      <w:pPr>
        <w:pStyle w:val="Heading3"/>
      </w:pPr>
      <w:r w:rsidRPr="00A55626">
        <w:lastRenderedPageBreak/>
        <w:t>AT – Fettweis</w:t>
      </w:r>
    </w:p>
    <w:p w14:paraId="7007FD49" w14:textId="77777777" w:rsidR="0044090D" w:rsidRPr="00A55626" w:rsidRDefault="0044090D" w:rsidP="0044090D">
      <w:pPr>
        <w:pStyle w:val="Heading4"/>
      </w:pPr>
      <w:r w:rsidRPr="00A55626">
        <w:t xml:space="preserve">Fettweis is wrong – </w:t>
      </w:r>
    </w:p>
    <w:p w14:paraId="7D8CDD2A" w14:textId="77777777" w:rsidR="0044090D" w:rsidRPr="00A55626" w:rsidRDefault="0044090D" w:rsidP="0044090D">
      <w:pPr>
        <w:pStyle w:val="Heading4"/>
      </w:pPr>
      <w:r w:rsidRPr="00A55626">
        <w:t xml:space="preserve">A) Ignores every opposing study and lacks citations.  </w:t>
      </w:r>
    </w:p>
    <w:p w14:paraId="200D9A02" w14:textId="77777777" w:rsidR="0044090D" w:rsidRPr="00A55626" w:rsidRDefault="0044090D" w:rsidP="0044090D">
      <w:pPr>
        <w:rPr>
          <w:sz w:val="16"/>
          <w:szCs w:val="16"/>
        </w:rPr>
      </w:pPr>
      <w:r w:rsidRPr="00A55626">
        <w:rPr>
          <w:rStyle w:val="Style13ptBold"/>
        </w:rPr>
        <w:t xml:space="preserve">Hayes ’15 </w:t>
      </w:r>
      <w:r w:rsidRPr="00A55626">
        <w:rPr>
          <w:sz w:val="16"/>
          <w:szCs w:val="16"/>
        </w:rPr>
        <w:t xml:space="preserve">(Jarrod; 3/9/15; Ph.D. in Politics and IR from the University of Southern California, B.A. in Political Science from the University of Boulder, Assistant Professor of IR at the Georgia Institute of Technology, member of the International Studies Association and the American Political Science Association; ISSF Roundtable, “ISSF Roundtable on The Pathologies of Power: Fear, Honor, Glory, and Hubris in U.S. Foreign Policy,” </w:t>
      </w:r>
      <w:hyperlink r:id="rId91" w:history="1">
        <w:r w:rsidRPr="00A55626">
          <w:rPr>
            <w:rStyle w:val="Hyperlink"/>
            <w:sz w:val="16"/>
            <w:szCs w:val="16"/>
          </w:rPr>
          <w:t>https://networks.h-net.org/node/28443/discussions/63534/issf-roundtable-pathologies-power-fear-honor-glory-and-hubris-us)</w:t>
        </w:r>
      </w:hyperlink>
    </w:p>
    <w:p w14:paraId="44D9FB0B" w14:textId="77777777" w:rsidR="0044090D" w:rsidRPr="00A55626" w:rsidRDefault="0044090D" w:rsidP="0044090D">
      <w:pPr>
        <w:rPr>
          <w:sz w:val="14"/>
        </w:rPr>
      </w:pPr>
      <w:r w:rsidRPr="00A55626">
        <w:rPr>
          <w:sz w:val="14"/>
        </w:rPr>
        <w:t xml:space="preserve">Fettweis is clear that he is writing to change (or begin to change) the national conversation in the United States regarding foreign policy. Thus, </w:t>
      </w:r>
      <w:r w:rsidRPr="00A55626">
        <w:rPr>
          <w:u w:val="single"/>
        </w:rPr>
        <w:t>Fettweis's target audience is</w:t>
      </w:r>
      <w:r w:rsidRPr="00A55626">
        <w:rPr>
          <w:sz w:val="14"/>
        </w:rPr>
        <w:t xml:space="preserve"> policymakers and </w:t>
      </w:r>
      <w:r w:rsidRPr="00A55626">
        <w:rPr>
          <w:u w:val="single"/>
        </w:rPr>
        <w:t>the general public. This</w:t>
      </w:r>
      <w:r w:rsidRPr="00A55626">
        <w:rPr>
          <w:sz w:val="14"/>
        </w:rPr>
        <w:t xml:space="preserve"> fact </w:t>
      </w:r>
      <w:r w:rsidRPr="00A55626">
        <w:rPr>
          <w:u w:val="single"/>
        </w:rPr>
        <w:t>can make the book frustrating</w:t>
      </w:r>
      <w:r w:rsidRPr="00A55626">
        <w:rPr>
          <w:sz w:val="14"/>
        </w:rPr>
        <w:t xml:space="preserve"> reading for scholars. For example, </w:t>
      </w:r>
      <w:r w:rsidRPr="00A55626">
        <w:rPr>
          <w:u w:val="single"/>
        </w:rPr>
        <w:t xml:space="preserve">Fettweis </w:t>
      </w:r>
      <w:r w:rsidRPr="00A55626">
        <w:rPr>
          <w:b/>
          <w:u w:val="single"/>
        </w:rPr>
        <w:t>does not</w:t>
      </w:r>
      <w:r w:rsidRPr="00A55626">
        <w:rPr>
          <w:sz w:val="14"/>
        </w:rPr>
        <w:t xml:space="preserve"> always </w:t>
      </w:r>
      <w:r w:rsidRPr="00A55626">
        <w:rPr>
          <w:b/>
          <w:u w:val="single"/>
        </w:rPr>
        <w:t>back his claims with evidence</w:t>
      </w:r>
      <w:r w:rsidRPr="00A55626">
        <w:rPr>
          <w:u w:val="single"/>
        </w:rPr>
        <w:t xml:space="preserve"> or citations. More problematic</w:t>
      </w:r>
      <w:r w:rsidRPr="00A55626">
        <w:rPr>
          <w:sz w:val="14"/>
        </w:rPr>
        <w:t xml:space="preserve">, however, </w:t>
      </w:r>
      <w:r w:rsidRPr="00A55626">
        <w:rPr>
          <w:u w:val="single"/>
        </w:rPr>
        <w:t>is Fettweis's call for</w:t>
      </w:r>
      <w:r w:rsidRPr="00A55626">
        <w:rPr>
          <w:sz w:val="14"/>
        </w:rPr>
        <w:t xml:space="preserve"> a rational basis for </w:t>
      </w:r>
      <w:r w:rsidRPr="00A55626">
        <w:rPr>
          <w:u w:val="single"/>
        </w:rPr>
        <w:t>policymaking based on</w:t>
      </w:r>
      <w:r w:rsidRPr="00A55626">
        <w:rPr>
          <w:sz w:val="14"/>
        </w:rPr>
        <w:t xml:space="preserve"> the American </w:t>
      </w:r>
      <w:r w:rsidRPr="00A55626">
        <w:rPr>
          <w:u w:val="single"/>
        </w:rPr>
        <w:t>national interest. What does that mean?</w:t>
      </w:r>
      <w:r w:rsidRPr="00A55626">
        <w:rPr>
          <w:sz w:val="14"/>
        </w:rPr>
        <w:t xml:space="preserve"> Scott </w:t>
      </w:r>
      <w:r w:rsidRPr="00A55626">
        <w:rPr>
          <w:u w:val="single"/>
        </w:rPr>
        <w:t>Burchill goes so far as to call the</w:t>
      </w:r>
      <w:r w:rsidRPr="00A55626">
        <w:rPr>
          <w:sz w:val="14"/>
        </w:rPr>
        <w:t xml:space="preserve"> concept of the </w:t>
      </w:r>
      <w:r w:rsidRPr="00A55626">
        <w:rPr>
          <w:u w:val="single"/>
        </w:rPr>
        <w:t>national interest devoid of</w:t>
      </w:r>
      <w:r w:rsidRPr="00A55626">
        <w:rPr>
          <w:b/>
          <w:u w:val="single"/>
        </w:rPr>
        <w:t xml:space="preserve"> substantive content</w:t>
      </w:r>
      <w:r w:rsidRPr="00A55626">
        <w:rPr>
          <w:sz w:val="14"/>
        </w:rPr>
        <w:t xml:space="preserve">.[5]  Thus, </w:t>
      </w:r>
      <w:r w:rsidRPr="00A55626">
        <w:rPr>
          <w:u w:val="single"/>
        </w:rPr>
        <w:t>the concept</w:t>
      </w:r>
      <w:r w:rsidRPr="00A55626">
        <w:rPr>
          <w:sz w:val="14"/>
        </w:rPr>
        <w:t xml:space="preserve"> of the national interest, to say the least, </w:t>
      </w:r>
      <w:r w:rsidRPr="00A55626">
        <w:rPr>
          <w:u w:val="single"/>
        </w:rPr>
        <w:t xml:space="preserve">is </w:t>
      </w:r>
      <w:r w:rsidRPr="00A55626">
        <w:rPr>
          <w:b/>
          <w:u w:val="single"/>
        </w:rPr>
        <w:t>rarely clear</w:t>
      </w:r>
      <w:r w:rsidRPr="00A55626">
        <w:rPr>
          <w:sz w:val="14"/>
        </w:rPr>
        <w:t xml:space="preserve">—and </w:t>
      </w:r>
      <w:r w:rsidRPr="00A55626">
        <w:rPr>
          <w:u w:val="single"/>
        </w:rPr>
        <w:t>that means</w:t>
      </w:r>
      <w:r w:rsidRPr="00A55626">
        <w:rPr>
          <w:sz w:val="14"/>
        </w:rPr>
        <w:t xml:space="preserve"> that </w:t>
      </w:r>
      <w:r w:rsidRPr="00A55626">
        <w:rPr>
          <w:u w:val="single"/>
        </w:rPr>
        <w:t>the rational pursuit</w:t>
      </w:r>
      <w:r w:rsidRPr="00A55626">
        <w:rPr>
          <w:sz w:val="14"/>
        </w:rPr>
        <w:t xml:space="preserve"> of the national interest </w:t>
      </w:r>
      <w:r w:rsidRPr="00A55626">
        <w:rPr>
          <w:u w:val="single"/>
        </w:rPr>
        <w:t>is at best</w:t>
      </w:r>
      <w:r w:rsidRPr="00A55626">
        <w:rPr>
          <w:sz w:val="14"/>
        </w:rPr>
        <w:t xml:space="preserve"> a </w:t>
      </w:r>
      <w:r w:rsidRPr="00A55626">
        <w:rPr>
          <w:u w:val="single"/>
        </w:rPr>
        <w:t>very difficult</w:t>
      </w:r>
      <w:r w:rsidRPr="00A55626">
        <w:rPr>
          <w:sz w:val="14"/>
        </w:rPr>
        <w:t xml:space="preserve"> endeavor.  Moreover, </w:t>
      </w:r>
      <w:r w:rsidRPr="00A55626">
        <w:rPr>
          <w:u w:val="single"/>
        </w:rPr>
        <w:t>there are multiple modes of rationality. A policymaker who</w:t>
      </w:r>
      <w:r w:rsidRPr="00A55626">
        <w:rPr>
          <w:sz w:val="14"/>
        </w:rPr>
        <w:t xml:space="preserve">, like most modern presidents, </w:t>
      </w:r>
      <w:r w:rsidRPr="00A55626">
        <w:rPr>
          <w:u w:val="single"/>
        </w:rPr>
        <w:t>obsessively monitors polling</w:t>
      </w:r>
      <w:r w:rsidRPr="00A55626">
        <w:rPr>
          <w:sz w:val="14"/>
        </w:rPr>
        <w:t xml:space="preserve"> as a basis of policymaking </w:t>
      </w:r>
      <w:r w:rsidRPr="00A55626">
        <w:rPr>
          <w:u w:val="single"/>
        </w:rPr>
        <w:t>is being rational</w:t>
      </w:r>
      <w:r w:rsidRPr="00A55626">
        <w:rPr>
          <w:sz w:val="14"/>
        </w:rPr>
        <w:t xml:space="preserve"> -- </w:t>
      </w:r>
      <w:r w:rsidRPr="00A55626">
        <w:rPr>
          <w:u w:val="single"/>
        </w:rPr>
        <w:t>even if it is</w:t>
      </w:r>
      <w:r w:rsidRPr="00A55626">
        <w:rPr>
          <w:sz w:val="14"/>
        </w:rPr>
        <w:t xml:space="preserve"> a </w:t>
      </w:r>
      <w:r w:rsidRPr="00A55626">
        <w:rPr>
          <w:u w:val="single"/>
        </w:rPr>
        <w:t>different</w:t>
      </w:r>
      <w:r w:rsidRPr="00A55626">
        <w:rPr>
          <w:sz w:val="14"/>
        </w:rPr>
        <w:t xml:space="preserve"> rationality than that which Fettweis calls for.    </w:t>
      </w:r>
      <w:r w:rsidRPr="00A55626">
        <w:rPr>
          <w:u w:val="single"/>
        </w:rPr>
        <w:t>Fettweis</w:t>
      </w:r>
      <w:r w:rsidRPr="00A55626">
        <w:rPr>
          <w:sz w:val="14"/>
        </w:rPr>
        <w:t xml:space="preserve">, however, largely </w:t>
      </w:r>
      <w:r w:rsidRPr="00A55626">
        <w:rPr>
          <w:b/>
          <w:u w:val="single"/>
        </w:rPr>
        <w:t>leaves aside</w:t>
      </w:r>
      <w:r w:rsidRPr="00A55626">
        <w:rPr>
          <w:u w:val="single"/>
        </w:rPr>
        <w:t xml:space="preserve"> these issues. He never</w:t>
      </w:r>
      <w:r w:rsidRPr="00A55626">
        <w:rPr>
          <w:sz w:val="14"/>
        </w:rPr>
        <w:t xml:space="preserve"> explicitly </w:t>
      </w:r>
      <w:r w:rsidRPr="00A55626">
        <w:rPr>
          <w:u w:val="single"/>
        </w:rPr>
        <w:t>explores the sources</w:t>
      </w:r>
      <w:r w:rsidRPr="00A55626">
        <w:rPr>
          <w:sz w:val="14"/>
        </w:rPr>
        <w:t xml:space="preserve"> or foundations </w:t>
      </w:r>
      <w:r w:rsidRPr="00A55626">
        <w:rPr>
          <w:u w:val="single"/>
        </w:rPr>
        <w:t>of rationality other than</w:t>
      </w:r>
      <w:r w:rsidRPr="00A55626">
        <w:rPr>
          <w:sz w:val="14"/>
        </w:rPr>
        <w:t xml:space="preserve"> to invoke </w:t>
      </w:r>
      <w:r w:rsidRPr="00A55626">
        <w:rPr>
          <w:u w:val="single"/>
        </w:rPr>
        <w:t xml:space="preserve">classical realism. He </w:t>
      </w:r>
      <w:r w:rsidRPr="00A55626">
        <w:rPr>
          <w:b/>
          <w:u w:val="single"/>
        </w:rPr>
        <w:t>does not address</w:t>
      </w:r>
      <w:r w:rsidRPr="00A55626">
        <w:rPr>
          <w:sz w:val="14"/>
        </w:rPr>
        <w:t xml:space="preserve"> the </w:t>
      </w:r>
      <w:r w:rsidRPr="00A55626">
        <w:rPr>
          <w:u w:val="single"/>
        </w:rPr>
        <w:t xml:space="preserve">substantial </w:t>
      </w:r>
      <w:r w:rsidRPr="00A55626">
        <w:rPr>
          <w:b/>
          <w:u w:val="single"/>
        </w:rPr>
        <w:t>scholarly literature</w:t>
      </w:r>
      <w:r w:rsidRPr="00A55626">
        <w:rPr>
          <w:u w:val="single"/>
        </w:rPr>
        <w:t xml:space="preserve"> wrestling with</w:t>
      </w:r>
      <w:r w:rsidRPr="00A55626">
        <w:rPr>
          <w:sz w:val="14"/>
        </w:rPr>
        <w:t xml:space="preserve"> the concept of </w:t>
      </w:r>
      <w:r w:rsidRPr="00A55626">
        <w:rPr>
          <w:u w:val="single"/>
        </w:rPr>
        <w:t>a national interest</w:t>
      </w:r>
      <w:r w:rsidRPr="00A55626">
        <w:rPr>
          <w:sz w:val="14"/>
        </w:rPr>
        <w:t xml:space="preserve">. Going further, the growing literature on securitization theory problematizes the idea that threats are objective conditions that can be clearly identified by savvy or wise policymakers.[6] </w:t>
      </w:r>
      <w:r w:rsidRPr="00A55626">
        <w:rPr>
          <w:u w:val="single"/>
        </w:rPr>
        <w:t>This</w:t>
      </w:r>
      <w:r w:rsidRPr="00A55626">
        <w:rPr>
          <w:sz w:val="14"/>
        </w:rPr>
        <w:t xml:space="preserve"> in turn </w:t>
      </w:r>
      <w:r w:rsidRPr="00A55626">
        <w:rPr>
          <w:u w:val="single"/>
        </w:rPr>
        <w:t>undermines</w:t>
      </w:r>
      <w:r w:rsidRPr="00A55626">
        <w:rPr>
          <w:sz w:val="14"/>
        </w:rPr>
        <w:t xml:space="preserve"> the objectivist ontology that underlies </w:t>
      </w:r>
      <w:r w:rsidRPr="00A55626">
        <w:rPr>
          <w:u w:val="single"/>
        </w:rPr>
        <w:t>Fettweis's thesis</w:t>
      </w:r>
      <w:r w:rsidRPr="00A55626">
        <w:rPr>
          <w:sz w:val="14"/>
        </w:rPr>
        <w:t xml:space="preserve">. If it is the case that threats are intersubjective constructions rather than objective conditions, Fettweis' argument is robbed of its prescriptive force.  To be sure, Fettweis's critique of the flaws in U.S. foreign policy remains trenchant.  But </w:t>
      </w:r>
      <w:r w:rsidRPr="00A55626">
        <w:rPr>
          <w:u w:val="single"/>
        </w:rPr>
        <w:t>the call to rational assessment</w:t>
      </w:r>
      <w:r w:rsidRPr="00A55626">
        <w:rPr>
          <w:sz w:val="14"/>
        </w:rPr>
        <w:t xml:space="preserve"> of objective foreign threats </w:t>
      </w:r>
      <w:r w:rsidRPr="00A55626">
        <w:rPr>
          <w:u w:val="single"/>
        </w:rPr>
        <w:t>becomes</w:t>
      </w:r>
      <w:r w:rsidRPr="00A55626">
        <w:rPr>
          <w:sz w:val="14"/>
        </w:rPr>
        <w:t xml:space="preserve"> a </w:t>
      </w:r>
      <w:r w:rsidRPr="00A55626">
        <w:rPr>
          <w:b/>
          <w:u w:val="single"/>
        </w:rPr>
        <w:t>hollow</w:t>
      </w:r>
      <w:r w:rsidRPr="00A55626">
        <w:rPr>
          <w:sz w:val="14"/>
        </w:rPr>
        <w:t xml:space="preserve"> one. In part </w:t>
      </w:r>
      <w:r w:rsidRPr="00A55626">
        <w:rPr>
          <w:u w:val="single"/>
        </w:rPr>
        <w:t>these issues arise because of the ‘bridging the gap’ agenda within</w:t>
      </w:r>
      <w:r w:rsidRPr="00A55626">
        <w:rPr>
          <w:sz w:val="14"/>
        </w:rPr>
        <w:t xml:space="preserve"> which Fettweis situates </w:t>
      </w:r>
      <w:r w:rsidRPr="00A55626">
        <w:rPr>
          <w:u w:val="single"/>
        </w:rPr>
        <w:t>the book</w:t>
      </w:r>
      <w:r w:rsidRPr="00A55626">
        <w:rPr>
          <w:sz w:val="14"/>
        </w:rPr>
        <w:t xml:space="preserve">. As the existence of programs like American University's International Policy Summer Institute and the resurgent debate over the policy-academia gulf attest,[7] efforts like Fettweis's are both badly needed and very welcome. But if bridging the gap were easy, there would be little need to encourage scholars and policymakers to do it. Fettweis's effort demonstrates just how difficult it can be to satisfy both sides. </w:t>
      </w:r>
      <w:r w:rsidRPr="00A55626">
        <w:rPr>
          <w:u w:val="single"/>
        </w:rPr>
        <w:t>Academics will be frustrated by Fettweis's refusal to engage in</w:t>
      </w:r>
      <w:r w:rsidRPr="00A55626">
        <w:rPr>
          <w:sz w:val="14"/>
        </w:rPr>
        <w:t xml:space="preserve"> explicit theory building or </w:t>
      </w:r>
      <w:r w:rsidRPr="00A55626">
        <w:rPr>
          <w:u w:val="single"/>
        </w:rPr>
        <w:t xml:space="preserve">empirical </w:t>
      </w:r>
      <w:r w:rsidRPr="00A55626">
        <w:rPr>
          <w:b/>
          <w:u w:val="single"/>
        </w:rPr>
        <w:t>verification</w:t>
      </w:r>
      <w:r w:rsidRPr="00A55626">
        <w:rPr>
          <w:u w:val="single"/>
        </w:rPr>
        <w:t>. Policymakers will</w:t>
      </w:r>
      <w:r w:rsidRPr="00A55626">
        <w:rPr>
          <w:sz w:val="14"/>
        </w:rPr>
        <w:t xml:space="preserve"> no doubt </w:t>
      </w:r>
      <w:r w:rsidRPr="00A55626">
        <w:rPr>
          <w:u w:val="single"/>
        </w:rPr>
        <w:t xml:space="preserve">be frustrated by Fettweis's </w:t>
      </w:r>
      <w:r w:rsidRPr="00A55626">
        <w:rPr>
          <w:b/>
          <w:u w:val="single"/>
        </w:rPr>
        <w:t>amorphous</w:t>
      </w:r>
      <w:r w:rsidRPr="00A55626">
        <w:rPr>
          <w:sz w:val="14"/>
        </w:rPr>
        <w:t xml:space="preserve"> policy </w:t>
      </w:r>
      <w:r w:rsidRPr="00A55626">
        <w:rPr>
          <w:b/>
          <w:u w:val="single"/>
        </w:rPr>
        <w:t>guidance</w:t>
      </w:r>
      <w:r w:rsidRPr="00A55626">
        <w:rPr>
          <w:u w:val="single"/>
        </w:rPr>
        <w:t xml:space="preserve"> to be rational</w:t>
      </w:r>
      <w:r w:rsidRPr="00A55626">
        <w:rPr>
          <w:sz w:val="14"/>
        </w:rPr>
        <w:t xml:space="preserve"> and focus on the national interest.</w:t>
      </w:r>
    </w:p>
    <w:p w14:paraId="7980B74C" w14:textId="77777777" w:rsidR="0044090D" w:rsidRPr="00A55626" w:rsidRDefault="0044090D" w:rsidP="0044090D">
      <w:pPr>
        <w:pStyle w:val="Heading4"/>
      </w:pPr>
      <w:r w:rsidRPr="00A55626">
        <w:t xml:space="preserve">B) Doesn’t apply to US regional hegemony – it’s a categorically different system. </w:t>
      </w:r>
    </w:p>
    <w:p w14:paraId="5A04EACD" w14:textId="77777777" w:rsidR="0044090D" w:rsidRPr="00A55626" w:rsidRDefault="0044090D" w:rsidP="0044090D">
      <w:pPr>
        <w:rPr>
          <w:rStyle w:val="Style13ptBold"/>
          <w:b w:val="0"/>
          <w:sz w:val="16"/>
          <w:szCs w:val="16"/>
        </w:rPr>
      </w:pPr>
      <w:r w:rsidRPr="00A55626">
        <w:rPr>
          <w:b/>
          <w:sz w:val="26"/>
        </w:rPr>
        <w:t xml:space="preserve">Schuessler ’15 </w:t>
      </w:r>
      <w:r w:rsidRPr="00A55626">
        <w:rPr>
          <w:sz w:val="16"/>
          <w:szCs w:val="16"/>
        </w:rPr>
        <w:t xml:space="preserve">(John; 3/9/15; Ph.D. in Political Science from the University of Chicago, M.A. in IR from the University of Chicago, B.A. in Government and IR from the University of Notre Dame, Associate Professor of IR at Texas A&amp;M University, Associate Professor of Strategy at the Air War College, Lecturer and Post-Doctoral Fellow for the Committee of IR at the University of Chicago, Research Fellow for the International Security Program at the Belfer Center for Science and International Affairs at Harvard University; ISSF Roundtable, “ISSF Roundtable on The Pathologies of Power: Fear, Honor, Glory, and Hubris in U.S. Foreign Policy,” </w:t>
      </w:r>
      <w:hyperlink r:id="rId92" w:history="1">
        <w:r w:rsidRPr="00A55626">
          <w:rPr>
            <w:sz w:val="16"/>
            <w:szCs w:val="16"/>
          </w:rPr>
          <w:t>https://networks.h-net.org/node/28443/discussions/63534/issf-roundtable-pathologies-power-fear-honor-glory-and-hubris-us)</w:t>
        </w:r>
      </w:hyperlink>
    </w:p>
    <w:p w14:paraId="09B08E9F" w14:textId="77777777" w:rsidR="0044090D" w:rsidRPr="00A55626" w:rsidRDefault="0044090D" w:rsidP="0044090D">
      <w:pPr>
        <w:rPr>
          <w:sz w:val="16"/>
        </w:rPr>
      </w:pPr>
      <w:r w:rsidRPr="00A55626">
        <w:rPr>
          <w:sz w:val="16"/>
        </w:rPr>
        <w:t xml:space="preserve">In the introduction to the book, Fettweis is clear that the pathology that concerns him most when it comes to U.S. foreign policy is excessive hawkishness, or a tendency toward self-defeating aggression. (14).  </w:t>
      </w:r>
      <w:r w:rsidRPr="00A55626">
        <w:rPr>
          <w:u w:val="single"/>
        </w:rPr>
        <w:t xml:space="preserve">Fettweis is </w:t>
      </w:r>
      <w:r w:rsidRPr="00A55626">
        <w:rPr>
          <w:b/>
          <w:u w:val="single"/>
        </w:rPr>
        <w:t>hardly the first</w:t>
      </w:r>
      <w:r w:rsidRPr="00A55626">
        <w:rPr>
          <w:u w:val="single"/>
        </w:rPr>
        <w:t xml:space="preserve"> to climb this</w:t>
      </w:r>
      <w:r w:rsidRPr="00A55626">
        <w:rPr>
          <w:sz w:val="16"/>
        </w:rPr>
        <w:t xml:space="preserve"> particular </w:t>
      </w:r>
      <w:r w:rsidRPr="00A55626">
        <w:rPr>
          <w:u w:val="single"/>
        </w:rPr>
        <w:t>academic hill</w:t>
      </w:r>
      <w:r w:rsidRPr="00A55626">
        <w:rPr>
          <w:sz w:val="16"/>
        </w:rPr>
        <w:t xml:space="preserve">.  Defensive realists, who assume that the international system provides incentives for moderate, reasonable behavior, have long been puzzled by why great powers “overexpand.”[10]  Jack Snyder, whose Myths of Empire is the most important work to deal with this problem, argues that overexpansion can take one of two forms: “self-encirclement,” in which a great power provokes an overwhelming coalition of opposing states, or “imperial overextension,” in which a great power expands into the hinterland beyond the point where costs begin to outstrip benefits.[11]  </w:t>
      </w:r>
      <w:r w:rsidRPr="00A55626">
        <w:rPr>
          <w:u w:val="single"/>
        </w:rPr>
        <w:t>Snyder points to</w:t>
      </w:r>
      <w:r w:rsidRPr="00A55626">
        <w:rPr>
          <w:sz w:val="16"/>
        </w:rPr>
        <w:t xml:space="preserve"> Wilhelmine </w:t>
      </w:r>
      <w:r w:rsidRPr="00A55626">
        <w:rPr>
          <w:u w:val="single"/>
        </w:rPr>
        <w:t>Germany</w:t>
      </w:r>
      <w:r w:rsidRPr="00A55626">
        <w:rPr>
          <w:sz w:val="16"/>
        </w:rPr>
        <w:t xml:space="preserve"> as a paradigmatic case of the former </w:t>
      </w:r>
      <w:r w:rsidRPr="00A55626">
        <w:rPr>
          <w:u w:val="single"/>
        </w:rPr>
        <w:t>and Imperial Japan</w:t>
      </w:r>
      <w:r w:rsidRPr="00A55626">
        <w:rPr>
          <w:sz w:val="16"/>
        </w:rPr>
        <w:t xml:space="preserve"> as a paradigmatic case of the latter.[12]  </w:t>
      </w:r>
      <w:r w:rsidRPr="00A55626">
        <w:rPr>
          <w:u w:val="single"/>
        </w:rPr>
        <w:t>The relevant question</w:t>
      </w:r>
      <w:r w:rsidRPr="00A55626">
        <w:rPr>
          <w:sz w:val="16"/>
        </w:rPr>
        <w:t xml:space="preserve"> for our purposes </w:t>
      </w:r>
      <w:r w:rsidRPr="00A55626">
        <w:rPr>
          <w:u w:val="single"/>
        </w:rPr>
        <w:t xml:space="preserve">is whether the U.S. is in either power’s league when it comes to overexpansion. One would be </w:t>
      </w:r>
      <w:r w:rsidRPr="00A55626">
        <w:rPr>
          <w:b/>
          <w:u w:val="single"/>
        </w:rPr>
        <w:t xml:space="preserve">hard pressed </w:t>
      </w:r>
      <w:r w:rsidRPr="00A55626">
        <w:rPr>
          <w:u w:val="single"/>
        </w:rPr>
        <w:t>to make that claim</w:t>
      </w:r>
      <w:r w:rsidRPr="00A55626">
        <w:rPr>
          <w:sz w:val="16"/>
        </w:rPr>
        <w:t xml:space="preserve">. As for self-encirclement, </w:t>
      </w:r>
      <w:r w:rsidRPr="00A55626">
        <w:rPr>
          <w:u w:val="single"/>
        </w:rPr>
        <w:t>it is not clear</w:t>
      </w:r>
      <w:r w:rsidRPr="00A55626">
        <w:rPr>
          <w:sz w:val="16"/>
        </w:rPr>
        <w:t xml:space="preserve"> that </w:t>
      </w:r>
      <w:r w:rsidRPr="00A55626">
        <w:rPr>
          <w:u w:val="single"/>
        </w:rPr>
        <w:t xml:space="preserve">the U.S. is </w:t>
      </w:r>
      <w:r w:rsidRPr="00A55626">
        <w:rPr>
          <w:b/>
          <w:u w:val="single"/>
        </w:rPr>
        <w:t>even capable</w:t>
      </w:r>
      <w:r w:rsidRPr="00A55626">
        <w:rPr>
          <w:u w:val="single"/>
        </w:rPr>
        <w:t xml:space="preserve"> of self-encirclement, given the relative</w:t>
      </w:r>
      <w:r w:rsidRPr="00A55626">
        <w:rPr>
          <w:sz w:val="16"/>
        </w:rPr>
        <w:t xml:space="preserve"> power </w:t>
      </w:r>
      <w:r w:rsidRPr="00A55626">
        <w:rPr>
          <w:u w:val="single"/>
        </w:rPr>
        <w:t>advantage</w:t>
      </w:r>
      <w:r w:rsidRPr="00A55626">
        <w:rPr>
          <w:sz w:val="16"/>
        </w:rPr>
        <w:t xml:space="preserve"> it enjoys </w:t>
      </w:r>
      <w:r w:rsidRPr="00A55626">
        <w:rPr>
          <w:u w:val="single"/>
        </w:rPr>
        <w:t>over</w:t>
      </w:r>
      <w:r w:rsidRPr="00A55626">
        <w:rPr>
          <w:sz w:val="16"/>
        </w:rPr>
        <w:t xml:space="preserve"> potential </w:t>
      </w:r>
      <w:r w:rsidRPr="00A55626">
        <w:rPr>
          <w:u w:val="single"/>
        </w:rPr>
        <w:t>rivals and the collective</w:t>
      </w:r>
      <w:r w:rsidRPr="00A55626">
        <w:rPr>
          <w:sz w:val="16"/>
        </w:rPr>
        <w:t xml:space="preserve"> action </w:t>
      </w:r>
      <w:r w:rsidRPr="00A55626">
        <w:rPr>
          <w:u w:val="single"/>
        </w:rPr>
        <w:t>problems besetting any attempt at</w:t>
      </w:r>
      <w:r w:rsidRPr="00A55626">
        <w:rPr>
          <w:sz w:val="16"/>
        </w:rPr>
        <w:t xml:space="preserve"> a </w:t>
      </w:r>
      <w:r w:rsidRPr="00A55626">
        <w:rPr>
          <w:u w:val="single"/>
        </w:rPr>
        <w:t>counterbalancing</w:t>
      </w:r>
      <w:r w:rsidRPr="00A55626">
        <w:rPr>
          <w:sz w:val="16"/>
        </w:rPr>
        <w:t xml:space="preserve"> </w:t>
      </w:r>
      <w:r w:rsidRPr="00A55626">
        <w:rPr>
          <w:sz w:val="16"/>
        </w:rPr>
        <w:lastRenderedPageBreak/>
        <w:t xml:space="preserve">coalition.[13]  </w:t>
      </w:r>
      <w:r w:rsidRPr="00A55626">
        <w:rPr>
          <w:u w:val="single"/>
        </w:rPr>
        <w:t>As for</w:t>
      </w:r>
      <w:r w:rsidRPr="00A55626">
        <w:rPr>
          <w:sz w:val="16"/>
        </w:rPr>
        <w:t xml:space="preserve"> imperial </w:t>
      </w:r>
      <w:r w:rsidRPr="00A55626">
        <w:rPr>
          <w:u w:val="single"/>
        </w:rPr>
        <w:t>overextension</w:t>
      </w:r>
      <w:r w:rsidRPr="00A55626">
        <w:rPr>
          <w:sz w:val="16"/>
        </w:rPr>
        <w:t xml:space="preserve">, the U.S. does have a nasty habit of getting into brushfire wars in the periphery, but </w:t>
      </w:r>
      <w:r w:rsidRPr="00A55626">
        <w:rPr>
          <w:b/>
          <w:u w:val="single"/>
        </w:rPr>
        <w:t>none of them</w:t>
      </w:r>
      <w:r w:rsidRPr="00A55626">
        <w:rPr>
          <w:u w:val="single"/>
        </w:rPr>
        <w:t xml:space="preserve"> have been</w:t>
      </w:r>
      <w:r w:rsidRPr="00A55626">
        <w:rPr>
          <w:sz w:val="16"/>
        </w:rPr>
        <w:t xml:space="preserve"> so </w:t>
      </w:r>
      <w:r w:rsidRPr="00A55626">
        <w:rPr>
          <w:u w:val="single"/>
        </w:rPr>
        <w:t>injurious as to</w:t>
      </w:r>
      <w:r w:rsidRPr="00A55626">
        <w:rPr>
          <w:sz w:val="16"/>
        </w:rPr>
        <w:t xml:space="preserve"> seriously </w:t>
      </w:r>
      <w:r w:rsidRPr="00A55626">
        <w:rPr>
          <w:u w:val="single"/>
        </w:rPr>
        <w:t xml:space="preserve">threaten the U.S.’s </w:t>
      </w:r>
      <w:r w:rsidRPr="00A55626">
        <w:rPr>
          <w:b/>
          <w:u w:val="single"/>
        </w:rPr>
        <w:t>dominant position</w:t>
      </w:r>
      <w:r w:rsidRPr="00A55626">
        <w:rPr>
          <w:u w:val="single"/>
        </w:rPr>
        <w:t xml:space="preserve"> in the international system. Overexpansion</w:t>
      </w:r>
      <w:r w:rsidRPr="00A55626">
        <w:rPr>
          <w:sz w:val="16"/>
        </w:rPr>
        <w:t xml:space="preserve">, as has been pointed out before, </w:t>
      </w:r>
      <w:r w:rsidRPr="00A55626">
        <w:rPr>
          <w:u w:val="single"/>
        </w:rPr>
        <w:t>is a systemic outcome that depends</w:t>
      </w:r>
      <w:r w:rsidRPr="00A55626">
        <w:rPr>
          <w:sz w:val="16"/>
        </w:rPr>
        <w:t xml:space="preserve"> as much </w:t>
      </w:r>
      <w:r w:rsidRPr="00A55626">
        <w:rPr>
          <w:u w:val="single"/>
        </w:rPr>
        <w:t>on</w:t>
      </w:r>
      <w:r w:rsidRPr="00A55626">
        <w:rPr>
          <w:sz w:val="16"/>
        </w:rPr>
        <w:t xml:space="preserve"> the </w:t>
      </w:r>
      <w:r w:rsidRPr="00A55626">
        <w:rPr>
          <w:u w:val="single"/>
        </w:rPr>
        <w:t>relative power and position of the state</w:t>
      </w:r>
      <w:r w:rsidRPr="00A55626">
        <w:rPr>
          <w:sz w:val="16"/>
        </w:rPr>
        <w:t xml:space="preserve"> doing the expanding </w:t>
      </w:r>
      <w:r w:rsidRPr="00A55626">
        <w:rPr>
          <w:u w:val="single"/>
        </w:rPr>
        <w:t>as</w:t>
      </w:r>
      <w:r w:rsidRPr="00A55626">
        <w:rPr>
          <w:sz w:val="16"/>
        </w:rPr>
        <w:t xml:space="preserve"> the wisdom of it</w:t>
      </w:r>
      <w:r w:rsidRPr="00A55626">
        <w:rPr>
          <w:u w:val="single"/>
        </w:rPr>
        <w:t>s policy choices</w:t>
      </w:r>
      <w:r w:rsidRPr="00A55626">
        <w:rPr>
          <w:sz w:val="16"/>
        </w:rPr>
        <w:t xml:space="preserve">.[14]  In this respect, </w:t>
      </w:r>
      <w:r w:rsidRPr="00A55626">
        <w:rPr>
          <w:u w:val="single"/>
        </w:rPr>
        <w:t>the U.S., as a regional</w:t>
      </w:r>
      <w:r w:rsidRPr="00A55626">
        <w:rPr>
          <w:sz w:val="16"/>
        </w:rPr>
        <w:t xml:space="preserve"> hegemon-turned-</w:t>
      </w:r>
      <w:r w:rsidRPr="00A55626">
        <w:rPr>
          <w:u w:val="single"/>
        </w:rPr>
        <w:t xml:space="preserve">unipolar power, can </w:t>
      </w:r>
      <w:r w:rsidRPr="00A55626">
        <w:rPr>
          <w:b/>
          <w:u w:val="single"/>
        </w:rPr>
        <w:t>afford</w:t>
      </w:r>
      <w:r w:rsidRPr="00A55626">
        <w:rPr>
          <w:sz w:val="16"/>
        </w:rPr>
        <w:t xml:space="preserve"> more </w:t>
      </w:r>
      <w:r w:rsidRPr="00A55626">
        <w:rPr>
          <w:b/>
          <w:u w:val="single"/>
        </w:rPr>
        <w:t>overexpansion</w:t>
      </w:r>
      <w:r w:rsidRPr="00A55626">
        <w:rPr>
          <w:sz w:val="16"/>
        </w:rPr>
        <w:t xml:space="preserve"> than most.</w:t>
      </w:r>
    </w:p>
    <w:p w14:paraId="555C1C90" w14:textId="77777777" w:rsidR="0044090D" w:rsidRPr="00A55626" w:rsidRDefault="0044090D" w:rsidP="0044090D">
      <w:pPr>
        <w:pStyle w:val="Heading4"/>
      </w:pPr>
      <w:r w:rsidRPr="00A55626">
        <w:t xml:space="preserve">C) No specific explanations and discounts political justifications.  </w:t>
      </w:r>
    </w:p>
    <w:p w14:paraId="49C09FFF" w14:textId="77777777" w:rsidR="0044090D" w:rsidRPr="00A55626" w:rsidRDefault="0044090D" w:rsidP="0044090D">
      <w:pPr>
        <w:rPr>
          <w:sz w:val="16"/>
          <w:szCs w:val="16"/>
        </w:rPr>
      </w:pPr>
      <w:r w:rsidRPr="00A55626">
        <w:rPr>
          <w:rStyle w:val="Style13ptBold"/>
        </w:rPr>
        <w:t xml:space="preserve">Cramer ’15 </w:t>
      </w:r>
      <w:r w:rsidRPr="00A55626">
        <w:rPr>
          <w:sz w:val="16"/>
          <w:szCs w:val="16"/>
        </w:rPr>
        <w:t>(James; 3/9/15; Ph.D. in Political Science from the Massachusetts Institute of Technology, B.A. in English Literature from Oberlin College, School for International Training at Vermont, Associate Professor of Political Science at the University Oregon; ISSF Roundtable, “ISSF Roundtable on The Pathologies of Power: Fear, Honor, Glory, and Hubris in U.S. Foreign Policy,” https://networks.h-net.org/node/28443/discussions/63534/issf-roundtable-pathologies-power-fear-honor-glory-and-hubris-us)</w:t>
      </w:r>
    </w:p>
    <w:p w14:paraId="7DC6D1C0" w14:textId="77777777" w:rsidR="0044090D" w:rsidRPr="00A55626" w:rsidRDefault="0044090D" w:rsidP="0044090D">
      <w:pPr>
        <w:rPr>
          <w:sz w:val="16"/>
        </w:rPr>
      </w:pPr>
      <w:r w:rsidRPr="00A55626">
        <w:rPr>
          <w:sz w:val="16"/>
        </w:rPr>
        <w:t xml:space="preserve">Most of Fettweis’s many observations and general analyses of U.S. foreign policy are interesting to read, offering numerous original insights along with much supporting evidence. For example, it is certainly correct that U.S. foreign policy is guided by, on some level, such things as widespread beliefs in inordinate fears, and Fettweis does the excellent service of proving in convincing detail how extremely exaggerated U.S. fears have been, including describing how the threats from terrorism, rogue states, and unknown unknowns have been wildly inflated. Fettweis is also to be commended for taking on the very difficult task of exploring the slippery, but clearly important, problem of emotional and powerful beliefs, which are very often based in trust in those who have relayed these beliefs, rather than in rational analysis and facts. Most significantly, in this study Fetttweis has tried to bring together in some coherent fashion what have been the competing explanations for irrational collective beliefs: psychology and domestic politics. </w:t>
      </w:r>
      <w:r w:rsidRPr="00A55626">
        <w:rPr>
          <w:u w:val="single"/>
        </w:rPr>
        <w:t xml:space="preserve">The </w:t>
      </w:r>
      <w:r w:rsidRPr="00A55626">
        <w:rPr>
          <w:b/>
          <w:u w:val="single"/>
        </w:rPr>
        <w:t>problem</w:t>
      </w:r>
      <w:r w:rsidRPr="00A55626">
        <w:rPr>
          <w:u w:val="single"/>
        </w:rPr>
        <w:t xml:space="preserve"> with Fettweis’s combining of</w:t>
      </w:r>
      <w:r w:rsidRPr="00A55626">
        <w:rPr>
          <w:sz w:val="16"/>
        </w:rPr>
        <w:t xml:space="preserve"> these </w:t>
      </w:r>
      <w:r w:rsidRPr="00A55626">
        <w:rPr>
          <w:u w:val="single"/>
        </w:rPr>
        <w:t>explanations for</w:t>
      </w:r>
      <w:r w:rsidRPr="00A55626">
        <w:rPr>
          <w:sz w:val="16"/>
        </w:rPr>
        <w:t xml:space="preserve"> collective </w:t>
      </w:r>
      <w:r w:rsidRPr="00A55626">
        <w:rPr>
          <w:u w:val="single"/>
        </w:rPr>
        <w:t>irrationality within</w:t>
      </w:r>
      <w:r w:rsidRPr="00A55626">
        <w:rPr>
          <w:sz w:val="16"/>
        </w:rPr>
        <w:t xml:space="preserve"> a </w:t>
      </w:r>
      <w:r w:rsidRPr="00A55626">
        <w:rPr>
          <w:u w:val="single"/>
        </w:rPr>
        <w:t>general</w:t>
      </w:r>
      <w:r w:rsidRPr="00A55626">
        <w:rPr>
          <w:sz w:val="16"/>
        </w:rPr>
        <w:t xml:space="preserve"> theory of </w:t>
      </w:r>
      <w:r w:rsidRPr="00A55626">
        <w:rPr>
          <w:u w:val="single"/>
        </w:rPr>
        <w:t>pathological beliefs is his framing stresses</w:t>
      </w:r>
      <w:r w:rsidRPr="00A55626">
        <w:rPr>
          <w:sz w:val="16"/>
        </w:rPr>
        <w:t xml:space="preserve"> the </w:t>
      </w:r>
      <w:r w:rsidRPr="00A55626">
        <w:rPr>
          <w:u w:val="single"/>
        </w:rPr>
        <w:t>psychological arguments</w:t>
      </w:r>
      <w:r w:rsidRPr="00A55626">
        <w:rPr>
          <w:sz w:val="16"/>
        </w:rPr>
        <w:t xml:space="preserve"> as the main sources of these fears, </w:t>
      </w:r>
      <w:r w:rsidRPr="00A55626">
        <w:rPr>
          <w:u w:val="single"/>
        </w:rPr>
        <w:t>while</w:t>
      </w:r>
      <w:r w:rsidRPr="00A55626">
        <w:rPr>
          <w:sz w:val="16"/>
        </w:rPr>
        <w:t xml:space="preserve"> admitting but </w:t>
      </w:r>
      <w:r w:rsidRPr="00A55626">
        <w:rPr>
          <w:b/>
          <w:u w:val="single"/>
        </w:rPr>
        <w:t>down-playing</w:t>
      </w:r>
      <w:r w:rsidRPr="00A55626">
        <w:rPr>
          <w:sz w:val="16"/>
        </w:rPr>
        <w:t xml:space="preserve"> the </w:t>
      </w:r>
      <w:r w:rsidRPr="00A55626">
        <w:rPr>
          <w:b/>
          <w:u w:val="single"/>
        </w:rPr>
        <w:t>political sources</w:t>
      </w:r>
      <w:r w:rsidRPr="00A55626">
        <w:rPr>
          <w:sz w:val="16"/>
        </w:rPr>
        <w:t xml:space="preserve"> of these beliefs. </w:t>
      </w:r>
      <w:r w:rsidRPr="00A55626">
        <w:rPr>
          <w:u w:val="single"/>
        </w:rPr>
        <w:t>While it seems valuable</w:t>
      </w:r>
      <w:r w:rsidRPr="00A55626">
        <w:rPr>
          <w:sz w:val="16"/>
        </w:rPr>
        <w:t xml:space="preserve"> to emphasize the widespread tendency for the public to adopt and irrationally adhere to internalized pathological beliefs, as Fettweis argues, </w:t>
      </w:r>
      <w:r w:rsidRPr="00A55626">
        <w:rPr>
          <w:u w:val="single"/>
        </w:rPr>
        <w:t>his frame over-emphasize</w:t>
      </w:r>
      <w:r w:rsidRPr="00A55626">
        <w:rPr>
          <w:sz w:val="16"/>
        </w:rPr>
        <w:t xml:space="preserve">s the possible </w:t>
      </w:r>
      <w:r w:rsidRPr="00A55626">
        <w:rPr>
          <w:u w:val="single"/>
        </w:rPr>
        <w:t xml:space="preserve">psychological roots </w:t>
      </w:r>
      <w:r w:rsidRPr="00A55626">
        <w:rPr>
          <w:sz w:val="16"/>
        </w:rPr>
        <w:t xml:space="preserve">of these beliefs, </w:t>
      </w:r>
      <w:r w:rsidRPr="00A55626">
        <w:rPr>
          <w:u w:val="single"/>
        </w:rPr>
        <w:t xml:space="preserve">while often discounting </w:t>
      </w:r>
      <w:r w:rsidRPr="00A55626">
        <w:rPr>
          <w:b/>
          <w:u w:val="single"/>
        </w:rPr>
        <w:t>without sufficient justification</w:t>
      </w:r>
      <w:r w:rsidRPr="00A55626">
        <w:rPr>
          <w:sz w:val="16"/>
        </w:rPr>
        <w:t xml:space="preserve"> the domestic political sources of these pathological beliefs.  For example, </w:t>
      </w:r>
      <w:r w:rsidRPr="00A55626">
        <w:rPr>
          <w:u w:val="single"/>
        </w:rPr>
        <w:t>in Fettweis’s formulation, Americans are uniquely fearful</w:t>
      </w:r>
      <w:r w:rsidRPr="00A55626">
        <w:rPr>
          <w:sz w:val="16"/>
        </w:rPr>
        <w:t xml:space="preserve">, and strikingly so since the end of the Cold War. </w:t>
      </w:r>
      <w:r w:rsidRPr="00A55626">
        <w:rPr>
          <w:u w:val="single"/>
        </w:rPr>
        <w:t>He contends</w:t>
      </w:r>
      <w:r w:rsidRPr="00A55626">
        <w:rPr>
          <w:sz w:val="16"/>
        </w:rPr>
        <w:t xml:space="preserve"> that </w:t>
      </w:r>
      <w:r w:rsidRPr="00A55626">
        <w:rPr>
          <w:u w:val="single"/>
        </w:rPr>
        <w:t>this is proven by the fact that the U</w:t>
      </w:r>
      <w:r w:rsidRPr="00A55626">
        <w:rPr>
          <w:sz w:val="16"/>
        </w:rPr>
        <w:t xml:space="preserve">nited </w:t>
      </w:r>
      <w:r w:rsidRPr="00A55626">
        <w:rPr>
          <w:u w:val="single"/>
        </w:rPr>
        <w:t>S</w:t>
      </w:r>
      <w:r w:rsidRPr="00A55626">
        <w:rPr>
          <w:sz w:val="16"/>
        </w:rPr>
        <w:t xml:space="preserve">tates </w:t>
      </w:r>
      <w:r w:rsidRPr="00A55626">
        <w:rPr>
          <w:u w:val="single"/>
        </w:rPr>
        <w:t>has been an</w:t>
      </w:r>
      <w:r w:rsidRPr="00A55626">
        <w:rPr>
          <w:sz w:val="16"/>
        </w:rPr>
        <w:t xml:space="preserve"> extreme </w:t>
      </w:r>
      <w:r w:rsidRPr="00A55626">
        <w:rPr>
          <w:u w:val="single"/>
        </w:rPr>
        <w:t>outlier on defense spending</w:t>
      </w:r>
      <w:r w:rsidRPr="00A55626">
        <w:rPr>
          <w:sz w:val="16"/>
        </w:rPr>
        <w:t xml:space="preserve">. He points out that while almost the entire industrialized world has cut its defense spending, the U.S. is spending much more, 70 percent more in 2010 than in 2000. </w:t>
      </w:r>
      <w:r w:rsidRPr="00A55626">
        <w:rPr>
          <w:u w:val="single"/>
        </w:rPr>
        <w:t>Fettweis asserts that “No military-industrial complex can take</w:t>
      </w:r>
      <w:r w:rsidRPr="00A55626">
        <w:rPr>
          <w:sz w:val="16"/>
        </w:rPr>
        <w:t xml:space="preserve"> full </w:t>
      </w:r>
      <w:r w:rsidRPr="00A55626">
        <w:rPr>
          <w:u w:val="single"/>
        </w:rPr>
        <w:t>credit</w:t>
      </w:r>
      <w:r w:rsidRPr="00A55626">
        <w:rPr>
          <w:sz w:val="16"/>
        </w:rPr>
        <w:t xml:space="preserve"> </w:t>
      </w:r>
      <w:r w:rsidRPr="00A55626">
        <w:rPr>
          <w:u w:val="single"/>
        </w:rPr>
        <w:t>for</w:t>
      </w:r>
      <w:r w:rsidRPr="00A55626">
        <w:rPr>
          <w:sz w:val="16"/>
        </w:rPr>
        <w:t xml:space="preserve"> the strong, consistent support for </w:t>
      </w:r>
      <w:r w:rsidRPr="00A55626">
        <w:rPr>
          <w:u w:val="single"/>
        </w:rPr>
        <w:t>an enormous military</w:t>
      </w:r>
      <w:r w:rsidRPr="00A55626">
        <w:rPr>
          <w:sz w:val="16"/>
        </w:rPr>
        <w:t xml:space="preserve">. It is the belief about the dangers inherent in the world …” (31-32) Instead, </w:t>
      </w:r>
      <w:r w:rsidRPr="00A55626">
        <w:rPr>
          <w:u w:val="single"/>
        </w:rPr>
        <w:t>he insists on stressing</w:t>
      </w:r>
      <w:r w:rsidRPr="00A55626">
        <w:rPr>
          <w:sz w:val="16"/>
        </w:rPr>
        <w:t xml:space="preserve"> primarily broad psychological explanations for </w:t>
      </w:r>
      <w:r w:rsidRPr="00A55626">
        <w:rPr>
          <w:u w:val="single"/>
        </w:rPr>
        <w:t>irrational U.S. fears</w:t>
      </w:r>
      <w:r w:rsidRPr="00A55626">
        <w:rPr>
          <w:sz w:val="16"/>
        </w:rPr>
        <w:t xml:space="preserve">, theories that should pertain to most people generally and people of other states. </w:t>
      </w:r>
      <w:r w:rsidRPr="00A55626">
        <w:rPr>
          <w:u w:val="single"/>
        </w:rPr>
        <w:t>His</w:t>
      </w:r>
      <w:r w:rsidRPr="00A55626">
        <w:rPr>
          <w:sz w:val="16"/>
        </w:rPr>
        <w:t xml:space="preserve"> many </w:t>
      </w:r>
      <w:r w:rsidRPr="00A55626">
        <w:rPr>
          <w:u w:val="single"/>
        </w:rPr>
        <w:t>preferred</w:t>
      </w:r>
      <w:r w:rsidRPr="00A55626">
        <w:rPr>
          <w:sz w:val="16"/>
        </w:rPr>
        <w:t xml:space="preserve"> psychological </w:t>
      </w:r>
      <w:r w:rsidRPr="00A55626">
        <w:rPr>
          <w:u w:val="single"/>
        </w:rPr>
        <w:t>sources</w:t>
      </w:r>
      <w:r w:rsidRPr="00A55626">
        <w:rPr>
          <w:sz w:val="16"/>
        </w:rPr>
        <w:t xml:space="preserve"> for U.S. pathological fears </w:t>
      </w:r>
      <w:r w:rsidRPr="00A55626">
        <w:rPr>
          <w:u w:val="single"/>
        </w:rPr>
        <w:t xml:space="preserve">offer </w:t>
      </w:r>
      <w:r w:rsidRPr="00A55626">
        <w:rPr>
          <w:b/>
          <w:u w:val="single"/>
        </w:rPr>
        <w:t>no U.S.-specific</w:t>
      </w:r>
      <w:r w:rsidRPr="00A55626">
        <w:rPr>
          <w:u w:val="single"/>
        </w:rPr>
        <w:t xml:space="preserve"> </w:t>
      </w:r>
      <w:r w:rsidRPr="00A55626">
        <w:rPr>
          <w:sz w:val="16"/>
        </w:rPr>
        <w:t xml:space="preserve">psychological </w:t>
      </w:r>
      <w:r w:rsidRPr="00A55626">
        <w:rPr>
          <w:b/>
          <w:u w:val="single"/>
        </w:rPr>
        <w:t>explanations</w:t>
      </w:r>
      <w:r w:rsidRPr="00A55626">
        <w:rPr>
          <w:u w:val="single"/>
        </w:rPr>
        <w:t>, and certainly no psychological source as</w:t>
      </w:r>
      <w:r w:rsidRPr="00A55626">
        <w:rPr>
          <w:sz w:val="16"/>
        </w:rPr>
        <w:t xml:space="preserve"> uniquely </w:t>
      </w:r>
      <w:r w:rsidRPr="00A55626">
        <w:rPr>
          <w:u w:val="single"/>
        </w:rPr>
        <w:t>American or</w:t>
      </w:r>
      <w:r w:rsidRPr="00A55626">
        <w:rPr>
          <w:sz w:val="16"/>
        </w:rPr>
        <w:t xml:space="preserve"> as highly </w:t>
      </w:r>
      <w:r w:rsidRPr="00A55626">
        <w:rPr>
          <w:u w:val="single"/>
        </w:rPr>
        <w:t>correlated with the time period</w:t>
      </w:r>
      <w:r w:rsidRPr="00A55626">
        <w:rPr>
          <w:sz w:val="16"/>
        </w:rPr>
        <w:t xml:space="preserve"> as the domestic political military-industrial complex theory is as a source of public fears that are manufactured to justify extreme outlier defense spending. </w:t>
      </w:r>
      <w:r w:rsidRPr="00A55626">
        <w:rPr>
          <w:b/>
          <w:u w:val="single"/>
        </w:rPr>
        <w:t>Also problematic</w:t>
      </w:r>
      <w:r w:rsidRPr="00A55626">
        <w:rPr>
          <w:u w:val="single"/>
        </w:rPr>
        <w:t xml:space="preserve"> is that Fettweis</w:t>
      </w:r>
      <w:r w:rsidRPr="00A55626">
        <w:rPr>
          <w:sz w:val="16"/>
        </w:rPr>
        <w:t xml:space="preserve"> repeatedly </w:t>
      </w:r>
      <w:r w:rsidRPr="00A55626">
        <w:rPr>
          <w:u w:val="single"/>
        </w:rPr>
        <w:t>argues that elites and the public are</w:t>
      </w:r>
      <w:r w:rsidRPr="00A55626">
        <w:rPr>
          <w:sz w:val="16"/>
        </w:rPr>
        <w:t xml:space="preserve"> together </w:t>
      </w:r>
      <w:r w:rsidRPr="00A55626">
        <w:rPr>
          <w:u w:val="single"/>
        </w:rPr>
        <w:t>guided by</w:t>
      </w:r>
      <w:r w:rsidRPr="00A55626">
        <w:rPr>
          <w:sz w:val="16"/>
        </w:rPr>
        <w:t xml:space="preserve"> these </w:t>
      </w:r>
      <w:r w:rsidRPr="00A55626">
        <w:rPr>
          <w:u w:val="single"/>
        </w:rPr>
        <w:t>pathological beliefs, and thus if they all were</w:t>
      </w:r>
      <w:r w:rsidRPr="00A55626">
        <w:rPr>
          <w:sz w:val="16"/>
        </w:rPr>
        <w:t xml:space="preserve"> made </w:t>
      </w:r>
      <w:r w:rsidRPr="00A55626">
        <w:rPr>
          <w:u w:val="single"/>
        </w:rPr>
        <w:t>aware of these</w:t>
      </w:r>
      <w:r w:rsidRPr="00A55626">
        <w:rPr>
          <w:sz w:val="16"/>
        </w:rPr>
        <w:t xml:space="preserve"> irrational pathological </w:t>
      </w:r>
      <w:r w:rsidRPr="00A55626">
        <w:rPr>
          <w:u w:val="single"/>
        </w:rPr>
        <w:t>beliefs, they would correct them. Yet</w:t>
      </w:r>
      <w:r w:rsidRPr="00A55626">
        <w:rPr>
          <w:sz w:val="16"/>
        </w:rPr>
        <w:t xml:space="preserve"> at many places </w:t>
      </w:r>
      <w:r w:rsidRPr="00A55626">
        <w:rPr>
          <w:u w:val="single"/>
        </w:rPr>
        <w:t>Fettweis acknowledges</w:t>
      </w:r>
      <w:r w:rsidRPr="00A55626">
        <w:rPr>
          <w:sz w:val="16"/>
        </w:rPr>
        <w:t xml:space="preserve"> that </w:t>
      </w:r>
      <w:r w:rsidRPr="00A55626">
        <w:rPr>
          <w:u w:val="single"/>
        </w:rPr>
        <w:t>elites are</w:t>
      </w:r>
      <w:r w:rsidRPr="00A55626">
        <w:rPr>
          <w:sz w:val="16"/>
        </w:rPr>
        <w:t xml:space="preserve"> at the same time </w:t>
      </w:r>
      <w:r w:rsidRPr="00A55626">
        <w:rPr>
          <w:u w:val="single"/>
        </w:rPr>
        <w:t>the main sources of these beliefs</w:t>
      </w:r>
      <w:r w:rsidRPr="00A55626">
        <w:rPr>
          <w:sz w:val="16"/>
        </w:rPr>
        <w:t xml:space="preserve">, and </w:t>
      </w:r>
      <w:r w:rsidRPr="00A55626">
        <w:rPr>
          <w:u w:val="single"/>
        </w:rPr>
        <w:t>this leads to problems</w:t>
      </w:r>
      <w:r w:rsidRPr="00A55626">
        <w:rPr>
          <w:sz w:val="16"/>
        </w:rPr>
        <w:t xml:space="preserve">. For example, in his long discussion of the neoconservatives’ beliefs, he discusses how their beliefs are pathological in many ways, such as their extreme and repeated misreading of intelligence, in such cases as the famous Team B episode of 1976 where an outside panel of known hardline neoconservatives was allowed to do a blatantly slanted competitive threat assessment to second guess CIA estimates and later with their  extreme assessments of the threat posed by Saddam Hussein before the Iraq war of 2003 (74). </w:t>
      </w:r>
      <w:r w:rsidRPr="00A55626">
        <w:rPr>
          <w:u w:val="single"/>
        </w:rPr>
        <w:t>Fettweis</w:t>
      </w:r>
      <w:r w:rsidRPr="00A55626">
        <w:rPr>
          <w:sz w:val="16"/>
        </w:rPr>
        <w:t xml:space="preserve"> points out the neoconservatives have repeatedly raised the level of threat beyond what any rational standard would support, yet he </w:t>
      </w:r>
      <w:r w:rsidRPr="00A55626">
        <w:rPr>
          <w:b/>
          <w:u w:val="single"/>
        </w:rPr>
        <w:t>asserts</w:t>
      </w:r>
      <w:r w:rsidRPr="00A55626">
        <w:rPr>
          <w:u w:val="single"/>
        </w:rPr>
        <w:t xml:space="preserve"> that this should be viewed as</w:t>
      </w:r>
      <w:r w:rsidRPr="00A55626">
        <w:rPr>
          <w:sz w:val="16"/>
        </w:rPr>
        <w:t xml:space="preserve"> expressions of tr</w:t>
      </w:r>
      <w:r w:rsidRPr="00A55626">
        <w:rPr>
          <w:u w:val="single"/>
        </w:rPr>
        <w:t>ue belief by the neoconservatives, and not</w:t>
      </w:r>
      <w:r w:rsidRPr="00A55626">
        <w:rPr>
          <w:sz w:val="16"/>
        </w:rPr>
        <w:t xml:space="preserve"> as exercises in </w:t>
      </w:r>
      <w:r w:rsidRPr="00A55626">
        <w:rPr>
          <w:u w:val="single"/>
        </w:rPr>
        <w:t>political manipulation</w:t>
      </w:r>
      <w:r w:rsidRPr="00A55626">
        <w:rPr>
          <w:sz w:val="16"/>
        </w:rPr>
        <w:t xml:space="preserve">. But </w:t>
      </w:r>
      <w:r w:rsidRPr="00A55626">
        <w:rPr>
          <w:u w:val="single"/>
        </w:rPr>
        <w:t>he offers no reason for this assertion, and</w:t>
      </w:r>
      <w:r w:rsidRPr="00A55626">
        <w:rPr>
          <w:sz w:val="16"/>
        </w:rPr>
        <w:t xml:space="preserve"> discusses </w:t>
      </w:r>
      <w:r w:rsidRPr="00A55626">
        <w:rPr>
          <w:u w:val="single"/>
        </w:rPr>
        <w:t>numerous</w:t>
      </w:r>
      <w:r w:rsidRPr="00A55626">
        <w:rPr>
          <w:sz w:val="16"/>
        </w:rPr>
        <w:t xml:space="preserve"> similar </w:t>
      </w:r>
      <w:r w:rsidRPr="00A55626">
        <w:rPr>
          <w:u w:val="single"/>
        </w:rPr>
        <w:t>findings that pathological thinking</w:t>
      </w:r>
      <w:r w:rsidRPr="00A55626">
        <w:rPr>
          <w:sz w:val="16"/>
        </w:rPr>
        <w:t xml:space="preserve"> by elites </w:t>
      </w:r>
      <w:r w:rsidRPr="00A55626">
        <w:rPr>
          <w:u w:val="single"/>
        </w:rPr>
        <w:t xml:space="preserve">was </w:t>
      </w:r>
      <w:r w:rsidRPr="00A55626">
        <w:rPr>
          <w:b/>
          <w:u w:val="single"/>
        </w:rPr>
        <w:t>wholly inadvertent</w:t>
      </w:r>
      <w:r w:rsidRPr="00A55626">
        <w:rPr>
          <w:sz w:val="16"/>
        </w:rPr>
        <w:t xml:space="preserve">, as when he writes, for example, that  “There is no reason to doubt the sincerity of [Vice President] Dick Cheney, who professed feeling constant, unrelenting pressure . . .” (52). For many observers, there is reason to suspect political manipulation by the neoconservatives and Cheney, and </w:t>
      </w:r>
      <w:r w:rsidRPr="00A55626">
        <w:rPr>
          <w:u w:val="single"/>
        </w:rPr>
        <w:t>this</w:t>
      </w:r>
      <w:r w:rsidRPr="00A55626">
        <w:rPr>
          <w:sz w:val="16"/>
        </w:rPr>
        <w:t xml:space="preserve"> possibility </w:t>
      </w:r>
      <w:r w:rsidRPr="00A55626">
        <w:rPr>
          <w:u w:val="single"/>
        </w:rPr>
        <w:t xml:space="preserve">cannot </w:t>
      </w:r>
      <w:r w:rsidRPr="00A55626">
        <w:rPr>
          <w:b/>
          <w:u w:val="single"/>
        </w:rPr>
        <w:t>simply be dismissed</w:t>
      </w:r>
      <w:r w:rsidRPr="00A55626">
        <w:rPr>
          <w:u w:val="single"/>
        </w:rPr>
        <w:t xml:space="preserve"> as</w:t>
      </w:r>
      <w:r w:rsidRPr="00A55626">
        <w:rPr>
          <w:sz w:val="16"/>
        </w:rPr>
        <w:t xml:space="preserve"> completely </w:t>
      </w:r>
      <w:r w:rsidRPr="00A55626">
        <w:rPr>
          <w:u w:val="single"/>
        </w:rPr>
        <w:t>unfounded</w:t>
      </w:r>
      <w:r w:rsidRPr="00A55626">
        <w:rPr>
          <w:sz w:val="16"/>
        </w:rPr>
        <w:t xml:space="preserve">. In the end, if there were political manipulation of the threat, instead of ‘honest error’ based in beliefs, then </w:t>
      </w:r>
      <w:r w:rsidRPr="00A55626">
        <w:rPr>
          <w:u w:val="single"/>
        </w:rPr>
        <w:lastRenderedPageBreak/>
        <w:t>Fettweis’s prescription that elites simply need to recognize</w:t>
      </w:r>
      <w:r w:rsidRPr="00A55626">
        <w:rPr>
          <w:sz w:val="16"/>
        </w:rPr>
        <w:t xml:space="preserve"> the </w:t>
      </w:r>
      <w:r w:rsidRPr="00A55626">
        <w:rPr>
          <w:u w:val="single"/>
        </w:rPr>
        <w:t>pathologies</w:t>
      </w:r>
      <w:r w:rsidRPr="00A55626">
        <w:rPr>
          <w:sz w:val="16"/>
        </w:rPr>
        <w:t xml:space="preserve"> in order to begin to rationally make better policy </w:t>
      </w:r>
      <w:r w:rsidRPr="00A55626">
        <w:rPr>
          <w:u w:val="single"/>
        </w:rPr>
        <w:t>appears</w:t>
      </w:r>
      <w:r w:rsidRPr="00A55626">
        <w:rPr>
          <w:sz w:val="16"/>
        </w:rPr>
        <w:t xml:space="preserve"> to be </w:t>
      </w:r>
      <w:r w:rsidRPr="00A55626">
        <w:rPr>
          <w:b/>
          <w:u w:val="single"/>
        </w:rPr>
        <w:t>naïve and irrelevant</w:t>
      </w:r>
      <w:r w:rsidRPr="00A55626">
        <w:rPr>
          <w:sz w:val="16"/>
        </w:rPr>
        <w:t>.</w:t>
      </w:r>
    </w:p>
    <w:p w14:paraId="4F69A3F7" w14:textId="77777777" w:rsidR="0044090D" w:rsidRPr="00A55626" w:rsidRDefault="0044090D" w:rsidP="0044090D">
      <w:pPr>
        <w:pStyle w:val="Heading4"/>
      </w:pPr>
      <w:r w:rsidRPr="00A55626">
        <w:t xml:space="preserve">D) All correlation, no causation – he’s a bunch of </w:t>
      </w:r>
      <w:r w:rsidRPr="00A55626">
        <w:rPr>
          <w:u w:val="single"/>
        </w:rPr>
        <w:t>assertion</w:t>
      </w:r>
      <w:r w:rsidRPr="00A55626">
        <w:t xml:space="preserve">. </w:t>
      </w:r>
    </w:p>
    <w:p w14:paraId="22C42641" w14:textId="77777777" w:rsidR="0044090D" w:rsidRPr="00A55626" w:rsidRDefault="0044090D" w:rsidP="0044090D">
      <w:r w:rsidRPr="00A55626">
        <w:rPr>
          <w:rStyle w:val="Style13ptBold"/>
        </w:rPr>
        <w:t xml:space="preserve">Beede ’11 </w:t>
      </w:r>
      <w:r w:rsidRPr="00A55626">
        <w:rPr>
          <w:sz w:val="16"/>
          <w:szCs w:val="16"/>
        </w:rPr>
        <w:t>(Benjamin; 2011; State University of New Jersey, book review of Fettweis; Norton &amp; Company, “Losing Hurts Twice as Bad: The Four States to Moving Beyond Iraq,” p. internet)</w:t>
      </w:r>
    </w:p>
    <w:p w14:paraId="59FC5830" w14:textId="77777777" w:rsidR="0044090D" w:rsidRPr="00A55626" w:rsidRDefault="0044090D" w:rsidP="0044090D">
      <w:pPr>
        <w:rPr>
          <w:rStyle w:val="Style13ptBold"/>
          <w:b w:val="0"/>
        </w:rPr>
      </w:pPr>
      <w:r w:rsidRPr="00A55626">
        <w:rPr>
          <w:u w:val="single"/>
        </w:rPr>
        <w:t>Fettweis’ book might easily be dismissed as an intriguing analysis</w:t>
      </w:r>
      <w:r w:rsidRPr="00A55626">
        <w:rPr>
          <w:sz w:val="16"/>
        </w:rPr>
        <w:t xml:space="preserve">, but one that has been </w:t>
      </w:r>
      <w:r w:rsidRPr="00A55626">
        <w:rPr>
          <w:u w:val="single"/>
        </w:rPr>
        <w:t>superseded by the advent of the Obama Administration</w:t>
      </w:r>
      <w:r w:rsidRPr="00A55626">
        <w:rPr>
          <w:sz w:val="16"/>
        </w:rPr>
        <w:t xml:space="preserve">, </w:t>
      </w:r>
      <w:r w:rsidRPr="00A55626">
        <w:rPr>
          <w:u w:val="single"/>
        </w:rPr>
        <w:t>and the changes in direction that the Obama team has advocated and that it may implement.</w:t>
      </w:r>
      <w:r w:rsidRPr="00A55626">
        <w:rPr>
          <w:sz w:val="16"/>
        </w:rPr>
        <w:t xml:space="preserve"> </w:t>
      </w:r>
      <w:r w:rsidRPr="00A55626">
        <w:rPr>
          <w:u w:val="single"/>
        </w:rPr>
        <w:t xml:space="preserve">Fettweis made </w:t>
      </w:r>
      <w:r w:rsidRPr="00A55626">
        <w:rPr>
          <w:b/>
          <w:u w:val="single"/>
        </w:rPr>
        <w:t>a number of assumptions that have now been</w:t>
      </w:r>
      <w:r w:rsidRPr="00A55626">
        <w:rPr>
          <w:u w:val="single"/>
        </w:rPr>
        <w:t xml:space="preserve"> </w:t>
      </w:r>
      <w:r w:rsidRPr="00A55626">
        <w:rPr>
          <w:b/>
          <w:u w:val="single"/>
        </w:rPr>
        <w:t>invalidated</w:t>
      </w:r>
      <w:r w:rsidRPr="00A55626">
        <w:rPr>
          <w:sz w:val="16"/>
        </w:rPr>
        <w:t xml:space="preserve">, moreover, including a continuation of prosperity. Despite its flaws, however, the book is a provocative contribution to the literature that criticizes the forcefulness of the U.S. foreign and military policy. </w:t>
      </w:r>
      <w:r w:rsidRPr="00A55626">
        <w:rPr>
          <w:u w:val="single"/>
        </w:rPr>
        <w:t>Fettweis</w:t>
      </w:r>
      <w:r w:rsidRPr="00A55626">
        <w:rPr>
          <w:sz w:val="16"/>
        </w:rPr>
        <w:t xml:space="preserve"> states that his </w:t>
      </w:r>
      <w:r w:rsidRPr="00A55626">
        <w:rPr>
          <w:u w:val="single"/>
        </w:rPr>
        <w:t>objective</w:t>
      </w:r>
      <w:r w:rsidRPr="00A55626">
        <w:rPr>
          <w:sz w:val="16"/>
        </w:rPr>
        <w:t xml:space="preserve"> is to analyze the “likely consequences of disaster in Iraq” (16), but he really has two purposes. One is to explain to people in the United States how they can adjust to the loss of the Iraq war. The second is </w:t>
      </w:r>
      <w:r w:rsidRPr="00A55626">
        <w:rPr>
          <w:u w:val="single"/>
        </w:rPr>
        <w:t>to persuade readers that the United States can safely reduce its activity in international affairs.</w:t>
      </w:r>
      <w:r w:rsidRPr="00A55626">
        <w:rPr>
          <w:sz w:val="16"/>
        </w:rPr>
        <w:t xml:space="preserve"> Although the author’s discussion of Iraq must be addressed, this review emphasizes Fettweis’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Fettweis’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w:t>
      </w:r>
      <w:r w:rsidRPr="00A55626">
        <w:rPr>
          <w:u w:val="single"/>
        </w:rPr>
        <w:t>Fettweis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w:t>
      </w:r>
      <w:r w:rsidRPr="00A55626">
        <w:rPr>
          <w:sz w:val="16"/>
        </w:rPr>
        <w:t xml:space="preserve"> (see Arreguin-Toft 2005; Record 2007). </w:t>
      </w:r>
      <w:r w:rsidRPr="00A55626">
        <w:rPr>
          <w:u w:val="single"/>
        </w:rPr>
        <w:t>Fettweis recommends a rapid withdrawal</w:t>
      </w:r>
      <w:r w:rsidRPr="00A55626">
        <w:rPr>
          <w:sz w:val="16"/>
        </w:rPr>
        <w:t xml:space="preserve"> of the U.S. forces from Iraq. He believes that the Iraq war has “been the worst kind of defeat for the United States: an unnecessary one, in a war that should never have been fought” (16, emphasis in the original). Not only was the war a huge error, Iraq is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Fettweis is not a specialist in Middle Eastern affairs, and his interest is in the effects the Iraq war is having and will have on the United States, not so much in the Iraq situation. Thus, his book is not comparable to studies like that by O’Leary (2009). </w:t>
      </w:r>
      <w:r w:rsidRPr="00A55626">
        <w:rPr>
          <w:u w:val="single"/>
        </w:rPr>
        <w:t>There are at least two schools of thought about</w:t>
      </w:r>
      <w:r w:rsidRPr="00A55626">
        <w:t xml:space="preserve"> </w:t>
      </w:r>
      <w:r w:rsidRPr="00A55626">
        <w:rPr>
          <w:sz w:val="16"/>
        </w:rPr>
        <w:t xml:space="preserve">the </w:t>
      </w:r>
      <w:r w:rsidRPr="00A55626">
        <w:rPr>
          <w:u w:val="single"/>
        </w:rPr>
        <w:t>Iraq</w:t>
      </w:r>
      <w:r w:rsidRPr="00A55626">
        <w:rPr>
          <w:sz w:val="16"/>
        </w:rPr>
        <w:t xml:space="preserve"> war, </w:t>
      </w:r>
      <w:r w:rsidRPr="00A55626">
        <w:rPr>
          <w:b/>
          <w:u w:val="single"/>
        </w:rPr>
        <w:t>but Fettweis ignores this division</w:t>
      </w:r>
      <w:r w:rsidRPr="00A55626">
        <w:rPr>
          <w:sz w:val="16"/>
        </w:rPr>
        <w:t xml:space="preserve"> of opinion. One school, which includes Fettweis, criticizes the Bush Administration for having rashly invaded Iraq and for having failed to plan and execute the operation properly. Fettweis writes that “[w]e were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A55626">
        <w:rPr>
          <w:b/>
          <w:u w:val="single"/>
        </w:rPr>
        <w:t>Obama</w:t>
      </w:r>
      <w:r w:rsidRPr="00A55626">
        <w:rPr>
          <w:sz w:val="16"/>
        </w:rPr>
        <w:t xml:space="preserve"> Administration </w:t>
      </w:r>
      <w:r w:rsidRPr="00A55626">
        <w:rPr>
          <w:b/>
          <w:u w:val="single"/>
        </w:rPr>
        <w:t xml:space="preserve">has altered Bush’s course </w:t>
      </w:r>
      <w:r w:rsidRPr="00A55626">
        <w:rPr>
          <w:sz w:val="16"/>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Fettweis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r w:rsidRPr="00A55626">
        <w:rPr>
          <w:u w:val="single"/>
        </w:rPr>
        <w:t>Fettweis uses Iraq to argue</w:t>
      </w:r>
      <w:r w:rsidRPr="00A55626">
        <w:t xml:space="preserve"> </w:t>
      </w:r>
      <w:r w:rsidRPr="00A55626">
        <w:rPr>
          <w:b/>
          <w:u w:val="single"/>
        </w:rPr>
        <w:t>for a</w:t>
      </w:r>
      <w:r w:rsidRPr="00A55626">
        <w:rPr>
          <w:sz w:val="16"/>
        </w:rPr>
        <w:t xml:space="preserve"> strategy of </w:t>
      </w:r>
      <w:r w:rsidRPr="00A55626">
        <w:rPr>
          <w:b/>
          <w:u w:val="single"/>
        </w:rPr>
        <w:t>restraint</w:t>
      </w:r>
      <w:r w:rsidRPr="00A55626">
        <w:rPr>
          <w:sz w:val="16"/>
        </w:rPr>
        <w:t xml:space="preserve"> based on his sanguine view that “we [the United States and, indeed, the entire world] are living in a golden age” (31, emphasis in the original), and that “[g]reat power conflict today is all but unthinkable; therefore, calculations surrounding the dangers posed by a united Eurasia should </w:t>
      </w:r>
      <w:r w:rsidRPr="00A55626">
        <w:rPr>
          <w:sz w:val="16"/>
        </w:rPr>
        <w:lastRenderedPageBreak/>
        <w:t xml:space="preserve">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A55626">
        <w:rPr>
          <w:u w:val="single"/>
        </w:rPr>
        <w:t>Despite the optimistic picture painted by some national security theorists,</w:t>
      </w:r>
      <w:r w:rsidRPr="00A55626">
        <w:t xml:space="preserve"> </w:t>
      </w:r>
      <w:r w:rsidRPr="00A55626">
        <w:rPr>
          <w:b/>
          <w:u w:val="single"/>
        </w:rPr>
        <w:t>the world does contain some dangerous elements</w:t>
      </w:r>
      <w:r w:rsidRPr="00A55626">
        <w:rPr>
          <w:sz w:val="16"/>
        </w:rPr>
        <w:t xml:space="preserve">. David E. </w:t>
      </w:r>
      <w:r w:rsidRPr="00A55626">
        <w:rPr>
          <w:u w:val="single"/>
        </w:rPr>
        <w:t>Sanger</w:t>
      </w:r>
      <w:r w:rsidRPr="00A55626">
        <w:rPr>
          <w:sz w:val="16"/>
        </w:rPr>
        <w:t xml:space="preserve"> (2009), for example, </w:t>
      </w:r>
      <w:r w:rsidRPr="00A55626">
        <w:rPr>
          <w:u w:val="single"/>
        </w:rPr>
        <w:t>presents</w:t>
      </w:r>
      <w:r w:rsidRPr="00A55626">
        <w:t xml:space="preserve"> </w:t>
      </w:r>
      <w:r w:rsidRPr="00A55626">
        <w:rPr>
          <w:b/>
          <w:u w:val="single"/>
        </w:rPr>
        <w:t xml:space="preserve">a chilling picture of nuclear weapons in very possibly unsteady hands. </w:t>
      </w:r>
      <w:r w:rsidRPr="00A55626">
        <w:rPr>
          <w:sz w:val="16"/>
        </w:rPr>
        <w:t xml:space="preserve">Much is said in the book concerning national “credibility,” that is, the ability of a country to maintain its prestige and its reputation for decisive action based on its past performance. Fettweis argues that many governmental leaders, academic commentators, and journalists have been obsessed with this element of national power and have wanted the United States to deal with virtually any political crisis that occurs (161-75). </w:t>
      </w:r>
      <w:r w:rsidRPr="00A55626">
        <w:rPr>
          <w:u w:val="single"/>
        </w:rPr>
        <w:t>Fettweis states that “[f]or some reason, U.S. policymakers seem to be especially prone to overestimate the threats they face”</w:t>
      </w:r>
      <w:r w:rsidRPr="00A55626">
        <w:t xml:space="preserve"> </w:t>
      </w:r>
      <w:r w:rsidRPr="00A55626">
        <w:rPr>
          <w:sz w:val="16"/>
        </w:rPr>
        <w:t xml:space="preserve">(116). </w:t>
      </w:r>
      <w:r w:rsidRPr="00A55626">
        <w:rPr>
          <w:u w:val="single"/>
        </w:rPr>
        <w:t>There is no explanation of</w:t>
      </w:r>
      <w:r w:rsidRPr="00A55626">
        <w:t xml:space="preserve"> </w:t>
      </w:r>
      <w:r w:rsidRPr="00A55626">
        <w:rPr>
          <w:b/>
          <w:u w:val="single"/>
        </w:rPr>
        <w:t>why this should be the case</w:t>
      </w:r>
      <w:r w:rsidRPr="00A55626">
        <w:rPr>
          <w:u w:val="single"/>
        </w:rPr>
        <w:t>, nor is there any comparison with the propensity of leaders in other countries to make similar inaccurate projections. Numerous instances can be cited where governmental leaders and commentators have argued heatedly for “action” on the ground that “inaction” will damage the reputation of the United States</w:t>
      </w:r>
      <w:r w:rsidRPr="00A55626">
        <w:rPr>
          <w:sz w:val="16"/>
        </w:rPr>
        <w:t xml:space="preserve">. Early in the Carter Administration, for example, National Security Advisor Zbigniew </w:t>
      </w:r>
      <w:r w:rsidRPr="00A55626">
        <w:rPr>
          <w:u w:val="single"/>
        </w:rPr>
        <w:t>Brzezinski dedicated himself for some time to instigating the dispatch of navy task force to the Horn of Africa during a period of tension between Ethiopia and Somalia</w:t>
      </w:r>
      <w:r w:rsidRPr="00A55626">
        <w:rPr>
          <w:sz w:val="16"/>
        </w:rPr>
        <w:t xml:space="preserve">. After </w:t>
      </w:r>
      <w:r w:rsidRPr="00A55626">
        <w:rPr>
          <w:u w:val="single"/>
        </w:rPr>
        <w:t>failing to persuade the secretaries of state and defense that such action was necessary, Brzezinski waged a covert effort through the media to bring a decision in favor of his policy</w:t>
      </w:r>
      <w:r w:rsidRPr="00A55626">
        <w:rPr>
          <w:sz w:val="16"/>
        </w:rPr>
        <w:t xml:space="preserve"> (Gardner 2008, 40-2). Two case histories cited in the book as examples of a disastrous insistence on maintaining credibility are the Spanish and British efforts to hold the Netherlands and the British colonies that became the United States, respectively. More </w:t>
      </w:r>
      <w:r w:rsidRPr="00A55626">
        <w:rPr>
          <w:u w:val="single"/>
        </w:rPr>
        <w:t>recent instances that could have been cited are the controversies in the United States concerning the “loss” of China in the late 1940s and the establishment of a communist regime in Cuba in the late 1950s</w:t>
      </w:r>
      <w:r w:rsidRPr="00A55626">
        <w:rPr>
          <w:sz w:val="16"/>
        </w:rPr>
        <w:t xml:space="preserve">.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twentieth century. Lears (2009) points critically to Theodore Roosevelt as a key player in this development, and Ninkovich (1999) offers a more favorable view of the “crisis internationalism” of Woodrow Wilson. </w:t>
      </w:r>
      <w:r w:rsidRPr="00A55626">
        <w:rPr>
          <w:u w:val="single"/>
        </w:rPr>
        <w:t>Fettweis</w:t>
      </w:r>
      <w:r w:rsidRPr="00A55626">
        <w:rPr>
          <w:sz w:val="16"/>
        </w:rPr>
        <w:t xml:space="preserve"> touches on this history, but he </w:t>
      </w:r>
      <w:r w:rsidRPr="00A55626">
        <w:rPr>
          <w:u w:val="single"/>
        </w:rPr>
        <w:t>underestimates the extent to which the United States has been conditioned to</w:t>
      </w:r>
      <w:r w:rsidRPr="00A55626">
        <w:t xml:space="preserve"> </w:t>
      </w:r>
      <w:r w:rsidRPr="00A55626">
        <w:rPr>
          <w:b/>
          <w:u w:val="single"/>
        </w:rPr>
        <w:t>react vigorously</w:t>
      </w:r>
      <w:r w:rsidRPr="00A55626">
        <w:rPr>
          <w:u w:val="single"/>
        </w:rPr>
        <w:t xml:space="preserve"> to a range of foreign policy issues, and overestimates the differences in foreign and military policy brought about by changes from one administration to another</w:t>
      </w:r>
      <w:r w:rsidRPr="00A55626">
        <w:rPr>
          <w:sz w:val="16"/>
        </w:rPr>
        <w:t xml:space="preserve">. Given this conditioning, changing the mind-sets of both elites and the public may be an extremely difficult task. </w:t>
      </w:r>
      <w:r w:rsidRPr="00A55626">
        <w:rPr>
          <w:u w:val="single"/>
        </w:rPr>
        <w:t>To a degree, Fettweis’ arguments resemble those of the “American empire” theorists</w:t>
      </w:r>
      <w:r w:rsidRPr="00A55626">
        <w:rPr>
          <w:sz w:val="16"/>
        </w:rPr>
        <w:t xml:space="preserve">, such as Bacevich (2008), Johnson (2006), and Gardner and Young (2005). </w:t>
      </w:r>
      <w:r w:rsidRPr="00A55626">
        <w:rPr>
          <w:u w:val="single"/>
        </w:rPr>
        <w:t>Critics of the “American empire” believe that the United States produces much of the unrest</w:t>
      </w:r>
      <w:r w:rsidRPr="00A55626">
        <w:t xml:space="preserve"> </w:t>
      </w:r>
      <w:r w:rsidRPr="00A55626">
        <w:rPr>
          <w:sz w:val="16"/>
        </w:rPr>
        <w:t xml:space="preserve">and the tension in the world through its unilateral actions and its emphasis on military power. Fettweis does not go that far, but </w:t>
      </w:r>
      <w:r w:rsidRPr="00A55626">
        <w:rPr>
          <w:u w:val="single"/>
        </w:rPr>
        <w:t>his advocacy of “strategic restraint” is certainly compatible with such views.</w:t>
      </w:r>
      <w:r w:rsidRPr="00A55626">
        <w:rPr>
          <w:sz w:val="16"/>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Thus he does not have much to say about the motivations of elite figures 868 | POLITICS &amp; POLICY / October 2011 who advocate an active foreign policy. His argument seems to be that the United States is vastly overextended in its commitments as a result of a number of individual mistakes stemming from an overconcern with credibility rather than a flawed strategy. Despite his disclaimers, </w:t>
      </w:r>
      <w:r w:rsidRPr="00A55626">
        <w:rPr>
          <w:u w:val="single"/>
        </w:rPr>
        <w:lastRenderedPageBreak/>
        <w:t>Fettweis’ words sometimes resemble the arguments of pre-World War II isolationists</w:t>
      </w:r>
      <w:r w:rsidRPr="00A55626">
        <w:rPr>
          <w:sz w:val="16"/>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r w:rsidRPr="00A55626">
        <w:rPr>
          <w:u w:val="single"/>
        </w:rPr>
        <w:t>Fettweis believes that there was little that the United States could have done to prevent the outbreak of World War II in Europe,</w:t>
      </w:r>
      <w:r w:rsidRPr="00A55626">
        <w:t xml:space="preserve"> </w:t>
      </w:r>
      <w:r w:rsidRPr="00A55626">
        <w:rPr>
          <w:sz w:val="16"/>
        </w:rPr>
        <w:t xml:space="preserve">moreover. </w:t>
      </w:r>
      <w:r w:rsidRPr="00A55626">
        <w:rPr>
          <w:u w:val="single"/>
        </w:rPr>
        <w:t>On the contrary,</w:t>
      </w:r>
      <w:r w:rsidRPr="00A55626">
        <w:t xml:space="preserve"> </w:t>
      </w:r>
      <w:r w:rsidRPr="00A55626">
        <w:rPr>
          <w:b/>
          <w:u w:val="single"/>
        </w:rPr>
        <w:t>firmer</w:t>
      </w:r>
      <w:r w:rsidRPr="00A55626">
        <w:rPr>
          <w:u w:val="single"/>
        </w:rPr>
        <w:t xml:space="preserve"> U.S.</w:t>
      </w:r>
      <w:r w:rsidRPr="00A55626">
        <w:t xml:space="preserve"> </w:t>
      </w:r>
      <w:r w:rsidRPr="00A55626">
        <w:rPr>
          <w:b/>
          <w:u w:val="single"/>
        </w:rPr>
        <w:t>support</w:t>
      </w:r>
      <w:r w:rsidRPr="00A55626">
        <w:rPr>
          <w:u w:val="single"/>
        </w:rPr>
        <w:t xml:space="preserve"> of France and Great Britain might have encouraged those countries to force Germany to evacuate the newly reoccupied Rhineland and to render it much more cautious in its later actions.</w:t>
      </w:r>
      <w:r w:rsidRPr="00A55626">
        <w:rPr>
          <w:sz w:val="16"/>
        </w:rPr>
        <w:t xml:space="preserve"> After he successfully implemented his plan to put troops into the Rhineland in 1936, Hitler told his confidants that a French demand for a withdrawal would have been successful owing to Germany’s military weakness. </w:t>
      </w:r>
      <w:r w:rsidRPr="00A55626">
        <w:rPr>
          <w:u w:val="single"/>
        </w:rPr>
        <w:t>Fettweis even praises the United States because it “had the wisdom to remain neutral for more than two years</w:t>
      </w:r>
      <w:r w:rsidRPr="00A55626">
        <w:rPr>
          <w:sz w:val="16"/>
        </w:rPr>
        <w:t xml:space="preserve">” and thus “escaped the worst of the suffering” (206). </w:t>
      </w:r>
      <w:r w:rsidRPr="00A55626">
        <w:rPr>
          <w:b/>
          <w:u w:val="single"/>
        </w:rPr>
        <w:t>This is surely wrong.</w:t>
      </w:r>
      <w:r w:rsidRPr="00A55626">
        <w:rPr>
          <w:sz w:val="16"/>
        </w:rPr>
        <w:t xml:space="preserve"> </w:t>
      </w:r>
      <w:r w:rsidRPr="00A55626">
        <w:rPr>
          <w:u w:val="single"/>
        </w:rPr>
        <w:t>An earlier involvement in the war would doubtless have reduced U.S. casualties</w:t>
      </w:r>
      <w:r w:rsidRPr="00A55626">
        <w:rPr>
          <w:sz w:val="16"/>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r w:rsidRPr="00A55626">
        <w:rPr>
          <w:u w:val="single"/>
        </w:rPr>
        <w:t>Fettweis’ work may be quite persuasive because he expresses his views clearly and avoids highly charged language</w:t>
      </w:r>
      <w:r w:rsidRPr="00A55626">
        <w:t xml:space="preserve">. </w:t>
      </w:r>
      <w:r w:rsidRPr="00A55626">
        <w:rPr>
          <w:sz w:val="16"/>
        </w:rPr>
        <w:t xml:space="preserve">However, if elites agree about dangers from abroad, then popular opinion may have little effect on policy making and policy implementation. </w:t>
      </w:r>
      <w:r w:rsidRPr="00A55626">
        <w:rPr>
          <w:u w:val="single"/>
        </w:rPr>
        <w:t>Fettweis’ thinking is</w:t>
      </w:r>
      <w:r w:rsidRPr="00A55626">
        <w:t xml:space="preserve"> </w:t>
      </w:r>
      <w:r w:rsidRPr="00A55626">
        <w:rPr>
          <w:b/>
          <w:u w:val="single"/>
        </w:rPr>
        <w:t>significantly flawed</w:t>
      </w:r>
      <w:r w:rsidRPr="00A55626">
        <w:rPr>
          <w:sz w:val="16"/>
        </w:rPr>
        <w:t xml:space="preserve"> </w:t>
      </w:r>
      <w:r w:rsidRPr="00A55626">
        <w:rPr>
          <w:u w:val="single"/>
        </w:rPr>
        <w:t>by his assumption that “politics is</w:t>
      </w:r>
      <w:r w:rsidRPr="00A55626">
        <w:rPr>
          <w:sz w:val="16"/>
        </w:rPr>
        <w:t xml:space="preserve">, </w:t>
      </w:r>
      <w:r w:rsidRPr="00A55626">
        <w:rPr>
          <w:u w:val="single"/>
        </w:rPr>
        <w:t>and always will be, the enemy of strategy</w:t>
      </w:r>
      <w:r w:rsidRPr="00A55626">
        <w:rPr>
          <w:sz w:val="16"/>
        </w:rPr>
        <w:t xml:space="preserve">,” and reiterates his point (26, 157). Fettweis adds that “it would be naive to suggest that it is possible to keep politics completely separate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Fettweis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A55626">
        <w:rPr>
          <w:u w:val="single"/>
        </w:rPr>
        <w:t>Appropriate policy decisions are likely to be made on the basis of accurate intelligence and careful assessments rather than adherence to a general outlook.</w:t>
      </w:r>
    </w:p>
    <w:p w14:paraId="40D01BB4" w14:textId="77777777" w:rsidR="0044090D" w:rsidRPr="00A55626" w:rsidRDefault="0044090D" w:rsidP="0044090D">
      <w:pPr>
        <w:pStyle w:val="Heading4"/>
      </w:pPr>
      <w:r w:rsidRPr="00A55626">
        <w:t xml:space="preserve">E) Zero impact. </w:t>
      </w:r>
    </w:p>
    <w:p w14:paraId="0AC3A24F" w14:textId="77777777" w:rsidR="0044090D" w:rsidRPr="00A55626" w:rsidRDefault="0044090D" w:rsidP="0044090D">
      <w:pPr>
        <w:rPr>
          <w:rStyle w:val="Style13ptBold"/>
          <w:b w:val="0"/>
          <w:sz w:val="16"/>
          <w:szCs w:val="16"/>
        </w:rPr>
      </w:pPr>
      <w:r w:rsidRPr="00A55626">
        <w:rPr>
          <w:b/>
          <w:sz w:val="26"/>
        </w:rPr>
        <w:t xml:space="preserve">Schuessler ’15 </w:t>
      </w:r>
      <w:r w:rsidRPr="00A55626">
        <w:rPr>
          <w:sz w:val="16"/>
          <w:szCs w:val="16"/>
        </w:rPr>
        <w:t xml:space="preserve">(John; 3/9/15; Ph.D. in Political Science from the University of Chicago, M.A. in IR from the University of Chicago, B.A. in Government and IR from the University of Notre Dame, Associate Professor of IR at Texas A&amp;M University, Associate Professor of Strategy at the Air War College, Lecturer and Post-Doctoral Fellow for the Committee of IR at the University of Chicago, Research Fellow for the International Security Program at the Belfer Center for Science and International Affairs at Harvard University; ISSF Roundtable, “ISSF Roundtable on The Pathologies of Power: Fear, Honor, Glory, and Hubris in U.S. Foreign Policy,” </w:t>
      </w:r>
      <w:hyperlink r:id="rId93" w:history="1">
        <w:r w:rsidRPr="00A55626">
          <w:rPr>
            <w:sz w:val="16"/>
            <w:szCs w:val="16"/>
          </w:rPr>
          <w:t>https://networks.h-net.org/node/28443/discussions/63534/issf-roundtable-pathologies-power-fear-honor-glory-and-hubris-us)</w:t>
        </w:r>
      </w:hyperlink>
    </w:p>
    <w:p w14:paraId="0E3662FB" w14:textId="77777777" w:rsidR="0044090D" w:rsidRPr="00A55626" w:rsidRDefault="0044090D" w:rsidP="0044090D">
      <w:pPr>
        <w:rPr>
          <w:sz w:val="16"/>
        </w:rPr>
      </w:pPr>
      <w:r w:rsidRPr="00A55626">
        <w:rPr>
          <w:u w:val="single"/>
        </w:rPr>
        <w:t xml:space="preserve">Ideology is </w:t>
      </w:r>
      <w:r w:rsidRPr="00A55626">
        <w:rPr>
          <w:b/>
          <w:u w:val="single"/>
        </w:rPr>
        <w:t>not solely to blame</w:t>
      </w:r>
      <w:r w:rsidRPr="00A55626">
        <w:rPr>
          <w:sz w:val="16"/>
        </w:rPr>
        <w:t xml:space="preserve">, however, as </w:t>
      </w:r>
      <w:r w:rsidRPr="00A55626">
        <w:rPr>
          <w:u w:val="single"/>
        </w:rPr>
        <w:t xml:space="preserve">liberal states in Europe, Asia, and Latin America have </w:t>
      </w:r>
      <w:r w:rsidRPr="00A55626">
        <w:rPr>
          <w:b/>
          <w:u w:val="single"/>
        </w:rPr>
        <w:t>hardly been</w:t>
      </w:r>
      <w:r w:rsidRPr="00A55626">
        <w:rPr>
          <w:sz w:val="16"/>
        </w:rPr>
        <w:t xml:space="preserve"> as </w:t>
      </w:r>
      <w:r w:rsidRPr="00A55626">
        <w:rPr>
          <w:b/>
          <w:u w:val="single"/>
        </w:rPr>
        <w:t>war-prone</w:t>
      </w:r>
      <w:r w:rsidRPr="00A55626">
        <w:rPr>
          <w:sz w:val="16"/>
        </w:rPr>
        <w:t xml:space="preserve"> as the U.S.[25]  I would argue that a second factor – </w:t>
      </w:r>
      <w:r w:rsidRPr="00A55626">
        <w:rPr>
          <w:u w:val="single"/>
        </w:rPr>
        <w:t>regional hegemony</w:t>
      </w:r>
      <w:r w:rsidRPr="00A55626">
        <w:rPr>
          <w:sz w:val="16"/>
        </w:rPr>
        <w:t xml:space="preserve"> – has </w:t>
      </w:r>
      <w:r w:rsidRPr="00A55626">
        <w:rPr>
          <w:u w:val="single"/>
        </w:rPr>
        <w:t>interacted with liberalism to explain the</w:t>
      </w:r>
      <w:r w:rsidRPr="00A55626">
        <w:rPr>
          <w:sz w:val="16"/>
        </w:rPr>
        <w:t xml:space="preserve"> pattern of </w:t>
      </w:r>
      <w:r w:rsidRPr="00A55626">
        <w:rPr>
          <w:u w:val="single"/>
        </w:rPr>
        <w:t>U.S.</w:t>
      </w:r>
      <w:r w:rsidRPr="00A55626">
        <w:rPr>
          <w:sz w:val="16"/>
        </w:rPr>
        <w:t xml:space="preserve"> aggression. </w:t>
      </w:r>
      <w:r w:rsidRPr="00A55626">
        <w:rPr>
          <w:u w:val="single"/>
        </w:rPr>
        <w:t>The U.S. is the only regional hegemon in</w:t>
      </w:r>
      <w:r w:rsidRPr="00A55626">
        <w:rPr>
          <w:sz w:val="16"/>
        </w:rPr>
        <w:t xml:space="preserve"> modern </w:t>
      </w:r>
      <w:r w:rsidRPr="00A55626">
        <w:rPr>
          <w:u w:val="single"/>
        </w:rPr>
        <w:t>history</w:t>
      </w:r>
      <w:r w:rsidRPr="00A55626">
        <w:rPr>
          <w:sz w:val="16"/>
        </w:rPr>
        <w:t xml:space="preserve">. That is, </w:t>
      </w:r>
      <w:r w:rsidRPr="00A55626">
        <w:rPr>
          <w:u w:val="single"/>
        </w:rPr>
        <w:t>it</w:t>
      </w:r>
      <w:r w:rsidRPr="00A55626">
        <w:rPr>
          <w:sz w:val="16"/>
        </w:rPr>
        <w:t xml:space="preserve"> is the only great power that </w:t>
      </w:r>
      <w:r w:rsidRPr="00A55626">
        <w:rPr>
          <w:u w:val="single"/>
        </w:rPr>
        <w:t>has not had to share its region of the world</w:t>
      </w:r>
      <w:r w:rsidRPr="00A55626">
        <w:rPr>
          <w:sz w:val="16"/>
        </w:rPr>
        <w:t xml:space="preserve">, the Western Hemisphere, </w:t>
      </w:r>
      <w:r w:rsidRPr="00A55626">
        <w:rPr>
          <w:u w:val="single"/>
        </w:rPr>
        <w:t>with another great power</w:t>
      </w:r>
      <w:r w:rsidRPr="00A55626">
        <w:rPr>
          <w:sz w:val="16"/>
        </w:rPr>
        <w:t>.  “</w:t>
      </w:r>
      <w:r w:rsidRPr="00A55626">
        <w:rPr>
          <w:u w:val="single"/>
        </w:rPr>
        <w:t>This</w:t>
      </w:r>
      <w:r w:rsidRPr="00A55626">
        <w:rPr>
          <w:sz w:val="16"/>
        </w:rPr>
        <w:t xml:space="preserve"> impressive achievement,” as John Mearsheimer argues, “</w:t>
      </w:r>
      <w:r w:rsidRPr="00A55626">
        <w:rPr>
          <w:u w:val="single"/>
        </w:rPr>
        <w:t xml:space="preserve">is the </w:t>
      </w:r>
      <w:r w:rsidRPr="00A55626">
        <w:rPr>
          <w:b/>
          <w:u w:val="single"/>
        </w:rPr>
        <w:t>real basis</w:t>
      </w:r>
      <w:r w:rsidRPr="00A55626">
        <w:rPr>
          <w:u w:val="single"/>
        </w:rPr>
        <w:t xml:space="preserve"> of American exceptionalism</w:t>
      </w:r>
      <w:r w:rsidRPr="00A55626">
        <w:rPr>
          <w:sz w:val="16"/>
        </w:rPr>
        <w:t xml:space="preserve"> in the foreign policy realm.”[26]  The fact that it is </w:t>
      </w:r>
      <w:r w:rsidRPr="00A55626">
        <w:rPr>
          <w:u w:val="single"/>
        </w:rPr>
        <w:t>a regional hegemon explains why the U.S. has</w:t>
      </w:r>
      <w:r w:rsidRPr="00A55626">
        <w:rPr>
          <w:sz w:val="16"/>
        </w:rPr>
        <w:t xml:space="preserve"> traditionally </w:t>
      </w:r>
      <w:r w:rsidRPr="00A55626">
        <w:rPr>
          <w:u w:val="single"/>
        </w:rPr>
        <w:t>played the role of offshore balancer, preventing great powers</w:t>
      </w:r>
      <w:r w:rsidRPr="00A55626">
        <w:rPr>
          <w:sz w:val="16"/>
        </w:rPr>
        <w:t xml:space="preserve"> in other regions </w:t>
      </w:r>
      <w:r w:rsidRPr="00A55626">
        <w:rPr>
          <w:u w:val="single"/>
        </w:rPr>
        <w:t>from dominating their areas</w:t>
      </w:r>
      <w:r w:rsidRPr="00A55626">
        <w:rPr>
          <w:sz w:val="16"/>
        </w:rPr>
        <w:t xml:space="preserve"> of the world.[27]  </w:t>
      </w:r>
      <w:r w:rsidRPr="00A55626">
        <w:rPr>
          <w:u w:val="single"/>
        </w:rPr>
        <w:t>It</w:t>
      </w:r>
      <w:r w:rsidRPr="00A55626">
        <w:rPr>
          <w:sz w:val="16"/>
        </w:rPr>
        <w:t xml:space="preserve"> also </w:t>
      </w:r>
      <w:r w:rsidRPr="00A55626">
        <w:rPr>
          <w:u w:val="single"/>
        </w:rPr>
        <w:t>explains why the U.S. has been able to pursue ideological crusades</w:t>
      </w:r>
      <w:r w:rsidRPr="00A55626">
        <w:rPr>
          <w:sz w:val="16"/>
        </w:rPr>
        <w:t xml:space="preserve"> abroad.  </w:t>
      </w:r>
      <w:r w:rsidRPr="00A55626">
        <w:rPr>
          <w:u w:val="single"/>
        </w:rPr>
        <w:t>The U.S. is</w:t>
      </w:r>
      <w:r w:rsidRPr="00A55626">
        <w:rPr>
          <w:sz w:val="16"/>
        </w:rPr>
        <w:t xml:space="preserve"> probably </w:t>
      </w:r>
      <w:r w:rsidRPr="00A55626">
        <w:rPr>
          <w:u w:val="single"/>
        </w:rPr>
        <w:t xml:space="preserve">the </w:t>
      </w:r>
      <w:r w:rsidRPr="00A55626">
        <w:rPr>
          <w:b/>
          <w:u w:val="single"/>
        </w:rPr>
        <w:t>most secure great power</w:t>
      </w:r>
      <w:r w:rsidRPr="00A55626">
        <w:rPr>
          <w:u w:val="single"/>
        </w:rPr>
        <w:t xml:space="preserve"> in history, surrounded by weak neighbors and</w:t>
      </w:r>
      <w:r w:rsidRPr="00A55626">
        <w:rPr>
          <w:sz w:val="16"/>
        </w:rPr>
        <w:t xml:space="preserve"> protected by </w:t>
      </w:r>
      <w:r w:rsidRPr="00A55626">
        <w:rPr>
          <w:u w:val="single"/>
        </w:rPr>
        <w:t>two giant moats</w:t>
      </w:r>
      <w:r w:rsidRPr="00A55626">
        <w:rPr>
          <w:sz w:val="16"/>
        </w:rPr>
        <w:t xml:space="preserve"> – the Atlantic and Pacific Oceans.[28]  </w:t>
      </w:r>
      <w:r w:rsidRPr="00A55626">
        <w:rPr>
          <w:u w:val="single"/>
        </w:rPr>
        <w:t>This</w:t>
      </w:r>
      <w:r w:rsidRPr="00A55626">
        <w:rPr>
          <w:sz w:val="16"/>
        </w:rPr>
        <w:t xml:space="preserve"> margin of </w:t>
      </w:r>
      <w:r w:rsidRPr="00A55626">
        <w:rPr>
          <w:u w:val="single"/>
        </w:rPr>
        <w:t>security</w:t>
      </w:r>
      <w:r w:rsidRPr="00A55626">
        <w:rPr>
          <w:sz w:val="16"/>
        </w:rPr>
        <w:t xml:space="preserve"> has </w:t>
      </w:r>
      <w:r w:rsidRPr="00A55626">
        <w:rPr>
          <w:u w:val="single"/>
        </w:rPr>
        <w:t>allowed the U.S. to pick fights with ‘rogue states’</w:t>
      </w:r>
      <w:r w:rsidRPr="00A55626">
        <w:rPr>
          <w:sz w:val="16"/>
        </w:rPr>
        <w:t xml:space="preserve"> like Iraq </w:t>
      </w:r>
      <w:r w:rsidRPr="00A55626">
        <w:rPr>
          <w:u w:val="single"/>
        </w:rPr>
        <w:t>rather than focus</w:t>
      </w:r>
      <w:r w:rsidRPr="00A55626">
        <w:rPr>
          <w:sz w:val="16"/>
        </w:rPr>
        <w:t xml:space="preserve"> its energies </w:t>
      </w:r>
      <w:r w:rsidRPr="00A55626">
        <w:rPr>
          <w:u w:val="single"/>
        </w:rPr>
        <w:t xml:space="preserve">on local threats.  Because the </w:t>
      </w:r>
      <w:r w:rsidRPr="00A55626">
        <w:rPr>
          <w:b/>
          <w:u w:val="single"/>
        </w:rPr>
        <w:t>stakes are less</w:t>
      </w:r>
      <w:r w:rsidRPr="00A55626">
        <w:rPr>
          <w:u w:val="single"/>
        </w:rPr>
        <w:t xml:space="preserve"> than existential, the U.S. has been able to cut</w:t>
      </w:r>
      <w:r w:rsidRPr="00A55626">
        <w:rPr>
          <w:sz w:val="16"/>
        </w:rPr>
        <w:t xml:space="preserve"> its </w:t>
      </w:r>
      <w:r w:rsidRPr="00A55626">
        <w:rPr>
          <w:u w:val="single"/>
        </w:rPr>
        <w:t>losses when</w:t>
      </w:r>
      <w:r w:rsidRPr="00A55626">
        <w:rPr>
          <w:sz w:val="16"/>
        </w:rPr>
        <w:t xml:space="preserve"> decisive </w:t>
      </w:r>
      <w:r w:rsidRPr="00A55626">
        <w:rPr>
          <w:u w:val="single"/>
        </w:rPr>
        <w:t>victories have proven elusive</w:t>
      </w:r>
      <w:r w:rsidRPr="00A55626">
        <w:rPr>
          <w:sz w:val="16"/>
        </w:rPr>
        <w:t xml:space="preserve">. The implication is that, </w:t>
      </w:r>
      <w:r w:rsidRPr="00A55626">
        <w:rPr>
          <w:u w:val="single"/>
        </w:rPr>
        <w:t>as long as the U.S. is secure in the Western Hemisphere and not preoccupied with a</w:t>
      </w:r>
      <w:r w:rsidRPr="00A55626">
        <w:rPr>
          <w:sz w:val="16"/>
        </w:rPr>
        <w:t xml:space="preserve"> </w:t>
      </w:r>
      <w:r w:rsidRPr="00A55626">
        <w:rPr>
          <w:sz w:val="16"/>
        </w:rPr>
        <w:lastRenderedPageBreak/>
        <w:t xml:space="preserve">potential peer </w:t>
      </w:r>
      <w:r w:rsidRPr="00A55626">
        <w:rPr>
          <w:u w:val="single"/>
        </w:rPr>
        <w:t xml:space="preserve">competitor, it will be </w:t>
      </w:r>
      <w:r w:rsidRPr="00A55626">
        <w:rPr>
          <w:b/>
          <w:u w:val="single"/>
        </w:rPr>
        <w:t>“free to roam”</w:t>
      </w:r>
      <w:r w:rsidRPr="00A55626">
        <w:rPr>
          <w:sz w:val="16"/>
        </w:rPr>
        <w:t xml:space="preserve"> and crusade abroad.[29]</w:t>
      </w:r>
    </w:p>
    <w:p w14:paraId="577FE616" w14:textId="77777777" w:rsidR="0044090D" w:rsidRPr="00A55626" w:rsidRDefault="0044090D" w:rsidP="0044090D">
      <w:pPr>
        <w:pStyle w:val="Heading3"/>
      </w:pPr>
      <w:r w:rsidRPr="00A55626">
        <w:lastRenderedPageBreak/>
        <w:t>AT – Monteiro</w:t>
      </w:r>
    </w:p>
    <w:p w14:paraId="60AACEF4" w14:textId="77777777" w:rsidR="0044090D" w:rsidRPr="00A55626" w:rsidRDefault="0044090D" w:rsidP="0044090D">
      <w:pPr>
        <w:pStyle w:val="Heading4"/>
      </w:pPr>
      <w:r w:rsidRPr="00A55626">
        <w:t xml:space="preserve">Monteiro is wrong – </w:t>
      </w:r>
    </w:p>
    <w:p w14:paraId="13D2553D" w14:textId="77777777" w:rsidR="0044090D" w:rsidRPr="00A55626" w:rsidRDefault="0044090D" w:rsidP="0044090D">
      <w:pPr>
        <w:pStyle w:val="Heading4"/>
      </w:pPr>
      <w:r w:rsidRPr="00A55626">
        <w:t xml:space="preserve">A) Concludes aff – agrees that even if heg is bad, </w:t>
      </w:r>
      <w:r w:rsidRPr="00A55626">
        <w:rPr>
          <w:u w:val="single"/>
        </w:rPr>
        <w:t>collapse</w:t>
      </w:r>
      <w:r w:rsidRPr="00A55626">
        <w:t xml:space="preserve"> is not. </w:t>
      </w:r>
    </w:p>
    <w:p w14:paraId="071CBC89" w14:textId="77777777" w:rsidR="0044090D" w:rsidRPr="00A55626" w:rsidRDefault="0044090D" w:rsidP="0044090D">
      <w:pPr>
        <w:rPr>
          <w:sz w:val="16"/>
          <w:szCs w:val="16"/>
        </w:rPr>
      </w:pPr>
      <w:r w:rsidRPr="00A55626">
        <w:rPr>
          <w:rStyle w:val="Style13ptBold"/>
        </w:rPr>
        <w:t xml:space="preserve">Monteiro ’11 </w:t>
      </w:r>
      <w:r w:rsidRPr="00A55626">
        <w:rPr>
          <w:sz w:val="16"/>
          <w:szCs w:val="16"/>
        </w:rPr>
        <w:t xml:space="preserve">(Nuno; 2011; Ph.D. and M.A. in Political Science from the University of Chicago, M.A. in Political Science and Theory from the Catholic University of Portugal, B.A. in IR from University of Minho, Assistant Professor of Political Science at Yale University; MIT University Press, “Unrest Assured: Why Unipolarity is not Peaceful,” </w:t>
      </w:r>
      <w:hyperlink r:id="rId94" w:history="1">
        <w:r w:rsidRPr="00A55626">
          <w:rPr>
            <w:rStyle w:val="Hyperlink"/>
            <w:sz w:val="16"/>
            <w:szCs w:val="16"/>
          </w:rPr>
          <w:t>http://www.mitpressjournals.org/doi/pdf/10.1162/ISEC_a_00064)</w:t>
        </w:r>
      </w:hyperlink>
    </w:p>
    <w:p w14:paraId="74799029" w14:textId="77777777" w:rsidR="0044090D" w:rsidRPr="00A55626" w:rsidRDefault="0044090D" w:rsidP="0044090D">
      <w:pPr>
        <w:rPr>
          <w:sz w:val="16"/>
        </w:rPr>
      </w:pPr>
      <w:r w:rsidRPr="00A55626">
        <w:rPr>
          <w:sz w:val="16"/>
        </w:rPr>
        <w:t xml:space="preserve">In addition, </w:t>
      </w:r>
      <w:r w:rsidRPr="00A55626">
        <w:rPr>
          <w:u w:val="single"/>
        </w:rPr>
        <w:t>Wohlforth claims</w:t>
      </w:r>
      <w:r w:rsidRPr="00A55626">
        <w:rPr>
          <w:sz w:val="16"/>
        </w:rPr>
        <w:t xml:space="preserve"> that </w:t>
      </w:r>
      <w:r w:rsidRPr="00A55626">
        <w:rPr>
          <w:u w:val="single"/>
        </w:rPr>
        <w:t xml:space="preserve">wars among major powers are unlikely, because the unipole will </w:t>
      </w:r>
      <w:r w:rsidRPr="00A55626">
        <w:rPr>
          <w:b/>
          <w:u w:val="single"/>
        </w:rPr>
        <w:t>prevent conflict</w:t>
      </w:r>
      <w:r w:rsidRPr="00A55626">
        <w:rPr>
          <w:u w:val="single"/>
        </w:rPr>
        <w:t xml:space="preserve"> from erupting among</w:t>
      </w:r>
      <w:r w:rsidRPr="00A55626">
        <w:rPr>
          <w:sz w:val="16"/>
        </w:rPr>
        <w:t xml:space="preserve"> important </w:t>
      </w:r>
      <w:r w:rsidRPr="00A55626">
        <w:rPr>
          <w:u w:val="single"/>
        </w:rPr>
        <w:t>states</w:t>
      </w:r>
      <w:r w:rsidRPr="00A55626">
        <w:rPr>
          <w:sz w:val="16"/>
        </w:rPr>
        <w:t xml:space="preserve">. He writes, </w:t>
      </w:r>
      <w:r w:rsidRPr="00A55626">
        <w:rPr>
          <w:u w:val="single"/>
        </w:rPr>
        <w:t>“The sole pole’s</w:t>
      </w:r>
      <w:r w:rsidRPr="00A55626">
        <w:rPr>
          <w:sz w:val="16"/>
        </w:rPr>
        <w:t xml:space="preserve"> power </w:t>
      </w:r>
      <w:r w:rsidRPr="00A55626">
        <w:rPr>
          <w:u w:val="single"/>
        </w:rPr>
        <w:t>advantages matter only to the degree that it is engaged, and</w:t>
      </w:r>
      <w:r w:rsidRPr="00A55626">
        <w:rPr>
          <w:sz w:val="16"/>
        </w:rPr>
        <w:t xml:space="preserve"> it </w:t>
      </w:r>
      <w:r w:rsidRPr="00A55626">
        <w:rPr>
          <w:u w:val="single"/>
        </w:rPr>
        <w:t>is most likely to be engaged</w:t>
      </w:r>
      <w:r w:rsidRPr="00A55626">
        <w:rPr>
          <w:sz w:val="16"/>
        </w:rPr>
        <w:t xml:space="preserve"> in politics </w:t>
      </w:r>
      <w:r w:rsidRPr="00A55626">
        <w:rPr>
          <w:u w:val="single"/>
        </w:rPr>
        <w:t>among the other major powers</w:t>
      </w:r>
      <w:r w:rsidRPr="00A55626">
        <w:rPr>
          <w:sz w:val="16"/>
        </w:rPr>
        <w:t xml:space="preserve">. 44 </w:t>
      </w:r>
      <w:r w:rsidRPr="00A55626">
        <w:rPr>
          <w:b/>
          <w:u w:val="single"/>
        </w:rPr>
        <w:t>I agree</w:t>
      </w:r>
      <w:r w:rsidRPr="00A55626">
        <w:rPr>
          <w:u w:val="single"/>
        </w:rPr>
        <w:t xml:space="preserve"> that if the unipole were to pursue</w:t>
      </w:r>
      <w:r w:rsidRPr="00A55626">
        <w:rPr>
          <w:sz w:val="16"/>
        </w:rPr>
        <w:t xml:space="preserve"> a strategy of </w:t>
      </w:r>
      <w:r w:rsidRPr="00A55626">
        <w:rPr>
          <w:u w:val="single"/>
        </w:rPr>
        <w:t xml:space="preserve">defensive dominance, major power </w:t>
      </w:r>
      <w:r w:rsidRPr="00A55626">
        <w:rPr>
          <w:b/>
          <w:u w:val="single"/>
        </w:rPr>
        <w:t>wars would be unlikely</w:t>
      </w:r>
      <w:r w:rsidRPr="00A55626">
        <w:rPr>
          <w:sz w:val="16"/>
        </w:rPr>
        <w:t xml:space="preserve">. Yet, there is no compelling reason to expect that it will always follow such a course. </w:t>
      </w:r>
      <w:r w:rsidRPr="00A55626">
        <w:rPr>
          <w:u w:val="single"/>
        </w:rPr>
        <w:t>Should the unipole decide to disengage</w:t>
      </w:r>
      <w:r w:rsidRPr="00A55626">
        <w:rPr>
          <w:sz w:val="16"/>
        </w:rPr>
        <w:t xml:space="preserve">, as Wohlforth implies, </w:t>
      </w:r>
      <w:r w:rsidRPr="00A55626">
        <w:rPr>
          <w:b/>
          <w:u w:val="single"/>
        </w:rPr>
        <w:t>major power wars</w:t>
      </w:r>
      <w:r w:rsidRPr="00A55626">
        <w:rPr>
          <w:u w:val="single"/>
        </w:rPr>
        <w:t xml:space="preserve"> would be possible</w:t>
      </w:r>
      <w:r w:rsidRPr="00A55626">
        <w:rPr>
          <w:sz w:val="16"/>
        </w:rPr>
        <w:t>.</w:t>
      </w:r>
    </w:p>
    <w:p w14:paraId="769C5E2A" w14:textId="77777777" w:rsidR="0044090D" w:rsidRPr="00A55626" w:rsidRDefault="0044090D" w:rsidP="0044090D">
      <w:pPr>
        <w:pStyle w:val="Heading4"/>
      </w:pPr>
      <w:r w:rsidRPr="00A55626">
        <w:t xml:space="preserve">B) Concludes the alt is worse. </w:t>
      </w:r>
    </w:p>
    <w:p w14:paraId="67D57967" w14:textId="77777777" w:rsidR="0044090D" w:rsidRPr="00A55626" w:rsidRDefault="0044090D" w:rsidP="0044090D">
      <w:pPr>
        <w:rPr>
          <w:sz w:val="16"/>
          <w:szCs w:val="16"/>
        </w:rPr>
      </w:pPr>
      <w:r w:rsidRPr="00A55626">
        <w:rPr>
          <w:rStyle w:val="Style13ptBold"/>
        </w:rPr>
        <w:t xml:space="preserve">Monteiro ’12 </w:t>
      </w:r>
      <w:r w:rsidRPr="00A55626">
        <w:rPr>
          <w:sz w:val="16"/>
          <w:szCs w:val="16"/>
        </w:rPr>
        <w:t xml:space="preserve">(Nuno; Winter 2012; Ph.D. and M.A. in Political Science from the University of Chicago, M.A. in Political Science and Theory from the Catholic University of Portugal, B.A. in IR from University of Minho, Assistant Professor of Political Science at Yale University; MIT University Press, “Unrest Assured: Why Unipolarity is not Peaceful,” </w:t>
      </w:r>
      <w:hyperlink r:id="rId95" w:history="1">
        <w:r w:rsidRPr="00A55626">
          <w:rPr>
            <w:rStyle w:val="Hyperlink"/>
            <w:sz w:val="16"/>
            <w:szCs w:val="16"/>
          </w:rPr>
          <w:t>http://www.mitpressjournals.org/doi/pdf/10.1162/ISEC_a_00064)</w:t>
        </w:r>
      </w:hyperlink>
    </w:p>
    <w:p w14:paraId="039F3FE9" w14:textId="77777777" w:rsidR="0044090D" w:rsidRPr="00A55626" w:rsidRDefault="0044090D" w:rsidP="0044090D">
      <w:pPr>
        <w:rPr>
          <w:sz w:val="16"/>
        </w:rPr>
      </w:pPr>
      <w:r w:rsidRPr="00A55626">
        <w:rPr>
          <w:sz w:val="16"/>
        </w:rPr>
        <w:t xml:space="preserve">The </w:t>
      </w:r>
      <w:r w:rsidRPr="00A55626">
        <w:rPr>
          <w:u w:val="single"/>
        </w:rPr>
        <w:t>remaining regions will be either bipolar or multipolar. No consensus exists on their</w:t>
      </w:r>
      <w:r w:rsidRPr="00A55626">
        <w:rPr>
          <w:sz w:val="16"/>
        </w:rPr>
        <w:t xml:space="preserve"> comparative </w:t>
      </w:r>
      <w:r w:rsidRPr="00A55626">
        <w:rPr>
          <w:u w:val="single"/>
        </w:rPr>
        <w:t>peacefulness</w:t>
      </w:r>
      <w:r w:rsidRPr="00A55626">
        <w:rPr>
          <w:sz w:val="16"/>
        </w:rPr>
        <w:t xml:space="preserve">.103 In fact, </w:t>
      </w:r>
      <w:r w:rsidRPr="00A55626">
        <w:rPr>
          <w:u w:val="single"/>
        </w:rPr>
        <w:t>there are</w:t>
      </w:r>
      <w:r w:rsidRPr="00A55626">
        <w:rPr>
          <w:sz w:val="16"/>
        </w:rPr>
        <w:t xml:space="preserve"> plausible </w:t>
      </w:r>
      <w:r w:rsidRPr="00A55626">
        <w:rPr>
          <w:u w:val="single"/>
        </w:rPr>
        <w:t>causal mechanisms accounting for conflict in both</w:t>
      </w:r>
      <w:r w:rsidRPr="00A55626">
        <w:rPr>
          <w:sz w:val="16"/>
        </w:rPr>
        <w:t xml:space="preserve"> types of </w:t>
      </w:r>
      <w:r w:rsidRPr="00A55626">
        <w:rPr>
          <w:u w:val="single"/>
        </w:rPr>
        <w:t>system. One can</w:t>
      </w:r>
      <w:r w:rsidRPr="00A55626">
        <w:rPr>
          <w:sz w:val="16"/>
        </w:rPr>
        <w:t xml:space="preserve"> therefore </w:t>
      </w:r>
      <w:r w:rsidRPr="00A55626">
        <w:rPr>
          <w:u w:val="single"/>
        </w:rPr>
        <w:t xml:space="preserve">expect that both bipolar and multipolar regions will feature </w:t>
      </w:r>
      <w:r w:rsidRPr="00A55626">
        <w:rPr>
          <w:b/>
          <w:u w:val="single"/>
        </w:rPr>
        <w:t>significant</w:t>
      </w:r>
      <w:r w:rsidRPr="00A55626">
        <w:rPr>
          <w:sz w:val="16"/>
        </w:rPr>
        <w:t xml:space="preserve"> levels of </w:t>
      </w:r>
      <w:r w:rsidRPr="00A55626">
        <w:rPr>
          <w:b/>
          <w:u w:val="single"/>
        </w:rPr>
        <w:t>conflict</w:t>
      </w:r>
      <w:r w:rsidRPr="00A55626">
        <w:rPr>
          <w:sz w:val="16"/>
        </w:rPr>
        <w:t>—</w:t>
      </w:r>
      <w:r w:rsidRPr="00A55626">
        <w:rPr>
          <w:b/>
          <w:u w:val="single"/>
        </w:rPr>
        <w:t>involving</w:t>
      </w:r>
      <w:r w:rsidRPr="00A55626">
        <w:rPr>
          <w:sz w:val="16"/>
        </w:rPr>
        <w:t xml:space="preserve"> minor and </w:t>
      </w:r>
      <w:r w:rsidRPr="00A55626">
        <w:rPr>
          <w:b/>
          <w:u w:val="single"/>
        </w:rPr>
        <w:t>major powers</w:t>
      </w:r>
      <w:r w:rsidRPr="00A55626">
        <w:rPr>
          <w:u w:val="single"/>
        </w:rPr>
        <w:t>—when left on their own</w:t>
      </w:r>
      <w:r w:rsidRPr="00A55626">
        <w:rPr>
          <w:sz w:val="16"/>
        </w:rPr>
        <w:t xml:space="preserve">. Specifically, the </w:t>
      </w:r>
      <w:r w:rsidRPr="00A55626">
        <w:rPr>
          <w:u w:val="single"/>
        </w:rPr>
        <w:t xml:space="preserve">literature notes </w:t>
      </w:r>
      <w:r w:rsidRPr="00A55626">
        <w:rPr>
          <w:b/>
          <w:u w:val="single"/>
        </w:rPr>
        <w:t>two causes of conflict</w:t>
      </w:r>
      <w:r w:rsidRPr="00A55626">
        <w:rPr>
          <w:u w:val="single"/>
        </w:rPr>
        <w:t xml:space="preserve"> in bipolar systems</w:t>
      </w:r>
      <w:r w:rsidRPr="00A55626">
        <w:rPr>
          <w:sz w:val="16"/>
        </w:rPr>
        <w:t xml:space="preserve">. Each can be adapted to bipolar regions. </w:t>
      </w:r>
      <w:r w:rsidRPr="00A55626">
        <w:rPr>
          <w:u w:val="single"/>
        </w:rPr>
        <w:t>First, with only two regional powers, there are no opportunities for</w:t>
      </w:r>
      <w:r w:rsidRPr="00A55626">
        <w:rPr>
          <w:sz w:val="16"/>
        </w:rPr>
        <w:t xml:space="preserve"> regional </w:t>
      </w:r>
      <w:r w:rsidRPr="00A55626">
        <w:rPr>
          <w:u w:val="single"/>
        </w:rPr>
        <w:t xml:space="preserve">external balancing, making </w:t>
      </w:r>
      <w:r w:rsidRPr="00A55626">
        <w:rPr>
          <w:b/>
          <w:u w:val="single"/>
        </w:rPr>
        <w:t>deterrence less likely</w:t>
      </w:r>
      <w:r w:rsidRPr="00A55626">
        <w:rPr>
          <w:u w:val="single"/>
        </w:rPr>
        <w:t xml:space="preserve"> to succeed in case of</w:t>
      </w:r>
      <w:r w:rsidRPr="00A55626">
        <w:rPr>
          <w:sz w:val="16"/>
        </w:rPr>
        <w:t xml:space="preserve"> a regional </w:t>
      </w:r>
      <w:r w:rsidRPr="00A55626">
        <w:rPr>
          <w:b/>
          <w:u w:val="single"/>
        </w:rPr>
        <w:t>imbalance</w:t>
      </w:r>
      <w:r w:rsidRPr="00A55626">
        <w:rPr>
          <w:u w:val="single"/>
        </w:rPr>
        <w:t xml:space="preserve"> of power. Second, major powers</w:t>
      </w:r>
      <w:r w:rsidRPr="00A55626">
        <w:rPr>
          <w:sz w:val="16"/>
        </w:rPr>
        <w:t xml:space="preserve"> in bipolar regions </w:t>
      </w:r>
      <w:r w:rsidRPr="00A55626">
        <w:rPr>
          <w:u w:val="single"/>
        </w:rPr>
        <w:t xml:space="preserve">are focused on each other, which </w:t>
      </w:r>
      <w:r w:rsidRPr="00A55626">
        <w:rPr>
          <w:b/>
          <w:u w:val="single"/>
        </w:rPr>
        <w:t>increases tensions</w:t>
      </w:r>
      <w:r w:rsidRPr="00A55626">
        <w:rPr>
          <w:u w:val="single"/>
        </w:rPr>
        <w:t xml:space="preserve"> and the odds of conflict. Both are good reasons to expect conflict in</w:t>
      </w:r>
      <w:r w:rsidRPr="00A55626">
        <w:rPr>
          <w:sz w:val="16"/>
        </w:rPr>
        <w:t xml:space="preserve"> bipolar </w:t>
      </w:r>
      <w:r w:rsidRPr="00A55626">
        <w:rPr>
          <w:u w:val="single"/>
        </w:rPr>
        <w:t xml:space="preserve">regions </w:t>
      </w:r>
      <w:r w:rsidRPr="00A55626">
        <w:rPr>
          <w:b/>
          <w:u w:val="single"/>
        </w:rPr>
        <w:t>left alone by the unipole</w:t>
      </w:r>
      <w:r w:rsidRPr="00A55626">
        <w:rPr>
          <w:sz w:val="16"/>
        </w:rPr>
        <w:t xml:space="preserve">. The </w:t>
      </w:r>
      <w:r w:rsidRPr="00A55626">
        <w:rPr>
          <w:u w:val="single"/>
        </w:rPr>
        <w:t>literature</w:t>
      </w:r>
      <w:r w:rsidRPr="00A55626">
        <w:rPr>
          <w:sz w:val="16"/>
        </w:rPr>
        <w:t xml:space="preserve"> also </w:t>
      </w:r>
      <w:r w:rsidRPr="00A55626">
        <w:rPr>
          <w:u w:val="single"/>
        </w:rPr>
        <w:t>discusses four causes of conflict in multipolarity</w:t>
      </w:r>
      <w:r w:rsidRPr="00A55626">
        <w:rPr>
          <w:sz w:val="16"/>
        </w:rPr>
        <w:t xml:space="preserve">. Each can be adapted to a multipolar region. </w:t>
      </w:r>
      <w:r w:rsidRPr="00A55626">
        <w:rPr>
          <w:u w:val="single"/>
        </w:rPr>
        <w:t>First, with three or more regional powers, there is a high likelihood of competition that can</w:t>
      </w:r>
      <w:r w:rsidRPr="00A55626">
        <w:rPr>
          <w:sz w:val="16"/>
        </w:rPr>
        <w:t xml:space="preserve"> eventually </w:t>
      </w:r>
      <w:r w:rsidRPr="00A55626">
        <w:rPr>
          <w:u w:val="single"/>
        </w:rPr>
        <w:t>lead to conflict. Second</w:t>
      </w:r>
      <w:r w:rsidRPr="00A55626">
        <w:rPr>
          <w:sz w:val="16"/>
        </w:rPr>
        <w:t xml:space="preserve">, the </w:t>
      </w:r>
      <w:r w:rsidRPr="00A55626">
        <w:rPr>
          <w:u w:val="single"/>
        </w:rPr>
        <w:t>regional distribution of power is less likely to be balanced before alliances are made. Imbalances</w:t>
      </w:r>
      <w:r w:rsidRPr="00A55626">
        <w:rPr>
          <w:sz w:val="16"/>
        </w:rPr>
        <w:t xml:space="preserve"> of power are more likely to </w:t>
      </w:r>
      <w:r w:rsidRPr="00A55626">
        <w:rPr>
          <w:b/>
          <w:u w:val="single"/>
        </w:rPr>
        <w:t>generate predatory conflicts</w:t>
      </w:r>
      <w:r w:rsidRPr="00A55626">
        <w:rPr>
          <w:u w:val="single"/>
        </w:rPr>
        <w:t>, with two or more states ganging up</w:t>
      </w:r>
      <w:r w:rsidRPr="00A55626">
        <w:rPr>
          <w:sz w:val="16"/>
        </w:rPr>
        <w:t xml:space="preserve"> on another. </w:t>
      </w:r>
      <w:r w:rsidRPr="00A55626">
        <w:rPr>
          <w:u w:val="single"/>
        </w:rPr>
        <w:t>Third, regional multipolarity increases</w:t>
      </w:r>
      <w:r w:rsidRPr="00A55626">
        <w:rPr>
          <w:sz w:val="16"/>
        </w:rPr>
        <w:t xml:space="preserve"> the potential for </w:t>
      </w:r>
      <w:r w:rsidRPr="00A55626">
        <w:rPr>
          <w:b/>
          <w:u w:val="single"/>
        </w:rPr>
        <w:t>miscalculations about relative power</w:t>
      </w:r>
      <w:r w:rsidRPr="00A55626">
        <w:rPr>
          <w:u w:val="single"/>
        </w:rPr>
        <w:t>, which</w:t>
      </w:r>
      <w:r w:rsidRPr="00A55626">
        <w:rPr>
          <w:sz w:val="16"/>
        </w:rPr>
        <w:t xml:space="preserve">, in turn, </w:t>
      </w:r>
      <w:r w:rsidRPr="00A55626">
        <w:rPr>
          <w:u w:val="single"/>
        </w:rPr>
        <w:t>raise the odds of conflict. Finally, multipolar regions present</w:t>
      </w:r>
      <w:r w:rsidRPr="00A55626">
        <w:rPr>
          <w:sz w:val="16"/>
        </w:rPr>
        <w:t xml:space="preserve"> ample </w:t>
      </w:r>
      <w:r w:rsidRPr="00A55626">
        <w:rPr>
          <w:u w:val="single"/>
        </w:rPr>
        <w:t xml:space="preserve">opportunities for </w:t>
      </w:r>
      <w:r w:rsidRPr="00A55626">
        <w:rPr>
          <w:b/>
          <w:u w:val="single"/>
        </w:rPr>
        <w:t>buck-passing</w:t>
      </w:r>
      <w:r w:rsidRPr="00A55626">
        <w:rPr>
          <w:u w:val="single"/>
        </w:rPr>
        <w:t>, making balancing</w:t>
      </w:r>
      <w:r w:rsidRPr="00A55626">
        <w:rPr>
          <w:sz w:val="16"/>
        </w:rPr>
        <w:t xml:space="preserve"> more </w:t>
      </w:r>
      <w:r w:rsidRPr="00A55626">
        <w:rPr>
          <w:u w:val="single"/>
        </w:rPr>
        <w:t>difficult</w:t>
      </w:r>
      <w:r w:rsidRPr="00A55626">
        <w:rPr>
          <w:sz w:val="16"/>
        </w:rPr>
        <w:t>.</w:t>
      </w:r>
    </w:p>
    <w:p w14:paraId="0F6378CE" w14:textId="77777777" w:rsidR="0044090D" w:rsidRPr="00A55626" w:rsidRDefault="0044090D" w:rsidP="0044090D">
      <w:pPr>
        <w:pStyle w:val="Heading4"/>
      </w:pPr>
      <w:r w:rsidRPr="00A55626">
        <w:t xml:space="preserve">C) His “400% more war” data is </w:t>
      </w:r>
      <w:r w:rsidRPr="00A55626">
        <w:rPr>
          <w:u w:val="single"/>
        </w:rPr>
        <w:t>awful</w:t>
      </w:r>
      <w:r w:rsidRPr="00A55626">
        <w:t xml:space="preserve">.  </w:t>
      </w:r>
    </w:p>
    <w:p w14:paraId="761E4249" w14:textId="77777777" w:rsidR="0044090D" w:rsidRPr="00A55626" w:rsidRDefault="0044090D" w:rsidP="0044090D">
      <w:pPr>
        <w:rPr>
          <w:rFonts w:eastAsia="Calibri"/>
        </w:rPr>
      </w:pPr>
      <w:r w:rsidRPr="00A55626">
        <w:rPr>
          <w:rStyle w:val="Style13ptBold"/>
        </w:rPr>
        <w:t xml:space="preserve">Busby ’12 </w:t>
      </w:r>
      <w:r w:rsidRPr="00A55626">
        <w:rPr>
          <w:sz w:val="16"/>
          <w:szCs w:val="16"/>
        </w:rPr>
        <w:t>(Josh; 1/3/12; Assistant Professor of Public Affairs at the Lyndon B. Jonson School of Public Affairs at the University of Texas-Austin; Duck of Minerva, “</w:t>
      </w:r>
      <w:r w:rsidRPr="00A55626">
        <w:rPr>
          <w:rFonts w:eastAsia="Calibri"/>
          <w:sz w:val="16"/>
          <w:szCs w:val="16"/>
        </w:rPr>
        <w:t xml:space="preserve">Get Real! Chicago IR guys out in force,” </w:t>
      </w:r>
      <w:hyperlink r:id="rId96" w:history="1">
        <w:r w:rsidRPr="00A55626">
          <w:rPr>
            <w:rStyle w:val="Hyperlink"/>
            <w:rFonts w:eastAsia="Calibri"/>
            <w:sz w:val="16"/>
            <w:szCs w:val="16"/>
          </w:rPr>
          <w:t>http://duckofminerva.blogspot.com/2012/01/get-real-chicago-ir-guys-out-in-force.html)</w:t>
        </w:r>
      </w:hyperlink>
    </w:p>
    <w:p w14:paraId="01E1E75B" w14:textId="77777777" w:rsidR="0044090D" w:rsidRPr="00A55626" w:rsidRDefault="0044090D" w:rsidP="0044090D">
      <w:pPr>
        <w:rPr>
          <w:rFonts w:eastAsia="Calibri"/>
          <w:bCs/>
          <w:sz w:val="16"/>
          <w:szCs w:val="16"/>
          <w:u w:val="single"/>
        </w:rPr>
      </w:pPr>
      <w:r w:rsidRPr="00A55626">
        <w:rPr>
          <w:rFonts w:eastAsia="Calibri"/>
          <w:sz w:val="16"/>
        </w:rPr>
        <w:t xml:space="preserve">Monteiro's piece  “Unrest Assured: Why Unipolarity Is Not Peaceful” basically takes issue with Bill Wohlforth's earlier work on unipolarity and tries to ask a slightly different question. Rather than assess whether unipolarity is stable, he tries to evaluate whether it is peaceful. And his answer is that unipolarity is not at all peaceful and much less peaceful than other periods and then seeks to explain why.  Is Unipolarity Peaceful? As evidence, Monteiro provides metrics of the number of years during which great powers have been at war. For the unipolar era since the end of the Cold War, the United States has been at war 13 of those 22 years or 59% (see his Table 2 below).  Now, I've been following some of the discussion by and about Steven Pinker and Joshua Goldstein's work that suggests the world is becoming more peaceful with interstate wars and intrastate wars becoming more rare.   I was struck by the graphic that Pinker used in a Wall Street Journal piece back in September that drew on the </w:t>
      </w:r>
      <w:r w:rsidRPr="00A55626">
        <w:rPr>
          <w:rFonts w:eastAsia="Calibri"/>
          <w:bCs/>
          <w:u w:val="single"/>
        </w:rPr>
        <w:t>Uppsala Conflict Data</w:t>
      </w:r>
      <w:r w:rsidRPr="00A55626">
        <w:rPr>
          <w:rFonts w:eastAsia="Calibri"/>
          <w:sz w:val="16"/>
        </w:rPr>
        <w:t xml:space="preserve">, which </w:t>
      </w:r>
      <w:r w:rsidRPr="00A55626">
        <w:rPr>
          <w:rFonts w:eastAsia="Calibri"/>
          <w:bCs/>
          <w:u w:val="single"/>
        </w:rPr>
        <w:t>shows</w:t>
      </w:r>
      <w:r w:rsidRPr="00A55626">
        <w:rPr>
          <w:rFonts w:eastAsia="Calibri"/>
          <w:sz w:val="16"/>
        </w:rPr>
        <w:t xml:space="preserve"> a </w:t>
      </w:r>
      <w:r w:rsidRPr="00A55626">
        <w:rPr>
          <w:rFonts w:eastAsia="Calibri"/>
          <w:b/>
          <w:bCs/>
          <w:u w:val="single"/>
        </w:rPr>
        <w:t>steep decline</w:t>
      </w:r>
      <w:r w:rsidRPr="00A55626">
        <w:rPr>
          <w:rFonts w:eastAsia="Calibri"/>
          <w:bCs/>
          <w:u w:val="single"/>
        </w:rPr>
        <w:t xml:space="preserve"> in the number of deaths</w:t>
      </w:r>
      <w:r w:rsidRPr="00A55626">
        <w:rPr>
          <w:rFonts w:eastAsia="Calibri"/>
          <w:sz w:val="16"/>
        </w:rPr>
        <w:t xml:space="preserve"> per 100,000 people.   How do we square this account by Monteiro of a unipolar world that is not peaceful (with the U.S. at war during this period in Iraq twice, Afghanistan, Kosovo) and Pinker's account which </w:t>
      </w:r>
      <w:r w:rsidRPr="00A55626">
        <w:rPr>
          <w:rFonts w:eastAsia="Calibri"/>
          <w:sz w:val="16"/>
        </w:rPr>
        <w:lastRenderedPageBreak/>
        <w:t xml:space="preserve">suggests declining violence in the contemporary period?  Where Pinker is focused on systemic outcomes, </w:t>
      </w:r>
      <w:r w:rsidRPr="00A55626">
        <w:rPr>
          <w:rFonts w:eastAsia="Calibri"/>
          <w:bCs/>
          <w:u w:val="single"/>
        </w:rPr>
        <w:t>Monteiro's measure merely reflect years during which</w:t>
      </w:r>
      <w:r w:rsidRPr="00A55626">
        <w:rPr>
          <w:rFonts w:eastAsia="Calibri"/>
          <w:sz w:val="16"/>
        </w:rPr>
        <w:t xml:space="preserve"> the </w:t>
      </w:r>
      <w:r w:rsidRPr="00A55626">
        <w:rPr>
          <w:rFonts w:eastAsia="Calibri"/>
          <w:bCs/>
          <w:u w:val="single"/>
        </w:rPr>
        <w:t>great powers are at war</w:t>
      </w:r>
      <w:r w:rsidRPr="00A55626">
        <w:rPr>
          <w:rFonts w:eastAsia="Calibri"/>
          <w:sz w:val="16"/>
        </w:rPr>
        <w:t xml:space="preserve">. Under unipolarity, there is only one great power so the measure is partial and not systemic. However, Monteiro's theory aims to be systemic rather than partial. In critiquing Wohlforth's early work on unipolarity stability, Monteiro notes:  Wohlforth’s argument does not exclude all kinds of war. Although </w:t>
      </w:r>
      <w:r w:rsidRPr="00A55626">
        <w:rPr>
          <w:rFonts w:eastAsia="Calibri"/>
          <w:u w:val="single"/>
        </w:rPr>
        <w:t xml:space="preserve">power preponderance allows the unipole to </w:t>
      </w:r>
      <w:r w:rsidRPr="00A55626">
        <w:rPr>
          <w:rFonts w:eastAsia="Calibri"/>
          <w:b/>
          <w:u w:val="single"/>
        </w:rPr>
        <w:t>manage conflicts globally</w:t>
      </w:r>
      <w:r w:rsidRPr="00A55626">
        <w:rPr>
          <w:rFonts w:eastAsia="Calibri"/>
          <w:sz w:val="16"/>
        </w:rPr>
        <w:t xml:space="preserve">, this argument is not meant to apply to relations between major and minor powers, or among the latter (17). So presumably, </w:t>
      </w:r>
      <w:r w:rsidRPr="00A55626">
        <w:rPr>
          <w:rFonts w:eastAsia="Calibri"/>
          <w:bCs/>
          <w:u w:val="single"/>
        </w:rPr>
        <w:t>a more adequate test of</w:t>
      </w:r>
      <w:r w:rsidRPr="00A55626">
        <w:rPr>
          <w:rFonts w:eastAsia="Calibri"/>
          <w:sz w:val="16"/>
        </w:rPr>
        <w:t xml:space="preserve"> the </w:t>
      </w:r>
      <w:r w:rsidRPr="00A55626">
        <w:rPr>
          <w:rFonts w:eastAsia="Calibri"/>
          <w:bCs/>
          <w:u w:val="single"/>
        </w:rPr>
        <w:t>peacefulness</w:t>
      </w:r>
      <w:r w:rsidRPr="00A55626">
        <w:rPr>
          <w:rFonts w:eastAsia="Calibri"/>
          <w:sz w:val="16"/>
        </w:rPr>
        <w:t xml:space="preserve"> or not of unipolarity (at least for Monteiro) </w:t>
      </w:r>
      <w:r w:rsidRPr="00A55626">
        <w:rPr>
          <w:rFonts w:eastAsia="Calibri"/>
          <w:bCs/>
          <w:u w:val="single"/>
        </w:rPr>
        <w:t>is</w:t>
      </w:r>
      <w:r w:rsidRPr="00A55626">
        <w:rPr>
          <w:rFonts w:eastAsia="Calibri"/>
          <w:sz w:val="16"/>
        </w:rPr>
        <w:t xml:space="preserve"> not the number of years the great power has been at war but </w:t>
      </w:r>
      <w:r w:rsidRPr="00A55626">
        <w:rPr>
          <w:rFonts w:eastAsia="Calibri"/>
          <w:bCs/>
          <w:u w:val="single"/>
        </w:rPr>
        <w:t xml:space="preserve">whether the system </w:t>
      </w:r>
      <w:r w:rsidRPr="00A55626">
        <w:rPr>
          <w:rFonts w:eastAsia="Calibri"/>
          <w:b/>
          <w:bCs/>
          <w:u w:val="single"/>
        </w:rPr>
        <w:t>as a whole</w:t>
      </w:r>
      <w:r w:rsidRPr="00A55626">
        <w:rPr>
          <w:rFonts w:eastAsia="Calibri"/>
          <w:bCs/>
          <w:u w:val="single"/>
        </w:rPr>
        <w:t xml:space="preserve"> is</w:t>
      </w:r>
      <w:r w:rsidRPr="00A55626">
        <w:rPr>
          <w:rFonts w:eastAsia="Calibri"/>
          <w:sz w:val="16"/>
        </w:rPr>
        <w:t xml:space="preserve"> becoming </w:t>
      </w:r>
      <w:r w:rsidRPr="00A55626">
        <w:rPr>
          <w:rFonts w:eastAsia="Calibri"/>
          <w:bCs/>
          <w:u w:val="single"/>
        </w:rPr>
        <w:t>more peaceful</w:t>
      </w:r>
      <w:r w:rsidRPr="00A55626">
        <w:rPr>
          <w:rFonts w:eastAsia="Calibri"/>
          <w:sz w:val="16"/>
        </w:rPr>
        <w:t xml:space="preserve"> under unipolarity </w:t>
      </w:r>
      <w:r w:rsidRPr="00A55626">
        <w:rPr>
          <w:rFonts w:eastAsia="Calibri"/>
          <w:b/>
          <w:bCs/>
          <w:u w:val="single"/>
        </w:rPr>
        <w:t>compared to previous eras</w:t>
      </w:r>
      <w:r w:rsidRPr="00A55626">
        <w:rPr>
          <w:rFonts w:eastAsia="Calibri"/>
          <w:bCs/>
          <w:u w:val="single"/>
        </w:rPr>
        <w:t>, including wars between major and minor powers</w:t>
      </w:r>
      <w:r w:rsidRPr="00A55626">
        <w:rPr>
          <w:rFonts w:eastAsia="Calibri"/>
          <w:sz w:val="16"/>
        </w:rPr>
        <w:t xml:space="preserve"> or wars between minor powers and whether the wars that do happen are as violent as the ones that came before.  Now, as Ross Douthat pointed out, Pinker's argument isn't based on a logic of benign hegemony. It could be that even if the present era is more peaceful, unipolarity has nothing to do with it. Moreover, Pinker may be wrong. Maybe the world isn't all that peaceful. I keep thinking about the places I don't want to go to anymore because they are violent (Mexico, Honduras, El Salvador, Nigeria, Pakistan, etc.)  As Tyler Cowen noted, the measure Pinker uses to suggest violence is a per capita one, which doesn't get at the absolute level of violence perpetrated in an era of a greater world population. But, if my read of other reports based on Uppsala data is right, war is becoming more rare and less deadly (though later data suggests lower level armed conflict may be increasing again since the mid-2000s).  The apparent </w:t>
      </w:r>
      <w:r w:rsidRPr="00A55626">
        <w:rPr>
          <w:rFonts w:eastAsia="Calibri"/>
          <w:bCs/>
          <w:u w:val="single"/>
        </w:rPr>
        <w:t>violence of the contemporary era may be</w:t>
      </w:r>
      <w:r w:rsidRPr="00A55626">
        <w:rPr>
          <w:rFonts w:eastAsia="Calibri"/>
          <w:sz w:val="16"/>
        </w:rPr>
        <w:t xml:space="preserve"> something of </w:t>
      </w:r>
      <w:r w:rsidRPr="00A55626">
        <w:rPr>
          <w:rFonts w:eastAsia="Calibri"/>
          <w:bCs/>
          <w:u w:val="single"/>
        </w:rPr>
        <w:t>a presentist bias and reflect</w:t>
      </w:r>
      <w:r w:rsidRPr="00A55626">
        <w:rPr>
          <w:rFonts w:eastAsia="Calibri"/>
          <w:sz w:val="16"/>
        </w:rPr>
        <w:t xml:space="preserve"> our own </w:t>
      </w:r>
      <w:r w:rsidRPr="00A55626">
        <w:rPr>
          <w:rFonts w:eastAsia="Calibri"/>
          <w:bCs/>
          <w:u w:val="single"/>
        </w:rPr>
        <w:t>lived experience</w:t>
      </w:r>
      <w:r w:rsidRPr="00A55626">
        <w:rPr>
          <w:rFonts w:eastAsia="Calibri"/>
          <w:sz w:val="16"/>
        </w:rPr>
        <w:t xml:space="preserve"> and the ubiquity of news media. </w:t>
      </w:r>
      <w:r w:rsidRPr="00A55626">
        <w:rPr>
          <w:rFonts w:eastAsia="Calibri"/>
          <w:bCs/>
          <w:u w:val="single"/>
        </w:rPr>
        <w:t>Even if the U.S. has been at war</w:t>
      </w:r>
      <w:r w:rsidRPr="00A55626">
        <w:rPr>
          <w:rFonts w:eastAsia="Calibri"/>
          <w:sz w:val="16"/>
        </w:rPr>
        <w:t xml:space="preserve"> for the better part of unipolarity, the </w:t>
      </w:r>
      <w:r w:rsidRPr="00A55626">
        <w:rPr>
          <w:rFonts w:eastAsia="Calibri"/>
          <w:b/>
          <w:bCs/>
          <w:u w:val="single"/>
        </w:rPr>
        <w:t>deadliness is declining</w:t>
      </w:r>
      <w:r w:rsidRPr="00A55626">
        <w:rPr>
          <w:rFonts w:eastAsia="Calibri"/>
          <w:bCs/>
          <w:u w:val="single"/>
        </w:rPr>
        <w:t xml:space="preserve">, even compared with </w:t>
      </w:r>
      <w:r w:rsidRPr="00A55626">
        <w:rPr>
          <w:rFonts w:eastAsia="Calibri"/>
          <w:b/>
          <w:bCs/>
          <w:u w:val="single"/>
        </w:rPr>
        <w:t>Vietnam</w:t>
      </w:r>
      <w:r w:rsidRPr="00A55626">
        <w:rPr>
          <w:rFonts w:eastAsia="Calibri"/>
          <w:bCs/>
          <w:u w:val="single"/>
        </w:rPr>
        <w:t>, let alone World War II</w:t>
      </w:r>
      <w:r w:rsidRPr="00A55626">
        <w:rPr>
          <w:rFonts w:eastAsia="Calibri"/>
          <w:bCs/>
          <w:sz w:val="16"/>
          <w:szCs w:val="16"/>
          <w:u w:val="single"/>
        </w:rPr>
        <w:t>.</w:t>
      </w:r>
    </w:p>
    <w:p w14:paraId="527532D9" w14:textId="77777777" w:rsidR="0044090D" w:rsidRPr="00A55626" w:rsidRDefault="0044090D" w:rsidP="0044090D">
      <w:pPr>
        <w:pStyle w:val="Heading4"/>
      </w:pPr>
      <w:r w:rsidRPr="00A55626">
        <w:t xml:space="preserve">D) Ignores rising powers and empirics. </w:t>
      </w:r>
    </w:p>
    <w:p w14:paraId="752C8FCA" w14:textId="77777777" w:rsidR="0044090D" w:rsidRPr="00A55626" w:rsidRDefault="0044090D" w:rsidP="0044090D">
      <w:r w:rsidRPr="00A55626">
        <w:rPr>
          <w:rStyle w:val="Style13ptBold"/>
        </w:rPr>
        <w:t xml:space="preserve">Keohane ’15 </w:t>
      </w:r>
      <w:r w:rsidRPr="00A55626">
        <w:rPr>
          <w:sz w:val="16"/>
          <w:szCs w:val="16"/>
        </w:rPr>
        <w:t>(Robert O; March 2015; Professor of International Affairs, Princeton University; Cambridge Book Review, Vol. 13 “Book Reviews: International Relations,” p. 256-257; DOA accessed 2/21/17)</w:t>
      </w:r>
      <w:r w:rsidRPr="00A55626">
        <w:t xml:space="preserve"> </w:t>
      </w:r>
    </w:p>
    <w:p w14:paraId="49952ADF" w14:textId="77777777" w:rsidR="0044090D" w:rsidRPr="00A55626" w:rsidRDefault="0044090D" w:rsidP="0044090D">
      <w:pPr>
        <w:rPr>
          <w:sz w:val="16"/>
        </w:rPr>
      </w:pPr>
      <w:r w:rsidRPr="00A55626">
        <w:rPr>
          <w:u w:val="single"/>
        </w:rPr>
        <w:t>Chinese strategy</w:t>
      </w:r>
      <w:r w:rsidRPr="00A55626">
        <w:rPr>
          <w:sz w:val="16"/>
        </w:rPr>
        <w:t xml:space="preserve"> in the early twenty-first century </w:t>
      </w:r>
      <w:r w:rsidRPr="00A55626">
        <w:rPr>
          <w:u w:val="single"/>
        </w:rPr>
        <w:t xml:space="preserve">provides the </w:t>
      </w:r>
      <w:r w:rsidRPr="00A55626">
        <w:rPr>
          <w:b/>
          <w:u w:val="single"/>
        </w:rPr>
        <w:t>key test of unipolar durability</w:t>
      </w:r>
      <w:r w:rsidRPr="00A55626">
        <w:rPr>
          <w:sz w:val="16"/>
        </w:rPr>
        <w:t xml:space="preserve">. If Monteiro is right, China should not challenge U.S. global dominance, focusing instead on maintaining a nuclear secondstrike capacity and attaining such limited objectives as preventing permanent sovereignty for Taiwan. Consistent with his theory, China has developed only a small, secure, second-strike nuclear capacity and has refrained from building multiple-warhead missiles. </w:t>
      </w:r>
      <w:r w:rsidRPr="00A55626">
        <w:rPr>
          <w:u w:val="single"/>
        </w:rPr>
        <w:t>Monteiro predicts that “China will not engage in a militarized challenge to the global status quo and will</w:t>
      </w:r>
      <w:r w:rsidRPr="00A55626">
        <w:rPr>
          <w:sz w:val="16"/>
        </w:rPr>
        <w:t xml:space="preserve"> therefore </w:t>
      </w:r>
      <w:r w:rsidRPr="00A55626">
        <w:rPr>
          <w:u w:val="single"/>
        </w:rPr>
        <w:t>allow the United States to remain in its unipolar position</w:t>
      </w:r>
      <w:r w:rsidRPr="00A55626">
        <w:rPr>
          <w:sz w:val="16"/>
        </w:rPr>
        <w:t xml:space="preserve">” (p. 143). </w:t>
      </w:r>
      <w:r w:rsidRPr="00A55626">
        <w:rPr>
          <w:u w:val="single"/>
        </w:rPr>
        <w:t>Monteiro does not</w:t>
      </w:r>
      <w:r w:rsidRPr="00A55626">
        <w:rPr>
          <w:sz w:val="16"/>
        </w:rPr>
        <w:t xml:space="preserve">, however, </w:t>
      </w:r>
      <w:r w:rsidRPr="00A55626">
        <w:rPr>
          <w:u w:val="single"/>
        </w:rPr>
        <w:t xml:space="preserve">offer a </w:t>
      </w:r>
      <w:r w:rsidRPr="00A55626">
        <w:rPr>
          <w:b/>
          <w:u w:val="single"/>
        </w:rPr>
        <w:t>strong rebuttal</w:t>
      </w:r>
      <w:r w:rsidRPr="00A55626">
        <w:rPr>
          <w:u w:val="single"/>
        </w:rPr>
        <w:t xml:space="preserve"> to those</w:t>
      </w:r>
      <w:r w:rsidRPr="00A55626">
        <w:rPr>
          <w:sz w:val="16"/>
        </w:rPr>
        <w:t xml:space="preserve"> pessimists </w:t>
      </w:r>
      <w:r w:rsidRPr="00A55626">
        <w:rPr>
          <w:u w:val="single"/>
        </w:rPr>
        <w:t xml:space="preserve">who fear that when China has attained greater economic power, it will </w:t>
      </w:r>
      <w:r w:rsidRPr="00A55626">
        <w:rPr>
          <w:b/>
          <w:u w:val="single"/>
        </w:rPr>
        <w:t>mount a major challenge to U.S. dominance</w:t>
      </w:r>
      <w:r w:rsidRPr="00A55626">
        <w:rPr>
          <w:u w:val="single"/>
        </w:rPr>
        <w:t xml:space="preserve">. He is </w:t>
      </w:r>
      <w:r w:rsidRPr="00A55626">
        <w:rPr>
          <w:b/>
          <w:u w:val="single"/>
        </w:rPr>
        <w:t>remarkably sanguine</w:t>
      </w:r>
      <w:r w:rsidRPr="00A55626">
        <w:rPr>
          <w:u w:val="single"/>
        </w:rPr>
        <w:t xml:space="preserve"> about Chinese actions in the South China and East China Seas. Chinese actions during 2014, including its declaration of a no-fly zone outside</w:t>
      </w:r>
      <w:r w:rsidRPr="00A55626">
        <w:rPr>
          <w:sz w:val="16"/>
        </w:rPr>
        <w:t xml:space="preserve"> its </w:t>
      </w:r>
      <w:r w:rsidRPr="00A55626">
        <w:rPr>
          <w:u w:val="single"/>
        </w:rPr>
        <w:t xml:space="preserve">accepted territorial jurisdiction, </w:t>
      </w:r>
      <w:r w:rsidRPr="00A55626">
        <w:rPr>
          <w:b/>
          <w:u w:val="single"/>
        </w:rPr>
        <w:t>cast doubt</w:t>
      </w:r>
      <w:r w:rsidRPr="00A55626">
        <w:rPr>
          <w:u w:val="single"/>
        </w:rPr>
        <w:t xml:space="preserve"> on his benign interpretation</w:t>
      </w:r>
      <w:r w:rsidRPr="00A55626">
        <w:rPr>
          <w:sz w:val="16"/>
        </w:rPr>
        <w:t xml:space="preserve">. All is not truly well in the unipolar world since the potential for conflict is high. Indeed, Moneiro calculates that for the period between 1816 and 2014, the incidence of great-power war per great-power year has been about four times as high under unipolarity than under multipolarity or bipolarity. That is, although the lethality of war has fallen sharply, as others have argued, its incidence for great powers—under unipolarity, the great power—has risen. Unipolarity implies that minor powers will not be constrained by their more powerful allies, creating possibilities for war. Disengagement by the unipole therefore induces conflicts between other states. If the unipole remains engaged, the chief problem is “recalcitrant minor powers”: states without nuclear weapons whose objectives fundamentally conflict with those of the unipole or of their neighbors. (Monteiro’s inattention to domestic politics and movement regimes prevents him from being more specific about how these objectives arise.) If the unipole pursues offensive dominance, it is likely to generate resistance from these states, and since a unipole has difficulty sending credible signals (since signaling is not sufficiently costly for it), miscalculations can lead to war. The author’s examples are the 2003 U.S.-Iraqi war and the 1999 Kosovo war between NATO and Serbia; he refers in these terms to U.S. intervention in Afghanistan after 2001, although he does not analyze it in detail. Even if the unipole follows Monteiro’s preferred strategy of defensive dominance coupled with economic accommodation, recalcitrant minor powers have strong incentives to develop nuclear weapons and the unipole has strong incentives to stop them. War can result from these conflicts of interest, especially in view of uncertainty about the minor power’s actions and the unipole’s resolve. In the contemporary world, think of North Korea and Iran. Theory of Unipolar Politics is carefully conceptualized and closely argued. Its great strength is that Monteiro’s structural theory helps to account both for the durability of unipolarity and the high incidence of wars involving the United States during the last quarter century. But </w:t>
      </w:r>
      <w:r w:rsidRPr="00A55626">
        <w:rPr>
          <w:u w:val="single"/>
        </w:rPr>
        <w:t xml:space="preserve">the book has three </w:t>
      </w:r>
      <w:r w:rsidRPr="00A55626">
        <w:rPr>
          <w:b/>
          <w:u w:val="single"/>
        </w:rPr>
        <w:t>striking weaknesses</w:t>
      </w:r>
      <w:r w:rsidRPr="00A55626">
        <w:rPr>
          <w:u w:val="single"/>
        </w:rPr>
        <w:t xml:space="preserve">. First, it </w:t>
      </w:r>
      <w:r w:rsidRPr="00A55626">
        <w:rPr>
          <w:b/>
          <w:u w:val="single"/>
        </w:rPr>
        <w:t>dismisses without</w:t>
      </w:r>
      <w:r w:rsidRPr="00A55626">
        <w:rPr>
          <w:rStyle w:val="Emphasis"/>
        </w:rPr>
        <w:t xml:space="preserve"> </w:t>
      </w:r>
      <w:r w:rsidRPr="00A55626">
        <w:rPr>
          <w:sz w:val="16"/>
        </w:rPr>
        <w:t xml:space="preserve">substantial </w:t>
      </w:r>
      <w:r w:rsidRPr="00A55626">
        <w:rPr>
          <w:b/>
          <w:u w:val="single"/>
        </w:rPr>
        <w:t>evidence</w:t>
      </w:r>
      <w:r w:rsidRPr="00A55626">
        <w:rPr>
          <w:u w:val="single"/>
        </w:rPr>
        <w:t xml:space="preserve"> the argument of John Ikenberry and others that multilateral institutions have played a major role in the </w:t>
      </w:r>
      <w:r w:rsidRPr="00A55626">
        <w:rPr>
          <w:b/>
          <w:u w:val="single"/>
        </w:rPr>
        <w:t>durability of U.S.-led unipolarity</w:t>
      </w:r>
      <w:r w:rsidRPr="00A55626">
        <w:rPr>
          <w:sz w:val="16"/>
        </w:rPr>
        <w:t xml:space="preserve">. </w:t>
      </w:r>
      <w:r w:rsidRPr="00A55626">
        <w:rPr>
          <w:u w:val="single"/>
        </w:rPr>
        <w:t xml:space="preserve">Second, it </w:t>
      </w:r>
      <w:r w:rsidRPr="00A55626">
        <w:rPr>
          <w:b/>
          <w:u w:val="single"/>
        </w:rPr>
        <w:t>fails</w:t>
      </w:r>
      <w:r w:rsidRPr="00A55626">
        <w:rPr>
          <w:sz w:val="16"/>
        </w:rPr>
        <w:t xml:space="preserve"> seriously </w:t>
      </w:r>
      <w:r w:rsidRPr="00A55626">
        <w:rPr>
          <w:u w:val="single"/>
        </w:rPr>
        <w:t xml:space="preserve">to address the </w:t>
      </w:r>
      <w:r w:rsidRPr="00A55626">
        <w:rPr>
          <w:b/>
          <w:u w:val="single"/>
        </w:rPr>
        <w:t>most compelling objection</w:t>
      </w:r>
      <w:r w:rsidRPr="00A55626">
        <w:rPr>
          <w:rStyle w:val="Emphasis"/>
        </w:rPr>
        <w:t xml:space="preserve"> </w:t>
      </w:r>
      <w:r w:rsidRPr="00A55626">
        <w:rPr>
          <w:u w:val="single"/>
        </w:rPr>
        <w:t>to Monteiro’s</w:t>
      </w:r>
      <w:r w:rsidRPr="00A55626">
        <w:rPr>
          <w:sz w:val="16"/>
        </w:rPr>
        <w:t xml:space="preserve"> preferred strategy of </w:t>
      </w:r>
      <w:r w:rsidRPr="00A55626">
        <w:rPr>
          <w:u w:val="single"/>
        </w:rPr>
        <w:t>economic accommodation: that China will</w:t>
      </w:r>
      <w:r w:rsidRPr="00A55626">
        <w:rPr>
          <w:sz w:val="16"/>
        </w:rPr>
        <w:t xml:space="preserve"> eventually </w:t>
      </w:r>
      <w:r w:rsidRPr="00A55626">
        <w:rPr>
          <w:u w:val="single"/>
        </w:rPr>
        <w:t xml:space="preserve">use its vast economic resources to end U.S. dominance, with a </w:t>
      </w:r>
      <w:r w:rsidRPr="00A55626">
        <w:rPr>
          <w:b/>
          <w:u w:val="single"/>
        </w:rPr>
        <w:t>high risk of war</w:t>
      </w:r>
      <w:r w:rsidRPr="00A55626">
        <w:rPr>
          <w:u w:val="single"/>
        </w:rPr>
        <w:t>.</w:t>
      </w:r>
      <w:r w:rsidRPr="00A55626">
        <w:rPr>
          <w:sz w:val="16"/>
        </w:rPr>
        <w:t xml:space="preserve"> </w:t>
      </w:r>
      <w:r w:rsidRPr="00A55626">
        <w:rPr>
          <w:u w:val="single"/>
        </w:rPr>
        <w:t xml:space="preserve">Third, its </w:t>
      </w:r>
      <w:r w:rsidRPr="00A55626">
        <w:rPr>
          <w:b/>
          <w:u w:val="single"/>
        </w:rPr>
        <w:lastRenderedPageBreak/>
        <w:t>sanguine view</w:t>
      </w:r>
      <w:r w:rsidRPr="00A55626">
        <w:rPr>
          <w:rStyle w:val="Emphasis"/>
        </w:rPr>
        <w:t xml:space="preserve"> </w:t>
      </w:r>
      <w:r w:rsidRPr="00A55626">
        <w:rPr>
          <w:u w:val="single"/>
        </w:rPr>
        <w:t xml:space="preserve">of long-term Chinese strategic objectives </w:t>
      </w:r>
      <w:r w:rsidRPr="00A55626">
        <w:rPr>
          <w:b/>
          <w:u w:val="single"/>
        </w:rPr>
        <w:t>conflicts</w:t>
      </w:r>
      <w:r w:rsidRPr="00A55626">
        <w:rPr>
          <w:u w:val="single"/>
        </w:rPr>
        <w:t xml:space="preserve"> with the premises of realism, as well as experiences with rapidly growing autocracies in the past. Liberal institutionalists</w:t>
      </w:r>
      <w:r w:rsidRPr="00A55626">
        <w:rPr>
          <w:sz w:val="16"/>
        </w:rPr>
        <w:t xml:space="preserve"> are not necessarily optimists. Indeed, some of us </w:t>
      </w:r>
      <w:r w:rsidRPr="00A55626">
        <w:rPr>
          <w:u w:val="single"/>
        </w:rPr>
        <w:t xml:space="preserve">believe in the value of institutions </w:t>
      </w:r>
      <w:r w:rsidRPr="00A55626">
        <w:rPr>
          <w:sz w:val="16"/>
        </w:rPr>
        <w:t xml:space="preserve">for Hobbesian reasons, </w:t>
      </w:r>
      <w:r w:rsidRPr="00A55626">
        <w:rPr>
          <w:b/>
          <w:u w:val="single"/>
        </w:rPr>
        <w:t>fearing what unconstrained states will do</w:t>
      </w:r>
      <w:r w:rsidRPr="00A55626">
        <w:rPr>
          <w:sz w:val="16"/>
        </w:rPr>
        <w:t>. Conversely, Monteiro shows that realists are not necessarily pessimists: He views major powers as able to moderate their aspirations and make cogent judgments of costs and benefits. Theory of Unipolar Politics helps us understand the durability, and war proneness, of contemporary unipolarity and presents a creative, theoretically sophisticated, and tightly argued case for what one could call optimistic realism.</w:t>
      </w:r>
    </w:p>
    <w:p w14:paraId="7A9A9BD4" w14:textId="77777777" w:rsidR="0044090D" w:rsidRPr="00A55626" w:rsidRDefault="0044090D" w:rsidP="0044090D">
      <w:pPr>
        <w:pStyle w:val="Heading4"/>
      </w:pPr>
      <w:r w:rsidRPr="00A55626">
        <w:t xml:space="preserve">E) Other domestic factors, </w:t>
      </w:r>
      <w:r w:rsidRPr="00A55626">
        <w:rPr>
          <w:u w:val="single"/>
        </w:rPr>
        <w:t>not heg</w:t>
      </w:r>
      <w:r w:rsidRPr="00A55626">
        <w:t xml:space="preserve">, are responsible for US wars.   </w:t>
      </w:r>
    </w:p>
    <w:p w14:paraId="185906A9" w14:textId="77777777" w:rsidR="0044090D" w:rsidRPr="00A55626" w:rsidRDefault="0044090D" w:rsidP="0044090D">
      <w:r w:rsidRPr="00A55626">
        <w:rPr>
          <w:rStyle w:val="Style13ptBold"/>
        </w:rPr>
        <w:t xml:space="preserve">Busby ’12 </w:t>
      </w:r>
      <w:r w:rsidRPr="00A55626">
        <w:rPr>
          <w:sz w:val="16"/>
          <w:szCs w:val="16"/>
        </w:rPr>
        <w:t xml:space="preserve">(Josh; 1/6/12; Assistant Professor of Public Affairs at the Lyndon B. Jonson School of Public Affairs at the University of Texas-Austin; Strauss Center, “Josh Busby on Unipolarity and International Relations,” </w:t>
      </w:r>
      <w:hyperlink r:id="rId97" w:history="1">
        <w:r w:rsidRPr="00A55626">
          <w:rPr>
            <w:rStyle w:val="Hyperlink"/>
            <w:sz w:val="16"/>
            <w:szCs w:val="16"/>
          </w:rPr>
          <w:t>http://www.strausscenter.org/strauss-news/josh-busby-on-unipolarity-and-international-relations.html)</w:t>
        </w:r>
      </w:hyperlink>
    </w:p>
    <w:p w14:paraId="2A613193" w14:textId="77777777" w:rsidR="0044090D" w:rsidRPr="0044090D" w:rsidRDefault="0044090D" w:rsidP="0044090D">
      <w:r w:rsidRPr="00A55626">
        <w:rPr>
          <w:rFonts w:eastAsia="Times New Roman"/>
          <w:sz w:val="16"/>
        </w:rPr>
        <w:t xml:space="preserve">Strauss </w:t>
      </w:r>
      <w:r w:rsidRPr="00A55626">
        <w:rPr>
          <w:rFonts w:eastAsia="Times New Roman"/>
          <w:u w:val="single"/>
        </w:rPr>
        <w:t>Scholar</w:t>
      </w:r>
      <w:r w:rsidRPr="00A55626">
        <w:rPr>
          <w:rFonts w:eastAsia="Times New Roman"/>
          <w:sz w:val="16"/>
        </w:rPr>
        <w:t xml:space="preserve">, Joshua </w:t>
      </w:r>
      <w:r w:rsidRPr="00A55626">
        <w:rPr>
          <w:rFonts w:eastAsia="Times New Roman"/>
          <w:u w:val="single"/>
        </w:rPr>
        <w:t>Busby</w:t>
      </w:r>
      <w:r w:rsidRPr="00A55626">
        <w:rPr>
          <w:rFonts w:eastAsia="Times New Roman"/>
          <w:sz w:val="16"/>
        </w:rPr>
        <w:t xml:space="preserve">, </w:t>
      </w:r>
      <w:r w:rsidRPr="00A55626">
        <w:rPr>
          <w:rFonts w:eastAsia="Times New Roman"/>
          <w:u w:val="single"/>
        </w:rPr>
        <w:t>wrote a</w:t>
      </w:r>
      <w:r w:rsidRPr="00A55626">
        <w:rPr>
          <w:rFonts w:eastAsia="Times New Roman"/>
          <w:sz w:val="16"/>
        </w:rPr>
        <w:t xml:space="preserve"> three-part </w:t>
      </w:r>
      <w:r w:rsidRPr="00A55626">
        <w:rPr>
          <w:rFonts w:eastAsia="Times New Roman"/>
          <w:u w:val="single"/>
        </w:rPr>
        <w:t xml:space="preserve">piece </w:t>
      </w:r>
      <w:r w:rsidRPr="00A55626">
        <w:rPr>
          <w:rFonts w:eastAsia="Times New Roman"/>
          <w:sz w:val="16"/>
        </w:rPr>
        <w:t xml:space="preserve">on the blog The Duck of Minerva, </w:t>
      </w:r>
      <w:r w:rsidRPr="00A55626">
        <w:rPr>
          <w:rFonts w:eastAsia="Times New Roman"/>
          <w:u w:val="single"/>
        </w:rPr>
        <w:t>responding to</w:t>
      </w:r>
      <w:r w:rsidRPr="00A55626">
        <w:rPr>
          <w:rFonts w:eastAsia="Times New Roman"/>
          <w:sz w:val="16"/>
        </w:rPr>
        <w:t xml:space="preserve"> two articles published by University of Chicago scholars Nuno </w:t>
      </w:r>
      <w:r w:rsidRPr="00A55626">
        <w:rPr>
          <w:rFonts w:eastAsia="Times New Roman"/>
          <w:u w:val="single"/>
        </w:rPr>
        <w:t>Monteiro</w:t>
      </w:r>
      <w:r w:rsidRPr="00A55626">
        <w:rPr>
          <w:rFonts w:eastAsia="Times New Roman"/>
          <w:sz w:val="16"/>
        </w:rPr>
        <w:t xml:space="preserve">, and Sebastian Rosato and John Schuessler. The articles, and Busby’s response, focus on international relations, unipolarity and the realist approach to foreign policy. Busby’s first post critiques Nuno Monteiro’s article, “Unrest Assured: Why Unipolarity Is Not Peaceful” published in International Security. </w:t>
      </w:r>
      <w:r w:rsidRPr="00A55626">
        <w:rPr>
          <w:rFonts w:eastAsia="Times New Roman"/>
          <w:u w:val="single"/>
        </w:rPr>
        <w:t>Monteiro argued that unipolarity has been less peaceful</w:t>
      </w:r>
      <w:r w:rsidRPr="00A55626">
        <w:rPr>
          <w:rFonts w:eastAsia="Times New Roman"/>
          <w:sz w:val="16"/>
        </w:rPr>
        <w:t xml:space="preserve"> than other time periods. </w:t>
      </w:r>
      <w:r w:rsidRPr="00A55626">
        <w:rPr>
          <w:rFonts w:eastAsia="Times New Roman"/>
          <w:u w:val="single"/>
        </w:rPr>
        <w:t>Busby disagrees</w:t>
      </w:r>
      <w:r w:rsidRPr="00A55626">
        <w:rPr>
          <w:rFonts w:eastAsia="Times New Roman"/>
          <w:sz w:val="16"/>
        </w:rPr>
        <w:t xml:space="preserve"> with this argument, citing </w:t>
      </w:r>
      <w:r w:rsidRPr="00A55626">
        <w:rPr>
          <w:rFonts w:eastAsia="Times New Roman"/>
          <w:u w:val="single"/>
        </w:rPr>
        <w:t>the contemporary era may create a “</w:t>
      </w:r>
      <w:r w:rsidRPr="00A55626">
        <w:rPr>
          <w:rFonts w:eastAsia="Times New Roman"/>
          <w:b/>
          <w:u w:val="single"/>
        </w:rPr>
        <w:t>presentist bias</w:t>
      </w:r>
      <w:r w:rsidRPr="00A55626">
        <w:rPr>
          <w:rFonts w:eastAsia="Times New Roman"/>
          <w:u w:val="single"/>
        </w:rPr>
        <w:t xml:space="preserve">” due to the overemphasis of our own lived experience and the omnipresence of </w:t>
      </w:r>
      <w:r w:rsidRPr="00A55626">
        <w:rPr>
          <w:rFonts w:eastAsia="Times New Roman"/>
          <w:sz w:val="16"/>
        </w:rPr>
        <w:t>the news</w:t>
      </w:r>
      <w:r w:rsidRPr="00A55626">
        <w:rPr>
          <w:rFonts w:eastAsia="Times New Roman"/>
          <w:u w:val="single"/>
        </w:rPr>
        <w:t xml:space="preserve"> media</w:t>
      </w:r>
      <w:r w:rsidRPr="00A55626">
        <w:rPr>
          <w:rFonts w:eastAsia="Times New Roman"/>
          <w:sz w:val="16"/>
          <w:szCs w:val="16"/>
        </w:rPr>
        <w:t xml:space="preserve">. </w:t>
      </w:r>
      <w:r w:rsidRPr="00A55626">
        <w:rPr>
          <w:rFonts w:eastAsia="Times New Roman"/>
          <w:sz w:val="16"/>
        </w:rPr>
        <w:t xml:space="preserve">Finally Busby addressed Moneiro’s argument that unipolarity drives conflict. Busby argues that </w:t>
      </w:r>
      <w:r w:rsidRPr="00A55626">
        <w:rPr>
          <w:rFonts w:eastAsia="Times New Roman"/>
          <w:b/>
          <w:u w:val="single"/>
        </w:rPr>
        <w:t>domestic-level factors in</w:t>
      </w:r>
      <w:r w:rsidRPr="00A55626">
        <w:rPr>
          <w:rFonts w:eastAsia="Times New Roman"/>
          <w:u w:val="single"/>
        </w:rPr>
        <w:t xml:space="preserve"> </w:t>
      </w:r>
      <w:r w:rsidRPr="00A55626">
        <w:rPr>
          <w:rFonts w:eastAsia="Times New Roman"/>
          <w:sz w:val="16"/>
        </w:rPr>
        <w:t xml:space="preserve">both the United States and </w:t>
      </w:r>
      <w:r w:rsidRPr="00A55626">
        <w:rPr>
          <w:rFonts w:eastAsia="Times New Roman"/>
          <w:u w:val="single"/>
        </w:rPr>
        <w:t>potential</w:t>
      </w:r>
      <w:r w:rsidRPr="00A55626">
        <w:rPr>
          <w:rFonts w:eastAsia="Times New Roman"/>
          <w:b/>
          <w:u w:val="single"/>
        </w:rPr>
        <w:t xml:space="preserve"> </w:t>
      </w:r>
      <w:r w:rsidRPr="00A55626">
        <w:rPr>
          <w:rFonts w:eastAsia="Times New Roman"/>
          <w:u w:val="single"/>
        </w:rPr>
        <w:t>adversaries,</w:t>
      </w:r>
      <w:r w:rsidRPr="00A55626">
        <w:rPr>
          <w:rFonts w:eastAsia="Times New Roman"/>
          <w:b/>
          <w:u w:val="single"/>
        </w:rPr>
        <w:t xml:space="preserve"> </w:t>
      </w:r>
      <w:r w:rsidRPr="00A55626">
        <w:rPr>
          <w:b/>
          <w:u w:val="single"/>
        </w:rPr>
        <w:t>rather than</w:t>
      </w:r>
      <w:r w:rsidRPr="00A55626">
        <w:rPr>
          <w:rFonts w:eastAsia="Times New Roman"/>
          <w:b/>
          <w:u w:val="single"/>
        </w:rPr>
        <w:t xml:space="preserve"> U.S. power</w:t>
      </w:r>
      <w:r w:rsidRPr="00A55626">
        <w:rPr>
          <w:rFonts w:eastAsia="Times New Roman"/>
          <w:u w:val="single"/>
        </w:rPr>
        <w:t xml:space="preserve"> </w:t>
      </w:r>
      <w:r w:rsidRPr="00A55626">
        <w:rPr>
          <w:rFonts w:eastAsia="Times New Roman"/>
          <w:sz w:val="16"/>
        </w:rPr>
        <w:t>alone, help</w:t>
      </w:r>
      <w:r w:rsidRPr="00A55626">
        <w:rPr>
          <w:rFonts w:eastAsia="Times New Roman"/>
          <w:u w:val="single"/>
        </w:rPr>
        <w:t xml:space="preserve"> explain recent conflicts</w:t>
      </w:r>
      <w:r w:rsidRPr="00A55626">
        <w:rPr>
          <w:rFonts w:eastAsia="Times New Roman"/>
          <w:sz w:val="16"/>
        </w:rPr>
        <w:t>.</w:t>
      </w:r>
      <w:r w:rsidRPr="002532E6">
        <w:rPr>
          <w:rFonts w:eastAsia="Times New Roman"/>
          <w:sz w:val="16"/>
        </w:rPr>
        <w:t xml:space="preserve"> </w:t>
      </w:r>
      <w:r>
        <w:t xml:space="preserve"> </w:t>
      </w:r>
    </w:p>
    <w:sectPr w:rsidR="0044090D" w:rsidRPr="0044090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Kozuka Mincho Pr6N EL">
    <w:charset w:val="80"/>
    <w:family w:val="auto"/>
    <w:pitch w:val="variable"/>
    <w:sig w:usb0="000002D7" w:usb1="2AC71C11" w:usb2="00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DF62848"/>
    <w:multiLevelType w:val="hybridMultilevel"/>
    <w:tmpl w:val="E6BC6D76"/>
    <w:lvl w:ilvl="0" w:tplc="E12E2662">
      <w:numFmt w:val="bullet"/>
      <w:lvlText w:val="-"/>
      <w:lvlJc w:val="left"/>
      <w:pPr>
        <w:ind w:left="720" w:hanging="360"/>
      </w:pPr>
      <w:rPr>
        <w:rFonts w:ascii="Georgia" w:eastAsia="Kozuka Mincho Pr6N EL"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64308A"/>
    <w:multiLevelType w:val="hybridMultilevel"/>
    <w:tmpl w:val="6CDE1C02"/>
    <w:lvl w:ilvl="0" w:tplc="30907F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46985"/>
    <w:rsid w:val="000029E3"/>
    <w:rsid w:val="000029E8"/>
    <w:rsid w:val="00004225"/>
    <w:rsid w:val="000066CA"/>
    <w:rsid w:val="00007264"/>
    <w:rsid w:val="000076A9"/>
    <w:rsid w:val="00014FAD"/>
    <w:rsid w:val="00015D2A"/>
    <w:rsid w:val="0002490B"/>
    <w:rsid w:val="00026465"/>
    <w:rsid w:val="000277EC"/>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19A7"/>
    <w:rsid w:val="00117316"/>
    <w:rsid w:val="001209B4"/>
    <w:rsid w:val="0012493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255"/>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4B9"/>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515A"/>
    <w:rsid w:val="003F7DF0"/>
    <w:rsid w:val="004039AF"/>
    <w:rsid w:val="00407AFF"/>
    <w:rsid w:val="0041155D"/>
    <w:rsid w:val="004170BF"/>
    <w:rsid w:val="004270E3"/>
    <w:rsid w:val="004348DC"/>
    <w:rsid w:val="00434921"/>
    <w:rsid w:val="0044090D"/>
    <w:rsid w:val="00442018"/>
    <w:rsid w:val="00446567"/>
    <w:rsid w:val="00447B10"/>
    <w:rsid w:val="00452EE4"/>
    <w:rsid w:val="00452F0B"/>
    <w:rsid w:val="004536D6"/>
    <w:rsid w:val="00457224"/>
    <w:rsid w:val="0047482C"/>
    <w:rsid w:val="00475436"/>
    <w:rsid w:val="0048047E"/>
    <w:rsid w:val="00482AF9"/>
    <w:rsid w:val="00496BB2"/>
    <w:rsid w:val="004B37B4"/>
    <w:rsid w:val="004B6FB9"/>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32D4"/>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1C40"/>
    <w:rsid w:val="005A4D4E"/>
    <w:rsid w:val="005A7237"/>
    <w:rsid w:val="005B21FA"/>
    <w:rsid w:val="005B3244"/>
    <w:rsid w:val="005B6EE8"/>
    <w:rsid w:val="005B7731"/>
    <w:rsid w:val="005C4515"/>
    <w:rsid w:val="005C5602"/>
    <w:rsid w:val="005C74A6"/>
    <w:rsid w:val="005D3B4D"/>
    <w:rsid w:val="005D615C"/>
    <w:rsid w:val="005D6751"/>
    <w:rsid w:val="005E1860"/>
    <w:rsid w:val="005F063B"/>
    <w:rsid w:val="005F0648"/>
    <w:rsid w:val="005F192D"/>
    <w:rsid w:val="005F24C8"/>
    <w:rsid w:val="005F26AF"/>
    <w:rsid w:val="00607D6C"/>
    <w:rsid w:val="0061383D"/>
    <w:rsid w:val="0061429C"/>
    <w:rsid w:val="00614D69"/>
    <w:rsid w:val="00617030"/>
    <w:rsid w:val="00621301"/>
    <w:rsid w:val="0062173F"/>
    <w:rsid w:val="006235FB"/>
    <w:rsid w:val="00626A15"/>
    <w:rsid w:val="006379E9"/>
    <w:rsid w:val="006438CB"/>
    <w:rsid w:val="006529B9"/>
    <w:rsid w:val="00654695"/>
    <w:rsid w:val="0065500A"/>
    <w:rsid w:val="00655217"/>
    <w:rsid w:val="0065727C"/>
    <w:rsid w:val="00664693"/>
    <w:rsid w:val="00674A78"/>
    <w:rsid w:val="00696A16"/>
    <w:rsid w:val="006A4840"/>
    <w:rsid w:val="006A52A0"/>
    <w:rsid w:val="006A7E1D"/>
    <w:rsid w:val="006B02F3"/>
    <w:rsid w:val="006B75E6"/>
    <w:rsid w:val="006C3A56"/>
    <w:rsid w:val="006D13F4"/>
    <w:rsid w:val="006D37C6"/>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1FF3"/>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7D87"/>
    <w:rsid w:val="0097151F"/>
    <w:rsid w:val="00973777"/>
    <w:rsid w:val="00976E78"/>
    <w:rsid w:val="009775C0"/>
    <w:rsid w:val="00981F23"/>
    <w:rsid w:val="00990634"/>
    <w:rsid w:val="00991733"/>
    <w:rsid w:val="00992078"/>
    <w:rsid w:val="00992BE3"/>
    <w:rsid w:val="009A139F"/>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2BB0"/>
    <w:rsid w:val="00A42BEF"/>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6853"/>
    <w:rsid w:val="00B11B20"/>
    <w:rsid w:val="00B12933"/>
    <w:rsid w:val="00B12B88"/>
    <w:rsid w:val="00B137E0"/>
    <w:rsid w:val="00B13BC8"/>
    <w:rsid w:val="00B24662"/>
    <w:rsid w:val="00B265EB"/>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14D3"/>
    <w:rsid w:val="00BE6472"/>
    <w:rsid w:val="00BF29B8"/>
    <w:rsid w:val="00BF46EA"/>
    <w:rsid w:val="00C07769"/>
    <w:rsid w:val="00C07D05"/>
    <w:rsid w:val="00C10856"/>
    <w:rsid w:val="00C1170A"/>
    <w:rsid w:val="00C203FA"/>
    <w:rsid w:val="00C244F5"/>
    <w:rsid w:val="00C3164F"/>
    <w:rsid w:val="00C31B5E"/>
    <w:rsid w:val="00C34D3E"/>
    <w:rsid w:val="00C35B37"/>
    <w:rsid w:val="00C3747A"/>
    <w:rsid w:val="00C37F29"/>
    <w:rsid w:val="00C46985"/>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632"/>
    <w:rsid w:val="00D43A8C"/>
    <w:rsid w:val="00D53072"/>
    <w:rsid w:val="00D61A4E"/>
    <w:rsid w:val="00D634EA"/>
    <w:rsid w:val="00D713A1"/>
    <w:rsid w:val="00D77956"/>
    <w:rsid w:val="00D80F0C"/>
    <w:rsid w:val="00D92077"/>
    <w:rsid w:val="00D951E2"/>
    <w:rsid w:val="00D9565A"/>
    <w:rsid w:val="00DB2337"/>
    <w:rsid w:val="00DB2C2B"/>
    <w:rsid w:val="00DB5F87"/>
    <w:rsid w:val="00DB699B"/>
    <w:rsid w:val="00DC0376"/>
    <w:rsid w:val="00DC099B"/>
    <w:rsid w:val="00DC2BE5"/>
    <w:rsid w:val="00DD11FB"/>
    <w:rsid w:val="00DD4CD4"/>
    <w:rsid w:val="00DD65A2"/>
    <w:rsid w:val="00DD6770"/>
    <w:rsid w:val="00DE0749"/>
    <w:rsid w:val="00DE1CE2"/>
    <w:rsid w:val="00DE3950"/>
    <w:rsid w:val="00DF1210"/>
    <w:rsid w:val="00DF31E9"/>
    <w:rsid w:val="00DF400D"/>
    <w:rsid w:val="00DF5C23"/>
    <w:rsid w:val="00E01DAD"/>
    <w:rsid w:val="00E021DC"/>
    <w:rsid w:val="00E03F91"/>
    <w:rsid w:val="00E064EF"/>
    <w:rsid w:val="00E064F2"/>
    <w:rsid w:val="00E0717B"/>
    <w:rsid w:val="00E07CDF"/>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905"/>
    <w:rsid w:val="00EB3D1A"/>
    <w:rsid w:val="00EB59D8"/>
    <w:rsid w:val="00EC2759"/>
    <w:rsid w:val="00EC7106"/>
    <w:rsid w:val="00ED0120"/>
    <w:rsid w:val="00ED2A68"/>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5AA9"/>
    <w:rsid w:val="00F43EA3"/>
    <w:rsid w:val="00F50C55"/>
    <w:rsid w:val="00F540D4"/>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1A21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B6FB9"/>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4B6FB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4B6FB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4B6FB9"/>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4"/>
    <w:qFormat/>
    <w:rsid w:val="004B6FB9"/>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semiHidden/>
    <w:unhideWhenUsed/>
    <w:rsid w:val="00DD11F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4B6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FB9"/>
  </w:style>
  <w:style w:type="character" w:customStyle="1" w:styleId="Heading1Char">
    <w:name w:val="Heading 1 Char"/>
    <w:aliases w:val="Pocket Char"/>
    <w:basedOn w:val="DefaultParagraphFont"/>
    <w:link w:val="Heading1"/>
    <w:uiPriority w:val="1"/>
    <w:rsid w:val="004B6FB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4B6FB9"/>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4B6FB9"/>
    <w:rPr>
      <w:rFonts w:ascii="Georgia" w:eastAsiaTheme="majorEastAsia" w:hAnsi="Georgia" w:cstheme="majorBidi"/>
      <w:b/>
      <w:bCs/>
      <w:caps/>
      <w:sz w:val="32"/>
      <w:szCs w:val="2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4"/>
    <w:rsid w:val="004B6FB9"/>
    <w:rPr>
      <w:rFonts w:ascii="Georgia" w:eastAsiaTheme="majorEastAsia" w:hAnsi="Georgia" w:cstheme="majorBidi"/>
      <w:b/>
      <w:bCs/>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StyleBold"/>
    <w:uiPriority w:val="5"/>
    <w:qFormat/>
    <w:rsid w:val="004B6FB9"/>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4B6FB9"/>
    <w:rPr>
      <w:b w:val="0"/>
      <w:bCs/>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4B6FB9"/>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4B6FB9"/>
    <w:rPr>
      <w:color w:val="auto"/>
      <w:u w:val="non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rsid w:val="004B6FB9"/>
    <w:rPr>
      <w:color w:val="auto"/>
      <w:u w:val="none"/>
    </w:rPr>
  </w:style>
  <w:style w:type="paragraph" w:styleId="DocumentMap">
    <w:name w:val="Document Map"/>
    <w:basedOn w:val="Normal"/>
    <w:link w:val="DocumentMapChar"/>
    <w:uiPriority w:val="99"/>
    <w:semiHidden/>
    <w:unhideWhenUsed/>
    <w:rsid w:val="00DD11F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11FB"/>
    <w:rPr>
      <w:rFonts w:ascii="Lucida Grande" w:hAnsi="Lucida Grande" w:cs="Lucida Grande"/>
    </w:rPr>
  </w:style>
  <w:style w:type="paragraph" w:styleId="NoSpacing">
    <w:name w:val="No Spacing"/>
    <w:uiPriority w:val="1"/>
    <w:rsid w:val="00DD11FB"/>
    <w:rPr>
      <w:rFonts w:ascii="Garamond" w:hAnsi="Garamond"/>
      <w:sz w:val="22"/>
    </w:rPr>
  </w:style>
  <w:style w:type="character" w:customStyle="1" w:styleId="Heading5Char">
    <w:name w:val="Heading 5 Char"/>
    <w:basedOn w:val="DefaultParagraphFont"/>
    <w:link w:val="Heading5"/>
    <w:uiPriority w:val="9"/>
    <w:semiHidden/>
    <w:rsid w:val="00DD11FB"/>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7"/>
    <w:qFormat/>
    <w:rsid w:val="00C46985"/>
    <w:pPr>
      <w:ind w:left="720"/>
      <w:jc w:val="both"/>
    </w:pPr>
    <w:rPr>
      <w:rFonts w:eastAsiaTheme="minorEastAsia"/>
      <w:b/>
      <w:iCs/>
      <w:szCs w:val="24"/>
      <w:u w:val="single"/>
    </w:rPr>
  </w:style>
  <w:style w:type="character" w:styleId="Strong">
    <w:name w:val="Strong"/>
    <w:basedOn w:val="DefaultParagraphFont"/>
    <w:uiPriority w:val="22"/>
    <w:qFormat/>
    <w:rsid w:val="00C1170A"/>
    <w:rPr>
      <w:b/>
      <w:bCs/>
    </w:rPr>
  </w:style>
  <w:style w:type="paragraph" w:styleId="ListParagraph">
    <w:name w:val="List Paragraph"/>
    <w:basedOn w:val="Normal"/>
    <w:uiPriority w:val="99"/>
    <w:qFormat/>
    <w:rsid w:val="00C1170A"/>
    <w:pPr>
      <w:ind w:left="720"/>
      <w:contextualSpacing/>
    </w:pPr>
  </w:style>
  <w:style w:type="character" w:customStyle="1" w:styleId="underline">
    <w:name w:val="underline"/>
    <w:qFormat/>
    <w:rsid w:val="00C1170A"/>
    <w:rPr>
      <w:rFonts w:eastAsia="Times New Roman"/>
      <w:szCs w:val="24"/>
      <w:u w:val="single"/>
    </w:rPr>
  </w:style>
  <w:style w:type="paragraph" w:customStyle="1" w:styleId="card">
    <w:name w:val="card"/>
    <w:basedOn w:val="Normal"/>
    <w:next w:val="Normal"/>
    <w:link w:val="cardChar"/>
    <w:uiPriority w:val="6"/>
    <w:qFormat/>
    <w:rsid w:val="00C1170A"/>
    <w:rPr>
      <w:rFonts w:eastAsia="Calibri"/>
    </w:rPr>
  </w:style>
  <w:style w:type="character" w:customStyle="1" w:styleId="cardChar">
    <w:name w:val="card Char"/>
    <w:link w:val="card"/>
    <w:uiPriority w:val="6"/>
    <w:locked/>
    <w:rsid w:val="00C1170A"/>
    <w:rPr>
      <w:rFonts w:ascii="Calibri" w:eastAsia="Calibri" w:hAnsi="Calibri"/>
      <w:sz w:val="22"/>
      <w:szCs w:val="22"/>
    </w:rPr>
  </w:style>
  <w:style w:type="character" w:customStyle="1" w:styleId="Boxed">
    <w:name w:val="Boxed"/>
    <w:rsid w:val="00C1170A"/>
    <w:rPr>
      <w:rFonts w:ascii="Garamond" w:hAnsi="Garamond"/>
      <w:sz w:val="20"/>
      <w:bdr w:val="single" w:sz="6" w:space="0" w:color="auto"/>
    </w:rPr>
  </w:style>
  <w:style w:type="paragraph" w:customStyle="1" w:styleId="Analytics">
    <w:name w:val="Analytics"/>
    <w:basedOn w:val="Heading4"/>
    <w:qFormat/>
    <w:rsid w:val="00C1170A"/>
    <w:rPr>
      <w:bCs w:val="0"/>
      <w:iCs w:val="0"/>
    </w:rPr>
  </w:style>
  <w:style w:type="paragraph" w:customStyle="1" w:styleId="underlined">
    <w:name w:val="underlined"/>
    <w:next w:val="Normal"/>
    <w:link w:val="underlinedChar"/>
    <w:autoRedefine/>
    <w:rsid w:val="00C1170A"/>
    <w:pPr>
      <w:contextualSpacing/>
    </w:pPr>
    <w:rPr>
      <w:rFonts w:ascii="Times New Roman" w:eastAsia="Malgun Gothic" w:hAnsi="Times New Roman" w:cs="Times New Roman"/>
      <w:u w:val="single"/>
    </w:rPr>
  </w:style>
  <w:style w:type="character" w:customStyle="1" w:styleId="underlinedChar">
    <w:name w:val="underlined Char"/>
    <w:link w:val="underlined"/>
    <w:rsid w:val="00C1170A"/>
    <w:rPr>
      <w:rFonts w:ascii="Times New Roman" w:eastAsia="Malgun Gothic" w:hAnsi="Times New Roman" w:cs="Times New Roman"/>
      <w:u w:val="single"/>
    </w:rPr>
  </w:style>
  <w:style w:type="character" w:customStyle="1" w:styleId="StyleBold">
    <w:name w:val="Style Bold"/>
    <w:basedOn w:val="DefaultParagraphFont"/>
    <w:uiPriority w:val="9"/>
    <w:semiHidden/>
    <w:rsid w:val="004B6FB9"/>
    <w:rPr>
      <w:b/>
      <w:bCs/>
    </w:rPr>
  </w:style>
  <w:style w:type="paragraph" w:styleId="Header">
    <w:name w:val="header"/>
    <w:basedOn w:val="Normal"/>
    <w:link w:val="HeaderChar"/>
    <w:uiPriority w:val="99"/>
    <w:semiHidden/>
    <w:rsid w:val="004B6FB9"/>
    <w:pPr>
      <w:tabs>
        <w:tab w:val="center" w:pos="4680"/>
        <w:tab w:val="right" w:pos="9360"/>
      </w:tabs>
    </w:pPr>
  </w:style>
  <w:style w:type="character" w:customStyle="1" w:styleId="HeaderChar">
    <w:name w:val="Header Char"/>
    <w:basedOn w:val="DefaultParagraphFont"/>
    <w:link w:val="Header"/>
    <w:uiPriority w:val="99"/>
    <w:semiHidden/>
    <w:rsid w:val="004B6FB9"/>
    <w:rPr>
      <w:rFonts w:ascii="Georgia" w:eastAsiaTheme="minorHAnsi" w:hAnsi="Georgia" w:cs="Calibri"/>
      <w:sz w:val="22"/>
      <w:szCs w:val="22"/>
    </w:rPr>
  </w:style>
  <w:style w:type="paragraph" w:styleId="Footer">
    <w:name w:val="footer"/>
    <w:basedOn w:val="Normal"/>
    <w:link w:val="FooterChar"/>
    <w:uiPriority w:val="99"/>
    <w:semiHidden/>
    <w:rsid w:val="004B6FB9"/>
    <w:pPr>
      <w:tabs>
        <w:tab w:val="center" w:pos="4680"/>
        <w:tab w:val="right" w:pos="9360"/>
      </w:tabs>
    </w:pPr>
  </w:style>
  <w:style w:type="character" w:customStyle="1" w:styleId="FooterChar">
    <w:name w:val="Footer Char"/>
    <w:basedOn w:val="DefaultParagraphFont"/>
    <w:link w:val="Footer"/>
    <w:uiPriority w:val="99"/>
    <w:semiHidden/>
    <w:rsid w:val="004B6FB9"/>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wsj.com/news/articles/SB10001424052702303945704579391492993958448" TargetMode="External"/><Relationship Id="rId21" Type="http://schemas.openxmlformats.org/officeDocument/2006/relationships/hyperlink" Target="https://intpolicydigest.org/2017/01/22/trump-multipolar-moment/" TargetMode="External"/><Relationship Id="rId34" Type="http://schemas.openxmlformats.org/officeDocument/2006/relationships/hyperlink" Target="http://www.tehrantimes.com/news/410720/Trump-s-policies-show-decline-of-U-S-hegemony-scholar" TargetMode="External"/><Relationship Id="rId42" Type="http://schemas.openxmlformats.org/officeDocument/2006/relationships/hyperlink" Target="http://thediplomat.com/2017/04/china-russia-and-the-long-unipolar-moment-revisited/)" TargetMode="External"/><Relationship Id="rId47" Type="http://schemas.openxmlformats.org/officeDocument/2006/relationships/hyperlink" Target="https://geopoliticsmadesuper.com/2016/11/17/the-geopolitics-of-president-elect-donald-j-trump/" TargetMode="External"/><Relationship Id="rId50" Type="http://schemas.openxmlformats.org/officeDocument/2006/relationships/hyperlink" Target="http://www.nationalreview.com/article/448231/trump-american-global-leadership-paris-withdrawal-wont-change-it" TargetMode="External"/><Relationship Id="rId55" Type="http://schemas.openxmlformats.org/officeDocument/2006/relationships/hyperlink" Target="http://carnegieendowment.org/files/balancing_without_containment.pdf)" TargetMode="External"/><Relationship Id="rId63" Type="http://schemas.openxmlformats.org/officeDocument/2006/relationships/hyperlink" Target="http://muse.jhu.edu/journals/world_politics/v061/61.1.wohlforth.html" TargetMode="External"/><Relationship Id="rId68" Type="http://schemas.openxmlformats.org/officeDocument/2006/relationships/hyperlink" Target="http://muse.jhu.edu/journals/world_politics/v061/61.1.wohlforth.html" TargetMode="External"/><Relationship Id="rId76" Type="http://schemas.openxmlformats.org/officeDocument/2006/relationships/hyperlink" Target="http://muse.jhu.edu/journals/world_politics/v061/61.1.wohlforth.html" TargetMode="External"/><Relationship Id="rId84" Type="http://schemas.openxmlformats.org/officeDocument/2006/relationships/hyperlink" Target="https://medium.com/out-of-order/abandoning-the-liberal-international-order-for-a-spheres-of-influence-world-is-a-trap-for-america-7bfcdbb83df4" TargetMode="External"/><Relationship Id="rId89" Type="http://schemas.openxmlformats.org/officeDocument/2006/relationships/hyperlink" Target="http://www.bushcenter.org/catalyst/leadership/why-america-must-lead.html)" TargetMode="External"/><Relationship Id="rId97" Type="http://schemas.openxmlformats.org/officeDocument/2006/relationships/hyperlink" Target="http://www.strausscenter.org/strauss-news/josh-busby-on-unipolarity-and-international-relations.html)" TargetMode="External"/><Relationship Id="rId7" Type="http://schemas.openxmlformats.org/officeDocument/2006/relationships/settings" Target="settings.xml"/><Relationship Id="rId71" Type="http://schemas.openxmlformats.org/officeDocument/2006/relationships/hyperlink" Target="http://muse.jhu.edu/journals/world_politics/v061/61.1.wohlforth.html" TargetMode="External"/><Relationship Id="rId92" Type="http://schemas.openxmlformats.org/officeDocument/2006/relationships/hyperlink" Target="https://networks.h-net.org/node/28443/discussions/63534/issf-roundtable-pathologies-power-fear-honor-glory-and-hubris-us)" TargetMode="External"/><Relationship Id="rId2" Type="http://schemas.openxmlformats.org/officeDocument/2006/relationships/customXml" Target="../customXml/item2.xml"/><Relationship Id="rId16" Type="http://schemas.openxmlformats.org/officeDocument/2006/relationships/hyperlink" Target="https://www.nsf.gov/news/news_summ.jsp?cntn_id=137394)" TargetMode="External"/><Relationship Id="rId29" Type="http://schemas.openxmlformats.org/officeDocument/2006/relationships/hyperlink" Target="http://www.zedbooks.co.uk/hardback/imperial-overstretch" TargetMode="External"/><Relationship Id="rId11" Type="http://schemas.openxmlformats.org/officeDocument/2006/relationships/hyperlink" Target="http://nymag.com/daily/intelligencer/2017/06/the-world-without-america.html)" TargetMode="External"/><Relationship Id="rId24" Type="http://schemas.openxmlformats.org/officeDocument/2006/relationships/hyperlink" Target="http://www.randomhouse.com/book/91615/the-rise-and-fall-of-the-great-powers-by-paul-kennedy" TargetMode="External"/><Relationship Id="rId32" Type="http://schemas.openxmlformats.org/officeDocument/2006/relationships/hyperlink" Target="https://www.nytimes.com/2016/11/10/world/americas/donald-trump-foreign-policy.html)" TargetMode="External"/><Relationship Id="rId37" Type="http://schemas.openxmlformats.org/officeDocument/2006/relationships/hyperlink" Target="https://psmag.com/news/germany-is-ushering-in-a-post-america-world" TargetMode="External"/><Relationship Id="rId40" Type="http://schemas.openxmlformats.org/officeDocument/2006/relationships/hyperlink" Target="https://www.jacobinmag.com/2017/03/obama-trump-mattis-united-states-empire/)" TargetMode="External"/><Relationship Id="rId45" Type="http://schemas.openxmlformats.org/officeDocument/2006/relationships/hyperlink" Target="http://foreignpolicy.com/2017/04/18/trump-might-be-a-traditional-president-after-all/)" TargetMode="External"/><Relationship Id="rId53" Type="http://schemas.openxmlformats.org/officeDocument/2006/relationships/hyperlink" Target="https://www.usveteransmagazine.com/2017/05/30/armed-forces-stem-education-bright-future/" TargetMode="External"/><Relationship Id="rId58" Type="http://schemas.openxmlformats.org/officeDocument/2006/relationships/hyperlink" Target="http://muse.jhu.edu/journals/world_politics/v061/61.1.wohlforth.html" TargetMode="External"/><Relationship Id="rId66" Type="http://schemas.openxmlformats.org/officeDocument/2006/relationships/hyperlink" Target="http://muse.jhu.edu/journals/world_politics/v061/61.1.wohlforth.html" TargetMode="External"/><Relationship Id="rId74" Type="http://schemas.openxmlformats.org/officeDocument/2006/relationships/hyperlink" Target="http://muse.jhu.edu/journals/world_politics/v061/61.1.wohlforth.html" TargetMode="External"/><Relationship Id="rId79" Type="http://schemas.openxmlformats.org/officeDocument/2006/relationships/hyperlink" Target="http://docs.house.gov/meetings/AS/AS00/20170201/105509/HHRG-115-AS00-Wstate-McLaughlinJ-20170201.pdf)" TargetMode="External"/><Relationship Id="rId87" Type="http://schemas.openxmlformats.org/officeDocument/2006/relationships/hyperlink" Target="https://www.economist.com/news/europe/21724832-angela-merkel-may-sound-tough-donald-trump-her-country-still-depends-america-germany)" TargetMode="External"/><Relationship Id="rId5" Type="http://schemas.openxmlformats.org/officeDocument/2006/relationships/numbering" Target="numbering.xml"/><Relationship Id="rId61" Type="http://schemas.openxmlformats.org/officeDocument/2006/relationships/hyperlink" Target="http://muse.jhu.edu/journals/world_politics/v061/61.1.wohlforth.html" TargetMode="External"/><Relationship Id="rId82" Type="http://schemas.openxmlformats.org/officeDocument/2006/relationships/hyperlink" Target="http://www.bushcenter.org/catalyst/leadership/why-america-must-lead.html)" TargetMode="External"/><Relationship Id="rId90" Type="http://schemas.openxmlformats.org/officeDocument/2006/relationships/hyperlink" Target="http://www.bushcenter.org/catalyst/leadership/why-america-must-lead.html)" TargetMode="External"/><Relationship Id="rId95" Type="http://schemas.openxmlformats.org/officeDocument/2006/relationships/hyperlink" Target="http://www.mitpressjournals.org/doi/pdf/10.1162/ISEC_a_00064)" TargetMode="External"/><Relationship Id="rId19" Type="http://schemas.openxmlformats.org/officeDocument/2006/relationships/hyperlink" Target="http://duckofminerva.com/2016/12/the-legitimacy-of-american-hegemony-in-the-age-of-trump.html" TargetMode="External"/><Relationship Id="rId14" Type="http://schemas.openxmlformats.org/officeDocument/2006/relationships/hyperlink" Target="https://newrepublic.com/article/142571/donald-trump-killed-indispensable-nation-good)" TargetMode="External"/><Relationship Id="rId22" Type="http://schemas.openxmlformats.org/officeDocument/2006/relationships/hyperlink" Target="http://www.e-ir.info/2011/07/15/why-the-precarious-rise-of-china-will-not-lead-to-global-hegemony/" TargetMode="External"/><Relationship Id="rId27" Type="http://schemas.openxmlformats.org/officeDocument/2006/relationships/hyperlink" Target="http://www.stratfor.com/" TargetMode="External"/><Relationship Id="rId30" Type="http://schemas.openxmlformats.org/officeDocument/2006/relationships/hyperlink" Target="http://www.npr.org/2014/03/04/285580883/latest-on-crimea-devlopments" TargetMode="External"/><Relationship Id="rId35" Type="http://schemas.openxmlformats.org/officeDocument/2006/relationships/hyperlink" Target="https://www.thenation.com/article/china-first-russia-second-america-third-trumps-real-foreign-policy/" TargetMode="External"/><Relationship Id="rId43" Type="http://schemas.openxmlformats.org/officeDocument/2006/relationships/hyperlink" Target="http://search.proquest.com/docview/1903788106/42FD29E5CA0F4141PQ/1?accountid=44751" TargetMode="External"/><Relationship Id="rId48" Type="http://schemas.openxmlformats.org/officeDocument/2006/relationships/hyperlink" Target="http://www.huffingtonpost.com/entry/regional-hegemony-in-south-china-sea_us_58382be4e4b09b6056006b9d" TargetMode="External"/><Relationship Id="rId56" Type="http://schemas.openxmlformats.org/officeDocument/2006/relationships/hyperlink" Target="https://providencemag.com/2015/12/shield-sword-the-case-for-military-deterrence/)" TargetMode="External"/><Relationship Id="rId64" Type="http://schemas.openxmlformats.org/officeDocument/2006/relationships/hyperlink" Target="http://muse.jhu.edu/journals/world_politics/v061/61.1.wohlforth.html" TargetMode="External"/><Relationship Id="rId69" Type="http://schemas.openxmlformats.org/officeDocument/2006/relationships/hyperlink" Target="http://muse.jhu.edu/journals/world_politics/v061/61.1.wohlforth.html" TargetMode="External"/><Relationship Id="rId77" Type="http://schemas.openxmlformats.org/officeDocument/2006/relationships/hyperlink" Target="http://muse.jhu.edu/journals/world_politics/v061/61.1.wohlforth.html" TargetMode="External"/><Relationship Id="rId8" Type="http://schemas.openxmlformats.org/officeDocument/2006/relationships/webSettings" Target="webSettings.xml"/><Relationship Id="rId51" Type="http://schemas.openxmlformats.org/officeDocument/2006/relationships/hyperlink" Target="https://www.americanprogressaction.org/issues/security/reports/2011/03/03/9315/are-we-ready-an-independent-look-at-the-readiness-posture-of-u-s-forces/)" TargetMode="External"/><Relationship Id="rId72" Type="http://schemas.openxmlformats.org/officeDocument/2006/relationships/hyperlink" Target="http://muse.jhu.edu/journals/world_politics/v061/61.1.wohlforth.html" TargetMode="External"/><Relationship Id="rId80" Type="http://schemas.openxmlformats.org/officeDocument/2006/relationships/hyperlink" Target="https://www.foreignaffairs.com/articles/united-states/2016-04-13/once-and-future-superpower)" TargetMode="External"/><Relationship Id="rId85" Type="http://schemas.openxmlformats.org/officeDocument/2006/relationships/hyperlink" Target="http://foreignpolicy.com/2017/03/07/dont-call-it-the-chinese-global-order-yet-xi-jinping-donald-trump-values/)" TargetMode="External"/><Relationship Id="rId93" Type="http://schemas.openxmlformats.org/officeDocument/2006/relationships/hyperlink" Target="https://networks.h-net.org/node/28443/discussions/63534/issf-roundtable-pathologies-power-fear-honor-glory-and-hubris-us)"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paecon.net/PAEReview/issue79/Patomaki79.pdf" TargetMode="External"/><Relationship Id="rId17" Type="http://schemas.openxmlformats.org/officeDocument/2006/relationships/hyperlink" Target="https://hspolicy.debatecoaches.org/Notre+Dame/Appleby-Rounds+Aff)" TargetMode="External"/><Relationship Id="rId25" Type="http://schemas.openxmlformats.org/officeDocument/2006/relationships/hyperlink" Target="http://www.washingtonpost.com/opinions/richard-cohen-susan-rice-and-the-retreat-of-american-power/2014/02/24/e9d347dc-9d82-11e3-9ba6-800d1192d08b_story.html" TargetMode="External"/><Relationship Id="rId33" Type="http://schemas.openxmlformats.org/officeDocument/2006/relationships/hyperlink" Target="https://www.nytimes.com/2016/11/09/world/donald-trumps-victory-promises-to-upend-the-international-order.html)" TargetMode="External"/><Relationship Id="rId38" Type="http://schemas.openxmlformats.org/officeDocument/2006/relationships/hyperlink" Target="https://www.thenation.com/article/china-first-russia-second-america-third-trumps-real-foreign-policy/" TargetMode="External"/><Relationship Id="rId46" Type="http://schemas.openxmlformats.org/officeDocument/2006/relationships/hyperlink" Target="http://www.newsmax.com/AbramsonandBallabon/trump-syria-missiles-red-line/2017/04/10/id/783627/" TargetMode="External"/><Relationship Id="rId59" Type="http://schemas.openxmlformats.org/officeDocument/2006/relationships/hyperlink" Target="http://muse.jhu.edu/journals/world_politics/v061/61.1.wohlforth.html" TargetMode="External"/><Relationship Id="rId67" Type="http://schemas.openxmlformats.org/officeDocument/2006/relationships/hyperlink" Target="http://muse.jhu.edu/journals/world_politics/v061/61.1.wohlforth.html" TargetMode="External"/><Relationship Id="rId20" Type="http://schemas.openxmlformats.org/officeDocument/2006/relationships/hyperlink" Target="https://intpolicydigest.org/2017/01/22/trump-multipolar-moment/" TargetMode="External"/><Relationship Id="rId41" Type="http://schemas.openxmlformats.org/officeDocument/2006/relationships/hyperlink" Target="http://www.bushcenter.org/catalyst/leadership/why-america-must-lead.html)" TargetMode="External"/><Relationship Id="rId54" Type="http://schemas.openxmlformats.org/officeDocument/2006/relationships/hyperlink" Target="https://www.aaas.org/news/science-policy-and-education-leaders-push-progress-climate-change-stem-education)" TargetMode="External"/><Relationship Id="rId62" Type="http://schemas.openxmlformats.org/officeDocument/2006/relationships/hyperlink" Target="http://muse.jhu.edu/journals/world_politics/v061/61.1.wohlforth.html" TargetMode="External"/><Relationship Id="rId70" Type="http://schemas.openxmlformats.org/officeDocument/2006/relationships/hyperlink" Target="http://muse.jhu.edu/journals/world_politics/v061/61.1.wohlforth.html" TargetMode="External"/><Relationship Id="rId75" Type="http://schemas.openxmlformats.org/officeDocument/2006/relationships/hyperlink" Target="http://muse.jhu.edu/journals/world_politics/v061/61.1.wohlforth.html" TargetMode="External"/><Relationship Id="rId83" Type="http://schemas.openxmlformats.org/officeDocument/2006/relationships/hyperlink" Target="http://www.nationalreview.com/article/448245/donald-trump-american-leadership-united-states-european-union-china-merkel)" TargetMode="External"/><Relationship Id="rId88" Type="http://schemas.openxmlformats.org/officeDocument/2006/relationships/hyperlink" Target="http://www.e-ir.info/2013/06/03/towards-a-multi-polar-international-system-which-prospects-for-global-peace/)" TargetMode="External"/><Relationship Id="rId91" Type="http://schemas.openxmlformats.org/officeDocument/2006/relationships/hyperlink" Target="https://networks.h-net.org/node/28443/discussions/63534/issf-roundtable-pathologies-power-fear-honor-glory-and-hubris-us)" TargetMode="External"/><Relationship Id="rId96" Type="http://schemas.openxmlformats.org/officeDocument/2006/relationships/hyperlink" Target="http://duckofminerva.blogspot.com/2012/01/get-real-chicago-ir-guys-out-in-force.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ngadget.com/2017/02/09/betsy-devos-future-of-stem-education/)" TargetMode="External"/><Relationship Id="rId23" Type="http://schemas.openxmlformats.org/officeDocument/2006/relationships/hyperlink" Target="http://history.yale.edu/people/paul-kennedy" TargetMode="External"/><Relationship Id="rId28" Type="http://schemas.openxmlformats.org/officeDocument/2006/relationships/hyperlink" Target="http://www.randomhouse.com/book/56543/the-next-100-years-by-george-friedman" TargetMode="External"/><Relationship Id="rId36" Type="http://schemas.openxmlformats.org/officeDocument/2006/relationships/hyperlink" Target="https://www.thenation.com/article/china-first-russia-second-america-third-trumps-real-foreign-policy/" TargetMode="External"/><Relationship Id="rId49" Type="http://schemas.openxmlformats.org/officeDocument/2006/relationships/hyperlink" Target="http://www.nationalreview.com/article/448231/trump-american-global-leadership-paris-withdrawal-wont-change-it" TargetMode="External"/><Relationship Id="rId57" Type="http://schemas.openxmlformats.org/officeDocument/2006/relationships/hyperlink" Target="http://www.americasquarterly.org/content/post-hegemonic-paradise-latin-america)" TargetMode="External"/><Relationship Id="rId10" Type="http://schemas.openxmlformats.org/officeDocument/2006/relationships/hyperlink" Target="http://www.paecon.net/PAEReview/issue79/Patomaki79.pdf" TargetMode="External"/><Relationship Id="rId31" Type="http://schemas.openxmlformats.org/officeDocument/2006/relationships/hyperlink" Target="https://www.nytimes.com/2016/11/10/world/americas/donald-trump-foreign-policy.html)" TargetMode="External"/><Relationship Id="rId44" Type="http://schemas.openxmlformats.org/officeDocument/2006/relationships/hyperlink" Target="https://www.washingtonpost.com/opinions/on-foreign-policy-trump-has-become--gasp--a-normal-president/2017/04/26/197b0372-2542-11e7-b503-9d616bd5a305_story.html?utm_term=.01fabc85a825)" TargetMode="External"/><Relationship Id="rId52" Type="http://schemas.openxmlformats.org/officeDocument/2006/relationships/hyperlink" Target="https://cef.org/wp-content/uploads/Fact-Sheet-Invest-in-Learning-for-Military-Readiness.pdf)" TargetMode="External"/><Relationship Id="rId60" Type="http://schemas.openxmlformats.org/officeDocument/2006/relationships/hyperlink" Target="http://muse.jhu.edu/journals/world_politics/v061/61.1.wohlforth.html" TargetMode="External"/><Relationship Id="rId65" Type="http://schemas.openxmlformats.org/officeDocument/2006/relationships/hyperlink" Target="http://muse.jhu.edu/journals/world_politics/v061/61.1.wohlforth.html" TargetMode="External"/><Relationship Id="rId73" Type="http://schemas.openxmlformats.org/officeDocument/2006/relationships/hyperlink" Target="http://muse.jhu.edu/journals/world_politics/v061/61.1.wohlforth.html" TargetMode="External"/><Relationship Id="rId78" Type="http://schemas.openxmlformats.org/officeDocument/2006/relationships/hyperlink" Target="http://www.thetechedvocate.org/why-should-we-invest-in-stem-education/" TargetMode="External"/><Relationship Id="rId81" Type="http://schemas.openxmlformats.org/officeDocument/2006/relationships/hyperlink" Target="http://www.politico.com/agenda/story/2015/06/kevin-ashton-internet-of-things-in-the-us-000102)" TargetMode="External"/><Relationship Id="rId86" Type="http://schemas.openxmlformats.org/officeDocument/2006/relationships/hyperlink" Target="https://www.foreignaffairs.com/articles/united-states/2016-04-13/once-and-future-superpower)" TargetMode="External"/><Relationship Id="rId94" Type="http://schemas.openxmlformats.org/officeDocument/2006/relationships/hyperlink" Target="http://www.mitpressjournals.org/doi/pdf/10.1162/ISEC_a_00064)"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nymag.com/daily/intelligencer/2017/06/the-world-without-america.html)" TargetMode="External"/><Relationship Id="rId13" Type="http://schemas.openxmlformats.org/officeDocument/2006/relationships/hyperlink" Target="https://newrepublic.com/article/142571/donald-trump-killed-indispensable-nation-good)" TargetMode="External"/><Relationship Id="rId18" Type="http://schemas.openxmlformats.org/officeDocument/2006/relationships/hyperlink" Target="http://www.alternet.org/world/america-not-first-trump-seems-intent-ceding-future-global-leadership-china" TargetMode="External"/><Relationship Id="rId39" Type="http://schemas.openxmlformats.org/officeDocument/2006/relationships/hyperlink" Target="http://www.paecon.net/PAEReview/issue79/Patomaki7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82E09FF-3B1F-4098-B169-7591827C4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130</Pages>
  <Words>82284</Words>
  <Characters>469020</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550204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Pierry, Rafael '18</dc:creator>
  <cp:keywords>5.2</cp:keywords>
  <dc:description/>
  <cp:lastModifiedBy>Kevin Hirn</cp:lastModifiedBy>
  <cp:revision>2</cp:revision>
  <dcterms:created xsi:type="dcterms:W3CDTF">2017-07-19T03:52:00Z</dcterms:created>
  <dcterms:modified xsi:type="dcterms:W3CDTF">2017-07-19T03:52:00Z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